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4B5AC5" w14:textId="21B6B19E" w:rsidR="002329A6" w:rsidRDefault="003A7AB3" w:rsidP="002329A6">
      <w:pPr>
        <w:pStyle w:val="Heading1"/>
      </w:pPr>
      <w:r>
        <w:t>China-</w:t>
      </w:r>
      <w:r w:rsidR="00801374">
        <w:t xml:space="preserve">Russia </w:t>
      </w:r>
      <w:r>
        <w:t xml:space="preserve">Relations </w:t>
      </w:r>
      <w:r w:rsidR="00801374">
        <w:t>DA</w:t>
      </w:r>
    </w:p>
    <w:p w14:paraId="5B30D775" w14:textId="08A3CC11" w:rsidR="00191F76" w:rsidRDefault="00191F76" w:rsidP="00801374">
      <w:pPr>
        <w:pStyle w:val="Heading2"/>
      </w:pPr>
      <w:r>
        <w:lastRenderedPageBreak/>
        <w:t>Shell</w:t>
      </w:r>
    </w:p>
    <w:p w14:paraId="7BC67C84" w14:textId="0ED86240" w:rsidR="00191F76" w:rsidRDefault="00191F76" w:rsidP="00191F76">
      <w:pPr>
        <w:pStyle w:val="Heading3"/>
      </w:pPr>
      <w:r>
        <w:lastRenderedPageBreak/>
        <w:t>1NC</w:t>
      </w:r>
    </w:p>
    <w:p w14:paraId="1E3DDBF6" w14:textId="77777777" w:rsidR="00191F76" w:rsidRPr="00191F76" w:rsidRDefault="00191F76" w:rsidP="00191F76"/>
    <w:p w14:paraId="281C8D81" w14:textId="77777777" w:rsidR="00191F76" w:rsidRDefault="00191F76" w:rsidP="00191F76">
      <w:pPr>
        <w:pStyle w:val="Heading4"/>
        <w:rPr>
          <w:rStyle w:val="Style13ptBold"/>
          <w:b/>
        </w:rPr>
      </w:pPr>
      <w:r>
        <w:rPr>
          <w:rStyle w:val="Style13ptBold"/>
          <w:b/>
        </w:rPr>
        <w:t>Strong Sino-Russian relations now – mutual dislike of the US</w:t>
      </w:r>
    </w:p>
    <w:p w14:paraId="6A6D45FB" w14:textId="77777777" w:rsidR="00191F76" w:rsidRDefault="00191F76" w:rsidP="00191F76">
      <w:pPr>
        <w:rPr>
          <w:rStyle w:val="Style13ptBold"/>
          <w:b w:val="0"/>
          <w:sz w:val="18"/>
          <w:szCs w:val="18"/>
        </w:rPr>
      </w:pPr>
      <w:r>
        <w:rPr>
          <w:rStyle w:val="Style13ptBold"/>
        </w:rPr>
        <w:t xml:space="preserve">AFP 16 </w:t>
      </w:r>
      <w:r>
        <w:rPr>
          <w:rStyle w:val="Style13ptBold"/>
          <w:b w:val="0"/>
          <w:sz w:val="18"/>
          <w:szCs w:val="18"/>
        </w:rPr>
        <w:t>(Daily Mail, 6/25/16, “</w:t>
      </w:r>
      <w:r w:rsidRPr="001D2EE7">
        <w:rPr>
          <w:rStyle w:val="Style13ptBold"/>
          <w:b w:val="0"/>
          <w:sz w:val="18"/>
          <w:szCs w:val="18"/>
        </w:rPr>
        <w:t>China, Russia eye closer friendship amid tensions with West</w:t>
      </w:r>
      <w:r>
        <w:rPr>
          <w:rStyle w:val="Style13ptBold"/>
          <w:b w:val="0"/>
          <w:sz w:val="18"/>
          <w:szCs w:val="18"/>
        </w:rPr>
        <w:t xml:space="preserve">”, </w:t>
      </w:r>
      <w:hyperlink r:id="rId10" w:history="1">
        <w:r w:rsidRPr="0017767B">
          <w:rPr>
            <w:rStyle w:val="Hyperlink"/>
            <w:sz w:val="18"/>
            <w:szCs w:val="18"/>
          </w:rPr>
          <w:t>http://www.dailymail.co.uk/wires/afp/article-3660012/China-Russia-eye-closer-friendship-amid-tensions-West.html)</w:t>
        </w:r>
      </w:hyperlink>
    </w:p>
    <w:p w14:paraId="7D22B041" w14:textId="36D0BA68" w:rsidR="00191F76" w:rsidRDefault="00191F76" w:rsidP="00191F76">
      <w:pPr>
        <w:rPr>
          <w:rStyle w:val="Style13ptBold"/>
          <w:b w:val="0"/>
          <w:sz w:val="18"/>
          <w:szCs w:val="18"/>
        </w:rPr>
      </w:pPr>
      <w:r w:rsidRPr="001D2EE7">
        <w:rPr>
          <w:rStyle w:val="Style13ptBold"/>
          <w:b w:val="0"/>
          <w:sz w:val="18"/>
          <w:szCs w:val="18"/>
        </w:rPr>
        <w:t xml:space="preserve">Chinese President </w:t>
      </w:r>
      <w:r w:rsidRPr="00A340CD">
        <w:rPr>
          <w:rStyle w:val="Emphasis"/>
          <w:highlight w:val="yellow"/>
        </w:rPr>
        <w:t xml:space="preserve">Xi </w:t>
      </w:r>
      <w:r w:rsidRPr="000A3B80">
        <w:rPr>
          <w:rStyle w:val="Emphasis"/>
        </w:rPr>
        <w:t>Jinping</w:t>
      </w:r>
      <w:r w:rsidRPr="001D2EE7">
        <w:rPr>
          <w:rStyle w:val="Style13ptBold"/>
          <w:b w:val="0"/>
          <w:sz w:val="18"/>
          <w:szCs w:val="18"/>
        </w:rPr>
        <w:t xml:space="preserve"> </w:t>
      </w:r>
      <w:r w:rsidRPr="00A340CD">
        <w:rPr>
          <w:rStyle w:val="Emphasis"/>
          <w:highlight w:val="yellow"/>
        </w:rPr>
        <w:t>and</w:t>
      </w:r>
      <w:r w:rsidRPr="001D2EE7">
        <w:rPr>
          <w:rStyle w:val="Style13ptBold"/>
          <w:b w:val="0"/>
          <w:sz w:val="18"/>
          <w:szCs w:val="18"/>
        </w:rPr>
        <w:t xml:space="preserve"> his Russian counterpart </w:t>
      </w:r>
      <w:r w:rsidRPr="000A3B80">
        <w:rPr>
          <w:rStyle w:val="Emphasis"/>
        </w:rPr>
        <w:t xml:space="preserve">Vladimir </w:t>
      </w:r>
      <w:r w:rsidRPr="00A340CD">
        <w:rPr>
          <w:rStyle w:val="Emphasis"/>
          <w:highlight w:val="yellow"/>
        </w:rPr>
        <w:t>Putin promised ever-closer cooperation and oversaw a series of deals</w:t>
      </w:r>
      <w:r w:rsidRPr="001D2EE7">
        <w:rPr>
          <w:rStyle w:val="Style13ptBold"/>
          <w:b w:val="0"/>
          <w:sz w:val="18"/>
          <w:szCs w:val="18"/>
        </w:rPr>
        <w:t xml:space="preserve"> Saturday, </w:t>
      </w:r>
      <w:r w:rsidRPr="00A340CD">
        <w:rPr>
          <w:rStyle w:val="Emphasis"/>
          <w:highlight w:val="yellow"/>
        </w:rPr>
        <w:t>as the two countries deepen ties in the face of growing tensions with the West. I</w:t>
      </w:r>
      <w:r w:rsidRPr="001D2EE7">
        <w:rPr>
          <w:rStyle w:val="Style13ptBold"/>
          <w:b w:val="0"/>
          <w:sz w:val="18"/>
          <w:szCs w:val="18"/>
        </w:rPr>
        <w:t>n what was Putin's fourth trip to China since Xi became President in 2013</w:t>
      </w:r>
      <w:r w:rsidRPr="00A340CD">
        <w:rPr>
          <w:rStyle w:val="Emphasis"/>
          <w:highlight w:val="yellow"/>
        </w:rPr>
        <w:t xml:space="preserve">, the two men stressed their shared outlook which mirrors the countries' converging trade, investment and geopolitical interests. </w:t>
      </w:r>
      <w:r w:rsidRPr="000A3B80">
        <w:rPr>
          <w:rStyle w:val="Emphasis"/>
        </w:rPr>
        <w:t>"Russia and China stick to points of view which are very close to each other or are almost the same in the international arena,</w:t>
      </w:r>
      <w:r w:rsidRPr="000A3B80">
        <w:rPr>
          <w:rStyle w:val="Style13ptBold"/>
          <w:b w:val="0"/>
          <w:sz w:val="18"/>
          <w:szCs w:val="18"/>
        </w:rPr>
        <w:t>"</w:t>
      </w:r>
      <w:r w:rsidRPr="001D2EE7">
        <w:rPr>
          <w:rStyle w:val="Style13ptBold"/>
          <w:b w:val="0"/>
          <w:sz w:val="18"/>
          <w:szCs w:val="18"/>
        </w:rPr>
        <w:t xml:space="preserve"> Putin said.</w:t>
      </w:r>
      <w:r w:rsidRPr="001D2EE7">
        <w:t xml:space="preserve"> </w:t>
      </w:r>
      <w:r w:rsidRPr="001D2EE7">
        <w:rPr>
          <w:rStyle w:val="Style13ptBold"/>
          <w:b w:val="0"/>
          <w:sz w:val="18"/>
          <w:szCs w:val="18"/>
        </w:rPr>
        <w:t xml:space="preserve">The Russian leader added that </w:t>
      </w:r>
      <w:r w:rsidRPr="000A3B80">
        <w:rPr>
          <w:rStyle w:val="Emphasis"/>
        </w:rPr>
        <w:t>the two had discussed "strengthening together the fight against international terrorism</w:t>
      </w:r>
      <w:r w:rsidRPr="001D2EE7">
        <w:rPr>
          <w:rStyle w:val="Style13ptBold"/>
          <w:b w:val="0"/>
          <w:sz w:val="18"/>
          <w:szCs w:val="18"/>
        </w:rPr>
        <w:t>", the nuclear issue on the Korean peninsula, Syria, and stability in the South China Sea.</w:t>
      </w:r>
      <w:r>
        <w:rPr>
          <w:rStyle w:val="Style13ptBold"/>
          <w:b w:val="0"/>
          <w:sz w:val="18"/>
          <w:szCs w:val="18"/>
        </w:rPr>
        <w:t xml:space="preserve"> </w:t>
      </w:r>
      <w:r w:rsidRPr="00A340CD">
        <w:rPr>
          <w:rStyle w:val="Emphasis"/>
          <w:highlight w:val="yellow"/>
        </w:rPr>
        <w:t>Russia and China have been brought together by mutual geopolitical concerns, among them wariness of the U</w:t>
      </w:r>
      <w:r w:rsidRPr="00191F76">
        <w:t>nited</w:t>
      </w:r>
      <w:r w:rsidRPr="00A340CD">
        <w:rPr>
          <w:rStyle w:val="Emphasis"/>
          <w:highlight w:val="yellow"/>
        </w:rPr>
        <w:t xml:space="preserve"> S</w:t>
      </w:r>
      <w:r w:rsidRPr="00191F76">
        <w:t>tates</w:t>
      </w:r>
      <w:r w:rsidRPr="00A340CD">
        <w:rPr>
          <w:rStyle w:val="Emphasis"/>
          <w:highlight w:val="yellow"/>
        </w:rPr>
        <w:t>.</w:t>
      </w:r>
      <w:r w:rsidRPr="001D2EE7">
        <w:rPr>
          <w:rStyle w:val="Emphasis"/>
        </w:rPr>
        <w:t xml:space="preserve"> </w:t>
      </w:r>
    </w:p>
    <w:p w14:paraId="1429870F" w14:textId="77777777" w:rsidR="00191F76" w:rsidRDefault="00191F76" w:rsidP="00191F76">
      <w:pPr>
        <w:pStyle w:val="Heading4"/>
        <w:rPr>
          <w:rStyle w:val="Style13ptBold"/>
          <w:b/>
        </w:rPr>
      </w:pPr>
      <w:r w:rsidRPr="00E37B21">
        <w:rPr>
          <w:rStyle w:val="Style13ptBold"/>
          <w:b/>
        </w:rPr>
        <w:t>US-China engagement cause</w:t>
      </w:r>
      <w:r>
        <w:rPr>
          <w:rStyle w:val="Style13ptBold"/>
          <w:b/>
        </w:rPr>
        <w:t>s</w:t>
      </w:r>
      <w:r w:rsidRPr="00E37B21">
        <w:rPr>
          <w:rStyle w:val="Style13ptBold"/>
          <w:b/>
        </w:rPr>
        <w:t xml:space="preserve"> China to </w:t>
      </w:r>
      <w:r>
        <w:rPr>
          <w:rStyle w:val="Style13ptBold"/>
          <w:b/>
        </w:rPr>
        <w:t>distance themselves from Russia</w:t>
      </w:r>
    </w:p>
    <w:p w14:paraId="182EFFE0" w14:textId="77777777" w:rsidR="00191F76" w:rsidRPr="008B6469" w:rsidRDefault="00191F76" w:rsidP="00191F76">
      <w:pPr>
        <w:rPr>
          <w:rStyle w:val="Style13ptBold"/>
          <w:b w:val="0"/>
          <w:sz w:val="18"/>
          <w:szCs w:val="18"/>
        </w:rPr>
      </w:pPr>
      <w:r>
        <w:rPr>
          <w:rStyle w:val="Style13ptBold"/>
        </w:rPr>
        <w:t xml:space="preserve">Pezard &amp; Smith 16 </w:t>
      </w:r>
      <w:r>
        <w:rPr>
          <w:rStyle w:val="Style13ptBold"/>
          <w:b w:val="0"/>
          <w:sz w:val="18"/>
          <w:szCs w:val="18"/>
        </w:rPr>
        <w:t xml:space="preserve">(Stephanie, Ph.D. in political science from the </w:t>
      </w:r>
      <w:r w:rsidRPr="00466545">
        <w:rPr>
          <w:rStyle w:val="Style13ptBold"/>
          <w:b w:val="0"/>
          <w:sz w:val="18"/>
          <w:szCs w:val="18"/>
        </w:rPr>
        <w:t xml:space="preserve">Graduate Institute of International and Development Studies, </w:t>
      </w:r>
      <w:r>
        <w:rPr>
          <w:rStyle w:val="Style13ptBold"/>
          <w:b w:val="0"/>
          <w:sz w:val="18"/>
          <w:szCs w:val="18"/>
        </w:rPr>
        <w:t xml:space="preserve">and Timothy, </w:t>
      </w:r>
      <w:r w:rsidRPr="00466545">
        <w:rPr>
          <w:rStyle w:val="Style13ptBold"/>
          <w:b w:val="0"/>
          <w:sz w:val="18"/>
          <w:szCs w:val="18"/>
        </w:rPr>
        <w:t>assistant policy analyst at RAND</w:t>
      </w:r>
      <w:r>
        <w:rPr>
          <w:rStyle w:val="Style13ptBold"/>
          <w:b w:val="0"/>
          <w:sz w:val="18"/>
          <w:szCs w:val="18"/>
        </w:rPr>
        <w:t>, 5/6/16, “</w:t>
      </w:r>
      <w:r w:rsidRPr="008B6469">
        <w:rPr>
          <w:rStyle w:val="Style13ptBold"/>
          <w:b w:val="0"/>
          <w:sz w:val="18"/>
          <w:szCs w:val="18"/>
        </w:rPr>
        <w:t>FRIENDS IF WE MUST: RUSSIA AND CHINA IN THE ARCTIC</w:t>
      </w:r>
      <w:r>
        <w:rPr>
          <w:rStyle w:val="Style13ptBold"/>
          <w:b w:val="0"/>
          <w:sz w:val="18"/>
          <w:szCs w:val="18"/>
        </w:rPr>
        <w:t xml:space="preserve">”, </w:t>
      </w:r>
      <w:r w:rsidRPr="008B6469">
        <w:rPr>
          <w:rStyle w:val="Style13ptBold"/>
          <w:b w:val="0"/>
          <w:sz w:val="18"/>
          <w:szCs w:val="18"/>
        </w:rPr>
        <w:t>http://warontherocks.com/2016/05/friends-if-we-must-russia-and-chinas-relations-in-the-arctic/</w:t>
      </w:r>
      <w:r>
        <w:rPr>
          <w:rStyle w:val="Style13ptBold"/>
          <w:b w:val="0"/>
          <w:sz w:val="18"/>
          <w:szCs w:val="18"/>
        </w:rPr>
        <w:t>)</w:t>
      </w:r>
    </w:p>
    <w:p w14:paraId="5E1AFB68" w14:textId="77777777" w:rsidR="00191F76" w:rsidRDefault="00191F76" w:rsidP="00191F76">
      <w:pPr>
        <w:rPr>
          <w:rStyle w:val="Style13ptBold"/>
          <w:b w:val="0"/>
          <w:sz w:val="16"/>
          <w:szCs w:val="16"/>
        </w:rPr>
      </w:pPr>
      <w:r w:rsidRPr="00A340CD">
        <w:rPr>
          <w:rStyle w:val="Emphasis"/>
          <w:highlight w:val="yellow"/>
        </w:rPr>
        <w:t xml:space="preserve">The Sino-Russian relationship </w:t>
      </w:r>
      <w:r w:rsidRPr="00AE1744">
        <w:rPr>
          <w:rStyle w:val="Emphasis"/>
          <w:b w:val="0"/>
          <w:sz w:val="16"/>
          <w:szCs w:val="16"/>
          <w:u w:val="none"/>
        </w:rPr>
        <w:t xml:space="preserve">in the Arctic </w:t>
      </w:r>
      <w:r w:rsidRPr="00A340CD">
        <w:rPr>
          <w:rStyle w:val="Emphasis"/>
          <w:highlight w:val="yellow"/>
        </w:rPr>
        <w:t>is</w:t>
      </w:r>
      <w:r w:rsidRPr="00AE1744">
        <w:rPr>
          <w:rStyle w:val="Emphasis"/>
          <w:b w:val="0"/>
          <w:sz w:val="16"/>
          <w:szCs w:val="16"/>
          <w:u w:val="none"/>
        </w:rPr>
        <w:t xml:space="preserve"> </w:t>
      </w:r>
      <w:r w:rsidRPr="00A340CD">
        <w:rPr>
          <w:rStyle w:val="Emphasis"/>
          <w:highlight w:val="yellow"/>
        </w:rPr>
        <w:t>fragile.</w:t>
      </w:r>
      <w:r w:rsidRPr="008B6469">
        <w:rPr>
          <w:rStyle w:val="Style13ptBold"/>
          <w:b w:val="0"/>
          <w:sz w:val="16"/>
          <w:szCs w:val="16"/>
        </w:rPr>
        <w:t xml:space="preserve"> As with most marriages of convenience, </w:t>
      </w:r>
      <w:r w:rsidRPr="00A340CD">
        <w:rPr>
          <w:rStyle w:val="Emphasis"/>
          <w:highlight w:val="yellow"/>
        </w:rPr>
        <w:t>changes in circumstances can alter the cost-benefit calculation of either partner and lead to a renegotiation of the terms of the relationship, if not a breakup</w:t>
      </w:r>
      <w:r w:rsidRPr="008B6469">
        <w:rPr>
          <w:rStyle w:val="Style13ptBold"/>
          <w:b w:val="0"/>
          <w:sz w:val="16"/>
          <w:szCs w:val="16"/>
        </w:rPr>
        <w:t xml:space="preserve">. In the short term, </w:t>
      </w:r>
      <w:r w:rsidRPr="00A340CD">
        <w:rPr>
          <w:rStyle w:val="Emphasis"/>
          <w:highlight w:val="yellow"/>
        </w:rPr>
        <w:t>the Sino-Russian relationship could deteriorate if a</w:t>
      </w:r>
      <w:r w:rsidRPr="00466545">
        <w:rPr>
          <w:sz w:val="16"/>
        </w:rPr>
        <w:t>n energy</w:t>
      </w:r>
      <w:r w:rsidRPr="00A340CD">
        <w:rPr>
          <w:rStyle w:val="Emphasis"/>
          <w:sz w:val="16"/>
          <w:highlight w:val="yellow"/>
        </w:rPr>
        <w:t xml:space="preserve"> </w:t>
      </w:r>
      <w:r w:rsidRPr="00A340CD">
        <w:rPr>
          <w:rStyle w:val="Emphasis"/>
          <w:highlight w:val="yellow"/>
        </w:rPr>
        <w:t xml:space="preserve">partnership with China </w:t>
      </w:r>
      <w:r w:rsidRPr="00AE1744">
        <w:rPr>
          <w:sz w:val="16"/>
          <w:szCs w:val="16"/>
        </w:rPr>
        <w:t>in the Arctic</w:t>
      </w:r>
      <w:r w:rsidRPr="00AE1744">
        <w:rPr>
          <w:rStyle w:val="Emphasis"/>
        </w:rPr>
        <w:t xml:space="preserve"> </w:t>
      </w:r>
      <w:r w:rsidRPr="00A340CD">
        <w:rPr>
          <w:rStyle w:val="Emphasis"/>
          <w:highlight w:val="yellow"/>
        </w:rPr>
        <w:t>proves a poor replacement of the West,</w:t>
      </w:r>
      <w:r w:rsidRPr="008B6469">
        <w:rPr>
          <w:rStyle w:val="Style13ptBold"/>
          <w:b w:val="0"/>
          <w:sz w:val="16"/>
          <w:szCs w:val="16"/>
        </w:rPr>
        <w:t xml:space="preserve"> For instance, China cannot help with technology for offshore drilling, which was largely provided before 2014 by Norwegian companies that have since pulled out of joint projects with Russia. Finally, as both Russia and China are experiencing economic slowdowns — with important consequences on their bilateral trade — opportunities for cooperation may decrease as well.</w:t>
      </w:r>
      <w:r>
        <w:rPr>
          <w:rStyle w:val="Style13ptBold"/>
          <w:b w:val="0"/>
          <w:sz w:val="16"/>
          <w:szCs w:val="16"/>
        </w:rPr>
        <w:t xml:space="preserve"> </w:t>
      </w:r>
      <w:r w:rsidRPr="008B6469">
        <w:rPr>
          <w:rStyle w:val="Style13ptBold"/>
          <w:b w:val="0"/>
          <w:sz w:val="16"/>
          <w:szCs w:val="16"/>
        </w:rPr>
        <w:t xml:space="preserve">Prospects for a mutually beneficial relationship are even more uncertain in the medium- to long-term. The Northern Sea Route will become more and more accessible and no easier to control, making Russia increasingly nervous about a foreign presence along its coast. Russian or </w:t>
      </w:r>
      <w:r w:rsidRPr="00A340CD">
        <w:rPr>
          <w:rStyle w:val="Emphasis"/>
          <w:highlight w:val="yellow"/>
        </w:rPr>
        <w:t xml:space="preserve">Chinese ties with the West may warm up, reducing their incentives to find a friend in each other. And China may distance itself from Russia if Russia becomes more aggressive </w:t>
      </w:r>
      <w:r w:rsidRPr="00AE1744">
        <w:rPr>
          <w:sz w:val="16"/>
          <w:szCs w:val="16"/>
        </w:rPr>
        <w:t>in the Arctic,</w:t>
      </w:r>
      <w:r w:rsidRPr="00AE1744">
        <w:rPr>
          <w:rStyle w:val="Emphasis"/>
        </w:rPr>
        <w:t xml:space="preserve"> </w:t>
      </w:r>
      <w:r w:rsidRPr="00A340CD">
        <w:rPr>
          <w:rStyle w:val="Emphasis"/>
          <w:highlight w:val="yellow"/>
        </w:rPr>
        <w:t>threatening Chinese investments and access.</w:t>
      </w:r>
      <w:r w:rsidRPr="008B6469">
        <w:rPr>
          <w:rStyle w:val="Style13ptBold"/>
          <w:b w:val="0"/>
          <w:sz w:val="16"/>
          <w:szCs w:val="16"/>
        </w:rPr>
        <w:t xml:space="preserve"> </w:t>
      </w:r>
      <w:r w:rsidRPr="00466545">
        <w:rPr>
          <w:rStyle w:val="Emphasis"/>
        </w:rPr>
        <w:t xml:space="preserve">This could happen if Russian President Vladimir Putin decides to respond forcefully to some perceived encroachment from the West </w:t>
      </w:r>
      <w:r w:rsidRPr="00AE1744">
        <w:rPr>
          <w:sz w:val="16"/>
          <w:szCs w:val="16"/>
        </w:rPr>
        <w:t>in the Arctic</w:t>
      </w:r>
      <w:r w:rsidRPr="008B6469">
        <w:rPr>
          <w:rStyle w:val="Style13ptBold"/>
          <w:b w:val="0"/>
          <w:sz w:val="16"/>
          <w:szCs w:val="16"/>
        </w:rPr>
        <w:t>, or if he responds with a coup de force to a negative outcome to Russia’s submission to the U.N. Commission on the Limits of the Continental Shelf, which overlaps with similar claims from Denmark and Canada.</w:t>
      </w:r>
      <w:r>
        <w:rPr>
          <w:rStyle w:val="Style13ptBold"/>
          <w:b w:val="0"/>
          <w:sz w:val="16"/>
          <w:szCs w:val="16"/>
        </w:rPr>
        <w:t xml:space="preserve"> </w:t>
      </w:r>
      <w:r w:rsidRPr="008B6469">
        <w:rPr>
          <w:rStyle w:val="Style13ptBold"/>
          <w:b w:val="0"/>
          <w:sz w:val="16"/>
          <w:szCs w:val="16"/>
        </w:rPr>
        <w:t>As Arctic partners go, China is probably one of the last that Russia would choose if given a choice. As Beijing slowly but steadily invests in a region that clearly represents a long game, a lot can happen to derail a relationship that is built on little more than fleeting mutual interests.</w:t>
      </w:r>
      <w:r>
        <w:rPr>
          <w:rStyle w:val="Style13ptBold"/>
          <w:b w:val="0"/>
          <w:sz w:val="16"/>
          <w:szCs w:val="16"/>
        </w:rPr>
        <w:t xml:space="preserve"> </w:t>
      </w:r>
    </w:p>
    <w:p w14:paraId="189B7E6A" w14:textId="77777777" w:rsidR="00191F76" w:rsidRPr="001D7D58" w:rsidRDefault="00191F76" w:rsidP="00191F76">
      <w:pPr>
        <w:pStyle w:val="Heading4"/>
      </w:pPr>
      <w:r w:rsidRPr="001D7D58">
        <w:t xml:space="preserve">Relations stop conflict in Central Asia </w:t>
      </w:r>
      <w:r>
        <w:t xml:space="preserve">– deescalates tensions </w:t>
      </w:r>
    </w:p>
    <w:p w14:paraId="204D7024" w14:textId="77777777" w:rsidR="00191F76" w:rsidRPr="001D7D58" w:rsidRDefault="00191F76" w:rsidP="00191F76">
      <w:r w:rsidRPr="001D7D58">
        <w:rPr>
          <w:rStyle w:val="Style13ptBold"/>
        </w:rPr>
        <w:t>Pantucci 16</w:t>
      </w:r>
      <w:r>
        <w:t xml:space="preserve"> (</w:t>
      </w:r>
      <w:r w:rsidRPr="001D7D58">
        <w:t>Raffaello</w:t>
      </w:r>
      <w:r>
        <w:t xml:space="preserve">, </w:t>
      </w:r>
      <w:r w:rsidRPr="001D7D58">
        <w:t>Director of International Security Studies at the Royal United Services Institute</w:t>
      </w:r>
      <w:r>
        <w:t>, 5/2/16, “</w:t>
      </w:r>
      <w:r w:rsidRPr="001D7D58">
        <w:t>China and Russia in Central Asia: Cooperation and Conflict</w:t>
      </w:r>
      <w:r>
        <w:t xml:space="preserve">”, </w:t>
      </w:r>
      <w:r w:rsidRPr="001D7D58">
        <w:t>Raffaello Pantucci</w:t>
      </w:r>
      <w:r>
        <w:t xml:space="preserve">, </w:t>
      </w:r>
      <w:r w:rsidRPr="001D7D58">
        <w:t>https://raffaellopantucci.com/tag/china-russia/</w:t>
      </w:r>
      <w:r>
        <w:t>) KM</w:t>
      </w:r>
    </w:p>
    <w:p w14:paraId="55D3E16E" w14:textId="77777777" w:rsidR="00191F76" w:rsidRPr="0014537F" w:rsidRDefault="00191F76" w:rsidP="00191F76">
      <w:pPr>
        <w:rPr>
          <w:sz w:val="16"/>
        </w:rPr>
      </w:pPr>
      <w:r w:rsidRPr="001D7D58">
        <w:rPr>
          <w:sz w:val="16"/>
        </w:rPr>
        <w:lastRenderedPageBreak/>
        <w:t xml:space="preserve">Thus, in conclusions, </w:t>
      </w:r>
      <w:r w:rsidRPr="00A340CD">
        <w:rPr>
          <w:rStyle w:val="StyleUnderline"/>
          <w:highlight w:val="yellow"/>
        </w:rPr>
        <w:t>there is always potential for conflict between</w:t>
      </w:r>
      <w:r w:rsidRPr="001D7D58">
        <w:rPr>
          <w:rStyle w:val="StyleUnderline"/>
        </w:rPr>
        <w:t xml:space="preserve"> two great powers such as </w:t>
      </w:r>
      <w:r w:rsidRPr="00A340CD">
        <w:rPr>
          <w:rStyle w:val="StyleUnderline"/>
          <w:highlight w:val="yellow"/>
        </w:rPr>
        <w:t>China and Russia in Central Asia, but currently there seems to be a useful division of labor</w:t>
      </w:r>
      <w:r w:rsidRPr="001D7D58">
        <w:rPr>
          <w:rStyle w:val="StyleUnderline"/>
        </w:rPr>
        <w:t xml:space="preserve"> between the two. </w:t>
      </w:r>
      <w:r w:rsidRPr="00A340CD">
        <w:rPr>
          <w:rStyle w:val="StyleUnderline"/>
          <w:highlight w:val="yellow"/>
        </w:rPr>
        <w:t>There are overriding geopolitical dynamics between Russia and China that mean they gain more from avoiding confrontation.</w:t>
      </w:r>
      <w:r w:rsidRPr="001D7D58">
        <w:rPr>
          <w:sz w:val="16"/>
        </w:rPr>
        <w:t xml:space="preserve"> China does not seem perturbed by Russia’s desire to maintain its neo-imperial approach to the region, as long as it does not conflict directly with China’s economic interest. </w:t>
      </w:r>
      <w:r w:rsidRPr="00A340CD">
        <w:rPr>
          <w:rStyle w:val="StyleUnderline"/>
          <w:highlight w:val="yellow"/>
        </w:rPr>
        <w:t>Russia is aware it cannot compete with China in terms of economic investment but</w:t>
      </w:r>
      <w:r w:rsidRPr="001D7D58">
        <w:rPr>
          <w:rStyle w:val="StyleUnderline"/>
        </w:rPr>
        <w:t xml:space="preserve"> knows that it </w:t>
      </w:r>
      <w:r w:rsidRPr="00A340CD">
        <w:rPr>
          <w:rStyle w:val="StyleUnderline"/>
          <w:highlight w:val="yellow"/>
        </w:rPr>
        <w:t>can maintain the security mandate</w:t>
      </w:r>
      <w:r w:rsidRPr="001D7D58">
        <w:rPr>
          <w:rStyle w:val="StyleUnderline"/>
        </w:rPr>
        <w:t xml:space="preserve"> in the region. </w:t>
      </w:r>
      <w:r w:rsidRPr="00A340CD">
        <w:rPr>
          <w:rStyle w:val="StyleUnderline"/>
          <w:highlight w:val="yellow"/>
        </w:rPr>
        <w:t>This creates a genuine mutual respect</w:t>
      </w:r>
      <w:r w:rsidRPr="001D7D58">
        <w:rPr>
          <w:rStyle w:val="StyleUnderline"/>
        </w:rPr>
        <w:t xml:space="preserve"> between the two in Central Asia. </w:t>
      </w:r>
      <w:r w:rsidRPr="001D7D58">
        <w:rPr>
          <w:sz w:val="16"/>
        </w:rPr>
        <w:t xml:space="preserve">Moreover, there is an informal consensus on the need for political stability between Russia, China and the Central Asian states. </w:t>
      </w:r>
      <w:r w:rsidRPr="00A340CD">
        <w:rPr>
          <w:rStyle w:val="Emphasis"/>
          <w:highlight w:val="yellow"/>
        </w:rPr>
        <w:t>That is not to say that tensions are absent.</w:t>
      </w:r>
      <w:r w:rsidRPr="001D7D58">
        <w:rPr>
          <w:sz w:val="16"/>
        </w:rPr>
        <w:t xml:space="preserve"> People we have spoken to in Beijing hint that the Russians are difficult to work with. People we have spoken to in Moscow are innately suspicious of Chinese geopolitical intentions in the region. </w:t>
      </w:r>
      <w:r w:rsidRPr="001D7D58">
        <w:rPr>
          <w:rStyle w:val="StyleUnderline"/>
        </w:rPr>
        <w:t>So far, however, it is difficult to see where full-blown conflict between the two might occur.</w:t>
      </w:r>
    </w:p>
    <w:p w14:paraId="1D4BBA9C" w14:textId="77777777" w:rsidR="00191F76" w:rsidRPr="00295E76" w:rsidRDefault="00191F76" w:rsidP="00191F76">
      <w:pPr>
        <w:keepNext/>
        <w:keepLines/>
        <w:spacing w:before="40" w:after="0"/>
        <w:outlineLvl w:val="3"/>
        <w:rPr>
          <w:rFonts w:eastAsia="Times New Roman" w:cs="Times New Roman"/>
          <w:b/>
          <w:iCs/>
          <w:sz w:val="26"/>
        </w:rPr>
      </w:pPr>
      <w:bookmarkStart w:id="0" w:name="_GoBack"/>
      <w:r w:rsidRPr="00295E76">
        <w:rPr>
          <w:rFonts w:eastAsia="Times New Roman" w:cs="Times New Roman"/>
          <w:b/>
          <w:iCs/>
          <w:sz w:val="26"/>
        </w:rPr>
        <w:t>That goes nuclear</w:t>
      </w:r>
    </w:p>
    <w:p w14:paraId="7D42BFD8" w14:textId="77777777" w:rsidR="00191F76" w:rsidRPr="00295E76" w:rsidRDefault="00191F76" w:rsidP="00191F76">
      <w:pPr>
        <w:rPr>
          <w:rFonts w:eastAsia="Calibri" w:cs="Times New Roman"/>
        </w:rPr>
      </w:pPr>
      <w:r w:rsidRPr="00295E76">
        <w:rPr>
          <w:rFonts w:eastAsia="Calibri" w:cs="Times New Roman"/>
          <w:b/>
          <w:bCs/>
          <w:sz w:val="26"/>
        </w:rPr>
        <w:t>Blank 2k</w:t>
      </w:r>
      <w:r w:rsidRPr="00295E76">
        <w:rPr>
          <w:rFonts w:eastAsia="Calibri" w:cs="Times New Roman"/>
        </w:rPr>
        <w:t xml:space="preserve"> [Stephen J. - Expert on the Soviet Bloc for the Strategic Studies Institute, “American Grand Strategy and the Transcaspian Region”, World Affairs. 9-22]</w:t>
      </w:r>
    </w:p>
    <w:p w14:paraId="04C6C51F" w14:textId="77777777" w:rsidR="00191F76" w:rsidRPr="00731CC7" w:rsidRDefault="00191F76" w:rsidP="00191F76">
      <w:pPr>
        <w:rPr>
          <w:rFonts w:eastAsia="Calibri" w:cs="Times New Roman"/>
          <w:sz w:val="16"/>
        </w:rPr>
      </w:pPr>
      <w:r w:rsidRPr="00731CC7">
        <w:rPr>
          <w:rFonts w:eastAsia="Calibri" w:cs="Times New Roman"/>
          <w:sz w:val="16"/>
        </w:rPr>
        <w:t xml:space="preserve">Thus many </w:t>
      </w:r>
      <w:r w:rsidRPr="00A340CD">
        <w:rPr>
          <w:rFonts w:eastAsia="Calibri" w:cs="Times New Roman"/>
          <w:b/>
          <w:sz w:val="20"/>
          <w:highlight w:val="yellow"/>
          <w:u w:val="single"/>
        </w:rPr>
        <w:t>structural conditions for</w:t>
      </w:r>
      <w:r w:rsidRPr="00295E76">
        <w:rPr>
          <w:rFonts w:eastAsia="Calibri" w:cs="Times New Roman"/>
          <w:b/>
          <w:sz w:val="20"/>
          <w:u w:val="single"/>
        </w:rPr>
        <w:t xml:space="preserve"> conventional </w:t>
      </w:r>
      <w:r w:rsidRPr="00A340CD">
        <w:rPr>
          <w:rFonts w:eastAsia="Calibri" w:cs="Times New Roman"/>
          <w:b/>
          <w:sz w:val="20"/>
          <w:highlight w:val="yellow"/>
          <w:u w:val="single"/>
        </w:rPr>
        <w:t>war</w:t>
      </w:r>
      <w:r w:rsidRPr="00731CC7">
        <w:rPr>
          <w:rFonts w:eastAsia="Calibri" w:cs="Times New Roman"/>
          <w:sz w:val="16"/>
        </w:rPr>
        <w:t xml:space="preserve"> or protracted ethnic conflict where third parties intervene now </w:t>
      </w:r>
      <w:r w:rsidRPr="00A340CD">
        <w:rPr>
          <w:rFonts w:eastAsia="Calibri" w:cs="Times New Roman"/>
          <w:b/>
          <w:sz w:val="20"/>
          <w:highlight w:val="yellow"/>
          <w:u w:val="single"/>
        </w:rPr>
        <w:t>exist in</w:t>
      </w:r>
      <w:r w:rsidRPr="00731CC7">
        <w:rPr>
          <w:rFonts w:eastAsia="Calibri" w:cs="Times New Roman"/>
          <w:sz w:val="16"/>
        </w:rPr>
        <w:t xml:space="preserve"> the Transcaucasus and </w:t>
      </w:r>
      <w:r w:rsidRPr="00A340CD">
        <w:rPr>
          <w:rFonts w:eastAsia="Calibri" w:cs="Times New Roman"/>
          <w:b/>
          <w:sz w:val="20"/>
          <w:highlight w:val="yellow"/>
          <w:u w:val="single"/>
        </w:rPr>
        <w:t>Central Asia</w:t>
      </w:r>
      <w:r w:rsidRPr="00731CC7">
        <w:rPr>
          <w:rFonts w:eastAsia="Calibri" w:cs="Times New Roman"/>
          <w:sz w:val="16"/>
        </w:rPr>
        <w:t xml:space="preserve">. </w:t>
      </w:r>
      <w:r w:rsidRPr="00295E76">
        <w:rPr>
          <w:rFonts w:eastAsia="Calibri" w:cs="Times New Roman"/>
          <w:b/>
          <w:sz w:val="20"/>
          <w:u w:val="single"/>
        </w:rPr>
        <w:t>The outbreak of violence</w:t>
      </w:r>
      <w:r w:rsidRPr="00731CC7">
        <w:rPr>
          <w:rFonts w:eastAsia="Calibri" w:cs="Times New Roman"/>
          <w:sz w:val="16"/>
        </w:rPr>
        <w:t xml:space="preserve"> by disaffected Islamic elements, the </w:t>
      </w:r>
      <w:r w:rsidRPr="00A340CD">
        <w:rPr>
          <w:rFonts w:eastAsia="Calibri" w:cs="Times New Roman"/>
          <w:b/>
          <w:sz w:val="20"/>
          <w:highlight w:val="yellow"/>
          <w:u w:val="single"/>
        </w:rPr>
        <w:t>drug trade</w:t>
      </w:r>
      <w:r w:rsidRPr="00731CC7">
        <w:rPr>
          <w:rFonts w:eastAsia="Calibri" w:cs="Times New Roman"/>
          <w:sz w:val="16"/>
        </w:rPr>
        <w:t xml:space="preserve">, the </w:t>
      </w:r>
      <w:r w:rsidRPr="00A340CD">
        <w:rPr>
          <w:rFonts w:eastAsia="Calibri" w:cs="Times New Roman"/>
          <w:b/>
          <w:sz w:val="20"/>
          <w:highlight w:val="yellow"/>
          <w:u w:val="single"/>
        </w:rPr>
        <w:t>Chechen wars</w:t>
      </w:r>
      <w:r w:rsidRPr="00A340CD">
        <w:rPr>
          <w:rFonts w:eastAsia="Calibri" w:cs="Times New Roman"/>
          <w:sz w:val="16"/>
          <w:highlight w:val="yellow"/>
        </w:rPr>
        <w:t xml:space="preserve">, </w:t>
      </w:r>
      <w:r w:rsidRPr="00A340CD">
        <w:rPr>
          <w:rFonts w:eastAsia="Calibri" w:cs="Times New Roman"/>
          <w:b/>
          <w:sz w:val="20"/>
          <w:highlight w:val="yellow"/>
          <w:u w:val="single"/>
        </w:rPr>
        <w:t>and</w:t>
      </w:r>
      <w:r w:rsidRPr="00731CC7">
        <w:rPr>
          <w:rFonts w:eastAsia="Calibri" w:cs="Times New Roman"/>
          <w:sz w:val="16"/>
        </w:rPr>
        <w:t xml:space="preserve"> the unresolved </w:t>
      </w:r>
      <w:r w:rsidRPr="00A340CD">
        <w:rPr>
          <w:rFonts w:eastAsia="Calibri" w:cs="Times New Roman"/>
          <w:b/>
          <w:sz w:val="20"/>
          <w:highlight w:val="yellow"/>
          <w:u w:val="single"/>
        </w:rPr>
        <w:t>ethnopolitical conflicts</w:t>
      </w:r>
      <w:r w:rsidRPr="00731CC7">
        <w:rPr>
          <w:rFonts w:eastAsia="Calibri" w:cs="Times New Roman"/>
          <w:sz w:val="16"/>
        </w:rPr>
        <w:t xml:space="preserve"> that </w:t>
      </w:r>
      <w:r w:rsidRPr="00A340CD">
        <w:rPr>
          <w:rFonts w:eastAsia="Calibri" w:cs="Times New Roman"/>
          <w:b/>
          <w:sz w:val="20"/>
          <w:highlight w:val="yellow"/>
          <w:u w:val="single"/>
        </w:rPr>
        <w:t>dot the region</w:t>
      </w:r>
      <w:r w:rsidRPr="00731CC7">
        <w:rPr>
          <w:rFonts w:eastAsia="Calibri" w:cs="Times New Roman"/>
          <w:sz w:val="16"/>
        </w:rPr>
        <w:t xml:space="preserve">, </w:t>
      </w:r>
      <w:r w:rsidRPr="00295E76">
        <w:rPr>
          <w:rFonts w:eastAsia="Calibri" w:cs="Times New Roman"/>
          <w:b/>
          <w:sz w:val="20"/>
          <w:u w:val="single"/>
        </w:rPr>
        <w:t>not to mention</w:t>
      </w:r>
      <w:r w:rsidRPr="00731CC7">
        <w:rPr>
          <w:rFonts w:eastAsia="Calibri" w:cs="Times New Roman"/>
          <w:sz w:val="16"/>
        </w:rPr>
        <w:t xml:space="preserve"> the undemocratic and unbalanced distribution of income across </w:t>
      </w:r>
      <w:r w:rsidRPr="00A340CD">
        <w:rPr>
          <w:rFonts w:eastAsia="Calibri" w:cs="Times New Roman"/>
          <w:b/>
          <w:sz w:val="20"/>
          <w:highlight w:val="yellow"/>
          <w:u w:val="single"/>
        </w:rPr>
        <w:t>corrupt</w:t>
      </w:r>
      <w:r w:rsidRPr="00295E76">
        <w:rPr>
          <w:rFonts w:eastAsia="Calibri" w:cs="Times New Roman"/>
          <w:b/>
          <w:sz w:val="20"/>
          <w:u w:val="single"/>
        </w:rPr>
        <w:t xml:space="preserve"> </w:t>
      </w:r>
      <w:r w:rsidRPr="00A340CD">
        <w:rPr>
          <w:rFonts w:eastAsia="Calibri" w:cs="Times New Roman"/>
          <w:b/>
          <w:sz w:val="20"/>
          <w:highlight w:val="yellow"/>
          <w:u w:val="single"/>
        </w:rPr>
        <w:t>governments</w:t>
      </w:r>
      <w:r w:rsidRPr="00731CC7">
        <w:rPr>
          <w:rFonts w:eastAsia="Calibri" w:cs="Times New Roman"/>
          <w:sz w:val="16"/>
        </w:rPr>
        <w:t xml:space="preserve">, </w:t>
      </w:r>
      <w:r w:rsidRPr="00A340CD">
        <w:rPr>
          <w:rFonts w:eastAsia="Calibri" w:cs="Times New Roman"/>
          <w:b/>
          <w:sz w:val="20"/>
          <w:highlight w:val="yellow"/>
          <w:u w:val="single"/>
        </w:rPr>
        <w:t>provide</w:t>
      </w:r>
      <w:r w:rsidRPr="00731CC7">
        <w:rPr>
          <w:rFonts w:eastAsia="Calibri" w:cs="Times New Roman"/>
          <w:sz w:val="16"/>
        </w:rPr>
        <w:t xml:space="preserve"> </w:t>
      </w:r>
      <w:r w:rsidRPr="00295E76">
        <w:rPr>
          <w:rFonts w:eastAsia="Calibri" w:cs="Times New Roman"/>
          <w:b/>
          <w:sz w:val="20"/>
          <w:u w:val="single"/>
        </w:rPr>
        <w:t xml:space="preserve">plenty of </w:t>
      </w:r>
      <w:r w:rsidRPr="00A340CD">
        <w:rPr>
          <w:rFonts w:eastAsia="Calibri" w:cs="Times New Roman"/>
          <w:b/>
          <w:sz w:val="20"/>
          <w:highlight w:val="yellow"/>
          <w:u w:val="single"/>
        </w:rPr>
        <w:t xml:space="preserve">tinder </w:t>
      </w:r>
      <w:r w:rsidRPr="00295E76">
        <w:rPr>
          <w:rFonts w:eastAsia="Calibri" w:cs="Times New Roman"/>
          <w:b/>
          <w:sz w:val="20"/>
          <w:u w:val="single"/>
        </w:rPr>
        <w:t>for future fires</w:t>
      </w:r>
      <w:r w:rsidRPr="00731CC7">
        <w:rPr>
          <w:rFonts w:eastAsia="Calibri" w:cs="Times New Roman"/>
          <w:sz w:val="16"/>
        </w:rPr>
        <w:t xml:space="preserve">. Many Third World conflicts generated by local </w:t>
      </w:r>
      <w:r w:rsidRPr="00A340CD">
        <w:rPr>
          <w:rFonts w:eastAsia="Calibri" w:cs="Times New Roman"/>
          <w:b/>
          <w:sz w:val="20"/>
          <w:highlight w:val="yellow"/>
          <w:u w:val="single"/>
        </w:rPr>
        <w:t>structural factors</w:t>
      </w:r>
      <w:r w:rsidRPr="00731CC7">
        <w:rPr>
          <w:rFonts w:eastAsia="Calibri" w:cs="Times New Roman"/>
          <w:sz w:val="16"/>
        </w:rPr>
        <w:t xml:space="preserve"> also </w:t>
      </w:r>
      <w:r w:rsidRPr="00A340CD">
        <w:rPr>
          <w:rFonts w:eastAsia="Calibri" w:cs="Times New Roman"/>
          <w:b/>
          <w:sz w:val="20"/>
          <w:highlight w:val="yellow"/>
          <w:u w:val="single"/>
        </w:rPr>
        <w:t>have great potential for unintended escalation</w:t>
      </w:r>
      <w:r w:rsidRPr="00731CC7">
        <w:rPr>
          <w:rFonts w:eastAsia="Calibri" w:cs="Times New Roman"/>
          <w:sz w:val="16"/>
        </w:rPr>
        <w:t xml:space="preserve">. </w:t>
      </w:r>
      <w:r w:rsidRPr="00A340CD">
        <w:rPr>
          <w:rFonts w:eastAsia="Calibri" w:cs="Times New Roman"/>
          <w:b/>
          <w:sz w:val="20"/>
          <w:highlight w:val="yellow"/>
          <w:u w:val="single"/>
        </w:rPr>
        <w:t>Big powers</w:t>
      </w:r>
      <w:r w:rsidRPr="00731CC7">
        <w:rPr>
          <w:rFonts w:eastAsia="Calibri" w:cs="Times New Roman"/>
          <w:sz w:val="16"/>
        </w:rPr>
        <w:t xml:space="preserve"> often </w:t>
      </w:r>
      <w:r w:rsidRPr="00A340CD">
        <w:rPr>
          <w:rFonts w:eastAsia="Calibri" w:cs="Times New Roman"/>
          <w:b/>
          <w:sz w:val="20"/>
          <w:highlight w:val="yellow"/>
          <w:u w:val="single"/>
        </w:rPr>
        <w:t xml:space="preserve">feel obliged to rescue </w:t>
      </w:r>
      <w:r w:rsidRPr="00295E76">
        <w:rPr>
          <w:rFonts w:eastAsia="Calibri" w:cs="Times New Roman"/>
          <w:b/>
          <w:sz w:val="20"/>
          <w:u w:val="single"/>
        </w:rPr>
        <w:t xml:space="preserve">their </w:t>
      </w:r>
      <w:r w:rsidRPr="00A340CD">
        <w:rPr>
          <w:rFonts w:eastAsia="Calibri" w:cs="Times New Roman"/>
          <w:b/>
          <w:sz w:val="20"/>
          <w:highlight w:val="yellow"/>
          <w:u w:val="single"/>
        </w:rPr>
        <w:t>proxies</w:t>
      </w:r>
      <w:r w:rsidRPr="00295E76">
        <w:rPr>
          <w:rFonts w:eastAsia="Calibri" w:cs="Times New Roman"/>
          <w:b/>
          <w:sz w:val="20"/>
          <w:u w:val="single"/>
        </w:rPr>
        <w:t xml:space="preserve"> and proteges</w:t>
      </w:r>
      <w:r w:rsidRPr="00731CC7">
        <w:rPr>
          <w:rFonts w:eastAsia="Calibri" w:cs="Times New Roman"/>
          <w:sz w:val="16"/>
        </w:rPr>
        <w:t xml:space="preserve">. </w:t>
      </w:r>
      <w:r w:rsidRPr="00295E76">
        <w:rPr>
          <w:rFonts w:eastAsia="Calibri" w:cs="Times New Roman"/>
          <w:b/>
          <w:sz w:val="20"/>
          <w:u w:val="single"/>
        </w:rPr>
        <w:t>One or another big power may fail to grasp the stakes</w:t>
      </w:r>
      <w:r w:rsidRPr="00731CC7">
        <w:rPr>
          <w:rFonts w:eastAsia="Calibri" w:cs="Times New Roman"/>
          <w:sz w:val="16"/>
        </w:rPr>
        <w:t xml:space="preserve"> for the other side since interests here are not as clear as in Europe. Hence </w:t>
      </w:r>
      <w:r w:rsidRPr="00A340CD">
        <w:rPr>
          <w:rFonts w:eastAsia="Calibri" w:cs="Times New Roman"/>
          <w:b/>
          <w:sz w:val="20"/>
          <w:highlight w:val="yellow"/>
          <w:u w:val="single"/>
        </w:rPr>
        <w:t xml:space="preserve">commitments involving </w:t>
      </w:r>
      <w:r w:rsidRPr="00295E76">
        <w:rPr>
          <w:rFonts w:eastAsia="Calibri" w:cs="Times New Roman"/>
          <w:b/>
          <w:sz w:val="20"/>
          <w:u w:val="single"/>
        </w:rPr>
        <w:t xml:space="preserve">the use of </w:t>
      </w:r>
      <w:r w:rsidRPr="00A340CD">
        <w:rPr>
          <w:rFonts w:eastAsia="Calibri" w:cs="Times New Roman"/>
          <w:b/>
          <w:sz w:val="20"/>
          <w:highlight w:val="yellow"/>
          <w:u w:val="single"/>
        </w:rPr>
        <w:t>nuclear weapons</w:t>
      </w:r>
      <w:r w:rsidRPr="00731CC7">
        <w:rPr>
          <w:rFonts w:eastAsia="Calibri" w:cs="Times New Roman"/>
          <w:sz w:val="16"/>
        </w:rPr>
        <w:t xml:space="preserve"> or perhaps even conventional war to prevent defeat of a client </w:t>
      </w:r>
      <w:r w:rsidRPr="00A340CD">
        <w:rPr>
          <w:rFonts w:eastAsia="Calibri" w:cs="Times New Roman"/>
          <w:b/>
          <w:sz w:val="20"/>
          <w:highlight w:val="yellow"/>
          <w:u w:val="single"/>
        </w:rPr>
        <w:t>are not well established</w:t>
      </w:r>
      <w:r w:rsidRPr="00731CC7">
        <w:rPr>
          <w:rFonts w:eastAsia="Calibri" w:cs="Times New Roman"/>
          <w:sz w:val="16"/>
        </w:rPr>
        <w:t xml:space="preserve"> or clear as in Europe. For instance, in 1993 Turkish noises about intervening on behalf of Azerbaijan induced Russian leaders to threaten a nuclear war in that case. Precisely because Turkey is a NATO ally but probably could not prevail in </w:t>
      </w:r>
      <w:r w:rsidRPr="00295E76">
        <w:rPr>
          <w:rFonts w:eastAsia="Calibri" w:cs="Times New Roman"/>
          <w:b/>
          <w:sz w:val="20"/>
          <w:u w:val="single"/>
        </w:rPr>
        <w:t xml:space="preserve">a long </w:t>
      </w:r>
      <w:r w:rsidRPr="00A340CD">
        <w:rPr>
          <w:rFonts w:eastAsia="Calibri" w:cs="Times New Roman"/>
          <w:b/>
          <w:sz w:val="20"/>
          <w:highlight w:val="yellow"/>
          <w:u w:val="single"/>
        </w:rPr>
        <w:t>war against Russia</w:t>
      </w:r>
      <w:r w:rsidRPr="00731CC7">
        <w:rPr>
          <w:rFonts w:eastAsia="Calibri" w:cs="Times New Roman"/>
          <w:sz w:val="16"/>
        </w:rPr>
        <w:t xml:space="preserve">, or if it could, </w:t>
      </w:r>
      <w:r w:rsidRPr="00A340CD">
        <w:rPr>
          <w:rFonts w:eastAsia="Calibri" w:cs="Times New Roman"/>
          <w:b/>
          <w:sz w:val="20"/>
          <w:highlight w:val="yellow"/>
          <w:u w:val="single"/>
        </w:rPr>
        <w:t>would</w:t>
      </w:r>
      <w:r w:rsidRPr="00295E76">
        <w:rPr>
          <w:rFonts w:eastAsia="Calibri" w:cs="Times New Roman"/>
          <w:b/>
          <w:sz w:val="20"/>
          <w:u w:val="single"/>
        </w:rPr>
        <w:t xml:space="preserve"> conceivably </w:t>
      </w:r>
      <w:r w:rsidRPr="00A340CD">
        <w:rPr>
          <w:rFonts w:eastAsia="Calibri" w:cs="Times New Roman"/>
          <w:b/>
          <w:sz w:val="20"/>
          <w:highlight w:val="yellow"/>
          <w:u w:val="single"/>
        </w:rPr>
        <w:t>trigger a</w:t>
      </w:r>
      <w:r w:rsidRPr="00295E76">
        <w:rPr>
          <w:rFonts w:eastAsia="Calibri" w:cs="Times New Roman"/>
          <w:b/>
          <w:sz w:val="20"/>
          <w:u w:val="single"/>
        </w:rPr>
        <w:t xml:space="preserve"> potential </w:t>
      </w:r>
      <w:r w:rsidRPr="00A340CD">
        <w:rPr>
          <w:rFonts w:eastAsia="Calibri" w:cs="Times New Roman"/>
          <w:b/>
          <w:sz w:val="20"/>
          <w:highlight w:val="yellow"/>
          <w:u w:val="single"/>
        </w:rPr>
        <w:t>nuclear blow</w:t>
      </w:r>
      <w:r w:rsidRPr="00731CC7">
        <w:rPr>
          <w:rFonts w:eastAsia="Calibri" w:cs="Times New Roman"/>
          <w:sz w:val="16"/>
        </w:rPr>
        <w:t xml:space="preserve"> (not a small possibility given the erratic nature of Russia's declared nuclear strategies), </w:t>
      </w:r>
      <w:r w:rsidRPr="00A340CD">
        <w:rPr>
          <w:rFonts w:eastAsia="Calibri" w:cs="Times New Roman"/>
          <w:b/>
          <w:sz w:val="20"/>
          <w:highlight w:val="yellow"/>
          <w:u w:val="single"/>
        </w:rPr>
        <w:t>the danger</w:t>
      </w:r>
      <w:r w:rsidRPr="00295E76">
        <w:rPr>
          <w:rFonts w:eastAsia="Calibri" w:cs="Times New Roman"/>
          <w:b/>
          <w:sz w:val="20"/>
          <w:u w:val="single"/>
        </w:rPr>
        <w:t xml:space="preserve"> of major war </w:t>
      </w:r>
      <w:r w:rsidRPr="00A340CD">
        <w:rPr>
          <w:rFonts w:eastAsia="Calibri" w:cs="Times New Roman"/>
          <w:b/>
          <w:sz w:val="20"/>
          <w:highlight w:val="yellow"/>
          <w:u w:val="single"/>
        </w:rPr>
        <w:t>is higher here than</w:t>
      </w:r>
      <w:r w:rsidRPr="00731CC7">
        <w:rPr>
          <w:rFonts w:eastAsia="Calibri" w:cs="Times New Roman"/>
          <w:sz w:val="16"/>
        </w:rPr>
        <w:t xml:space="preserve"> almost </w:t>
      </w:r>
      <w:r w:rsidRPr="00A340CD">
        <w:rPr>
          <w:rFonts w:eastAsia="Calibri" w:cs="Times New Roman"/>
          <w:b/>
          <w:sz w:val="20"/>
          <w:highlight w:val="yellow"/>
          <w:u w:val="single"/>
        </w:rPr>
        <w:t>everywhere else</w:t>
      </w:r>
      <w:r w:rsidRPr="00731CC7">
        <w:rPr>
          <w:rFonts w:eastAsia="Calibri" w:cs="Times New Roman"/>
          <w:sz w:val="16"/>
        </w:rPr>
        <w:t xml:space="preserve"> in the CIS or the "arc of crisis" from the Balkans to China. As Richard Betts has observed, </w:t>
      </w:r>
      <w:r w:rsidRPr="00295E76">
        <w:rPr>
          <w:rFonts w:eastAsia="Calibri" w:cs="Times New Roman"/>
          <w:b/>
          <w:sz w:val="20"/>
          <w:u w:val="single"/>
        </w:rPr>
        <w:t>The greatest danger lies in areas where</w:t>
      </w:r>
      <w:r w:rsidRPr="00731CC7">
        <w:rPr>
          <w:rFonts w:eastAsia="Calibri" w:cs="Times New Roman"/>
          <w:sz w:val="16"/>
        </w:rPr>
        <w:t xml:space="preserve"> (1) </w:t>
      </w:r>
      <w:r w:rsidRPr="00295E76">
        <w:rPr>
          <w:rFonts w:eastAsia="Calibri" w:cs="Times New Roman"/>
          <w:b/>
          <w:sz w:val="20"/>
          <w:u w:val="single"/>
        </w:rPr>
        <w:t xml:space="preserve">the </w:t>
      </w:r>
      <w:r w:rsidRPr="00A340CD">
        <w:rPr>
          <w:rFonts w:eastAsia="Calibri" w:cs="Times New Roman"/>
          <w:b/>
          <w:sz w:val="20"/>
          <w:highlight w:val="yellow"/>
          <w:u w:val="single"/>
        </w:rPr>
        <w:t>potential for serious instability is high</w:t>
      </w:r>
      <w:r w:rsidRPr="00731CC7">
        <w:rPr>
          <w:rFonts w:eastAsia="Calibri" w:cs="Times New Roman"/>
          <w:sz w:val="16"/>
        </w:rPr>
        <w:t xml:space="preserve">; (2) both </w:t>
      </w:r>
      <w:r w:rsidRPr="00A340CD">
        <w:rPr>
          <w:rFonts w:eastAsia="Calibri" w:cs="Times New Roman"/>
          <w:b/>
          <w:sz w:val="20"/>
          <w:highlight w:val="yellow"/>
          <w:u w:val="single"/>
        </w:rPr>
        <w:t>superpowers perceive vital interests</w:t>
      </w:r>
      <w:r w:rsidRPr="00A340CD">
        <w:rPr>
          <w:rFonts w:eastAsia="Calibri" w:cs="Times New Roman"/>
          <w:sz w:val="16"/>
          <w:highlight w:val="yellow"/>
        </w:rPr>
        <w:t>;</w:t>
      </w:r>
      <w:r w:rsidRPr="00731CC7">
        <w:rPr>
          <w:rFonts w:eastAsia="Calibri" w:cs="Times New Roman"/>
          <w:sz w:val="16"/>
        </w:rPr>
        <w:t xml:space="preserve"> (3) neither recognizes that the other's perceived interest or commitment is as great as its own; (4) both have the capability to inject conventional forces; and (5) </w:t>
      </w:r>
      <w:r w:rsidRPr="00A340CD">
        <w:rPr>
          <w:rFonts w:eastAsia="Calibri" w:cs="Times New Roman"/>
          <w:b/>
          <w:sz w:val="20"/>
          <w:highlight w:val="yellow"/>
          <w:u w:val="single"/>
        </w:rPr>
        <w:t>neither has</w:t>
      </w:r>
      <w:r w:rsidRPr="00295E76">
        <w:rPr>
          <w:rFonts w:eastAsia="Calibri" w:cs="Times New Roman"/>
          <w:b/>
          <w:sz w:val="20"/>
          <w:u w:val="single"/>
        </w:rPr>
        <w:t xml:space="preserve"> willing </w:t>
      </w:r>
      <w:r w:rsidRPr="00A340CD">
        <w:rPr>
          <w:rFonts w:eastAsia="Calibri" w:cs="Times New Roman"/>
          <w:b/>
          <w:sz w:val="20"/>
          <w:highlight w:val="yellow"/>
          <w:u w:val="single"/>
        </w:rPr>
        <w:t>proxies capable of settling the situation</w:t>
      </w:r>
      <w:proofErr w:type="gramStart"/>
      <w:r w:rsidRPr="00731CC7">
        <w:rPr>
          <w:rFonts w:eastAsia="Calibri" w:cs="Times New Roman"/>
          <w:sz w:val="16"/>
        </w:rPr>
        <w:t>.(</w:t>
      </w:r>
      <w:proofErr w:type="gramEnd"/>
      <w:r w:rsidRPr="00731CC7">
        <w:rPr>
          <w:rFonts w:eastAsia="Calibri" w:cs="Times New Roman"/>
          <w:sz w:val="16"/>
        </w:rPr>
        <w:t>77)</w:t>
      </w:r>
    </w:p>
    <w:bookmarkEnd w:id="0"/>
    <w:p w14:paraId="2D142F83" w14:textId="77777777" w:rsidR="00801374" w:rsidRDefault="00801374" w:rsidP="00801374">
      <w:pPr>
        <w:pStyle w:val="Heading2"/>
      </w:pPr>
      <w:r>
        <w:lastRenderedPageBreak/>
        <w:t>UQ</w:t>
      </w:r>
    </w:p>
    <w:p w14:paraId="008B0E22" w14:textId="3834A6A1" w:rsidR="008C46C9" w:rsidRDefault="008C46C9" w:rsidP="008C46C9">
      <w:pPr>
        <w:pStyle w:val="Heading3"/>
      </w:pPr>
      <w:r>
        <w:lastRenderedPageBreak/>
        <w:t xml:space="preserve">Russia-China rels up </w:t>
      </w:r>
      <w:r w:rsidR="002A1558">
        <w:t>– Cooperation</w:t>
      </w:r>
    </w:p>
    <w:p w14:paraId="3FBAF850" w14:textId="77777777" w:rsidR="00156724" w:rsidRDefault="00156724" w:rsidP="00156724">
      <w:pPr>
        <w:pStyle w:val="Heading4"/>
      </w:pPr>
      <w:r>
        <w:t>Relations are increasing – new political, strategic, and economic deals prove – prefer predictive evidence</w:t>
      </w:r>
    </w:p>
    <w:p w14:paraId="02D4DE59" w14:textId="77777777" w:rsidR="00156724" w:rsidRPr="00E722E6" w:rsidRDefault="00156724" w:rsidP="00156724">
      <w:r w:rsidRPr="0099527C">
        <w:rPr>
          <w:rStyle w:val="Style13ptBold"/>
        </w:rPr>
        <w:t>Koshkin 16</w:t>
      </w:r>
      <w:r>
        <w:t xml:space="preserve"> (Pavel, </w:t>
      </w:r>
      <w:r w:rsidRPr="0099527C">
        <w:t>Editor-in-Chief of Russia Direct</w:t>
      </w:r>
      <w:r>
        <w:t xml:space="preserve">, 6/4/16, “Here is why Russia’s pivot to the East still hasn’t taken place”, Russia Direct, </w:t>
      </w:r>
      <w:r w:rsidRPr="0099527C">
        <w:t>http://www.russia-direct.org/profile/pavel-koshkin</w:t>
      </w:r>
      <w:r>
        <w:t>) KM</w:t>
      </w:r>
    </w:p>
    <w:p w14:paraId="3B62A22C" w14:textId="77777777" w:rsidR="00156724" w:rsidRDefault="00156724" w:rsidP="00156724">
      <w:pPr>
        <w:rPr>
          <w:sz w:val="16"/>
        </w:rPr>
      </w:pPr>
      <w:r w:rsidRPr="00E722E6">
        <w:rPr>
          <w:sz w:val="16"/>
        </w:rPr>
        <w:t xml:space="preserve">However, at the same time he admits that, </w:t>
      </w:r>
      <w:r w:rsidRPr="00A340CD">
        <w:rPr>
          <w:rStyle w:val="StyleUnderline"/>
          <w:highlight w:val="yellow"/>
        </w:rPr>
        <w:t>politically and strategically, China and Russia see each other as close and friendly partners, as indicated by the number of their joint bilateral summits</w:t>
      </w:r>
      <w:r w:rsidRPr="00E722E6">
        <w:rPr>
          <w:sz w:val="16"/>
        </w:rPr>
        <w:t xml:space="preserve">, readiness to cooperate in the field of security and frequent meetings between top Russian and Chinese diplomats and political leaders. In fact, today </w:t>
      </w:r>
      <w:r w:rsidRPr="00E722E6">
        <w:rPr>
          <w:rStyle w:val="StyleUnderline"/>
        </w:rPr>
        <w:t>Russia sees China as an alternative to the West and its pivot to the East is a result of the deterioration of its relations with the U.S.</w:t>
      </w:r>
      <w:r w:rsidRPr="00E722E6">
        <w:rPr>
          <w:sz w:val="16"/>
        </w:rPr>
        <w:t xml:space="preserve"> and Europe (which stemmed from the Ukrainian crisis). Such an approach hinders any reorientation to the East and reveals the fact that </w:t>
      </w:r>
      <w:r w:rsidRPr="00A340CD">
        <w:rPr>
          <w:rStyle w:val="StyleUnderline"/>
          <w:highlight w:val="yellow"/>
        </w:rPr>
        <w:t xml:space="preserve">Russia hasn’t until recently viewed </w:t>
      </w:r>
      <w:r w:rsidRPr="00E722E6">
        <w:rPr>
          <w:rStyle w:val="StyleUnderline"/>
        </w:rPr>
        <w:t xml:space="preserve">the </w:t>
      </w:r>
      <w:r w:rsidRPr="00A340CD">
        <w:rPr>
          <w:rStyle w:val="StyleUnderline"/>
          <w:highlight w:val="yellow"/>
        </w:rPr>
        <w:t>Asian</w:t>
      </w:r>
      <w:r w:rsidRPr="00E722E6">
        <w:rPr>
          <w:rStyle w:val="StyleUnderline"/>
        </w:rPr>
        <w:t xml:space="preserve"> vector of its </w:t>
      </w:r>
      <w:r w:rsidRPr="00A340CD">
        <w:rPr>
          <w:rStyle w:val="StyleUnderline"/>
          <w:highlight w:val="yellow"/>
        </w:rPr>
        <w:t>foreign policy as</w:t>
      </w:r>
      <w:r w:rsidRPr="00E722E6">
        <w:rPr>
          <w:rStyle w:val="StyleUnderline"/>
        </w:rPr>
        <w:t xml:space="preserve"> self-sufficient and </w:t>
      </w:r>
      <w:r w:rsidRPr="00A340CD">
        <w:rPr>
          <w:rStyle w:val="StyleUnderline"/>
          <w:highlight w:val="yellow"/>
        </w:rPr>
        <w:t>full-fledged.</w:t>
      </w:r>
      <w:r w:rsidRPr="00E722E6">
        <w:rPr>
          <w:rStyle w:val="StyleUnderline"/>
        </w:rPr>
        <w:t xml:space="preserve"> </w:t>
      </w:r>
      <w:r w:rsidRPr="00E722E6">
        <w:rPr>
          <w:sz w:val="16"/>
        </w:rPr>
        <w:t xml:space="preserve">In this regard, </w:t>
      </w:r>
      <w:r w:rsidRPr="00A340CD">
        <w:rPr>
          <w:rStyle w:val="StyleUnderline"/>
          <w:highlight w:val="yellow"/>
        </w:rPr>
        <w:t>the turn to the East hasn’t so far happened, there are just some shifts</w:t>
      </w:r>
      <w:r w:rsidRPr="00E722E6">
        <w:rPr>
          <w:sz w:val="16"/>
        </w:rPr>
        <w:t xml:space="preserve">, according to Alexander Lukin, the director of the Center for East Asian Studies at Moscow State Institute of International Relations (MGIMO University), who also took the floor at the Valdai club event. Building a long-term strategic framework for Russian-Chinese relations </w:t>
      </w:r>
      <w:proofErr w:type="gramStart"/>
      <w:r w:rsidRPr="00E722E6">
        <w:rPr>
          <w:sz w:val="16"/>
        </w:rPr>
        <w:t>To</w:t>
      </w:r>
      <w:proofErr w:type="gramEnd"/>
      <w:r w:rsidRPr="00E722E6">
        <w:rPr>
          <w:sz w:val="16"/>
        </w:rPr>
        <w:t xml:space="preserve"> maintain their relations on a respectable level, Moscow and Beijing have to be mindful about both opportunities and obstacles for their cooperation and look at the situation realistically. As Fenglin said during the RIAC conference, Russia and China have to understand not only where they agree, but also where they disagree. What is most important for the two countries is to prevent their different approaches from turning into political contradictions, he added. That’s why Moscow and Beijing should be more rigorous in coming up with a strategic long-term framework. However, the absence of “strategic depth” is still a problem for them, Sergey Karaganov, the dean of the Faculty of World Economy and International Affairs at Moscow’s Higher School of Economics, said during the presentation of the Valdai report. He suggests that </w:t>
      </w:r>
      <w:r w:rsidRPr="00A340CD">
        <w:rPr>
          <w:rStyle w:val="StyleUnderline"/>
          <w:highlight w:val="yellow"/>
        </w:rPr>
        <w:t>the two countries have to participate actively in different integration projects. One of them is the</w:t>
      </w:r>
      <w:r w:rsidRPr="00E722E6">
        <w:rPr>
          <w:rStyle w:val="StyleUnderline"/>
        </w:rPr>
        <w:t xml:space="preserve"> widely publicized </w:t>
      </w:r>
      <w:proofErr w:type="gramStart"/>
      <w:r w:rsidRPr="00A340CD">
        <w:rPr>
          <w:rStyle w:val="StyleUnderline"/>
          <w:highlight w:val="yellow"/>
        </w:rPr>
        <w:t>linking</w:t>
      </w:r>
      <w:proofErr w:type="gramEnd"/>
      <w:r w:rsidRPr="00A340CD">
        <w:rPr>
          <w:rStyle w:val="StyleUnderline"/>
          <w:highlight w:val="yellow"/>
        </w:rPr>
        <w:t xml:space="preserve"> of th</w:t>
      </w:r>
      <w:r w:rsidRPr="00E722E6">
        <w:rPr>
          <w:rStyle w:val="StyleUnderline"/>
        </w:rPr>
        <w:t>e Russia-initiated Eurasian Economic Union (</w:t>
      </w:r>
      <w:r w:rsidRPr="00A340CD">
        <w:rPr>
          <w:rStyle w:val="StyleUnderline"/>
          <w:highlight w:val="yellow"/>
        </w:rPr>
        <w:t>EAEU) and</w:t>
      </w:r>
      <w:r w:rsidRPr="00E722E6">
        <w:rPr>
          <w:rStyle w:val="StyleUnderline"/>
        </w:rPr>
        <w:t xml:space="preserve"> the </w:t>
      </w:r>
      <w:r w:rsidRPr="00A340CD">
        <w:rPr>
          <w:rStyle w:val="StyleUnderline"/>
          <w:highlight w:val="yellow"/>
        </w:rPr>
        <w:t>Silk Road</w:t>
      </w:r>
      <w:r w:rsidRPr="00E722E6">
        <w:rPr>
          <w:rStyle w:val="StyleUnderline"/>
        </w:rPr>
        <w:t xml:space="preserve"> Economic Belt (SREB), China’s attempt to integrate with Central Asia and expand economic cooperation in the region.</w:t>
      </w:r>
      <w:r w:rsidRPr="00E722E6">
        <w:rPr>
          <w:sz w:val="16"/>
        </w:rPr>
        <w:t xml:space="preserve"> Ostensibly, </w:t>
      </w:r>
      <w:r w:rsidRPr="00A340CD">
        <w:rPr>
          <w:rStyle w:val="StyleUnderline"/>
          <w:highlight w:val="yellow"/>
        </w:rPr>
        <w:t>the integration</w:t>
      </w:r>
      <w:r w:rsidRPr="00E722E6">
        <w:rPr>
          <w:rStyle w:val="StyleUnderline"/>
        </w:rPr>
        <w:t xml:space="preserve"> of these two ambitious projects </w:t>
      </w:r>
      <w:r w:rsidRPr="00A340CD">
        <w:rPr>
          <w:rStyle w:val="StyleUnderline"/>
          <w:highlight w:val="yellow"/>
        </w:rPr>
        <w:t>deal with economy and trade</w:t>
      </w:r>
      <w:r w:rsidRPr="00E722E6">
        <w:rPr>
          <w:sz w:val="16"/>
        </w:rPr>
        <w:t xml:space="preserve">, however </w:t>
      </w:r>
      <w:r w:rsidRPr="00A340CD">
        <w:rPr>
          <w:rStyle w:val="StyleUnderline"/>
          <w:highlight w:val="yellow"/>
        </w:rPr>
        <w:t>some Russian and Chinese</w:t>
      </w:r>
      <w:r w:rsidRPr="00E722E6">
        <w:rPr>
          <w:rStyle w:val="StyleUnderline"/>
        </w:rPr>
        <w:t xml:space="preserve"> tend to </w:t>
      </w:r>
      <w:r w:rsidRPr="00A340CD">
        <w:rPr>
          <w:rStyle w:val="StyleUnderline"/>
          <w:highlight w:val="yellow"/>
        </w:rPr>
        <w:t>see it as a political tool, aiming at alleviating</w:t>
      </w:r>
      <w:r w:rsidRPr="00E722E6">
        <w:rPr>
          <w:rStyle w:val="StyleUnderline"/>
        </w:rPr>
        <w:t xml:space="preserve"> the Russian-Chinese </w:t>
      </w:r>
      <w:r w:rsidRPr="00A340CD">
        <w:rPr>
          <w:rStyle w:val="StyleUnderline"/>
          <w:highlight w:val="yellow"/>
        </w:rPr>
        <w:t>rivalry in Central Asia</w:t>
      </w:r>
      <w:r w:rsidRPr="00E722E6">
        <w:rPr>
          <w:sz w:val="16"/>
        </w:rPr>
        <w:t xml:space="preserve"> and nipping the potential conflict between them in the bud. According to Kortunov and many other experts who took the floor at the recent RIAC conference, such integration between the two countries could become a good response and an alternative to the U.S.-initiated Trans-Pacific Partnership (TPP). However, currently there is no clarity what will be the foundation of such a project. So far, pundits agree that </w:t>
      </w:r>
      <w:r w:rsidRPr="00A340CD">
        <w:rPr>
          <w:rStyle w:val="StyleUnderline"/>
          <w:highlight w:val="yellow"/>
        </w:rPr>
        <w:t>the</w:t>
      </w:r>
      <w:r w:rsidRPr="00E722E6">
        <w:rPr>
          <w:rStyle w:val="StyleUnderline"/>
        </w:rPr>
        <w:t xml:space="preserve"> Shanghai Cooperation Organization (</w:t>
      </w:r>
      <w:r w:rsidRPr="00A340CD">
        <w:rPr>
          <w:rStyle w:val="StyleUnderline"/>
          <w:highlight w:val="yellow"/>
        </w:rPr>
        <w:t>SCO), the EAEU and</w:t>
      </w:r>
      <w:r w:rsidRPr="00E722E6">
        <w:rPr>
          <w:rStyle w:val="StyleUnderline"/>
        </w:rPr>
        <w:t xml:space="preserve"> the Association for Southeast Asian Nations (</w:t>
      </w:r>
      <w:r w:rsidRPr="00A340CD">
        <w:rPr>
          <w:rStyle w:val="StyleUnderline"/>
          <w:highlight w:val="yellow"/>
        </w:rPr>
        <w:t>ASEAN) might serve as a potential platform of potential integration between Russia and China.</w:t>
      </w:r>
      <w:r>
        <w:rPr>
          <w:rStyle w:val="StyleUnderline"/>
        </w:rPr>
        <w:t xml:space="preserve"> </w:t>
      </w:r>
      <w:r w:rsidRPr="00E722E6">
        <w:rPr>
          <w:sz w:val="16"/>
        </w:rPr>
        <w:t>“If the entire world prefers to integrate in different organizations and Russia’s EAEU is too small and too weak to compete with the TPP or TTIP [the Transatlantic Trade and Investment Partnership, another U.S. regional free trade agreement with Europe – Editor’s note], we will have to be involved in a bigger economic group,” Kortunov told.</w:t>
      </w:r>
    </w:p>
    <w:p w14:paraId="51F44169" w14:textId="77777777" w:rsidR="00156724" w:rsidRDefault="00156724" w:rsidP="00156724">
      <w:pPr>
        <w:pStyle w:val="Heading4"/>
      </w:pPr>
      <w:r>
        <w:t>Russia-China relations are up – strong cooperative framework</w:t>
      </w:r>
    </w:p>
    <w:p w14:paraId="227E384E" w14:textId="77777777" w:rsidR="00156724" w:rsidRDefault="00156724" w:rsidP="00156724">
      <w:r w:rsidRPr="004956B8">
        <w:rPr>
          <w:rStyle w:val="Style13ptBold"/>
        </w:rPr>
        <w:t>TASS 16</w:t>
      </w:r>
      <w:r>
        <w:t xml:space="preserve"> (6/7/16, “Experts say Russia, China have solid foundation for developing ties”, </w:t>
      </w:r>
      <w:r w:rsidRPr="004956B8">
        <w:t>http://tass.ru/en/politics/880568</w:t>
      </w:r>
      <w:r>
        <w:t>) KM</w:t>
      </w:r>
    </w:p>
    <w:p w14:paraId="0BF13640" w14:textId="2219FEF9" w:rsidR="00156724" w:rsidRPr="00156724" w:rsidRDefault="00156724" w:rsidP="00156724">
      <w:pPr>
        <w:rPr>
          <w:u w:val="single"/>
        </w:rPr>
      </w:pPr>
      <w:r w:rsidRPr="00A340CD">
        <w:rPr>
          <w:rStyle w:val="StyleUnderline"/>
          <w:highlight w:val="yellow"/>
        </w:rPr>
        <w:t>The</w:t>
      </w:r>
      <w:r w:rsidRPr="004956B8">
        <w:rPr>
          <w:rStyle w:val="StyleUnderline"/>
        </w:rPr>
        <w:t xml:space="preserve"> 2001 </w:t>
      </w:r>
      <w:r w:rsidRPr="00A340CD">
        <w:rPr>
          <w:rStyle w:val="StyleUnderline"/>
          <w:highlight w:val="yellow"/>
        </w:rPr>
        <w:t>Sino-Russian Treaty</w:t>
      </w:r>
      <w:r w:rsidRPr="004956B8">
        <w:rPr>
          <w:rStyle w:val="StyleUnderline"/>
        </w:rPr>
        <w:t xml:space="preserve"> of Good-Neighborliness and Friendly Cooperation</w:t>
      </w:r>
      <w:r w:rsidRPr="004956B8">
        <w:rPr>
          <w:sz w:val="16"/>
        </w:rPr>
        <w:t xml:space="preserve">, which the two counties signed 15 years ago, </w:t>
      </w:r>
      <w:r w:rsidRPr="00A340CD">
        <w:rPr>
          <w:rStyle w:val="StyleUnderline"/>
          <w:highlight w:val="yellow"/>
        </w:rPr>
        <w:t>laid down a solid foundation for strengthening ties</w:t>
      </w:r>
      <w:r w:rsidRPr="004956B8">
        <w:rPr>
          <w:rStyle w:val="StyleUnderline"/>
        </w:rPr>
        <w:t xml:space="preserve"> between the two countries</w:t>
      </w:r>
      <w:r w:rsidRPr="004956B8">
        <w:rPr>
          <w:sz w:val="16"/>
        </w:rPr>
        <w:t xml:space="preserve">, participants in a Sino-Russian conference said on Tuesday. The Sino-Russian Strategic Interaction and Construction of New World Order" conference has been organized by the Russian-Chinese Committee for Friendship, Peace and Development as well as a number of other organizations. "Today, our </w:t>
      </w:r>
      <w:r w:rsidRPr="00A340CD">
        <w:rPr>
          <w:rStyle w:val="StyleUnderline"/>
          <w:highlight w:val="yellow"/>
        </w:rPr>
        <w:t>political relations have reached a historically high level.</w:t>
      </w:r>
      <w:r w:rsidRPr="004956B8">
        <w:rPr>
          <w:rStyle w:val="StyleUnderline"/>
        </w:rPr>
        <w:t xml:space="preserve"> </w:t>
      </w:r>
      <w:r w:rsidRPr="00A340CD">
        <w:rPr>
          <w:rStyle w:val="StyleUnderline"/>
          <w:highlight w:val="yellow"/>
        </w:rPr>
        <w:t xml:space="preserve">We have managed to advance substantially in all areas of </w:t>
      </w:r>
      <w:r w:rsidRPr="004956B8">
        <w:rPr>
          <w:rStyle w:val="StyleUnderline"/>
        </w:rPr>
        <w:t xml:space="preserve">practical </w:t>
      </w:r>
      <w:r w:rsidRPr="00A340CD">
        <w:rPr>
          <w:rStyle w:val="StyleUnderline"/>
          <w:highlight w:val="yellow"/>
        </w:rPr>
        <w:t>cooperation</w:t>
      </w:r>
      <w:r w:rsidRPr="004956B8">
        <w:rPr>
          <w:rStyle w:val="StyleUnderline"/>
        </w:rPr>
        <w:t>;</w:t>
      </w:r>
      <w:r w:rsidRPr="004956B8">
        <w:rPr>
          <w:sz w:val="16"/>
        </w:rPr>
        <w:t xml:space="preserve"> our </w:t>
      </w:r>
      <w:r w:rsidRPr="00A340CD">
        <w:rPr>
          <w:rStyle w:val="StyleUnderline"/>
          <w:highlight w:val="yellow"/>
        </w:rPr>
        <w:t xml:space="preserve">trade and </w:t>
      </w:r>
      <w:r w:rsidRPr="00A340CD">
        <w:rPr>
          <w:rStyle w:val="StyleUnderline"/>
          <w:highlight w:val="yellow"/>
        </w:rPr>
        <w:lastRenderedPageBreak/>
        <w:t>economic ties have</w:t>
      </w:r>
      <w:r w:rsidRPr="004956B8">
        <w:rPr>
          <w:rStyle w:val="StyleUnderline"/>
        </w:rPr>
        <w:t xml:space="preserve"> entered the trajectory of </w:t>
      </w:r>
      <w:r w:rsidRPr="00A340CD">
        <w:rPr>
          <w:rStyle w:val="StyleUnderline"/>
          <w:highlight w:val="yellow"/>
        </w:rPr>
        <w:t>sustainable and progressive development</w:t>
      </w:r>
      <w:r w:rsidRPr="004956B8">
        <w:rPr>
          <w:rStyle w:val="StyleUnderline"/>
        </w:rPr>
        <w:t>.</w:t>
      </w:r>
      <w:r w:rsidRPr="004956B8">
        <w:rPr>
          <w:sz w:val="16"/>
        </w:rPr>
        <w:t xml:space="preserve"> The mechanism of </w:t>
      </w:r>
      <w:r w:rsidRPr="00A340CD">
        <w:rPr>
          <w:rStyle w:val="StyleUnderline"/>
          <w:highlight w:val="yellow"/>
        </w:rPr>
        <w:t>regular meetings of the heads of government</w:t>
      </w:r>
      <w:r w:rsidRPr="004956B8">
        <w:rPr>
          <w:sz w:val="16"/>
        </w:rPr>
        <w:t xml:space="preserve"> set up in 1997 </w:t>
      </w:r>
      <w:r w:rsidRPr="00A340CD">
        <w:rPr>
          <w:rStyle w:val="StyleUnderline"/>
          <w:highlight w:val="yellow"/>
        </w:rPr>
        <w:t>has been</w:t>
      </w:r>
      <w:r w:rsidRPr="004956B8">
        <w:rPr>
          <w:rStyle w:val="StyleUnderline"/>
        </w:rPr>
        <w:t xml:space="preserve"> functioning </w:t>
      </w:r>
      <w:r w:rsidRPr="00A340CD">
        <w:rPr>
          <w:rStyle w:val="StyleUnderline"/>
          <w:highlight w:val="yellow"/>
        </w:rPr>
        <w:t>successful</w:t>
      </w:r>
      <w:r w:rsidRPr="004956B8">
        <w:rPr>
          <w:rStyle w:val="StyleUnderline"/>
        </w:rPr>
        <w:t xml:space="preserve">ly </w:t>
      </w:r>
      <w:r w:rsidRPr="00A340CD">
        <w:rPr>
          <w:rStyle w:val="StyleUnderline"/>
          <w:highlight w:val="yellow"/>
        </w:rPr>
        <w:t>and is constantly being improved</w:t>
      </w:r>
      <w:r w:rsidRPr="004956B8">
        <w:rPr>
          <w:sz w:val="16"/>
        </w:rPr>
        <w:t xml:space="preserve">," Georgy Zinovyev, Russia’s Charge d’Affaires in China, said in his speech at the opening ceremony. "The treaty has historical significance for our two countries. In a long-term perspective, the establishment of all-embracing strategic partnership between China and Russia plays a vital role in maintaining international peace, security and cooperation," the director of the East European, Russian and Central Asian Studies of the Chinese Academy of Sciences, told TASS. He said that </w:t>
      </w:r>
      <w:r w:rsidRPr="004956B8">
        <w:rPr>
          <w:rStyle w:val="StyleUnderline"/>
        </w:rPr>
        <w:t>China and Russia had a new type of inter-state relations.</w:t>
      </w:r>
      <w:r>
        <w:rPr>
          <w:rStyle w:val="StyleUnderline"/>
        </w:rPr>
        <w:t xml:space="preserve"> </w:t>
      </w:r>
      <w:r w:rsidRPr="004956B8">
        <w:rPr>
          <w:sz w:val="16"/>
        </w:rPr>
        <w:t xml:space="preserve">"Relations between Moscow and Beijing have been a significant factor in world politics for many years that has a serious impact on the contemporary international situation," Senior Lector of the High School of Economics Vladimir Zakharov, the former deputy secretary-general of the Shanghai Cooperation Organization, told TASS. According to him, </w:t>
      </w:r>
      <w:r w:rsidRPr="00A340CD">
        <w:rPr>
          <w:rStyle w:val="StyleUnderline"/>
          <w:highlight w:val="yellow"/>
        </w:rPr>
        <w:t>close interaction at regional and international organizations attaches special importance to the Russian-Chinese relations.</w:t>
      </w:r>
    </w:p>
    <w:p w14:paraId="2A3CE6F4" w14:textId="6563DD3F" w:rsidR="002C1DEE" w:rsidRDefault="002C1DEE" w:rsidP="002C1DEE">
      <w:pPr>
        <w:pStyle w:val="Heading4"/>
      </w:pPr>
      <w:r>
        <w:t>Russia-China ties high now</w:t>
      </w:r>
      <w:r w:rsidR="003057BF">
        <w:t xml:space="preserve"> – close political and economic cooperation</w:t>
      </w:r>
    </w:p>
    <w:p w14:paraId="7D74D70F" w14:textId="77777777" w:rsidR="002C1DEE" w:rsidRDefault="002C1DEE" w:rsidP="002C1DEE">
      <w:pPr>
        <w:rPr>
          <w:rStyle w:val="Style13ptBold"/>
          <w:b w:val="0"/>
          <w:sz w:val="18"/>
          <w:szCs w:val="18"/>
        </w:rPr>
      </w:pPr>
      <w:r>
        <w:rPr>
          <w:rStyle w:val="Style13ptBold"/>
        </w:rPr>
        <w:t xml:space="preserve">Yingjie 16 </w:t>
      </w:r>
      <w:r>
        <w:rPr>
          <w:rStyle w:val="Style13ptBold"/>
          <w:b w:val="0"/>
          <w:sz w:val="18"/>
          <w:szCs w:val="18"/>
        </w:rPr>
        <w:t>(Luo, professor @</w:t>
      </w:r>
      <w:r w:rsidRPr="006F621B">
        <w:rPr>
          <w:rStyle w:val="Style13ptBold"/>
          <w:b w:val="0"/>
          <w:sz w:val="18"/>
          <w:szCs w:val="18"/>
        </w:rPr>
        <w:t xml:space="preserve"> University of International Relations</w:t>
      </w:r>
      <w:r>
        <w:rPr>
          <w:rStyle w:val="Style13ptBold"/>
          <w:b w:val="0"/>
          <w:sz w:val="18"/>
          <w:szCs w:val="18"/>
        </w:rPr>
        <w:t>, 6/30/16, “</w:t>
      </w:r>
      <w:r w:rsidRPr="006F621B">
        <w:rPr>
          <w:rStyle w:val="Style13ptBold"/>
          <w:b w:val="0"/>
          <w:sz w:val="18"/>
          <w:szCs w:val="18"/>
        </w:rPr>
        <w:t>Putin visit affirms value of Sino-Russian ties</w:t>
      </w:r>
      <w:r>
        <w:rPr>
          <w:rStyle w:val="Style13ptBold"/>
          <w:b w:val="0"/>
          <w:sz w:val="18"/>
          <w:szCs w:val="18"/>
        </w:rPr>
        <w:t xml:space="preserve">”, </w:t>
      </w:r>
      <w:hyperlink r:id="rId11" w:history="1">
        <w:r w:rsidRPr="00071761">
          <w:rPr>
            <w:rStyle w:val="Hyperlink"/>
            <w:sz w:val="18"/>
            <w:szCs w:val="18"/>
          </w:rPr>
          <w:t>https://www.rt.com/op-edge/348979-china-putin-visit-russia-ties/)</w:t>
        </w:r>
      </w:hyperlink>
    </w:p>
    <w:p w14:paraId="066B520A" w14:textId="77777777" w:rsidR="002C1DEE" w:rsidRDefault="002C1DEE" w:rsidP="002C1DEE">
      <w:pPr>
        <w:rPr>
          <w:rStyle w:val="Style13ptBold"/>
          <w:b w:val="0"/>
          <w:sz w:val="18"/>
          <w:szCs w:val="18"/>
        </w:rPr>
      </w:pPr>
      <w:r w:rsidRPr="00A340CD">
        <w:rPr>
          <w:rStyle w:val="Emphasis"/>
          <w:highlight w:val="yellow"/>
        </w:rPr>
        <w:t>After</w:t>
      </w:r>
      <w:r w:rsidRPr="006F621B">
        <w:rPr>
          <w:rStyle w:val="Emphasis"/>
        </w:rPr>
        <w:t xml:space="preserve"> </w:t>
      </w:r>
      <w:r w:rsidRPr="00A340CD">
        <w:rPr>
          <w:rStyle w:val="Emphasis"/>
          <w:highlight w:val="yellow"/>
        </w:rPr>
        <w:t>the leaderships of the two countries established the strategic relationship</w:t>
      </w:r>
      <w:r w:rsidRPr="006F621B">
        <w:rPr>
          <w:rStyle w:val="Style13ptBold"/>
          <w:b w:val="0"/>
          <w:sz w:val="18"/>
          <w:szCs w:val="18"/>
        </w:rPr>
        <w:t xml:space="preserve"> of coordination </w:t>
      </w:r>
      <w:r w:rsidRPr="00A340CD">
        <w:rPr>
          <w:rStyle w:val="Emphasis"/>
          <w:highlight w:val="yellow"/>
        </w:rPr>
        <w:t>in 1996</w:t>
      </w:r>
      <w:r w:rsidRPr="006F621B">
        <w:rPr>
          <w:rStyle w:val="Style13ptBold"/>
          <w:b w:val="0"/>
          <w:sz w:val="18"/>
          <w:szCs w:val="18"/>
        </w:rPr>
        <w:t xml:space="preserve">, </w:t>
      </w:r>
      <w:r w:rsidRPr="00A340CD">
        <w:rPr>
          <w:rStyle w:val="Emphasis"/>
          <w:highlight w:val="yellow"/>
        </w:rPr>
        <w:t>these ties developed into a model for today’s major-power relationship.</w:t>
      </w:r>
      <w:r w:rsidRPr="006F621B">
        <w:rPr>
          <w:rStyle w:val="Emphasis"/>
        </w:rPr>
        <w:t xml:space="preserve"> </w:t>
      </w:r>
      <w:r w:rsidRPr="006F621B">
        <w:rPr>
          <w:rStyle w:val="Style13ptBold"/>
          <w:b w:val="0"/>
          <w:sz w:val="18"/>
          <w:szCs w:val="18"/>
        </w:rPr>
        <w:t>The two countries adhere to the principle of non-alliance; non-confrontation and not targeting a third party, and promote the bilateral relationship to a higher level based on the spirit of equality, mutual trust, mutual support, common prosperity and long-lasting friendship.</w:t>
      </w:r>
      <w:r>
        <w:rPr>
          <w:rStyle w:val="Style13ptBold"/>
          <w:b w:val="0"/>
          <w:sz w:val="18"/>
          <w:szCs w:val="18"/>
        </w:rPr>
        <w:t xml:space="preserve"> </w:t>
      </w:r>
      <w:r w:rsidRPr="00A340CD">
        <w:rPr>
          <w:rStyle w:val="Emphasis"/>
          <w:highlight w:val="yellow"/>
        </w:rPr>
        <w:t>The Sino-Russian Good-Neighborly Treaty</w:t>
      </w:r>
      <w:r w:rsidRPr="006F621B">
        <w:rPr>
          <w:rStyle w:val="Style13ptBold"/>
          <w:b w:val="0"/>
          <w:sz w:val="18"/>
          <w:szCs w:val="18"/>
        </w:rPr>
        <w:t xml:space="preserve"> of Friendship and Cooperation was signed during the state visit to Russia by then Chinese president Jiang Zemin in 2001. This achievement </w:t>
      </w:r>
      <w:r w:rsidRPr="00A340CD">
        <w:rPr>
          <w:rStyle w:val="Emphasis"/>
          <w:highlight w:val="yellow"/>
        </w:rPr>
        <w:t>elevated the bilateral relationship to a new height and the two countries’ commitment</w:t>
      </w:r>
      <w:r w:rsidRPr="006F621B">
        <w:rPr>
          <w:rStyle w:val="Style13ptBold"/>
          <w:b w:val="0"/>
          <w:sz w:val="18"/>
          <w:szCs w:val="18"/>
        </w:rPr>
        <w:t xml:space="preserve"> to staying friendly from generation to generation and never becoming enemies </w:t>
      </w:r>
      <w:r w:rsidRPr="00A340CD">
        <w:rPr>
          <w:rStyle w:val="Emphasis"/>
          <w:highlight w:val="yellow"/>
        </w:rPr>
        <w:t>has guided the bilateral ties</w:t>
      </w:r>
      <w:r w:rsidRPr="006F621B">
        <w:rPr>
          <w:rStyle w:val="Style13ptBold"/>
          <w:b w:val="0"/>
          <w:sz w:val="18"/>
          <w:szCs w:val="18"/>
        </w:rPr>
        <w:t xml:space="preserve"> in the long run.</w:t>
      </w:r>
      <w:r>
        <w:rPr>
          <w:rStyle w:val="Style13ptBold"/>
          <w:b w:val="0"/>
          <w:sz w:val="18"/>
          <w:szCs w:val="18"/>
        </w:rPr>
        <w:t xml:space="preserve"> </w:t>
      </w:r>
      <w:r w:rsidRPr="006F621B">
        <w:rPr>
          <w:rStyle w:val="Style13ptBold"/>
          <w:b w:val="0"/>
          <w:sz w:val="18"/>
          <w:szCs w:val="18"/>
        </w:rPr>
        <w:t xml:space="preserve">These two strategic decisions serve the fundamental interests of the two countries and the two peoples, and conform to the trend of the times, as Chinese President Xi Jinping said in his meeting with Putin. Against this backdrop, </w:t>
      </w:r>
      <w:r w:rsidRPr="00A340CD">
        <w:rPr>
          <w:rStyle w:val="Emphasis"/>
          <w:highlight w:val="yellow"/>
        </w:rPr>
        <w:t>Putin</w:t>
      </w:r>
      <w:r w:rsidRPr="006F621B">
        <w:rPr>
          <w:rStyle w:val="Style13ptBold"/>
          <w:b w:val="0"/>
          <w:sz w:val="18"/>
          <w:szCs w:val="18"/>
        </w:rPr>
        <w:t xml:space="preserve">’s visit highly </w:t>
      </w:r>
      <w:r w:rsidRPr="00A340CD">
        <w:rPr>
          <w:rStyle w:val="Emphasis"/>
          <w:highlight w:val="yellow"/>
        </w:rPr>
        <w:t>affirms the achievements of the bilateral relationship</w:t>
      </w:r>
      <w:r w:rsidRPr="006F621B">
        <w:rPr>
          <w:rStyle w:val="Style13ptBold"/>
          <w:b w:val="0"/>
          <w:sz w:val="18"/>
          <w:szCs w:val="18"/>
        </w:rPr>
        <w:t xml:space="preserve"> over the past two decades and also displays the confidence the relations will march on a new path.</w:t>
      </w:r>
      <w:r>
        <w:rPr>
          <w:rStyle w:val="Style13ptBold"/>
          <w:b w:val="0"/>
          <w:sz w:val="18"/>
          <w:szCs w:val="18"/>
        </w:rPr>
        <w:t xml:space="preserve"> </w:t>
      </w:r>
      <w:r w:rsidRPr="006F621B">
        <w:rPr>
          <w:rStyle w:val="Style13ptBold"/>
          <w:b w:val="0"/>
          <w:sz w:val="18"/>
          <w:szCs w:val="18"/>
        </w:rPr>
        <w:t>During Putin’s stay in China, the two countries signed around 30 deals in a wide range of areas like trade, foreign relations, infrastructure, technological innovation, agriculture, finance, energy, media, the internet and sports. This shows the deepening of bilateral economic and trade cooperation.</w:t>
      </w:r>
      <w:r>
        <w:rPr>
          <w:rStyle w:val="Style13ptBold"/>
          <w:b w:val="0"/>
          <w:sz w:val="18"/>
          <w:szCs w:val="18"/>
        </w:rPr>
        <w:t xml:space="preserve"> </w:t>
      </w:r>
      <w:r w:rsidRPr="00A340CD">
        <w:rPr>
          <w:rStyle w:val="Emphasis"/>
          <w:highlight w:val="yellow"/>
        </w:rPr>
        <w:t>China has become Russia’s largest trading partner</w:t>
      </w:r>
      <w:r w:rsidRPr="006F621B">
        <w:rPr>
          <w:rStyle w:val="Style13ptBold"/>
          <w:b w:val="0"/>
          <w:sz w:val="18"/>
          <w:szCs w:val="18"/>
        </w:rPr>
        <w:t>. Although the two-way trade between China and Russia has dropped due to a price slump of global bulk commodities since 2014, the size and the total volume of trade have risen instead. For instance, in May China imported a record 5,245 million tons of crude oil from Russia, a year-on-year increase of 33.7 percent. China’s imports of mechanical and electrical products and hi-tech products from Russia also rise year by year.</w:t>
      </w:r>
      <w:r>
        <w:rPr>
          <w:rStyle w:val="Style13ptBold"/>
          <w:b w:val="0"/>
          <w:sz w:val="18"/>
          <w:szCs w:val="18"/>
        </w:rPr>
        <w:t xml:space="preserve"> </w:t>
      </w:r>
      <w:r w:rsidRPr="006F621B">
        <w:rPr>
          <w:rStyle w:val="Style13ptBold"/>
          <w:b w:val="0"/>
          <w:sz w:val="18"/>
          <w:szCs w:val="18"/>
        </w:rPr>
        <w:t>Deepening the economic and trade cooperation with China helps Russia promote its Eurasian Economic Union (EEU) strategy, a consensus reached across the country. As Russia suffers from a sluggish economy and high pressure from Western sanctions, Putin has to open his mind and seek a solution together with the Chinese leaders such as linking the EEU with the Silk Road economic belt, and the Made in China 2025 with the Russian Innovations strategy 2020.</w:t>
      </w:r>
      <w:r>
        <w:rPr>
          <w:rStyle w:val="Style13ptBold"/>
          <w:b w:val="0"/>
          <w:sz w:val="18"/>
          <w:szCs w:val="18"/>
        </w:rPr>
        <w:t xml:space="preserve"> </w:t>
      </w:r>
      <w:r w:rsidRPr="006F621B">
        <w:rPr>
          <w:rStyle w:val="Style13ptBold"/>
          <w:b w:val="0"/>
          <w:sz w:val="18"/>
          <w:szCs w:val="18"/>
        </w:rPr>
        <w:t>It takes time to address a variety of problems facing bilateral cooperation, and Putin’s visit cannot give an answer to all these issues. But meetings between high-ranking officials from the two sides can help the two maintain the good momentum of their economic development.</w:t>
      </w:r>
      <w:r w:rsidRPr="006F621B">
        <w:t xml:space="preserve"> </w:t>
      </w:r>
      <w:r w:rsidRPr="006F621B">
        <w:rPr>
          <w:rStyle w:val="Style13ptBold"/>
          <w:b w:val="0"/>
          <w:sz w:val="18"/>
          <w:szCs w:val="18"/>
        </w:rPr>
        <w:t xml:space="preserve">Moreover, Putin’s visit to China shows </w:t>
      </w:r>
      <w:r w:rsidRPr="00A340CD">
        <w:rPr>
          <w:rStyle w:val="Emphasis"/>
          <w:highlight w:val="yellow"/>
        </w:rPr>
        <w:t>the meeting mechanism of Chinese and Russian heads of state is</w:t>
      </w:r>
      <w:r w:rsidRPr="006F621B">
        <w:rPr>
          <w:rStyle w:val="Style13ptBold"/>
          <w:b w:val="0"/>
          <w:sz w:val="18"/>
          <w:szCs w:val="18"/>
        </w:rPr>
        <w:t xml:space="preserve"> highly </w:t>
      </w:r>
      <w:r w:rsidRPr="00A340CD">
        <w:rPr>
          <w:rStyle w:val="Emphasis"/>
          <w:highlight w:val="yellow"/>
        </w:rPr>
        <w:t>effective and plays an irreplaceable role in safeguarding peace</w:t>
      </w:r>
      <w:r w:rsidRPr="006F621B">
        <w:rPr>
          <w:rStyle w:val="Style13ptBold"/>
          <w:b w:val="0"/>
          <w:sz w:val="18"/>
          <w:szCs w:val="18"/>
        </w:rPr>
        <w:t xml:space="preserve">, security and stability in the region and the whole world. During Putin’s one-day stay, the leaders of the two countries signed three joint statements in addition to over 30 cooperation documents, and held several high-level meetings. </w:t>
      </w:r>
      <w:r w:rsidRPr="00A340CD">
        <w:rPr>
          <w:rStyle w:val="Emphasis"/>
          <w:highlight w:val="yellow"/>
        </w:rPr>
        <w:t>Such</w:t>
      </w:r>
      <w:r w:rsidRPr="006F621B">
        <w:rPr>
          <w:rStyle w:val="Style13ptBold"/>
          <w:b w:val="0"/>
          <w:sz w:val="18"/>
          <w:szCs w:val="18"/>
        </w:rPr>
        <w:t xml:space="preserve"> efficiency </w:t>
      </w:r>
      <w:r w:rsidRPr="00A340CD">
        <w:rPr>
          <w:rStyle w:val="Emphasis"/>
          <w:highlight w:val="yellow"/>
        </w:rPr>
        <w:t>would not be possible if the two sides didn’t have high strategic trust, understanding and respect.</w:t>
      </w:r>
      <w:r>
        <w:rPr>
          <w:rStyle w:val="Style13ptBold"/>
          <w:b w:val="0"/>
          <w:sz w:val="18"/>
          <w:szCs w:val="18"/>
        </w:rPr>
        <w:t xml:space="preserve"> </w:t>
      </w:r>
      <w:r w:rsidRPr="006F621B">
        <w:rPr>
          <w:rStyle w:val="Style13ptBold"/>
          <w:b w:val="0"/>
          <w:sz w:val="18"/>
          <w:szCs w:val="18"/>
        </w:rPr>
        <w:t xml:space="preserve">As permanent members of the UN Security Council, China and Russia are undertaking the historical mission of promoting justice and safeguarding peace, and their coordination is an important factor to stabilize the international community. The two’s </w:t>
      </w:r>
      <w:r w:rsidRPr="00A340CD">
        <w:rPr>
          <w:rStyle w:val="Emphasis"/>
          <w:highlight w:val="yellow"/>
        </w:rPr>
        <w:t>close cooperation and coordination</w:t>
      </w:r>
      <w:r w:rsidRPr="006F621B">
        <w:rPr>
          <w:rStyle w:val="Style13ptBold"/>
          <w:b w:val="0"/>
          <w:sz w:val="18"/>
          <w:szCs w:val="18"/>
        </w:rPr>
        <w:t xml:space="preserve"> on a series of international hotspot issues like the North Korean nuclear development, the Afghan war, the Iraqi war, the Ukrainian crisis and the Syrian conflict </w:t>
      </w:r>
      <w:r w:rsidRPr="00A340CD">
        <w:rPr>
          <w:rStyle w:val="Emphasis"/>
          <w:highlight w:val="yellow"/>
        </w:rPr>
        <w:t xml:space="preserve">have </w:t>
      </w:r>
      <w:r w:rsidRPr="00A340CD">
        <w:rPr>
          <w:rStyle w:val="Emphasis"/>
          <w:highlight w:val="yellow"/>
        </w:rPr>
        <w:lastRenderedPageBreak/>
        <w:t>considerably contributed to easing tensions</w:t>
      </w:r>
      <w:r w:rsidRPr="006F621B">
        <w:rPr>
          <w:rStyle w:val="Style13ptBold"/>
          <w:b w:val="0"/>
          <w:sz w:val="18"/>
          <w:szCs w:val="18"/>
        </w:rPr>
        <w:t xml:space="preserve"> and safeguarding regional peace.</w:t>
      </w:r>
      <w:r>
        <w:rPr>
          <w:rStyle w:val="Style13ptBold"/>
          <w:b w:val="0"/>
          <w:sz w:val="18"/>
          <w:szCs w:val="18"/>
        </w:rPr>
        <w:t xml:space="preserve"> </w:t>
      </w:r>
      <w:r w:rsidRPr="006F621B">
        <w:rPr>
          <w:rStyle w:val="Style13ptBold"/>
          <w:b w:val="0"/>
          <w:sz w:val="18"/>
          <w:szCs w:val="18"/>
        </w:rPr>
        <w:t>In this sense, Putin’s China tour not only promotes China-Russia cooperation and development, but also helps maintain security and stability of Eurasia. In particular, the joint statement signed by Xi and Putin to strengthen global strategic stability has great significance in easing tensions in some regions and turning some disputes in a positive direction.</w:t>
      </w:r>
      <w:r>
        <w:rPr>
          <w:rStyle w:val="Style13ptBold"/>
          <w:b w:val="0"/>
          <w:sz w:val="18"/>
          <w:szCs w:val="18"/>
        </w:rPr>
        <w:t xml:space="preserve"> </w:t>
      </w:r>
    </w:p>
    <w:p w14:paraId="5F79C826" w14:textId="0376A863" w:rsidR="002C1DEE" w:rsidRPr="008262DF" w:rsidRDefault="002C1DEE" w:rsidP="002C1DEE">
      <w:pPr>
        <w:pStyle w:val="Heading4"/>
        <w:rPr>
          <w:rStyle w:val="Style13ptBold"/>
          <w:b/>
        </w:rPr>
      </w:pPr>
      <w:r w:rsidRPr="008262DF">
        <w:rPr>
          <w:rStyle w:val="Style13ptBold"/>
          <w:b/>
        </w:rPr>
        <w:t>China-Russia relations high</w:t>
      </w:r>
      <w:r w:rsidR="003057BF">
        <w:rPr>
          <w:rStyle w:val="Style13ptBold"/>
          <w:b/>
        </w:rPr>
        <w:t xml:space="preserve"> – bilateral trade and high trust</w:t>
      </w:r>
    </w:p>
    <w:p w14:paraId="5E004C12" w14:textId="77777777" w:rsidR="002C1DEE" w:rsidRDefault="002C1DEE" w:rsidP="002C1DEE">
      <w:pPr>
        <w:rPr>
          <w:rStyle w:val="Style13ptBold"/>
          <w:b w:val="0"/>
          <w:sz w:val="18"/>
          <w:szCs w:val="18"/>
        </w:rPr>
      </w:pPr>
      <w:r>
        <w:rPr>
          <w:rStyle w:val="Style13ptBold"/>
        </w:rPr>
        <w:t xml:space="preserve">Junqing 16 </w:t>
      </w:r>
      <w:r>
        <w:rPr>
          <w:rStyle w:val="Style13ptBold"/>
          <w:b w:val="0"/>
          <w:sz w:val="18"/>
          <w:szCs w:val="18"/>
        </w:rPr>
        <w:t>(Zhu, Xinhua writer, 6/23/16, “</w:t>
      </w:r>
      <w:r w:rsidRPr="008262DF">
        <w:rPr>
          <w:rStyle w:val="Style13ptBold"/>
          <w:b w:val="0"/>
          <w:sz w:val="18"/>
          <w:szCs w:val="18"/>
        </w:rPr>
        <w:t>Commentary: Frequent top-level contact underpins China-Russia ties</w:t>
      </w:r>
      <w:r>
        <w:rPr>
          <w:rStyle w:val="Style13ptBold"/>
          <w:b w:val="0"/>
          <w:sz w:val="18"/>
          <w:szCs w:val="18"/>
        </w:rPr>
        <w:t xml:space="preserve">”, </w:t>
      </w:r>
      <w:hyperlink r:id="rId12" w:history="1">
        <w:r w:rsidRPr="00071761">
          <w:rPr>
            <w:rStyle w:val="Hyperlink"/>
            <w:sz w:val="18"/>
            <w:szCs w:val="18"/>
          </w:rPr>
          <w:t>http://news.xinhuanet.com/english/2016-06/25/c_135465577.htm)</w:t>
        </w:r>
      </w:hyperlink>
    </w:p>
    <w:p w14:paraId="78E3C2C7" w14:textId="3F3B1BCC" w:rsidR="002C1DEE" w:rsidRDefault="002C1DEE" w:rsidP="002C1DEE">
      <w:pPr>
        <w:rPr>
          <w:rStyle w:val="Style13ptBold"/>
          <w:b w:val="0"/>
          <w:sz w:val="18"/>
          <w:szCs w:val="18"/>
        </w:rPr>
      </w:pPr>
      <w:r w:rsidRPr="008262DF">
        <w:rPr>
          <w:rStyle w:val="Style13ptBold"/>
          <w:b w:val="0"/>
          <w:sz w:val="18"/>
          <w:szCs w:val="18"/>
        </w:rPr>
        <w:t>BEIJING, June 25 (Xinhua) -- Russian President Vladimir Putin is paying a state visit to China on Saturday, two days after he met with Chinese President Xi Jinping on the sidelines of a Shanghai Cooperation Organiz</w:t>
      </w:r>
      <w:r>
        <w:rPr>
          <w:rStyle w:val="Style13ptBold"/>
          <w:b w:val="0"/>
          <w:sz w:val="18"/>
          <w:szCs w:val="18"/>
        </w:rPr>
        <w:t>ation (SCO) summit in Tashkent.</w:t>
      </w:r>
      <w:r w:rsidR="00110C1C">
        <w:rPr>
          <w:rStyle w:val="Style13ptBold"/>
          <w:b w:val="0"/>
          <w:sz w:val="18"/>
          <w:szCs w:val="18"/>
        </w:rPr>
        <w:t xml:space="preserve"> </w:t>
      </w:r>
      <w:r w:rsidRPr="008262DF">
        <w:rPr>
          <w:rStyle w:val="Style13ptBold"/>
          <w:b w:val="0"/>
          <w:sz w:val="18"/>
          <w:szCs w:val="18"/>
        </w:rPr>
        <w:t xml:space="preserve">Last year, the two presidents met five times. Such </w:t>
      </w:r>
      <w:r w:rsidRPr="00A340CD">
        <w:rPr>
          <w:rStyle w:val="Emphasis"/>
          <w:highlight w:val="yellow"/>
        </w:rPr>
        <w:t>frequent interactions between the top leaders underpin a major-country relationship</w:t>
      </w:r>
      <w:r w:rsidRPr="008262DF">
        <w:rPr>
          <w:rStyle w:val="Emphasis"/>
        </w:rPr>
        <w:t xml:space="preserve"> </w:t>
      </w:r>
      <w:r w:rsidRPr="00A340CD">
        <w:rPr>
          <w:rStyle w:val="Emphasis"/>
          <w:highlight w:val="yellow"/>
        </w:rPr>
        <w:t>that</w:t>
      </w:r>
      <w:r w:rsidRPr="008262DF">
        <w:rPr>
          <w:rStyle w:val="Style13ptBold"/>
          <w:b w:val="0"/>
          <w:sz w:val="18"/>
          <w:szCs w:val="18"/>
        </w:rPr>
        <w:t xml:space="preserve"> is mature and </w:t>
      </w:r>
      <w:r w:rsidRPr="00A340CD">
        <w:rPr>
          <w:rStyle w:val="Emphasis"/>
          <w:highlight w:val="yellow"/>
        </w:rPr>
        <w:t>runs at a high level</w:t>
      </w:r>
      <w:r w:rsidRPr="008262DF">
        <w:rPr>
          <w:rStyle w:val="Style13ptBold"/>
          <w:b w:val="0"/>
          <w:sz w:val="18"/>
          <w:szCs w:val="18"/>
        </w:rPr>
        <w:t>.</w:t>
      </w:r>
      <w:r>
        <w:rPr>
          <w:rStyle w:val="Style13ptBold"/>
          <w:b w:val="0"/>
          <w:sz w:val="18"/>
          <w:szCs w:val="18"/>
        </w:rPr>
        <w:t xml:space="preserve"> </w:t>
      </w:r>
      <w:r w:rsidRPr="008262DF">
        <w:rPr>
          <w:rStyle w:val="Style13ptBold"/>
          <w:b w:val="0"/>
          <w:sz w:val="18"/>
          <w:szCs w:val="18"/>
        </w:rPr>
        <w:t xml:space="preserve">As Putin said in an hour-long exclusive interview with Xinhua President </w:t>
      </w:r>
      <w:proofErr w:type="gramStart"/>
      <w:r w:rsidRPr="008262DF">
        <w:rPr>
          <w:rStyle w:val="Style13ptBold"/>
          <w:b w:val="0"/>
          <w:sz w:val="18"/>
          <w:szCs w:val="18"/>
        </w:rPr>
        <w:t>Cai</w:t>
      </w:r>
      <w:proofErr w:type="gramEnd"/>
      <w:r w:rsidRPr="008262DF">
        <w:rPr>
          <w:rStyle w:val="Style13ptBold"/>
          <w:b w:val="0"/>
          <w:sz w:val="18"/>
          <w:szCs w:val="18"/>
        </w:rPr>
        <w:t xml:space="preserve"> Mingzhao on June 17 in St. Petersburg, </w:t>
      </w:r>
      <w:r w:rsidRPr="00A340CD">
        <w:rPr>
          <w:rStyle w:val="Emphasis"/>
          <w:highlight w:val="yellow"/>
        </w:rPr>
        <w:t>trust between Russia and China has reached an unprecedented level and laid a solid foundation for bilateral cooperation</w:t>
      </w:r>
      <w:r w:rsidRPr="008262DF">
        <w:rPr>
          <w:rStyle w:val="Style13ptBold"/>
          <w:b w:val="0"/>
          <w:sz w:val="18"/>
          <w:szCs w:val="18"/>
        </w:rPr>
        <w:t>.</w:t>
      </w:r>
      <w:r>
        <w:rPr>
          <w:rStyle w:val="Style13ptBold"/>
          <w:b w:val="0"/>
          <w:sz w:val="18"/>
          <w:szCs w:val="18"/>
        </w:rPr>
        <w:t xml:space="preserve"> </w:t>
      </w:r>
      <w:r w:rsidRPr="008262DF">
        <w:rPr>
          <w:rStyle w:val="Style13ptBold"/>
          <w:b w:val="0"/>
          <w:sz w:val="18"/>
          <w:szCs w:val="18"/>
        </w:rPr>
        <w:t xml:space="preserve">The two countries are each </w:t>
      </w:r>
      <w:proofErr w:type="gramStart"/>
      <w:r w:rsidRPr="008262DF">
        <w:rPr>
          <w:rStyle w:val="Style13ptBold"/>
          <w:b w:val="0"/>
          <w:sz w:val="18"/>
          <w:szCs w:val="18"/>
        </w:rPr>
        <w:t>other's</w:t>
      </w:r>
      <w:proofErr w:type="gramEnd"/>
      <w:r w:rsidRPr="008262DF">
        <w:rPr>
          <w:rStyle w:val="Style13ptBold"/>
          <w:b w:val="0"/>
          <w:sz w:val="18"/>
          <w:szCs w:val="18"/>
        </w:rPr>
        <w:t xml:space="preserve"> major trading partners, their people-to-people exchanges are strong and their coordination on international issues is close.</w:t>
      </w:r>
      <w:r>
        <w:rPr>
          <w:rStyle w:val="Style13ptBold"/>
          <w:b w:val="0"/>
          <w:sz w:val="18"/>
          <w:szCs w:val="18"/>
        </w:rPr>
        <w:t xml:space="preserve"> </w:t>
      </w:r>
      <w:r w:rsidRPr="008262DF">
        <w:rPr>
          <w:rStyle w:val="Style13ptBold"/>
          <w:b w:val="0"/>
          <w:sz w:val="18"/>
          <w:szCs w:val="18"/>
        </w:rPr>
        <w:t>Against the backdrop of a difficult global economy, their relations were negatively affected in some areas, such as a decline in trade value between the two countries. But as Putin said, this is only "a temporary downtick" resulting from the current market prices of certain commodities and differences in exchange rates.</w:t>
      </w:r>
      <w:r>
        <w:rPr>
          <w:rStyle w:val="Style13ptBold"/>
          <w:b w:val="0"/>
          <w:sz w:val="18"/>
          <w:szCs w:val="18"/>
        </w:rPr>
        <w:t xml:space="preserve"> </w:t>
      </w:r>
      <w:r w:rsidRPr="008262DF">
        <w:rPr>
          <w:rStyle w:val="Style13ptBold"/>
          <w:b w:val="0"/>
          <w:sz w:val="18"/>
          <w:szCs w:val="18"/>
        </w:rPr>
        <w:t xml:space="preserve">What deserves more attention is that </w:t>
      </w:r>
      <w:r w:rsidRPr="00A340CD">
        <w:rPr>
          <w:rStyle w:val="Emphasis"/>
          <w:highlight w:val="yellow"/>
        </w:rPr>
        <w:t>the two sides are optimizing bilateral trade</w:t>
      </w:r>
      <w:r w:rsidRPr="008262DF">
        <w:rPr>
          <w:rStyle w:val="Style13ptBold"/>
          <w:b w:val="0"/>
          <w:sz w:val="18"/>
          <w:szCs w:val="18"/>
        </w:rPr>
        <w:t xml:space="preserve"> through substantial measures and cooperating in energy and high-tech innovation.</w:t>
      </w:r>
      <w:r>
        <w:rPr>
          <w:rStyle w:val="Style13ptBold"/>
          <w:b w:val="0"/>
          <w:sz w:val="18"/>
          <w:szCs w:val="18"/>
        </w:rPr>
        <w:t xml:space="preserve"> </w:t>
      </w:r>
      <w:r w:rsidRPr="008262DF">
        <w:rPr>
          <w:rStyle w:val="Style13ptBold"/>
          <w:b w:val="0"/>
          <w:sz w:val="18"/>
          <w:szCs w:val="18"/>
        </w:rPr>
        <w:t>Moreover, China's Belt and Road Initiative, highlighting transportation infrastructure, easier trade and investment, financial cooperation and cultural exchanges, will help offset the downslide in trade and bring about win-win results.</w:t>
      </w:r>
      <w:r>
        <w:rPr>
          <w:rStyle w:val="Style13ptBold"/>
          <w:b w:val="0"/>
          <w:sz w:val="18"/>
          <w:szCs w:val="18"/>
        </w:rPr>
        <w:t xml:space="preserve"> </w:t>
      </w:r>
      <w:r w:rsidRPr="008262DF">
        <w:rPr>
          <w:rStyle w:val="Style13ptBold"/>
          <w:b w:val="0"/>
          <w:sz w:val="18"/>
          <w:szCs w:val="18"/>
        </w:rPr>
        <w:t xml:space="preserve">Take the famous Moscow-Kazan high-speed railway line as an example. With a maximum design speed of 400 km per hour, it will carry thousands of passengers every year and reduce travel time from 14 hours to three and a half. It is not surprising that Putin said </w:t>
      </w:r>
      <w:r w:rsidRPr="00A340CD">
        <w:rPr>
          <w:rStyle w:val="Emphasis"/>
          <w:highlight w:val="yellow"/>
        </w:rPr>
        <w:t>the project may be only the beginning of China-Russia cooperation in infrastructure.</w:t>
      </w:r>
      <w:r>
        <w:rPr>
          <w:rStyle w:val="Style13ptBold"/>
          <w:b w:val="0"/>
          <w:sz w:val="18"/>
          <w:szCs w:val="18"/>
        </w:rPr>
        <w:t xml:space="preserve"> </w:t>
      </w:r>
      <w:r w:rsidRPr="008262DF">
        <w:rPr>
          <w:rStyle w:val="Style13ptBold"/>
          <w:b w:val="0"/>
          <w:sz w:val="18"/>
          <w:szCs w:val="18"/>
        </w:rPr>
        <w:t>The two leaders have agreed to pair the Belt and Road Initiative with the Eurasian Economic Union (EEU), which gained wide support from other EEU members and will undoubtedly benefit neighboring countries.</w:t>
      </w:r>
      <w:r>
        <w:rPr>
          <w:rStyle w:val="Style13ptBold"/>
          <w:b w:val="0"/>
          <w:sz w:val="18"/>
          <w:szCs w:val="18"/>
        </w:rPr>
        <w:t xml:space="preserve"> </w:t>
      </w:r>
      <w:r w:rsidRPr="00A340CD">
        <w:rPr>
          <w:rStyle w:val="Emphasis"/>
          <w:highlight w:val="yellow"/>
        </w:rPr>
        <w:t>It is predictable that</w:t>
      </w:r>
      <w:r w:rsidRPr="008262DF">
        <w:rPr>
          <w:rStyle w:val="Style13ptBold"/>
          <w:b w:val="0"/>
          <w:sz w:val="18"/>
          <w:szCs w:val="18"/>
        </w:rPr>
        <w:t xml:space="preserve"> within the framework of the Belt and Road Initiative, </w:t>
      </w:r>
      <w:r w:rsidRPr="00A340CD">
        <w:rPr>
          <w:rStyle w:val="Emphasis"/>
          <w:highlight w:val="yellow"/>
        </w:rPr>
        <w:t>Chinese-Russian</w:t>
      </w:r>
      <w:r w:rsidRPr="008262DF">
        <w:rPr>
          <w:rStyle w:val="Style13ptBold"/>
          <w:b w:val="0"/>
          <w:sz w:val="18"/>
          <w:szCs w:val="18"/>
        </w:rPr>
        <w:t xml:space="preserve"> practical </w:t>
      </w:r>
      <w:r w:rsidRPr="00A340CD">
        <w:rPr>
          <w:rStyle w:val="Emphasis"/>
          <w:highlight w:val="yellow"/>
        </w:rPr>
        <w:t xml:space="preserve">cooperation will further </w:t>
      </w:r>
      <w:proofErr w:type="gramStart"/>
      <w:r w:rsidRPr="00A340CD">
        <w:rPr>
          <w:rStyle w:val="Emphasis"/>
          <w:highlight w:val="yellow"/>
        </w:rPr>
        <w:t>develop</w:t>
      </w:r>
      <w:r w:rsidRPr="008262DF">
        <w:rPr>
          <w:rStyle w:val="Style13ptBold"/>
          <w:b w:val="0"/>
          <w:sz w:val="18"/>
          <w:szCs w:val="18"/>
        </w:rPr>
        <w:t>,</w:t>
      </w:r>
      <w:proofErr w:type="gramEnd"/>
      <w:r w:rsidRPr="008262DF">
        <w:rPr>
          <w:rStyle w:val="Style13ptBold"/>
          <w:b w:val="0"/>
          <w:sz w:val="18"/>
          <w:szCs w:val="18"/>
        </w:rPr>
        <w:t xml:space="preserve"> guaranteeing bilateral ties run high for the years to come.</w:t>
      </w:r>
    </w:p>
    <w:p w14:paraId="299D644F" w14:textId="05632E27" w:rsidR="002A1558" w:rsidRDefault="002A1558" w:rsidP="002A1558">
      <w:pPr>
        <w:pStyle w:val="Heading4"/>
        <w:rPr>
          <w:rStyle w:val="Style13ptBold"/>
          <w:b/>
        </w:rPr>
      </w:pPr>
      <w:r>
        <w:rPr>
          <w:rStyle w:val="Style13ptBold"/>
          <w:b/>
        </w:rPr>
        <w:t>Relations are high – predictive analysis</w:t>
      </w:r>
    </w:p>
    <w:p w14:paraId="161DE1C6" w14:textId="77777777" w:rsidR="002A1558" w:rsidRDefault="002A1558" w:rsidP="002A1558">
      <w:pPr>
        <w:rPr>
          <w:rStyle w:val="Style13ptBold"/>
          <w:b w:val="0"/>
          <w:sz w:val="18"/>
          <w:szCs w:val="18"/>
        </w:rPr>
      </w:pPr>
      <w:r>
        <w:rPr>
          <w:rStyle w:val="Style13ptBold"/>
        </w:rPr>
        <w:t xml:space="preserve">Qing 16 </w:t>
      </w:r>
      <w:r>
        <w:rPr>
          <w:rStyle w:val="Style13ptBold"/>
          <w:b w:val="0"/>
          <w:sz w:val="18"/>
          <w:szCs w:val="18"/>
        </w:rPr>
        <w:t>(Zhao, writer @ Xinhua news, 6/24/16, “</w:t>
      </w:r>
      <w:r w:rsidRPr="00A55B35">
        <w:rPr>
          <w:rStyle w:val="Style13ptBold"/>
          <w:b w:val="0"/>
          <w:sz w:val="18"/>
          <w:szCs w:val="18"/>
        </w:rPr>
        <w:t>News Analysis: Mutual trust, common interests define, stimulate China-Russia ties</w:t>
      </w:r>
      <w:r>
        <w:rPr>
          <w:rStyle w:val="Style13ptBold"/>
          <w:b w:val="0"/>
          <w:sz w:val="18"/>
          <w:szCs w:val="18"/>
        </w:rPr>
        <w:t xml:space="preserve">”, </w:t>
      </w:r>
      <w:hyperlink r:id="rId13" w:history="1">
        <w:r w:rsidRPr="00071761">
          <w:rPr>
            <w:rStyle w:val="Hyperlink"/>
            <w:sz w:val="18"/>
            <w:szCs w:val="18"/>
          </w:rPr>
          <w:t>http://news.xinhuanet.com/english/2016-06/24/c_135464296.htm)</w:t>
        </w:r>
      </w:hyperlink>
    </w:p>
    <w:p w14:paraId="136B2FD1" w14:textId="77777777" w:rsidR="002A1558" w:rsidRPr="003057BF" w:rsidRDefault="002A1558" w:rsidP="002A1558">
      <w:pPr>
        <w:rPr>
          <w:sz w:val="18"/>
          <w:szCs w:val="18"/>
        </w:rPr>
      </w:pPr>
      <w:r w:rsidRPr="00A55B35">
        <w:rPr>
          <w:rStyle w:val="Style13ptBold"/>
          <w:b w:val="0"/>
          <w:sz w:val="18"/>
          <w:szCs w:val="18"/>
        </w:rPr>
        <w:t xml:space="preserve">BEIJING, June 24 (Xinhua) -- Russian President Vladimir Putin will come to China Saturday for a high-profile state visit as </w:t>
      </w:r>
      <w:r w:rsidRPr="00A340CD">
        <w:rPr>
          <w:rStyle w:val="Emphasis"/>
          <w:highlight w:val="yellow"/>
        </w:rPr>
        <w:t>China and Russia celebrate the rich legacy of 25 years of diplomatic ties and 20 years of comprehensive strategic partnership of coordination</w:t>
      </w:r>
      <w:r w:rsidRPr="00A55B35">
        <w:rPr>
          <w:rStyle w:val="Style13ptBold"/>
          <w:b w:val="0"/>
          <w:sz w:val="18"/>
          <w:szCs w:val="18"/>
        </w:rPr>
        <w:t>.</w:t>
      </w:r>
      <w:r>
        <w:rPr>
          <w:rStyle w:val="Style13ptBold"/>
          <w:b w:val="0"/>
          <w:sz w:val="18"/>
          <w:szCs w:val="18"/>
        </w:rPr>
        <w:t xml:space="preserve"> </w:t>
      </w:r>
      <w:r w:rsidRPr="00A55B35">
        <w:rPr>
          <w:rStyle w:val="Style13ptBold"/>
          <w:b w:val="0"/>
          <w:sz w:val="18"/>
          <w:szCs w:val="18"/>
        </w:rPr>
        <w:t xml:space="preserve">Putin and his Chinese counterpart Xi Jinping, </w:t>
      </w:r>
      <w:r w:rsidRPr="00A340CD">
        <w:rPr>
          <w:rStyle w:val="Emphasis"/>
          <w:highlight w:val="yellow"/>
        </w:rPr>
        <w:t>both firmly devoted to a</w:t>
      </w:r>
      <w:r w:rsidRPr="00A55B35">
        <w:rPr>
          <w:rStyle w:val="Style13ptBold"/>
          <w:b w:val="0"/>
          <w:sz w:val="18"/>
          <w:szCs w:val="18"/>
        </w:rPr>
        <w:t xml:space="preserve"> vigorous bilateral </w:t>
      </w:r>
      <w:r w:rsidRPr="00A340CD">
        <w:rPr>
          <w:rStyle w:val="Emphasis"/>
          <w:highlight w:val="yellow"/>
        </w:rPr>
        <w:t>relationship</w:t>
      </w:r>
      <w:r w:rsidRPr="00A55B35">
        <w:rPr>
          <w:rStyle w:val="Style13ptBold"/>
          <w:b w:val="0"/>
          <w:sz w:val="18"/>
          <w:szCs w:val="18"/>
        </w:rPr>
        <w:t xml:space="preserve"> and frequent visitors to each other's countries, will hold their seventh meeting since last year.</w:t>
      </w:r>
      <w:r>
        <w:rPr>
          <w:rStyle w:val="Style13ptBold"/>
          <w:b w:val="0"/>
          <w:sz w:val="18"/>
          <w:szCs w:val="18"/>
        </w:rPr>
        <w:t xml:space="preserve"> </w:t>
      </w:r>
      <w:r w:rsidRPr="00A340CD">
        <w:rPr>
          <w:rStyle w:val="Emphasis"/>
          <w:highlight w:val="yellow"/>
        </w:rPr>
        <w:t>Analysts</w:t>
      </w:r>
      <w:r w:rsidRPr="00A55B35">
        <w:rPr>
          <w:rStyle w:val="Style13ptBold"/>
          <w:b w:val="0"/>
          <w:sz w:val="18"/>
          <w:szCs w:val="18"/>
        </w:rPr>
        <w:t xml:space="preserve"> here have noticed that "China-Russian ties at an unprecedented level" has become a catchphrase of both sides in recent years. They </w:t>
      </w:r>
      <w:r w:rsidRPr="00A340CD">
        <w:rPr>
          <w:rStyle w:val="Emphasis"/>
          <w:highlight w:val="yellow"/>
        </w:rPr>
        <w:t>predict a further flourishing of bilateral cooperation due to mutual trust, common interests and shared determination.</w:t>
      </w:r>
      <w:r>
        <w:rPr>
          <w:rStyle w:val="Style13ptBold"/>
          <w:b w:val="0"/>
          <w:sz w:val="18"/>
          <w:szCs w:val="18"/>
        </w:rPr>
        <w:t xml:space="preserve"> </w:t>
      </w:r>
      <w:r w:rsidRPr="00A55B35">
        <w:rPr>
          <w:rStyle w:val="Style13ptBold"/>
          <w:b w:val="0"/>
          <w:sz w:val="18"/>
          <w:szCs w:val="18"/>
        </w:rPr>
        <w:t>HISTORICAL LESSONS CALL FOR PEACE</w:t>
      </w:r>
      <w:r>
        <w:rPr>
          <w:rStyle w:val="Style13ptBold"/>
          <w:b w:val="0"/>
          <w:sz w:val="18"/>
          <w:szCs w:val="18"/>
        </w:rPr>
        <w:t xml:space="preserve"> </w:t>
      </w:r>
      <w:r w:rsidRPr="00A55B35">
        <w:rPr>
          <w:rStyle w:val="Style13ptBold"/>
          <w:b w:val="0"/>
          <w:sz w:val="18"/>
          <w:szCs w:val="18"/>
        </w:rPr>
        <w:t>China-Russian ties have experienced turbulent times. Shortly after the former Soviet Union was dissolved, the two countries realized that in order to revitalize their countries' economies and maintain security, they should work together to enhance all-round cooperation and ensure border peace, said Li Yonghui, a researcher at the Institute of Russian, Eastern European and Central Asian Studies of the Chinese Academy of Social Sciences.</w:t>
      </w:r>
      <w:r>
        <w:rPr>
          <w:rStyle w:val="Style13ptBold"/>
          <w:b w:val="0"/>
          <w:sz w:val="18"/>
          <w:szCs w:val="18"/>
        </w:rPr>
        <w:t xml:space="preserve"> </w:t>
      </w:r>
      <w:r w:rsidRPr="00A55B35">
        <w:rPr>
          <w:rStyle w:val="Style13ptBold"/>
          <w:b w:val="0"/>
          <w:sz w:val="18"/>
          <w:szCs w:val="18"/>
        </w:rPr>
        <w:t xml:space="preserve">In 1992, the two countries declared each other as "friendly nations." In 1996 they upgraded their ties to a comprehensive strategic partnership of coordination and in </w:t>
      </w:r>
      <w:proofErr w:type="gramStart"/>
      <w:r w:rsidRPr="00A55B35">
        <w:rPr>
          <w:rStyle w:val="Style13ptBold"/>
          <w:b w:val="0"/>
          <w:sz w:val="18"/>
          <w:szCs w:val="18"/>
        </w:rPr>
        <w:t>2001,</w:t>
      </w:r>
      <w:proofErr w:type="gramEnd"/>
      <w:r w:rsidRPr="00A55B35">
        <w:rPr>
          <w:rStyle w:val="Style13ptBold"/>
          <w:b w:val="0"/>
          <w:sz w:val="18"/>
          <w:szCs w:val="18"/>
        </w:rPr>
        <w:t xml:space="preserve"> they signed the Sino-Russian Good-Neighborly Treaty of Friendship and Cooperation.</w:t>
      </w:r>
      <w:r>
        <w:rPr>
          <w:rStyle w:val="Style13ptBold"/>
          <w:b w:val="0"/>
          <w:sz w:val="18"/>
          <w:szCs w:val="18"/>
        </w:rPr>
        <w:t xml:space="preserve"> </w:t>
      </w:r>
      <w:r w:rsidRPr="00A55B35">
        <w:rPr>
          <w:rStyle w:val="Style13ptBold"/>
          <w:b w:val="0"/>
          <w:sz w:val="18"/>
          <w:szCs w:val="18"/>
        </w:rPr>
        <w:t>COMMON INTERESTS IN REGIONAL SECURITY, ECONOMIC DEVELOPMENT</w:t>
      </w:r>
      <w:r>
        <w:rPr>
          <w:rStyle w:val="Style13ptBold"/>
          <w:b w:val="0"/>
          <w:sz w:val="18"/>
          <w:szCs w:val="18"/>
        </w:rPr>
        <w:t xml:space="preserve"> </w:t>
      </w:r>
      <w:r w:rsidRPr="00A340CD">
        <w:rPr>
          <w:rStyle w:val="Emphasis"/>
          <w:highlight w:val="yellow"/>
        </w:rPr>
        <w:lastRenderedPageBreak/>
        <w:t>China and Russia share common interests</w:t>
      </w:r>
      <w:r w:rsidRPr="00A55B35">
        <w:rPr>
          <w:rStyle w:val="Style13ptBold"/>
          <w:b w:val="0"/>
          <w:sz w:val="18"/>
          <w:szCs w:val="18"/>
        </w:rPr>
        <w:t xml:space="preserve"> in maintaining regional security and economic development. After the United States put forward its Asia-Pacific rebalance strategy, </w:t>
      </w:r>
      <w:r w:rsidRPr="00A340CD">
        <w:rPr>
          <w:rStyle w:val="Emphasis"/>
          <w:highlight w:val="yellow"/>
        </w:rPr>
        <w:t>the two countries need to unite to ensure their security interests are not harmed</w:t>
      </w:r>
      <w:r w:rsidRPr="00A55B35">
        <w:rPr>
          <w:rStyle w:val="Style13ptBold"/>
          <w:b w:val="0"/>
          <w:sz w:val="18"/>
          <w:szCs w:val="18"/>
        </w:rPr>
        <w:t>, Li said.</w:t>
      </w:r>
      <w:r>
        <w:rPr>
          <w:rStyle w:val="Style13ptBold"/>
          <w:b w:val="0"/>
          <w:sz w:val="18"/>
          <w:szCs w:val="18"/>
        </w:rPr>
        <w:t xml:space="preserve"> </w:t>
      </w:r>
      <w:r w:rsidRPr="00A55B35">
        <w:rPr>
          <w:rStyle w:val="Style13ptBold"/>
          <w:b w:val="0"/>
          <w:sz w:val="18"/>
          <w:szCs w:val="18"/>
        </w:rPr>
        <w:t>They both face the arduous task of developing their economies and are quite complementary to each other as China offers a large market and capital while Russia has sustantial resources, Li added.</w:t>
      </w:r>
      <w:r>
        <w:rPr>
          <w:rStyle w:val="Style13ptBold"/>
          <w:b w:val="0"/>
          <w:sz w:val="18"/>
          <w:szCs w:val="18"/>
        </w:rPr>
        <w:t xml:space="preserve"> </w:t>
      </w:r>
      <w:r w:rsidRPr="00A55B35">
        <w:rPr>
          <w:rStyle w:val="Style13ptBold"/>
          <w:b w:val="0"/>
          <w:sz w:val="18"/>
          <w:szCs w:val="18"/>
        </w:rPr>
        <w:t>MUTUAL TRUST PROMOTES ALL-ROUND COOPERATION</w:t>
      </w:r>
      <w:r>
        <w:rPr>
          <w:rStyle w:val="Style13ptBold"/>
          <w:b w:val="0"/>
          <w:sz w:val="18"/>
          <w:szCs w:val="18"/>
        </w:rPr>
        <w:t xml:space="preserve"> </w:t>
      </w:r>
      <w:r w:rsidRPr="00A55B35">
        <w:rPr>
          <w:rStyle w:val="Style13ptBold"/>
          <w:b w:val="0"/>
          <w:sz w:val="18"/>
          <w:szCs w:val="18"/>
        </w:rPr>
        <w:t xml:space="preserve">As a result, </w:t>
      </w:r>
      <w:r w:rsidRPr="00A340CD">
        <w:rPr>
          <w:rStyle w:val="Emphasis"/>
          <w:highlight w:val="yellow"/>
        </w:rPr>
        <w:t>the two sides have both shown strong determination to develop cooperation</w:t>
      </w:r>
      <w:r w:rsidRPr="00A55B35">
        <w:rPr>
          <w:rStyle w:val="Style13ptBold"/>
          <w:b w:val="0"/>
          <w:sz w:val="18"/>
          <w:szCs w:val="18"/>
        </w:rPr>
        <w:t xml:space="preserve"> and "mutual trust has reached an unprecedented level," President Putin said in a recent interview with Xinhua. When elaborating </w:t>
      </w:r>
      <w:proofErr w:type="gramStart"/>
      <w:r w:rsidRPr="00A55B35">
        <w:rPr>
          <w:rStyle w:val="Style13ptBold"/>
          <w:b w:val="0"/>
          <w:sz w:val="18"/>
          <w:szCs w:val="18"/>
        </w:rPr>
        <w:t>" a</w:t>
      </w:r>
      <w:proofErr w:type="gramEnd"/>
      <w:r w:rsidRPr="00A55B35">
        <w:rPr>
          <w:rStyle w:val="Style13ptBold"/>
          <w:b w:val="0"/>
          <w:sz w:val="18"/>
          <w:szCs w:val="18"/>
        </w:rPr>
        <w:t xml:space="preserve"> comprehensive strategic partnership of coordination," Putin said the word "comprehensive" means that the two countries are cooperating in almost all vital areas, and "strategic" demonstrates the prime importance they are attaching to their relationship.</w:t>
      </w:r>
      <w:r>
        <w:rPr>
          <w:rStyle w:val="Style13ptBold"/>
          <w:b w:val="0"/>
          <w:sz w:val="18"/>
          <w:szCs w:val="18"/>
        </w:rPr>
        <w:t xml:space="preserve"> </w:t>
      </w:r>
      <w:r w:rsidRPr="00A55B35">
        <w:rPr>
          <w:rStyle w:val="Style13ptBold"/>
          <w:b w:val="0"/>
          <w:sz w:val="18"/>
          <w:szCs w:val="18"/>
        </w:rPr>
        <w:t xml:space="preserve">All-round cooperation has borne rich fruits in recent years. Sincere dialogues are being held to overcome differences and difficulties. Substantial actions have been taken to optimize and diversify bilateral trade structure. Cooperation in the fields of space and aviation, energy, infrastructure and others </w:t>
      </w:r>
      <w:proofErr w:type="gramStart"/>
      <w:r w:rsidRPr="00A55B35">
        <w:rPr>
          <w:rStyle w:val="Style13ptBold"/>
          <w:b w:val="0"/>
          <w:sz w:val="18"/>
          <w:szCs w:val="18"/>
        </w:rPr>
        <w:t>have</w:t>
      </w:r>
      <w:proofErr w:type="gramEnd"/>
      <w:r w:rsidRPr="00A55B35">
        <w:rPr>
          <w:rStyle w:val="Style13ptBold"/>
          <w:b w:val="0"/>
          <w:sz w:val="18"/>
          <w:szCs w:val="18"/>
        </w:rPr>
        <w:t xml:space="preserve"> resulted in large, successful projects in recent years, Li said.</w:t>
      </w:r>
      <w:r>
        <w:rPr>
          <w:rStyle w:val="Style13ptBold"/>
          <w:b w:val="0"/>
          <w:sz w:val="18"/>
          <w:szCs w:val="18"/>
        </w:rPr>
        <w:t xml:space="preserve"> </w:t>
      </w:r>
      <w:r w:rsidRPr="00A55B35">
        <w:rPr>
          <w:rStyle w:val="Style13ptBold"/>
          <w:b w:val="0"/>
          <w:sz w:val="18"/>
          <w:szCs w:val="18"/>
        </w:rPr>
        <w:t>Meanwhile, cultural activities such as the Chinese Year and the Russian Year are held in the two countries alternately and help promote mutual trust between the two peoples, he said.</w:t>
      </w:r>
      <w:r>
        <w:rPr>
          <w:rStyle w:val="Style13ptBold"/>
          <w:b w:val="0"/>
          <w:sz w:val="18"/>
          <w:szCs w:val="18"/>
        </w:rPr>
        <w:t xml:space="preserve"> </w:t>
      </w:r>
      <w:r w:rsidRPr="00A55B35">
        <w:rPr>
          <w:rStyle w:val="Style13ptBold"/>
          <w:b w:val="0"/>
          <w:sz w:val="18"/>
          <w:szCs w:val="18"/>
        </w:rPr>
        <w:t>COOPERATION IN REGIONAL, INTERNATIONAL AFFAIRS</w:t>
      </w:r>
      <w:r>
        <w:rPr>
          <w:rStyle w:val="Style13ptBold"/>
          <w:b w:val="0"/>
          <w:sz w:val="18"/>
          <w:szCs w:val="18"/>
        </w:rPr>
        <w:t xml:space="preserve"> </w:t>
      </w:r>
      <w:r w:rsidRPr="00A340CD">
        <w:rPr>
          <w:rStyle w:val="Emphasis"/>
          <w:highlight w:val="yellow"/>
        </w:rPr>
        <w:t>Li also noticed the increasingly strong cooperation between China and Russia in regional and international affairs.</w:t>
      </w:r>
      <w:r w:rsidRPr="00487DB9">
        <w:rPr>
          <w:rStyle w:val="Emphasis"/>
        </w:rPr>
        <w:t xml:space="preserve"> </w:t>
      </w:r>
      <w:r w:rsidRPr="00A55B35">
        <w:rPr>
          <w:rStyle w:val="Style13ptBold"/>
          <w:b w:val="0"/>
          <w:sz w:val="18"/>
          <w:szCs w:val="18"/>
        </w:rPr>
        <w:t>The two countries have enjoyed good coordination and cooperation on all major international and regional matters including the reform of the United Nations Security Council, climate change, the crisis in Syria and others, he said. As Putin said, "we see each other as close allies, so of course we always listen to each other, by this I mean we keep in mind each other's interests."</w:t>
      </w:r>
      <w:r>
        <w:rPr>
          <w:rStyle w:val="Style13ptBold"/>
          <w:b w:val="0"/>
          <w:sz w:val="18"/>
          <w:szCs w:val="18"/>
        </w:rPr>
        <w:t xml:space="preserve"> </w:t>
      </w:r>
      <w:r w:rsidRPr="00A55B35">
        <w:rPr>
          <w:rStyle w:val="Style13ptBold"/>
          <w:b w:val="0"/>
          <w:sz w:val="18"/>
          <w:szCs w:val="18"/>
        </w:rPr>
        <w:t>MUTUAL RESPECT HELPS OVERCOME DIFFERENCES</w:t>
      </w:r>
      <w:r>
        <w:rPr>
          <w:rStyle w:val="Style13ptBold"/>
          <w:b w:val="0"/>
          <w:sz w:val="18"/>
          <w:szCs w:val="18"/>
        </w:rPr>
        <w:t xml:space="preserve"> </w:t>
      </w:r>
      <w:r w:rsidRPr="00A55B35">
        <w:rPr>
          <w:rStyle w:val="Style13ptBold"/>
          <w:b w:val="0"/>
          <w:sz w:val="18"/>
          <w:szCs w:val="18"/>
        </w:rPr>
        <w:t>The two countries have also shown great respect for each other, which helps them to overcome differences, said Wang Yiwei, a professor from School of International Studies of China's Renmin University.</w:t>
      </w:r>
      <w:r>
        <w:rPr>
          <w:rStyle w:val="Style13ptBold"/>
          <w:b w:val="0"/>
          <w:sz w:val="18"/>
          <w:szCs w:val="18"/>
        </w:rPr>
        <w:t xml:space="preserve"> </w:t>
      </w:r>
      <w:r w:rsidRPr="00A55B35">
        <w:rPr>
          <w:rStyle w:val="Style13ptBold"/>
          <w:b w:val="0"/>
          <w:sz w:val="18"/>
          <w:szCs w:val="18"/>
        </w:rPr>
        <w:t>On the development and enlargement of the Shanghai Cooperation Organization (SCO) and on the alignment of the Eurasian Economic Union (EEU) with the Belt and Road Initiative, the two countries have shown respect for each others' opinions and have always carried out frank and friendly negotiations.</w:t>
      </w:r>
      <w:r>
        <w:rPr>
          <w:rStyle w:val="Style13ptBold"/>
          <w:b w:val="0"/>
          <w:sz w:val="18"/>
          <w:szCs w:val="18"/>
        </w:rPr>
        <w:t xml:space="preserve"> </w:t>
      </w:r>
      <w:r w:rsidRPr="00A55B35">
        <w:rPr>
          <w:rStyle w:val="Style13ptBold"/>
          <w:b w:val="0"/>
          <w:sz w:val="18"/>
          <w:szCs w:val="18"/>
        </w:rPr>
        <w:t>The comprehensive strategic partnership of coordination between China and Russia has now become a model of the relationship between major powers. President Putin's upcoming visit to China shows that he attaches great importance to bilateral ties, Wang said.</w:t>
      </w:r>
      <w:r>
        <w:rPr>
          <w:rStyle w:val="Style13ptBold"/>
          <w:b w:val="0"/>
          <w:sz w:val="18"/>
          <w:szCs w:val="18"/>
        </w:rPr>
        <w:t xml:space="preserve"> </w:t>
      </w:r>
      <w:r w:rsidRPr="00A340CD">
        <w:rPr>
          <w:rStyle w:val="Emphasis"/>
          <w:highlight w:val="yellow"/>
        </w:rPr>
        <w:t>Mutual trust between China and Russia has now reached an unprecedented level</w:t>
      </w:r>
      <w:r w:rsidRPr="00A55B35">
        <w:rPr>
          <w:rStyle w:val="Style13ptBold"/>
          <w:b w:val="0"/>
          <w:sz w:val="18"/>
          <w:szCs w:val="18"/>
        </w:rPr>
        <w:t xml:space="preserve"> and this is reflected in politics, economy, culture, investment, public opinion, people's mentality and other areas. They also trust in each other's countries' social systems.</w:t>
      </w:r>
      <w:r>
        <w:rPr>
          <w:rStyle w:val="Style13ptBold"/>
          <w:b w:val="0"/>
          <w:sz w:val="18"/>
          <w:szCs w:val="18"/>
        </w:rPr>
        <w:t xml:space="preserve"> </w:t>
      </w:r>
      <w:r w:rsidRPr="00A55B35">
        <w:rPr>
          <w:rStyle w:val="Style13ptBold"/>
          <w:b w:val="0"/>
          <w:sz w:val="18"/>
          <w:szCs w:val="18"/>
        </w:rPr>
        <w:t>In global affairs, the two countries cooperate as comprehensive strategic partners. These all provide a solid foundation for furthering bilateral ties, said He Maochun, director of the Research Center for Economic Diplomacy Studies at Tsinghua University.</w:t>
      </w:r>
    </w:p>
    <w:p w14:paraId="249CFD2F" w14:textId="77777777" w:rsidR="003057BF" w:rsidRDefault="003057BF" w:rsidP="003057BF">
      <w:pPr>
        <w:pStyle w:val="Heading4"/>
        <w:rPr>
          <w:rStyle w:val="Style13ptBold"/>
          <w:b/>
        </w:rPr>
      </w:pPr>
      <w:r>
        <w:rPr>
          <w:rStyle w:val="Style13ptBold"/>
          <w:b/>
        </w:rPr>
        <w:t>Strong cooperation across the board – security, trade, and energy</w:t>
      </w:r>
    </w:p>
    <w:p w14:paraId="35A9BD21" w14:textId="77777777" w:rsidR="003057BF" w:rsidRDefault="003057BF" w:rsidP="003057BF">
      <w:pPr>
        <w:rPr>
          <w:rStyle w:val="Style13ptBold"/>
          <w:b w:val="0"/>
          <w:sz w:val="18"/>
          <w:szCs w:val="18"/>
        </w:rPr>
      </w:pPr>
      <w:r>
        <w:rPr>
          <w:rStyle w:val="Style13ptBold"/>
        </w:rPr>
        <w:t xml:space="preserve">Sputnik 16 </w:t>
      </w:r>
      <w:r>
        <w:rPr>
          <w:rStyle w:val="Style13ptBold"/>
          <w:b w:val="0"/>
          <w:sz w:val="18"/>
          <w:szCs w:val="18"/>
        </w:rPr>
        <w:t>(international news agency, 6/25/16, “</w:t>
      </w:r>
      <w:r w:rsidRPr="00340EF7">
        <w:rPr>
          <w:rStyle w:val="Style13ptBold"/>
          <w:b w:val="0"/>
          <w:sz w:val="18"/>
          <w:szCs w:val="18"/>
        </w:rPr>
        <w:t>Russia, China Closely Cooperate on Security</w:t>
      </w:r>
      <w:r>
        <w:rPr>
          <w:rStyle w:val="Style13ptBold"/>
          <w:b w:val="0"/>
          <w:sz w:val="18"/>
          <w:szCs w:val="18"/>
        </w:rPr>
        <w:t xml:space="preserve">”, </w:t>
      </w:r>
      <w:hyperlink r:id="rId14" w:history="1">
        <w:r w:rsidRPr="00071761">
          <w:rPr>
            <w:rStyle w:val="Hyperlink"/>
            <w:sz w:val="18"/>
            <w:szCs w:val="18"/>
          </w:rPr>
          <w:t>http://sputniknews.com/world/20160625/1041952799/russia-china-policy-cooperation.html)</w:t>
        </w:r>
      </w:hyperlink>
    </w:p>
    <w:p w14:paraId="61F58FDD" w14:textId="0B265418" w:rsidR="003057BF" w:rsidRDefault="003057BF" w:rsidP="002C1DEE">
      <w:pPr>
        <w:rPr>
          <w:rStyle w:val="Style13ptBold"/>
          <w:b w:val="0"/>
          <w:sz w:val="18"/>
          <w:szCs w:val="18"/>
        </w:rPr>
      </w:pPr>
      <w:r w:rsidRPr="00340EF7">
        <w:rPr>
          <w:rStyle w:val="Style13ptBold"/>
          <w:b w:val="0"/>
          <w:sz w:val="18"/>
          <w:szCs w:val="18"/>
        </w:rPr>
        <w:t>"</w:t>
      </w:r>
      <w:r w:rsidRPr="00A340CD">
        <w:rPr>
          <w:rStyle w:val="Emphasis"/>
          <w:highlight w:val="yellow"/>
        </w:rPr>
        <w:t>Russia and China cooperate closely in the fields of foreign policy and security</w:t>
      </w:r>
      <w:r w:rsidRPr="00340EF7">
        <w:rPr>
          <w:rStyle w:val="Style13ptBold"/>
          <w:b w:val="0"/>
          <w:sz w:val="18"/>
          <w:szCs w:val="18"/>
        </w:rPr>
        <w:t xml:space="preserve">. We have a common approach to a wide range of global and regional issues. The </w:t>
      </w:r>
      <w:r w:rsidRPr="00A340CD">
        <w:rPr>
          <w:rStyle w:val="Emphasis"/>
          <w:highlight w:val="yellow"/>
        </w:rPr>
        <w:t>coordination of law enforcement agencies has been strengthening,</w:t>
      </w:r>
      <w:r w:rsidRPr="00340EF7">
        <w:rPr>
          <w:rStyle w:val="Style13ptBold"/>
          <w:b w:val="0"/>
          <w:sz w:val="18"/>
          <w:szCs w:val="18"/>
        </w:rPr>
        <w:t xml:space="preserve"> including in countering the main threat — terrorism," Putin said.</w:t>
      </w:r>
      <w:r>
        <w:rPr>
          <w:rStyle w:val="Style13ptBold"/>
          <w:b w:val="0"/>
          <w:sz w:val="18"/>
          <w:szCs w:val="18"/>
        </w:rPr>
        <w:t xml:space="preserve"> </w:t>
      </w:r>
      <w:r w:rsidRPr="00340EF7">
        <w:rPr>
          <w:rStyle w:val="Style13ptBold"/>
          <w:b w:val="0"/>
          <w:sz w:val="18"/>
          <w:szCs w:val="18"/>
        </w:rPr>
        <w:t>The Russian president also stressed that the agreement became a guideline in the bilateral work of the states.</w:t>
      </w:r>
      <w:r>
        <w:rPr>
          <w:rStyle w:val="Style13ptBold"/>
          <w:b w:val="0"/>
          <w:sz w:val="18"/>
          <w:szCs w:val="18"/>
        </w:rPr>
        <w:t xml:space="preserve"> </w:t>
      </w:r>
      <w:r w:rsidRPr="00340EF7">
        <w:rPr>
          <w:rStyle w:val="Style13ptBold"/>
          <w:b w:val="0"/>
          <w:sz w:val="18"/>
          <w:szCs w:val="18"/>
        </w:rPr>
        <w:t>"</w:t>
      </w:r>
      <w:r w:rsidRPr="00A340CD">
        <w:rPr>
          <w:rStyle w:val="Emphasis"/>
          <w:highlight w:val="yellow"/>
        </w:rPr>
        <w:t>We have managed to establish stable trade and economic ties, to create a strategic energy alliance.</w:t>
      </w:r>
      <w:r w:rsidRPr="00340EF7">
        <w:rPr>
          <w:rStyle w:val="Style13ptBold"/>
          <w:b w:val="0"/>
          <w:sz w:val="18"/>
          <w:szCs w:val="18"/>
        </w:rPr>
        <w:t xml:space="preserve"> We are expanding the financial and investment cooperation, boosting cooperation in the field of innovation and high technologies," </w:t>
      </w:r>
      <w:r w:rsidRPr="00A340CD">
        <w:rPr>
          <w:rStyle w:val="Emphasis"/>
          <w:highlight w:val="yellow"/>
        </w:rPr>
        <w:t>Putin added. T</w:t>
      </w:r>
      <w:r w:rsidRPr="00340EF7">
        <w:rPr>
          <w:rStyle w:val="Style13ptBold"/>
          <w:b w:val="0"/>
          <w:sz w:val="18"/>
          <w:szCs w:val="18"/>
        </w:rPr>
        <w:t>he Russian governmental delegation headed by President Vladimir Putin is currently on the official visit to China.</w:t>
      </w:r>
    </w:p>
    <w:p w14:paraId="1B15118E" w14:textId="68B1F8D3" w:rsidR="003057BF" w:rsidRDefault="003057BF" w:rsidP="003057BF">
      <w:pPr>
        <w:pStyle w:val="Heading4"/>
        <w:rPr>
          <w:rStyle w:val="Style13ptBold"/>
          <w:b/>
        </w:rPr>
      </w:pPr>
      <w:r>
        <w:rPr>
          <w:rStyle w:val="Style13ptBold"/>
          <w:b/>
        </w:rPr>
        <w:t xml:space="preserve">Russia-China relations up – close cooperation </w:t>
      </w:r>
    </w:p>
    <w:p w14:paraId="124F2FB5" w14:textId="77777777" w:rsidR="003057BF" w:rsidRDefault="003057BF" w:rsidP="003057BF">
      <w:pPr>
        <w:rPr>
          <w:rStyle w:val="Style13ptBold"/>
          <w:b w:val="0"/>
          <w:sz w:val="18"/>
          <w:szCs w:val="18"/>
        </w:rPr>
      </w:pPr>
      <w:r>
        <w:rPr>
          <w:rStyle w:val="Style13ptBold"/>
        </w:rPr>
        <w:t xml:space="preserve">Hazir 16 </w:t>
      </w:r>
      <w:r>
        <w:rPr>
          <w:rStyle w:val="Style13ptBold"/>
          <w:b w:val="0"/>
          <w:sz w:val="18"/>
          <w:szCs w:val="18"/>
        </w:rPr>
        <w:t>(Jalles, freelance columnist, 6/30/16, “</w:t>
      </w:r>
      <w:r w:rsidRPr="00E8747F">
        <w:rPr>
          <w:rStyle w:val="Style13ptBold"/>
          <w:b w:val="0"/>
          <w:sz w:val="18"/>
          <w:szCs w:val="18"/>
        </w:rPr>
        <w:t>Brexit and Beijing bear-hugs</w:t>
      </w:r>
      <w:r>
        <w:rPr>
          <w:rStyle w:val="Style13ptBold"/>
          <w:b w:val="0"/>
          <w:sz w:val="18"/>
          <w:szCs w:val="18"/>
        </w:rPr>
        <w:t xml:space="preserve">”, </w:t>
      </w:r>
      <w:hyperlink r:id="rId15" w:history="1">
        <w:r w:rsidRPr="00071761">
          <w:rPr>
            <w:rStyle w:val="Hyperlink"/>
            <w:sz w:val="18"/>
            <w:szCs w:val="18"/>
          </w:rPr>
          <w:t>http://nation.com.pk/columns/30-Jun-2016/brexit-and-beijing-bear-hugs)</w:t>
        </w:r>
      </w:hyperlink>
    </w:p>
    <w:p w14:paraId="147D0427" w14:textId="1E9D7899" w:rsidR="003057BF" w:rsidRDefault="003057BF" w:rsidP="002C1DEE">
      <w:pPr>
        <w:rPr>
          <w:rStyle w:val="Style13ptBold"/>
          <w:b w:val="0"/>
          <w:sz w:val="18"/>
          <w:szCs w:val="18"/>
        </w:rPr>
      </w:pPr>
      <w:r w:rsidRPr="00E8747F">
        <w:rPr>
          <w:rStyle w:val="Style13ptBold"/>
          <w:b w:val="0"/>
          <w:sz w:val="18"/>
          <w:szCs w:val="18"/>
        </w:rPr>
        <w:lastRenderedPageBreak/>
        <w:t>So excited was our national media about the Brexit drama that it forgot to tell us anything about the momentous Putin-Xi huddle in Beijing happening around the same time. By the look of things</w:t>
      </w:r>
      <w:r w:rsidRPr="00A340CD">
        <w:rPr>
          <w:rStyle w:val="Emphasis"/>
          <w:highlight w:val="yellow"/>
        </w:rPr>
        <w:t>, the progressively deepening China-Russia friendship has taken another significant leap which will have far-reaching consequences</w:t>
      </w:r>
      <w:r w:rsidRPr="00E8747F">
        <w:rPr>
          <w:rStyle w:val="Style13ptBold"/>
          <w:b w:val="0"/>
          <w:sz w:val="18"/>
          <w:szCs w:val="18"/>
        </w:rPr>
        <w:t xml:space="preserve"> for our region and the world. Most of our national dailies had nothing to tell us about it though. Not even on their pages for international news.</w:t>
      </w:r>
      <w:r>
        <w:rPr>
          <w:rStyle w:val="Style13ptBold"/>
          <w:b w:val="0"/>
          <w:sz w:val="18"/>
          <w:szCs w:val="18"/>
        </w:rPr>
        <w:t xml:space="preserve"> </w:t>
      </w:r>
      <w:r w:rsidRPr="00E8747F">
        <w:rPr>
          <w:rStyle w:val="Style13ptBold"/>
          <w:b w:val="0"/>
          <w:sz w:val="18"/>
          <w:szCs w:val="18"/>
        </w:rPr>
        <w:t>Out of the four English-language Pakistani dailies that I read, only one carried a report about Putin’s Beijing visit; that too by AFP and tucked away on its International page. Even in this day and age when the world is clearly divided, our national media is exclusively fixated upon one-sided western news sources. There’s no attempt to bring in the perspective from Beijing or Moscow. Not a word from Tass or Xinhua, even when it is about a meeting between leaders of their countries.</w:t>
      </w:r>
      <w:r>
        <w:rPr>
          <w:rStyle w:val="Style13ptBold"/>
          <w:b w:val="0"/>
          <w:sz w:val="18"/>
          <w:szCs w:val="18"/>
        </w:rPr>
        <w:t xml:space="preserve"> </w:t>
      </w:r>
      <w:r w:rsidRPr="00E8747F">
        <w:rPr>
          <w:rStyle w:val="Style13ptBold"/>
          <w:b w:val="0"/>
          <w:sz w:val="18"/>
          <w:szCs w:val="18"/>
        </w:rPr>
        <w:t>Even as the biases and downright lies propagated by the bibles of western mainstream media become more and more glaring each passing day, there’s no attempt by our media to present the other side. Can they not hear the powerful and coherent voice of resistance against the US-led world order rising in unison from Moscow and Beijing? What do they have to gain by filtering out this song of hope for Pakistan? Do they think that it would go away if they ignore it? That is not happening.</w:t>
      </w:r>
      <w:r>
        <w:rPr>
          <w:rStyle w:val="Style13ptBold"/>
          <w:b w:val="0"/>
          <w:sz w:val="18"/>
          <w:szCs w:val="18"/>
        </w:rPr>
        <w:t xml:space="preserve"> </w:t>
      </w:r>
      <w:r w:rsidRPr="00A340CD">
        <w:rPr>
          <w:rStyle w:val="Emphasis"/>
          <w:highlight w:val="yellow"/>
        </w:rPr>
        <w:t>The China-Russia friendship is here to stay</w:t>
      </w:r>
      <w:r w:rsidRPr="00E8747F">
        <w:rPr>
          <w:rStyle w:val="Style13ptBold"/>
          <w:b w:val="0"/>
          <w:sz w:val="18"/>
          <w:szCs w:val="18"/>
        </w:rPr>
        <w:t>. In fact</w:t>
      </w:r>
      <w:r w:rsidRPr="00A340CD">
        <w:rPr>
          <w:rStyle w:val="Emphasis"/>
          <w:highlight w:val="yellow"/>
        </w:rPr>
        <w:t>, the only way it could go is up</w:t>
      </w:r>
      <w:r w:rsidRPr="00E8747F">
        <w:rPr>
          <w:rStyle w:val="Style13ptBold"/>
          <w:b w:val="0"/>
          <w:sz w:val="18"/>
          <w:szCs w:val="18"/>
        </w:rPr>
        <w:t>. This much was written on the wall even before last week’s meeting between President Xi and President Putin in Beijing. The meeting just put things in higher gear. The joint statement on strengthening strategic global stability signed by the two leaders indicates that they are ready for a more closely coordinated and assertive role in world affairs.</w:t>
      </w:r>
      <w:r>
        <w:rPr>
          <w:rStyle w:val="Style13ptBold"/>
          <w:b w:val="0"/>
          <w:sz w:val="18"/>
          <w:szCs w:val="18"/>
        </w:rPr>
        <w:t xml:space="preserve"> </w:t>
      </w:r>
      <w:r w:rsidRPr="00E8747F">
        <w:rPr>
          <w:rStyle w:val="Style13ptBold"/>
          <w:b w:val="0"/>
          <w:sz w:val="18"/>
          <w:szCs w:val="18"/>
        </w:rPr>
        <w:t>According to President Putin: “This document legally recorded the strategic partnership between Russia and China, relations of a new type, based on mutual respect, friendship and consideration of each other’s interests, a partnership which not only serves the fundamental interests of our peoples and the task of long-term development of the two states, but also serves as an important factor in global and regional security and stability”. I especially like the bit about legally recording it.</w:t>
      </w:r>
      <w:r>
        <w:rPr>
          <w:rStyle w:val="Style13ptBold"/>
          <w:b w:val="0"/>
          <w:sz w:val="18"/>
          <w:szCs w:val="18"/>
        </w:rPr>
        <w:t xml:space="preserve"> </w:t>
      </w:r>
      <w:r w:rsidRPr="00E8747F">
        <w:rPr>
          <w:rStyle w:val="Style13ptBold"/>
          <w:b w:val="0"/>
          <w:sz w:val="18"/>
          <w:szCs w:val="18"/>
        </w:rPr>
        <w:t xml:space="preserve">So why do you think </w:t>
      </w:r>
      <w:r w:rsidRPr="00A340CD">
        <w:rPr>
          <w:rStyle w:val="Emphasis"/>
          <w:highlight w:val="yellow"/>
        </w:rPr>
        <w:t>China and Russia</w:t>
      </w:r>
      <w:r w:rsidRPr="00E8747F">
        <w:rPr>
          <w:rStyle w:val="Style13ptBold"/>
          <w:b w:val="0"/>
          <w:sz w:val="18"/>
          <w:szCs w:val="18"/>
        </w:rPr>
        <w:t xml:space="preserve"> decided to record their partnership on strategic global security at this point in time? Is it because they </w:t>
      </w:r>
      <w:r w:rsidRPr="00A340CD">
        <w:rPr>
          <w:rStyle w:val="Emphasis"/>
          <w:highlight w:val="yellow"/>
        </w:rPr>
        <w:t>are now confident about the solid foundations</w:t>
      </w:r>
      <w:r w:rsidRPr="00E8747F">
        <w:rPr>
          <w:rStyle w:val="Style13ptBold"/>
          <w:b w:val="0"/>
          <w:sz w:val="18"/>
          <w:szCs w:val="18"/>
        </w:rPr>
        <w:t xml:space="preserve"> of mutual trust, multi-faceted cooperation and institutional coordination that </w:t>
      </w:r>
      <w:r w:rsidRPr="00A340CD">
        <w:rPr>
          <w:rStyle w:val="Emphasis"/>
          <w:highlight w:val="yellow"/>
        </w:rPr>
        <w:t>they have built</w:t>
      </w:r>
      <w:r w:rsidRPr="00E8747F">
        <w:rPr>
          <w:rStyle w:val="Style13ptBold"/>
          <w:b w:val="0"/>
          <w:sz w:val="18"/>
          <w:szCs w:val="18"/>
        </w:rPr>
        <w:t xml:space="preserve"> bit by bit </w:t>
      </w:r>
      <w:r w:rsidRPr="00A340CD">
        <w:rPr>
          <w:rStyle w:val="Emphasis"/>
          <w:highlight w:val="yellow"/>
        </w:rPr>
        <w:t>between them</w:t>
      </w:r>
      <w:r w:rsidRPr="00E8747F">
        <w:rPr>
          <w:rStyle w:val="Style13ptBold"/>
          <w:b w:val="0"/>
          <w:sz w:val="18"/>
          <w:szCs w:val="18"/>
        </w:rPr>
        <w:t>, confident enough to go out and act as one in the international arena? Or is it the fast-changing global scenario that has motivated them to closer joint action? Maybe, it’s a bit of both.</w:t>
      </w:r>
      <w:r>
        <w:rPr>
          <w:rStyle w:val="Style13ptBold"/>
          <w:b w:val="0"/>
          <w:sz w:val="18"/>
          <w:szCs w:val="18"/>
        </w:rPr>
        <w:t xml:space="preserve"> </w:t>
      </w:r>
      <w:r w:rsidRPr="00E8747F">
        <w:rPr>
          <w:rStyle w:val="Style13ptBold"/>
          <w:b w:val="0"/>
          <w:sz w:val="18"/>
          <w:szCs w:val="18"/>
        </w:rPr>
        <w:t>Due to the vision of a multipolar world that the two countries share and due to sincere diplomacy and effective coordination between them, China and Russia have similar stances on regional and world affairs already. The joint statement heralds a new phase of their friendship, taking it a notch higher. They are now ready to step together into the international arena, to expand multipolar win-win cooperation and to act collectively against forces of instability and lawlessness. We in Pakistan should thank God for that.</w:t>
      </w:r>
      <w:r>
        <w:rPr>
          <w:rStyle w:val="Style13ptBold"/>
          <w:b w:val="0"/>
          <w:sz w:val="18"/>
          <w:szCs w:val="18"/>
        </w:rPr>
        <w:t xml:space="preserve"> </w:t>
      </w:r>
      <w:r w:rsidRPr="00E8747F">
        <w:rPr>
          <w:rStyle w:val="Style13ptBold"/>
          <w:b w:val="0"/>
          <w:sz w:val="18"/>
          <w:szCs w:val="18"/>
        </w:rPr>
        <w:t xml:space="preserve">After all, don’t we know a thing or two about such forces? Weren’t we on the brink of becoming another Afghanistan or Syria? Aren’t we still fighting the remnants of the same forces of instability and lawlessness unleashed upon societies around the world by the US-led </w:t>
      </w:r>
      <w:proofErr w:type="gramStart"/>
      <w:r w:rsidRPr="00E8747F">
        <w:rPr>
          <w:rStyle w:val="Style13ptBold"/>
          <w:b w:val="0"/>
          <w:sz w:val="18"/>
          <w:szCs w:val="18"/>
        </w:rPr>
        <w:t>empire</w:t>
      </w:r>
      <w:proofErr w:type="gramEnd"/>
      <w:r w:rsidRPr="00E8747F">
        <w:rPr>
          <w:rStyle w:val="Style13ptBold"/>
          <w:b w:val="0"/>
          <w:sz w:val="18"/>
          <w:szCs w:val="18"/>
        </w:rPr>
        <w:t>? After all, we know quite a few things about barbaric drones and militant proxies, toys and tools of the lawless empire. Let’s not mistake it: China and Russia are fighting our war.</w:t>
      </w:r>
      <w:r>
        <w:rPr>
          <w:rStyle w:val="Style13ptBold"/>
          <w:b w:val="0"/>
          <w:sz w:val="18"/>
          <w:szCs w:val="18"/>
        </w:rPr>
        <w:t xml:space="preserve"> </w:t>
      </w:r>
      <w:r w:rsidRPr="00E8747F">
        <w:rPr>
          <w:rStyle w:val="Style13ptBold"/>
          <w:b w:val="0"/>
          <w:sz w:val="18"/>
          <w:szCs w:val="18"/>
        </w:rPr>
        <w:t xml:space="preserve">They might be diplomatic about it but let’s not mistake it even for one moment, when the </w:t>
      </w:r>
      <w:r w:rsidRPr="00A340CD">
        <w:rPr>
          <w:rStyle w:val="Emphasis"/>
          <w:highlight w:val="yellow"/>
        </w:rPr>
        <w:t xml:space="preserve">leaders of Russia and China talk about strengthening global and regional security and </w:t>
      </w:r>
      <w:proofErr w:type="gramStart"/>
      <w:r w:rsidRPr="00A340CD">
        <w:rPr>
          <w:rStyle w:val="Emphasis"/>
          <w:highlight w:val="yellow"/>
        </w:rPr>
        <w:t>stability</w:t>
      </w:r>
      <w:r w:rsidRPr="00E8747F">
        <w:rPr>
          <w:rStyle w:val="Style13ptBold"/>
          <w:b w:val="0"/>
          <w:sz w:val="18"/>
          <w:szCs w:val="18"/>
        </w:rPr>
        <w:t>,</w:t>
      </w:r>
      <w:proofErr w:type="gramEnd"/>
      <w:r w:rsidRPr="00E8747F">
        <w:rPr>
          <w:rStyle w:val="Style13ptBold"/>
          <w:b w:val="0"/>
          <w:sz w:val="18"/>
          <w:szCs w:val="18"/>
        </w:rPr>
        <w:t xml:space="preserve"> it is a direct challenge to the lawless adventures of the US cabal, to what it is doing in Syria, Afghanistan, in so many places all over the globe. Besides, they are learning fast about the absolute deviousness of the US diplomacy and the futility of any well-meaning dialogue with it. The statement indicates that </w:t>
      </w:r>
      <w:r w:rsidRPr="00A340CD">
        <w:rPr>
          <w:rStyle w:val="Emphasis"/>
          <w:highlight w:val="yellow"/>
        </w:rPr>
        <w:t>they are resolved to deal with it together.</w:t>
      </w:r>
      <w:r>
        <w:rPr>
          <w:rStyle w:val="Style13ptBold"/>
          <w:b w:val="0"/>
          <w:sz w:val="18"/>
          <w:szCs w:val="18"/>
        </w:rPr>
        <w:t xml:space="preserve"> </w:t>
      </w:r>
      <w:r w:rsidRPr="00E8747F">
        <w:rPr>
          <w:rStyle w:val="Style13ptBold"/>
          <w:b w:val="0"/>
          <w:sz w:val="18"/>
          <w:szCs w:val="18"/>
        </w:rPr>
        <w:t>Of course, it helps that China-Russia friendship is on the right side of history. The world is ripe for change, to break free from the debilitating tyranny of the US-led empire and the global world order that it would like to impose on every country on the planet, bringing ‘democracy and freedom’ through armed interventions, terrorists proxies and donor-driven colour revolutions where necessary, killing innocent civilians, robbing resources and controlling territories in the process. History is ready to move on, and China-Russia friendship is helping it do just that.</w:t>
      </w:r>
      <w:r>
        <w:rPr>
          <w:rStyle w:val="Style13ptBold"/>
          <w:b w:val="0"/>
          <w:sz w:val="18"/>
          <w:szCs w:val="18"/>
        </w:rPr>
        <w:t xml:space="preserve"> </w:t>
      </w:r>
      <w:r w:rsidRPr="00E8747F">
        <w:rPr>
          <w:rStyle w:val="Style13ptBold"/>
          <w:b w:val="0"/>
          <w:sz w:val="18"/>
          <w:szCs w:val="18"/>
        </w:rPr>
        <w:t>Even our Special Assistant to the Prime Minister on Foreign Affairs has finally woken up to note that ‘the rise of the United States as a sole superpower resulted in disappointment and hopelessness’. That’s not all. He went on to say that Russia was an important global power and that Pakistan was enhancing defence and trade ties with Moscow. Other foreign policy officials have started making the right noises as well. The meeting at the GHQ was not a waste of time after all.</w:t>
      </w:r>
      <w:r>
        <w:rPr>
          <w:rStyle w:val="Style13ptBold"/>
          <w:b w:val="0"/>
          <w:sz w:val="18"/>
          <w:szCs w:val="18"/>
        </w:rPr>
        <w:t xml:space="preserve"> </w:t>
      </w:r>
      <w:r w:rsidRPr="00E8747F">
        <w:rPr>
          <w:rStyle w:val="Style13ptBold"/>
          <w:b w:val="0"/>
          <w:sz w:val="18"/>
          <w:szCs w:val="18"/>
        </w:rPr>
        <w:t xml:space="preserve">This is not enough though. Months after sanctions against Iran were </w:t>
      </w:r>
      <w:proofErr w:type="gramStart"/>
      <w:r w:rsidRPr="00E8747F">
        <w:rPr>
          <w:rStyle w:val="Style13ptBold"/>
          <w:b w:val="0"/>
          <w:sz w:val="18"/>
          <w:szCs w:val="18"/>
        </w:rPr>
        <w:t>lifted,</w:t>
      </w:r>
      <w:proofErr w:type="gramEnd"/>
      <w:r w:rsidRPr="00E8747F">
        <w:rPr>
          <w:rStyle w:val="Style13ptBold"/>
          <w:b w:val="0"/>
          <w:sz w:val="18"/>
          <w:szCs w:val="18"/>
        </w:rPr>
        <w:t xml:space="preserve"> the government is still not ready to trade with it. There must be clarity on our part about where our priorities lie and that they entail a distancing from the US cabal. We don’t have to wait for the formality of becoming a full member of the SCO to enhance multifaceted cooperation with Russia and Central Asian countries. The government might not like it but an apex committee for CPEC should be formed to </w:t>
      </w:r>
      <w:r w:rsidRPr="00E8747F">
        <w:rPr>
          <w:rStyle w:val="Style13ptBold"/>
          <w:b w:val="0"/>
          <w:sz w:val="18"/>
          <w:szCs w:val="18"/>
        </w:rPr>
        <w:lastRenderedPageBreak/>
        <w:t xml:space="preserve">expedite its completion and save it from corruption and controversy. A new world beckons </w:t>
      </w:r>
      <w:r>
        <w:rPr>
          <w:rStyle w:val="Style13ptBold"/>
          <w:b w:val="0"/>
          <w:sz w:val="18"/>
          <w:szCs w:val="18"/>
        </w:rPr>
        <w:t>and we’d be silly to ignore it.</w:t>
      </w:r>
    </w:p>
    <w:p w14:paraId="6D80A97E" w14:textId="4FA5DD4C" w:rsidR="002C1DEE" w:rsidRDefault="002C1DEE" w:rsidP="002C1DEE">
      <w:pPr>
        <w:pStyle w:val="Heading4"/>
        <w:rPr>
          <w:rStyle w:val="Style13ptBold"/>
          <w:b/>
        </w:rPr>
      </w:pPr>
      <w:r>
        <w:rPr>
          <w:rStyle w:val="Style13ptBold"/>
          <w:b/>
        </w:rPr>
        <w:t>China and Russian ties will increase</w:t>
      </w:r>
      <w:r w:rsidR="002A1558">
        <w:rPr>
          <w:rStyle w:val="Style13ptBold"/>
          <w:b/>
        </w:rPr>
        <w:t xml:space="preserve"> – strategic and political cooperation</w:t>
      </w:r>
    </w:p>
    <w:p w14:paraId="7BF32A46" w14:textId="77777777" w:rsidR="002C1DEE" w:rsidRDefault="002C1DEE" w:rsidP="002C1DEE">
      <w:pPr>
        <w:rPr>
          <w:rStyle w:val="Style13ptBold"/>
          <w:b w:val="0"/>
          <w:sz w:val="18"/>
          <w:szCs w:val="18"/>
        </w:rPr>
      </w:pPr>
      <w:r>
        <w:rPr>
          <w:rStyle w:val="Style13ptBold"/>
        </w:rPr>
        <w:t xml:space="preserve">The Star 16 </w:t>
      </w:r>
      <w:r>
        <w:rPr>
          <w:rStyle w:val="Style13ptBold"/>
          <w:b w:val="0"/>
          <w:sz w:val="18"/>
          <w:szCs w:val="18"/>
        </w:rPr>
        <w:t>(News, 6/27/16, “</w:t>
      </w:r>
      <w:r w:rsidRPr="008A4834">
        <w:rPr>
          <w:rStyle w:val="Style13ptBold"/>
          <w:b w:val="0"/>
          <w:sz w:val="18"/>
          <w:szCs w:val="18"/>
        </w:rPr>
        <w:t>China and Russia vow closer ties</w:t>
      </w:r>
      <w:r>
        <w:rPr>
          <w:rStyle w:val="Style13ptBold"/>
          <w:b w:val="0"/>
          <w:sz w:val="18"/>
          <w:szCs w:val="18"/>
        </w:rPr>
        <w:t xml:space="preserve">”, </w:t>
      </w:r>
      <w:hyperlink r:id="rId16" w:history="1">
        <w:r w:rsidRPr="00071761">
          <w:rPr>
            <w:rStyle w:val="Hyperlink"/>
            <w:sz w:val="18"/>
            <w:szCs w:val="18"/>
          </w:rPr>
          <w:t>http://www.thestar.com.my/news/regional/2016/06/27/china-and-russia-vow-closer-ties-nations-agree-to-beef-up-mutual-support-and-enhance-political-trust/)</w:t>
        </w:r>
      </w:hyperlink>
    </w:p>
    <w:p w14:paraId="3AA9C806" w14:textId="77777777" w:rsidR="002C1DEE" w:rsidRPr="005B3E6F" w:rsidRDefault="002C1DEE" w:rsidP="002C1DEE">
      <w:pPr>
        <w:rPr>
          <w:rStyle w:val="Style13ptBold"/>
          <w:b w:val="0"/>
          <w:sz w:val="18"/>
          <w:szCs w:val="18"/>
        </w:rPr>
      </w:pPr>
      <w:r w:rsidRPr="008A4834">
        <w:rPr>
          <w:rStyle w:val="Style13ptBold"/>
          <w:b w:val="0"/>
          <w:sz w:val="18"/>
          <w:szCs w:val="18"/>
        </w:rPr>
        <w:t xml:space="preserve">Beijing: </w:t>
      </w:r>
      <w:r w:rsidRPr="00A340CD">
        <w:rPr>
          <w:rStyle w:val="Emphasis"/>
          <w:highlight w:val="yellow"/>
        </w:rPr>
        <w:t>China and Russia vowed to</w:t>
      </w:r>
      <w:r w:rsidRPr="008A4834">
        <w:rPr>
          <w:rStyle w:val="Style13ptBold"/>
          <w:b w:val="0"/>
          <w:sz w:val="18"/>
          <w:szCs w:val="18"/>
        </w:rPr>
        <w:t xml:space="preserve"> unswervingly </w:t>
      </w:r>
      <w:r w:rsidRPr="00A340CD">
        <w:rPr>
          <w:rStyle w:val="Emphasis"/>
          <w:highlight w:val="yellow"/>
        </w:rPr>
        <w:t>deepen their comprehensive</w:t>
      </w:r>
      <w:r w:rsidRPr="008A4834">
        <w:rPr>
          <w:rStyle w:val="Style13ptBold"/>
          <w:b w:val="0"/>
          <w:sz w:val="18"/>
          <w:szCs w:val="18"/>
        </w:rPr>
        <w:t xml:space="preserve"> strategic </w:t>
      </w:r>
      <w:r w:rsidRPr="00A340CD">
        <w:rPr>
          <w:rStyle w:val="Emphasis"/>
          <w:highlight w:val="yellow"/>
        </w:rPr>
        <w:t>partnership</w:t>
      </w:r>
      <w:r w:rsidRPr="008A4834">
        <w:rPr>
          <w:rStyle w:val="Style13ptBold"/>
          <w:b w:val="0"/>
          <w:sz w:val="18"/>
          <w:szCs w:val="18"/>
        </w:rPr>
        <w:t xml:space="preserve"> of coordination during the talks between the two heads of state.</w:t>
      </w:r>
      <w:r>
        <w:rPr>
          <w:rStyle w:val="Style13ptBold"/>
          <w:b w:val="0"/>
          <w:sz w:val="18"/>
          <w:szCs w:val="18"/>
        </w:rPr>
        <w:t xml:space="preserve"> </w:t>
      </w:r>
      <w:r w:rsidRPr="008A4834">
        <w:rPr>
          <w:rStyle w:val="Style13ptBold"/>
          <w:b w:val="0"/>
          <w:sz w:val="18"/>
          <w:szCs w:val="18"/>
        </w:rPr>
        <w:t xml:space="preserve">Chinese President </w:t>
      </w:r>
      <w:r w:rsidRPr="00A340CD">
        <w:rPr>
          <w:rStyle w:val="Emphasis"/>
          <w:highlight w:val="yellow"/>
        </w:rPr>
        <w:t>Xi</w:t>
      </w:r>
      <w:r w:rsidRPr="008A4834">
        <w:rPr>
          <w:rStyle w:val="Style13ptBold"/>
          <w:b w:val="0"/>
          <w:sz w:val="18"/>
          <w:szCs w:val="18"/>
        </w:rPr>
        <w:t xml:space="preserve"> Jinping </w:t>
      </w:r>
      <w:r w:rsidRPr="00A340CD">
        <w:rPr>
          <w:rStyle w:val="Emphasis"/>
          <w:highlight w:val="yellow"/>
        </w:rPr>
        <w:t>and</w:t>
      </w:r>
      <w:r w:rsidRPr="008A4834">
        <w:rPr>
          <w:rStyle w:val="Style13ptBold"/>
          <w:b w:val="0"/>
          <w:sz w:val="18"/>
          <w:szCs w:val="18"/>
        </w:rPr>
        <w:t xml:space="preserve"> his Russian counterpart Vladimir </w:t>
      </w:r>
      <w:r w:rsidRPr="00A340CD">
        <w:rPr>
          <w:rStyle w:val="Emphasis"/>
          <w:highlight w:val="yellow"/>
        </w:rPr>
        <w:t>Putin agreed to beef up mutual support and enhance the political and strategic mutual trust.</w:t>
      </w:r>
      <w:r>
        <w:rPr>
          <w:rStyle w:val="Style13ptBold"/>
          <w:b w:val="0"/>
          <w:sz w:val="18"/>
          <w:szCs w:val="18"/>
        </w:rPr>
        <w:t xml:space="preserve"> </w:t>
      </w:r>
      <w:r w:rsidRPr="008A4834">
        <w:rPr>
          <w:rStyle w:val="Style13ptBold"/>
          <w:b w:val="0"/>
          <w:sz w:val="18"/>
          <w:szCs w:val="18"/>
        </w:rPr>
        <w:t xml:space="preserve">Hailing the role of close high-level contact in advancing bilateral ties and promoting regional and global development, Xi on Saturday said </w:t>
      </w:r>
      <w:r w:rsidRPr="00A340CD">
        <w:rPr>
          <w:rStyle w:val="Emphasis"/>
          <w:highlight w:val="yellow"/>
        </w:rPr>
        <w:t>the establishment of the strategic partnership of coordination 20 years ago demonstrated the strategic nature of the bilateral ties.</w:t>
      </w:r>
      <w:r>
        <w:rPr>
          <w:rStyle w:val="Style13ptBold"/>
          <w:b w:val="0"/>
          <w:sz w:val="18"/>
          <w:szCs w:val="18"/>
        </w:rPr>
        <w:t xml:space="preserve"> </w:t>
      </w:r>
      <w:r w:rsidRPr="008A4834">
        <w:rPr>
          <w:rStyle w:val="Style13ptBold"/>
          <w:b w:val="0"/>
          <w:sz w:val="18"/>
          <w:szCs w:val="18"/>
        </w:rPr>
        <w:t>This year also marks the 15th anniversary of the signing of the China-Russia Good-Neighbourly Treaty of Friendship and Cooperation, which Xi said affirmed the two countries’ friendship from generation to generation.</w:t>
      </w:r>
      <w:r>
        <w:rPr>
          <w:rStyle w:val="Style13ptBold"/>
          <w:b w:val="0"/>
          <w:sz w:val="18"/>
          <w:szCs w:val="18"/>
        </w:rPr>
        <w:t xml:space="preserve"> </w:t>
      </w:r>
      <w:r w:rsidRPr="008A4834">
        <w:rPr>
          <w:rStyle w:val="Style13ptBold"/>
          <w:b w:val="0"/>
          <w:sz w:val="18"/>
          <w:szCs w:val="18"/>
        </w:rPr>
        <w:t>The above two strategic decisions serve the fundamental interests of the two countries and the two peoples, and conform to the trend of times, Xi said.</w:t>
      </w:r>
      <w:r>
        <w:rPr>
          <w:rStyle w:val="Style13ptBold"/>
          <w:b w:val="0"/>
          <w:sz w:val="18"/>
          <w:szCs w:val="18"/>
        </w:rPr>
        <w:t xml:space="preserve"> </w:t>
      </w:r>
      <w:r w:rsidRPr="008A4834">
        <w:rPr>
          <w:rStyle w:val="Style13ptBold"/>
          <w:b w:val="0"/>
          <w:sz w:val="18"/>
          <w:szCs w:val="18"/>
        </w:rPr>
        <w:t>He called for more political mutual support between the two countries.</w:t>
      </w:r>
      <w:r>
        <w:rPr>
          <w:rStyle w:val="Style13ptBold"/>
          <w:b w:val="0"/>
          <w:sz w:val="18"/>
          <w:szCs w:val="18"/>
        </w:rPr>
        <w:t xml:space="preserve"> </w:t>
      </w:r>
      <w:r w:rsidRPr="00A340CD">
        <w:rPr>
          <w:rStyle w:val="Emphasis"/>
          <w:highlight w:val="yellow"/>
        </w:rPr>
        <w:t>China and Russia should support each other on issues concerning core interests and constantly strengthen political and strategic mutual trust</w:t>
      </w:r>
      <w:r w:rsidRPr="008A4834">
        <w:rPr>
          <w:rStyle w:val="Style13ptBold"/>
          <w:b w:val="0"/>
          <w:sz w:val="18"/>
          <w:szCs w:val="18"/>
        </w:rPr>
        <w:t>, Xi said.</w:t>
      </w:r>
      <w:r>
        <w:rPr>
          <w:rStyle w:val="Style13ptBold"/>
          <w:b w:val="0"/>
          <w:sz w:val="18"/>
          <w:szCs w:val="18"/>
        </w:rPr>
        <w:t xml:space="preserve"> </w:t>
      </w:r>
      <w:r w:rsidRPr="008A4834">
        <w:rPr>
          <w:rStyle w:val="Style13ptBold"/>
          <w:b w:val="0"/>
          <w:sz w:val="18"/>
          <w:szCs w:val="18"/>
        </w:rPr>
        <w:t>Noting that both nations are the world’s major economies and emerging markets, he said they should deepen pragmatic cooperation and alignment of interests, and push forward the dovetailing of the Belt and Road Initiative and the Eurasian Economic Union (EEU) for broader regional economic cooperation.</w:t>
      </w:r>
      <w:r>
        <w:rPr>
          <w:rStyle w:val="Style13ptBold"/>
          <w:b w:val="0"/>
          <w:sz w:val="18"/>
          <w:szCs w:val="18"/>
        </w:rPr>
        <w:t xml:space="preserve"> </w:t>
      </w:r>
      <w:r w:rsidRPr="00A340CD">
        <w:rPr>
          <w:rStyle w:val="Emphasis"/>
          <w:highlight w:val="yellow"/>
        </w:rPr>
        <w:t>China and Russia have seen increasing cultural activities</w:t>
      </w:r>
      <w:r w:rsidRPr="008A4834">
        <w:rPr>
          <w:rStyle w:val="Style13ptBold"/>
          <w:b w:val="0"/>
          <w:sz w:val="18"/>
          <w:szCs w:val="18"/>
        </w:rPr>
        <w:t xml:space="preserve"> and people-to-people exchanges in recent years, </w:t>
      </w:r>
      <w:r w:rsidRPr="00A340CD">
        <w:rPr>
          <w:rStyle w:val="Emphasis"/>
          <w:highlight w:val="yellow"/>
        </w:rPr>
        <w:t>which</w:t>
      </w:r>
      <w:r w:rsidRPr="008A4834">
        <w:rPr>
          <w:rStyle w:val="Emphasis"/>
        </w:rPr>
        <w:t xml:space="preserve"> </w:t>
      </w:r>
      <w:r w:rsidRPr="008A4834">
        <w:rPr>
          <w:rStyle w:val="Style13ptBold"/>
          <w:b w:val="0"/>
          <w:sz w:val="18"/>
          <w:szCs w:val="18"/>
        </w:rPr>
        <w:t xml:space="preserve">help </w:t>
      </w:r>
      <w:r w:rsidRPr="00A340CD">
        <w:rPr>
          <w:rStyle w:val="Emphasis"/>
          <w:highlight w:val="yellow"/>
        </w:rPr>
        <w:t>promote</w:t>
      </w:r>
      <w:r w:rsidRPr="008A4834">
        <w:rPr>
          <w:rStyle w:val="Style13ptBold"/>
          <w:b w:val="0"/>
          <w:sz w:val="18"/>
          <w:szCs w:val="18"/>
        </w:rPr>
        <w:t xml:space="preserve"> mutual </w:t>
      </w:r>
      <w:r w:rsidRPr="00A340CD">
        <w:rPr>
          <w:rStyle w:val="Emphasis"/>
          <w:highlight w:val="yellow"/>
        </w:rPr>
        <w:t>understanding and</w:t>
      </w:r>
      <w:r w:rsidRPr="008A4834">
        <w:rPr>
          <w:rStyle w:val="Style13ptBold"/>
          <w:b w:val="0"/>
          <w:sz w:val="18"/>
          <w:szCs w:val="18"/>
        </w:rPr>
        <w:t xml:space="preserve"> traditional </w:t>
      </w:r>
      <w:r w:rsidRPr="00A340CD">
        <w:rPr>
          <w:rStyle w:val="Emphasis"/>
          <w:highlight w:val="yellow"/>
        </w:rPr>
        <w:t>friendship</w:t>
      </w:r>
      <w:r w:rsidRPr="008A4834">
        <w:rPr>
          <w:rStyle w:val="Emphasis"/>
        </w:rPr>
        <w:t xml:space="preserve"> </w:t>
      </w:r>
      <w:r w:rsidRPr="008A4834">
        <w:rPr>
          <w:rStyle w:val="Style13ptBold"/>
          <w:b w:val="0"/>
          <w:sz w:val="18"/>
          <w:szCs w:val="18"/>
        </w:rPr>
        <w:t>between the two peoples, Xi said.</w:t>
      </w:r>
      <w:r>
        <w:rPr>
          <w:rStyle w:val="Style13ptBold"/>
          <w:b w:val="0"/>
          <w:sz w:val="18"/>
          <w:szCs w:val="18"/>
        </w:rPr>
        <w:t xml:space="preserve"> </w:t>
      </w:r>
      <w:r w:rsidRPr="008A4834">
        <w:rPr>
          <w:rStyle w:val="Style13ptBold"/>
          <w:b w:val="0"/>
          <w:sz w:val="18"/>
          <w:szCs w:val="18"/>
        </w:rPr>
        <w:t>He also called on the two countries to carry out closer coordination on major international and regional hot spot issues, so as to jointly safeguard the security of the neighbourhood.</w:t>
      </w:r>
      <w:r>
        <w:rPr>
          <w:rStyle w:val="Style13ptBold"/>
          <w:b w:val="0"/>
          <w:sz w:val="18"/>
          <w:szCs w:val="18"/>
        </w:rPr>
        <w:t xml:space="preserve"> </w:t>
      </w:r>
      <w:r w:rsidRPr="008A4834">
        <w:rPr>
          <w:rStyle w:val="Style13ptBold"/>
          <w:b w:val="0"/>
          <w:sz w:val="18"/>
          <w:szCs w:val="18"/>
        </w:rPr>
        <w:t>China and Russia should resolutely safeguard the purposes and principles of the UN charter, the basic norms of the international relations, global strategic balance and stability, as well as international justice, Xi said.</w:t>
      </w:r>
      <w:r>
        <w:rPr>
          <w:rStyle w:val="Style13ptBold"/>
          <w:b w:val="0"/>
          <w:sz w:val="18"/>
          <w:szCs w:val="18"/>
        </w:rPr>
        <w:t xml:space="preserve"> </w:t>
      </w:r>
      <w:r w:rsidRPr="008A4834">
        <w:rPr>
          <w:rStyle w:val="Style13ptBold"/>
          <w:b w:val="0"/>
          <w:sz w:val="18"/>
          <w:szCs w:val="18"/>
        </w:rPr>
        <w:t>The two countries, he said, should advocate disputes settlement through friendly consultations and negotiations and be committed to establishing a new type of international relations so as to safeguard international peace and development.</w:t>
      </w:r>
      <w:r>
        <w:rPr>
          <w:rStyle w:val="Style13ptBold"/>
          <w:b w:val="0"/>
          <w:sz w:val="18"/>
          <w:szCs w:val="18"/>
        </w:rPr>
        <w:t xml:space="preserve"> </w:t>
      </w:r>
      <w:r w:rsidRPr="008A4834">
        <w:rPr>
          <w:rStyle w:val="Style13ptBold"/>
          <w:b w:val="0"/>
          <w:sz w:val="18"/>
          <w:szCs w:val="18"/>
        </w:rPr>
        <w:t xml:space="preserve">As China’s strategic coordination partner, </w:t>
      </w:r>
      <w:r w:rsidRPr="00A340CD">
        <w:rPr>
          <w:rStyle w:val="Emphasis"/>
          <w:highlight w:val="yellow"/>
        </w:rPr>
        <w:t>Russia stands ready to extend</w:t>
      </w:r>
      <w:r w:rsidRPr="008A4834">
        <w:rPr>
          <w:rStyle w:val="Style13ptBold"/>
          <w:b w:val="0"/>
          <w:sz w:val="18"/>
          <w:szCs w:val="18"/>
        </w:rPr>
        <w:t xml:space="preserve"> mutual </w:t>
      </w:r>
      <w:r w:rsidRPr="00A340CD">
        <w:rPr>
          <w:rStyle w:val="Emphasis"/>
          <w:highlight w:val="yellow"/>
        </w:rPr>
        <w:t>support</w:t>
      </w:r>
      <w:r w:rsidRPr="008A4834">
        <w:rPr>
          <w:rStyle w:val="Style13ptBold"/>
          <w:b w:val="0"/>
          <w:sz w:val="18"/>
          <w:szCs w:val="18"/>
        </w:rPr>
        <w:t xml:space="preserve"> and understanding on issues concerning each others’ core interests and major concerns, Putin said.</w:t>
      </w:r>
      <w:r>
        <w:rPr>
          <w:rStyle w:val="Style13ptBold"/>
          <w:b w:val="0"/>
          <w:sz w:val="18"/>
          <w:szCs w:val="18"/>
        </w:rPr>
        <w:t xml:space="preserve"> </w:t>
      </w:r>
      <w:r w:rsidRPr="008A4834">
        <w:rPr>
          <w:rStyle w:val="Style13ptBold"/>
          <w:b w:val="0"/>
          <w:sz w:val="18"/>
          <w:szCs w:val="18"/>
        </w:rPr>
        <w:t>He called for more cooperation in trade, energy, high technology, security and people-to-people exchanges, as well as synergising the construction of the EEU and the Belt and Road Initiative.</w:t>
      </w:r>
      <w:r>
        <w:rPr>
          <w:rStyle w:val="Style13ptBold"/>
          <w:b w:val="0"/>
          <w:sz w:val="18"/>
          <w:szCs w:val="18"/>
        </w:rPr>
        <w:t xml:space="preserve"> </w:t>
      </w:r>
      <w:r w:rsidRPr="008A4834">
        <w:rPr>
          <w:rStyle w:val="Style13ptBold"/>
          <w:b w:val="0"/>
          <w:sz w:val="18"/>
          <w:szCs w:val="18"/>
        </w:rPr>
        <w:t>Russia and China share similar positions in international affairs, and it is necessary for them to maintain close communication and coordination, Putin said.</w:t>
      </w:r>
      <w:r>
        <w:rPr>
          <w:rStyle w:val="Style13ptBold"/>
          <w:b w:val="0"/>
          <w:sz w:val="18"/>
          <w:szCs w:val="18"/>
        </w:rPr>
        <w:t xml:space="preserve"> </w:t>
      </w:r>
      <w:r w:rsidRPr="008A4834">
        <w:rPr>
          <w:rStyle w:val="Style13ptBold"/>
          <w:b w:val="0"/>
          <w:sz w:val="18"/>
          <w:szCs w:val="18"/>
        </w:rPr>
        <w:t>Putin is currently on a state visit to China, and this is his fourth trip to China since Chinese President Xi Jinping took office in 2013. — China Daily/Asia News Network</w:t>
      </w:r>
    </w:p>
    <w:p w14:paraId="728050A7" w14:textId="77777777" w:rsidR="000A3B80" w:rsidRDefault="000A3B80" w:rsidP="000A3B80">
      <w:pPr>
        <w:pStyle w:val="Heading4"/>
      </w:pPr>
      <w:r>
        <w:t>China-Russian relations are strong – high cooperation now</w:t>
      </w:r>
    </w:p>
    <w:p w14:paraId="3FA31466" w14:textId="77777777" w:rsidR="000A3B80" w:rsidRDefault="000A3B80" w:rsidP="000A3B80">
      <w:pPr>
        <w:rPr>
          <w:rStyle w:val="Style13ptBold"/>
          <w:b w:val="0"/>
          <w:sz w:val="18"/>
          <w:szCs w:val="18"/>
        </w:rPr>
      </w:pPr>
      <w:r>
        <w:rPr>
          <w:rStyle w:val="Style13ptBold"/>
        </w:rPr>
        <w:t xml:space="preserve">RT 16 </w:t>
      </w:r>
      <w:r>
        <w:rPr>
          <w:rStyle w:val="Style13ptBold"/>
          <w:b w:val="0"/>
          <w:sz w:val="18"/>
          <w:szCs w:val="18"/>
        </w:rPr>
        <w:t>(Sott.net, 6/1/16, “</w:t>
      </w:r>
      <w:r w:rsidRPr="00470488">
        <w:rPr>
          <w:rStyle w:val="Style13ptBold"/>
          <w:b w:val="0"/>
          <w:sz w:val="18"/>
          <w:szCs w:val="18"/>
        </w:rPr>
        <w:t>Despite Western sanctions, Russia and China maintain 'ex</w:t>
      </w:r>
      <w:r>
        <w:rPr>
          <w:rStyle w:val="Style13ptBold"/>
          <w:b w:val="0"/>
          <w:sz w:val="18"/>
          <w:szCs w:val="18"/>
        </w:rPr>
        <w:t xml:space="preserve">emplary international relations”, </w:t>
      </w:r>
      <w:hyperlink r:id="rId17" w:history="1">
        <w:r w:rsidRPr="00071761">
          <w:rPr>
            <w:rStyle w:val="Hyperlink"/>
            <w:sz w:val="18"/>
            <w:szCs w:val="18"/>
          </w:rPr>
          <w:t>https://www.sott.net/article/319482-Despite-Western-sanctions-Russia-and-China-maintain-exemplary-international-relations)</w:t>
        </w:r>
      </w:hyperlink>
    </w:p>
    <w:p w14:paraId="0037A9F8" w14:textId="6B3965BD" w:rsidR="000A3B80" w:rsidRPr="000A3B80" w:rsidRDefault="000A3B80" w:rsidP="000A3B80">
      <w:pPr>
        <w:rPr>
          <w:sz w:val="18"/>
          <w:szCs w:val="18"/>
        </w:rPr>
      </w:pPr>
      <w:r w:rsidRPr="00A340CD">
        <w:rPr>
          <w:rStyle w:val="Emphasis"/>
          <w:highlight w:val="yellow"/>
        </w:rPr>
        <w:t>Russia and China have strengthened their cooperation and proved their partnership is vital despite Western sanctions and Washington's disapproval of their strategic alliance</w:t>
      </w:r>
      <w:r w:rsidRPr="00470488">
        <w:rPr>
          <w:rStyle w:val="Style13ptBold"/>
          <w:b w:val="0"/>
          <w:sz w:val="18"/>
          <w:szCs w:val="18"/>
        </w:rPr>
        <w:t>, participants of the Russia-China forum in Moscow told RT. The conference titled "Russia and China: Taking on New Quality of Bilateral Relations" took place on May 30 and May 31. It was organized by the Russian International Affairs Council. "Together we can become a center that can influence global processes," Boris Titov, co-chairman of the Russian-Chinese Friendship committee and Russia's ombudsman for entrepreneurs' rights, told RT on the sidelines of the conference on Tuesday.</w:t>
      </w:r>
      <w:r>
        <w:rPr>
          <w:rStyle w:val="Style13ptBold"/>
          <w:b w:val="0"/>
          <w:sz w:val="18"/>
          <w:szCs w:val="18"/>
        </w:rPr>
        <w:t xml:space="preserve"> </w:t>
      </w:r>
      <w:r w:rsidRPr="00A340CD">
        <w:rPr>
          <w:rStyle w:val="Emphasis"/>
          <w:highlight w:val="yellow"/>
        </w:rPr>
        <w:t>While securing funding in the West has become more difficult, the sanctions themselves do not pose a great challenge for Russia-China cooperation</w:t>
      </w:r>
      <w:r w:rsidRPr="00470488">
        <w:rPr>
          <w:rStyle w:val="Style13ptBold"/>
          <w:b w:val="0"/>
          <w:sz w:val="18"/>
          <w:szCs w:val="18"/>
        </w:rPr>
        <w:t xml:space="preserve">, as they do not </w:t>
      </w:r>
      <w:r w:rsidRPr="00470488">
        <w:rPr>
          <w:rStyle w:val="Style13ptBold"/>
          <w:b w:val="0"/>
          <w:sz w:val="18"/>
          <w:szCs w:val="18"/>
        </w:rPr>
        <w:lastRenderedPageBreak/>
        <w:t>affect mutual projects involving mid-sized and small businesses, according to Titov. "We view sanctions as of little importance to the economy," stressed the ombudsman. Huge markets for Russian goods have been created in China, especially environment-friendly products, which are high in demand.</w:t>
      </w:r>
      <w:r>
        <w:rPr>
          <w:rStyle w:val="Style13ptBold"/>
          <w:b w:val="0"/>
          <w:sz w:val="18"/>
          <w:szCs w:val="18"/>
        </w:rPr>
        <w:t xml:space="preserve"> </w:t>
      </w:r>
      <w:r w:rsidRPr="00470488">
        <w:rPr>
          <w:rStyle w:val="Style13ptBold"/>
          <w:b w:val="0"/>
          <w:sz w:val="18"/>
          <w:szCs w:val="18"/>
        </w:rPr>
        <w:t>"Politics always contradicts economic interests, business is far away from politics, we need honest and direct relations," the co-chairman noted, adding that one of the main obstacles to closer cooperation is the sprawling red tape afflicting both countries. Taking into account China's vast experience living under sanctions, Russia and China "will be able to go through this period significantly better together."</w:t>
      </w:r>
      <w:r>
        <w:rPr>
          <w:rStyle w:val="Style13ptBold"/>
          <w:b w:val="0"/>
          <w:sz w:val="18"/>
          <w:szCs w:val="18"/>
        </w:rPr>
        <w:t xml:space="preserve"> </w:t>
      </w:r>
      <w:r w:rsidRPr="00470488">
        <w:rPr>
          <w:rStyle w:val="Style13ptBold"/>
          <w:b w:val="0"/>
          <w:sz w:val="18"/>
          <w:szCs w:val="18"/>
        </w:rPr>
        <w:t>For Russia, the expansion of economic activities into Asia, and East Asia in particular, is of crucial importance, as the region provides "significant opportunities" in terms of investment and trade, Yaroslav Lisovolik, chief economist at the Eurasian Development Bank, said. Lisovolik said, given the West's apparent reluctance to remedy relations with Russia and Beijing, it will "simply start to lose investment and trade flows" to sanctions, seriously calling their long-term effectiveness into question.</w:t>
      </w:r>
      <w:r>
        <w:rPr>
          <w:rStyle w:val="Style13ptBold"/>
          <w:b w:val="0"/>
          <w:sz w:val="18"/>
          <w:szCs w:val="18"/>
        </w:rPr>
        <w:t xml:space="preserve"> </w:t>
      </w:r>
      <w:r w:rsidRPr="00470488">
        <w:rPr>
          <w:rStyle w:val="Style13ptBold"/>
          <w:b w:val="0"/>
          <w:sz w:val="18"/>
          <w:szCs w:val="18"/>
        </w:rPr>
        <w:t>Countries imposing indiscriminate restrictive measures that hurt mostly the broad masses, and not targeted at elites, "should be ready to take the price of sanctions" on their own economies, said Nandan Unnikrishnan, Vice President and Senior Fellow at the Observer Research Foundation in New Delhi. "If you sanction me you cannot be my partner," the researcher stressed, adding that he thinks that sanctions remain "an impediment to the growth of closer economic ties" between China and Russia.</w:t>
      </w:r>
      <w:r>
        <w:rPr>
          <w:rStyle w:val="Style13ptBold"/>
          <w:b w:val="0"/>
          <w:sz w:val="18"/>
          <w:szCs w:val="18"/>
        </w:rPr>
        <w:t xml:space="preserve"> </w:t>
      </w:r>
      <w:r w:rsidRPr="00470488">
        <w:rPr>
          <w:rStyle w:val="Style13ptBold"/>
          <w:b w:val="0"/>
          <w:sz w:val="18"/>
          <w:szCs w:val="18"/>
        </w:rPr>
        <w:t xml:space="preserve">The intertwined nature of US-China economic relations is forcing Chinese leaders to carefully examine all of the consequences before "the strategic embrace takes place between China and Russia," he observed. </w:t>
      </w:r>
      <w:r w:rsidRPr="00A340CD">
        <w:rPr>
          <w:rStyle w:val="Emphasis"/>
          <w:highlight w:val="yellow"/>
        </w:rPr>
        <w:t xml:space="preserve">Despite the complexity of relations in the US-China-Russia triangle, the potential for China-Russia cooperation is still "huge," as they share a common multipolar approach to international relations. "Neither of the two countries </w:t>
      </w:r>
      <w:proofErr w:type="gramStart"/>
      <w:r w:rsidRPr="00A340CD">
        <w:rPr>
          <w:rStyle w:val="Emphasis"/>
          <w:highlight w:val="yellow"/>
        </w:rPr>
        <w:t>want</w:t>
      </w:r>
      <w:proofErr w:type="gramEnd"/>
      <w:r w:rsidRPr="00A340CD">
        <w:rPr>
          <w:rStyle w:val="Emphasis"/>
          <w:highlight w:val="yellow"/>
        </w:rPr>
        <w:t xml:space="preserve"> hegemony in the world - this combines Russian and Chinese interests at this stage,</w:t>
      </w:r>
      <w:r w:rsidRPr="00470488">
        <w:rPr>
          <w:rStyle w:val="Style13ptBold"/>
          <w:b w:val="0"/>
          <w:sz w:val="18"/>
          <w:szCs w:val="18"/>
        </w:rPr>
        <w:t>" Unnikrishnan concluded. In fact, this strategy has borne fruit in the Asia Pacific region as a whole, argues Li Yongquan, Director of the Institute of Russian, East European and Central Asian Studies at the Chinese Academy of Social Sciences (CASS).</w:t>
      </w:r>
      <w:r>
        <w:rPr>
          <w:rStyle w:val="Style13ptBold"/>
          <w:b w:val="0"/>
          <w:sz w:val="18"/>
          <w:szCs w:val="18"/>
        </w:rPr>
        <w:t xml:space="preserve"> </w:t>
      </w:r>
      <w:proofErr w:type="gramStart"/>
      <w:r w:rsidRPr="00470488">
        <w:rPr>
          <w:rStyle w:val="Style13ptBold"/>
          <w:b w:val="0"/>
          <w:sz w:val="18"/>
          <w:szCs w:val="18"/>
        </w:rPr>
        <w:t>"</w:t>
      </w:r>
      <w:r w:rsidRPr="00A340CD">
        <w:rPr>
          <w:rStyle w:val="Emphasis"/>
          <w:highlight w:val="yellow"/>
        </w:rPr>
        <w:t>The development of China-Russia ties ensured stability in the region" for the past 20 years</w:t>
      </w:r>
      <w:r w:rsidRPr="00470488">
        <w:rPr>
          <w:rStyle w:val="Style13ptBold"/>
          <w:b w:val="0"/>
          <w:sz w:val="18"/>
          <w:szCs w:val="18"/>
        </w:rPr>
        <w:t>, which should serve as the example "for everyone else in the world" in terms of international relations.</w:t>
      </w:r>
      <w:proofErr w:type="gramEnd"/>
      <w:r>
        <w:rPr>
          <w:rStyle w:val="Style13ptBold"/>
          <w:b w:val="0"/>
          <w:sz w:val="18"/>
          <w:szCs w:val="18"/>
        </w:rPr>
        <w:t xml:space="preserve"> </w:t>
      </w:r>
      <w:r w:rsidRPr="00470488">
        <w:rPr>
          <w:rStyle w:val="Style13ptBold"/>
          <w:b w:val="0"/>
          <w:sz w:val="18"/>
          <w:szCs w:val="18"/>
        </w:rPr>
        <w:t>Commenting on destabilizing factors in the region, the researcher blamed the US for the rising tensions over the South China Sea, some areas of which are contested between China and Washington's allies. "In the past, South China Sea was never an issue. Some countries in the past recognizing China's sovereignty in the region have recently changed their stance," he said, noting that this is a "man-made problem" forged by the US.</w:t>
      </w:r>
      <w:r>
        <w:rPr>
          <w:rStyle w:val="Style13ptBold"/>
          <w:b w:val="0"/>
          <w:sz w:val="18"/>
          <w:szCs w:val="18"/>
        </w:rPr>
        <w:t xml:space="preserve"> </w:t>
      </w:r>
      <w:r w:rsidRPr="00470488">
        <w:rPr>
          <w:rStyle w:val="Style13ptBold"/>
          <w:b w:val="0"/>
          <w:sz w:val="18"/>
          <w:szCs w:val="18"/>
        </w:rPr>
        <w:t>Titov said that close cooperation between Russia and China is an irritant for the US, which has prompted its attempts to thwart a Russia-China strategic alliance. However, "</w:t>
      </w:r>
      <w:r w:rsidRPr="00A340CD">
        <w:rPr>
          <w:rStyle w:val="Emphasis"/>
          <w:highlight w:val="yellow"/>
        </w:rPr>
        <w:t>both Chinese and Russian leadership understand that we are better together and we are not so worried about America and its attitude to this issue."</w:t>
      </w:r>
      <w:r w:rsidRPr="00470488">
        <w:rPr>
          <w:rStyle w:val="Emphasis"/>
        </w:rPr>
        <w:t xml:space="preserve"> </w:t>
      </w:r>
      <w:r w:rsidRPr="00470488">
        <w:rPr>
          <w:rStyle w:val="Style13ptBold"/>
          <w:b w:val="0"/>
          <w:sz w:val="18"/>
          <w:szCs w:val="18"/>
        </w:rPr>
        <w:t>Earlier at the forum, Russia and China agreed to increase trade from $90 billion this year to $200 billion within the next four years. Russian Deputy Prime Minister Arkady Dvorkovich described the ambitious goal as "challenging but realistic." China is Russia's second largest trade partner after the EU.</w:t>
      </w:r>
    </w:p>
    <w:p w14:paraId="4978E652" w14:textId="396D5FA4" w:rsidR="0051035A" w:rsidRDefault="0051035A" w:rsidP="0051035A">
      <w:pPr>
        <w:pStyle w:val="Heading4"/>
        <w:rPr>
          <w:rStyle w:val="Emphasis"/>
          <w:b/>
          <w:sz w:val="26"/>
          <w:u w:val="none"/>
        </w:rPr>
      </w:pPr>
      <w:r>
        <w:rPr>
          <w:rStyle w:val="Emphasis"/>
          <w:b/>
          <w:sz w:val="26"/>
          <w:u w:val="none"/>
        </w:rPr>
        <w:t>China-Russia relations high now – political and economic cooperation</w:t>
      </w:r>
    </w:p>
    <w:p w14:paraId="3E28BCF1" w14:textId="77777777" w:rsidR="0051035A" w:rsidRDefault="0051035A" w:rsidP="0051035A">
      <w:pPr>
        <w:rPr>
          <w:rStyle w:val="Style13ptBold"/>
          <w:b w:val="0"/>
          <w:sz w:val="18"/>
          <w:szCs w:val="18"/>
        </w:rPr>
      </w:pPr>
      <w:r>
        <w:rPr>
          <w:rStyle w:val="Style13ptBold"/>
        </w:rPr>
        <w:t xml:space="preserve">Tass 16 </w:t>
      </w:r>
      <w:r>
        <w:rPr>
          <w:rStyle w:val="Style13ptBold"/>
          <w:b w:val="0"/>
          <w:sz w:val="18"/>
          <w:szCs w:val="18"/>
        </w:rPr>
        <w:t>(Russian News Agency, 6/7/16, “</w:t>
      </w:r>
      <w:r w:rsidRPr="00F56227">
        <w:rPr>
          <w:rStyle w:val="Style13ptBold"/>
          <w:b w:val="0"/>
          <w:sz w:val="18"/>
          <w:szCs w:val="18"/>
        </w:rPr>
        <w:t>Experts say Russia, China have solid foundation for developing ties</w:t>
      </w:r>
      <w:r>
        <w:rPr>
          <w:rStyle w:val="Style13ptBold"/>
          <w:b w:val="0"/>
          <w:sz w:val="18"/>
          <w:szCs w:val="18"/>
        </w:rPr>
        <w:t xml:space="preserve">”, </w:t>
      </w:r>
      <w:hyperlink r:id="rId18" w:history="1">
        <w:r w:rsidRPr="00071761">
          <w:rPr>
            <w:rStyle w:val="Hyperlink"/>
            <w:sz w:val="18"/>
            <w:szCs w:val="18"/>
          </w:rPr>
          <w:t>http://tass.ru/en/politics/880568)</w:t>
        </w:r>
      </w:hyperlink>
    </w:p>
    <w:p w14:paraId="669356C6" w14:textId="2A37CAD7" w:rsidR="0051035A" w:rsidRDefault="0051035A" w:rsidP="0051035A">
      <w:pPr>
        <w:rPr>
          <w:rStyle w:val="Style13ptBold"/>
          <w:b w:val="0"/>
          <w:sz w:val="18"/>
          <w:szCs w:val="18"/>
        </w:rPr>
      </w:pPr>
      <w:proofErr w:type="gramStart"/>
      <w:r w:rsidRPr="0064048E">
        <w:rPr>
          <w:rStyle w:val="Style13ptBold"/>
          <w:b w:val="0"/>
          <w:sz w:val="18"/>
          <w:szCs w:val="18"/>
        </w:rPr>
        <w:t>BEIJING, June 7 /TASS/.</w:t>
      </w:r>
      <w:proofErr w:type="gramEnd"/>
      <w:r w:rsidRPr="0064048E">
        <w:rPr>
          <w:rStyle w:val="Style13ptBold"/>
          <w:b w:val="0"/>
          <w:sz w:val="18"/>
          <w:szCs w:val="18"/>
        </w:rPr>
        <w:t xml:space="preserve"> The 2001 Sino-Russian Treaty of Good-Neighborliness and Friendly Cooperation, which </w:t>
      </w:r>
      <w:r w:rsidRPr="00A340CD">
        <w:rPr>
          <w:rStyle w:val="Emphasis"/>
          <w:highlight w:val="yellow"/>
        </w:rPr>
        <w:t>the two counties</w:t>
      </w:r>
      <w:r w:rsidRPr="0064048E">
        <w:rPr>
          <w:rStyle w:val="Style13ptBold"/>
          <w:b w:val="0"/>
          <w:sz w:val="18"/>
          <w:szCs w:val="18"/>
        </w:rPr>
        <w:t xml:space="preserve"> signed 15 years ago, </w:t>
      </w:r>
      <w:r w:rsidRPr="00A340CD">
        <w:rPr>
          <w:rStyle w:val="Emphasis"/>
          <w:highlight w:val="yellow"/>
        </w:rPr>
        <w:t>laid down a solid foundation for strengthening ties between the two countries</w:t>
      </w:r>
      <w:r w:rsidRPr="0064048E">
        <w:rPr>
          <w:rStyle w:val="Style13ptBold"/>
          <w:b w:val="0"/>
          <w:sz w:val="18"/>
          <w:szCs w:val="18"/>
        </w:rPr>
        <w:t>, participants in a Sino-Russian conference said on Tuesday.</w:t>
      </w:r>
      <w:r>
        <w:rPr>
          <w:rStyle w:val="Style13ptBold"/>
          <w:b w:val="0"/>
          <w:sz w:val="18"/>
          <w:szCs w:val="18"/>
        </w:rPr>
        <w:t xml:space="preserve"> </w:t>
      </w:r>
      <w:r w:rsidRPr="0064048E">
        <w:rPr>
          <w:rStyle w:val="Style13ptBold"/>
          <w:b w:val="0"/>
          <w:sz w:val="18"/>
          <w:szCs w:val="18"/>
        </w:rPr>
        <w:t>The Sino-Russian Strategic Interaction and Construction of New World Order" conference has been organized by the Russian-Chinese Committee for Friendship, Peace and Development as well as a number of other organizations.</w:t>
      </w:r>
      <w:r>
        <w:rPr>
          <w:rStyle w:val="Style13ptBold"/>
          <w:b w:val="0"/>
          <w:sz w:val="18"/>
          <w:szCs w:val="18"/>
        </w:rPr>
        <w:t xml:space="preserve"> </w:t>
      </w:r>
      <w:r w:rsidRPr="0064048E">
        <w:rPr>
          <w:rStyle w:val="Style13ptBold"/>
          <w:b w:val="0"/>
          <w:sz w:val="18"/>
          <w:szCs w:val="18"/>
        </w:rPr>
        <w:t>"</w:t>
      </w:r>
      <w:r w:rsidRPr="00A340CD">
        <w:rPr>
          <w:rStyle w:val="Emphasis"/>
          <w:highlight w:val="yellow"/>
        </w:rPr>
        <w:t>Today, our political relations have reached a historically high level. We have managed to advance substantially in all areas of practical cooperation; our trade and economic ties have entered the trajectory of sustainable and progressive development.</w:t>
      </w:r>
      <w:r w:rsidRPr="0064048E">
        <w:rPr>
          <w:rStyle w:val="Style13ptBold"/>
          <w:b w:val="0"/>
          <w:sz w:val="18"/>
          <w:szCs w:val="18"/>
        </w:rPr>
        <w:t xml:space="preserve"> The mechanism of regular meetings of the heads of government set up in 1997 has been functioning successfully and is constantly being improved," Georgy Zinovyev, </w:t>
      </w:r>
      <w:r w:rsidRPr="00A340CD">
        <w:rPr>
          <w:rStyle w:val="Emphasis"/>
          <w:highlight w:val="yellow"/>
        </w:rPr>
        <w:t>Russia’s Charge d’Affaires in China, said</w:t>
      </w:r>
      <w:r w:rsidRPr="0064048E">
        <w:rPr>
          <w:rStyle w:val="Style13ptBold"/>
          <w:b w:val="0"/>
          <w:sz w:val="18"/>
          <w:szCs w:val="18"/>
        </w:rPr>
        <w:t xml:space="preserve"> in his speech at the opening ceremony.</w:t>
      </w:r>
      <w:r>
        <w:rPr>
          <w:rStyle w:val="Style13ptBold"/>
          <w:b w:val="0"/>
          <w:sz w:val="18"/>
          <w:szCs w:val="18"/>
        </w:rPr>
        <w:t xml:space="preserve"> </w:t>
      </w:r>
      <w:r w:rsidRPr="0064048E">
        <w:rPr>
          <w:rStyle w:val="Style13ptBold"/>
          <w:b w:val="0"/>
          <w:sz w:val="18"/>
          <w:szCs w:val="18"/>
        </w:rPr>
        <w:t>"</w:t>
      </w:r>
      <w:r w:rsidRPr="00A340CD">
        <w:rPr>
          <w:rStyle w:val="Emphasis"/>
          <w:highlight w:val="yellow"/>
        </w:rPr>
        <w:t>The treaty has historical significance for our two countries. In a long-term perspective, the establishment of all-</w:t>
      </w:r>
      <w:r w:rsidRPr="00A340CD">
        <w:rPr>
          <w:rStyle w:val="Emphasis"/>
          <w:highlight w:val="yellow"/>
        </w:rPr>
        <w:lastRenderedPageBreak/>
        <w:t>embracing strategic partnership between China and Russia plays a vital role in maintaining international peace, security and cooperation</w:t>
      </w:r>
      <w:r w:rsidRPr="0064048E">
        <w:rPr>
          <w:rStyle w:val="Style13ptBold"/>
          <w:b w:val="0"/>
          <w:sz w:val="18"/>
          <w:szCs w:val="18"/>
        </w:rPr>
        <w:t>," the director of the East European, Russian and Central Asian Studies of the Chinese Academy of Sciences, told TASS. He said that China and Russia had a new type of inter-state relations.</w:t>
      </w:r>
      <w:r>
        <w:rPr>
          <w:rStyle w:val="Style13ptBold"/>
          <w:b w:val="0"/>
          <w:sz w:val="18"/>
          <w:szCs w:val="18"/>
        </w:rPr>
        <w:t xml:space="preserve"> </w:t>
      </w:r>
      <w:r w:rsidRPr="0064048E">
        <w:rPr>
          <w:rStyle w:val="Style13ptBold"/>
          <w:b w:val="0"/>
          <w:sz w:val="18"/>
          <w:szCs w:val="18"/>
        </w:rPr>
        <w:t>"Relations between Moscow and Beijing have been a significant factor in world politics for many years that has a serious impact on the contemporary international situation," Senior Lector of the High School of Economics Vladimir Zakharov, the former deputy secretary-general of the Shanghai Cooperation Organization, told TASS. According to him, close interaction at regional and international organizations attaches special importance to the Russian-Chinese relations.</w:t>
      </w:r>
    </w:p>
    <w:p w14:paraId="1D117D09" w14:textId="185AF7FD" w:rsidR="002A1558" w:rsidRDefault="002A1558" w:rsidP="002A1558">
      <w:pPr>
        <w:pStyle w:val="Heading4"/>
      </w:pPr>
      <w:r>
        <w:t>Relations up between China and Russia now – economic partnerships</w:t>
      </w:r>
    </w:p>
    <w:p w14:paraId="42F69105" w14:textId="77777777" w:rsidR="002A1558" w:rsidRDefault="002A1558" w:rsidP="002A1558">
      <w:pPr>
        <w:tabs>
          <w:tab w:val="left" w:pos="9090"/>
        </w:tabs>
      </w:pPr>
      <w:r>
        <w:rPr>
          <w:rStyle w:val="Style13ptBold"/>
        </w:rPr>
        <w:t xml:space="preserve">Zubacheva </w:t>
      </w:r>
      <w:r w:rsidRPr="00CF7092">
        <w:rPr>
          <w:rStyle w:val="Style13ptBold"/>
        </w:rPr>
        <w:t>16</w:t>
      </w:r>
      <w:r>
        <w:t xml:space="preserve"> [</w:t>
      </w:r>
      <w:r w:rsidRPr="00CF7092">
        <w:t>Ksenia Zubacheva</w:t>
      </w:r>
      <w:r>
        <w:t xml:space="preserve">, </w:t>
      </w:r>
      <w:r w:rsidRPr="00AC7A4F">
        <w:t>holds a BA (Honors) in Oriental and African Studies from the Institute of Practical Oriental Studies (Moscow) and an MSc in International Relations from the Universit</w:t>
      </w:r>
      <w:r>
        <w:t>y of Bristol, June 2 2016, “</w:t>
      </w:r>
      <w:r w:rsidRPr="00CF7092">
        <w:t>Re-thinking Russia's pivot to China</w:t>
      </w:r>
      <w:r>
        <w:t xml:space="preserve">”, </w:t>
      </w:r>
      <w:hyperlink r:id="rId19" w:history="1">
        <w:r w:rsidRPr="001B201C">
          <w:rPr>
            <w:rStyle w:val="Hyperlink"/>
          </w:rPr>
          <w:t>http://www.russia-direct.org/analysis/re-thinking-russias-pivot-china</w:t>
        </w:r>
      </w:hyperlink>
      <w:r>
        <w:t>] vv</w:t>
      </w:r>
    </w:p>
    <w:p w14:paraId="38E0A472" w14:textId="3EE4930A" w:rsidR="002A1558" w:rsidRPr="002A1558" w:rsidRDefault="002A1558" w:rsidP="002A1558">
      <w:pPr>
        <w:tabs>
          <w:tab w:val="left" w:pos="9090"/>
        </w:tabs>
        <w:rPr>
          <w:rStyle w:val="Style13ptBold"/>
          <w:b w:val="0"/>
          <w:sz w:val="16"/>
        </w:rPr>
      </w:pPr>
      <w:r w:rsidRPr="002A1558">
        <w:rPr>
          <w:sz w:val="16"/>
        </w:rPr>
        <w:t>“</w:t>
      </w:r>
      <w:r w:rsidRPr="00221357">
        <w:rPr>
          <w:rStyle w:val="StyleUnderline"/>
        </w:rPr>
        <w:t xml:space="preserve">The level of </w:t>
      </w:r>
      <w:r w:rsidRPr="00A340CD">
        <w:rPr>
          <w:rStyle w:val="StyleUnderline"/>
          <w:highlight w:val="yellow"/>
        </w:rPr>
        <w:t>relations between our countries</w:t>
      </w:r>
      <w:r w:rsidRPr="00221357">
        <w:rPr>
          <w:rStyle w:val="StyleUnderline"/>
        </w:rPr>
        <w:t xml:space="preserve"> – which </w:t>
      </w:r>
      <w:r w:rsidRPr="00A340CD">
        <w:rPr>
          <w:rStyle w:val="StyleUnderline"/>
          <w:highlight w:val="yellow"/>
        </w:rPr>
        <w:t>is</w:t>
      </w:r>
      <w:r w:rsidRPr="00221357">
        <w:rPr>
          <w:rStyle w:val="StyleUnderline"/>
        </w:rPr>
        <w:t xml:space="preserve"> in fact </w:t>
      </w:r>
      <w:r w:rsidRPr="00A340CD">
        <w:rPr>
          <w:rStyle w:val="StyleUnderline"/>
          <w:highlight w:val="yellow"/>
        </w:rPr>
        <w:t>the highest in historical perspective</w:t>
      </w:r>
      <w:r w:rsidRPr="00221357">
        <w:rPr>
          <w:rStyle w:val="StyleUnderline"/>
        </w:rPr>
        <w:t xml:space="preserve"> – </w:t>
      </w:r>
      <w:r w:rsidRPr="00A340CD">
        <w:rPr>
          <w:rStyle w:val="StyleUnderline"/>
          <w:highlight w:val="yellow"/>
        </w:rPr>
        <w:t>represents</w:t>
      </w:r>
      <w:r w:rsidRPr="00221357">
        <w:rPr>
          <w:rStyle w:val="StyleUnderline"/>
        </w:rPr>
        <w:t xml:space="preserve"> an example of </w:t>
      </w:r>
      <w:r w:rsidRPr="00A340CD">
        <w:rPr>
          <w:rStyle w:val="StyleUnderline"/>
          <w:highlight w:val="yellow"/>
        </w:rPr>
        <w:t>cooperation in the 21st century</w:t>
      </w:r>
      <w:r w:rsidRPr="00221357">
        <w:rPr>
          <w:rStyle w:val="StyleUnderline"/>
        </w:rPr>
        <w:t xml:space="preserve">,” </w:t>
      </w:r>
      <w:r w:rsidRPr="00A340CD">
        <w:rPr>
          <w:rStyle w:val="StyleUnderline"/>
          <w:highlight w:val="yellow"/>
        </w:rPr>
        <w:t>said</w:t>
      </w:r>
      <w:r w:rsidRPr="002A1558">
        <w:rPr>
          <w:sz w:val="16"/>
        </w:rPr>
        <w:t xml:space="preserve"> Russian Foreign Minister Sergey </w:t>
      </w:r>
      <w:r w:rsidRPr="00A340CD">
        <w:rPr>
          <w:rStyle w:val="StyleUnderline"/>
          <w:highlight w:val="yellow"/>
        </w:rPr>
        <w:t>Lavrov</w:t>
      </w:r>
      <w:r w:rsidRPr="00221357">
        <w:rPr>
          <w:rStyle w:val="StyleUnderline"/>
        </w:rPr>
        <w:t>,</w:t>
      </w:r>
      <w:r w:rsidRPr="002A1558">
        <w:rPr>
          <w:sz w:val="16"/>
        </w:rPr>
        <w:t xml:space="preserve"> who spoke at the conference organized by the Russian International Affairs Council. “This relationship does not entail covering up the questions where we have not yet achieved a consensus, but rather, discussing them in an honest, friendly and respectful manner to come up with mutually beneficial agreements.” On the other hand, the conference, titled "Russia and China: Taking on New Quality of Bilateral Relations," showed that, </w:t>
      </w:r>
      <w:r w:rsidRPr="00A340CD">
        <w:rPr>
          <w:rStyle w:val="StyleUnderline"/>
          <w:highlight w:val="yellow"/>
        </w:rPr>
        <w:t>notwithstanding</w:t>
      </w:r>
      <w:r w:rsidRPr="00221357">
        <w:rPr>
          <w:rStyle w:val="StyleUnderline"/>
        </w:rPr>
        <w:t xml:space="preserve"> </w:t>
      </w:r>
      <w:r w:rsidRPr="00A340CD">
        <w:rPr>
          <w:rStyle w:val="StyleUnderline"/>
          <w:highlight w:val="yellow"/>
        </w:rPr>
        <w:t>the high level support for more integration between the Russian and Chinese economies</w:t>
      </w:r>
      <w:r w:rsidRPr="00221357">
        <w:rPr>
          <w:rStyle w:val="StyleUnderline"/>
        </w:rPr>
        <w:t xml:space="preserve">, problems do exist and the </w:t>
      </w:r>
      <w:r w:rsidRPr="00A340CD">
        <w:rPr>
          <w:rStyle w:val="StyleUnderline"/>
          <w:highlight w:val="yellow"/>
        </w:rPr>
        <w:t>huge potential for cooperation between the two powers remains largely unrealized, requiring a substantial amount of time and resources to make a reality.</w:t>
      </w:r>
      <w:r w:rsidRPr="002A1558">
        <w:rPr>
          <w:sz w:val="16"/>
        </w:rPr>
        <w:t xml:space="preserve"> The </w:t>
      </w:r>
      <w:r w:rsidRPr="00A340CD">
        <w:rPr>
          <w:rStyle w:val="StyleUnderline"/>
          <w:highlight w:val="yellow"/>
        </w:rPr>
        <w:t>strength of Moscow-Beijing ties is ensured by mutual trust, support and respect</w:t>
      </w:r>
      <w:r w:rsidRPr="00221357">
        <w:rPr>
          <w:rStyle w:val="StyleUnderline"/>
        </w:rPr>
        <w:t>, said</w:t>
      </w:r>
      <w:r w:rsidRPr="002A1558">
        <w:rPr>
          <w:sz w:val="16"/>
        </w:rPr>
        <w:t xml:space="preserve"> Dai </w:t>
      </w:r>
      <w:r w:rsidRPr="00221357">
        <w:rPr>
          <w:rStyle w:val="StyleUnderline"/>
        </w:rPr>
        <w:t>Bingguo,</w:t>
      </w:r>
      <w:r w:rsidRPr="002A1558">
        <w:rPr>
          <w:sz w:val="16"/>
        </w:rPr>
        <w:t xml:space="preserve"> chairman of the Chinese chapter of the Russian-Chinese Committee of Friendship, Peace and Development. But </w:t>
      </w:r>
      <w:r w:rsidRPr="002A1558">
        <w:rPr>
          <w:rStyle w:val="StyleUnderline"/>
        </w:rPr>
        <w:t>it is vitally important to make robust efforts to ensure the current level of bilateral ties remains on the same level and continues to develop not only politically, but also economically</w:t>
      </w:r>
      <w:r w:rsidRPr="002A1558">
        <w:rPr>
          <w:sz w:val="16"/>
        </w:rPr>
        <w:t>.</w:t>
      </w:r>
    </w:p>
    <w:p w14:paraId="61D66E00" w14:textId="24F95599" w:rsidR="0051035A" w:rsidRDefault="0051035A" w:rsidP="0051035A">
      <w:pPr>
        <w:pStyle w:val="Heading4"/>
        <w:rPr>
          <w:rStyle w:val="Style13ptBold"/>
          <w:b/>
        </w:rPr>
      </w:pPr>
      <w:r>
        <w:rPr>
          <w:rStyle w:val="Style13ptBold"/>
          <w:b/>
        </w:rPr>
        <w:t xml:space="preserve">China-Russia relationship growing now – military and economic </w:t>
      </w:r>
      <w:r w:rsidR="000D6B3F">
        <w:rPr>
          <w:rStyle w:val="Style13ptBold"/>
          <w:b/>
        </w:rPr>
        <w:t>partnerships</w:t>
      </w:r>
    </w:p>
    <w:p w14:paraId="7A46DE39" w14:textId="77777777" w:rsidR="0051035A" w:rsidRDefault="0051035A" w:rsidP="0051035A">
      <w:pPr>
        <w:rPr>
          <w:rStyle w:val="Style13ptBold"/>
          <w:b w:val="0"/>
          <w:sz w:val="18"/>
          <w:szCs w:val="18"/>
        </w:rPr>
      </w:pPr>
      <w:r>
        <w:rPr>
          <w:rStyle w:val="Style13ptBold"/>
        </w:rPr>
        <w:t xml:space="preserve">Wiser 15 </w:t>
      </w:r>
      <w:r>
        <w:rPr>
          <w:rStyle w:val="Style13ptBold"/>
          <w:b w:val="0"/>
          <w:sz w:val="18"/>
          <w:szCs w:val="18"/>
        </w:rPr>
        <w:t xml:space="preserve">(Daniel, </w:t>
      </w:r>
      <w:r w:rsidRPr="005C70F0">
        <w:rPr>
          <w:rStyle w:val="Style13ptBold"/>
          <w:b w:val="0"/>
          <w:sz w:val="18"/>
          <w:szCs w:val="18"/>
        </w:rPr>
        <w:t>assistant editor of National Affairs</w:t>
      </w:r>
      <w:r>
        <w:rPr>
          <w:rStyle w:val="Style13ptBold"/>
          <w:b w:val="0"/>
          <w:sz w:val="18"/>
          <w:szCs w:val="18"/>
        </w:rPr>
        <w:t>, 10/2/15, “</w:t>
      </w:r>
      <w:r w:rsidRPr="005C70F0">
        <w:rPr>
          <w:rStyle w:val="Style13ptBold"/>
          <w:b w:val="0"/>
          <w:sz w:val="18"/>
          <w:szCs w:val="18"/>
        </w:rPr>
        <w:t>Putin Touts ‘Peak’ for Russia-China Relations As Two Countries Develop Military, Economic Ties</w:t>
      </w:r>
      <w:r>
        <w:rPr>
          <w:rStyle w:val="Style13ptBold"/>
          <w:b w:val="0"/>
          <w:sz w:val="18"/>
          <w:szCs w:val="18"/>
        </w:rPr>
        <w:t xml:space="preserve">”, </w:t>
      </w:r>
      <w:hyperlink r:id="rId20" w:history="1">
        <w:r w:rsidRPr="00071761">
          <w:rPr>
            <w:rStyle w:val="Hyperlink"/>
            <w:sz w:val="18"/>
            <w:szCs w:val="18"/>
          </w:rPr>
          <w:t>http://freebeacon.com/national-security/putin-touts-peak-for-russia-china-relations-as-two-countries-develop-military-economic-ties/)</w:t>
        </w:r>
      </w:hyperlink>
    </w:p>
    <w:p w14:paraId="1817E2D8" w14:textId="72F0CA17" w:rsidR="0051035A" w:rsidRDefault="0051035A" w:rsidP="0051035A">
      <w:pPr>
        <w:rPr>
          <w:rStyle w:val="Style13ptBold"/>
          <w:b w:val="0"/>
          <w:sz w:val="18"/>
          <w:szCs w:val="18"/>
        </w:rPr>
      </w:pPr>
      <w:r w:rsidRPr="00A340CD">
        <w:rPr>
          <w:rStyle w:val="Emphasis"/>
          <w:highlight w:val="yellow"/>
        </w:rPr>
        <w:t>Russian</w:t>
      </w:r>
      <w:r w:rsidRPr="00126074">
        <w:rPr>
          <w:rStyle w:val="Style13ptBold"/>
          <w:b w:val="0"/>
          <w:sz w:val="18"/>
          <w:szCs w:val="18"/>
        </w:rPr>
        <w:t xml:space="preserve"> President Vladimir Putin said in an interview Tuesday that his country’s </w:t>
      </w:r>
      <w:r w:rsidRPr="00A340CD">
        <w:rPr>
          <w:rStyle w:val="Emphasis"/>
          <w:highlight w:val="yellow"/>
        </w:rPr>
        <w:t>relations with China have reached a historic level</w:t>
      </w:r>
      <w:r w:rsidRPr="00126074">
        <w:rPr>
          <w:rStyle w:val="Style13ptBold"/>
          <w:b w:val="0"/>
          <w:sz w:val="18"/>
          <w:szCs w:val="18"/>
        </w:rPr>
        <w:t xml:space="preserve"> </w:t>
      </w:r>
      <w:r w:rsidRPr="00A340CD">
        <w:rPr>
          <w:rStyle w:val="Emphasis"/>
          <w:highlight w:val="yellow"/>
        </w:rPr>
        <w:t>as the two nations</w:t>
      </w:r>
      <w:r w:rsidRPr="00126074">
        <w:rPr>
          <w:rStyle w:val="Style13ptBold"/>
          <w:b w:val="0"/>
          <w:sz w:val="18"/>
          <w:szCs w:val="18"/>
        </w:rPr>
        <w:t>, often at odds with the United States</w:t>
      </w:r>
      <w:r w:rsidRPr="00A340CD">
        <w:rPr>
          <w:rStyle w:val="Emphasis"/>
          <w:highlight w:val="yellow"/>
        </w:rPr>
        <w:t>, increase their military and economic cooperation.</w:t>
      </w:r>
      <w:r>
        <w:rPr>
          <w:rStyle w:val="Style13ptBold"/>
          <w:b w:val="0"/>
          <w:sz w:val="18"/>
          <w:szCs w:val="18"/>
        </w:rPr>
        <w:t xml:space="preserve"> </w:t>
      </w:r>
      <w:r w:rsidRPr="00126074">
        <w:rPr>
          <w:rStyle w:val="Style13ptBold"/>
          <w:b w:val="0"/>
          <w:sz w:val="18"/>
          <w:szCs w:val="18"/>
        </w:rPr>
        <w:t xml:space="preserve">Putin also said that </w:t>
      </w:r>
      <w:r w:rsidRPr="00A340CD">
        <w:rPr>
          <w:rStyle w:val="Emphasis"/>
          <w:highlight w:val="yellow"/>
        </w:rPr>
        <w:t>Western sanctions</w:t>
      </w:r>
      <w:r w:rsidRPr="00126074">
        <w:rPr>
          <w:rStyle w:val="Emphasis"/>
        </w:rPr>
        <w:t xml:space="preserve"> </w:t>
      </w:r>
      <w:r w:rsidRPr="00126074">
        <w:rPr>
          <w:rStyle w:val="Style13ptBold"/>
          <w:b w:val="0"/>
          <w:sz w:val="18"/>
          <w:szCs w:val="18"/>
        </w:rPr>
        <w:t xml:space="preserve">imposed on Russia for its actions in Ukraine, which he called “illegitimate,” </w:t>
      </w:r>
      <w:r w:rsidRPr="00A340CD">
        <w:rPr>
          <w:rStyle w:val="Emphasis"/>
          <w:highlight w:val="yellow"/>
        </w:rPr>
        <w:t>have not undermined the deepening ties with China</w:t>
      </w:r>
      <w:r w:rsidRPr="00126074">
        <w:rPr>
          <w:rStyle w:val="Style13ptBold"/>
          <w:b w:val="0"/>
          <w:sz w:val="18"/>
          <w:szCs w:val="18"/>
        </w:rPr>
        <w:t>.</w:t>
      </w:r>
      <w:r>
        <w:rPr>
          <w:rStyle w:val="Style13ptBold"/>
          <w:b w:val="0"/>
          <w:sz w:val="18"/>
          <w:szCs w:val="18"/>
        </w:rPr>
        <w:t xml:space="preserve"> </w:t>
      </w:r>
      <w:r w:rsidRPr="00126074">
        <w:rPr>
          <w:rStyle w:val="Style13ptBold"/>
          <w:b w:val="0"/>
          <w:sz w:val="18"/>
          <w:szCs w:val="18"/>
        </w:rPr>
        <w:t>The Russian president is visiting China this week to celebrate the 70th anniversary of the end of World War II. The ceremony in Beijing will feature a large military parade where the People’s Liberation Army (PLA) could unveil a new missile known as a “carrier-killer,” which some defense experts say could challenge U.S. naval dominance in the Asia-Pacific.</w:t>
      </w:r>
      <w:r>
        <w:rPr>
          <w:rStyle w:val="Style13ptBold"/>
          <w:b w:val="0"/>
          <w:sz w:val="18"/>
          <w:szCs w:val="18"/>
        </w:rPr>
        <w:t xml:space="preserve"> </w:t>
      </w:r>
      <w:r w:rsidRPr="00126074">
        <w:rPr>
          <w:rStyle w:val="Style13ptBold"/>
          <w:b w:val="0"/>
          <w:sz w:val="18"/>
          <w:szCs w:val="18"/>
        </w:rPr>
        <w:t>Putin made the comments during interviews with TASS and Xinhua, state news agencies in Russia and China, respectively.</w:t>
      </w:r>
      <w:r>
        <w:rPr>
          <w:rStyle w:val="Style13ptBold"/>
          <w:b w:val="0"/>
          <w:sz w:val="18"/>
          <w:szCs w:val="18"/>
        </w:rPr>
        <w:t xml:space="preserve"> </w:t>
      </w:r>
      <w:r w:rsidRPr="00126074">
        <w:rPr>
          <w:rStyle w:val="Style13ptBold"/>
          <w:b w:val="0"/>
          <w:sz w:val="18"/>
          <w:szCs w:val="18"/>
        </w:rPr>
        <w:t>“Russian-Chinese ties have now probably reached a peak in their entire history and continue developing,” he said. “</w:t>
      </w:r>
      <w:r w:rsidRPr="00A340CD">
        <w:rPr>
          <w:rStyle w:val="Emphasis"/>
          <w:highlight w:val="yellow"/>
        </w:rPr>
        <w:t>The partnership between Russia and China is based on sincere friendship and sympathy</w:t>
      </w:r>
      <w:r w:rsidRPr="00126074">
        <w:rPr>
          <w:rStyle w:val="Style13ptBold"/>
          <w:b w:val="0"/>
          <w:sz w:val="18"/>
          <w:szCs w:val="18"/>
        </w:rPr>
        <w:t xml:space="preserve"> between our peoples, on deep respect and trust, </w:t>
      </w:r>
      <w:r w:rsidRPr="00A340CD">
        <w:rPr>
          <w:rStyle w:val="Emphasis"/>
          <w:highlight w:val="yellow"/>
        </w:rPr>
        <w:t>consideration for each other’s key interests and commitment</w:t>
      </w:r>
      <w:r w:rsidRPr="00126074">
        <w:rPr>
          <w:rStyle w:val="Emphasis"/>
        </w:rPr>
        <w:t xml:space="preserve"> </w:t>
      </w:r>
      <w:r w:rsidRPr="00126074">
        <w:rPr>
          <w:rStyle w:val="Style13ptBold"/>
          <w:b w:val="0"/>
          <w:sz w:val="18"/>
          <w:szCs w:val="18"/>
        </w:rPr>
        <w:t>to make our countries flourish.”</w:t>
      </w:r>
      <w:r>
        <w:rPr>
          <w:rStyle w:val="Style13ptBold"/>
          <w:b w:val="0"/>
          <w:sz w:val="18"/>
          <w:szCs w:val="18"/>
        </w:rPr>
        <w:t xml:space="preserve"> </w:t>
      </w:r>
      <w:r w:rsidRPr="00126074">
        <w:rPr>
          <w:rStyle w:val="Style13ptBold"/>
          <w:b w:val="0"/>
          <w:sz w:val="18"/>
          <w:szCs w:val="18"/>
        </w:rPr>
        <w:t xml:space="preserve">He cited the agreement to remove chemical weapons from Syria—despite recent reports that the Assad regime has retained deadly nerve agents—and the contested Iran nuclear deal as examples where </w:t>
      </w:r>
      <w:r w:rsidRPr="00A340CD">
        <w:rPr>
          <w:rStyle w:val="Emphasis"/>
          <w:highlight w:val="yellow"/>
        </w:rPr>
        <w:t xml:space="preserve">Russia and China have cooperated to help solve “acute </w:t>
      </w:r>
      <w:r w:rsidRPr="00A340CD">
        <w:rPr>
          <w:rStyle w:val="Emphasis"/>
          <w:highlight w:val="yellow"/>
        </w:rPr>
        <w:lastRenderedPageBreak/>
        <w:t>issues” on the international stage</w:t>
      </w:r>
      <w:r w:rsidRPr="00126074">
        <w:rPr>
          <w:rStyle w:val="Style13ptBold"/>
          <w:b w:val="0"/>
          <w:sz w:val="18"/>
          <w:szCs w:val="18"/>
        </w:rPr>
        <w:t>.</w:t>
      </w:r>
      <w:r>
        <w:rPr>
          <w:rStyle w:val="Style13ptBold"/>
          <w:b w:val="0"/>
          <w:sz w:val="18"/>
          <w:szCs w:val="18"/>
        </w:rPr>
        <w:t xml:space="preserve"> </w:t>
      </w:r>
      <w:r w:rsidRPr="00126074">
        <w:rPr>
          <w:rStyle w:val="Style13ptBold"/>
          <w:b w:val="0"/>
          <w:sz w:val="18"/>
          <w:szCs w:val="18"/>
        </w:rPr>
        <w:t>Putin has noticeably extended a hand toward China in recent months amid the crisis in Ukraine, wh</w:t>
      </w:r>
      <w:r>
        <w:rPr>
          <w:rStyle w:val="Style13ptBold"/>
          <w:b w:val="0"/>
          <w:sz w:val="18"/>
          <w:szCs w:val="18"/>
        </w:rPr>
        <w:t>ere Russia annexed the Crimean P</w:t>
      </w:r>
      <w:r w:rsidRPr="00126074">
        <w:rPr>
          <w:rStyle w:val="Style13ptBold"/>
          <w:b w:val="0"/>
          <w:sz w:val="18"/>
          <w:szCs w:val="18"/>
        </w:rPr>
        <w:t>eninsula in March 2014 and has been accused by the West of sending troops, weapons, and money to support the separatists there. The closer cooperation between the two countries comes despite decades of distrust and military tensions during the Soviet era.</w:t>
      </w:r>
      <w:r>
        <w:rPr>
          <w:rStyle w:val="Style13ptBold"/>
          <w:b w:val="0"/>
          <w:sz w:val="18"/>
          <w:szCs w:val="18"/>
        </w:rPr>
        <w:t xml:space="preserve"> </w:t>
      </w:r>
      <w:r w:rsidRPr="00126074">
        <w:rPr>
          <w:rStyle w:val="Style13ptBold"/>
          <w:b w:val="0"/>
          <w:sz w:val="18"/>
          <w:szCs w:val="18"/>
        </w:rPr>
        <w:t>Rather than impinging on the Russian partnership with China, Putin said Western financial penalties have encouraged domestic businesses to seek ties with their Chinese counterparts.</w:t>
      </w:r>
      <w:r>
        <w:rPr>
          <w:rStyle w:val="Style13ptBold"/>
          <w:b w:val="0"/>
          <w:sz w:val="18"/>
          <w:szCs w:val="18"/>
        </w:rPr>
        <w:t xml:space="preserve"> </w:t>
      </w:r>
      <w:r w:rsidRPr="00126074">
        <w:rPr>
          <w:rStyle w:val="Style13ptBold"/>
          <w:b w:val="0"/>
          <w:sz w:val="18"/>
          <w:szCs w:val="18"/>
        </w:rPr>
        <w:t>“I would not agree that the illegitimate restrictions imposed by certain Western countries against Russia have a negative impact on Russian-Chinese economic cooperation,” he said. “On the contrary, this encourages our domestic business to develop stable business ties with China.”</w:t>
      </w:r>
      <w:r>
        <w:rPr>
          <w:rStyle w:val="Style13ptBold"/>
          <w:b w:val="0"/>
          <w:sz w:val="18"/>
          <w:szCs w:val="18"/>
        </w:rPr>
        <w:t xml:space="preserve"> </w:t>
      </w:r>
      <w:r w:rsidRPr="00A340CD">
        <w:rPr>
          <w:rStyle w:val="Emphasis"/>
          <w:highlight w:val="yellow"/>
        </w:rPr>
        <w:t>Russia and China are also forming a “strategic energy alliance” that “will play a significant role in international economic relations,”</w:t>
      </w:r>
      <w:r w:rsidRPr="00126074">
        <w:rPr>
          <w:rStyle w:val="Style13ptBold"/>
          <w:b w:val="0"/>
          <w:sz w:val="18"/>
          <w:szCs w:val="18"/>
        </w:rPr>
        <w:t xml:space="preserve"> Putin said.</w:t>
      </w:r>
      <w:r>
        <w:rPr>
          <w:rStyle w:val="Style13ptBold"/>
          <w:b w:val="0"/>
          <w:sz w:val="18"/>
          <w:szCs w:val="18"/>
        </w:rPr>
        <w:t xml:space="preserve"> </w:t>
      </w:r>
      <w:r w:rsidRPr="00126074">
        <w:rPr>
          <w:rStyle w:val="Style13ptBold"/>
          <w:b w:val="0"/>
          <w:sz w:val="18"/>
          <w:szCs w:val="18"/>
        </w:rPr>
        <w:t>The Russian gas giant Gazprom inked a $400 billion deal with China in May 2014 to transport gas from Russia’s east to its southern neighbor. Additionally, the Kremlin has touted plans for a Siberian gas pipeline that could access Chinese markets and make Russia less reliant on consumers in Europe. The European Union is expected to extend its sanctions on Russia into March of next year.</w:t>
      </w:r>
      <w:r>
        <w:rPr>
          <w:rStyle w:val="Style13ptBold"/>
          <w:b w:val="0"/>
          <w:sz w:val="18"/>
          <w:szCs w:val="18"/>
        </w:rPr>
        <w:t xml:space="preserve"> </w:t>
      </w:r>
      <w:r w:rsidRPr="00126074">
        <w:rPr>
          <w:rStyle w:val="Style13ptBold"/>
          <w:b w:val="0"/>
          <w:sz w:val="18"/>
          <w:szCs w:val="18"/>
        </w:rPr>
        <w:t>However, both gas deals have been slow to advance due to a lack of financing and enthusiasm from Beijing. China is still grappling with the aftershocks of its stock market plunge in recent weeks. Concerns about Beijing’s economy have further depressed global oil prices, Russia’s main export.</w:t>
      </w:r>
      <w:r>
        <w:rPr>
          <w:rStyle w:val="Style13ptBold"/>
          <w:b w:val="0"/>
          <w:sz w:val="18"/>
          <w:szCs w:val="18"/>
        </w:rPr>
        <w:t xml:space="preserve"> </w:t>
      </w:r>
      <w:r w:rsidRPr="00126074">
        <w:rPr>
          <w:rStyle w:val="Style13ptBold"/>
          <w:b w:val="0"/>
          <w:sz w:val="18"/>
          <w:szCs w:val="18"/>
        </w:rPr>
        <w:t>As a result, trade between Russia—currently in a recession—and China actually declined by nearly 30 percent in the first half of this year.</w:t>
      </w:r>
      <w:r>
        <w:rPr>
          <w:rStyle w:val="Style13ptBold"/>
          <w:b w:val="0"/>
          <w:sz w:val="18"/>
          <w:szCs w:val="18"/>
        </w:rPr>
        <w:t xml:space="preserve"> </w:t>
      </w:r>
      <w:r w:rsidRPr="00126074">
        <w:rPr>
          <w:rStyle w:val="Style13ptBold"/>
          <w:b w:val="0"/>
          <w:sz w:val="18"/>
          <w:szCs w:val="18"/>
        </w:rPr>
        <w:t>Cooperation between the Russian and Chinese militaries has visibly increased in recent months. The two nations just concluded their largest ever joint naval exercise in the Sea of Japan near Vladivostok, involving dozens of warships, submarines, aircraft, and at least 500 marines. The countries have also signed a pact on cyber security issues.</w:t>
      </w:r>
      <w:r>
        <w:rPr>
          <w:rStyle w:val="Style13ptBold"/>
          <w:b w:val="0"/>
          <w:sz w:val="18"/>
          <w:szCs w:val="18"/>
        </w:rPr>
        <w:t xml:space="preserve"> </w:t>
      </w:r>
      <w:r w:rsidRPr="00126074">
        <w:rPr>
          <w:rStyle w:val="Style13ptBold"/>
          <w:b w:val="0"/>
          <w:sz w:val="18"/>
          <w:szCs w:val="18"/>
        </w:rPr>
        <w:t>The increasing global presence of the Russian and Chinese militaries has raised concerns among U.S. military leaders. Russia has said it will shadow multinational naval exercises involving the United States and Ukraine in the next couple weeks in the Black Sea, which follows dozens of Russian bomber flights in the last year over Europe and near U.S. airspace.</w:t>
      </w:r>
      <w:r>
        <w:rPr>
          <w:rStyle w:val="Style13ptBold"/>
          <w:b w:val="0"/>
          <w:sz w:val="18"/>
          <w:szCs w:val="18"/>
        </w:rPr>
        <w:t xml:space="preserve"> </w:t>
      </w:r>
      <w:r w:rsidRPr="00126074">
        <w:rPr>
          <w:rStyle w:val="Style13ptBold"/>
          <w:b w:val="0"/>
          <w:sz w:val="18"/>
          <w:szCs w:val="18"/>
        </w:rPr>
        <w:t>Five Chinese naval ships were observed near the coast of Alaska on Wednesday, the first time the country’s vessels have been spotted in the area. Pentagon officials told the Wall Street Journal that the Chinese naval presence near Alaska was “different.”</w:t>
      </w:r>
      <w:r>
        <w:rPr>
          <w:rStyle w:val="Style13ptBold"/>
          <w:b w:val="0"/>
          <w:sz w:val="18"/>
          <w:szCs w:val="18"/>
        </w:rPr>
        <w:t xml:space="preserve"> </w:t>
      </w:r>
      <w:r w:rsidRPr="00126074">
        <w:rPr>
          <w:rStyle w:val="Style13ptBold"/>
          <w:b w:val="0"/>
          <w:sz w:val="18"/>
          <w:szCs w:val="18"/>
        </w:rPr>
        <w:t>“It’s difficult to tell exactly, but it indicates some interest in the Arctic region,” one defense official said.</w:t>
      </w:r>
      <w:r>
        <w:rPr>
          <w:rStyle w:val="Style13ptBold"/>
          <w:b w:val="0"/>
          <w:sz w:val="18"/>
          <w:szCs w:val="18"/>
        </w:rPr>
        <w:t xml:space="preserve"> </w:t>
      </w:r>
      <w:r w:rsidRPr="00126074">
        <w:rPr>
          <w:rStyle w:val="Style13ptBold"/>
          <w:b w:val="0"/>
          <w:sz w:val="18"/>
          <w:szCs w:val="18"/>
        </w:rPr>
        <w:t xml:space="preserve">China has also </w:t>
      </w:r>
      <w:proofErr w:type="gramStart"/>
      <w:r w:rsidRPr="00126074">
        <w:rPr>
          <w:rStyle w:val="Style13ptBold"/>
          <w:b w:val="0"/>
          <w:sz w:val="18"/>
          <w:szCs w:val="18"/>
        </w:rPr>
        <w:t>rankled</w:t>
      </w:r>
      <w:proofErr w:type="gramEnd"/>
      <w:r w:rsidRPr="00126074">
        <w:rPr>
          <w:rStyle w:val="Style13ptBold"/>
          <w:b w:val="0"/>
          <w:sz w:val="18"/>
          <w:szCs w:val="18"/>
        </w:rPr>
        <w:t xml:space="preserve"> the Obama administration and U.S. allies in the Asia-Pacific with its construction of manmade islands in the South China Sea, some outfitted with military radar and artillery stations.</w:t>
      </w:r>
    </w:p>
    <w:p w14:paraId="67662978" w14:textId="14C930F7" w:rsidR="0051035A" w:rsidRDefault="0051035A" w:rsidP="0051035A">
      <w:pPr>
        <w:pStyle w:val="Heading4"/>
        <w:rPr>
          <w:rStyle w:val="Style13ptBold"/>
          <w:b/>
        </w:rPr>
      </w:pPr>
      <w:r>
        <w:rPr>
          <w:rStyle w:val="Style13ptBold"/>
          <w:b/>
        </w:rPr>
        <w:t>China-Russia relations are making a come</w:t>
      </w:r>
      <w:r w:rsidR="000D6B3F">
        <w:rPr>
          <w:rStyle w:val="Style13ptBold"/>
          <w:b/>
        </w:rPr>
        <w:t>back – economic, historical, and ideological ties</w:t>
      </w:r>
    </w:p>
    <w:p w14:paraId="5551D8DA" w14:textId="77777777" w:rsidR="0051035A" w:rsidRDefault="0051035A" w:rsidP="0051035A">
      <w:pPr>
        <w:rPr>
          <w:rStyle w:val="Style13ptBold"/>
          <w:b w:val="0"/>
          <w:sz w:val="18"/>
          <w:szCs w:val="18"/>
        </w:rPr>
      </w:pPr>
      <w:r>
        <w:rPr>
          <w:rStyle w:val="Style13ptBold"/>
        </w:rPr>
        <w:t xml:space="preserve">Global Times 16 </w:t>
      </w:r>
      <w:r>
        <w:rPr>
          <w:rStyle w:val="Style13ptBold"/>
          <w:b w:val="0"/>
          <w:sz w:val="18"/>
          <w:szCs w:val="18"/>
        </w:rPr>
        <w:t>(</w:t>
      </w:r>
      <w:r w:rsidRPr="007304DA">
        <w:rPr>
          <w:rStyle w:val="Style13ptBold"/>
          <w:b w:val="0"/>
          <w:sz w:val="18"/>
          <w:szCs w:val="18"/>
        </w:rPr>
        <w:t>English-language Chinese newspaper under the People's Daily</w:t>
      </w:r>
      <w:r>
        <w:rPr>
          <w:rStyle w:val="Style13ptBold"/>
          <w:b w:val="0"/>
          <w:sz w:val="18"/>
          <w:szCs w:val="18"/>
        </w:rPr>
        <w:t>, 6/30/16, “</w:t>
      </w:r>
      <w:r w:rsidRPr="007304DA">
        <w:rPr>
          <w:rStyle w:val="Style13ptBold"/>
          <w:b w:val="0"/>
          <w:sz w:val="18"/>
          <w:szCs w:val="18"/>
        </w:rPr>
        <w:t>Putin visit affirms value of Sino-Russian ties</w:t>
      </w:r>
      <w:r>
        <w:rPr>
          <w:rStyle w:val="Style13ptBold"/>
          <w:b w:val="0"/>
          <w:sz w:val="18"/>
          <w:szCs w:val="18"/>
        </w:rPr>
        <w:t xml:space="preserve">”, </w:t>
      </w:r>
      <w:hyperlink r:id="rId21" w:history="1">
        <w:r w:rsidRPr="007304DA">
          <w:t xml:space="preserve"> </w:t>
        </w:r>
        <w:r w:rsidRPr="007304DA">
          <w:rPr>
            <w:rStyle w:val="Hyperlink"/>
            <w:sz w:val="18"/>
            <w:szCs w:val="18"/>
          </w:rPr>
          <w:t>https://www.rt.com/op-edge/348979-china-putin-visit-russia-ties/</w:t>
        </w:r>
        <w:r w:rsidRPr="00071761">
          <w:rPr>
            <w:rStyle w:val="Hyperlink"/>
            <w:sz w:val="18"/>
            <w:szCs w:val="18"/>
          </w:rPr>
          <w:t>)</w:t>
        </w:r>
      </w:hyperlink>
    </w:p>
    <w:p w14:paraId="78D0F39E" w14:textId="5120D0A2" w:rsidR="0051035A" w:rsidRDefault="0051035A" w:rsidP="00466545">
      <w:pPr>
        <w:rPr>
          <w:rStyle w:val="Emphasis"/>
        </w:rPr>
      </w:pPr>
      <w:r w:rsidRPr="007304DA">
        <w:rPr>
          <w:rStyle w:val="Style13ptBold"/>
          <w:b w:val="0"/>
          <w:sz w:val="18"/>
          <w:szCs w:val="18"/>
        </w:rPr>
        <w:t>After attending the annual summit of the Shanghai Cooperation Organization in Tashkent, Uzbekistan, Russian President Vladimir Putin paid a state visit to China on Saturday. The short but significant visit shows the importance of Sino-Russian relations.</w:t>
      </w:r>
      <w:r>
        <w:rPr>
          <w:rStyle w:val="Style13ptBold"/>
          <w:b w:val="0"/>
          <w:sz w:val="18"/>
          <w:szCs w:val="18"/>
        </w:rPr>
        <w:t xml:space="preserve"> </w:t>
      </w:r>
      <w:r w:rsidRPr="007304DA">
        <w:rPr>
          <w:rStyle w:val="Style13ptBold"/>
          <w:b w:val="0"/>
          <w:sz w:val="18"/>
          <w:szCs w:val="18"/>
        </w:rPr>
        <w:t xml:space="preserve">Putin’s trip came at a special time. </w:t>
      </w:r>
      <w:r w:rsidRPr="00A340CD">
        <w:rPr>
          <w:rStyle w:val="Emphasis"/>
          <w:highlight w:val="yellow"/>
        </w:rPr>
        <w:t>This year marks the 20th anniversary of the establishment of the China-Russia strategic relationship of coordination,</w:t>
      </w:r>
      <w:r w:rsidRPr="007304DA">
        <w:rPr>
          <w:rStyle w:val="Style13ptBold"/>
          <w:b w:val="0"/>
          <w:sz w:val="18"/>
          <w:szCs w:val="18"/>
        </w:rPr>
        <w:t xml:space="preserve"> and the 15th anniversary of signing the Sino-Russian Good-Neighborly Treaty of Friendship and Cooperation. As a result</w:t>
      </w:r>
      <w:r w:rsidRPr="00A340CD">
        <w:rPr>
          <w:rStyle w:val="Emphasis"/>
          <w:highlight w:val="yellow"/>
        </w:rPr>
        <w:t>, it has special significance for China-Russia relations</w:t>
      </w:r>
      <w:r w:rsidRPr="007304DA">
        <w:rPr>
          <w:rStyle w:val="Style13ptBold"/>
          <w:b w:val="0"/>
          <w:sz w:val="18"/>
          <w:szCs w:val="18"/>
        </w:rPr>
        <w:t>.</w:t>
      </w:r>
      <w:r w:rsidRPr="007304DA">
        <w:t xml:space="preserve"> </w:t>
      </w:r>
      <w:r w:rsidRPr="007304DA">
        <w:rPr>
          <w:rStyle w:val="Style13ptBold"/>
          <w:b w:val="0"/>
          <w:sz w:val="18"/>
          <w:szCs w:val="18"/>
        </w:rPr>
        <w:t xml:space="preserve">After the leaderships of the two countries established the strategic relationship of coordination in 1996, </w:t>
      </w:r>
      <w:r w:rsidRPr="00A340CD">
        <w:rPr>
          <w:rStyle w:val="Emphasis"/>
          <w:highlight w:val="yellow"/>
        </w:rPr>
        <w:t>these ties developed into a model for today’s major-power relationship</w:t>
      </w:r>
      <w:r w:rsidRPr="007304DA">
        <w:rPr>
          <w:rStyle w:val="Style13ptBold"/>
          <w:b w:val="0"/>
          <w:sz w:val="18"/>
          <w:szCs w:val="18"/>
        </w:rPr>
        <w:t>. The two countries adhere to the principle of non-alliance; non-confrontation and not targeting a third party, and promote the bilateral relationship to a higher level based on the spirit of equality, mutual trust, mutual support, common prosperity and long-lasting friendship.</w:t>
      </w:r>
      <w:r>
        <w:rPr>
          <w:rStyle w:val="Style13ptBold"/>
          <w:b w:val="0"/>
          <w:sz w:val="18"/>
          <w:szCs w:val="18"/>
        </w:rPr>
        <w:t xml:space="preserve"> </w:t>
      </w:r>
      <w:r w:rsidRPr="007304DA">
        <w:rPr>
          <w:rStyle w:val="Style13ptBold"/>
          <w:b w:val="0"/>
          <w:sz w:val="18"/>
          <w:szCs w:val="18"/>
        </w:rPr>
        <w:t>The Sino-Russian Good-Neighborly Treaty of Friendship and Cooperation was signed during the state visit to Russia by then Chinese president Jiang Zemin in 2001. This achievement elevated the bilateral relationship to a new height and the two countries’ commitment to staying friendly from generation to generation and never becoming enemies has guided the bilateral ties in the long run.</w:t>
      </w:r>
      <w:r>
        <w:rPr>
          <w:rStyle w:val="Style13ptBold"/>
          <w:b w:val="0"/>
          <w:sz w:val="18"/>
          <w:szCs w:val="18"/>
        </w:rPr>
        <w:t xml:space="preserve"> </w:t>
      </w:r>
      <w:r w:rsidRPr="007304DA">
        <w:rPr>
          <w:rStyle w:val="Style13ptBold"/>
          <w:b w:val="0"/>
          <w:sz w:val="18"/>
          <w:szCs w:val="18"/>
        </w:rPr>
        <w:t>These two strategic decisions serve the fundamental interests of the two countries and the two peoples, and conform to the trend of the times, as Chinese President Xi Jinping said in his meeting with Putin. Against this backdrop, Putin’s visit highly affirms the achievements of the bilateral relationship over the past two decades and also displays the confidence the relations will march on a new path.</w:t>
      </w:r>
      <w:r>
        <w:rPr>
          <w:rStyle w:val="Style13ptBold"/>
          <w:b w:val="0"/>
          <w:sz w:val="18"/>
          <w:szCs w:val="18"/>
        </w:rPr>
        <w:t xml:space="preserve"> </w:t>
      </w:r>
      <w:r w:rsidRPr="007304DA">
        <w:rPr>
          <w:rStyle w:val="Style13ptBold"/>
          <w:b w:val="0"/>
          <w:sz w:val="18"/>
          <w:szCs w:val="18"/>
        </w:rPr>
        <w:t xml:space="preserve">During Putin’s stay in China, the two countries signed around 30 </w:t>
      </w:r>
      <w:r w:rsidRPr="007304DA">
        <w:rPr>
          <w:rStyle w:val="Style13ptBold"/>
          <w:b w:val="0"/>
          <w:sz w:val="18"/>
          <w:szCs w:val="18"/>
        </w:rPr>
        <w:lastRenderedPageBreak/>
        <w:t>deals in a wide range of areas like trade, foreign relations, infrastructure, technological innovation, agriculture, finance, energy, media, the internet and sports. This shows the deepening of bilateral economic and trade cooperation.</w:t>
      </w:r>
      <w:r>
        <w:rPr>
          <w:rStyle w:val="Style13ptBold"/>
          <w:b w:val="0"/>
          <w:sz w:val="18"/>
          <w:szCs w:val="18"/>
        </w:rPr>
        <w:t xml:space="preserve"> </w:t>
      </w:r>
      <w:r w:rsidRPr="007304DA">
        <w:rPr>
          <w:rStyle w:val="Style13ptBold"/>
          <w:b w:val="0"/>
          <w:sz w:val="18"/>
          <w:szCs w:val="18"/>
        </w:rPr>
        <w:t xml:space="preserve">China has become Russia’s largest trading partner. </w:t>
      </w:r>
      <w:r w:rsidRPr="00A340CD">
        <w:rPr>
          <w:rStyle w:val="Emphasis"/>
          <w:highlight w:val="yellow"/>
        </w:rPr>
        <w:t>Although the two-way trade between China and Russia has dropped due to a price slump of global bulk commodities since 2014, the size and the total volume of trade have risen instead</w:t>
      </w:r>
      <w:r w:rsidRPr="007304DA">
        <w:rPr>
          <w:rStyle w:val="Style13ptBold"/>
          <w:b w:val="0"/>
          <w:sz w:val="18"/>
          <w:szCs w:val="18"/>
        </w:rPr>
        <w:t>. For instance, in May China imported a record 5,245 million tons of crude oil from Russia, a year-on-year increase of 33.7 percent. China’s imports of mechanical and electrical products and hi-tech products from Russia also rise year by year.</w:t>
      </w:r>
      <w:r>
        <w:rPr>
          <w:rStyle w:val="Style13ptBold"/>
          <w:b w:val="0"/>
          <w:sz w:val="18"/>
          <w:szCs w:val="18"/>
        </w:rPr>
        <w:t xml:space="preserve"> </w:t>
      </w:r>
      <w:r w:rsidRPr="00A340CD">
        <w:rPr>
          <w:rStyle w:val="Emphasis"/>
          <w:highlight w:val="yellow"/>
        </w:rPr>
        <w:t>Deepening the economic and trade cooperation with China helps Russia</w:t>
      </w:r>
      <w:r w:rsidRPr="00D6074A">
        <w:rPr>
          <w:rStyle w:val="Emphasis"/>
        </w:rPr>
        <w:t xml:space="preserve"> </w:t>
      </w:r>
      <w:r w:rsidRPr="007304DA">
        <w:rPr>
          <w:rStyle w:val="Style13ptBold"/>
          <w:b w:val="0"/>
          <w:sz w:val="18"/>
          <w:szCs w:val="18"/>
        </w:rPr>
        <w:t xml:space="preserve">promote its Eurasian Economic Union (EEU) strategy, a consensus reached across the country. </w:t>
      </w:r>
      <w:r w:rsidRPr="00A340CD">
        <w:rPr>
          <w:rStyle w:val="Emphasis"/>
          <w:highlight w:val="yellow"/>
        </w:rPr>
        <w:t>As Russia suffers from a sluggish economy and high pressure from Western sanctions, Putin has to open his mind and seek a solution together with the Chinese leaders</w:t>
      </w:r>
      <w:r w:rsidRPr="007304DA">
        <w:rPr>
          <w:rStyle w:val="Style13ptBold"/>
          <w:b w:val="0"/>
          <w:sz w:val="18"/>
          <w:szCs w:val="18"/>
        </w:rPr>
        <w:t xml:space="preserve"> such as linking the EEU with the Silk Road economic belt, and the Made in China 2025 with the Russian Innovations strategy 2020.</w:t>
      </w:r>
      <w:r>
        <w:rPr>
          <w:rStyle w:val="Style13ptBold"/>
          <w:b w:val="0"/>
          <w:sz w:val="18"/>
          <w:szCs w:val="18"/>
        </w:rPr>
        <w:t xml:space="preserve"> </w:t>
      </w:r>
      <w:r w:rsidRPr="007304DA">
        <w:rPr>
          <w:rStyle w:val="Style13ptBold"/>
          <w:b w:val="0"/>
          <w:sz w:val="18"/>
          <w:szCs w:val="18"/>
        </w:rPr>
        <w:t>It takes time to address a variety of problems facing bilateral cooperation, and Putin’s visit cannot give an answer to all these issues. But meetings between high-ranking officials from the two sides can help the two maintain the good momentum of their economic development.</w:t>
      </w:r>
      <w:r w:rsidRPr="007304DA">
        <w:t xml:space="preserve"> </w:t>
      </w:r>
      <w:r w:rsidRPr="007304DA">
        <w:rPr>
          <w:rStyle w:val="Style13ptBold"/>
          <w:b w:val="0"/>
          <w:sz w:val="18"/>
          <w:szCs w:val="18"/>
        </w:rPr>
        <w:t xml:space="preserve">Moreover, Putin’s visit to China shows the meeting mechanism of Chinese and Russian heads of state is highly effective and plays an irreplaceable role in safeguarding peace, security and stability in the region and the whole world. During Putin’s one-day stay, the leaders of the two countries signed three joint statements in addition to over 30 cooperation documents, and held several high-level meetings. </w:t>
      </w:r>
      <w:r w:rsidRPr="00A340CD">
        <w:rPr>
          <w:rStyle w:val="Emphasis"/>
          <w:highlight w:val="yellow"/>
        </w:rPr>
        <w:t>Such</w:t>
      </w:r>
      <w:r w:rsidRPr="00D6074A">
        <w:rPr>
          <w:rStyle w:val="Emphasis"/>
        </w:rPr>
        <w:t xml:space="preserve"> </w:t>
      </w:r>
      <w:r w:rsidRPr="007304DA">
        <w:rPr>
          <w:rStyle w:val="Style13ptBold"/>
          <w:b w:val="0"/>
          <w:sz w:val="18"/>
          <w:szCs w:val="18"/>
        </w:rPr>
        <w:t xml:space="preserve">efficiency </w:t>
      </w:r>
      <w:r w:rsidRPr="00A340CD">
        <w:rPr>
          <w:rStyle w:val="Emphasis"/>
          <w:highlight w:val="yellow"/>
        </w:rPr>
        <w:t>would not be possible if the two sides didn’t have high strategic trust, understanding and respect. As permanent members of the UN Security Council, China and Russia are undertaking the historical mission of promoting justice and safeguarding peace, and their coordination is an important factor to stabilize the international community.</w:t>
      </w:r>
      <w:r w:rsidRPr="007304DA">
        <w:rPr>
          <w:rStyle w:val="Style13ptBold"/>
          <w:b w:val="0"/>
          <w:sz w:val="18"/>
          <w:szCs w:val="18"/>
        </w:rPr>
        <w:t xml:space="preserve"> The two’s close cooperation and coordination on a series of international hotspot issues like the North Korean nuclear development, the Afghan war, the Iraqi war, the Ukrainian crisis and the Syrian conflict have considerably contributed to easing tensions and safeguarding regional peace.</w:t>
      </w:r>
      <w:r>
        <w:rPr>
          <w:rStyle w:val="Style13ptBold"/>
          <w:b w:val="0"/>
          <w:sz w:val="18"/>
          <w:szCs w:val="18"/>
        </w:rPr>
        <w:t xml:space="preserve"> </w:t>
      </w:r>
      <w:r w:rsidRPr="007304DA">
        <w:rPr>
          <w:rStyle w:val="Style13ptBold"/>
          <w:b w:val="0"/>
          <w:sz w:val="18"/>
          <w:szCs w:val="18"/>
        </w:rPr>
        <w:t>In this sense, Putin’s China tour not only promotes China-Russia cooperation and development, but also helps maintain security and stability of Eurasia. In particular</w:t>
      </w:r>
      <w:r w:rsidRPr="00A340CD">
        <w:rPr>
          <w:rStyle w:val="Emphasis"/>
          <w:highlight w:val="yellow"/>
        </w:rPr>
        <w:t>, the joint statement signed by Xi and Putin to strengthen global strategic stability has great significance in easing tensions in some regions and turning some disputes in a positive direction.</w:t>
      </w:r>
    </w:p>
    <w:p w14:paraId="59007E6D" w14:textId="56E94AF3" w:rsidR="002A1558" w:rsidRDefault="002A1558" w:rsidP="002A1558">
      <w:pPr>
        <w:pStyle w:val="Heading3"/>
      </w:pPr>
      <w:r>
        <w:lastRenderedPageBreak/>
        <w:t>Russia-China rels up – Anti-US</w:t>
      </w:r>
    </w:p>
    <w:p w14:paraId="4C967434" w14:textId="77777777" w:rsidR="002A1558" w:rsidRDefault="002A1558" w:rsidP="002A1558">
      <w:pPr>
        <w:pStyle w:val="Heading4"/>
      </w:pPr>
      <w:r>
        <w:t>Strong Sino-Russia relations now – they’re pursuing a future alliance</w:t>
      </w:r>
    </w:p>
    <w:p w14:paraId="42F4D6AB" w14:textId="77777777" w:rsidR="002A1558" w:rsidRPr="002B3739" w:rsidRDefault="002A1558" w:rsidP="002A1558">
      <w:pPr>
        <w:rPr>
          <w:rStyle w:val="Style13ptBold"/>
          <w:b w:val="0"/>
          <w:sz w:val="18"/>
          <w:szCs w:val="18"/>
        </w:rPr>
      </w:pPr>
      <w:r>
        <w:rPr>
          <w:rStyle w:val="Style13ptBold"/>
        </w:rPr>
        <w:t xml:space="preserve">Facon 16 </w:t>
      </w:r>
      <w:r>
        <w:rPr>
          <w:rStyle w:val="Style13ptBold"/>
          <w:b w:val="0"/>
          <w:sz w:val="18"/>
          <w:szCs w:val="18"/>
        </w:rPr>
        <w:t>(Isabelle, r</w:t>
      </w:r>
      <w:r w:rsidRPr="002B3739">
        <w:rPr>
          <w:rStyle w:val="Style13ptBold"/>
          <w:b w:val="0"/>
          <w:sz w:val="18"/>
          <w:szCs w:val="18"/>
        </w:rPr>
        <w:t>esearch director at the F</w:t>
      </w:r>
      <w:r>
        <w:rPr>
          <w:rStyle w:val="Style13ptBold"/>
          <w:b w:val="0"/>
          <w:sz w:val="18"/>
          <w:szCs w:val="18"/>
        </w:rPr>
        <w:t>RS, 6/9/16, “China-Russia Partnership: Towards a New Multipolar World Order?</w:t>
      </w:r>
      <w:proofErr w:type="gramStart"/>
      <w:r>
        <w:rPr>
          <w:rStyle w:val="Style13ptBold"/>
          <w:b w:val="0"/>
          <w:sz w:val="18"/>
          <w:szCs w:val="18"/>
        </w:rPr>
        <w:t>”,</w:t>
      </w:r>
      <w:proofErr w:type="gramEnd"/>
      <w:r>
        <w:rPr>
          <w:rStyle w:val="Style13ptBold"/>
          <w:b w:val="0"/>
          <w:sz w:val="18"/>
          <w:szCs w:val="18"/>
        </w:rPr>
        <w:t xml:space="preserve"> </w:t>
      </w:r>
      <w:r w:rsidRPr="002B3739">
        <w:rPr>
          <w:rStyle w:val="Style13ptBold"/>
          <w:b w:val="0"/>
          <w:sz w:val="18"/>
          <w:szCs w:val="18"/>
        </w:rPr>
        <w:t>http://www.irsd.be/website/index.php/87-english/conf2016-en/1241-conf-2016-06-10</w:t>
      </w:r>
      <w:r>
        <w:rPr>
          <w:rStyle w:val="Style13ptBold"/>
          <w:b w:val="0"/>
          <w:sz w:val="18"/>
          <w:szCs w:val="18"/>
        </w:rPr>
        <w:t>)</w:t>
      </w:r>
    </w:p>
    <w:p w14:paraId="7DE2588F" w14:textId="29E6265D" w:rsidR="002A1558" w:rsidRDefault="002A1558" w:rsidP="002A1558">
      <w:pPr>
        <w:rPr>
          <w:sz w:val="16"/>
          <w:szCs w:val="16"/>
        </w:rPr>
      </w:pPr>
      <w:r w:rsidRPr="00A340CD">
        <w:rPr>
          <w:rStyle w:val="Emphasis"/>
          <w:highlight w:val="yellow"/>
        </w:rPr>
        <w:t>The Russian-Chinese relationship</w:t>
      </w:r>
      <w:r w:rsidRPr="00A340CD">
        <w:rPr>
          <w:highlight w:val="yellow"/>
        </w:rPr>
        <w:t xml:space="preserve"> </w:t>
      </w:r>
      <w:r w:rsidRPr="00A340CD">
        <w:rPr>
          <w:rStyle w:val="Emphasis"/>
          <w:highlight w:val="yellow"/>
        </w:rPr>
        <w:t>has come under greater scrutiny</w:t>
      </w:r>
      <w:r>
        <w:t xml:space="preserve"> </w:t>
      </w:r>
      <w:r w:rsidRPr="002B3739">
        <w:rPr>
          <w:sz w:val="16"/>
          <w:szCs w:val="16"/>
        </w:rPr>
        <w:t xml:space="preserve">since Russia’s annexation of Crimea and the international crisis over Ukraine, which estranged Russia from the West and led Moscow to reassess its strategy vis-à-vis China. As </w:t>
      </w:r>
      <w:r w:rsidRPr="00A340CD">
        <w:rPr>
          <w:rStyle w:val="Emphasis"/>
          <w:highlight w:val="yellow"/>
        </w:rPr>
        <w:t>the two nations began to build ever-closer ties as of early 2014,</w:t>
      </w:r>
      <w:r w:rsidRPr="002B3739">
        <w:rPr>
          <w:sz w:val="16"/>
          <w:szCs w:val="16"/>
        </w:rPr>
        <w:t xml:space="preserve"> scholars and journalists in the West have taken on the question of whether </w:t>
      </w:r>
      <w:r w:rsidRPr="00A340CD">
        <w:rPr>
          <w:rStyle w:val="Emphasis"/>
          <w:highlight w:val="yellow"/>
        </w:rPr>
        <w:t>Russia and China present a unified, all-encompassing challenge</w:t>
      </w:r>
      <w:r w:rsidRPr="002B3739">
        <w:rPr>
          <w:rStyle w:val="Emphasis"/>
        </w:rPr>
        <w:t xml:space="preserve"> </w:t>
      </w:r>
      <w:r w:rsidRPr="002B3739">
        <w:rPr>
          <w:sz w:val="16"/>
          <w:szCs w:val="16"/>
        </w:rPr>
        <w:t xml:space="preserve">to the West’s upper hand in international politics, debating fiercely the prospect </w:t>
      </w:r>
      <w:r w:rsidRPr="00A340CD">
        <w:rPr>
          <w:rStyle w:val="Emphasis"/>
          <w:highlight w:val="yellow"/>
        </w:rPr>
        <w:t>and possibility of a fully-fledged Sino-Russian alliance in the not-so-distant future. Throughout the past decade, Moscow and Beijing have</w:t>
      </w:r>
      <w:r w:rsidRPr="002B3739">
        <w:rPr>
          <w:sz w:val="16"/>
          <w:szCs w:val="16"/>
        </w:rPr>
        <w:t xml:space="preserve"> taken a number of steps presu-mably </w:t>
      </w:r>
      <w:r w:rsidRPr="00A340CD">
        <w:rPr>
          <w:rStyle w:val="Emphasis"/>
          <w:highlight w:val="yellow"/>
        </w:rPr>
        <w:t>aimed at shifting the existing international order to their advantage</w:t>
      </w:r>
      <w:r w:rsidRPr="002B3739">
        <w:rPr>
          <w:sz w:val="16"/>
          <w:szCs w:val="16"/>
        </w:rPr>
        <w:t>. Most recently, Moscow’s military intervention in Syria and China’s successful launch of its newborn Asian Infrastructure Investment Bank were widely interpreted as the expression of both nations’ commitment to speed up the creation of a new multipolar world order. These develop-ments, alongside repetitions of paralysis at the UN Security Council, have reinforced, in the view of many, the argument often made that the driving force of an antagonising multi-polarity is at work through the consolidation of the Sino-Russian partnership. Is this a plausible view? Are we witnessing the emergence of an alliance of geopolitical competition and rivalry between Russia-China and the West? How can the collaboration between the two powers be depicted in terms of its drivers, objectives, and effects on international affairs?</w:t>
      </w:r>
    </w:p>
    <w:p w14:paraId="2A206756" w14:textId="77777777" w:rsidR="002A1558" w:rsidRDefault="002A1558" w:rsidP="002A1558">
      <w:pPr>
        <w:pStyle w:val="Heading4"/>
        <w:rPr>
          <w:rStyle w:val="Style13ptBold"/>
          <w:b/>
        </w:rPr>
      </w:pPr>
      <w:r>
        <w:rPr>
          <w:rStyle w:val="Style13ptBold"/>
          <w:b/>
        </w:rPr>
        <w:t xml:space="preserve">Relations are up – China &amp; </w:t>
      </w:r>
      <w:r w:rsidRPr="002D5778">
        <w:rPr>
          <w:rStyle w:val="Style13ptBold"/>
          <w:b/>
        </w:rPr>
        <w:t>Russia are on the verge of forming a new alli</w:t>
      </w:r>
      <w:r>
        <w:rPr>
          <w:rStyle w:val="Style13ptBold"/>
          <w:b/>
        </w:rPr>
        <w:t>ance</w:t>
      </w:r>
    </w:p>
    <w:p w14:paraId="382910A1" w14:textId="77777777" w:rsidR="002A1558" w:rsidRDefault="002A1558" w:rsidP="002A1558">
      <w:pPr>
        <w:rPr>
          <w:rStyle w:val="Style13ptBold"/>
          <w:b w:val="0"/>
          <w:sz w:val="18"/>
          <w:szCs w:val="18"/>
        </w:rPr>
      </w:pPr>
      <w:r w:rsidRPr="002D5778">
        <w:rPr>
          <w:rStyle w:val="Style13ptBold"/>
        </w:rPr>
        <w:t>Kavkaza</w:t>
      </w:r>
      <w:r>
        <w:rPr>
          <w:rStyle w:val="Style13ptBold"/>
        </w:rPr>
        <w:t xml:space="preserve"> 16 </w:t>
      </w:r>
      <w:r>
        <w:rPr>
          <w:rStyle w:val="Style13ptBold"/>
          <w:b w:val="0"/>
          <w:sz w:val="18"/>
          <w:szCs w:val="18"/>
        </w:rPr>
        <w:t>(</w:t>
      </w:r>
      <w:r w:rsidRPr="002D5778">
        <w:rPr>
          <w:rStyle w:val="Style13ptBold"/>
          <w:b w:val="0"/>
          <w:sz w:val="18"/>
          <w:szCs w:val="18"/>
        </w:rPr>
        <w:t>Vestnik</w:t>
      </w:r>
      <w:r>
        <w:rPr>
          <w:rStyle w:val="Style13ptBold"/>
          <w:b w:val="0"/>
          <w:sz w:val="18"/>
          <w:szCs w:val="18"/>
        </w:rPr>
        <w:t>, writer @ Kyiv Post, “</w:t>
      </w:r>
      <w:r w:rsidRPr="002D5778">
        <w:rPr>
          <w:rStyle w:val="Style13ptBold"/>
          <w:b w:val="0"/>
          <w:sz w:val="18"/>
          <w:szCs w:val="18"/>
        </w:rPr>
        <w:t>European Leadership Network: "Russia and China are on the verge of forming a new allianc</w:t>
      </w:r>
      <w:r>
        <w:rPr>
          <w:rStyle w:val="Style13ptBold"/>
          <w:b w:val="0"/>
          <w:sz w:val="18"/>
          <w:szCs w:val="18"/>
        </w:rPr>
        <w:t xml:space="preserve">e”, </w:t>
      </w:r>
      <w:hyperlink r:id="rId22" w:history="1">
        <w:r w:rsidRPr="00071761">
          <w:rPr>
            <w:rStyle w:val="Hyperlink"/>
            <w:sz w:val="18"/>
            <w:szCs w:val="18"/>
          </w:rPr>
          <w:t>http://vestnikkavkaza.net/articles/European-Leadership-Network-Russia-and-China-are-on-the-verge-of-forming-a-new-alliance.html)</w:t>
        </w:r>
      </w:hyperlink>
    </w:p>
    <w:p w14:paraId="53100F1B" w14:textId="4D500E96" w:rsidR="002A1558" w:rsidRDefault="002A1558" w:rsidP="002A1558">
      <w:pPr>
        <w:rPr>
          <w:rStyle w:val="Style13ptBold"/>
          <w:b w:val="0"/>
          <w:sz w:val="18"/>
          <w:szCs w:val="18"/>
        </w:rPr>
      </w:pPr>
      <w:r w:rsidRPr="002D5778">
        <w:rPr>
          <w:rStyle w:val="Style13ptBold"/>
          <w:b w:val="0"/>
          <w:sz w:val="18"/>
          <w:szCs w:val="18"/>
        </w:rPr>
        <w:t xml:space="preserve">The </w:t>
      </w:r>
      <w:r w:rsidRPr="00A340CD">
        <w:rPr>
          <w:rStyle w:val="Emphasis"/>
          <w:highlight w:val="yellow"/>
        </w:rPr>
        <w:t>European think tank</w:t>
      </w:r>
      <w:r w:rsidRPr="002D5778">
        <w:rPr>
          <w:rStyle w:val="Style13ptBold"/>
          <w:b w:val="0"/>
          <w:sz w:val="18"/>
          <w:szCs w:val="18"/>
        </w:rPr>
        <w:t xml:space="preserve"> European Leadership Network </w:t>
      </w:r>
      <w:r w:rsidRPr="00A340CD">
        <w:rPr>
          <w:rStyle w:val="Emphasis"/>
          <w:highlight w:val="yellow"/>
        </w:rPr>
        <w:t xml:space="preserve">wrote about the prospects of Russian-Chinese relations </w:t>
      </w:r>
      <w:r w:rsidRPr="002D5778">
        <w:rPr>
          <w:sz w:val="16"/>
          <w:szCs w:val="16"/>
        </w:rPr>
        <w:t>i</w:t>
      </w:r>
      <w:r w:rsidRPr="002D5778">
        <w:rPr>
          <w:rStyle w:val="Style13ptBold"/>
          <w:b w:val="0"/>
          <w:sz w:val="18"/>
          <w:szCs w:val="18"/>
        </w:rPr>
        <w:t xml:space="preserve">n the near future. Another blow to the Western community has been the rapprochement between Russia and China, which began in 2015 and is still ongoing. Despite the weakening of the global economy, </w:t>
      </w:r>
      <w:r w:rsidRPr="00A340CD">
        <w:rPr>
          <w:rStyle w:val="Emphasis"/>
          <w:highlight w:val="yellow"/>
        </w:rPr>
        <w:t>Moscow and Beijing are becoming closer, reinforcing both economic and strategic partnership. Russia and China are on the verge of forming a new</w:t>
      </w:r>
      <w:r w:rsidRPr="002D5778">
        <w:rPr>
          <w:rStyle w:val="Style13ptBold"/>
          <w:b w:val="0"/>
          <w:sz w:val="18"/>
          <w:szCs w:val="18"/>
        </w:rPr>
        <w:t xml:space="preserve"> alliance, a </w:t>
      </w:r>
      <w:r w:rsidRPr="00A340CD">
        <w:rPr>
          <w:rStyle w:val="Emphasis"/>
          <w:highlight w:val="yellow"/>
        </w:rPr>
        <w:t>formal alliance</w:t>
      </w:r>
      <w:r w:rsidRPr="002D5778">
        <w:rPr>
          <w:rStyle w:val="Style13ptBold"/>
          <w:b w:val="0"/>
          <w:sz w:val="18"/>
          <w:szCs w:val="18"/>
        </w:rPr>
        <w:t xml:space="preserve">, which will balance, if not outweigh the effect of the Euro-Atlantic cooperation. </w:t>
      </w:r>
      <w:r w:rsidRPr="00A340CD">
        <w:rPr>
          <w:rStyle w:val="Emphasis"/>
          <w:highlight w:val="yellow"/>
        </w:rPr>
        <w:t>In recent months the two countries have signed a number of agreements on gas exports, favorable for Beijing, which has a huge demand for fossil fuels, and for Moscow, for which it is necessary to develop new markets</w:t>
      </w:r>
      <w:r w:rsidRPr="002D5778">
        <w:rPr>
          <w:rStyle w:val="Style13ptBold"/>
          <w:b w:val="0"/>
          <w:sz w:val="18"/>
          <w:szCs w:val="18"/>
        </w:rPr>
        <w:t xml:space="preserve"> in connection with the sanctions imposed by the European Union and the United States. Next week joint Russian-Chinese naval exercises will take place, which will be a kind of show of the power of the armies of the two countries to the Western states. The Silk Road project is also a promising area of cooperation between Russia and China.</w:t>
      </w:r>
      <w:r>
        <w:rPr>
          <w:rStyle w:val="Style13ptBold"/>
          <w:b w:val="0"/>
          <w:sz w:val="18"/>
          <w:szCs w:val="18"/>
        </w:rPr>
        <w:t xml:space="preserve"> </w:t>
      </w:r>
      <w:r w:rsidRPr="002D5778">
        <w:rPr>
          <w:rStyle w:val="Style13ptBold"/>
          <w:b w:val="0"/>
          <w:sz w:val="18"/>
          <w:szCs w:val="18"/>
        </w:rPr>
        <w:t xml:space="preserve">In addition to the expansion of economic ties, Beijing plans to send troops to Syria to fight international terrorism. </w:t>
      </w:r>
      <w:r w:rsidRPr="00A340CD">
        <w:rPr>
          <w:rStyle w:val="Emphasis"/>
          <w:highlight w:val="yellow"/>
        </w:rPr>
        <w:t>It is obvious already that China will join Russia,</w:t>
      </w:r>
      <w:r w:rsidRPr="002D5778">
        <w:rPr>
          <w:rStyle w:val="Style13ptBold"/>
          <w:b w:val="0"/>
          <w:sz w:val="18"/>
          <w:szCs w:val="18"/>
        </w:rPr>
        <w:t xml:space="preserve"> but not the Western coalition, the efforts of which have not yielded any tangible results over the past year.</w:t>
      </w:r>
      <w:r>
        <w:rPr>
          <w:rStyle w:val="Style13ptBold"/>
          <w:b w:val="0"/>
          <w:sz w:val="18"/>
          <w:szCs w:val="18"/>
        </w:rPr>
        <w:t xml:space="preserve"> </w:t>
      </w:r>
      <w:r w:rsidRPr="00A340CD">
        <w:rPr>
          <w:rStyle w:val="Emphasis"/>
          <w:highlight w:val="yellow"/>
        </w:rPr>
        <w:t>Relations between the countries are strengthened through the strategically correct steps of the Kremlin, which managed to win such a partner as China.</w:t>
      </w:r>
      <w:r w:rsidRPr="002D5778">
        <w:rPr>
          <w:rStyle w:val="Emphasis"/>
        </w:rPr>
        <w:t xml:space="preserve"> </w:t>
      </w:r>
      <w:r w:rsidRPr="002D5778">
        <w:rPr>
          <w:rStyle w:val="Style13ptBold"/>
          <w:b w:val="0"/>
          <w:sz w:val="18"/>
          <w:szCs w:val="18"/>
        </w:rPr>
        <w:t>Representatives of the Western powers are concerned that in this way, despite all the tricks, the European Union and the United States will lose world leadership, giving it to Russia and China, which in spite of the numerous obstacles put in their way by the Western leaders were able to strengthen their existing ties.</w:t>
      </w:r>
      <w:r>
        <w:rPr>
          <w:rStyle w:val="Style13ptBold"/>
          <w:b w:val="0"/>
          <w:sz w:val="18"/>
          <w:szCs w:val="18"/>
        </w:rPr>
        <w:t xml:space="preserve"> </w:t>
      </w:r>
      <w:r w:rsidRPr="002D5778">
        <w:rPr>
          <w:rStyle w:val="Style13ptBold"/>
          <w:b w:val="0"/>
          <w:sz w:val="18"/>
          <w:szCs w:val="18"/>
        </w:rPr>
        <w:t>The US publication Foreign Policy wrote that the confrontation between Iran and Saudi Arabia has been caused by Washington. Despite the long-standing rivalry between Tehran and Riyadh, the conflict gaining momentum since the beginning of 2016 is due to the fact that the USA entered into a nuclear deal with Iran, ignoring the interests of Saudi Arabia.</w:t>
      </w:r>
      <w:r>
        <w:rPr>
          <w:rStyle w:val="Style13ptBold"/>
          <w:b w:val="0"/>
          <w:sz w:val="18"/>
          <w:szCs w:val="18"/>
        </w:rPr>
        <w:t xml:space="preserve"> </w:t>
      </w:r>
      <w:r w:rsidRPr="002D5778">
        <w:rPr>
          <w:rStyle w:val="Style13ptBold"/>
          <w:b w:val="0"/>
          <w:sz w:val="18"/>
          <w:szCs w:val="18"/>
        </w:rPr>
        <w:t xml:space="preserve">The leaders of Saudi Arabia are well aware that, after the execution of the preacher Nimr al-Nimr, Tehran's reaction would follow immediately. Why has Riyadh exactly now decided to make such a move? Most likely this action was a signal to Washington, cooperation with which has come to naught due to the recent rapprochement with Iran after the </w:t>
      </w:r>
      <w:r w:rsidRPr="002D5778">
        <w:rPr>
          <w:rStyle w:val="Style13ptBold"/>
          <w:b w:val="0"/>
          <w:sz w:val="18"/>
          <w:szCs w:val="18"/>
        </w:rPr>
        <w:lastRenderedPageBreak/>
        <w:t>conclusion of the agreement on the Iranian nuclear program.</w:t>
      </w:r>
      <w:r>
        <w:rPr>
          <w:rStyle w:val="Style13ptBold"/>
          <w:b w:val="0"/>
          <w:sz w:val="18"/>
          <w:szCs w:val="18"/>
        </w:rPr>
        <w:t xml:space="preserve"> </w:t>
      </w:r>
      <w:r w:rsidRPr="002D5778">
        <w:rPr>
          <w:rStyle w:val="Style13ptBold"/>
          <w:b w:val="0"/>
          <w:sz w:val="18"/>
          <w:szCs w:val="18"/>
        </w:rPr>
        <w:t>The administration of Saudi Arabia at the time made every effort to convince its allies in the Persian Gulf that the alliance with Iran should not take place. However, the agreement was signed, and it caused aggression on the part of Riyadh. In Saudi Arabia it is believed that Tehran, along with its partner Moscow, is undermining the interests of the countries of the Persian Gulf, and Washington is not doing anything to prevent it.</w:t>
      </w:r>
      <w:r>
        <w:rPr>
          <w:rStyle w:val="Style13ptBold"/>
          <w:b w:val="0"/>
          <w:sz w:val="18"/>
          <w:szCs w:val="18"/>
        </w:rPr>
        <w:t xml:space="preserve"> </w:t>
      </w:r>
      <w:r w:rsidRPr="002D5778">
        <w:rPr>
          <w:rStyle w:val="Style13ptBold"/>
          <w:b w:val="0"/>
          <w:sz w:val="18"/>
          <w:szCs w:val="18"/>
        </w:rPr>
        <w:t>How the events will develop further is still unknown. The US is not in a hurry to take either side, despite an active role in the outbreak of the conflict. Most likely the confrontation will continue, which may adversely affect not only the Middle East, but also the world community as a whole.</w:t>
      </w:r>
    </w:p>
    <w:p w14:paraId="394D49C4" w14:textId="77777777" w:rsidR="002A1558" w:rsidRDefault="002A1558" w:rsidP="002A1558">
      <w:pPr>
        <w:pStyle w:val="Heading4"/>
        <w:rPr>
          <w:rStyle w:val="Style13ptBold"/>
          <w:b/>
        </w:rPr>
      </w:pPr>
      <w:r>
        <w:rPr>
          <w:rStyle w:val="Style13ptBold"/>
          <w:b/>
        </w:rPr>
        <w:t>Sino-Russian relations are strong – anti-Americanism</w:t>
      </w:r>
    </w:p>
    <w:p w14:paraId="6513C77B" w14:textId="77777777" w:rsidR="002A1558" w:rsidRDefault="002A1558" w:rsidP="002A1558">
      <w:pPr>
        <w:rPr>
          <w:rStyle w:val="Style13ptBold"/>
          <w:b w:val="0"/>
          <w:sz w:val="18"/>
          <w:szCs w:val="18"/>
        </w:rPr>
      </w:pPr>
      <w:r>
        <w:rPr>
          <w:rStyle w:val="Style13ptBold"/>
        </w:rPr>
        <w:t xml:space="preserve">Global Times 16 </w:t>
      </w:r>
      <w:r>
        <w:rPr>
          <w:rStyle w:val="Style13ptBold"/>
          <w:b w:val="0"/>
          <w:sz w:val="18"/>
          <w:szCs w:val="18"/>
        </w:rPr>
        <w:t>(</w:t>
      </w:r>
      <w:r w:rsidRPr="007304DA">
        <w:rPr>
          <w:rStyle w:val="Style13ptBold"/>
          <w:b w:val="0"/>
          <w:sz w:val="18"/>
          <w:szCs w:val="18"/>
        </w:rPr>
        <w:t>English-language Chinese newspaper under the People's Daily</w:t>
      </w:r>
      <w:r>
        <w:rPr>
          <w:rStyle w:val="Style13ptBold"/>
          <w:b w:val="0"/>
          <w:sz w:val="18"/>
          <w:szCs w:val="18"/>
        </w:rPr>
        <w:t>, 6/27/16, “</w:t>
      </w:r>
      <w:r w:rsidRPr="007304DA">
        <w:rPr>
          <w:rStyle w:val="Style13ptBold"/>
          <w:b w:val="0"/>
          <w:sz w:val="18"/>
          <w:szCs w:val="18"/>
        </w:rPr>
        <w:t>US pressure spurs closer Sino-Russian ties</w:t>
      </w:r>
      <w:r>
        <w:rPr>
          <w:rStyle w:val="Style13ptBold"/>
          <w:b w:val="0"/>
          <w:sz w:val="18"/>
          <w:szCs w:val="18"/>
        </w:rPr>
        <w:t xml:space="preserve">”, </w:t>
      </w:r>
      <w:hyperlink r:id="rId23" w:history="1">
        <w:r w:rsidRPr="00071761">
          <w:rPr>
            <w:rStyle w:val="Hyperlink"/>
            <w:sz w:val="18"/>
            <w:szCs w:val="18"/>
          </w:rPr>
          <w:t>http://www.globaltimes.cn/content/990616.shtml)</w:t>
        </w:r>
      </w:hyperlink>
    </w:p>
    <w:p w14:paraId="6EEDF141" w14:textId="0D8000BD" w:rsidR="002A1558" w:rsidRPr="002A1558" w:rsidRDefault="002A1558" w:rsidP="002A1558">
      <w:pPr>
        <w:rPr>
          <w:sz w:val="16"/>
        </w:rPr>
      </w:pPr>
      <w:r w:rsidRPr="00F8077F">
        <w:rPr>
          <w:rStyle w:val="Style13ptBold"/>
          <w:b w:val="0"/>
          <w:sz w:val="16"/>
        </w:rPr>
        <w:t xml:space="preserve">Russian President Vladimir Putin's visit to China on Saturday was brief but productive. </w:t>
      </w:r>
      <w:r w:rsidRPr="00A340CD">
        <w:rPr>
          <w:rStyle w:val="Emphasis"/>
          <w:highlight w:val="yellow"/>
        </w:rPr>
        <w:t xml:space="preserve">China and Russia vowed to strengthen global strategic stability and showed support to each other </w:t>
      </w:r>
      <w:r w:rsidRPr="00F8077F">
        <w:rPr>
          <w:rStyle w:val="Emphasis"/>
        </w:rPr>
        <w:t xml:space="preserve">on core-interest issues in joint statements. </w:t>
      </w:r>
      <w:r w:rsidRPr="00F8077F">
        <w:rPr>
          <w:rStyle w:val="Style13ptBold"/>
          <w:b w:val="0"/>
          <w:sz w:val="16"/>
        </w:rPr>
        <w:t xml:space="preserve">The statements avoided mention of the US, but the problems they point out can be insinuatingly connected to it. "To strengthen global strategic stability" is a new way of speaking to remind people of the US being the biggest source of global strategic risks. </w:t>
      </w:r>
      <w:r w:rsidRPr="00F8077F">
        <w:rPr>
          <w:rStyle w:val="StyleUnderline"/>
        </w:rPr>
        <w:t xml:space="preserve">The joint statements have released outright criticism against the US, showing both </w:t>
      </w:r>
      <w:r w:rsidRPr="00A340CD">
        <w:rPr>
          <w:rStyle w:val="StyleUnderline"/>
          <w:highlight w:val="yellow"/>
        </w:rPr>
        <w:t xml:space="preserve">Beijing and Moscow </w:t>
      </w:r>
      <w:proofErr w:type="gramStart"/>
      <w:r w:rsidRPr="00A340CD">
        <w:rPr>
          <w:rStyle w:val="StyleUnderline"/>
          <w:highlight w:val="yellow"/>
        </w:rPr>
        <w:t>are</w:t>
      </w:r>
      <w:proofErr w:type="gramEnd"/>
      <w:r w:rsidRPr="00A340CD">
        <w:rPr>
          <w:rStyle w:val="StyleUnderline"/>
          <w:highlight w:val="yellow"/>
        </w:rPr>
        <w:t xml:space="preserve"> fed up with Washington's pursuit of hegemony</w:t>
      </w:r>
      <w:r w:rsidRPr="00F8077F">
        <w:rPr>
          <w:rStyle w:val="StyleUnderline"/>
        </w:rPr>
        <w:t>.</w:t>
      </w:r>
      <w:r w:rsidRPr="00F8077F">
        <w:rPr>
          <w:rStyle w:val="Style13ptBold"/>
          <w:b w:val="0"/>
          <w:sz w:val="16"/>
        </w:rPr>
        <w:t xml:space="preserve"> </w:t>
      </w:r>
      <w:r w:rsidRPr="00F8077F">
        <w:rPr>
          <w:sz w:val="16"/>
        </w:rPr>
        <w:t>Beijing and Moscow have confirmed that their relationship is not an alliance, and it is not aimed at a third party. The affirmation is not rhetoric, but their real deliberation. A China-Russia alliance, which will bring a game-changing impact on world order, is not in the interests of either side. They are more willing to develop all-out diplomacy and maintain a normal relationship with the Western world. However</w:t>
      </w:r>
      <w:r w:rsidRPr="00F8077F">
        <w:rPr>
          <w:rStyle w:val="Style13ptBold"/>
          <w:b w:val="0"/>
          <w:sz w:val="16"/>
        </w:rPr>
        <w:t xml:space="preserve">, </w:t>
      </w:r>
      <w:r w:rsidRPr="00A340CD">
        <w:rPr>
          <w:rStyle w:val="StyleUnderline"/>
          <w:highlight w:val="yellow"/>
        </w:rPr>
        <w:t xml:space="preserve">the US' </w:t>
      </w:r>
      <w:proofErr w:type="gramStart"/>
      <w:r w:rsidRPr="00A340CD">
        <w:rPr>
          <w:rStyle w:val="StyleUnderline"/>
          <w:highlight w:val="yellow"/>
        </w:rPr>
        <w:t>efforts to encroach on China and Russia's strategic room has</w:t>
      </w:r>
      <w:proofErr w:type="gramEnd"/>
      <w:r w:rsidRPr="00A340CD">
        <w:rPr>
          <w:rStyle w:val="StyleUnderline"/>
          <w:highlight w:val="yellow"/>
        </w:rPr>
        <w:t xml:space="preserve"> rendered an interdependence between Beijing and Moscow</w:t>
      </w:r>
      <w:r w:rsidRPr="00F8077F">
        <w:rPr>
          <w:rStyle w:val="StyleUnderline"/>
        </w:rPr>
        <w:t xml:space="preserve"> over some core interest issues. </w:t>
      </w:r>
      <w:r w:rsidRPr="00F8077F">
        <w:rPr>
          <w:rStyle w:val="Style13ptBold"/>
          <w:b w:val="0"/>
          <w:sz w:val="16"/>
        </w:rPr>
        <w:t xml:space="preserve">The US has never given up its ambitions to become a global empire. Its Prompt Global Strike system is a direct threat to any country's national security. </w:t>
      </w:r>
      <w:r w:rsidRPr="00F8077F">
        <w:rPr>
          <w:rStyle w:val="StyleUnderline"/>
        </w:rPr>
        <w:t>Forced by the US' relentless efforts to squeeze China and Russia's strategic room, Beijing and Moscow have to deal with the US back-to-back.</w:t>
      </w:r>
      <w:r w:rsidRPr="00F8077F">
        <w:rPr>
          <w:rStyle w:val="Style13ptBold"/>
          <w:b w:val="0"/>
          <w:sz w:val="16"/>
        </w:rPr>
        <w:t xml:space="preserve"> China and Russia have achieved agreements on principles such as opposing interference in other countries' internal affairs in the name of defending human rights, and double-standards in counterterrorism. </w:t>
      </w:r>
      <w:r w:rsidRPr="00A340CD">
        <w:rPr>
          <w:rStyle w:val="StyleUnderline"/>
          <w:highlight w:val="yellow"/>
        </w:rPr>
        <w:t>The Western media are fond of exaggerating any slight disagreement between China and Russia. They don't understand the resilience</w:t>
      </w:r>
      <w:r w:rsidRPr="00F8077F">
        <w:rPr>
          <w:rStyle w:val="StyleUnderline"/>
        </w:rPr>
        <w:t xml:space="preserve"> and openness </w:t>
      </w:r>
      <w:r w:rsidRPr="00A340CD">
        <w:rPr>
          <w:rStyle w:val="StyleUnderline"/>
          <w:highlight w:val="yellow"/>
        </w:rPr>
        <w:t>of the Sino-Russian relationship.</w:t>
      </w:r>
      <w:r w:rsidRPr="00F8077F">
        <w:rPr>
          <w:rStyle w:val="StyleUnderline"/>
        </w:rPr>
        <w:t xml:space="preserve"> </w:t>
      </w:r>
      <w:proofErr w:type="gramStart"/>
      <w:r w:rsidRPr="00F8077F">
        <w:rPr>
          <w:rStyle w:val="Style13ptBold"/>
          <w:b w:val="0"/>
          <w:sz w:val="16"/>
        </w:rPr>
        <w:t>Neither side intends to restrict each other, and</w:t>
      </w:r>
      <w:proofErr w:type="gramEnd"/>
      <w:r w:rsidRPr="00F8077F">
        <w:rPr>
          <w:rStyle w:val="Style13ptBold"/>
          <w:b w:val="0"/>
          <w:sz w:val="16"/>
        </w:rPr>
        <w:t xml:space="preserve"> the inclusiveness adds endless vitality to Sino-Russian ties. The US is unable to beat down the Chinese dragon and the Russian bear at the same time. China and Russia have a lot more areas to improve their strategic cooperation, which will be further explored as the US puts more pressure on them. </w:t>
      </w:r>
      <w:r w:rsidRPr="00F8077F">
        <w:rPr>
          <w:rStyle w:val="Emphasis"/>
        </w:rPr>
        <w:t xml:space="preserve">Western pundits are trying to figure out whether China or Russia has the upper hand in the bilateral ties. Their theories have missed the point. </w:t>
      </w:r>
      <w:r w:rsidRPr="00A340CD">
        <w:rPr>
          <w:rStyle w:val="Emphasis"/>
          <w:highlight w:val="yellow"/>
        </w:rPr>
        <w:t xml:space="preserve">The Sino-Russian relationship is established on a highly equal footing with mutual respect. </w:t>
      </w:r>
      <w:r w:rsidRPr="00F8077F">
        <w:rPr>
          <w:sz w:val="16"/>
        </w:rPr>
        <w:t>T</w:t>
      </w:r>
      <w:r w:rsidRPr="00F8077F">
        <w:rPr>
          <w:rStyle w:val="Style13ptBold"/>
          <w:b w:val="0"/>
          <w:sz w:val="16"/>
        </w:rPr>
        <w:t>hese two major powers in the world feel fulfilled instead of burdened through their strategic cooperation. The close Sino-Russian ties are what the times require, a reflection of the trend of the world.</w:t>
      </w:r>
    </w:p>
    <w:p w14:paraId="5529E746" w14:textId="77777777" w:rsidR="00BD3467" w:rsidRDefault="00BD3467" w:rsidP="00BD3467">
      <w:pPr>
        <w:pStyle w:val="Heading4"/>
      </w:pPr>
      <w:r>
        <w:t>Russia-China relations are high and increasing – anti-US unity is creating the conditions for a formal military alliance</w:t>
      </w:r>
    </w:p>
    <w:p w14:paraId="439A5B72" w14:textId="3F67A521" w:rsidR="00BD3467" w:rsidRPr="003A25E5" w:rsidRDefault="00BD3467" w:rsidP="00BD3467">
      <w:pPr>
        <w:rPr>
          <w:sz w:val="18"/>
          <w:szCs w:val="18"/>
        </w:rPr>
      </w:pPr>
      <w:r w:rsidRPr="004E510D">
        <w:rPr>
          <w:rStyle w:val="Style13ptBold"/>
        </w:rPr>
        <w:t>Feng 15</w:t>
      </w:r>
      <w:r>
        <w:t xml:space="preserve"> </w:t>
      </w:r>
      <w:r w:rsidRPr="003A25E5">
        <w:rPr>
          <w:sz w:val="18"/>
          <w:szCs w:val="18"/>
        </w:rPr>
        <w:t>(Huiyi, Senior Researcher at the Danish Institute for International Studies, “WILL CHINA AND RUSSIA FORM AN ALLIANCE AGAINST THE UNITED STATES?”</w:t>
      </w:r>
      <w:r w:rsidR="003A25E5" w:rsidRPr="003A25E5">
        <w:rPr>
          <w:sz w:val="18"/>
          <w:szCs w:val="18"/>
        </w:rPr>
        <w:t xml:space="preserve">, Defence and Security Studies, </w:t>
      </w:r>
      <w:r w:rsidRPr="003A25E5">
        <w:rPr>
          <w:sz w:val="18"/>
          <w:szCs w:val="18"/>
        </w:rPr>
        <w:t>https://www.diis.dk/files/media/publications/publikationer_2015/diis_report_07_the_new_geostrategic_game_web.pdf) KM</w:t>
      </w:r>
    </w:p>
    <w:p w14:paraId="1DDD7DA5" w14:textId="53C58150" w:rsidR="00BD3467" w:rsidRPr="00BD3467" w:rsidRDefault="00BD3467" w:rsidP="00466545">
      <w:pPr>
        <w:rPr>
          <w:u w:val="single"/>
        </w:rPr>
      </w:pPr>
      <w:r w:rsidRPr="00F8527D">
        <w:rPr>
          <w:sz w:val="16"/>
        </w:rPr>
        <w:t xml:space="preserve">This report addresses </w:t>
      </w:r>
      <w:r w:rsidRPr="00A340CD">
        <w:rPr>
          <w:rStyle w:val="StyleUnderline"/>
          <w:highlight w:val="yellow"/>
        </w:rPr>
        <w:t>the</w:t>
      </w:r>
      <w:r w:rsidRPr="004E510D">
        <w:rPr>
          <w:rStyle w:val="StyleUnderline"/>
        </w:rPr>
        <w:t xml:space="preserve"> deepening </w:t>
      </w:r>
      <w:r w:rsidRPr="00A340CD">
        <w:rPr>
          <w:rStyle w:val="StyleUnderline"/>
          <w:highlight w:val="yellow"/>
        </w:rPr>
        <w:t>relationship between Russia and China</w:t>
      </w:r>
      <w:r w:rsidRPr="00F8527D">
        <w:rPr>
          <w:sz w:val="16"/>
        </w:rPr>
        <w:t xml:space="preserve"> and its implications for the United States and Europe. The relationship </w:t>
      </w:r>
      <w:r w:rsidRPr="00A340CD">
        <w:rPr>
          <w:rStyle w:val="StyleUnderline"/>
          <w:highlight w:val="yellow"/>
        </w:rPr>
        <w:t>has been growing steadily stronger</w:t>
      </w:r>
      <w:r w:rsidRPr="00F8527D">
        <w:rPr>
          <w:sz w:val="16"/>
        </w:rPr>
        <w:t>, culminating in 2014 when Chinese President Xi Jinping and Russian President Vladimir Putin met no less than five times during the year.</w:t>
      </w:r>
      <w:r w:rsidRPr="004E510D">
        <w:rPr>
          <w:rStyle w:val="StyleUnderline"/>
        </w:rPr>
        <w:t xml:space="preserve"> </w:t>
      </w:r>
      <w:r w:rsidRPr="00A340CD">
        <w:rPr>
          <w:rStyle w:val="StyleUnderline"/>
          <w:highlight w:val="yellow"/>
        </w:rPr>
        <w:t>The closer relationship has given birth to several strategically important agreements</w:t>
      </w:r>
      <w:r w:rsidRPr="004E510D">
        <w:rPr>
          <w:rStyle w:val="StyleUnderline"/>
        </w:rPr>
        <w:t>.</w:t>
      </w:r>
      <w:r w:rsidRPr="00F8527D">
        <w:rPr>
          <w:sz w:val="16"/>
        </w:rPr>
        <w:t xml:space="preserve"> In May 2014 </w:t>
      </w:r>
      <w:r w:rsidRPr="004E510D">
        <w:rPr>
          <w:rStyle w:val="StyleUnderline"/>
        </w:rPr>
        <w:t xml:space="preserve">the two countries signed a $400 billion natural gas deal. </w:t>
      </w:r>
      <w:r w:rsidRPr="00A340CD">
        <w:rPr>
          <w:rStyle w:val="StyleUnderline"/>
          <w:highlight w:val="yellow"/>
        </w:rPr>
        <w:t>The natural gas deal</w:t>
      </w:r>
      <w:r w:rsidRPr="00F8527D">
        <w:rPr>
          <w:sz w:val="16"/>
        </w:rPr>
        <w:t xml:space="preserve"> not only offered China 30 years’ supply of natural gas from </w:t>
      </w:r>
      <w:r w:rsidRPr="00F8527D">
        <w:rPr>
          <w:sz w:val="16"/>
        </w:rPr>
        <w:lastRenderedPageBreak/>
        <w:t xml:space="preserve">Russia, but it </w:t>
      </w:r>
      <w:r w:rsidRPr="00A340CD">
        <w:rPr>
          <w:rStyle w:val="StyleUnderline"/>
          <w:highlight w:val="yellow"/>
        </w:rPr>
        <w:t>enabled Russia to stand strong against Western sanctions</w:t>
      </w:r>
      <w:r w:rsidRPr="004E510D">
        <w:rPr>
          <w:rStyle w:val="StyleUnderline"/>
        </w:rPr>
        <w:t xml:space="preserve"> imposed as a result of the Ukraine crisis. Moreover, </w:t>
      </w:r>
      <w:r w:rsidRPr="00A340CD">
        <w:rPr>
          <w:rStyle w:val="StyleUnderline"/>
          <w:highlight w:val="yellow"/>
        </w:rPr>
        <w:t>the two countries conducted a joint naval drill</w:t>
      </w:r>
      <w:r w:rsidRPr="004E510D">
        <w:rPr>
          <w:rStyle w:val="StyleUnderline"/>
        </w:rPr>
        <w:t xml:space="preserve"> in the East China Sea, which is </w:t>
      </w:r>
      <w:r w:rsidRPr="00A340CD">
        <w:rPr>
          <w:rStyle w:val="StyleUnderline"/>
          <w:highlight w:val="yellow"/>
        </w:rPr>
        <w:t>widely interpreted as a signal of “displeasure at US policies”</w:t>
      </w:r>
      <w:r w:rsidRPr="00F8527D">
        <w:rPr>
          <w:sz w:val="16"/>
        </w:rPr>
        <w:t xml:space="preserve"> as well as a warning to Japan over the Senkaku/Diaoyu islands (Chan, 2014). So far </w:t>
      </w:r>
      <w:r w:rsidRPr="00A340CD">
        <w:rPr>
          <w:rStyle w:val="StyleUnderline"/>
          <w:highlight w:val="yellow"/>
        </w:rPr>
        <w:t>there are no signs that the trend is faltering.</w:t>
      </w:r>
      <w:r w:rsidRPr="004E510D">
        <w:rPr>
          <w:rStyle w:val="StyleUnderline"/>
        </w:rPr>
        <w:t xml:space="preserve"> </w:t>
      </w:r>
      <w:r w:rsidRPr="00F8527D">
        <w:rPr>
          <w:sz w:val="16"/>
        </w:rPr>
        <w:t xml:space="preserve">In 2015 China and Russia moved closer to each other with more summit meetings between Xi and Putin, notably one in May where Xi attended the 70th anniversary of the World War II allied victory when Western leaders stayed away. Soon afterwards the Chinese and Russian navies jointly conducted exercises in the Mediterranean and the Black Sea. This report focuses on the trend in the relations between Russia and China since the end of the Cold War, focusing in particular at the upward trend experienced since the September 11 attacks in 2001 and in particular the more recent surge in the relationships evidenced by the growing military coordination and huge energy deal between the two powers. Some suggest that a Sino-Russian military alliance is in the making and will challenge the United States as well as the Western order sooner or later (Adomanis, 2014), while others argue that the so-called military alliance between China and Russia is no more than an illusion (Beauchamp, 2015). This report contributes to the debate by developing a “threat-interest model of partnership”, which can help in assessing the Russian-Chinese relationship, and which can indicate the factors contributing to its development. Moreover, the report shows that it is not the first time such a debate over Sino-Russian ties has taken place. Since China and Russia announced the establishment of a “strategic partnership” in 1996, there have been at least two, possibly three, rounds of intense discussions and debates on the future of China-Russian relations (Anderson, 1997; Garnett, 2000; Lo, 2008; Bellacqua, 2010; Green, 2014; Panda, 2014; Chen, 2015). The debate is normally polarised into two extreme views. On the one hand, Gilbert Rozman in his recent Foreign Affairs article: “Asia for the Asians: Why Chinese-Russian Friendship is Here to Stay”, lists six reasons why the Chinese-Russian partnership is durable (Rozman, 2014a; 2014b). On the other hand Joseph Nye, Jr. in his piece published in Project Syndicate titled: “A New Sino-Russian Alliance?” questions such a possibility by pointing out deep problems for a Sino-Russian alliance in economic, military and demographic areas (Nye, 2015). It is demonstrated in this report that both the pessimistic (alarmist school) and optimistic (limitationist school) views on a future Sino-Russian alliance reveal some elements of truth about Sino-Russian relations (Yu, 2007), but that both have missed the more important general trend. </w:t>
      </w:r>
      <w:r w:rsidRPr="00A340CD">
        <w:rPr>
          <w:rStyle w:val="StyleUnderline"/>
          <w:highlight w:val="yellow"/>
        </w:rPr>
        <w:t>The bilateral relationship between China and Russia is by no means</w:t>
      </w:r>
      <w:r w:rsidRPr="00F8527D">
        <w:rPr>
          <w:rStyle w:val="StyleUnderline"/>
        </w:rPr>
        <w:t xml:space="preserve"> new – nor is its development </w:t>
      </w:r>
      <w:r w:rsidRPr="00A340CD">
        <w:rPr>
          <w:rStyle w:val="StyleUnderline"/>
          <w:highlight w:val="yellow"/>
        </w:rPr>
        <w:t>linear</w:t>
      </w:r>
      <w:r w:rsidRPr="00F8527D">
        <w:rPr>
          <w:rStyle w:val="StyleUnderline"/>
        </w:rPr>
        <w:t xml:space="preserve"> in trajectory. Therefore, </w:t>
      </w:r>
      <w:r w:rsidRPr="00A340CD">
        <w:rPr>
          <w:rStyle w:val="StyleUnderline"/>
          <w:highlight w:val="yellow"/>
        </w:rPr>
        <w:t>the right question to ask is not whether a Sino-Russian alliance is feasible, but under what conditions can it materialise</w:t>
      </w:r>
      <w:r w:rsidRPr="00F8527D">
        <w:rPr>
          <w:rStyle w:val="StyleUnderline"/>
        </w:rPr>
        <w:t xml:space="preserve"> in the future. </w:t>
      </w:r>
      <w:r w:rsidRPr="00F8527D">
        <w:rPr>
          <w:sz w:val="16"/>
        </w:rPr>
        <w:t xml:space="preserve">By unpacking the concept of “partnership diplomacy” between China and Russia in the post-Cold War era, the report makes three arguments: </w:t>
      </w:r>
      <w:r w:rsidRPr="00F8527D">
        <w:rPr>
          <w:rFonts w:hint="eastAsia"/>
          <w:sz w:val="16"/>
        </w:rPr>
        <w:t>■</w:t>
      </w:r>
      <w:r w:rsidRPr="00F8527D">
        <w:rPr>
          <w:rFonts w:hint="eastAsia"/>
          <w:sz w:val="16"/>
        </w:rPr>
        <w:t xml:space="preserve"> </w:t>
      </w:r>
      <w:proofErr w:type="gramStart"/>
      <w:r w:rsidRPr="00F8527D">
        <w:rPr>
          <w:rFonts w:hint="eastAsia"/>
          <w:sz w:val="16"/>
        </w:rPr>
        <w:t>The</w:t>
      </w:r>
      <w:proofErr w:type="gramEnd"/>
      <w:r w:rsidRPr="00F8527D">
        <w:rPr>
          <w:rFonts w:hint="eastAsia"/>
          <w:sz w:val="16"/>
        </w:rPr>
        <w:t xml:space="preserve"> fundamental purpose of partnership diplomacy between China and Russia right after the Cold War was to reduce uncertainties and build trust between these two nations, not to cope with challenges from a third party.</w:t>
      </w:r>
      <w:r w:rsidRPr="00F8527D">
        <w:rPr>
          <w:sz w:val="16"/>
        </w:rPr>
        <w:t xml:space="preserve"> </w:t>
      </w:r>
      <w:r w:rsidRPr="00F8527D">
        <w:rPr>
          <w:rFonts w:hint="eastAsia"/>
          <w:sz w:val="16"/>
        </w:rPr>
        <w:t>■</w:t>
      </w:r>
      <w:r w:rsidRPr="00F8527D">
        <w:rPr>
          <w:rFonts w:hint="eastAsia"/>
          <w:sz w:val="16"/>
        </w:rPr>
        <w:t xml:space="preserve"> </w:t>
      </w:r>
      <w:proofErr w:type="gramStart"/>
      <w:r w:rsidRPr="00F8527D">
        <w:rPr>
          <w:rStyle w:val="StyleUnderline"/>
          <w:rFonts w:hint="eastAsia"/>
        </w:rPr>
        <w:t>The</w:t>
      </w:r>
      <w:proofErr w:type="gramEnd"/>
      <w:r w:rsidRPr="00F8527D">
        <w:rPr>
          <w:rStyle w:val="StyleUnderline"/>
          <w:rFonts w:hint="eastAsia"/>
        </w:rPr>
        <w:t xml:space="preserve"> later evolution of a Chinese-Russian partnership in the post-Cold War era has been shaped by external threat perceptions </w:t>
      </w:r>
      <w:r w:rsidRPr="00F8527D">
        <w:rPr>
          <w:rFonts w:hint="eastAsia"/>
          <w:sz w:val="16"/>
        </w:rPr>
        <w:t>and the economic interests of both countries.</w:t>
      </w:r>
      <w:r w:rsidRPr="00F8527D">
        <w:rPr>
          <w:sz w:val="16"/>
        </w:rPr>
        <w:t xml:space="preserve"> </w:t>
      </w:r>
      <w:r w:rsidRPr="00F8527D">
        <w:rPr>
          <w:rFonts w:hint="eastAsia"/>
          <w:sz w:val="16"/>
        </w:rPr>
        <w:t>■</w:t>
      </w:r>
      <w:r w:rsidRPr="00F8527D">
        <w:rPr>
          <w:rFonts w:hint="eastAsia"/>
          <w:sz w:val="16"/>
        </w:rPr>
        <w:t xml:space="preserve"> </w:t>
      </w:r>
      <w:proofErr w:type="gramStart"/>
      <w:r w:rsidRPr="00A340CD">
        <w:rPr>
          <w:rStyle w:val="StyleUnderline"/>
          <w:rFonts w:hint="eastAsia"/>
          <w:highlight w:val="yellow"/>
        </w:rPr>
        <w:t>This</w:t>
      </w:r>
      <w:proofErr w:type="gramEnd"/>
      <w:r w:rsidRPr="00F8527D">
        <w:rPr>
          <w:rStyle w:val="StyleUnderline"/>
          <w:rFonts w:hint="eastAsia"/>
        </w:rPr>
        <w:t xml:space="preserve"> risk-avoidance </w:t>
      </w:r>
      <w:r w:rsidRPr="00A340CD">
        <w:rPr>
          <w:rStyle w:val="StyleUnderline"/>
          <w:rFonts w:hint="eastAsia"/>
          <w:highlight w:val="yellow"/>
        </w:rPr>
        <w:t>partnership could be transformed into a threat-based, military alliance if both China and Russia have a convergent perception of external threats to security</w:t>
      </w:r>
      <w:r w:rsidRPr="00F8527D">
        <w:rPr>
          <w:rStyle w:val="StyleUnderline"/>
          <w:rFonts w:hint="eastAsia"/>
        </w:rPr>
        <w:t xml:space="preserve"> which are imminent and mounting.</w:t>
      </w:r>
    </w:p>
    <w:p w14:paraId="3B369703" w14:textId="77777777" w:rsidR="00801374" w:rsidRDefault="00801374" w:rsidP="00801374">
      <w:pPr>
        <w:pStyle w:val="Heading2"/>
      </w:pPr>
      <w:r>
        <w:lastRenderedPageBreak/>
        <w:t>Link</w:t>
      </w:r>
    </w:p>
    <w:p w14:paraId="4DDE6C5F" w14:textId="0D13A18E" w:rsidR="00466545" w:rsidRDefault="00466545" w:rsidP="00466545">
      <w:pPr>
        <w:pStyle w:val="Heading3"/>
      </w:pPr>
      <w:r>
        <w:lastRenderedPageBreak/>
        <w:t>Link – Engagement/</w:t>
      </w:r>
      <w:r w:rsidR="00AE4F0B">
        <w:t>Reversibility</w:t>
      </w:r>
    </w:p>
    <w:p w14:paraId="14F4FB89" w14:textId="77777777" w:rsidR="000A3B80" w:rsidRDefault="000A3B80" w:rsidP="000A3B80">
      <w:pPr>
        <w:pStyle w:val="Heading4"/>
      </w:pPr>
      <w:r>
        <w:t>There’s a direct relationship between US action and the strength of China-Russia relations – empirics prove</w:t>
      </w:r>
    </w:p>
    <w:p w14:paraId="15627137" w14:textId="77777777" w:rsidR="000A3B80" w:rsidRPr="00E53E18" w:rsidRDefault="000A3B80" w:rsidP="000A3B80">
      <w:r w:rsidRPr="004E510D">
        <w:rPr>
          <w:rStyle w:val="Style13ptBold"/>
        </w:rPr>
        <w:t>Feng 15</w:t>
      </w:r>
      <w:r>
        <w:t xml:space="preserve"> (Huiyi, Senior Researcher at the </w:t>
      </w:r>
      <w:r w:rsidRPr="004E510D">
        <w:t>Danish Institute for International Studies</w:t>
      </w:r>
      <w:r>
        <w:t xml:space="preserve">, “WILL CHINA AND RUSSIA FORM AN ALLIANCE AGAINST THE UNITED STATES?”, Defence and Security Studies, </w:t>
      </w:r>
      <w:r w:rsidRPr="004E510D">
        <w:t>https://www.diis.dk/files/media/publications/publikationer_2015/diis_report_07_the_new_geostrategic_game_web.pdf</w:t>
      </w:r>
      <w:r>
        <w:t>) KM</w:t>
      </w:r>
    </w:p>
    <w:p w14:paraId="7C9E1887" w14:textId="77777777" w:rsidR="000A3B80" w:rsidRDefault="000A3B80" w:rsidP="000A3B80">
      <w:pPr>
        <w:rPr>
          <w:sz w:val="16"/>
        </w:rPr>
      </w:pPr>
      <w:r w:rsidRPr="00E53E18">
        <w:rPr>
          <w:sz w:val="16"/>
        </w:rPr>
        <w:t xml:space="preserve">THE 2010 FULL PARTNERSHIP </w:t>
      </w:r>
      <w:proofErr w:type="gramStart"/>
      <w:r w:rsidRPr="00E53E18">
        <w:rPr>
          <w:sz w:val="16"/>
        </w:rPr>
        <w:t>The</w:t>
      </w:r>
      <w:proofErr w:type="gramEnd"/>
      <w:r w:rsidRPr="00E53E18">
        <w:rPr>
          <w:sz w:val="16"/>
        </w:rPr>
        <w:t xml:space="preserve"> 2008 Georgia War further strained the relationship between Russia and the West, especially with the United States. Although </w:t>
      </w:r>
      <w:r w:rsidRPr="00A340CD">
        <w:rPr>
          <w:rStyle w:val="StyleUnderline"/>
          <w:highlight w:val="yellow"/>
        </w:rPr>
        <w:t>China’s relationship with the U</w:t>
      </w:r>
      <w:r w:rsidRPr="00E53E18">
        <w:rPr>
          <w:rStyle w:val="StyleUnderline"/>
        </w:rPr>
        <w:t xml:space="preserve">nited </w:t>
      </w:r>
      <w:r w:rsidRPr="00A340CD">
        <w:rPr>
          <w:rStyle w:val="StyleUnderline"/>
          <w:highlight w:val="yellow"/>
        </w:rPr>
        <w:t>S</w:t>
      </w:r>
      <w:r w:rsidRPr="00E53E18">
        <w:rPr>
          <w:rStyle w:val="StyleUnderline"/>
        </w:rPr>
        <w:t>tates</w:t>
      </w:r>
      <w:r w:rsidRPr="00E53E18">
        <w:rPr>
          <w:sz w:val="16"/>
        </w:rPr>
        <w:t xml:space="preserve"> stabilised in Bush’s second term and at the beginning of the Obama administration, it </w:t>
      </w:r>
      <w:r w:rsidRPr="00A340CD">
        <w:rPr>
          <w:rStyle w:val="StyleUnderline"/>
          <w:highlight w:val="yellow"/>
        </w:rPr>
        <w:t>turned sour</w:t>
      </w:r>
      <w:r w:rsidRPr="00E53E18">
        <w:rPr>
          <w:rStyle w:val="StyleUnderline"/>
        </w:rPr>
        <w:t xml:space="preserve"> in 2009 </w:t>
      </w:r>
      <w:r w:rsidRPr="00A340CD">
        <w:rPr>
          <w:rStyle w:val="StyleUnderline"/>
          <w:highlight w:val="yellow"/>
        </w:rPr>
        <w:t>when</w:t>
      </w:r>
      <w:r w:rsidRPr="00E53E18">
        <w:rPr>
          <w:rStyle w:val="StyleUnderline"/>
        </w:rPr>
        <w:t xml:space="preserve"> China’s assertive diplomacy was widely criticised and </w:t>
      </w:r>
      <w:r w:rsidRPr="00A340CD">
        <w:rPr>
          <w:rStyle w:val="StyleUnderline"/>
          <w:highlight w:val="yellow"/>
        </w:rPr>
        <w:t>the U</w:t>
      </w:r>
      <w:r w:rsidRPr="00E53E18">
        <w:rPr>
          <w:rStyle w:val="StyleUnderline"/>
        </w:rPr>
        <w:t xml:space="preserve">nited </w:t>
      </w:r>
      <w:r w:rsidRPr="00A340CD">
        <w:rPr>
          <w:rStyle w:val="StyleUnderline"/>
          <w:highlight w:val="yellow"/>
        </w:rPr>
        <w:t>S</w:t>
      </w:r>
      <w:r w:rsidRPr="00E53E18">
        <w:rPr>
          <w:rStyle w:val="StyleUnderline"/>
        </w:rPr>
        <w:t xml:space="preserve">tates </w:t>
      </w:r>
      <w:r w:rsidRPr="00A340CD">
        <w:rPr>
          <w:rStyle w:val="StyleUnderline"/>
          <w:highlight w:val="yellow"/>
        </w:rPr>
        <w:t>started its “pivot toward Asia”. The Sino-Russian relationship entered a new phase of “full partnership”</w:t>
      </w:r>
      <w:r w:rsidRPr="00E53E18">
        <w:rPr>
          <w:rStyle w:val="StyleUnderline"/>
        </w:rPr>
        <w:t xml:space="preserve"> driven by convergent perceptions of external threats </w:t>
      </w:r>
      <w:r w:rsidRPr="00E53E18">
        <w:rPr>
          <w:sz w:val="16"/>
        </w:rPr>
        <w:t xml:space="preserve">and economic interests. </w:t>
      </w:r>
      <w:r w:rsidRPr="00131B01">
        <w:rPr>
          <w:rStyle w:val="StyleUnderline"/>
        </w:rPr>
        <w:t>The 2008 Georgia war between Russia and Georgia was a proxy “war” between Russia and the West</w:t>
      </w:r>
      <w:r w:rsidRPr="00E53E18">
        <w:rPr>
          <w:sz w:val="16"/>
        </w:rPr>
        <w:t xml:space="preserve">, although the West, especially the United States, did not send troops to the battle eld (Asmus, 2010). The Georgia war was inspired by the colour revolutions in former Soviet republics such as Georgia, Ukraine, and Kyrgyzstan in 2003–2005. The pro-Western opposition politicians overthrew the pro-Russian incumbent leaders. During the war on terror the United States had established military bases in Central Asia and dispatched military advisors to Georgia. Georgia adopted a pro-Western policy and tried to bid for NATO membership at the end of 2008. Just two weeks before the outbreak of the Georgia war, the United States and Russia conducted two parallel military exercises in the region. In the later Russian- Georgian military conflicts, Russia invaded the separatist regions of Abkhazia and South Ossetia in Georgia. Soon after the conflict Russia claimed to recognise the independence of Abkhazia and South Ossetia from Georgia. Although the United States strongly condemned the Russian invasion, it did not get directly involved. Instead, the United States led NATO to send humanitarian aid to Georgia. </w:t>
      </w:r>
      <w:r w:rsidRPr="00A340CD">
        <w:rPr>
          <w:rStyle w:val="StyleUnderline"/>
          <w:highlight w:val="yellow"/>
        </w:rPr>
        <w:t>Soon after the Georgia war, Russia publicly claimed that it had privileged interests</w:t>
      </w:r>
      <w:r w:rsidRPr="00E53E18">
        <w:rPr>
          <w:rStyle w:val="StyleUnderline"/>
        </w:rPr>
        <w:t xml:space="preserve"> in certain regions, implying the CIS region</w:t>
      </w:r>
      <w:r w:rsidRPr="00E53E18">
        <w:rPr>
          <w:sz w:val="16"/>
        </w:rPr>
        <w:t xml:space="preserve"> (Mankoff, 2009). </w:t>
      </w:r>
      <w:r w:rsidRPr="00A340CD">
        <w:rPr>
          <w:rStyle w:val="StyleUnderline"/>
          <w:highlight w:val="yellow"/>
        </w:rPr>
        <w:t>This statement can be seen as Russia’s “Monroe doctrine”, which aims to push the U</w:t>
      </w:r>
      <w:r w:rsidRPr="00E53E18">
        <w:rPr>
          <w:rStyle w:val="StyleUnderline"/>
        </w:rPr>
        <w:t xml:space="preserve">nited </w:t>
      </w:r>
      <w:r w:rsidRPr="00A340CD">
        <w:rPr>
          <w:rStyle w:val="StyleUnderline"/>
          <w:highlight w:val="yellow"/>
        </w:rPr>
        <w:t>S</w:t>
      </w:r>
      <w:r w:rsidRPr="00E53E18">
        <w:rPr>
          <w:rStyle w:val="StyleUnderline"/>
        </w:rPr>
        <w:t xml:space="preserve">tates and European countries </w:t>
      </w:r>
      <w:r w:rsidRPr="00A340CD">
        <w:rPr>
          <w:rStyle w:val="StyleUnderline"/>
          <w:highlight w:val="yellow"/>
        </w:rPr>
        <w:t>out of its sphere of influence.</w:t>
      </w:r>
      <w:r w:rsidRPr="00A340CD">
        <w:rPr>
          <w:sz w:val="16"/>
          <w:highlight w:val="yellow"/>
        </w:rPr>
        <w:t xml:space="preserve"> </w:t>
      </w:r>
      <w:r w:rsidRPr="00A340CD">
        <w:rPr>
          <w:rStyle w:val="StyleUnderline"/>
          <w:highlight w:val="yellow"/>
        </w:rPr>
        <w:t>Since the Georgia war Russia’s relations with the West have deteriorated continuously.</w:t>
      </w:r>
      <w:r w:rsidRPr="00E53E18">
        <w:rPr>
          <w:rStyle w:val="StyleUnderline"/>
        </w:rPr>
        <w:t xml:space="preserve"> The 2013 Ukraine crisis and the later annexation of Crimea by Russia in March 2014 was a result of Russia’s concerns over its sphere of influence</w:t>
      </w:r>
      <w:r w:rsidRPr="00E53E18">
        <w:rPr>
          <w:sz w:val="16"/>
        </w:rPr>
        <w:t xml:space="preserve"> against Western penetration. Western economic sanctions after the Ukraine crisis led to massive devaluation of the Russian currency and the later economic crisis. Russia’s relations with the West dropped to a post-Soviet nadir after the Ukraine crisis. China kept mostly a low pro le over the Georgia war (Mouritzen and Wivel, 2012). Since 2008 many Western scholars and politicians have criticised Beijing’s assertiveness in its diplomacy towards the outside world (Shambaugh, 2010; Mann, 2010; Bisley, 2011). Economically, Chinese Premier Wen Jiabao started to lecture the US about its economic mismanagement during the 2008 nancial meltdown and refused to revalue the Chinese currency as the US requested (Pomfret, 2010). Diplomatically, China responded furiously to Obama’s decisions of arms sales to Taiwan and a meeting with the Dalai Lama in early 2010 with a threat of sanctions on American companies. Politically, China reluctantly cooperated with Western countries, especially the United States, to punish North Korean and Iranian nuclear provocations to the international order. Many other examples, from the diplomatic standoff between China and the Philippines to its announcement of the East China Sea “Air Defense Identi cation Zone” (ADIZ), have been listed as indications of China’s assertive behaviour since 2008 (Swaine, 2010; 2011; Swaine and Taylor Fravel, 2011; Perlez, 2012; Johnston, 2013). Starting in 2009, Obama initiated a series of foreign policies with a strategic focus on the Asia Paci c. It was later labelled the “US strategic pivot” or “rebalancing” toward Asia, aimed at strengthening US multi-dimensional engagement in the region. Militarily, the United States boosted its military ties with its traditional allies such as Japan, Australia and South Korea. Politically, the United States joined the East Asia Summit and backed the ASEAN countries in the South China Sea disputes with China by claiming it engaged its “vital interests” in the region. Economically, Washington promoted the Trans-Paci c Partnership (TPP) with its Asian allies and close economic partners, but it intentionally excluded China. </w:t>
      </w:r>
      <w:r w:rsidRPr="00E53E18">
        <w:rPr>
          <w:rStyle w:val="StyleUnderline"/>
        </w:rPr>
        <w:t>For Chinese leaders, Obama’s pivot or rebalancing toward Asia was clearly intended to contain the rise of China</w:t>
      </w:r>
      <w:r w:rsidRPr="00E53E18">
        <w:rPr>
          <w:sz w:val="16"/>
        </w:rPr>
        <w:t xml:space="preserve">, despite the US government’s denial (Nathan and Scobell 2012a and 2012b; Lieberthal and Wang, 2012; Yan, 2013). It is not the purpose of this report to evaluate which party should be blamed for the strained relations between Russia and the United States as well as between the United States and China. Instead, I demonstrate that </w:t>
      </w:r>
      <w:r w:rsidRPr="00A340CD">
        <w:rPr>
          <w:rStyle w:val="Emphasis"/>
          <w:highlight w:val="yellow"/>
        </w:rPr>
        <w:t xml:space="preserve">Sino-Russian relations </w:t>
      </w:r>
      <w:r w:rsidRPr="00A340CD">
        <w:rPr>
          <w:rStyle w:val="Emphasis"/>
          <w:highlight w:val="yellow"/>
        </w:rPr>
        <w:lastRenderedPageBreak/>
        <w:t>developed dramatically when both perceived the U</w:t>
      </w:r>
      <w:r w:rsidRPr="00131B01">
        <w:rPr>
          <w:rStyle w:val="Emphasis"/>
        </w:rPr>
        <w:t xml:space="preserve">nited </w:t>
      </w:r>
      <w:r w:rsidRPr="00A340CD">
        <w:rPr>
          <w:rStyle w:val="Emphasis"/>
          <w:highlight w:val="yellow"/>
        </w:rPr>
        <w:t>S</w:t>
      </w:r>
      <w:r w:rsidRPr="00131B01">
        <w:rPr>
          <w:rStyle w:val="Emphasis"/>
        </w:rPr>
        <w:t xml:space="preserve">tates </w:t>
      </w:r>
      <w:r w:rsidRPr="00A340CD">
        <w:rPr>
          <w:rStyle w:val="Emphasis"/>
          <w:highlight w:val="yellow"/>
        </w:rPr>
        <w:t>as threatening</w:t>
      </w:r>
      <w:r w:rsidRPr="00E53E18">
        <w:rPr>
          <w:rStyle w:val="Emphasis"/>
        </w:rPr>
        <w:t>.</w:t>
      </w:r>
      <w:r w:rsidRPr="00E53E18">
        <w:rPr>
          <w:rStyle w:val="StyleUnderline"/>
        </w:rPr>
        <w:t xml:space="preserve"> In September 2010 Russia and China signed a joint statement to upgrade their “strategic partnership” to “comprehensive strategic partnership”</w:t>
      </w:r>
      <w:r w:rsidRPr="00E53E18">
        <w:rPr>
          <w:sz w:val="16"/>
        </w:rPr>
        <w:t xml:space="preserve"> and Moscow con rmed that its bilateral relation with China was one of the priorities in Russia’s foreign policy. The addition of the adjective “comprehensive” indicated that the Sino- Russian partnership had moved to “full partnership” phase, in which they faced common security threats and had shared economic interests. China has been Russia’s top trading partner since 2009, while Russia was China’s seventh biggest trading partner in 2014. Their bilateral trade volume hit $95 billion in 2014. China and Russia have proposed that the total volume should reach $100 billion in 2015 and $200 billion by 2020 (Wu and Zhang, 2014). </w:t>
      </w:r>
      <w:r w:rsidRPr="00A340CD">
        <w:rPr>
          <w:rStyle w:val="StyleUnderline"/>
          <w:highlight w:val="yellow"/>
        </w:rPr>
        <w:t>In</w:t>
      </w:r>
      <w:r w:rsidRPr="00E53E18">
        <w:rPr>
          <w:rStyle w:val="StyleUnderline"/>
        </w:rPr>
        <w:t xml:space="preserve"> February </w:t>
      </w:r>
      <w:r w:rsidRPr="00A340CD">
        <w:rPr>
          <w:rStyle w:val="StyleUnderline"/>
          <w:highlight w:val="yellow"/>
        </w:rPr>
        <w:t>2009 China and Russia signed their largest-ever energy cooperation agreement</w:t>
      </w:r>
      <w:r w:rsidRPr="00E53E18">
        <w:rPr>
          <w:rStyle w:val="StyleUnderline"/>
        </w:rPr>
        <w:t xml:space="preserve"> in Beijing.</w:t>
      </w:r>
      <w:r w:rsidRPr="00E53E18">
        <w:rPr>
          <w:sz w:val="16"/>
        </w:rPr>
        <w:t xml:space="preserve"> According to the agreement China will loan $15 billion and $10 billion, respectively, to OAO Rosneft Oil Company (Rosneft) and Russia Oil Pipeline Transport Company (Transneft), while Russia will export 300 million tons of crude oil from 2011 to 2030 and build an oil pipeline to China (Guan and Sha, 2009). </w:t>
      </w:r>
      <w:r w:rsidRPr="00A340CD">
        <w:rPr>
          <w:rStyle w:val="StyleUnderline"/>
          <w:highlight w:val="yellow"/>
        </w:rPr>
        <w:t>In 2014 the two countries signed another huge energy deal,</w:t>
      </w:r>
      <w:r w:rsidRPr="00E53E18">
        <w:rPr>
          <w:rStyle w:val="StyleUnderline"/>
        </w:rPr>
        <w:t xml:space="preserve"> a $400 billion natural gas agreement.</w:t>
      </w:r>
      <w:r w:rsidRPr="00E53E18">
        <w:rPr>
          <w:sz w:val="16"/>
        </w:rPr>
        <w:t xml:space="preserve"> Compared to the stagnant development of energy cooperation in the 1990s and even in the 2000s, these two deals represent a real breakthrough in economic cooperation between the two nations. Their economic relations are no longer the “weakest link” in bilateral relations, as some scholars described it in the 1990s and the 2000s (Wilson, 2004; Yu, 2007).</w:t>
      </w:r>
    </w:p>
    <w:p w14:paraId="581FF32B" w14:textId="7F097218" w:rsidR="000A3B80" w:rsidRDefault="000A3B80" w:rsidP="000A3B80">
      <w:pPr>
        <w:pStyle w:val="Heading4"/>
      </w:pPr>
      <w:r>
        <w:t>Increased US-China engagement will destabilize Sino-Russian relations</w:t>
      </w:r>
    </w:p>
    <w:p w14:paraId="5CC0A9D6" w14:textId="77777777" w:rsidR="000A3B80" w:rsidRPr="00B032E9" w:rsidRDefault="000A3B80" w:rsidP="000A3B80">
      <w:r w:rsidRPr="004E510D">
        <w:rPr>
          <w:rStyle w:val="Style13ptBold"/>
        </w:rPr>
        <w:t>Feng 15</w:t>
      </w:r>
      <w:r>
        <w:t xml:space="preserve"> (Huiyi, Senior Researcher at the </w:t>
      </w:r>
      <w:r w:rsidRPr="004E510D">
        <w:t>Danish Institute for International Studies</w:t>
      </w:r>
      <w:r>
        <w:t xml:space="preserve">, “WILL CHINA AND RUSSIA FORM AN ALLIANCE AGAINST THE UNITED STATES?”, Defence and Security Studies, </w:t>
      </w:r>
      <w:r w:rsidRPr="004E510D">
        <w:t>https://www.diis.dk/files/media/publications/publikationer_2015/diis_report_07_the_new_geostrategic_game_web.pdf</w:t>
      </w:r>
      <w:r>
        <w:t>) KM</w:t>
      </w:r>
    </w:p>
    <w:p w14:paraId="4EE727F7" w14:textId="4F03B769" w:rsidR="000A3B80" w:rsidRDefault="000A3B80" w:rsidP="00466545">
      <w:pPr>
        <w:rPr>
          <w:rStyle w:val="StyleUnderline"/>
        </w:rPr>
      </w:pPr>
      <w:r w:rsidRPr="00B032E9">
        <w:rPr>
          <w:rStyle w:val="StyleUnderline"/>
        </w:rPr>
        <w:t>The development of the Russia-China relationship is of immense strategic importance for the United States</w:t>
      </w:r>
      <w:r w:rsidRPr="00641BC8">
        <w:rPr>
          <w:sz w:val="16"/>
        </w:rPr>
        <w:t xml:space="preserve"> and Europe, and should therefore be watched closely. So far it seems that although China and Russia have domestic problems that might drive their foreign policy agenda, Putin enjoys very strong domestic support in his second term of presidency, and Xi Jinping has successfully consolidated power in the third year of his first presidency. Both </w:t>
      </w:r>
      <w:r w:rsidRPr="00A340CD">
        <w:rPr>
          <w:rStyle w:val="StyleUnderline"/>
          <w:highlight w:val="yellow"/>
        </w:rPr>
        <w:t>Xi and Putin</w:t>
      </w:r>
      <w:r w:rsidRPr="00B032E9">
        <w:rPr>
          <w:rStyle w:val="StyleUnderline"/>
        </w:rPr>
        <w:t xml:space="preserve"> are strong leaders that </w:t>
      </w:r>
      <w:r w:rsidRPr="00A340CD">
        <w:rPr>
          <w:rStyle w:val="StyleUnderline"/>
          <w:highlight w:val="yellow"/>
        </w:rPr>
        <w:t>are likely to remain in office for a considerable time. Thus, the conditions for a further strengthening of the Russia-China relationship are certainly present.</w:t>
      </w:r>
      <w:r w:rsidRPr="00B032E9">
        <w:rPr>
          <w:rStyle w:val="StyleUnderline"/>
        </w:rPr>
        <w:t xml:space="preserve"> However, the report argues that whether China and Russia will consolidate their relationship</w:t>
      </w:r>
      <w:r w:rsidRPr="00641BC8">
        <w:rPr>
          <w:sz w:val="16"/>
        </w:rPr>
        <w:t xml:space="preserve"> in a hard or formal military alliance </w:t>
      </w:r>
      <w:r w:rsidRPr="00B032E9">
        <w:rPr>
          <w:rStyle w:val="StyleUnderline"/>
        </w:rPr>
        <w:t>depends largely on US policies in</w:t>
      </w:r>
      <w:r w:rsidRPr="00641BC8">
        <w:rPr>
          <w:sz w:val="16"/>
        </w:rPr>
        <w:t xml:space="preserve"> both Europe and </w:t>
      </w:r>
      <w:r w:rsidRPr="00B032E9">
        <w:rPr>
          <w:rStyle w:val="StyleUnderline"/>
        </w:rPr>
        <w:t xml:space="preserve">the Asia-Pacific. </w:t>
      </w:r>
      <w:r w:rsidRPr="00A340CD">
        <w:rPr>
          <w:rStyle w:val="StyleUnderline"/>
          <w:highlight w:val="yellow"/>
        </w:rPr>
        <w:t>If the U</w:t>
      </w:r>
      <w:r w:rsidRPr="00B032E9">
        <w:rPr>
          <w:rStyle w:val="StyleUnderline"/>
        </w:rPr>
        <w:t xml:space="preserve">nited </w:t>
      </w:r>
      <w:r w:rsidRPr="00A340CD">
        <w:rPr>
          <w:rStyle w:val="StyleUnderline"/>
          <w:highlight w:val="yellow"/>
        </w:rPr>
        <w:t>S</w:t>
      </w:r>
      <w:r w:rsidRPr="00B032E9">
        <w:rPr>
          <w:rStyle w:val="StyleUnderline"/>
        </w:rPr>
        <w:t>tates</w:t>
      </w:r>
      <w:r w:rsidRPr="00641BC8">
        <w:rPr>
          <w:sz w:val="16"/>
        </w:rPr>
        <w:t xml:space="preserve"> pushes too hard on oil prices, Ukraine and NATO expansion toward Russia, and if it </w:t>
      </w:r>
      <w:r w:rsidRPr="00A340CD">
        <w:rPr>
          <w:rStyle w:val="StyleUnderline"/>
          <w:highlight w:val="yellow"/>
        </w:rPr>
        <w:t>rebalances too far against China in the Pacific, this may push China and Russia towards a formal alliance even if that may not have been what they wanted in the first place.</w:t>
      </w:r>
    </w:p>
    <w:p w14:paraId="79DDBDEA" w14:textId="427A46CD" w:rsidR="002A1558" w:rsidRDefault="002A1558" w:rsidP="002A1558">
      <w:pPr>
        <w:pStyle w:val="Heading4"/>
      </w:pPr>
      <w:r>
        <w:t>Western influence forces China-Russia cooperation</w:t>
      </w:r>
      <w:r w:rsidR="00F967FE">
        <w:t xml:space="preserve"> – the plan reverses this</w:t>
      </w:r>
    </w:p>
    <w:p w14:paraId="4ACBA84D" w14:textId="77777777" w:rsidR="002A1558" w:rsidRDefault="002A1558" w:rsidP="002A1558">
      <w:r w:rsidRPr="00D94CAA">
        <w:rPr>
          <w:rStyle w:val="Style13ptBold"/>
        </w:rPr>
        <w:t>Smirnova 15</w:t>
      </w:r>
      <w:r>
        <w:t xml:space="preserve"> [</w:t>
      </w:r>
      <w:r w:rsidRPr="00D94CAA">
        <w:t>Larisa Smirnova</w:t>
      </w:r>
      <w:r>
        <w:t>, A</w:t>
      </w:r>
      <w:r w:rsidRPr="00D94CAA">
        <w:t>n analyst for the Russian</w:t>
      </w:r>
      <w:r>
        <w:t xml:space="preserve"> International Affairs Council, May 15 2015, “</w:t>
      </w:r>
      <w:r w:rsidRPr="00D94CAA">
        <w:t>The real meaning of Xi Jinping's visit to Moscow</w:t>
      </w:r>
      <w:r>
        <w:t xml:space="preserve">”, </w:t>
      </w:r>
      <w:hyperlink r:id="rId24" w:history="1">
        <w:r w:rsidRPr="001B201C">
          <w:rPr>
            <w:rStyle w:val="Hyperlink"/>
          </w:rPr>
          <w:t>http://www.russia-direct.org/analysis/real-meaning-xi-jinpings-visit-moscow</w:t>
        </w:r>
      </w:hyperlink>
      <w:r>
        <w:t>] vv</w:t>
      </w:r>
    </w:p>
    <w:p w14:paraId="291731C9" w14:textId="00D0C368" w:rsidR="002A1558" w:rsidRPr="000A3B80" w:rsidRDefault="002A1558" w:rsidP="00466545">
      <w:pPr>
        <w:rPr>
          <w:rStyle w:val="Style13ptBold"/>
          <w:b w:val="0"/>
          <w:sz w:val="22"/>
          <w:u w:val="single"/>
        </w:rPr>
      </w:pPr>
      <w:r w:rsidRPr="001A6B53">
        <w:rPr>
          <w:sz w:val="16"/>
        </w:rPr>
        <w:t>I</w:t>
      </w:r>
      <w:r w:rsidRPr="009403EC">
        <w:rPr>
          <w:rStyle w:val="StyleUnderline"/>
        </w:rPr>
        <w:t xml:space="preserve">t is too simplified to view closer Russia-China relations simply through the lens of Russia’s so-called “Asian Pivot.” What this view implies is that </w:t>
      </w:r>
      <w:r w:rsidRPr="00A340CD">
        <w:rPr>
          <w:rStyle w:val="StyleUnderline"/>
          <w:highlight w:val="yellow"/>
        </w:rPr>
        <w:t>Russia</w:t>
      </w:r>
      <w:r w:rsidRPr="009403EC">
        <w:rPr>
          <w:rStyle w:val="StyleUnderline"/>
        </w:rPr>
        <w:t xml:space="preserve">, facing Western economic sanctions and political isolation over its involvement in the Ukrainian crisis, </w:t>
      </w:r>
      <w:r w:rsidRPr="00A340CD">
        <w:rPr>
          <w:rStyle w:val="StyleUnderline"/>
          <w:highlight w:val="yellow"/>
        </w:rPr>
        <w:t>was forced to rely on China as a more “understanding” partner</w:t>
      </w:r>
      <w:r w:rsidRPr="009403EC">
        <w:rPr>
          <w:rStyle w:val="StyleUnderline"/>
        </w:rPr>
        <w:t xml:space="preserve">. In reality, </w:t>
      </w:r>
      <w:r w:rsidRPr="00A340CD">
        <w:rPr>
          <w:rStyle w:val="StyleUnderline"/>
          <w:highlight w:val="yellow"/>
        </w:rPr>
        <w:t>what brings the two countries together is that both Russia and China have long felt uneasy about the traditional Western-centered international development model</w:t>
      </w:r>
      <w:r w:rsidRPr="009403EC">
        <w:rPr>
          <w:rStyle w:val="StyleUnderline"/>
        </w:rPr>
        <w:t xml:space="preserve">. </w:t>
      </w:r>
      <w:r w:rsidRPr="00A340CD">
        <w:rPr>
          <w:rStyle w:val="StyleUnderline"/>
          <w:highlight w:val="yellow"/>
        </w:rPr>
        <w:t>In both countries’ opinion</w:t>
      </w:r>
      <w:r w:rsidRPr="009403EC">
        <w:rPr>
          <w:rStyle w:val="StyleUnderline"/>
        </w:rPr>
        <w:t xml:space="preserve">, real or perceived, </w:t>
      </w:r>
      <w:r w:rsidRPr="00A340CD">
        <w:rPr>
          <w:rStyle w:val="StyleUnderline"/>
          <w:highlight w:val="yellow"/>
        </w:rPr>
        <w:t>they have not been treated as real equals by the West, and they are struggling to change i</w:t>
      </w:r>
      <w:r w:rsidRPr="009403EC">
        <w:rPr>
          <w:rStyle w:val="StyleUnderline"/>
        </w:rPr>
        <w:t xml:space="preserve">t. </w:t>
      </w:r>
      <w:r w:rsidRPr="00A340CD">
        <w:rPr>
          <w:rStyle w:val="StyleUnderline"/>
          <w:highlight w:val="yellow"/>
        </w:rPr>
        <w:t>For Russia, equal status is a natural right</w:t>
      </w:r>
      <w:r w:rsidRPr="009403EC">
        <w:rPr>
          <w:rStyle w:val="StyleUnderline"/>
        </w:rPr>
        <w:t xml:space="preserve">. Its approach, influenced by the Western egalitarian philosophy, promotes that equality of </w:t>
      </w:r>
      <w:r w:rsidRPr="009403EC">
        <w:rPr>
          <w:rStyle w:val="StyleUnderline"/>
        </w:rPr>
        <w:lastRenderedPageBreak/>
        <w:t>treatment should not need any justifications, such as a strong economic base or democratic government.</w:t>
      </w:r>
      <w:r w:rsidRPr="001A6B53">
        <w:rPr>
          <w:sz w:val="16"/>
        </w:rPr>
        <w:t xml:space="preserve"> Therefore, Russia, which did enjoy the status of a world-class power at least for a part of its history, is in the middle of an assertive political debate about its treatment by the West. Russian leaders have repeatedly argued, and Putin reiterated it in the recently issued documentary “The President,” that Russia ended the Cold War “voluntarily,” not under Western pressure, realizing the flaws of the development model the Soviet Union had been promoting. They expected that the subsequent fall of ideological barriers would result automatically in Russia’s idyllic integration into the Western community of nations. Therefore, issues that went counter to such integration, such as NATO enlargement to Russia’s borders and visa requirements for Russian citizens visiting Western countries, became stumbling blocks in Russia’s relations with the West. </w:t>
      </w:r>
      <w:r w:rsidRPr="00A340CD">
        <w:rPr>
          <w:rStyle w:val="StyleUnderline"/>
          <w:highlight w:val="yellow"/>
        </w:rPr>
        <w:t>In China’s view, equal status is a merited right. China is ready to make efforts to justify its equality</w:t>
      </w:r>
      <w:r w:rsidRPr="009403EC">
        <w:rPr>
          <w:rStyle w:val="StyleUnderline"/>
        </w:rPr>
        <w:t xml:space="preserve"> mainly by underlining its economic power, as well as by improving the education of its population, promoting better social manners, and more recently, attempting to strengthen rule of law. In its political debate, China is cautious and reserved, behaving more like a “warm guy”</w:t>
      </w:r>
      <w:r w:rsidRPr="001A6B53">
        <w:rPr>
          <w:sz w:val="16"/>
        </w:rPr>
        <w:t xml:space="preserve"> (in Chinese, Nuǎn nán). Although China’s imperial history might constitute a magnificent myth deeply engraved in its societal soul, Deng Xiaoping’s “reform and opening up” explicitly promoted that the “backwardness” of China should be admitted and that China should learn best practices from the West. S</w:t>
      </w:r>
      <w:r w:rsidRPr="009403EC">
        <w:rPr>
          <w:rStyle w:val="StyleUnderline"/>
        </w:rPr>
        <w:t xml:space="preserve">ubsequently, China maintained cooperative relations with international development institutions, such as the World Bank, looking for opportunities to gradually increase its presence and influence over them. Neither did China challenge the Western view of international development, according to which less developed nations need to adapt well-tested practices from more developed nations, even if it maintained the right to be selective in the process of adaptation of the international best practices to its own needs. Despite these differences of methodology, </w:t>
      </w:r>
      <w:r w:rsidRPr="00A340CD">
        <w:rPr>
          <w:rStyle w:val="StyleUnderline"/>
          <w:highlight w:val="yellow"/>
        </w:rPr>
        <w:t>both Russia and China arrived at the conclusion that</w:t>
      </w:r>
      <w:r w:rsidRPr="009403EC">
        <w:rPr>
          <w:rStyle w:val="StyleUnderline"/>
        </w:rPr>
        <w:t xml:space="preserve">, besides vertical ties with the West, </w:t>
      </w:r>
      <w:r w:rsidRPr="00A340CD">
        <w:rPr>
          <w:rStyle w:val="StyleUnderline"/>
          <w:highlight w:val="yellow"/>
        </w:rPr>
        <w:t>they need to develop horizontal ties between themselves</w:t>
      </w:r>
      <w:r w:rsidRPr="009403EC">
        <w:rPr>
          <w:rStyle w:val="StyleUnderline"/>
        </w:rPr>
        <w:t xml:space="preserve">, as well as with other emerging countries and peripheral nations. </w:t>
      </w:r>
      <w:r w:rsidRPr="00A340CD">
        <w:rPr>
          <w:rStyle w:val="StyleUnderline"/>
          <w:highlight w:val="yellow"/>
        </w:rPr>
        <w:t>Due to the relative lack of competitiveness of their economies, exclusive ties with the West left them with roles that are inferior to their ambitions and self-perceptions</w:t>
      </w:r>
      <w:r w:rsidRPr="009403EC">
        <w:rPr>
          <w:rStyle w:val="StyleUnderline"/>
        </w:rPr>
        <w:t>. In the case of Russia, it is the role of natural resources supplier, and in the case of China, that of cheap labor manufacturer.</w:t>
      </w:r>
    </w:p>
    <w:p w14:paraId="53C176E4" w14:textId="71E9019C" w:rsidR="000D6B3F" w:rsidRDefault="000D6B3F" w:rsidP="000D6B3F">
      <w:pPr>
        <w:pStyle w:val="Heading4"/>
      </w:pPr>
      <w:r>
        <w:t>Low US-China relations push China &amp; Russia together – no other option</w:t>
      </w:r>
    </w:p>
    <w:p w14:paraId="3FFAE5F7" w14:textId="77777777" w:rsidR="000D6B3F" w:rsidRPr="00F56227" w:rsidRDefault="000D6B3F" w:rsidP="000D6B3F">
      <w:pPr>
        <w:rPr>
          <w:rStyle w:val="Style13ptBold"/>
          <w:b w:val="0"/>
          <w:sz w:val="18"/>
          <w:szCs w:val="18"/>
        </w:rPr>
      </w:pPr>
      <w:r>
        <w:rPr>
          <w:rStyle w:val="Style13ptBold"/>
        </w:rPr>
        <w:t xml:space="preserve">Babich 16 </w:t>
      </w:r>
      <w:r>
        <w:rPr>
          <w:rStyle w:val="Style13ptBold"/>
          <w:b w:val="0"/>
          <w:sz w:val="18"/>
          <w:szCs w:val="18"/>
        </w:rPr>
        <w:t>(Dimitry, political analyst @</w:t>
      </w:r>
      <w:r w:rsidRPr="00F56227">
        <w:rPr>
          <w:rStyle w:val="Style13ptBold"/>
          <w:b w:val="0"/>
          <w:sz w:val="18"/>
          <w:szCs w:val="18"/>
        </w:rPr>
        <w:t xml:space="preserve"> Sputnik International</w:t>
      </w:r>
      <w:r>
        <w:rPr>
          <w:rStyle w:val="Style13ptBold"/>
          <w:b w:val="0"/>
          <w:sz w:val="18"/>
          <w:szCs w:val="18"/>
        </w:rPr>
        <w:t>, 6/24/16, “</w:t>
      </w:r>
      <w:r w:rsidRPr="00F56227">
        <w:rPr>
          <w:rStyle w:val="Style13ptBold"/>
          <w:b w:val="0"/>
          <w:sz w:val="18"/>
          <w:szCs w:val="18"/>
        </w:rPr>
        <w:t>Unwise Obama policy pushes China and Russia closer together</w:t>
      </w:r>
      <w:r>
        <w:rPr>
          <w:rStyle w:val="Style13ptBold"/>
          <w:b w:val="0"/>
          <w:sz w:val="18"/>
          <w:szCs w:val="18"/>
        </w:rPr>
        <w:t xml:space="preserve">”, </w:t>
      </w:r>
      <w:r w:rsidRPr="00F56227">
        <w:rPr>
          <w:rStyle w:val="Style13ptBold"/>
          <w:b w:val="0"/>
          <w:sz w:val="18"/>
          <w:szCs w:val="18"/>
        </w:rPr>
        <w:t>https://www.rt.com/op-edge/348210-china-putin-visit-russia-xi/</w:t>
      </w:r>
      <w:r>
        <w:rPr>
          <w:rStyle w:val="Style13ptBold"/>
          <w:b w:val="0"/>
          <w:sz w:val="18"/>
          <w:szCs w:val="18"/>
        </w:rPr>
        <w:t>)</w:t>
      </w:r>
    </w:p>
    <w:p w14:paraId="48A096AE" w14:textId="33D7F753" w:rsidR="000D6B3F" w:rsidRDefault="000D6B3F" w:rsidP="00466545">
      <w:pPr>
        <w:rPr>
          <w:rStyle w:val="Style13ptBold"/>
          <w:b w:val="0"/>
          <w:sz w:val="18"/>
          <w:szCs w:val="18"/>
        </w:rPr>
      </w:pPr>
      <w:r w:rsidRPr="00A340CD">
        <w:rPr>
          <w:rStyle w:val="Emphasis"/>
          <w:highlight w:val="yellow"/>
        </w:rPr>
        <w:t>Signs of respect for China from Washington have been especially slow in coming</w:t>
      </w:r>
      <w:r w:rsidRPr="00F56227">
        <w:rPr>
          <w:rStyle w:val="Style13ptBold"/>
          <w:b w:val="0"/>
          <w:sz w:val="18"/>
          <w:szCs w:val="18"/>
        </w:rPr>
        <w:t>. The absence of President Obama at the parade in Beijing in 2015, which commemorated the victory of the Sino-Russian-American coalition in the war with Japan, was unofficially explained by Obama’s unwillingness to support a show of China’s military might.</w:t>
      </w:r>
      <w:r>
        <w:rPr>
          <w:rStyle w:val="Style13ptBold"/>
          <w:b w:val="0"/>
          <w:sz w:val="18"/>
          <w:szCs w:val="18"/>
        </w:rPr>
        <w:t xml:space="preserve"> </w:t>
      </w:r>
      <w:r w:rsidRPr="00A340CD">
        <w:rPr>
          <w:rStyle w:val="Emphasis"/>
          <w:highlight w:val="yellow"/>
        </w:rPr>
        <w:t>US Democratic presidential candidate Hillary Clinton, during her campaign in 2015-2016, was not particularly sympathetic to China, describing President Xi as a "shameless".</w:t>
      </w:r>
      <w:r>
        <w:rPr>
          <w:rStyle w:val="Style13ptBold"/>
          <w:b w:val="0"/>
          <w:sz w:val="18"/>
          <w:szCs w:val="18"/>
        </w:rPr>
        <w:t xml:space="preserve"> </w:t>
      </w:r>
      <w:r w:rsidRPr="00F56227">
        <w:rPr>
          <w:rStyle w:val="Style13ptBold"/>
          <w:b w:val="0"/>
          <w:sz w:val="18"/>
          <w:szCs w:val="18"/>
        </w:rPr>
        <w:t>Descriptions of China as an aggressive power, posing a threat to both its neighbors and the US, have been made this year by senior US defense officials with connections to Clinton. The recent naval exercises in the South China Sea, conducted by American warships with the navies of United States’ allies, had a specific goal of checking Chinese ambitions in the area, i.e. showing Beijing its place. The US Defense Secretary Ashton Carter labeled China's behavior in the South China Sea "self-isolating" and visited American aircraft carriers in the area.</w:t>
      </w:r>
      <w:r w:rsidRPr="00F56227">
        <w:t xml:space="preserve"> </w:t>
      </w:r>
      <w:r w:rsidRPr="00A340CD">
        <w:rPr>
          <w:rStyle w:val="Emphasis"/>
          <w:highlight w:val="yellow"/>
        </w:rPr>
        <w:t>Experts agree that in May 2014 it was Obama’s hostile policy towards both China and Russia that pushed the Chinese to agree to higher prices for Russian natural gas.</w:t>
      </w:r>
      <w:r w:rsidRPr="00F56227">
        <w:rPr>
          <w:rStyle w:val="Style13ptBold"/>
          <w:b w:val="0"/>
          <w:sz w:val="18"/>
          <w:szCs w:val="18"/>
        </w:rPr>
        <w:t xml:space="preserve"> The natural gas will be supplied to China via the 2,500-mile Power of Siberia pipeline – now under construction. The deal, worth $400 billion over 30 years, was helped by the fact </w:t>
      </w:r>
      <w:proofErr w:type="gramStart"/>
      <w:r w:rsidRPr="00F56227">
        <w:rPr>
          <w:rStyle w:val="Style13ptBold"/>
          <w:b w:val="0"/>
          <w:sz w:val="18"/>
          <w:szCs w:val="18"/>
        </w:rPr>
        <w:t>that days</w:t>
      </w:r>
      <w:proofErr w:type="gramEnd"/>
      <w:r w:rsidRPr="00F56227">
        <w:rPr>
          <w:rStyle w:val="Style13ptBold"/>
          <w:b w:val="0"/>
          <w:sz w:val="18"/>
          <w:szCs w:val="18"/>
        </w:rPr>
        <w:t xml:space="preserve"> earlier Obama promised American support to just about all of China’s rivals in South-East Asia.</w:t>
      </w:r>
      <w:r>
        <w:rPr>
          <w:rStyle w:val="Style13ptBold"/>
          <w:b w:val="0"/>
          <w:sz w:val="18"/>
          <w:szCs w:val="18"/>
        </w:rPr>
        <w:t xml:space="preserve"> </w:t>
      </w:r>
      <w:r w:rsidRPr="00A340CD">
        <w:rPr>
          <w:rStyle w:val="Emphasis"/>
          <w:highlight w:val="yellow"/>
        </w:rPr>
        <w:t>The EU is also helping Russian-Chinese cooperation by threatening to reduce its “dependence” on Russian energy.</w:t>
      </w:r>
      <w:r w:rsidRPr="00F56227">
        <w:rPr>
          <w:rStyle w:val="Emphasis"/>
        </w:rPr>
        <w:t xml:space="preserve"> </w:t>
      </w:r>
      <w:r w:rsidRPr="00F56227">
        <w:rPr>
          <w:rStyle w:val="Style13ptBold"/>
          <w:b w:val="0"/>
          <w:sz w:val="18"/>
          <w:szCs w:val="18"/>
        </w:rPr>
        <w:t>The recent threat by the European Commission President Jean-Claude Juncker to apply the same EU legislation to the newly planned Nord Stream-2 pipeline - which foiled Russia’s South Stream project to supply gas to Greece and Italy - will no doubt make Russia’s “turn to the East” timelier than ever.</w:t>
      </w:r>
      <w:r>
        <w:rPr>
          <w:rStyle w:val="Style13ptBold"/>
          <w:b w:val="0"/>
          <w:sz w:val="18"/>
          <w:szCs w:val="18"/>
        </w:rPr>
        <w:t xml:space="preserve"> </w:t>
      </w:r>
      <w:r w:rsidRPr="00F56227">
        <w:rPr>
          <w:rStyle w:val="Style13ptBold"/>
          <w:b w:val="0"/>
          <w:sz w:val="18"/>
          <w:szCs w:val="18"/>
        </w:rPr>
        <w:lastRenderedPageBreak/>
        <w:t>“</w:t>
      </w:r>
      <w:r w:rsidRPr="00A340CD">
        <w:rPr>
          <w:rStyle w:val="Emphasis"/>
          <w:highlight w:val="yellow"/>
        </w:rPr>
        <w:t>Russia’s turn to China is natural, and wise people would not need the EU and the US to tell them that Russia had to look east at last,</w:t>
      </w:r>
      <w:r w:rsidRPr="00F56227">
        <w:rPr>
          <w:rStyle w:val="Style13ptBold"/>
          <w:b w:val="0"/>
          <w:sz w:val="18"/>
          <w:szCs w:val="18"/>
        </w:rPr>
        <w:t>” said Sergey Karaganov, Dean of the Faculty of World Economy and International Affairs at the Moscow-based Higher School of Economics. “But we had a lot of illusions about the West, for many years after the fall of communism in 1991. We should thank the disastrous leadership of Mr. Obama and the Eurocrats for setting us on the right path.”</w:t>
      </w:r>
      <w:r>
        <w:rPr>
          <w:rStyle w:val="Style13ptBold"/>
          <w:b w:val="0"/>
          <w:sz w:val="18"/>
          <w:szCs w:val="18"/>
        </w:rPr>
        <w:t xml:space="preserve"> </w:t>
      </w:r>
    </w:p>
    <w:p w14:paraId="1599F796" w14:textId="504FDBBD" w:rsidR="001A6B53" w:rsidRDefault="00F967FE" w:rsidP="001A6B53">
      <w:pPr>
        <w:pStyle w:val="Heading4"/>
        <w:rPr>
          <w:rStyle w:val="Style13ptBold"/>
          <w:b/>
        </w:rPr>
      </w:pPr>
      <w:r>
        <w:rPr>
          <w:rStyle w:val="Style13ptBold"/>
          <w:b/>
        </w:rPr>
        <w:t>US p</w:t>
      </w:r>
      <w:r w:rsidR="001A6B53" w:rsidRPr="00133B41">
        <w:rPr>
          <w:rStyle w:val="Style13ptBold"/>
          <w:b/>
        </w:rPr>
        <w:t>ressure drives China-Russia relations</w:t>
      </w:r>
    </w:p>
    <w:p w14:paraId="4EBBF76E" w14:textId="77777777" w:rsidR="001A6B53" w:rsidRDefault="001A6B53" w:rsidP="001A6B53">
      <w:pPr>
        <w:rPr>
          <w:rStyle w:val="Style13ptBold"/>
          <w:b w:val="0"/>
          <w:sz w:val="18"/>
          <w:szCs w:val="18"/>
        </w:rPr>
      </w:pPr>
      <w:r>
        <w:rPr>
          <w:rStyle w:val="Style13ptBold"/>
        </w:rPr>
        <w:t xml:space="preserve">Daiss 16 </w:t>
      </w:r>
      <w:r>
        <w:rPr>
          <w:rStyle w:val="Style13ptBold"/>
          <w:b w:val="0"/>
          <w:sz w:val="18"/>
          <w:szCs w:val="18"/>
        </w:rPr>
        <w:t xml:space="preserve">(Tim, </w:t>
      </w:r>
      <w:r w:rsidRPr="00133B41">
        <w:rPr>
          <w:rStyle w:val="Style13ptBold"/>
          <w:b w:val="0"/>
          <w:sz w:val="18"/>
          <w:szCs w:val="18"/>
        </w:rPr>
        <w:t>Geopolitical analyst</w:t>
      </w:r>
      <w:r>
        <w:rPr>
          <w:rStyle w:val="Style13ptBold"/>
          <w:b w:val="0"/>
          <w:sz w:val="18"/>
          <w:szCs w:val="18"/>
        </w:rPr>
        <w:t>, 6/27/16, “</w:t>
      </w:r>
      <w:r w:rsidRPr="00133B41">
        <w:rPr>
          <w:rStyle w:val="Style13ptBold"/>
          <w:b w:val="0"/>
          <w:sz w:val="18"/>
          <w:szCs w:val="18"/>
        </w:rPr>
        <w:t xml:space="preserve">Beijing </w:t>
      </w:r>
      <w:proofErr w:type="gramStart"/>
      <w:r w:rsidRPr="00133B41">
        <w:rPr>
          <w:rStyle w:val="Style13ptBold"/>
          <w:b w:val="0"/>
          <w:sz w:val="18"/>
          <w:szCs w:val="18"/>
        </w:rPr>
        <w:t>And Moscow Fed Up With</w:t>
      </w:r>
      <w:proofErr w:type="gramEnd"/>
      <w:r w:rsidRPr="00133B41">
        <w:rPr>
          <w:rStyle w:val="Style13ptBold"/>
          <w:b w:val="0"/>
          <w:sz w:val="18"/>
          <w:szCs w:val="18"/>
        </w:rPr>
        <w:t xml:space="preserve"> Washington, Time For A New Order</w:t>
      </w:r>
      <w:r>
        <w:rPr>
          <w:rStyle w:val="Style13ptBold"/>
          <w:b w:val="0"/>
          <w:sz w:val="18"/>
          <w:szCs w:val="18"/>
        </w:rPr>
        <w:t xml:space="preserve">”, </w:t>
      </w:r>
      <w:hyperlink r:id="rId25" w:anchor="fa4e46a1c1a6)" w:history="1">
        <w:r w:rsidRPr="00071761">
          <w:rPr>
            <w:rStyle w:val="Hyperlink"/>
            <w:sz w:val="18"/>
            <w:szCs w:val="18"/>
          </w:rPr>
          <w:t>http://www.forbes.com/sites/timdaiss/2016/06/27/beijing-and-moscow-fed-up-with-washington-time-for-a-new-order/#fa4e46a1c1a6)</w:t>
        </w:r>
      </w:hyperlink>
    </w:p>
    <w:p w14:paraId="5532B6C1" w14:textId="2E7B647E" w:rsidR="001A6B53" w:rsidRDefault="001A6B53" w:rsidP="001A6B53">
      <w:pPr>
        <w:spacing w:after="0" w:line="240" w:lineRule="auto"/>
        <w:rPr>
          <w:rStyle w:val="Style13ptBold"/>
          <w:b w:val="0"/>
          <w:sz w:val="18"/>
          <w:szCs w:val="18"/>
        </w:rPr>
      </w:pPr>
      <w:r w:rsidRPr="00133B41">
        <w:rPr>
          <w:rStyle w:val="Style13ptBold"/>
          <w:b w:val="0"/>
          <w:sz w:val="18"/>
          <w:szCs w:val="18"/>
        </w:rPr>
        <w:t xml:space="preserve">This may come as a surprise to most Americans, given the trillions of dollars in debt added to the country’s balance sheet and the sacrifices made by the country’s armed forces fighting terrorism and radical Islam since the Sept. 11, 2001 attacks, but </w:t>
      </w:r>
      <w:r w:rsidRPr="00A340CD">
        <w:rPr>
          <w:rStyle w:val="Emphasis"/>
          <w:highlight w:val="yellow"/>
        </w:rPr>
        <w:t>according to the</w:t>
      </w:r>
      <w:r w:rsidRPr="00133B41">
        <w:rPr>
          <w:rStyle w:val="Style13ptBold"/>
          <w:b w:val="0"/>
          <w:sz w:val="18"/>
          <w:szCs w:val="18"/>
        </w:rPr>
        <w:t xml:space="preserve"> Beijing-based </w:t>
      </w:r>
      <w:r w:rsidRPr="00A340CD">
        <w:rPr>
          <w:rStyle w:val="Emphasis"/>
          <w:highlight w:val="yellow"/>
        </w:rPr>
        <w:t>Global Times newspaper</w:t>
      </w:r>
      <w:r w:rsidRPr="00133B41">
        <w:rPr>
          <w:rStyle w:val="Style13ptBold"/>
          <w:b w:val="0"/>
          <w:sz w:val="18"/>
          <w:szCs w:val="18"/>
        </w:rPr>
        <w:t>, which often expresses the views of the Chinese Communist Party (CCP</w:t>
      </w:r>
      <w:r w:rsidRPr="00A340CD">
        <w:rPr>
          <w:rStyle w:val="Emphasis"/>
          <w:highlight w:val="yellow"/>
        </w:rPr>
        <w:t>), the U.S. is the biggest source of global strategic risks</w:t>
      </w:r>
      <w:r w:rsidRPr="00133B41">
        <w:rPr>
          <w:rStyle w:val="Style13ptBold"/>
          <w:b w:val="0"/>
          <w:sz w:val="18"/>
          <w:szCs w:val="18"/>
        </w:rPr>
        <w:t>.</w:t>
      </w:r>
      <w:r>
        <w:rPr>
          <w:rStyle w:val="Style13ptBold"/>
          <w:b w:val="0"/>
          <w:sz w:val="18"/>
          <w:szCs w:val="18"/>
        </w:rPr>
        <w:t xml:space="preserve"> </w:t>
      </w:r>
      <w:r w:rsidRPr="00133B41">
        <w:rPr>
          <w:rStyle w:val="Style13ptBold"/>
          <w:b w:val="0"/>
          <w:sz w:val="18"/>
          <w:szCs w:val="18"/>
        </w:rPr>
        <w:t>While discussing Russian President Vladimir Putin’s visit to Beijing on Saturday, the Global Times said that China and Russia vowed to strengthen global strategic stability.</w:t>
      </w:r>
      <w:r>
        <w:rPr>
          <w:rStyle w:val="Style13ptBold"/>
          <w:b w:val="0"/>
          <w:sz w:val="18"/>
          <w:szCs w:val="18"/>
        </w:rPr>
        <w:t xml:space="preserve"> </w:t>
      </w:r>
      <w:r w:rsidRPr="00133B41">
        <w:rPr>
          <w:rStyle w:val="Style13ptBold"/>
          <w:b w:val="0"/>
          <w:sz w:val="18"/>
          <w:szCs w:val="18"/>
        </w:rPr>
        <w:t xml:space="preserve">“To strengthen global strategic stability is a new way of speaking to remind people of the US being the biggest source of global strategic risks,” the article states. “The joint [Chinese-Russian] statements have released outright criticism against the US, showing both Beijing and Moscow </w:t>
      </w:r>
      <w:proofErr w:type="gramStart"/>
      <w:r w:rsidRPr="00133B41">
        <w:rPr>
          <w:rStyle w:val="Style13ptBold"/>
          <w:b w:val="0"/>
          <w:sz w:val="18"/>
          <w:szCs w:val="18"/>
        </w:rPr>
        <w:t>are</w:t>
      </w:r>
      <w:proofErr w:type="gramEnd"/>
      <w:r w:rsidRPr="00133B41">
        <w:rPr>
          <w:rStyle w:val="Style13ptBold"/>
          <w:b w:val="0"/>
          <w:sz w:val="18"/>
          <w:szCs w:val="18"/>
        </w:rPr>
        <w:t xml:space="preserve"> fed up with Washington’s pursuit of hegemony.”</w:t>
      </w:r>
      <w:r>
        <w:rPr>
          <w:rStyle w:val="Style13ptBold"/>
          <w:b w:val="0"/>
          <w:sz w:val="18"/>
          <w:szCs w:val="18"/>
        </w:rPr>
        <w:t xml:space="preserve"> </w:t>
      </w:r>
      <w:r w:rsidRPr="00A340CD">
        <w:rPr>
          <w:rStyle w:val="Emphasis"/>
          <w:highlight w:val="yellow"/>
        </w:rPr>
        <w:t>A China-Russia alliance will bring a game-changing impact on world order, the article added, while “the US’ efforts to encroxach on China and Russia’s strategic room has rendered an interdependence between Beijing and Moscow over some core interest issues.</w:t>
      </w:r>
      <w:r w:rsidRPr="00133B41">
        <w:rPr>
          <w:rStyle w:val="Style13ptBold"/>
          <w:b w:val="0"/>
          <w:sz w:val="18"/>
          <w:szCs w:val="18"/>
        </w:rPr>
        <w:t>”</w:t>
      </w:r>
      <w:r w:rsidRPr="00133B41">
        <w:t xml:space="preserve"> </w:t>
      </w:r>
      <w:r w:rsidRPr="00133B41">
        <w:rPr>
          <w:rStyle w:val="Style13ptBold"/>
          <w:b w:val="0"/>
          <w:sz w:val="18"/>
          <w:szCs w:val="18"/>
        </w:rPr>
        <w:t xml:space="preserve">“The US has never given up its ambitions to become a global empire. Its Prompt Global Strike system is a direct threat to any country’s national security. Forced by the US’ relentless efforts to squeeze China and Russia’s strategic room, </w:t>
      </w:r>
      <w:r w:rsidRPr="00A340CD">
        <w:rPr>
          <w:rStyle w:val="Emphasis"/>
          <w:highlight w:val="yellow"/>
        </w:rPr>
        <w:t>Beijing and Moscow have to deal with the US back-to-back.”</w:t>
      </w:r>
      <w:r>
        <w:rPr>
          <w:rStyle w:val="Style13ptBold"/>
          <w:b w:val="0"/>
          <w:sz w:val="18"/>
          <w:szCs w:val="18"/>
        </w:rPr>
        <w:t xml:space="preserve"> </w:t>
      </w:r>
      <w:r w:rsidRPr="00133B41">
        <w:rPr>
          <w:rStyle w:val="Style13ptBold"/>
          <w:b w:val="0"/>
          <w:sz w:val="18"/>
          <w:szCs w:val="18"/>
        </w:rPr>
        <w:t>The article makes makes for good press, playing into popular Chinese nationalism at home. However, cutting deeper into the Saturday meeting between Putin and Xi Jinping and Sino-Russian relations is a little more problematic.</w:t>
      </w:r>
      <w:r>
        <w:rPr>
          <w:rStyle w:val="Style13ptBold"/>
          <w:b w:val="0"/>
          <w:sz w:val="18"/>
          <w:szCs w:val="18"/>
        </w:rPr>
        <w:t xml:space="preserve"> </w:t>
      </w:r>
      <w:r w:rsidRPr="00133B41">
        <w:rPr>
          <w:rStyle w:val="Style13ptBold"/>
          <w:b w:val="0"/>
          <w:sz w:val="18"/>
          <w:szCs w:val="18"/>
        </w:rPr>
        <w:t xml:space="preserve">Historically, there has been little love loss between China and Russia, including during the Soviet Union era. In fact, what should have been natural allies, two major powers, both communist in ideology, turned into mutual suspicion and even </w:t>
      </w:r>
      <w:proofErr w:type="gramStart"/>
      <w:r w:rsidRPr="00133B41">
        <w:rPr>
          <w:rStyle w:val="Style13ptBold"/>
          <w:b w:val="0"/>
          <w:sz w:val="18"/>
          <w:szCs w:val="18"/>
        </w:rPr>
        <w:t>animosity.</w:t>
      </w:r>
      <w:proofErr w:type="gramEnd"/>
      <w:r>
        <w:rPr>
          <w:rStyle w:val="Style13ptBold"/>
          <w:b w:val="0"/>
          <w:sz w:val="18"/>
          <w:szCs w:val="18"/>
        </w:rPr>
        <w:t xml:space="preserve"> </w:t>
      </w:r>
    </w:p>
    <w:p w14:paraId="762AB357" w14:textId="77777777" w:rsidR="00156724" w:rsidRDefault="00156724" w:rsidP="00156724">
      <w:pPr>
        <w:pStyle w:val="Heading4"/>
      </w:pPr>
      <w:r w:rsidRPr="005C2887">
        <w:t>Opposition to pressu</w:t>
      </w:r>
      <w:r>
        <w:t>re drives China-Russia coop – e</w:t>
      </w:r>
      <w:r w:rsidRPr="005C2887">
        <w:t>qual status struggle is the motive for relations</w:t>
      </w:r>
    </w:p>
    <w:p w14:paraId="5F2F0498" w14:textId="77777777" w:rsidR="00156724" w:rsidRPr="005C2887" w:rsidRDefault="00156724" w:rsidP="00156724">
      <w:r w:rsidRPr="005C2887">
        <w:rPr>
          <w:rStyle w:val="Style13ptBold"/>
        </w:rPr>
        <w:t>Smirnova 15</w:t>
      </w:r>
      <w:r>
        <w:t xml:space="preserve"> (Larisa, </w:t>
      </w:r>
      <w:r w:rsidRPr="005C2887">
        <w:t>analyst for the Russian International Affairs Council</w:t>
      </w:r>
      <w:r>
        <w:t xml:space="preserve">, 5/15/15, “The real meaning of Xi Jinping's visit to Moscow”, Russia Direct, </w:t>
      </w:r>
      <w:r w:rsidRPr="005C2887">
        <w:t>http://www.russia-direct.org/analysis/real-meaning-xi-jinpings-visit-moscow</w:t>
      </w:r>
      <w:r>
        <w:t>) KM</w:t>
      </w:r>
    </w:p>
    <w:p w14:paraId="0ADDB30D" w14:textId="2FCD2639" w:rsidR="00156724" w:rsidRDefault="00156724" w:rsidP="00156724">
      <w:pPr>
        <w:rPr>
          <w:sz w:val="16"/>
        </w:rPr>
      </w:pPr>
      <w:r w:rsidRPr="005C2887">
        <w:rPr>
          <w:sz w:val="16"/>
        </w:rPr>
        <w:t xml:space="preserve">Russia and China search for equal status in the geopolitical order </w:t>
      </w:r>
      <w:proofErr w:type="gramStart"/>
      <w:r w:rsidRPr="005C2887">
        <w:rPr>
          <w:rStyle w:val="StyleUnderline"/>
        </w:rPr>
        <w:t>It</w:t>
      </w:r>
      <w:proofErr w:type="gramEnd"/>
      <w:r w:rsidRPr="005C2887">
        <w:rPr>
          <w:rStyle w:val="StyleUnderline"/>
        </w:rPr>
        <w:t xml:space="preserve"> is too simplified to view closer Russia-China relations simply through the lens of Russia’s so-called “Asian Pivot.”</w:t>
      </w:r>
      <w:r w:rsidRPr="005C2887">
        <w:rPr>
          <w:sz w:val="16"/>
        </w:rPr>
        <w:t xml:space="preserve"> What this view implies is that Russia, facing Western economic sanctions and political isolation over its involvement in the Ukrainian crisis, was forced to rely on China as a more “understanding” partner. </w:t>
      </w:r>
      <w:r w:rsidRPr="005C2887">
        <w:rPr>
          <w:rStyle w:val="StyleUnderline"/>
        </w:rPr>
        <w:t xml:space="preserve">In reality, </w:t>
      </w:r>
      <w:r w:rsidRPr="00A340CD">
        <w:rPr>
          <w:rStyle w:val="StyleUnderline"/>
          <w:highlight w:val="yellow"/>
        </w:rPr>
        <w:t>what brings the two countries together is that both Russia and China have long felt uneasy about the</w:t>
      </w:r>
      <w:r w:rsidRPr="005C2887">
        <w:rPr>
          <w:rStyle w:val="StyleUnderline"/>
        </w:rPr>
        <w:t xml:space="preserve"> traditional </w:t>
      </w:r>
      <w:r w:rsidRPr="00A340CD">
        <w:rPr>
          <w:rStyle w:val="StyleUnderline"/>
          <w:highlight w:val="yellow"/>
        </w:rPr>
        <w:t>West</w:t>
      </w:r>
      <w:r w:rsidRPr="005C2887">
        <w:rPr>
          <w:rStyle w:val="StyleUnderline"/>
        </w:rPr>
        <w:t xml:space="preserve">ern-centered international development model. </w:t>
      </w:r>
      <w:r w:rsidRPr="00A340CD">
        <w:rPr>
          <w:rStyle w:val="StyleUnderline"/>
          <w:highlight w:val="yellow"/>
        </w:rPr>
        <w:t>In both countries’ opinion</w:t>
      </w:r>
      <w:r w:rsidRPr="005C2887">
        <w:rPr>
          <w:sz w:val="16"/>
        </w:rPr>
        <w:t xml:space="preserve">, real or perceived, </w:t>
      </w:r>
      <w:r w:rsidRPr="00A340CD">
        <w:rPr>
          <w:rStyle w:val="StyleUnderline"/>
          <w:highlight w:val="yellow"/>
        </w:rPr>
        <w:t>they have not been treated as real equals by the West, and they are struggling to change it.</w:t>
      </w:r>
      <w:r>
        <w:rPr>
          <w:rStyle w:val="StyleUnderline"/>
        </w:rPr>
        <w:t xml:space="preserve"> </w:t>
      </w:r>
      <w:r w:rsidRPr="005C2887">
        <w:rPr>
          <w:rStyle w:val="StyleUnderline"/>
        </w:rPr>
        <w:t>For Russia, equal status is a natural right. Its approach</w:t>
      </w:r>
      <w:r w:rsidRPr="005C2887">
        <w:rPr>
          <w:sz w:val="16"/>
        </w:rPr>
        <w:t xml:space="preserve">, influenced by the Western egalitarian philosophy, </w:t>
      </w:r>
      <w:r w:rsidRPr="005C2887">
        <w:rPr>
          <w:rStyle w:val="StyleUnderline"/>
        </w:rPr>
        <w:t>promotes that equality of treatment should not need any justifications</w:t>
      </w:r>
      <w:r w:rsidRPr="005C2887">
        <w:rPr>
          <w:sz w:val="16"/>
        </w:rPr>
        <w:t xml:space="preserve">, such as a strong economic base or democratic government. Therefore, Russia, which did enjoy the status of a world-class power at least for a part of its history, is in the middle of an assertive political debate about its treatment by the West. Russian leaders have repeatedly argued, and Putin reiterated it in the recently issued documentary “The President,” that Russia ended the Cold War “voluntarily,” not under Western pressure, realizing the flaws of the development model the Soviet Union had been promoting. They expected that the subsequent fall of ideological barriers would result automatically in Russia’s idyllic integration into the Western community of nations. Therefore, issues that went counter to such integration, such as NATO enlargement to Russia’s borders and visa requirements for Russian citizens visiting Western countries, became stumbling </w:t>
      </w:r>
      <w:r w:rsidRPr="005C2887">
        <w:rPr>
          <w:sz w:val="16"/>
        </w:rPr>
        <w:lastRenderedPageBreak/>
        <w:t xml:space="preserve">blocks in Russia’s relations with the West. </w:t>
      </w:r>
      <w:r w:rsidRPr="005C2887">
        <w:rPr>
          <w:rStyle w:val="StyleUnderline"/>
        </w:rPr>
        <w:t>In China’s view, equal status is a merited right. China is ready to make efforts to justify its equality mainly by underlining its economic power</w:t>
      </w:r>
      <w:r w:rsidRPr="005C2887">
        <w:rPr>
          <w:sz w:val="16"/>
        </w:rPr>
        <w:t xml:space="preserve">, as well as by improving the education of its population, promoting better social manners, and more recently, attempting to strengthen rule of law. In its political debate, China is cautious and reserved, behaving more like a “warm guy” (in Chinese, Nuǎn nán). Although China’s imperial history might constitute a magnificent myth deeply engraved in its societal soul, Deng Xiaoping’s “reform and opening up” explicitly promoted that the “backwardness” of China should be admitted and that China should learn best practices from the West. </w:t>
      </w:r>
      <w:r w:rsidRPr="005C2887">
        <w:rPr>
          <w:rStyle w:val="StyleUnderline"/>
        </w:rPr>
        <w:t>Subsequently, China maintained cooperative relations with international development institutions</w:t>
      </w:r>
      <w:r w:rsidRPr="005C2887">
        <w:rPr>
          <w:sz w:val="16"/>
        </w:rPr>
        <w:t xml:space="preserve">, such as the World Bank, looking for opportunities to gradually increase its presence and influence over them. </w:t>
      </w:r>
      <w:r w:rsidRPr="005C2887">
        <w:rPr>
          <w:rStyle w:val="StyleUnderline"/>
        </w:rPr>
        <w:t>Neither did China challenge the Western view of international development</w:t>
      </w:r>
      <w:r w:rsidRPr="005C2887">
        <w:rPr>
          <w:sz w:val="16"/>
        </w:rPr>
        <w:t xml:space="preserve">, according to which less developed nations need to adapt well-tested practices from more developed nations, even if it maintained the right to be selective in the process of adaptation of the international best practices to its own needs. </w:t>
      </w:r>
      <w:r w:rsidRPr="005C2887">
        <w:rPr>
          <w:rStyle w:val="StyleUnderline"/>
        </w:rPr>
        <w:t xml:space="preserve">Despite these differences of methodology, </w:t>
      </w:r>
      <w:r w:rsidRPr="00A340CD">
        <w:rPr>
          <w:rStyle w:val="StyleUnderline"/>
          <w:highlight w:val="yellow"/>
        </w:rPr>
        <w:t>both Russia and China arrived at the conclusion that</w:t>
      </w:r>
      <w:r w:rsidRPr="005C2887">
        <w:rPr>
          <w:rStyle w:val="StyleUnderline"/>
        </w:rPr>
        <w:t xml:space="preserve">, besides vertical ties with the West, </w:t>
      </w:r>
      <w:r w:rsidRPr="00A340CD">
        <w:rPr>
          <w:rStyle w:val="StyleUnderline"/>
          <w:highlight w:val="yellow"/>
        </w:rPr>
        <w:t>they need to develop horizontal ties between themselves</w:t>
      </w:r>
      <w:r w:rsidRPr="005C2887">
        <w:rPr>
          <w:sz w:val="16"/>
        </w:rPr>
        <w:t xml:space="preserve">, as well as with other emerging countries and peripheral nations. Due to the relative lack of competitiveness of their economies, </w:t>
      </w:r>
      <w:r w:rsidRPr="00A340CD">
        <w:rPr>
          <w:rStyle w:val="StyleUnderline"/>
          <w:highlight w:val="yellow"/>
        </w:rPr>
        <w:t>exclusive ties with the West left them with roles that are inferior to their ambitions and self-perceptions.</w:t>
      </w:r>
      <w:r w:rsidRPr="005C2887">
        <w:rPr>
          <w:sz w:val="16"/>
        </w:rPr>
        <w:t xml:space="preserve"> In the case of Russia, it is the role of natural resources supplier, and in the case of China, that of cheap labor manufacturer. The Ukrainian crisis had a catalyst effect on boosting Russia-China cooperation but did not change the existing structural framework. Russia’s relative strengths, including basic science, military and dual usage technologies, are more competitive and likelier to find a niche in China than in the West. For China, exploring the under-served markets of Eurasia is an opportunity to capitalize on what it now feels experienced about: development infrastructure, transport and ready-to-use civilian technologies. And once markets are open and opportunities become abundant, chances are that fresh ideas will develop along with deepened experience. For the West, which is used to promoting diversity within its own societies and has enjoyed engaging in self-righteousness when it comes to less developed countries, it is high time to hear, not simply dismiss, these dissident voices.</w:t>
      </w:r>
    </w:p>
    <w:p w14:paraId="1C1E410D" w14:textId="584FC19B" w:rsidR="00CE01E6" w:rsidRPr="00041EE7" w:rsidRDefault="00CE01E6" w:rsidP="00CE01E6">
      <w:pPr>
        <w:pStyle w:val="Heading3"/>
      </w:pPr>
      <w:r>
        <w:lastRenderedPageBreak/>
        <w:t>Link – Energy</w:t>
      </w:r>
    </w:p>
    <w:p w14:paraId="4FB24E4A" w14:textId="77777777" w:rsidR="00CE01E6" w:rsidRDefault="00CE01E6" w:rsidP="00CE01E6">
      <w:pPr>
        <w:pStyle w:val="Heading4"/>
      </w:pPr>
      <w:r w:rsidRPr="00041EE7">
        <w:t>Low r</w:t>
      </w:r>
      <w:r>
        <w:t>elations w the U.S. drive China-</w:t>
      </w:r>
      <w:r w:rsidRPr="00041EE7">
        <w:t>Russia energy coop</w:t>
      </w:r>
    </w:p>
    <w:p w14:paraId="06723A10" w14:textId="77777777" w:rsidR="00CE01E6" w:rsidRDefault="00CE01E6" w:rsidP="00CE01E6">
      <w:r w:rsidRPr="00041EE7">
        <w:rPr>
          <w:rStyle w:val="Style13ptBold"/>
        </w:rPr>
        <w:t>Rutland 6</w:t>
      </w:r>
      <w:r>
        <w:t xml:space="preserve"> (Peter, </w:t>
      </w:r>
      <w:r w:rsidRPr="00041EE7">
        <w:t>Professor of Government at Wesleyan University</w:t>
      </w:r>
      <w:r>
        <w:t xml:space="preserve">, “Russia’s Economic Role in Asia: Towards Deeper Integration”, </w:t>
      </w:r>
      <w:r w:rsidRPr="00041EE7">
        <w:t>Wesleyan University</w:t>
      </w:r>
      <w:r>
        <w:t xml:space="preserve">, </w:t>
      </w:r>
      <w:r w:rsidRPr="00041EE7">
        <w:t>http://prutland.faculty.wesleyan.edu/files/2015/08/Russias-economic-role-in-Asia.pdf</w:t>
      </w:r>
      <w:r>
        <w:t>) KM</w:t>
      </w:r>
    </w:p>
    <w:p w14:paraId="672A2EBC" w14:textId="77777777" w:rsidR="00CE01E6" w:rsidRDefault="00CE01E6" w:rsidP="00CE01E6">
      <w:pPr>
        <w:rPr>
          <w:sz w:val="16"/>
        </w:rPr>
      </w:pPr>
      <w:r w:rsidRPr="00041EE7">
        <w:rPr>
          <w:sz w:val="16"/>
        </w:rPr>
        <w:t xml:space="preserve">Increasingly, this </w:t>
      </w:r>
      <w:r w:rsidRPr="00A340CD">
        <w:rPr>
          <w:rStyle w:val="StyleUnderline"/>
          <w:highlight w:val="yellow"/>
        </w:rPr>
        <w:t>reorientation away from the West is connected to energy policy.</w:t>
      </w:r>
      <w:r w:rsidRPr="00041EE7">
        <w:rPr>
          <w:sz w:val="16"/>
        </w:rPr>
        <w:t xml:space="preserve"> In March 2006 </w:t>
      </w:r>
      <w:r w:rsidRPr="00041EE7">
        <w:rPr>
          <w:rStyle w:val="StyleUnderline"/>
        </w:rPr>
        <w:t xml:space="preserve">Aleksandr </w:t>
      </w:r>
      <w:r w:rsidRPr="00A340CD">
        <w:rPr>
          <w:rStyle w:val="StyleUnderline"/>
          <w:highlight w:val="yellow"/>
        </w:rPr>
        <w:t>Chudodeev wrote</w:t>
      </w:r>
      <w:r w:rsidRPr="00041EE7">
        <w:rPr>
          <w:rStyle w:val="StyleUnderline"/>
        </w:rPr>
        <w:t xml:space="preserve"> “There is every reason to believe </w:t>
      </w:r>
      <w:r w:rsidRPr="00A340CD">
        <w:rPr>
          <w:rStyle w:val="StyleUnderline"/>
          <w:highlight w:val="yellow"/>
        </w:rPr>
        <w:t>that energy cooperation with China is our greatest national project</w:t>
      </w:r>
      <w:r w:rsidRPr="00041EE7">
        <w:rPr>
          <w:rStyle w:val="StyleUnderline"/>
        </w:rPr>
        <w:t>, if only in terms of its cost.” And “</w:t>
      </w:r>
      <w:r w:rsidRPr="00A340CD">
        <w:rPr>
          <w:rStyle w:val="StyleUnderline"/>
          <w:highlight w:val="yellow"/>
        </w:rPr>
        <w:t>Washington is drawing the reasonable conclusion that the Sino-Russian oil and gas alliance will make global energy security somewhat insecure for the U</w:t>
      </w:r>
      <w:r w:rsidRPr="00041EE7">
        <w:rPr>
          <w:rStyle w:val="StyleUnderline"/>
        </w:rPr>
        <w:t xml:space="preserve">nited </w:t>
      </w:r>
      <w:r w:rsidRPr="00A340CD">
        <w:rPr>
          <w:rStyle w:val="StyleUnderline"/>
          <w:highlight w:val="yellow"/>
        </w:rPr>
        <w:t>S</w:t>
      </w:r>
      <w:r w:rsidRPr="00041EE7">
        <w:rPr>
          <w:rStyle w:val="StyleUnderline"/>
        </w:rPr>
        <w:t>tates.”</w:t>
      </w:r>
      <w:r w:rsidRPr="00041EE7">
        <w:rPr>
          <w:sz w:val="16"/>
        </w:rPr>
        <w:t xml:space="preserve">7 In April 2006 Gazprom CEO Aleksei Miller warned EU ambassadors that “It would be a mistake to forget that we are actively expanding into new markets like North America and China. What if we reroute to the East? At first, we plan to reroute 30 million tons there. Prices in Europe will rise.”8 Speaking in Tomsk after talks with German Chancellor Angela Merkel on 26 April 2006, </w:t>
      </w:r>
      <w:r w:rsidRPr="00A340CD">
        <w:rPr>
          <w:rStyle w:val="StyleUnderline"/>
          <w:highlight w:val="yellow"/>
        </w:rPr>
        <w:t>Putin said “We hear statements about a threat of dependence on Russia</w:t>
      </w:r>
      <w:r w:rsidRPr="00041EE7">
        <w:rPr>
          <w:rStyle w:val="StyleUnderline"/>
        </w:rPr>
        <w:t xml:space="preserve">, about the need to restrict Russian companies’ access to European markets. What can we do, when we hear the same thing every day? </w:t>
      </w:r>
      <w:r w:rsidRPr="00A340CD">
        <w:rPr>
          <w:rStyle w:val="StyleUnderline"/>
          <w:highlight w:val="yellow"/>
        </w:rPr>
        <w:t>We are beginning to look for other markets.”</w:t>
      </w:r>
      <w:r w:rsidRPr="00041EE7">
        <w:rPr>
          <w:sz w:val="16"/>
        </w:rPr>
        <w:t>9</w:t>
      </w:r>
    </w:p>
    <w:p w14:paraId="5CA0C574" w14:textId="0AF2FCEB" w:rsidR="00466545" w:rsidRDefault="000D6B3F" w:rsidP="00466545">
      <w:pPr>
        <w:pStyle w:val="Heading3"/>
      </w:pPr>
      <w:r>
        <w:lastRenderedPageBreak/>
        <w:t>Link – Trade</w:t>
      </w:r>
    </w:p>
    <w:p w14:paraId="17BB04CD" w14:textId="77777777" w:rsidR="000D6B3F" w:rsidRDefault="000D6B3F" w:rsidP="000D6B3F">
      <w:pPr>
        <w:pStyle w:val="Heading4"/>
      </w:pPr>
      <w:r>
        <w:t>China’s turn to Russia is the result of decline in trade with the US – the plan reverses the trend</w:t>
      </w:r>
    </w:p>
    <w:p w14:paraId="7CB3F407" w14:textId="77777777" w:rsidR="000D6B3F" w:rsidRDefault="000D6B3F" w:rsidP="000D6B3F">
      <w:pPr>
        <w:rPr>
          <w:rStyle w:val="Style13ptBold"/>
          <w:b w:val="0"/>
          <w:sz w:val="18"/>
          <w:szCs w:val="18"/>
        </w:rPr>
      </w:pPr>
      <w:r>
        <w:rPr>
          <w:rStyle w:val="Style13ptBold"/>
        </w:rPr>
        <w:t xml:space="preserve">Holodny 15 </w:t>
      </w:r>
      <w:r>
        <w:rPr>
          <w:rStyle w:val="Style13ptBold"/>
          <w:b w:val="0"/>
          <w:sz w:val="18"/>
          <w:szCs w:val="18"/>
        </w:rPr>
        <w:t>(Elena, writer @ Business Insider, 7/15/15, “</w:t>
      </w:r>
      <w:r w:rsidRPr="000B4CB4">
        <w:rPr>
          <w:rStyle w:val="Style13ptBold"/>
          <w:b w:val="0"/>
          <w:sz w:val="18"/>
          <w:szCs w:val="18"/>
        </w:rPr>
        <w:t>'China would be the bank and Russia would be the big gun' in Central Asia</w:t>
      </w:r>
      <w:r>
        <w:rPr>
          <w:rStyle w:val="Style13ptBold"/>
          <w:b w:val="0"/>
          <w:sz w:val="18"/>
          <w:szCs w:val="18"/>
        </w:rPr>
        <w:t xml:space="preserve">”, </w:t>
      </w:r>
      <w:r w:rsidRPr="000B4CB4">
        <w:rPr>
          <w:rStyle w:val="Style13ptBold"/>
          <w:b w:val="0"/>
          <w:sz w:val="18"/>
          <w:szCs w:val="18"/>
        </w:rPr>
        <w:t>http://www.businessinsider.com/the-growing-china-russia-economic-relationship-2015-7</w:t>
      </w:r>
      <w:r>
        <w:rPr>
          <w:rStyle w:val="Style13ptBold"/>
          <w:b w:val="0"/>
          <w:sz w:val="18"/>
          <w:szCs w:val="18"/>
        </w:rPr>
        <w:t>)</w:t>
      </w:r>
    </w:p>
    <w:p w14:paraId="26DD6D68" w14:textId="5269A483" w:rsidR="000D6B3F" w:rsidRPr="000D6B3F" w:rsidRDefault="000D6B3F" w:rsidP="000D6B3F">
      <w:pPr>
        <w:rPr>
          <w:sz w:val="18"/>
          <w:szCs w:val="18"/>
        </w:rPr>
      </w:pPr>
      <w:r w:rsidRPr="000B4CB4">
        <w:rPr>
          <w:rStyle w:val="Style13ptBold"/>
          <w:b w:val="0"/>
          <w:sz w:val="18"/>
          <w:szCs w:val="18"/>
        </w:rPr>
        <w:t>We are seeing the emergence of a dual power structure in Central Asia, with China as the dominant economic power and Russia as the big security player.</w:t>
      </w:r>
      <w:r>
        <w:rPr>
          <w:rStyle w:val="Style13ptBold"/>
          <w:b w:val="0"/>
          <w:sz w:val="18"/>
          <w:szCs w:val="18"/>
        </w:rPr>
        <w:t xml:space="preserve"> </w:t>
      </w:r>
      <w:r w:rsidRPr="000B4CB4">
        <w:rPr>
          <w:rStyle w:val="Style13ptBold"/>
          <w:b w:val="0"/>
          <w:sz w:val="18"/>
          <w:szCs w:val="18"/>
        </w:rPr>
        <w:t>Or, as Alexander Gabuev, senior associate and the chair of the Russia in the Asia-Pacific program at the Carnegie Moscow Center, told Foreign Policy: "China would be the bank and Russia would be the big gun."</w:t>
      </w:r>
      <w:r>
        <w:rPr>
          <w:rStyle w:val="Style13ptBold"/>
          <w:b w:val="0"/>
          <w:sz w:val="18"/>
          <w:szCs w:val="18"/>
        </w:rPr>
        <w:t xml:space="preserve"> </w:t>
      </w:r>
      <w:r w:rsidRPr="00A340CD">
        <w:rPr>
          <w:rStyle w:val="Emphasis"/>
          <w:highlight w:val="yellow"/>
        </w:rPr>
        <w:t xml:space="preserve">The confluence comes as Moscow shifts its attention toward Asia after being isolating by the West over the war in Ukraine. China, for its part, is seeking to find new countries it can export goods to as </w:t>
      </w:r>
      <w:proofErr w:type="gramStart"/>
      <w:r w:rsidRPr="00A340CD">
        <w:rPr>
          <w:rStyle w:val="Emphasis"/>
          <w:highlight w:val="yellow"/>
        </w:rPr>
        <w:t>Western demands slows</w:t>
      </w:r>
      <w:proofErr w:type="gramEnd"/>
      <w:r w:rsidRPr="00A340CD">
        <w:rPr>
          <w:rStyle w:val="Emphasis"/>
          <w:highlight w:val="yellow"/>
        </w:rPr>
        <w:t xml:space="preserve"> and Beijing transitions its economy.</w:t>
      </w:r>
      <w:r>
        <w:rPr>
          <w:rStyle w:val="Style13ptBold"/>
          <w:b w:val="0"/>
          <w:sz w:val="18"/>
          <w:szCs w:val="18"/>
        </w:rPr>
        <w:t xml:space="preserve"> </w:t>
      </w:r>
      <w:r w:rsidRPr="000B4CB4">
        <w:rPr>
          <w:rStyle w:val="Style13ptBold"/>
          <w:b w:val="0"/>
          <w:sz w:val="18"/>
          <w:szCs w:val="18"/>
        </w:rPr>
        <w:t>China is taking the lead in economic-power ventures in the region, including the Asian Infrastructure Investment Bank and the potential SCO development bank (which Russia is finally warming up to). Additionally, China has become the main moneylender in Central Asia: Its trade volume with the region surpassed that of Russia in 2009.</w:t>
      </w:r>
      <w:r>
        <w:rPr>
          <w:rStyle w:val="Style13ptBold"/>
          <w:b w:val="0"/>
          <w:sz w:val="18"/>
          <w:szCs w:val="18"/>
        </w:rPr>
        <w:t xml:space="preserve"> </w:t>
      </w:r>
      <w:r w:rsidRPr="000B4CB4">
        <w:rPr>
          <w:rStyle w:val="Style13ptBold"/>
          <w:b w:val="0"/>
          <w:sz w:val="18"/>
          <w:szCs w:val="18"/>
        </w:rPr>
        <w:t>At the same time, Russia wants to keep its military bases and arms deals in Central Asia, along with the Collective Security Treaty Organization, a security bloc of former Soviet countries.</w:t>
      </w:r>
      <w:r>
        <w:rPr>
          <w:rStyle w:val="Style13ptBold"/>
          <w:b w:val="0"/>
          <w:sz w:val="18"/>
          <w:szCs w:val="18"/>
        </w:rPr>
        <w:t xml:space="preserve"> </w:t>
      </w:r>
      <w:r w:rsidRPr="000B4CB4">
        <w:rPr>
          <w:rStyle w:val="Style13ptBold"/>
          <w:b w:val="0"/>
          <w:sz w:val="18"/>
          <w:szCs w:val="18"/>
        </w:rPr>
        <w:t>"It is Inner Asia — Afghanistan, Mongolia, and the five post-Soviet states of Central Asia — that is likely to see the most impact from the deepening of Sino-Russia integration," Dmitri Trenin, the director of Carnegie Moscow Center, wrote recently in a paper on the Sino-Russo entente.</w:t>
      </w:r>
      <w:r>
        <w:rPr>
          <w:rStyle w:val="Style13ptBold"/>
          <w:b w:val="0"/>
          <w:sz w:val="18"/>
          <w:szCs w:val="18"/>
        </w:rPr>
        <w:t xml:space="preserve"> </w:t>
      </w:r>
      <w:r w:rsidRPr="00A340CD">
        <w:rPr>
          <w:rStyle w:val="Emphasis"/>
          <w:highlight w:val="yellow"/>
        </w:rPr>
        <w:t>China "sees economics as power,"</w:t>
      </w:r>
      <w:r w:rsidRPr="000B4CB4">
        <w:rPr>
          <w:rStyle w:val="Style13ptBold"/>
          <w:b w:val="0"/>
          <w:sz w:val="18"/>
          <w:szCs w:val="18"/>
        </w:rPr>
        <w:t xml:space="preserve"> according to a report by Stratfor. "</w:t>
      </w:r>
      <w:r w:rsidRPr="00A340CD">
        <w:rPr>
          <w:rStyle w:val="Emphasis"/>
          <w:highlight w:val="yellow"/>
        </w:rPr>
        <w:t>For Beijing, military might rests on a strong economic base, and global power stems as much from the ability to shape global markets as it does from military force."</w:t>
      </w:r>
      <w:r w:rsidRPr="000B4CB4">
        <w:t xml:space="preserve"> </w:t>
      </w:r>
      <w:r w:rsidRPr="000B4CB4">
        <w:rPr>
          <w:rStyle w:val="Style13ptBold"/>
          <w:b w:val="0"/>
          <w:sz w:val="18"/>
          <w:szCs w:val="18"/>
        </w:rPr>
        <w:t>The same reports suggest Russia is pursuing the regional muscle role because Moscow "believes military might is the basis for national strength, power, and influence."</w:t>
      </w:r>
      <w:r>
        <w:rPr>
          <w:rStyle w:val="Style13ptBold"/>
          <w:b w:val="0"/>
          <w:sz w:val="18"/>
          <w:szCs w:val="18"/>
        </w:rPr>
        <w:t xml:space="preserve"> </w:t>
      </w:r>
      <w:r w:rsidRPr="000B4CB4">
        <w:rPr>
          <w:rStyle w:val="Style13ptBold"/>
          <w:b w:val="0"/>
          <w:sz w:val="18"/>
          <w:szCs w:val="18"/>
        </w:rPr>
        <w:t>That may be partially true, but it's difficult to make that call, as China is the economic leader in the region.</w:t>
      </w:r>
      <w:r>
        <w:rPr>
          <w:rStyle w:val="Style13ptBold"/>
          <w:b w:val="0"/>
          <w:sz w:val="18"/>
          <w:szCs w:val="18"/>
        </w:rPr>
        <w:t xml:space="preserve"> </w:t>
      </w:r>
      <w:r w:rsidRPr="000B4CB4">
        <w:rPr>
          <w:rStyle w:val="Style13ptBold"/>
          <w:b w:val="0"/>
          <w:sz w:val="18"/>
          <w:szCs w:val="18"/>
        </w:rPr>
        <w:t>Alternatively, there's the sense Russia is pursuing security power in Eurasia because, simply put, that's the second-best option.</w:t>
      </w:r>
      <w:r>
        <w:rPr>
          <w:rStyle w:val="Style13ptBold"/>
          <w:b w:val="0"/>
          <w:sz w:val="18"/>
          <w:szCs w:val="18"/>
        </w:rPr>
        <w:t xml:space="preserve"> </w:t>
      </w:r>
      <w:r w:rsidRPr="000B4CB4">
        <w:rPr>
          <w:rStyle w:val="Style13ptBold"/>
          <w:b w:val="0"/>
          <w:sz w:val="18"/>
          <w:szCs w:val="18"/>
        </w:rPr>
        <w:t>"The Kremlin knows that they won't be able to compete with Chinese investment," Luca Anceschi, a Central Asia expert at the University of Glasgow, told Foreign Policy. "Russia simply can't catch up."</w:t>
      </w:r>
      <w:r>
        <w:rPr>
          <w:rStyle w:val="Style13ptBold"/>
          <w:b w:val="0"/>
          <w:sz w:val="18"/>
          <w:szCs w:val="18"/>
        </w:rPr>
        <w:t xml:space="preserve"> </w:t>
      </w:r>
    </w:p>
    <w:p w14:paraId="04E0F801" w14:textId="487EBCF1" w:rsidR="002329A6" w:rsidRDefault="002329A6" w:rsidP="002329A6">
      <w:pPr>
        <w:pStyle w:val="Heading4"/>
        <w:rPr>
          <w:rStyle w:val="Style13ptBold"/>
          <w:b/>
        </w:rPr>
      </w:pPr>
      <w:r>
        <w:rPr>
          <w:rStyle w:val="Style13ptBold"/>
          <w:b/>
        </w:rPr>
        <w:t xml:space="preserve">Opposition to US </w:t>
      </w:r>
      <w:r w:rsidR="00466545">
        <w:rPr>
          <w:rStyle w:val="Style13ptBold"/>
          <w:b/>
        </w:rPr>
        <w:t>fiscal policy</w:t>
      </w:r>
      <w:r>
        <w:rPr>
          <w:rStyle w:val="Style13ptBold"/>
          <w:b/>
        </w:rPr>
        <w:t xml:space="preserve"> </w:t>
      </w:r>
      <w:r w:rsidR="00466545">
        <w:rPr>
          <w:rStyle w:val="Style13ptBold"/>
          <w:b/>
        </w:rPr>
        <w:t>strengthens China-</w:t>
      </w:r>
      <w:r w:rsidR="007462AF">
        <w:rPr>
          <w:rStyle w:val="Style13ptBold"/>
          <w:b/>
        </w:rPr>
        <w:t xml:space="preserve">Russia </w:t>
      </w:r>
      <w:r w:rsidR="00466545">
        <w:rPr>
          <w:rStyle w:val="Style13ptBold"/>
          <w:b/>
        </w:rPr>
        <w:t>trade relations</w:t>
      </w:r>
    </w:p>
    <w:p w14:paraId="4596F30A" w14:textId="77777777" w:rsidR="002329A6" w:rsidRPr="00CC0289" w:rsidRDefault="002329A6" w:rsidP="002329A6">
      <w:pPr>
        <w:rPr>
          <w:rStyle w:val="Style13ptBold"/>
          <w:b w:val="0"/>
          <w:sz w:val="18"/>
          <w:szCs w:val="18"/>
        </w:rPr>
      </w:pPr>
      <w:r>
        <w:rPr>
          <w:rStyle w:val="Style13ptBold"/>
        </w:rPr>
        <w:t xml:space="preserve">Grady 16 </w:t>
      </w:r>
      <w:r>
        <w:rPr>
          <w:rStyle w:val="Style13ptBold"/>
          <w:b w:val="0"/>
          <w:sz w:val="18"/>
          <w:szCs w:val="18"/>
        </w:rPr>
        <w:t xml:space="preserve">(John, </w:t>
      </w:r>
      <w:r w:rsidRPr="00CC0289">
        <w:rPr>
          <w:rStyle w:val="Style13ptBold"/>
          <w:b w:val="0"/>
          <w:sz w:val="18"/>
          <w:szCs w:val="18"/>
        </w:rPr>
        <w:t>retired as director of communications for the Association of the United States Army</w:t>
      </w:r>
      <w:r>
        <w:rPr>
          <w:rStyle w:val="Style13ptBold"/>
          <w:b w:val="0"/>
          <w:sz w:val="18"/>
          <w:szCs w:val="18"/>
        </w:rPr>
        <w:t>, 3/24/16, “</w:t>
      </w:r>
      <w:r w:rsidRPr="00CC0289">
        <w:rPr>
          <w:rStyle w:val="Style13ptBold"/>
          <w:b w:val="0"/>
          <w:sz w:val="18"/>
          <w:szCs w:val="18"/>
        </w:rPr>
        <w:t>Brookings Panel: Improved China – Russia Relationship is a Marriage of Convenience</w:t>
      </w:r>
      <w:r>
        <w:rPr>
          <w:rStyle w:val="Style13ptBold"/>
          <w:b w:val="0"/>
          <w:sz w:val="18"/>
          <w:szCs w:val="18"/>
        </w:rPr>
        <w:t xml:space="preserve">”, </w:t>
      </w:r>
      <w:r w:rsidRPr="00CC0289">
        <w:rPr>
          <w:rStyle w:val="Style13ptBold"/>
          <w:b w:val="0"/>
          <w:sz w:val="18"/>
          <w:szCs w:val="18"/>
        </w:rPr>
        <w:t>https://news.usni.org/2016/03/24/brookings-panel-recent-china-russia-relationship-is-a-marriage-of-convenience</w:t>
      </w:r>
      <w:r>
        <w:rPr>
          <w:rStyle w:val="Style13ptBold"/>
          <w:b w:val="0"/>
          <w:sz w:val="18"/>
          <w:szCs w:val="18"/>
        </w:rPr>
        <w:t>)</w:t>
      </w:r>
    </w:p>
    <w:p w14:paraId="70B3C7EE" w14:textId="6089C2F5" w:rsidR="002329A6" w:rsidRPr="002329A6" w:rsidRDefault="002329A6" w:rsidP="002329A6">
      <w:pPr>
        <w:rPr>
          <w:rStyle w:val="Style13ptBold"/>
          <w:sz w:val="16"/>
          <w:szCs w:val="16"/>
        </w:rPr>
      </w:pPr>
      <w:r w:rsidRPr="00CC0289">
        <w:rPr>
          <w:sz w:val="16"/>
          <w:szCs w:val="16"/>
        </w:rPr>
        <w:t xml:space="preserve">Speaking Thursday at a forum at the Brookings Institution, a Washington, D.C., </w:t>
      </w:r>
      <w:r w:rsidRPr="00A340CD">
        <w:rPr>
          <w:rStyle w:val="Emphasis"/>
          <w:highlight w:val="yellow"/>
        </w:rPr>
        <w:t>think tank, Chisako Masuo, an associate professor at Kyushu University in Japan, said, “So far, the Russia-China alignment is strong</w:t>
      </w:r>
      <w:r w:rsidRPr="00CC0289">
        <w:rPr>
          <w:sz w:val="16"/>
          <w:szCs w:val="16"/>
        </w:rPr>
        <w:t xml:space="preserve">, but not robust.” </w:t>
      </w:r>
      <w:r w:rsidRPr="00A340CD">
        <w:rPr>
          <w:rStyle w:val="Emphasis"/>
          <w:highlight w:val="yellow"/>
        </w:rPr>
        <w:t>To Moscow, “China is its only reliable friend.” China has also become a huge trading partner.</w:t>
      </w:r>
      <w:r w:rsidRPr="00CC0289">
        <w:rPr>
          <w:rStyle w:val="Emphasis"/>
        </w:rPr>
        <w:t xml:space="preserve"> </w:t>
      </w:r>
      <w:r w:rsidRPr="00CC0289">
        <w:rPr>
          <w:sz w:val="16"/>
          <w:szCs w:val="16"/>
        </w:rPr>
        <w:t xml:space="preserve">Helping Moscow’s military industrial base, </w:t>
      </w:r>
      <w:r w:rsidRPr="00A340CD">
        <w:rPr>
          <w:rStyle w:val="Emphasis"/>
          <w:highlight w:val="yellow"/>
        </w:rPr>
        <w:t>Beijing recently bought advanced missiles and aircraft from Russia to better project power from its own shores.</w:t>
      </w:r>
      <w:r w:rsidRPr="00CC0289">
        <w:rPr>
          <w:rStyle w:val="Emphasis"/>
        </w:rPr>
        <w:t xml:space="preserve"> </w:t>
      </w:r>
      <w:r w:rsidRPr="00CC0289">
        <w:rPr>
          <w:sz w:val="16"/>
          <w:szCs w:val="16"/>
        </w:rPr>
        <w:t xml:space="preserve">But signs of fraying in the relationship are particularly evident, she said, in Central Asia where Russia historically has played the dominant security role. Now </w:t>
      </w:r>
      <w:r w:rsidRPr="00A340CD">
        <w:rPr>
          <w:rStyle w:val="Emphasis"/>
          <w:highlight w:val="yellow"/>
        </w:rPr>
        <w:t>China is playing an increasingly important economic development role through the Shanghai Cooperation Organization in these former Soviet republics.</w:t>
      </w:r>
      <w:r w:rsidRPr="00CC0289">
        <w:rPr>
          <w:rStyle w:val="Emphasis"/>
        </w:rPr>
        <w:t xml:space="preserve"> </w:t>
      </w:r>
      <w:r w:rsidRPr="00CC0289">
        <w:rPr>
          <w:sz w:val="16"/>
          <w:szCs w:val="16"/>
        </w:rPr>
        <w:t xml:space="preserve">David Gordon, of the Eurasia Group, added, “More and more Russia finds itself in a junior role” in the relationship with Beijing as China flexes economic strength. It is a time where there are “ample arenas for cooperation and competition” between the two. </w:t>
      </w:r>
      <w:r w:rsidRPr="00A340CD">
        <w:rPr>
          <w:rStyle w:val="Emphasis"/>
          <w:highlight w:val="yellow"/>
        </w:rPr>
        <w:t>Russia and China were brought closer together in 2014 after Moscow’s annexation of Crimea and military support of separatists in eastern Ukraine brought tough economic sanctions from the U</w:t>
      </w:r>
      <w:r w:rsidRPr="00CC0289">
        <w:rPr>
          <w:sz w:val="16"/>
          <w:szCs w:val="16"/>
        </w:rPr>
        <w:t xml:space="preserve">nited </w:t>
      </w:r>
      <w:r w:rsidRPr="00A340CD">
        <w:rPr>
          <w:rStyle w:val="Emphasis"/>
          <w:highlight w:val="yellow"/>
        </w:rPr>
        <w:t>S</w:t>
      </w:r>
      <w:r w:rsidRPr="00CC0289">
        <w:rPr>
          <w:sz w:val="16"/>
          <w:szCs w:val="16"/>
        </w:rPr>
        <w:t xml:space="preserve">tates and the European Union and a subsequent series of agreements to sell natural gas to Beijing. “That hedge has not worked out very well,” Gordon said. While “energy issues continue to influence the relationship,” cooperation between the two “has begun to founder.” Gordon said that Russia never did receive the large Chinese investments in energy production is its far east and northeastern regions or the building of new pipelines through Central Asia that it expected. As a result, “Russia is coming to terms” with its “continued </w:t>
      </w:r>
      <w:r w:rsidRPr="00CC0289">
        <w:rPr>
          <w:sz w:val="16"/>
          <w:szCs w:val="16"/>
        </w:rPr>
        <w:lastRenderedPageBreak/>
        <w:t xml:space="preserve">dependence on European markets” to keep its economy </w:t>
      </w:r>
      <w:proofErr w:type="gramStart"/>
      <w:r w:rsidRPr="00CC0289">
        <w:rPr>
          <w:sz w:val="16"/>
          <w:szCs w:val="16"/>
        </w:rPr>
        <w:t>afloat .</w:t>
      </w:r>
      <w:proofErr w:type="gramEnd"/>
      <w:r w:rsidRPr="00CC0289">
        <w:rPr>
          <w:sz w:val="16"/>
          <w:szCs w:val="16"/>
        </w:rPr>
        <w:t xml:space="preserve"> In short, “Russia is increasingly wary of becoming a resource appendage of China.” Akihiro Iwashita, a professor at Hokkaido University in Japan, said Russia and China finally realized after years of border conflict they have few competing interests and “no longer see each other as rivals.” In a slide he used for his presentation, Iwashita said both “accept and manage the realities of the ‘quasi-alliance.'” </w:t>
      </w:r>
    </w:p>
    <w:p w14:paraId="3C09F00B" w14:textId="13C72ADA" w:rsidR="002329A6" w:rsidRDefault="00466545" w:rsidP="002329A6">
      <w:pPr>
        <w:pStyle w:val="Heading4"/>
        <w:rPr>
          <w:rStyle w:val="Style13ptBold"/>
          <w:b/>
        </w:rPr>
      </w:pPr>
      <w:r>
        <w:rPr>
          <w:rStyle w:val="Style13ptBold"/>
          <w:b/>
        </w:rPr>
        <w:t>US economic coercion bolsters</w:t>
      </w:r>
      <w:r w:rsidR="002329A6">
        <w:rPr>
          <w:rStyle w:val="Style13ptBold"/>
          <w:b/>
        </w:rPr>
        <w:t xml:space="preserve"> </w:t>
      </w:r>
      <w:r>
        <w:rPr>
          <w:rStyle w:val="Style13ptBold"/>
          <w:b/>
        </w:rPr>
        <w:t>Chinese</w:t>
      </w:r>
      <w:r w:rsidR="007462AF">
        <w:rPr>
          <w:rStyle w:val="Style13ptBold"/>
          <w:b/>
        </w:rPr>
        <w:t xml:space="preserve">-Russian </w:t>
      </w:r>
      <w:r>
        <w:rPr>
          <w:rStyle w:val="Style13ptBold"/>
          <w:b/>
        </w:rPr>
        <w:t>economic relations</w:t>
      </w:r>
    </w:p>
    <w:p w14:paraId="644AB621" w14:textId="77777777" w:rsidR="002329A6" w:rsidRDefault="002329A6" w:rsidP="002329A6">
      <w:pPr>
        <w:rPr>
          <w:rStyle w:val="Style13ptBold"/>
          <w:b w:val="0"/>
          <w:sz w:val="18"/>
          <w:szCs w:val="18"/>
        </w:rPr>
      </w:pPr>
      <w:r>
        <w:rPr>
          <w:rStyle w:val="Style13ptBold"/>
        </w:rPr>
        <w:t xml:space="preserve">Gabuev 16 </w:t>
      </w:r>
      <w:r>
        <w:rPr>
          <w:rStyle w:val="Style13ptBold"/>
          <w:b w:val="0"/>
          <w:sz w:val="18"/>
          <w:szCs w:val="18"/>
        </w:rPr>
        <w:t xml:space="preserve">(Alexander, </w:t>
      </w:r>
      <w:r w:rsidRPr="008B6469">
        <w:rPr>
          <w:rStyle w:val="Style13ptBold"/>
          <w:b w:val="0"/>
          <w:sz w:val="18"/>
          <w:szCs w:val="18"/>
        </w:rPr>
        <w:t>senior associate and the chair of the Russi</w:t>
      </w:r>
      <w:r>
        <w:rPr>
          <w:rStyle w:val="Style13ptBold"/>
          <w:b w:val="0"/>
          <w:sz w:val="18"/>
          <w:szCs w:val="18"/>
        </w:rPr>
        <w:t xml:space="preserve">a in the Asia-Pacific Program @ </w:t>
      </w:r>
      <w:r w:rsidRPr="008B6469">
        <w:rPr>
          <w:rStyle w:val="Style13ptBold"/>
          <w:b w:val="0"/>
          <w:sz w:val="18"/>
          <w:szCs w:val="18"/>
        </w:rPr>
        <w:t>Carnegie Moscow Center</w:t>
      </w:r>
      <w:r>
        <w:rPr>
          <w:rStyle w:val="Style13ptBold"/>
          <w:b w:val="0"/>
          <w:sz w:val="18"/>
          <w:szCs w:val="18"/>
        </w:rPr>
        <w:t>, 4/26/16, “</w:t>
      </w:r>
      <w:r w:rsidRPr="008B6469">
        <w:rPr>
          <w:rStyle w:val="Style13ptBold"/>
          <w:b w:val="0"/>
          <w:sz w:val="18"/>
          <w:szCs w:val="18"/>
        </w:rPr>
        <w:t>Did Western Sanctions Affect Sino-Russian Economic Ties?</w:t>
      </w:r>
      <w:r>
        <w:rPr>
          <w:rStyle w:val="Style13ptBold"/>
          <w:b w:val="0"/>
          <w:sz w:val="18"/>
          <w:szCs w:val="18"/>
        </w:rPr>
        <w:t xml:space="preserve">”, </w:t>
      </w:r>
      <w:hyperlink r:id="rId26" w:history="1">
        <w:r w:rsidRPr="0017767B">
          <w:rPr>
            <w:rStyle w:val="Hyperlink"/>
            <w:sz w:val="18"/>
            <w:szCs w:val="18"/>
          </w:rPr>
          <w:t>http://carnegie.ru/2016/04/26/did-western-sanctions-affect-sino-russian-economic-ties/ixo5)</w:t>
        </w:r>
      </w:hyperlink>
    </w:p>
    <w:p w14:paraId="460E58B7" w14:textId="20092585" w:rsidR="002329A6" w:rsidRPr="002329A6" w:rsidRDefault="002329A6" w:rsidP="002329A6">
      <w:pPr>
        <w:rPr>
          <w:rStyle w:val="Style13ptBold"/>
          <w:b w:val="0"/>
          <w:sz w:val="18"/>
          <w:szCs w:val="18"/>
        </w:rPr>
      </w:pPr>
      <w:r w:rsidRPr="008B6469">
        <w:rPr>
          <w:rStyle w:val="Style13ptBold"/>
          <w:b w:val="0"/>
          <w:sz w:val="18"/>
          <w:szCs w:val="18"/>
        </w:rPr>
        <w:t>In September 2015, when giving an interview to TASS and Xinhua news agencies before embarking on trip to China, Putin was asserting that the Western sanctions have only strengthened the cooperation between Moscow and Beijing</w:t>
      </w:r>
      <w:r w:rsidRPr="00A340CD">
        <w:rPr>
          <w:rStyle w:val="Emphasis"/>
          <w:highlight w:val="yellow"/>
        </w:rPr>
        <w:t>. When one</w:t>
      </w:r>
      <w:r w:rsidRPr="008B6469">
        <w:rPr>
          <w:rStyle w:val="Style13ptBold"/>
          <w:b w:val="0"/>
          <w:sz w:val="18"/>
          <w:szCs w:val="18"/>
        </w:rPr>
        <w:t xml:space="preserve"> of </w:t>
      </w:r>
      <w:r w:rsidRPr="00A340CD">
        <w:rPr>
          <w:rStyle w:val="Emphasis"/>
          <w:highlight w:val="yellow"/>
        </w:rPr>
        <w:t xml:space="preserve">the </w:t>
      </w:r>
      <w:proofErr w:type="gramStart"/>
      <w:r w:rsidRPr="00A340CD">
        <w:rPr>
          <w:rStyle w:val="Emphasis"/>
          <w:highlight w:val="yellow"/>
        </w:rPr>
        <w:t>journalist</w:t>
      </w:r>
      <w:proofErr w:type="gramEnd"/>
      <w:r w:rsidRPr="00A340CD">
        <w:rPr>
          <w:rStyle w:val="Emphasis"/>
          <w:highlight w:val="yellow"/>
        </w:rPr>
        <w:t xml:space="preserve"> stated that “Western anti-Russian sanctions negatively affect the bilateral trade</w:t>
      </w:r>
      <w:r w:rsidRPr="008B6469">
        <w:rPr>
          <w:rStyle w:val="Style13ptBold"/>
          <w:b w:val="0"/>
          <w:sz w:val="18"/>
          <w:szCs w:val="18"/>
        </w:rPr>
        <w:t xml:space="preserve">”, </w:t>
      </w:r>
      <w:r w:rsidRPr="00A340CD">
        <w:rPr>
          <w:rStyle w:val="Emphasis"/>
          <w:highlight w:val="yellow"/>
        </w:rPr>
        <w:t>the President</w:t>
      </w:r>
      <w:r w:rsidRPr="008B6469">
        <w:rPr>
          <w:rStyle w:val="Style13ptBold"/>
          <w:b w:val="0"/>
          <w:sz w:val="18"/>
          <w:szCs w:val="18"/>
        </w:rPr>
        <w:t xml:space="preserve"> has </w:t>
      </w:r>
      <w:r w:rsidRPr="00A340CD">
        <w:rPr>
          <w:rStyle w:val="Emphasis"/>
          <w:highlight w:val="yellow"/>
        </w:rPr>
        <w:t>rebuffed him: “I would not agree that the illegitimate restrictions imposed by certain Western countries against Russia have a negative impact on Russian-Chinese economic cooperation. On the contrary, this encourages our domestic business to develop stable business ties with China</w:t>
      </w:r>
      <w:r w:rsidRPr="008B6469">
        <w:rPr>
          <w:rStyle w:val="Style13ptBold"/>
          <w:b w:val="0"/>
          <w:sz w:val="18"/>
          <w:szCs w:val="18"/>
        </w:rPr>
        <w:t xml:space="preserve">”. </w:t>
      </w:r>
      <w:r w:rsidRPr="00A340CD">
        <w:rPr>
          <w:rStyle w:val="Emphasis"/>
          <w:highlight w:val="yellow"/>
        </w:rPr>
        <w:t>This is the line Russian government sticks too</w:t>
      </w:r>
      <w:r w:rsidRPr="008B6469">
        <w:rPr>
          <w:rStyle w:val="Style13ptBold"/>
          <w:b w:val="0"/>
          <w:sz w:val="18"/>
          <w:szCs w:val="18"/>
        </w:rPr>
        <w:t xml:space="preserve"> even now, as an interview by Russian Deputy Minister of Finance Alexey Moiseev with the Financial Times shows.</w:t>
      </w:r>
      <w:r>
        <w:rPr>
          <w:rStyle w:val="Style13ptBold"/>
          <w:b w:val="0"/>
          <w:sz w:val="18"/>
          <w:szCs w:val="18"/>
        </w:rPr>
        <w:t xml:space="preserve"> </w:t>
      </w:r>
      <w:r w:rsidRPr="00A340CD">
        <w:rPr>
          <w:rStyle w:val="Emphasis"/>
          <w:highlight w:val="yellow"/>
        </w:rPr>
        <w:t>These statements contradict mounting evidence that sanctions did negatively affect the economic side of Sino-Russian relations.</w:t>
      </w:r>
      <w:r w:rsidRPr="00AE1744">
        <w:rPr>
          <w:rStyle w:val="Emphasis"/>
        </w:rPr>
        <w:t xml:space="preserve"> </w:t>
      </w:r>
      <w:r w:rsidRPr="008B6469">
        <w:rPr>
          <w:rStyle w:val="Style13ptBold"/>
          <w:b w:val="0"/>
          <w:sz w:val="18"/>
          <w:szCs w:val="18"/>
        </w:rPr>
        <w:t>At least, Putin’s bankers were already publicly complaining about Chinese partners’ “ambiguous position regarding Russian banks in the wake of US and EU sanctions”. These words were used by Yuri Soloviev, First Deputy Chairman of VTB Bank, in June 16, 2015 op-ed for Finance Asia. “Most Chinese banks will currently not execute interbank transactions with their Russian peers. In addition, Chinese banks have significantly curtailed their involvement in interbank trade deals, such as providing trade finance”, he wrote. Later in September 2015 Soloviev’s colleague at VTB, Vasily Titov, complained that Chinese banks are “too rigorous” in observing Western sanctions and that it takes two weeks to clear the payments through Chinese banks where it took just three days before the sanctions.</w:t>
      </w:r>
    </w:p>
    <w:p w14:paraId="384C1AE4" w14:textId="6D6EF20A" w:rsidR="00801374" w:rsidRDefault="000A3B80" w:rsidP="00801374">
      <w:pPr>
        <w:pStyle w:val="Heading3"/>
      </w:pPr>
      <w:r>
        <w:lastRenderedPageBreak/>
        <w:t xml:space="preserve">Link booster – </w:t>
      </w:r>
      <w:r w:rsidR="00801374">
        <w:t>Zero sum</w:t>
      </w:r>
    </w:p>
    <w:p w14:paraId="4E21CA52" w14:textId="7B271D2F" w:rsidR="002329A6" w:rsidRDefault="002329A6" w:rsidP="002329A6">
      <w:pPr>
        <w:pStyle w:val="Heading4"/>
      </w:pPr>
      <w:r>
        <w:t xml:space="preserve">Trilateral relations are zero sum – China and Russia </w:t>
      </w:r>
      <w:r w:rsidR="007462AF">
        <w:t>want to expand their influence</w:t>
      </w:r>
    </w:p>
    <w:p w14:paraId="015B7B71" w14:textId="77777777" w:rsidR="002329A6" w:rsidRDefault="002329A6" w:rsidP="002329A6">
      <w:r w:rsidRPr="000D16E4">
        <w:rPr>
          <w:rStyle w:val="Style13ptBold"/>
        </w:rPr>
        <w:t>Ratner and Wright 14</w:t>
      </w:r>
      <w:r>
        <w:t xml:space="preserve"> (Ely, </w:t>
      </w:r>
      <w:r w:rsidRPr="000D16E4">
        <w:t>senior fellow and deputy director of the Asia-Pacific Security Program at the Center for a New American Security</w:t>
      </w:r>
      <w:r>
        <w:t xml:space="preserve">, and Thomas, </w:t>
      </w:r>
      <w:r w:rsidRPr="000D16E4">
        <w:t>fellow and director of the Project on International Order and Strategy at the Brookings Institution</w:t>
      </w:r>
      <w:r>
        <w:t xml:space="preserve">, 11/21/14, “How the United States can counter the ambitions of Russia and China”, Washington Post, </w:t>
      </w:r>
      <w:r w:rsidRPr="000D16E4">
        <w:t>https://www.washingtonpost.com/opinions/how-america-can-counter-the-rise-of-russia-and-china/2014/11/21/f9bfabd0-5949-11e4-8264-deed989ae9a2_story.html</w:t>
      </w:r>
      <w:r>
        <w:t>) KM</w:t>
      </w:r>
    </w:p>
    <w:p w14:paraId="2D9B54C0" w14:textId="77777777" w:rsidR="002329A6" w:rsidRDefault="002329A6" w:rsidP="002329A6">
      <w:pPr>
        <w:rPr>
          <w:sz w:val="16"/>
        </w:rPr>
      </w:pPr>
      <w:r w:rsidRPr="000D16E4">
        <w:rPr>
          <w:sz w:val="16"/>
        </w:rPr>
        <w:t xml:space="preserve">Yes, the United States maintains key interests in the Middle East: Israel’s security, nuclear nonproliferation, stable energy supplies and counterterrorism. But we cannot lose sight of the most significant challenge to American power and leadership in a quarter-century: </w:t>
      </w:r>
      <w:r w:rsidRPr="00A340CD">
        <w:rPr>
          <w:rStyle w:val="StyleUnderline"/>
          <w:highlight w:val="yellow"/>
        </w:rPr>
        <w:t>China and Russia act</w:t>
      </w:r>
      <w:r w:rsidRPr="000D16E4">
        <w:rPr>
          <w:rStyle w:val="StyleUnderline"/>
        </w:rPr>
        <w:t xml:space="preserve">ing </w:t>
      </w:r>
      <w:r w:rsidRPr="00A340CD">
        <w:rPr>
          <w:rStyle w:val="StyleUnderline"/>
          <w:highlight w:val="yellow"/>
        </w:rPr>
        <w:t>like revisionist powers, trying to undermine key elements of the existing international order</w:t>
      </w:r>
      <w:r w:rsidRPr="000D16E4">
        <w:rPr>
          <w:sz w:val="16"/>
        </w:rPr>
        <w:t xml:space="preserve">, including territorial boundaries and long-standing security partnerships. </w:t>
      </w:r>
      <w:r w:rsidRPr="000D16E4">
        <w:rPr>
          <w:rStyle w:val="StyleUnderline"/>
        </w:rPr>
        <w:t>If this challenge is left unchecked, the world could again be divided into spheres of influence, with an ever-present risk of conflict among the major powers.</w:t>
      </w:r>
      <w:r>
        <w:rPr>
          <w:rStyle w:val="StyleUnderline"/>
        </w:rPr>
        <w:t xml:space="preserve"> </w:t>
      </w:r>
      <w:r w:rsidRPr="000D16E4">
        <w:rPr>
          <w:sz w:val="16"/>
        </w:rPr>
        <w:t xml:space="preserve">Since the fall of the Soviet Union, </w:t>
      </w:r>
      <w:r w:rsidRPr="00A340CD">
        <w:rPr>
          <w:rStyle w:val="StyleUnderline"/>
          <w:highlight w:val="yellow"/>
        </w:rPr>
        <w:t>U.S. foreign policy has assumed that major powers largely share common interests and threats</w:t>
      </w:r>
      <w:r w:rsidRPr="00A340CD">
        <w:rPr>
          <w:sz w:val="16"/>
          <w:highlight w:val="yellow"/>
        </w:rPr>
        <w:t xml:space="preserve"> </w:t>
      </w:r>
      <w:r w:rsidRPr="000D16E4">
        <w:rPr>
          <w:sz w:val="16"/>
        </w:rPr>
        <w:t xml:space="preserve">— or that they will over time, as emerging powers integrate into the global economy. As a result, policymakers have regarded Asia and Europe as stable and self-sustaining regions relative to the scourge of dictatorship, failed states and transnational threats in the Middle East. But </w:t>
      </w:r>
      <w:r w:rsidRPr="00A340CD">
        <w:rPr>
          <w:rStyle w:val="StyleUnderline"/>
          <w:highlight w:val="yellow"/>
        </w:rPr>
        <w:t>the great lesson</w:t>
      </w:r>
      <w:r w:rsidRPr="000D16E4">
        <w:rPr>
          <w:rStyle w:val="StyleUnderline"/>
        </w:rPr>
        <w:t xml:space="preserve"> so far this century </w:t>
      </w:r>
      <w:r w:rsidRPr="00A340CD">
        <w:rPr>
          <w:rStyle w:val="StyleUnderline"/>
          <w:highlight w:val="yellow"/>
        </w:rPr>
        <w:t>is that the U.S.-led order is neither</w:t>
      </w:r>
      <w:r w:rsidRPr="000D16E4">
        <w:rPr>
          <w:rStyle w:val="StyleUnderline"/>
        </w:rPr>
        <w:t xml:space="preserve"> as </w:t>
      </w:r>
      <w:r w:rsidRPr="00A340CD">
        <w:rPr>
          <w:rStyle w:val="StyleUnderline"/>
          <w:highlight w:val="yellow"/>
        </w:rPr>
        <w:t>universally accepted nor</w:t>
      </w:r>
      <w:r w:rsidRPr="000D16E4">
        <w:rPr>
          <w:rStyle w:val="StyleUnderline"/>
        </w:rPr>
        <w:t xml:space="preserve"> as </w:t>
      </w:r>
      <w:r w:rsidRPr="00A340CD">
        <w:rPr>
          <w:rStyle w:val="StyleUnderline"/>
          <w:highlight w:val="yellow"/>
        </w:rPr>
        <w:t>binding</w:t>
      </w:r>
      <w:r w:rsidRPr="000D16E4">
        <w:rPr>
          <w:rStyle w:val="StyleUnderline"/>
        </w:rPr>
        <w:t xml:space="preserve"> as many in Washington have assumed. After the global financial crisis threw American leadership into question, </w:t>
      </w:r>
      <w:r w:rsidRPr="00A340CD">
        <w:rPr>
          <w:rStyle w:val="StyleUnderline"/>
          <w:highlight w:val="yellow"/>
        </w:rPr>
        <w:t>Russia and China have increasingly engaged in actions that reflect an attitude of</w:t>
      </w:r>
      <w:r w:rsidRPr="00A340CD">
        <w:rPr>
          <w:rStyle w:val="Emphasis"/>
          <w:highlight w:val="yellow"/>
        </w:rPr>
        <w:t xml:space="preserve"> zero-sum competition</w:t>
      </w:r>
      <w:r w:rsidRPr="00A340CD">
        <w:rPr>
          <w:rStyle w:val="StyleUnderline"/>
          <w:highlight w:val="yellow"/>
        </w:rPr>
        <w:t xml:space="preserve"> with the U</w:t>
      </w:r>
      <w:r w:rsidRPr="000D16E4">
        <w:rPr>
          <w:rStyle w:val="StyleUnderline"/>
        </w:rPr>
        <w:t xml:space="preserve">nited </w:t>
      </w:r>
      <w:r w:rsidRPr="00A340CD">
        <w:rPr>
          <w:rStyle w:val="StyleUnderline"/>
          <w:highlight w:val="yellow"/>
        </w:rPr>
        <w:t>S</w:t>
      </w:r>
      <w:r w:rsidRPr="000D16E4">
        <w:rPr>
          <w:rStyle w:val="StyleUnderline"/>
        </w:rPr>
        <w:t>tates.</w:t>
      </w:r>
      <w:r w:rsidRPr="000D16E4">
        <w:rPr>
          <w:sz w:val="16"/>
        </w:rPr>
        <w:t xml:space="preserve"> With a mix of hubris and historical grievance, </w:t>
      </w:r>
      <w:r w:rsidRPr="00A340CD">
        <w:rPr>
          <w:rStyle w:val="StyleUnderline"/>
          <w:highlight w:val="yellow"/>
        </w:rPr>
        <w:t>both are redrawing</w:t>
      </w:r>
      <w:r w:rsidRPr="000D16E4">
        <w:rPr>
          <w:rStyle w:val="StyleUnderline"/>
        </w:rPr>
        <w:t xml:space="preserve"> their regions’ </w:t>
      </w:r>
      <w:r w:rsidRPr="00A340CD">
        <w:rPr>
          <w:rStyle w:val="StyleUnderline"/>
          <w:highlight w:val="yellow"/>
        </w:rPr>
        <w:t>maps by grabbing new territory and bullying their neighbors</w:t>
      </w:r>
      <w:r w:rsidRPr="000D16E4">
        <w:rPr>
          <w:rStyle w:val="StyleUnderline"/>
        </w:rPr>
        <w:t xml:space="preserve"> with calibrated exercises of coercion and force.</w:t>
      </w:r>
      <w:r>
        <w:rPr>
          <w:rStyle w:val="StyleUnderline"/>
        </w:rPr>
        <w:t xml:space="preserve"> </w:t>
      </w:r>
      <w:r w:rsidRPr="000D16E4">
        <w:rPr>
          <w:sz w:val="16"/>
        </w:rPr>
        <w:t xml:space="preserve">In Europe, Russia annexed Crimea in the first instance of European irredentism since World War II and invaded eastern Ukraine. The Baltic states are rightly worried that Vladimir Putin may test NATO’s security commitment. In Asia, China has deftly pulled economic, legal and military levers to advance its expansive maritime claims in the South China Sea, and it has worked to erode U.S. alliances by driving wedges between Japan and South Korea while cozying up to other U.S. allies such as Thailand. The Economist recently suggested that “fortunately, there is scant evidence to support the idea of a global Chinese effort to upend the international order.” But this should provide little comfort. Historically, most revisionism has begun regionally — including Russia in the 19th and 20th centuries, and even Nazi Germany and imperial Japan in the 1930s. Global consequences came later. </w:t>
      </w:r>
      <w:r w:rsidRPr="00A340CD">
        <w:rPr>
          <w:rStyle w:val="StyleUnderline"/>
          <w:highlight w:val="yellow"/>
        </w:rPr>
        <w:t>Rising powers</w:t>
      </w:r>
      <w:r w:rsidRPr="000D16E4">
        <w:rPr>
          <w:rStyle w:val="StyleUnderline"/>
        </w:rPr>
        <w:t xml:space="preserve"> usually </w:t>
      </w:r>
      <w:r w:rsidRPr="00A340CD">
        <w:rPr>
          <w:rStyle w:val="StyleUnderline"/>
          <w:highlight w:val="yellow"/>
        </w:rPr>
        <w:t>care more about their neighborhoods than far-away continents.</w:t>
      </w:r>
      <w:r w:rsidRPr="000D16E4">
        <w:rPr>
          <w:sz w:val="16"/>
        </w:rPr>
        <w:t xml:space="preserve"> Moreover, there is little solace in arguing that Russian and Chinese revisionism is self-defeating in the long run. From this perspective, the United States should be heartened that Putin’s Russia is in economic and demographic decline and that China’s assertiveness is merely tightening the coalition against it as Australia, India, Japan, the Philippines and Vietnam all seek closer military ties with the United States and one another. But even if such trends continue, isolated and anxious powers can be just as troublesome as confident ones — precisely because they believe time is not on their side. It doesn’t matter that Putin and Chinese President Xi Jinping may be pursuing bad grand strategies: The costs of their mistakes will reverberate well beyond their borders, just as the world often paid a price for the follies of revisionists past.</w:t>
      </w:r>
    </w:p>
    <w:p w14:paraId="3B0F1428" w14:textId="1F348426" w:rsidR="002329A6" w:rsidRDefault="002329A6" w:rsidP="002329A6">
      <w:pPr>
        <w:pStyle w:val="Heading4"/>
      </w:pPr>
      <w:r>
        <w:t>Relations are zero sum – China and Rus</w:t>
      </w:r>
      <w:r w:rsidR="007462AF">
        <w:t>sia act in their own interests</w:t>
      </w:r>
    </w:p>
    <w:p w14:paraId="4C850FAB" w14:textId="77777777" w:rsidR="002329A6" w:rsidRDefault="002329A6" w:rsidP="002329A6">
      <w:r w:rsidRPr="00C70134">
        <w:rPr>
          <w:rStyle w:val="Style13ptBold"/>
        </w:rPr>
        <w:t>Holmes 16</w:t>
      </w:r>
      <w:r>
        <w:t xml:space="preserve"> (Kim, </w:t>
      </w:r>
      <w:r w:rsidRPr="00C70134">
        <w:t>former Assistant Secretary of State</w:t>
      </w:r>
      <w:r>
        <w:t xml:space="preserve">, 2/4/16, “Reviving American Power </w:t>
      </w:r>
      <w:proofErr w:type="gramStart"/>
      <w:r>
        <w:t>After</w:t>
      </w:r>
      <w:proofErr w:type="gramEnd"/>
      <w:r>
        <w:t xml:space="preserve"> Obama”, The Heritage Foundation, </w:t>
      </w:r>
      <w:r w:rsidRPr="00C70134">
        <w:t>http://www.heritage.org/research/commentary/2016/2/reviving-american-power-after-obama</w:t>
      </w:r>
      <w:r>
        <w:t>) KM</w:t>
      </w:r>
    </w:p>
    <w:p w14:paraId="27B70012" w14:textId="77777777" w:rsidR="002329A6" w:rsidRPr="00515C52" w:rsidRDefault="002329A6" w:rsidP="002329A6">
      <w:pPr>
        <w:rPr>
          <w:u w:val="single"/>
        </w:rPr>
      </w:pPr>
      <w:r w:rsidRPr="00A340CD">
        <w:rPr>
          <w:rStyle w:val="StyleUnderline"/>
          <w:highlight w:val="yellow"/>
        </w:rPr>
        <w:t>The new order</w:t>
      </w:r>
      <w:r w:rsidRPr="00C70134">
        <w:rPr>
          <w:sz w:val="16"/>
        </w:rPr>
        <w:t xml:space="preserve"> Obama wants to establish </w:t>
      </w:r>
      <w:r w:rsidRPr="00A340CD">
        <w:rPr>
          <w:rStyle w:val="StyleUnderline"/>
          <w:highlight w:val="yellow"/>
        </w:rPr>
        <w:t>is</w:t>
      </w:r>
      <w:r w:rsidRPr="00C70134">
        <w:rPr>
          <w:sz w:val="16"/>
        </w:rPr>
        <w:t xml:space="preserve">, unfortunately, </w:t>
      </w:r>
      <w:r w:rsidRPr="00A340CD">
        <w:rPr>
          <w:rStyle w:val="StyleUnderline"/>
          <w:highlight w:val="yellow"/>
        </w:rPr>
        <w:t>one in which the U</w:t>
      </w:r>
      <w:r w:rsidRPr="00CE1C43">
        <w:rPr>
          <w:rStyle w:val="StyleUnderline"/>
        </w:rPr>
        <w:t xml:space="preserve">nited </w:t>
      </w:r>
      <w:r w:rsidRPr="00A340CD">
        <w:rPr>
          <w:rStyle w:val="StyleUnderline"/>
          <w:highlight w:val="yellow"/>
        </w:rPr>
        <w:t>S</w:t>
      </w:r>
      <w:r w:rsidRPr="00CE1C43">
        <w:rPr>
          <w:rStyle w:val="StyleUnderline"/>
        </w:rPr>
        <w:t xml:space="preserve">tates </w:t>
      </w:r>
      <w:r w:rsidRPr="00A340CD">
        <w:rPr>
          <w:rStyle w:val="StyleUnderline"/>
          <w:highlight w:val="yellow"/>
        </w:rPr>
        <w:t>cannot possibly win.</w:t>
      </w:r>
      <w:r w:rsidRPr="00CE1C43">
        <w:rPr>
          <w:rStyle w:val="StyleUnderline"/>
        </w:rPr>
        <w:t xml:space="preserve"> It is hopelessly stacked against us: an asymmetrical strategic environment in which our </w:t>
      </w:r>
      <w:r w:rsidRPr="00CE1C43">
        <w:rPr>
          <w:rStyle w:val="StyleUnderline"/>
        </w:rPr>
        <w:lastRenderedPageBreak/>
        <w:t xml:space="preserve">adversaries can make huge gains at our expense—and at relatively low cost to themselves. </w:t>
      </w:r>
      <w:r w:rsidRPr="00C70134">
        <w:rPr>
          <w:sz w:val="16"/>
        </w:rPr>
        <w:t xml:space="preserve">Examples include not only the Iranian nuclear deal, where Tehran reaps a huge financial windfall but is left free—in ten or fifteen years (if not earlier)—to pursue nuclear weapons. They also include as Exhibit </w:t>
      </w:r>
      <w:proofErr w:type="gramStart"/>
      <w:r w:rsidRPr="00C70134">
        <w:rPr>
          <w:sz w:val="16"/>
        </w:rPr>
        <w:t>A</w:t>
      </w:r>
      <w:proofErr w:type="gramEnd"/>
      <w:r w:rsidRPr="00C70134">
        <w:rPr>
          <w:sz w:val="16"/>
        </w:rPr>
        <w:t xml:space="preserve"> Obama’s Russia “reset” policy, which paved the way for the annexation of Crimea and the invasion of eastern Ukraine with Russian surrogate forces. Obama’s foreign policy has been a historic failure. But frankly, recognizing this fact does not automatically tell us how to correct it. We can’t just go back and recreate the world as it was before Obama sought to transform it. Too much water has passed under the bridge, and it will be much more difficult to get America back on track than many realize. We are in a very deep hole, and it will require brutal honesty to dig our way out of it. We must do nothing less than completely overhaul Obama’s way of approaching the world. Every flawed assumption must be challenged. He claims adversaries will be more cooperative if we “engage” them. We must insist the opposite is true—that they stand down or back away only when they are confronted. He argues that our costs (both in terms of money and influence) go down when we appease our enemies. We must counter with the opposite; that they go up astronomically, as witnessed not only by Russia’s aggression in Ukraine but even by Iran’s bellicosity in the wake of the nuclear deal. He contends we will be more respected if we display a more open hand toward our adversaries. Polls of world opinion, not to mention the disrespect many world leaders (like Vladimir Putin) show toward Obama personally, prove otherwise. He promises a cheap and easy peace if we simply pull back and let others take the lead. We must show that the opposite is true—that peace is hard and expensive to achieve, and others, including our allies, follow only when we lead them. </w:t>
      </w:r>
      <w:r w:rsidRPr="00DD2341">
        <w:rPr>
          <w:rStyle w:val="StyleUnderline"/>
        </w:rPr>
        <w:t xml:space="preserve">The world Obama has left us is filled with new forces intent not only on threatening our security but disrupting the international order we helped create. </w:t>
      </w:r>
      <w:r w:rsidRPr="00A340CD">
        <w:rPr>
          <w:rStyle w:val="StyleUnderline"/>
          <w:highlight w:val="yellow"/>
        </w:rPr>
        <w:t>Russia</w:t>
      </w:r>
      <w:r w:rsidRPr="00C70134">
        <w:rPr>
          <w:sz w:val="16"/>
        </w:rPr>
        <w:t xml:space="preserve">, Iran, ISIS </w:t>
      </w:r>
      <w:r w:rsidRPr="00A340CD">
        <w:rPr>
          <w:rStyle w:val="StyleUnderline"/>
          <w:highlight w:val="yellow"/>
        </w:rPr>
        <w:t>and</w:t>
      </w:r>
      <w:r w:rsidRPr="00C70134">
        <w:rPr>
          <w:sz w:val="16"/>
        </w:rPr>
        <w:t xml:space="preserve"> even </w:t>
      </w:r>
      <w:r w:rsidRPr="00A340CD">
        <w:rPr>
          <w:rStyle w:val="StyleUnderline"/>
          <w:highlight w:val="yellow"/>
        </w:rPr>
        <w:t>China are trying to replace the old order with a new instability</w:t>
      </w:r>
      <w:r w:rsidRPr="00C70134">
        <w:rPr>
          <w:sz w:val="16"/>
        </w:rPr>
        <w:t>—perhaps even chaos—</w:t>
      </w:r>
      <w:r w:rsidRPr="00A340CD">
        <w:rPr>
          <w:rStyle w:val="StyleUnderline"/>
          <w:highlight w:val="yellow"/>
        </w:rPr>
        <w:t>in which they win and we lose.</w:t>
      </w:r>
      <w:r w:rsidRPr="00DD2341">
        <w:rPr>
          <w:rStyle w:val="StyleUnderline"/>
        </w:rPr>
        <w:t xml:space="preserve"> For them, </w:t>
      </w:r>
      <w:r w:rsidRPr="00A340CD">
        <w:rPr>
          <w:rStyle w:val="StyleUnderline"/>
          <w:highlight w:val="yellow"/>
        </w:rPr>
        <w:t xml:space="preserve">it truly is a </w:t>
      </w:r>
      <w:r w:rsidRPr="00A340CD">
        <w:rPr>
          <w:rStyle w:val="Emphasis"/>
          <w:highlight w:val="yellow"/>
        </w:rPr>
        <w:t>zero-sum game</w:t>
      </w:r>
      <w:r w:rsidRPr="00DD2341">
        <w:rPr>
          <w:rStyle w:val="StyleUnderline"/>
        </w:rPr>
        <w:t xml:space="preserve">. </w:t>
      </w:r>
      <w:r w:rsidRPr="00C70134">
        <w:rPr>
          <w:sz w:val="16"/>
        </w:rPr>
        <w:t xml:space="preserve">Yes, </w:t>
      </w:r>
      <w:r w:rsidRPr="00A340CD">
        <w:rPr>
          <w:rStyle w:val="StyleUnderline"/>
          <w:highlight w:val="yellow"/>
        </w:rPr>
        <w:t>Russia and China</w:t>
      </w:r>
      <w:r w:rsidRPr="00C70134">
        <w:rPr>
          <w:sz w:val="16"/>
        </w:rPr>
        <w:t xml:space="preserve"> partially </w:t>
      </w:r>
      <w:r w:rsidRPr="00A340CD">
        <w:rPr>
          <w:rStyle w:val="StyleUnderline"/>
          <w:highlight w:val="yellow"/>
        </w:rPr>
        <w:t>benefit from the order they deride</w:t>
      </w:r>
      <w:r w:rsidRPr="00C70134">
        <w:rPr>
          <w:sz w:val="16"/>
        </w:rPr>
        <w:t xml:space="preserve"> (especially China economically); but </w:t>
      </w:r>
      <w:r w:rsidRPr="00A340CD">
        <w:rPr>
          <w:rStyle w:val="StyleUnderline"/>
          <w:highlight w:val="yellow"/>
        </w:rPr>
        <w:t>they do so</w:t>
      </w:r>
      <w:r w:rsidRPr="00DD2341">
        <w:rPr>
          <w:rStyle w:val="StyleUnderline"/>
        </w:rPr>
        <w:t xml:space="preserve"> mainly </w:t>
      </w:r>
      <w:r w:rsidRPr="00A340CD">
        <w:rPr>
          <w:rStyle w:val="StyleUnderline"/>
          <w:highlight w:val="yellow"/>
        </w:rPr>
        <w:t>on their own terms, not ours or</w:t>
      </w:r>
      <w:r w:rsidRPr="00DD2341">
        <w:rPr>
          <w:rStyle w:val="StyleUnderline"/>
        </w:rPr>
        <w:t xml:space="preserve"> even those of the rest of </w:t>
      </w:r>
      <w:r w:rsidRPr="00A340CD">
        <w:rPr>
          <w:rStyle w:val="StyleUnderline"/>
          <w:highlight w:val="yellow"/>
        </w:rPr>
        <w:t>the international community.</w:t>
      </w:r>
    </w:p>
    <w:p w14:paraId="328A6A10" w14:textId="6D545240" w:rsidR="002329A6" w:rsidRDefault="002329A6" w:rsidP="002329A6">
      <w:pPr>
        <w:pStyle w:val="Heading4"/>
      </w:pPr>
      <w:r>
        <w:t>Relations are zero sum – the China-Russia partnersh</w:t>
      </w:r>
      <w:r w:rsidR="007462AF">
        <w:t>ip is based on anti-Americanism</w:t>
      </w:r>
    </w:p>
    <w:p w14:paraId="0313B225" w14:textId="77777777" w:rsidR="002329A6" w:rsidRPr="00D264D4" w:rsidRDefault="002329A6" w:rsidP="002329A6">
      <w:r w:rsidRPr="00D264D4">
        <w:rPr>
          <w:rStyle w:val="Style13ptBold"/>
        </w:rPr>
        <w:t xml:space="preserve">Clarke and Ricketts 16 </w:t>
      </w:r>
      <w:r w:rsidRPr="00D264D4">
        <w:t>(Michael, Associate Professor at the National Security College, and Anthony, doctoral candidate at the National Security College, 2/1/16, “Should America Fear the China-Russia Relationship?”, The National Interest, http://nationalinterest.org/feature/should-america-fear-the-china-russia-relationship-15075?page=show) KM</w:t>
      </w:r>
    </w:p>
    <w:p w14:paraId="25A5F01D" w14:textId="77777777" w:rsidR="002329A6" w:rsidRDefault="002329A6" w:rsidP="002329A6">
      <w:pPr>
        <w:rPr>
          <w:sz w:val="16"/>
        </w:rPr>
      </w:pPr>
      <w:r w:rsidRPr="00D264D4">
        <w:rPr>
          <w:sz w:val="16"/>
        </w:rPr>
        <w:t xml:space="preserve">China and Russia have increased their security, economic and diplomatic relationship, complicating an already fragile Asia-Pacific region. Many </w:t>
      </w:r>
      <w:r w:rsidRPr="00A340CD">
        <w:rPr>
          <w:rStyle w:val="StyleUnderline"/>
          <w:highlight w:val="yellow"/>
        </w:rPr>
        <w:t>analysts have viewed</w:t>
      </w:r>
      <w:r w:rsidRPr="008C31B5">
        <w:rPr>
          <w:rStyle w:val="StyleUnderline"/>
        </w:rPr>
        <w:t xml:space="preserve"> this </w:t>
      </w:r>
      <w:r w:rsidRPr="00A340CD">
        <w:rPr>
          <w:rStyle w:val="StyleUnderline"/>
          <w:highlight w:val="yellow"/>
        </w:rPr>
        <w:t>enhanced collaboration as</w:t>
      </w:r>
      <w:r w:rsidRPr="008C31B5">
        <w:rPr>
          <w:rStyle w:val="StyleUnderline"/>
        </w:rPr>
        <w:t xml:space="preserve"> the beginning of </w:t>
      </w:r>
      <w:r w:rsidRPr="00A340CD">
        <w:rPr>
          <w:rStyle w:val="StyleUnderline"/>
          <w:highlight w:val="yellow"/>
        </w:rPr>
        <w:t xml:space="preserve">a partnership set on </w:t>
      </w:r>
      <w:r w:rsidRPr="00A340CD">
        <w:rPr>
          <w:rStyle w:val="Emphasis"/>
          <w:highlight w:val="yellow"/>
        </w:rPr>
        <w:t>destabilizing the Western-led order</w:t>
      </w:r>
      <w:r w:rsidRPr="00A340CD">
        <w:rPr>
          <w:rStyle w:val="StyleUnderline"/>
          <w:highlight w:val="yellow"/>
        </w:rPr>
        <w:t xml:space="preserve"> and </w:t>
      </w:r>
      <w:r w:rsidRPr="00A340CD">
        <w:rPr>
          <w:rStyle w:val="Emphasis"/>
          <w:highlight w:val="yellow"/>
        </w:rPr>
        <w:t>diminishing the capacity</w:t>
      </w:r>
      <w:r w:rsidRPr="00A340CD">
        <w:rPr>
          <w:rStyle w:val="StyleUnderline"/>
          <w:highlight w:val="yellow"/>
        </w:rPr>
        <w:t xml:space="preserve"> for the U</w:t>
      </w:r>
      <w:r w:rsidRPr="00D264D4">
        <w:rPr>
          <w:sz w:val="16"/>
        </w:rPr>
        <w:t xml:space="preserve">nited </w:t>
      </w:r>
      <w:r w:rsidRPr="00A340CD">
        <w:rPr>
          <w:rStyle w:val="StyleUnderline"/>
          <w:highlight w:val="yellow"/>
        </w:rPr>
        <w:t>S</w:t>
      </w:r>
      <w:r w:rsidRPr="00D264D4">
        <w:rPr>
          <w:sz w:val="16"/>
        </w:rPr>
        <w:t xml:space="preserve">tates </w:t>
      </w:r>
      <w:r w:rsidRPr="008C31B5">
        <w:rPr>
          <w:rStyle w:val="StyleUnderline"/>
        </w:rPr>
        <w:t>to influence strategic outcomes in the region.</w:t>
      </w:r>
      <w:r w:rsidRPr="00D264D4">
        <w:rPr>
          <w:sz w:val="16"/>
        </w:rPr>
        <w:t xml:space="preserve"> But this line of reasoning affords primacy to the material components of Beijing and Moscow’s newfound affection for each other, neglecting the salience of the historical and normative elements that inform their relationship. In fact, the perceived belligerency of this China–Russia nexus is driven by a shared historical and ideological connection, which has manifested in both states adopting an authoritarian style government. Some </w:t>
      </w:r>
      <w:r w:rsidRPr="00A340CD">
        <w:rPr>
          <w:rStyle w:val="StyleUnderline"/>
          <w:highlight w:val="yellow"/>
        </w:rPr>
        <w:t>analysts perceive</w:t>
      </w:r>
      <w:r w:rsidRPr="00D264D4">
        <w:rPr>
          <w:sz w:val="16"/>
        </w:rPr>
        <w:t xml:space="preserve"> this </w:t>
      </w:r>
      <w:r w:rsidRPr="00A340CD">
        <w:rPr>
          <w:rStyle w:val="StyleUnderline"/>
          <w:highlight w:val="yellow"/>
        </w:rPr>
        <w:t>rigid</w:t>
      </w:r>
      <w:r w:rsidRPr="008C31B5">
        <w:rPr>
          <w:rStyle w:val="StyleUnderline"/>
        </w:rPr>
        <w:t xml:space="preserve"> style of </w:t>
      </w:r>
      <w:r w:rsidRPr="00A340CD">
        <w:rPr>
          <w:rStyle w:val="StyleUnderline"/>
          <w:highlight w:val="yellow"/>
        </w:rPr>
        <w:t xml:space="preserve">governing as a representation of their </w:t>
      </w:r>
      <w:r w:rsidRPr="00A340CD">
        <w:rPr>
          <w:rStyle w:val="Emphasis"/>
          <w:highlight w:val="yellow"/>
        </w:rPr>
        <w:t>mutual mistrust of the West</w:t>
      </w:r>
      <w:r w:rsidRPr="00A340CD">
        <w:rPr>
          <w:rStyle w:val="StyleUnderline"/>
          <w:highlight w:val="yellow"/>
        </w:rPr>
        <w:t>, and a shared desire to rewrite the rules</w:t>
      </w:r>
      <w:r w:rsidRPr="008C31B5">
        <w:rPr>
          <w:rStyle w:val="StyleUnderline"/>
        </w:rPr>
        <w:t xml:space="preserve"> that shape the global order.</w:t>
      </w:r>
      <w:r>
        <w:rPr>
          <w:rStyle w:val="StyleUnderline"/>
        </w:rPr>
        <w:t xml:space="preserve"> </w:t>
      </w:r>
      <w:r w:rsidRPr="00D264D4">
        <w:rPr>
          <w:sz w:val="16"/>
        </w:rPr>
        <w:t>The willingness of Russia and China to deploy, or threaten the use of, military force to further their national interest, and challenge existing regional security orders, appears to confirm such pessimistic assessments. Whether it is Russia in Ukraine, or China in the South China Sea, both have demonstrated a militaristic disposition to resolving their historical territorial grievances. According to one such view, “</w:t>
      </w:r>
      <w:r w:rsidRPr="00A340CD">
        <w:rPr>
          <w:rStyle w:val="StyleUnderline"/>
          <w:highlight w:val="yellow"/>
        </w:rPr>
        <w:t>Russia and China are now</w:t>
      </w:r>
      <w:r w:rsidRPr="00D264D4">
        <w:rPr>
          <w:sz w:val="16"/>
        </w:rPr>
        <w:t xml:space="preserve"> competing to arm anti-democratic and anti-U.S. regimes in Latin America, and may be </w:t>
      </w:r>
      <w:r w:rsidRPr="00A340CD">
        <w:rPr>
          <w:rStyle w:val="StyleUnderline"/>
          <w:highlight w:val="yellow"/>
        </w:rPr>
        <w:t>cooperating to</w:t>
      </w:r>
      <w:r w:rsidRPr="00D264D4">
        <w:rPr>
          <w:rStyle w:val="StyleUnderline"/>
        </w:rPr>
        <w:t xml:space="preserve"> help Nicaragua </w:t>
      </w:r>
      <w:r w:rsidRPr="00A340CD">
        <w:rPr>
          <w:rStyle w:val="StyleUnderline"/>
          <w:highlight w:val="yellow"/>
        </w:rPr>
        <w:t>build a trans-ocean canal, which may yield port access for</w:t>
      </w:r>
      <w:r w:rsidRPr="00D264D4">
        <w:rPr>
          <w:rStyle w:val="StyleUnderline"/>
        </w:rPr>
        <w:t xml:space="preserve"> Russian and Chinese </w:t>
      </w:r>
      <w:r w:rsidRPr="00A340CD">
        <w:rPr>
          <w:rStyle w:val="StyleUnderline"/>
          <w:highlight w:val="yellow"/>
        </w:rPr>
        <w:t>warships. Both countries actively support U.S. enemies in Syria and Iran.</w:t>
      </w:r>
      <w:r w:rsidRPr="00D264D4">
        <w:rPr>
          <w:sz w:val="16"/>
        </w:rPr>
        <w:t xml:space="preserve">” An Axis of Convenience Notwithstanding such commonalities between Moscow and Beijing, however, there are reasons to believe that the current status of the China–Russia relationship will remain an “axis of convenience.” This representation acknowledges that while both Putin and Xi have developed a stronger connection, which now recognizes each other’s core interests, it nonetheless fails to raise the relationship to one of alliance status. </w:t>
      </w:r>
      <w:r w:rsidRPr="00A340CD">
        <w:rPr>
          <w:rStyle w:val="StyleUnderline"/>
          <w:highlight w:val="yellow"/>
        </w:rPr>
        <w:t>Diplomatically, Russia and China</w:t>
      </w:r>
      <w:r w:rsidRPr="008C31B5">
        <w:rPr>
          <w:rStyle w:val="StyleUnderline"/>
        </w:rPr>
        <w:t xml:space="preserve"> have often </w:t>
      </w:r>
      <w:r w:rsidRPr="00A340CD">
        <w:rPr>
          <w:rStyle w:val="StyleUnderline"/>
          <w:highlight w:val="yellow"/>
        </w:rPr>
        <w:t>exhibited</w:t>
      </w:r>
      <w:r w:rsidRPr="008C31B5">
        <w:rPr>
          <w:rStyle w:val="StyleUnderline"/>
        </w:rPr>
        <w:t xml:space="preserve"> their </w:t>
      </w:r>
      <w:r w:rsidRPr="00A340CD">
        <w:rPr>
          <w:rStyle w:val="StyleUnderline"/>
          <w:highlight w:val="yellow"/>
        </w:rPr>
        <w:t>shared interests through</w:t>
      </w:r>
      <w:r w:rsidRPr="008C31B5">
        <w:rPr>
          <w:rStyle w:val="StyleUnderline"/>
        </w:rPr>
        <w:t xml:space="preserve"> the use of </w:t>
      </w:r>
      <w:r w:rsidRPr="00A340CD">
        <w:rPr>
          <w:rStyle w:val="StyleUnderline"/>
          <w:highlight w:val="yellow"/>
        </w:rPr>
        <w:t>their veto power in the</w:t>
      </w:r>
      <w:r w:rsidRPr="008C31B5">
        <w:rPr>
          <w:rStyle w:val="StyleUnderline"/>
        </w:rPr>
        <w:t xml:space="preserve"> U.N. </w:t>
      </w:r>
      <w:r w:rsidRPr="00A340CD">
        <w:rPr>
          <w:rStyle w:val="StyleUnderline"/>
          <w:highlight w:val="yellow"/>
        </w:rPr>
        <w:t>Security Council</w:t>
      </w:r>
      <w:r w:rsidRPr="008C31B5">
        <w:rPr>
          <w:rStyle w:val="StyleUnderline"/>
        </w:rPr>
        <w:t>.</w:t>
      </w:r>
      <w:r w:rsidRPr="00D264D4">
        <w:rPr>
          <w:sz w:val="16"/>
        </w:rPr>
        <w:t xml:space="preserve"> In the past decade, China has used six vetoes, each in concert with Russia, which has used its veto eleven times in the same period. Most recently, this alignment was exhibited in Moscow and Beijing’s vetoing of four U.N. resolutions on Syria since 2012. This </w:t>
      </w:r>
      <w:r w:rsidRPr="00A340CD">
        <w:rPr>
          <w:rStyle w:val="StyleUnderline"/>
          <w:highlight w:val="yellow"/>
        </w:rPr>
        <w:t xml:space="preserve">excessive use of the veto </w:t>
      </w:r>
      <w:r w:rsidRPr="00A340CD">
        <w:rPr>
          <w:rStyle w:val="StyleUnderline"/>
          <w:highlight w:val="yellow"/>
        </w:rPr>
        <w:lastRenderedPageBreak/>
        <w:t xml:space="preserve">has been understood as both a </w:t>
      </w:r>
      <w:r w:rsidRPr="00A340CD">
        <w:rPr>
          <w:rStyle w:val="Emphasis"/>
          <w:highlight w:val="yellow"/>
        </w:rPr>
        <w:t>challenge to Western leadership</w:t>
      </w:r>
      <w:r w:rsidRPr="00A340CD">
        <w:rPr>
          <w:rStyle w:val="StyleUnderline"/>
          <w:highlight w:val="yellow"/>
        </w:rPr>
        <w:t xml:space="preserve"> and a tool to slow down the pace of American military interference</w:t>
      </w:r>
      <w:r w:rsidRPr="008C31B5">
        <w:rPr>
          <w:rStyle w:val="StyleUnderline"/>
        </w:rPr>
        <w:t xml:space="preserve"> in the Middle East.</w:t>
      </w:r>
      <w:r>
        <w:rPr>
          <w:rStyle w:val="StyleUnderline"/>
        </w:rPr>
        <w:t xml:space="preserve"> </w:t>
      </w:r>
      <w:r w:rsidRPr="00D264D4">
        <w:rPr>
          <w:sz w:val="16"/>
        </w:rPr>
        <w:t xml:space="preserve">Yet, as Daniel Brumberg and Steven Heydemann have argued, this is a negatively-oriented alignment derived from “opposition to the universal norms of democracy, global governance, and human rights promoted by the West and by multilateral institutions such as the United Nations and the International Criminal Court”. This stance ultimately results in a diplomacy that defends “a distinctly status-quo or conventional notion of state sovereignty that is at variance with new global conventions” such as Responsibility to Protect (R2P). This is reflected in, for example, Beijing’s insistent calls for the principle of “non-interference” to be upheld throughout the Syrian crisis. Economically, China and Russia are collaborating on the development and maintenance of new commerce institutions, like the Asian Infrastructure Investment Bank, and the New Development Bank BRICS. Furthermore, both states have developed a consensus on China’s “Silk Road Economic Belt” and Russia’s “Eurasian Economic Union”—where a willingness to coordinate the two projects in order to build a “common economic space” has begun to emerge. Accordingly, bilateral economic relations are a primary ingredient of the China–Russia “axis of convenience”. In 2011, China became Russia’s largest trading partner, and in the last twelve months alone, China’s investment in Russia has grown by 80 percent—bringing their annual bilateral trade to $100 billion dollars. Most notable among these transactions is the $400 billion oil and gas pipeline linking Siberia’s Chayandinskoye oil and gas field to China. And in this context, it is feasible that China is “hedging” their transport routes in order to </w:t>
      </w:r>
      <w:proofErr w:type="gramStart"/>
      <w:r w:rsidRPr="00D264D4">
        <w:rPr>
          <w:sz w:val="16"/>
        </w:rPr>
        <w:t>mitigate</w:t>
      </w:r>
      <w:proofErr w:type="gramEnd"/>
      <w:r w:rsidRPr="00D264D4">
        <w:rPr>
          <w:sz w:val="16"/>
        </w:rPr>
        <w:t xml:space="preserve"> against any future blockades in the South China Sea. China and Russia have also increased their security cooperation, something that has been dormant for forty years. This includes a substantial Chinese defense acquisition program of Russian military hardware, with the recent purchase of twenty-four Sukhoi jets being the most notable. This partnership has extended to joint military training and exercises, which recently occurred in the Sea of Japan, and featured twenty-two vessels, twenty aircraft, forty armoured vehicles and five hundred marines.</w:t>
      </w:r>
    </w:p>
    <w:p w14:paraId="69F944A1" w14:textId="0DB5C7EE" w:rsidR="002329A6" w:rsidRDefault="002329A6" w:rsidP="002329A6">
      <w:pPr>
        <w:pStyle w:val="Heading4"/>
      </w:pPr>
      <w:r>
        <w:t>China-Russia relations are contin</w:t>
      </w:r>
      <w:r w:rsidR="007462AF">
        <w:t>gent on counterbalancing the US</w:t>
      </w:r>
    </w:p>
    <w:p w14:paraId="1ACAB8E5" w14:textId="77777777" w:rsidR="002329A6" w:rsidRDefault="002329A6" w:rsidP="002329A6">
      <w:r w:rsidRPr="008A50BA">
        <w:rPr>
          <w:rStyle w:val="Style13ptBold"/>
        </w:rPr>
        <w:t>Carlsson et al 15</w:t>
      </w:r>
      <w:r>
        <w:t xml:space="preserve"> (</w:t>
      </w:r>
      <w:r w:rsidRPr="008A50BA">
        <w:t xml:space="preserve">Märta, </w:t>
      </w:r>
      <w:r>
        <w:t xml:space="preserve">member of the </w:t>
      </w:r>
      <w:r w:rsidRPr="00876C56">
        <w:t>Security Policy and Strategic studies</w:t>
      </w:r>
      <w:r>
        <w:t xml:space="preserve"> department at the</w:t>
      </w:r>
      <w:r w:rsidRPr="00876C56">
        <w:t xml:space="preserve"> Swedish Defence Research Agency, </w:t>
      </w:r>
      <w:r w:rsidRPr="008A50BA">
        <w:t>Susanne Oxenstierna</w:t>
      </w:r>
      <w:r>
        <w:t>,</w:t>
      </w:r>
      <w:r w:rsidRPr="008A50BA">
        <w:t xml:space="preserve"> </w:t>
      </w:r>
      <w:r>
        <w:t xml:space="preserve">member of the Defence Economics department at the </w:t>
      </w:r>
      <w:r w:rsidRPr="00876C56">
        <w:t>Swedish Defence Research Agency</w:t>
      </w:r>
      <w:r>
        <w:t xml:space="preserve"> with a focus on Russian economics</w:t>
      </w:r>
      <w:r w:rsidRPr="00876C56">
        <w:t xml:space="preserve">, </w:t>
      </w:r>
      <w:r w:rsidRPr="008A50BA">
        <w:t>and Mikael Weissmann</w:t>
      </w:r>
      <w:r>
        <w:t xml:space="preserve">, </w:t>
      </w:r>
      <w:r w:rsidRPr="00876C56">
        <w:t>Research Fellow at the Swedish Institute of International Affairs</w:t>
      </w:r>
      <w:r>
        <w:t>, June 2015, “</w:t>
      </w:r>
      <w:r w:rsidRPr="008A50BA">
        <w:t>China and Russia – A Study on Cooperation, Competition and Distrust</w:t>
      </w:r>
      <w:r>
        <w:t xml:space="preserve">”, </w:t>
      </w:r>
      <w:r w:rsidRPr="008A50BA">
        <w:t>Swedish Defence Research Agency</w:t>
      </w:r>
      <w:r>
        <w:t xml:space="preserve">, </w:t>
      </w:r>
      <w:r w:rsidRPr="008A50BA">
        <w:t>www.foi.se/Documents/foir4087.pdf</w:t>
      </w:r>
      <w:r>
        <w:t>) KM</w:t>
      </w:r>
    </w:p>
    <w:p w14:paraId="6E23EBF3" w14:textId="77777777" w:rsidR="002329A6" w:rsidRDefault="002329A6" w:rsidP="002329A6">
      <w:pPr>
        <w:rPr>
          <w:sz w:val="16"/>
        </w:rPr>
      </w:pPr>
      <w:r w:rsidRPr="0026766C">
        <w:rPr>
          <w:sz w:val="16"/>
        </w:rPr>
        <w:t xml:space="preserve">8 Conclusions </w:t>
      </w:r>
      <w:r w:rsidRPr="00AF1770">
        <w:rPr>
          <w:rStyle w:val="StyleUnderline"/>
        </w:rPr>
        <w:t>China and Russia are united by a geopolitical world view</w:t>
      </w:r>
      <w:r w:rsidRPr="0026766C">
        <w:rPr>
          <w:sz w:val="16"/>
        </w:rPr>
        <w:t xml:space="preserve">, emphasising the nexus between historical boundaries and contemporary territorial control and influence. The geopolitical commonality also extends to the economic sphere where the physical preconditions for trade and finance play a prominent role. </w:t>
      </w:r>
      <w:r w:rsidRPr="00A340CD">
        <w:rPr>
          <w:rStyle w:val="StyleUnderline"/>
          <w:highlight w:val="yellow"/>
        </w:rPr>
        <w:t>There is a shared discontent with</w:t>
      </w:r>
      <w:r w:rsidRPr="00AF1770">
        <w:rPr>
          <w:rStyle w:val="StyleUnderline"/>
        </w:rPr>
        <w:t xml:space="preserve"> regard to the state of world affairs, </w:t>
      </w:r>
      <w:r w:rsidRPr="00A340CD">
        <w:rPr>
          <w:rStyle w:val="Emphasis"/>
          <w:highlight w:val="yellow"/>
        </w:rPr>
        <w:t>first and foremost the dominance of the U</w:t>
      </w:r>
      <w:r w:rsidRPr="00AF1770">
        <w:rPr>
          <w:rStyle w:val="Emphasis"/>
        </w:rPr>
        <w:t xml:space="preserve">nited </w:t>
      </w:r>
      <w:r w:rsidRPr="00A340CD">
        <w:rPr>
          <w:rStyle w:val="Emphasis"/>
          <w:highlight w:val="yellow"/>
        </w:rPr>
        <w:t>S</w:t>
      </w:r>
      <w:r w:rsidRPr="00AF1770">
        <w:rPr>
          <w:rStyle w:val="Emphasis"/>
        </w:rPr>
        <w:t>tates</w:t>
      </w:r>
      <w:r w:rsidRPr="00AF1770">
        <w:rPr>
          <w:rStyle w:val="StyleUnderline"/>
        </w:rPr>
        <w:t xml:space="preserve"> on the international arena, and the common preference for a multipolar world order.</w:t>
      </w:r>
      <w:r w:rsidRPr="0026766C">
        <w:rPr>
          <w:sz w:val="16"/>
        </w:rPr>
        <w:t xml:space="preserve"> The strategic Sino-Russian partnership is a fluid alliance which allows for cooperation on certain issues but also divergent views. It provides China and Russia with the opportunity to engage with a big neighbouring country that is a potential future enemy. </w:t>
      </w:r>
      <w:r w:rsidRPr="00A340CD">
        <w:rPr>
          <w:rStyle w:val="StyleUnderline"/>
          <w:highlight w:val="yellow"/>
        </w:rPr>
        <w:t>For Russia the greatest value of the relationship with China is that it enables</w:t>
      </w:r>
      <w:r w:rsidRPr="00AF1770">
        <w:rPr>
          <w:rStyle w:val="StyleUnderline"/>
        </w:rPr>
        <w:t xml:space="preserve"> the pursuit of a foreign policy with a multi-vector element. </w:t>
      </w:r>
      <w:r w:rsidRPr="00A340CD">
        <w:rPr>
          <w:rStyle w:val="StyleUnderline"/>
          <w:highlight w:val="yellow"/>
        </w:rPr>
        <w:t xml:space="preserve">The enhanced ability to </w:t>
      </w:r>
      <w:r w:rsidRPr="00A340CD">
        <w:rPr>
          <w:rStyle w:val="Emphasis"/>
          <w:highlight w:val="yellow"/>
        </w:rPr>
        <w:t>counterbalance the United States</w:t>
      </w:r>
      <w:r w:rsidRPr="00AF1770">
        <w:rPr>
          <w:rStyle w:val="StyleUnderline"/>
        </w:rPr>
        <w:t xml:space="preserve"> is especially important. </w:t>
      </w:r>
      <w:r w:rsidRPr="00A340CD">
        <w:rPr>
          <w:rStyle w:val="StyleUnderline"/>
          <w:highlight w:val="yellow"/>
        </w:rPr>
        <w:t>For China</w:t>
      </w:r>
      <w:r w:rsidRPr="00AF1770">
        <w:rPr>
          <w:rStyle w:val="StyleUnderline"/>
        </w:rPr>
        <w:t xml:space="preserve"> the benefit is also related to the United States, as </w:t>
      </w:r>
      <w:r w:rsidRPr="00A340CD">
        <w:rPr>
          <w:rStyle w:val="StyleUnderline"/>
          <w:highlight w:val="yellow"/>
        </w:rPr>
        <w:t xml:space="preserve">Russia fulfils an important function in </w:t>
      </w:r>
      <w:r w:rsidRPr="00A340CD">
        <w:rPr>
          <w:rStyle w:val="Emphasis"/>
          <w:highlight w:val="yellow"/>
        </w:rPr>
        <w:t>balancing the United States on the regional level</w:t>
      </w:r>
      <w:r w:rsidRPr="00AF1770">
        <w:rPr>
          <w:rStyle w:val="StyleUnderline"/>
        </w:rPr>
        <w:t>.</w:t>
      </w:r>
      <w:r w:rsidRPr="0026766C">
        <w:rPr>
          <w:sz w:val="16"/>
        </w:rPr>
        <w:t xml:space="preserve"> The opportunities offered by the purchase of energy, advanced armament systems and the possibility of technology transfers from Russia are also benefits that China values. </w:t>
      </w:r>
      <w:r w:rsidRPr="00AF1770">
        <w:rPr>
          <w:rStyle w:val="StyleUnderline"/>
        </w:rPr>
        <w:t>The United States is</w:t>
      </w:r>
      <w:r w:rsidRPr="0026766C">
        <w:rPr>
          <w:sz w:val="16"/>
        </w:rPr>
        <w:t xml:space="preserve"> both a unifying and a separating factor for China and Russia. It is </w:t>
      </w:r>
      <w:r w:rsidRPr="00AF1770">
        <w:rPr>
          <w:rStyle w:val="StyleUnderline"/>
        </w:rPr>
        <w:t xml:space="preserve">a uniting factor in the sense that </w:t>
      </w:r>
      <w:r w:rsidRPr="00A340CD">
        <w:rPr>
          <w:rStyle w:val="StyleUnderline"/>
          <w:highlight w:val="yellow"/>
        </w:rPr>
        <w:t>China and Russia want to reduce the global and regional influences that Washington is able to assert.</w:t>
      </w:r>
      <w:r w:rsidRPr="00AF1770">
        <w:rPr>
          <w:rStyle w:val="StyleUnderline"/>
        </w:rPr>
        <w:t xml:space="preserve"> The United States is the primary foreign relations counterpart for both countries.</w:t>
      </w:r>
      <w:r w:rsidRPr="0026766C">
        <w:rPr>
          <w:sz w:val="16"/>
        </w:rPr>
        <w:t xml:space="preserve"> For China the paradox is that while the United States is a strategic competitor it is at the same time the single most important trading partner, making the relationship very different from that between the Soviet Union and the United States during the Cold War era. Because of this dualistic relationship the United States has a decisive impact on China’s </w:t>
      </w:r>
      <w:r>
        <w:rPr>
          <w:sz w:val="16"/>
        </w:rPr>
        <w:t>behaviour both on the internati</w:t>
      </w:r>
      <w:r w:rsidRPr="0026766C">
        <w:rPr>
          <w:sz w:val="16"/>
        </w:rPr>
        <w:t>nal arena and on the Sino-Russian relationship.</w:t>
      </w:r>
    </w:p>
    <w:p w14:paraId="731FC368" w14:textId="3DD3C724" w:rsidR="002329A6" w:rsidRDefault="000A3B80" w:rsidP="002329A6">
      <w:pPr>
        <w:pStyle w:val="Heading4"/>
      </w:pPr>
      <w:r>
        <w:lastRenderedPageBreak/>
        <w:t>US-China engagement trades off with Russia-China relations</w:t>
      </w:r>
      <w:r w:rsidR="002329A6">
        <w:t xml:space="preserve"> – Russia and China are cooperating ov</w:t>
      </w:r>
      <w:r w:rsidR="007462AF">
        <w:t>er mutual opposition to the US</w:t>
      </w:r>
    </w:p>
    <w:p w14:paraId="24986FFC" w14:textId="77777777" w:rsidR="002329A6" w:rsidRDefault="002329A6" w:rsidP="002329A6">
      <w:r w:rsidRPr="00FE04F6">
        <w:rPr>
          <w:rStyle w:val="Style13ptBold"/>
        </w:rPr>
        <w:t>Carpenter 15</w:t>
      </w:r>
      <w:r>
        <w:t xml:space="preserve"> (Ted, </w:t>
      </w:r>
      <w:r w:rsidRPr="00FE04F6">
        <w:t>seni</w:t>
      </w:r>
      <w:r>
        <w:t xml:space="preserve">or fellow at the Cato Institute, 6/17/15, “Turbulent Triangle: US, Russia, China Relations”, Cato Institute, </w:t>
      </w:r>
      <w:r w:rsidRPr="00FE04F6">
        <w:t>http://www.cato.org/publications/commentary/turbulent-triangle-us-russia-china-relations</w:t>
      </w:r>
      <w:r>
        <w:t>) KM</w:t>
      </w:r>
    </w:p>
    <w:p w14:paraId="070CCC20" w14:textId="77777777" w:rsidR="002329A6" w:rsidRDefault="002329A6" w:rsidP="002329A6">
      <w:pPr>
        <w:rPr>
          <w:sz w:val="16"/>
        </w:rPr>
      </w:pPr>
      <w:r w:rsidRPr="007C7353">
        <w:rPr>
          <w:sz w:val="16"/>
        </w:rPr>
        <w:t xml:space="preserve">Rapidly warming relations between China and Russia culminated last month in a powerful visual seen on television sets around the world. Chinese President Xi Jinping not only attended the celebration in Moscow marking the 70th anniversary of the end of World War II, he occupied the position of honor at the elbow of Russian President Vladimir Putin. The image was all the more potent because the United States and several other major Western powers pointedly refused to attend the event to show their continuing displeasure with Russia’s annexation of Crimea and the aid to rebel forces in eastern Ukraine. The events in Moscow were only the latest signal of a </w:t>
      </w:r>
      <w:r w:rsidRPr="00A340CD">
        <w:rPr>
          <w:rStyle w:val="StyleUnderline"/>
          <w:highlight w:val="yellow"/>
        </w:rPr>
        <w:t>Russian-Chinese rapprochement</w:t>
      </w:r>
      <w:r w:rsidRPr="007C7353">
        <w:rPr>
          <w:sz w:val="16"/>
        </w:rPr>
        <w:t xml:space="preserve"> that </w:t>
      </w:r>
      <w:r w:rsidRPr="00A340CD">
        <w:rPr>
          <w:rStyle w:val="StyleUnderline"/>
          <w:highlight w:val="yellow"/>
        </w:rPr>
        <w:t>seems heavily motivated by a joint desire to curb America’s global dominance.</w:t>
      </w:r>
      <w:r w:rsidRPr="00FE04F6">
        <w:rPr>
          <w:rStyle w:val="StyleUnderline"/>
        </w:rPr>
        <w:t xml:space="preserve"> Bilateral economic agreements between Moscow and Beijing are on the rise</w:t>
      </w:r>
      <w:r w:rsidRPr="007C7353">
        <w:rPr>
          <w:sz w:val="16"/>
        </w:rPr>
        <w:t xml:space="preserve">, including a May 2015 $400 billion deal to sell Russian natural gas to the voracious Chinese economy. The prevailing assumption in the West that Russia and China would become geopolitical competitors, if not outright adversaries, in Central Asia also may need to be reassessed. Following the May 8th Putin-Xi summit in Moscow, </w:t>
      </w:r>
      <w:r w:rsidRPr="00FE04F6">
        <w:rPr>
          <w:rStyle w:val="StyleUnderline"/>
        </w:rPr>
        <w:t>the two leaders signed a new declaration announcing the coordinated development of the so-called Silk Road Economic Belt in Central Asia.</w:t>
      </w:r>
      <w:r w:rsidRPr="007C7353">
        <w:rPr>
          <w:sz w:val="16"/>
        </w:rPr>
        <w:t xml:space="preserve"> Although Russian and Chinese ambitions in that region are still in competition over the long run, it appears that both governments have declared a truce for the time being. </w:t>
      </w:r>
      <w:r w:rsidRPr="00FE04F6">
        <w:rPr>
          <w:rStyle w:val="StyleUnderline"/>
        </w:rPr>
        <w:t>Significant arms sales agreements involving Russia and China are also becoming more common.</w:t>
      </w:r>
      <w:r w:rsidRPr="007C7353">
        <w:rPr>
          <w:sz w:val="16"/>
        </w:rPr>
        <w:t xml:space="preserve"> Included in the latter category is Moscow’s recent commitment to sell the sophisticated S-400 air defense system to China. Rebecca Miller, Assistant Editor at The National Interest, notes that China’s possession of such a system is likely to cause uneasiness in at least two prominent US allies, Japan and Taiwan, which have ongoing disputes with Beijing. </w:t>
      </w:r>
      <w:r w:rsidRPr="00A340CD">
        <w:rPr>
          <w:rStyle w:val="StyleUnderline"/>
          <w:highlight w:val="yellow"/>
        </w:rPr>
        <w:t>Washington’s conduct appears to be pushing Russia and China together, causing them to mute their own serious differences to deal with more pressing worries about the U</w:t>
      </w:r>
      <w:r w:rsidRPr="00FE04F6">
        <w:rPr>
          <w:rStyle w:val="StyleUnderline"/>
        </w:rPr>
        <w:t xml:space="preserve">nited </w:t>
      </w:r>
      <w:r w:rsidRPr="00A340CD">
        <w:rPr>
          <w:rStyle w:val="StyleUnderline"/>
          <w:highlight w:val="yellow"/>
        </w:rPr>
        <w:t>S</w:t>
      </w:r>
      <w:r w:rsidRPr="00FE04F6">
        <w:rPr>
          <w:rStyle w:val="StyleUnderline"/>
        </w:rPr>
        <w:t>tates.</w:t>
      </w:r>
      <w:r>
        <w:rPr>
          <w:rStyle w:val="StyleUnderline"/>
        </w:rPr>
        <w:t xml:space="preserve"> </w:t>
      </w:r>
      <w:r w:rsidRPr="007C7353">
        <w:rPr>
          <w:sz w:val="16"/>
        </w:rPr>
        <w:t xml:space="preserve">These diverse developments have one feature in common. </w:t>
      </w:r>
      <w:r w:rsidRPr="00A340CD">
        <w:rPr>
          <w:rStyle w:val="StyleUnderline"/>
          <w:highlight w:val="yellow"/>
        </w:rPr>
        <w:t>Moscow and Beijing now seem to worry more about Washington than they do about each other, and that shared apprehension is driving them to cooperate against the U</w:t>
      </w:r>
      <w:r w:rsidRPr="00FE04F6">
        <w:rPr>
          <w:rStyle w:val="StyleUnderline"/>
        </w:rPr>
        <w:t xml:space="preserve">nited </w:t>
      </w:r>
      <w:r w:rsidRPr="00A340CD">
        <w:rPr>
          <w:rStyle w:val="StyleUnderline"/>
          <w:highlight w:val="yellow"/>
        </w:rPr>
        <w:t>S</w:t>
      </w:r>
      <w:r w:rsidRPr="00FE04F6">
        <w:rPr>
          <w:rStyle w:val="StyleUnderline"/>
        </w:rPr>
        <w:t>tates</w:t>
      </w:r>
      <w:r w:rsidRPr="007C7353">
        <w:rPr>
          <w:sz w:val="16"/>
        </w:rPr>
        <w:t xml:space="preserve"> and its allies. That trend should greatly concern US policymakers.</w:t>
      </w:r>
    </w:p>
    <w:p w14:paraId="10FF963C" w14:textId="12AFF8E6" w:rsidR="002329A6" w:rsidRDefault="002329A6" w:rsidP="002329A6">
      <w:pPr>
        <w:pStyle w:val="Heading4"/>
      </w:pPr>
      <w:r>
        <w:t>Relations are zero sum – strategic counterbalan</w:t>
      </w:r>
      <w:r w:rsidR="007462AF">
        <w:t>cing and conflicting interests</w:t>
      </w:r>
    </w:p>
    <w:p w14:paraId="38332E86" w14:textId="77777777" w:rsidR="002329A6" w:rsidRPr="008C7AA4" w:rsidRDefault="002329A6" w:rsidP="002329A6">
      <w:r w:rsidRPr="007C7353">
        <w:rPr>
          <w:rStyle w:val="Style13ptBold"/>
        </w:rPr>
        <w:t>Feng 10</w:t>
      </w:r>
      <w:r>
        <w:t xml:space="preserve"> (Shaolei, Director of the Centre for Russian Studies at East China Normal University, November 2010, “China — U.S — Russia Trilateral Relations under the Context of International Configuration in Transition”, Valdai Discussion Club, </w:t>
      </w:r>
      <w:r w:rsidRPr="007C7353">
        <w:t>http://vid-1.rian.ru/ig/valdai/Ch-US-Ru_Trilateral.pdf</w:t>
      </w:r>
      <w:r>
        <w:t>) KM</w:t>
      </w:r>
    </w:p>
    <w:p w14:paraId="1E8CA366" w14:textId="77777777" w:rsidR="002329A6" w:rsidRDefault="002329A6" w:rsidP="002329A6">
      <w:pPr>
        <w:rPr>
          <w:sz w:val="16"/>
        </w:rPr>
      </w:pPr>
      <w:r w:rsidRPr="008C7AA4">
        <w:rPr>
          <w:sz w:val="16"/>
        </w:rPr>
        <w:t xml:space="preserve">(2) If Robert Kagan wants to prove the correctness of neo-conservatism by picturing such a dire prospect, the more popular view in the United States indicates that the deterioration of U.S.-Russia relationship is paving the way for a closer tie between Beijing and Moscow. This view is better represented by Christopher Marsh, Director of Asian Studies at Baylor University in America. In his article “Russia Plays the China Card” contributed to National Interest, Mr. Marsh presents the following core ideas: First, </w:t>
      </w:r>
      <w:r w:rsidRPr="00A340CD">
        <w:rPr>
          <w:rStyle w:val="StyleUnderline"/>
          <w:highlight w:val="yellow"/>
        </w:rPr>
        <w:t>the fundamental difference of interests between the U.S and Russia</w:t>
      </w:r>
      <w:r w:rsidRPr="008C7AA4">
        <w:rPr>
          <w:sz w:val="16"/>
        </w:rPr>
        <w:t xml:space="preserve"> in East Europe and Central Asia </w:t>
      </w:r>
      <w:r w:rsidRPr="00A340CD">
        <w:rPr>
          <w:rStyle w:val="StyleUnderline"/>
          <w:highlight w:val="yellow"/>
        </w:rPr>
        <w:t>discontinued the</w:t>
      </w:r>
      <w:r w:rsidRPr="00AC1750">
        <w:rPr>
          <w:rStyle w:val="StyleUnderline"/>
        </w:rPr>
        <w:t xml:space="preserve"> post-Cold War short-lived </w:t>
      </w:r>
      <w:r w:rsidRPr="00A340CD">
        <w:rPr>
          <w:rStyle w:val="StyleUnderline"/>
          <w:highlight w:val="yellow"/>
        </w:rPr>
        <w:t>honey-moon in the U.S.-Russia relationship</w:t>
      </w:r>
      <w:r w:rsidRPr="00AC1750">
        <w:rPr>
          <w:rStyle w:val="StyleUnderline"/>
        </w:rPr>
        <w:t xml:space="preserve"> and led to their mutual indifference.</w:t>
      </w:r>
      <w:r w:rsidRPr="008C7AA4">
        <w:rPr>
          <w:sz w:val="16"/>
        </w:rPr>
        <w:t xml:space="preserve"> At the same time, the complexity of Sino-American relationship continued due to U.S. military expansion worldwide and the issue of Taiwan. Against this background China and Russia have been getting closer to each other in an exceptional way, indicating clearly that </w:t>
      </w:r>
      <w:r w:rsidRPr="00AC1750">
        <w:rPr>
          <w:rStyle w:val="StyleUnderline"/>
        </w:rPr>
        <w:t xml:space="preserve">it is the </w:t>
      </w:r>
      <w:r w:rsidRPr="00A340CD">
        <w:rPr>
          <w:rStyle w:val="StyleUnderline"/>
          <w:highlight w:val="yellow"/>
        </w:rPr>
        <w:t>frictions between the U.S. and Russia</w:t>
      </w:r>
      <w:r w:rsidRPr="00AC1750">
        <w:rPr>
          <w:rStyle w:val="StyleUnderline"/>
        </w:rPr>
        <w:t xml:space="preserve"> that </w:t>
      </w:r>
      <w:r w:rsidRPr="00A340CD">
        <w:rPr>
          <w:rStyle w:val="StyleUnderline"/>
          <w:highlight w:val="yellow"/>
        </w:rPr>
        <w:t>have cleared the way for the rapid warming-up of Sino-Russian dyad.</w:t>
      </w:r>
      <w:r>
        <w:rPr>
          <w:rStyle w:val="StyleUnderline"/>
        </w:rPr>
        <w:t xml:space="preserve"> </w:t>
      </w:r>
      <w:r w:rsidRPr="008C7AA4">
        <w:rPr>
          <w:sz w:val="16"/>
        </w:rPr>
        <w:t>Secondly, for Christopher Marsh, even though</w:t>
      </w:r>
      <w:r w:rsidRPr="00AC1750">
        <w:rPr>
          <w:rStyle w:val="StyleUnderline"/>
        </w:rPr>
        <w:t xml:space="preserve"> </w:t>
      </w:r>
      <w:r w:rsidRPr="00A340CD">
        <w:rPr>
          <w:rStyle w:val="StyleUnderline"/>
          <w:highlight w:val="yellow"/>
        </w:rPr>
        <w:t>China and Russia view each other as a counterweight to the U.S</w:t>
      </w:r>
      <w:r w:rsidRPr="00AC1750">
        <w:rPr>
          <w:rStyle w:val="StyleUnderline"/>
        </w:rPr>
        <w:t>.</w:t>
      </w:r>
      <w:r w:rsidRPr="008C7AA4">
        <w:rPr>
          <w:sz w:val="16"/>
        </w:rPr>
        <w:t xml:space="preserve">, it is not their intention to form an anti-U.S. alliance. It is to the benefit of China to see a stronger and diplomatically more independent Russia, which assumes a pragmatic role and keeps a distance from the U.S. Despite the Russian concern over the rise of China and the Russian place in the international arena being possibly replaced by Beijing, Moscow shows more enthusiasm than other big powers to cooperate with </w:t>
      </w:r>
      <w:r w:rsidRPr="008C7AA4">
        <w:rPr>
          <w:sz w:val="16"/>
        </w:rPr>
        <w:lastRenderedPageBreak/>
        <w:t xml:space="preserve">China. At present, </w:t>
      </w:r>
      <w:r w:rsidRPr="00A340CD">
        <w:rPr>
          <w:rStyle w:val="StyleUnderline"/>
          <w:highlight w:val="yellow"/>
        </w:rPr>
        <w:t>both</w:t>
      </w:r>
      <w:r w:rsidRPr="00AC1750">
        <w:rPr>
          <w:rStyle w:val="StyleUnderline"/>
        </w:rPr>
        <w:t xml:space="preserve"> China and Russia </w:t>
      </w:r>
      <w:r w:rsidRPr="00A340CD">
        <w:rPr>
          <w:rStyle w:val="StyleUnderline"/>
          <w:highlight w:val="yellow"/>
        </w:rPr>
        <w:t>see the U.S. as the biggest threat to their security</w:t>
      </w:r>
      <w:r w:rsidRPr="00AC1750">
        <w:rPr>
          <w:rStyle w:val="StyleUnderline"/>
        </w:rPr>
        <w:t>.</w:t>
      </w:r>
      <w:r w:rsidRPr="008C7AA4">
        <w:rPr>
          <w:sz w:val="16"/>
        </w:rPr>
        <w:t xml:space="preserve"> Thirdly, Mr. Marsh sees the similarity between the current China-Russia relationship and the U.S.-UK relations after the end of the Second World War. Expecting to prove its global worth and importance by involving itself in such issues as Kosovo crisis and Korean nuclear deadlock, Russia is like post-World War Two Great Britain whose strength is on the decline. While being more like the rising America after the World War Two, and having stopped calling Russia “big brother” decades ago, China doesn’t consider itself a big brother either and hopes to get along with Russia on the basis of equality. Additionally, neither China nor Russia has territorial ambition in Central Asia. Fourthly, in view of the inevitability of Russia and China rising to become great powers, Marsh warns that the U.S. should reorient its policy towards these two countries. If the relationship between the U.S. and these two states continues to deteriorate, the “misplaced American policy may push Moscow and Beijing to align, thus causing more serious consequences than China’s post-1949 ‘leaning to one-side’ policy did.”8 (3) </w:t>
      </w:r>
      <w:proofErr w:type="gramStart"/>
      <w:r w:rsidRPr="008C7AA4">
        <w:rPr>
          <w:sz w:val="16"/>
        </w:rPr>
        <w:t>The</w:t>
      </w:r>
      <w:proofErr w:type="gramEnd"/>
      <w:r w:rsidRPr="008C7AA4">
        <w:rPr>
          <w:sz w:val="16"/>
        </w:rPr>
        <w:t xml:space="preserve"> third point of view of western academics are relatively pragmatic and discreet, predicting a multi-directional future of the trilateral relations. It is especially so with the younger generations of experts and scholars in western think tanks and relevant authorities. Enjoying close relations with top government officials, having work experience in their own countries’ decision-making bodies or in the countries under study, and having had a sound professional training and knowledge of the countries concerned, these professionals more often than not produce pragmatic and objective findings, which can provide more direct service to the policymaking in foreign affairs in western countries. Andrew Kuchins, an expert on Russian studies in the West, used to be the chief of the Moscow office of Carnegie Foundation. Having much experience in Russian affairs, he believes that although Sino-Russian tie is said to be at its best, it is, both economically and strategically, focused on solving each party’s own problems, and applicable to regional and global issues only to a certain extent. Nonetheless, from a strategic perspective, the </w:t>
      </w:r>
      <w:r w:rsidRPr="00A340CD">
        <w:rPr>
          <w:rStyle w:val="StyleUnderline"/>
          <w:highlight w:val="yellow"/>
        </w:rPr>
        <w:t>cooperation between China and Russia</w:t>
      </w:r>
      <w:r w:rsidRPr="008C7AA4">
        <w:rPr>
          <w:rStyle w:val="StyleUnderline"/>
        </w:rPr>
        <w:t xml:space="preserve"> </w:t>
      </w:r>
      <w:r w:rsidRPr="008C7AA4">
        <w:rPr>
          <w:sz w:val="16"/>
        </w:rPr>
        <w:t>does</w:t>
      </w:r>
      <w:r w:rsidRPr="008C7AA4">
        <w:rPr>
          <w:rStyle w:val="StyleUnderline"/>
          <w:sz w:val="16"/>
        </w:rPr>
        <w:t xml:space="preserve"> </w:t>
      </w:r>
      <w:r w:rsidRPr="00A340CD">
        <w:rPr>
          <w:rStyle w:val="StyleUnderline"/>
          <w:highlight w:val="yellow"/>
        </w:rPr>
        <w:t>have a direct impact on the U.S.</w:t>
      </w:r>
      <w:r w:rsidRPr="008C7AA4">
        <w:rPr>
          <w:sz w:val="16"/>
        </w:rPr>
        <w:t xml:space="preserve"> Once the cooperation on arms sales between Russia and China and the UN is achieved, the U.S. will be more or less affected; </w:t>
      </w:r>
      <w:r w:rsidRPr="00A340CD">
        <w:rPr>
          <w:rStyle w:val="StyleUnderline"/>
          <w:highlight w:val="yellow"/>
        </w:rPr>
        <w:t>if the U.S. plans to take military actions against Iran, it can foresee objection from both China and Russia</w:t>
      </w:r>
      <w:r w:rsidRPr="00AC1750">
        <w:rPr>
          <w:rStyle w:val="StyleUnderline"/>
        </w:rPr>
        <w:t xml:space="preserve">; and the </w:t>
      </w:r>
      <w:r w:rsidRPr="00A340CD">
        <w:rPr>
          <w:rStyle w:val="StyleUnderline"/>
          <w:highlight w:val="yellow"/>
        </w:rPr>
        <w:t>U.S. efforts for intervention</w:t>
      </w:r>
      <w:r w:rsidRPr="00AC1750">
        <w:rPr>
          <w:rStyle w:val="StyleUnderline"/>
        </w:rPr>
        <w:t xml:space="preserve"> in the former Soviet Union areas by the means of democracy and human rights </w:t>
      </w:r>
      <w:r w:rsidRPr="00A340CD">
        <w:rPr>
          <w:rStyle w:val="StyleUnderline"/>
          <w:highlight w:val="yellow"/>
        </w:rPr>
        <w:t>will only result in</w:t>
      </w:r>
      <w:r w:rsidRPr="00AC1750">
        <w:rPr>
          <w:rStyle w:val="StyleUnderline"/>
        </w:rPr>
        <w:t xml:space="preserve"> inducing </w:t>
      </w:r>
      <w:r w:rsidRPr="00A340CD">
        <w:rPr>
          <w:rStyle w:val="StyleUnderline"/>
          <w:highlight w:val="yellow"/>
        </w:rPr>
        <w:t>closer cooperation between China and Russia.</w:t>
      </w:r>
      <w:r w:rsidRPr="008C7AA4">
        <w:rPr>
          <w:sz w:val="16"/>
        </w:rPr>
        <w:t xml:space="preserve"> Kuchins is different from many other western scholars in that he doesn’t see China-Russia alliance as a major prospect, but reiterates that their cooperation is to solve each nation’s own problems, without posing serious threat to the U.S. For Kuchins, in historical, cultural, geographical and economic terms, Russia is closer to the West than China. Only upon particularly significant incidents taking place will Russia possibly deviate from its post-Cold War policy of cooperating with the West. Bobo Lo, another emerging expert on Russian studies in Europe, shares similar views with Kuchins on the trilateral relations between China, Russian and the U.S. In Axis of Convenience: Moscow, Beijing and Neogeopolitics, a book he published recently, Bobo Lo presents his own analyses on the trilateral relations. Bobo Lo states that after the disintegration of the Soviet Union the U.S. becomes the sole super power, Russia turns into a “black hole” and China cautiously but steadily goes out of the shadow of isolation ---such a situation injects new vitality into the trilateral relations. In fact, trilateralism is not what Russia anticipated at the beginning. When China remained silent upon the Soviet disintegration, Russia wanted to “co-rule” the world with the U.S. Washington, however, rejected the Russian request on the grounds that it would incite Russia to strive to regain its super power status. In the fall of 1993, Russia’s efforts to pursue such a goal reemerged, reflected first in a series of new concepts ranging from “common victory” of the Cold War, “balance of geopolitics” to “multi-polar world”. The emergence of these concepts mirrored the shift from “co-existence”, an idea positively understood in the West, to “balance of geopolitics” which was once popular. “Trilateralism” then became a fashion in policymaking, which included the idea of West-East balance and Russia’s bridging role between the West and the East. Bobo Lo argued that the Russian concepts in the first half of the 1990s basically reflected that Moscow had not changed its Europe-centered stand. It was not until 1996 when Yeltsin appointed Primakov as Premier that fundamental changes took place. </w:t>
      </w:r>
      <w:r w:rsidRPr="00AC1750">
        <w:rPr>
          <w:rStyle w:val="StyleUnderline"/>
        </w:rPr>
        <w:t>From the Russian perspective, developing relations with China under the framework of trilateralism could</w:t>
      </w:r>
      <w:r w:rsidRPr="008C7AA4">
        <w:rPr>
          <w:sz w:val="16"/>
        </w:rPr>
        <w:t xml:space="preserve"> help increase Russian strategic flexibility, reduce its dependence on the West, </w:t>
      </w:r>
      <w:r w:rsidRPr="00AC1750">
        <w:rPr>
          <w:rStyle w:val="StyleUnderline"/>
        </w:rPr>
        <w:t>force the West to give more beneficial responses to Russia</w:t>
      </w:r>
      <w:r w:rsidRPr="008C7AA4">
        <w:rPr>
          <w:sz w:val="16"/>
        </w:rPr>
        <w:t>, and reinforce Russia’s expected bridging role between the West and the East. Equally important, Russia could work in collaboration with China to make concerted efforts in building a “multi-polar” world.</w:t>
      </w:r>
    </w:p>
    <w:p w14:paraId="146535EE" w14:textId="4C752647" w:rsidR="002329A6" w:rsidRDefault="000A3B80" w:rsidP="002329A6">
      <w:pPr>
        <w:pStyle w:val="Heading4"/>
      </w:pPr>
      <w:r>
        <w:t xml:space="preserve">Relations are zero sum – </w:t>
      </w:r>
      <w:r w:rsidR="002329A6">
        <w:t xml:space="preserve">Too many disagreements between the US, China, and Russia </w:t>
      </w:r>
    </w:p>
    <w:p w14:paraId="09D2B5F1" w14:textId="77777777" w:rsidR="002329A6" w:rsidRPr="00133308" w:rsidRDefault="002329A6" w:rsidP="002329A6">
      <w:r w:rsidRPr="00133308">
        <w:rPr>
          <w:rStyle w:val="Style13ptBold"/>
        </w:rPr>
        <w:t>Fu 16</w:t>
      </w:r>
      <w:r>
        <w:t xml:space="preserve"> (Ying, </w:t>
      </w:r>
      <w:r w:rsidRPr="00133308">
        <w:t>Specially Invited Vice Chair of the China Center for International Economic Exchanges</w:t>
      </w:r>
      <w:r>
        <w:t>, February 2016, “</w:t>
      </w:r>
      <w:r w:rsidRPr="00133308">
        <w:t>How China Sees Russia</w:t>
      </w:r>
      <w:r>
        <w:t xml:space="preserve">”, Foreign Affairs, </w:t>
      </w:r>
      <w:r w:rsidRPr="00133308">
        <w:t>http://www.gatewayhouse.in/how-china-sees-russia/</w:t>
      </w:r>
      <w:r>
        <w:t>) KM</w:t>
      </w:r>
    </w:p>
    <w:p w14:paraId="739AA727" w14:textId="77777777" w:rsidR="002329A6" w:rsidRDefault="002329A6" w:rsidP="002329A6">
      <w:pPr>
        <w:rPr>
          <w:rStyle w:val="StyleUnderline"/>
        </w:rPr>
      </w:pPr>
      <w:r w:rsidRPr="00133308">
        <w:rPr>
          <w:sz w:val="16"/>
        </w:rPr>
        <w:t xml:space="preserve">But it is difficult to know how far U.S.-Russian cooperation in Syria can go without a common understanding about what will lead to peace and order. And many in China find it perplexing that </w:t>
      </w:r>
      <w:r w:rsidRPr="00A340CD">
        <w:rPr>
          <w:rStyle w:val="StyleUnderline"/>
          <w:highlight w:val="yellow"/>
        </w:rPr>
        <w:t>U.S. and Russian perceptions are still</w:t>
      </w:r>
      <w:r w:rsidRPr="00133308">
        <w:rPr>
          <w:rStyle w:val="StyleUnderline"/>
        </w:rPr>
        <w:t xml:space="preserve"> so </w:t>
      </w:r>
      <w:r w:rsidRPr="00A340CD">
        <w:rPr>
          <w:rStyle w:val="StyleUnderline"/>
          <w:highlight w:val="yellow"/>
        </w:rPr>
        <w:t>heavily influenced by the Cold War. U.S. politicians</w:t>
      </w:r>
      <w:r w:rsidRPr="00133308">
        <w:rPr>
          <w:rStyle w:val="StyleUnderline"/>
        </w:rPr>
        <w:t xml:space="preserve"> and commentators tend to </w:t>
      </w:r>
      <w:r w:rsidRPr="00A340CD">
        <w:rPr>
          <w:rStyle w:val="StyleUnderline"/>
          <w:highlight w:val="yellow"/>
        </w:rPr>
        <w:t xml:space="preserve">talk about Russia as if it </w:t>
      </w:r>
      <w:r w:rsidRPr="00A340CD">
        <w:rPr>
          <w:rStyle w:val="StyleUnderline"/>
          <w:highlight w:val="yellow"/>
        </w:rPr>
        <w:lastRenderedPageBreak/>
        <w:t>were</w:t>
      </w:r>
      <w:r w:rsidRPr="00133308">
        <w:rPr>
          <w:rStyle w:val="StyleUnderline"/>
        </w:rPr>
        <w:t xml:space="preserve"> still </w:t>
      </w:r>
      <w:r w:rsidRPr="00A340CD">
        <w:rPr>
          <w:rStyle w:val="StyleUnderline"/>
          <w:highlight w:val="yellow"/>
        </w:rPr>
        <w:t>the</w:t>
      </w:r>
      <w:r w:rsidRPr="00133308">
        <w:rPr>
          <w:rStyle w:val="StyleUnderline"/>
        </w:rPr>
        <w:t xml:space="preserve"> failed </w:t>
      </w:r>
      <w:r w:rsidRPr="00A340CD">
        <w:rPr>
          <w:rStyle w:val="StyleUnderline"/>
          <w:highlight w:val="yellow"/>
        </w:rPr>
        <w:t>Cold War</w:t>
      </w:r>
      <w:r w:rsidRPr="00133308">
        <w:rPr>
          <w:rStyle w:val="StyleUnderline"/>
        </w:rPr>
        <w:t xml:space="preserve"> rival. Meanwhile, </w:t>
      </w:r>
      <w:r w:rsidRPr="00A340CD">
        <w:rPr>
          <w:rStyle w:val="StyleUnderline"/>
          <w:highlight w:val="yellow"/>
        </w:rPr>
        <w:t>Russian officials</w:t>
      </w:r>
      <w:r w:rsidRPr="00133308">
        <w:rPr>
          <w:rStyle w:val="StyleUnderline"/>
        </w:rPr>
        <w:t xml:space="preserve"> and observers </w:t>
      </w:r>
      <w:r w:rsidRPr="00A340CD">
        <w:rPr>
          <w:rStyle w:val="StyleUnderline"/>
          <w:highlight w:val="yellow"/>
        </w:rPr>
        <w:t>frequently criticize Washington’s behavior as arrogant or imperial.</w:t>
      </w:r>
      <w:r w:rsidRPr="00133308">
        <w:rPr>
          <w:rStyle w:val="StyleUnderline"/>
        </w:rPr>
        <w:t xml:space="preserve"> </w:t>
      </w:r>
      <w:r w:rsidRPr="00133308">
        <w:rPr>
          <w:sz w:val="16"/>
        </w:rPr>
        <w:t xml:space="preserve">Some analysts on both sides have suggested that the standoff between Moscow and Washington over Syria and Ukraine could lead to a new Cold War. But from China’s point of view, the current confrontations seem more like a prolonged ending of the original Cold War. It remains unclear if Moscow and Washington will take this opportunity to finally put old enmities to rest. Getting Past Zero-Sum Given the way that relations among China, Russia, and the United States are intertwined, no analysis of Chinese-Russian ties would be complete without a consideration of where things stand between China and the United States. </w:t>
      </w:r>
      <w:r w:rsidRPr="00133308">
        <w:rPr>
          <w:rStyle w:val="StyleUnderline"/>
        </w:rPr>
        <w:t>Compared with the Chinese-Russian relationship, the one between Beijing and Washington is wider and more complicated.</w:t>
      </w:r>
      <w:r w:rsidRPr="00133308">
        <w:rPr>
          <w:sz w:val="16"/>
        </w:rPr>
        <w:t xml:space="preserve"> Combined, China and the United States account for one-third of global gdp. In 2014, U.S.-Chinese trade reached nearly $600 billion, and accumulated mutual investment exceeded $120 billion. Thirty-seven years ago, when the People’s Republic of China established diplomatic relations with the United States, no one expected such a strong partnership to emerge. But </w:t>
      </w:r>
      <w:r w:rsidRPr="00133308">
        <w:rPr>
          <w:rStyle w:val="StyleUnderline"/>
        </w:rPr>
        <w:t xml:space="preserve">there is no denying the structural difficulties in the relationship. </w:t>
      </w:r>
      <w:r w:rsidRPr="00A340CD">
        <w:rPr>
          <w:rStyle w:val="StyleUnderline"/>
          <w:highlight w:val="yellow"/>
        </w:rPr>
        <w:t>Significant differences remain between Chinese and U.S. political values and between the governing systems in the two countries.</w:t>
      </w:r>
      <w:r w:rsidRPr="00133308">
        <w:rPr>
          <w:rStyle w:val="StyleUnderline"/>
        </w:rPr>
        <w:t xml:space="preserve"> And </w:t>
      </w:r>
      <w:r w:rsidRPr="00A340CD">
        <w:rPr>
          <w:rStyle w:val="StyleUnderline"/>
          <w:highlight w:val="yellow"/>
        </w:rPr>
        <w:t>many Americans perceive China’s growing economic strength and</w:t>
      </w:r>
      <w:r w:rsidRPr="00133308">
        <w:rPr>
          <w:rStyle w:val="StyleUnderline"/>
        </w:rPr>
        <w:t xml:space="preserve"> its correspondingly higher international </w:t>
      </w:r>
      <w:r w:rsidRPr="00A340CD">
        <w:rPr>
          <w:rStyle w:val="StyleUnderline"/>
          <w:highlight w:val="yellow"/>
        </w:rPr>
        <w:t xml:space="preserve">influence as a potential threat to Washington’s </w:t>
      </w:r>
      <w:r w:rsidRPr="006B4397">
        <w:rPr>
          <w:rStyle w:val="StyleUnderline"/>
        </w:rPr>
        <w:t xml:space="preserve">global </w:t>
      </w:r>
      <w:r w:rsidRPr="00A340CD">
        <w:rPr>
          <w:rStyle w:val="StyleUnderline"/>
          <w:highlight w:val="yellow"/>
        </w:rPr>
        <w:t>leadership.</w:t>
      </w:r>
      <w:r w:rsidRPr="00133308">
        <w:rPr>
          <w:rStyle w:val="StyleUnderline"/>
        </w:rPr>
        <w:t xml:space="preserve"> </w:t>
      </w:r>
      <w:r w:rsidRPr="00133308">
        <w:rPr>
          <w:sz w:val="16"/>
        </w:rPr>
        <w:t xml:space="preserve">China has quickly grown into the world’s second-largest economy. When U.S. troops invaded Iraq in 2003, China’s gdp was roughly one-eighth that of the United States. By the time the Americans pulled out of Iraq eight years later, China’s gdp had grown to half that of the United States. </w:t>
      </w:r>
      <w:r w:rsidRPr="00133308">
        <w:rPr>
          <w:rStyle w:val="StyleUnderline"/>
        </w:rPr>
        <w:t xml:space="preserve">According to many estimates, China’s gdp will approach the United States’ by 2020. These changes have provoked fears in Washington that China and the United States are on a collision course. </w:t>
      </w:r>
      <w:r w:rsidRPr="00A340CD">
        <w:rPr>
          <w:rStyle w:val="StyleUnderline"/>
          <w:highlight w:val="yellow"/>
        </w:rPr>
        <w:t>Disputes over</w:t>
      </w:r>
      <w:r w:rsidRPr="00133308">
        <w:rPr>
          <w:rStyle w:val="StyleUnderline"/>
        </w:rPr>
        <w:t xml:space="preserve"> China’s construction activities in the Spratly Islands, in </w:t>
      </w:r>
      <w:r w:rsidRPr="00A340CD">
        <w:rPr>
          <w:rStyle w:val="StyleUnderline"/>
          <w:highlight w:val="yellow"/>
        </w:rPr>
        <w:t>the S</w:t>
      </w:r>
      <w:r w:rsidRPr="00133308">
        <w:rPr>
          <w:rStyle w:val="StyleUnderline"/>
        </w:rPr>
        <w:t xml:space="preserve">outh </w:t>
      </w:r>
      <w:r w:rsidRPr="00A340CD">
        <w:rPr>
          <w:rStyle w:val="StyleUnderline"/>
          <w:highlight w:val="yellow"/>
        </w:rPr>
        <w:t>C</w:t>
      </w:r>
      <w:r w:rsidRPr="00133308">
        <w:rPr>
          <w:rStyle w:val="StyleUnderline"/>
        </w:rPr>
        <w:t xml:space="preserve">hina </w:t>
      </w:r>
      <w:r w:rsidRPr="00A340CD">
        <w:rPr>
          <w:rStyle w:val="StyleUnderline"/>
          <w:highlight w:val="yellow"/>
        </w:rPr>
        <w:t>S</w:t>
      </w:r>
      <w:r w:rsidRPr="00133308">
        <w:rPr>
          <w:rStyle w:val="StyleUnderline"/>
        </w:rPr>
        <w:t xml:space="preserve">ea, </w:t>
      </w:r>
      <w:r w:rsidRPr="00A340CD">
        <w:rPr>
          <w:rStyle w:val="StyleUnderline"/>
          <w:highlight w:val="yellow"/>
        </w:rPr>
        <w:t>have fueled</w:t>
      </w:r>
      <w:r w:rsidRPr="00133308">
        <w:rPr>
          <w:rStyle w:val="StyleUnderline"/>
        </w:rPr>
        <w:t xml:space="preserve"> a </w:t>
      </w:r>
      <w:r w:rsidRPr="00A340CD">
        <w:rPr>
          <w:rStyle w:val="StyleUnderline"/>
          <w:highlight w:val="yellow"/>
        </w:rPr>
        <w:t>heated debate</w:t>
      </w:r>
      <w:r w:rsidRPr="00133308">
        <w:rPr>
          <w:rStyle w:val="StyleUnderline"/>
        </w:rPr>
        <w:t xml:space="preserve"> about how the United States should respond to what some American scholars and commentators see as expansionism. Meanwhile, </w:t>
      </w:r>
      <w:r w:rsidRPr="00A340CD">
        <w:rPr>
          <w:rStyle w:val="StyleUnderline"/>
          <w:highlight w:val="yellow"/>
        </w:rPr>
        <w:t>Beijing regards the presence of U.S. military vessels near Chinese territory</w:t>
      </w:r>
      <w:r w:rsidRPr="00133308">
        <w:rPr>
          <w:rStyle w:val="StyleUnderline"/>
        </w:rPr>
        <w:t xml:space="preserve"> in the South China Sea </w:t>
      </w:r>
      <w:r w:rsidRPr="00A340CD">
        <w:rPr>
          <w:rStyle w:val="StyleUnderline"/>
          <w:highlight w:val="yellow"/>
        </w:rPr>
        <w:t>as an act of provocation.</w:t>
      </w:r>
      <w:r w:rsidRPr="00133308">
        <w:rPr>
          <w:rStyle w:val="StyleUnderline"/>
        </w:rPr>
        <w:t xml:space="preserve"> </w:t>
      </w:r>
      <w:r w:rsidRPr="00133308">
        <w:rPr>
          <w:sz w:val="16"/>
        </w:rPr>
        <w:t xml:space="preserve">Some argue that U.S. policy toward China may shift from constructive engagement to containment. These debates provided the backdrop for Xi’s state visit to Washington last September. In remarks during the visit, Xi directly addressed the idea that China’s development presents a challenge to the United States’ global leadership. “The path China follows is one of peaceful development, and China does not pose a threat to other countries,” Xi said. Later, he added, “People should give up the old concepts of ‘you lose, I win,’ or zero-sum game, and establish a new concept of peaceful development and win-win cooperation. If China develops well, it will benefit the whole world and benefit the United States. If the United States develops well, it will also benefit the world and China.” Chinese leaders attribute much of their country’s rapid ascent to China’s successful integration into the world economy. They see China as a beneficiary of the international order, with the </w:t>
      </w:r>
      <w:proofErr w:type="gramStart"/>
      <w:r w:rsidRPr="00133308">
        <w:rPr>
          <w:sz w:val="16"/>
        </w:rPr>
        <w:t>un</w:t>
      </w:r>
      <w:proofErr w:type="gramEnd"/>
      <w:r w:rsidRPr="00133308">
        <w:rPr>
          <w:sz w:val="16"/>
        </w:rPr>
        <w:t xml:space="preserve"> at its core, and as a strong advocate of principles such as sovereign equality and nonintervention in the internal affairs of states, which the un Charter enshrines. China expects that it will have to focus on its own domestic economic and social development for a long time to come and thus highly values the maintenance of a stable and peaceful external environment. Although China is determined to protect its own interests and would respond firmly to provocations, encroachments on its territorial sovereignty, or threats to its rights and interests, its main goal is still to ensure that peace and stability prevail. And China is committed to safeguarding the international order and the Asia-Pacific regional order, as well as further integrating into the globalized world. Improving U.S.-Chinese relations represents an important part of China’s diplomatic effort. Last September marked Xi’s first state visit to Washington, but he and U.S. President Barack Obama had previously met five times since 2013 and had spoken over the phone on three occasions. In June 2013, when the two leaders met at the Sunnylands summit, in California, they talked for more than seven hours. After the meeting, Xi announced that China and the United States would pursue a “new model of major-country relationship,” which he defined as a relationship based on nonconflict, nonconfrontation, mutual respect, and win-win cooperation. The two leaders have since continued their conversations on that theme: in November 2014 in Beijing, they held the “Yingtai dialogue,” which lasted for nearly five hours. And during Xi’s state visit, he and Obama spent around nine hours talking to each other and attending events together. These long meetings between the two leaders have helped them build understanding and ward off the confrontation that some U.S. analysts believe is inevitable. The state visit, in particular, was very productive. The two sides reached agreement on a wide range of issues, including macroeconomic policy coordination, climate change, global health, counterterrorism, and nuclear nonproliferation. Xi and Obama also spoke candidly about the cybersecurity issues that have represented a serious point of contention between Beijing and Washington; the two leaders clarified their countries’ intentions, agreed to form a high-level joint dialogue on the subject, and committed to work together to establish an international cybersecurity code of conduct. This is a strong demonstration that the two countries can promote global cooperation on important issues. Of course, Beijing and Washington may continue to have disagreements over the South China Sea, Taiwan, human rights, trade policy, and other matters. The intentions of the U.S. military alliances in the Asia-Pacific remain a particular source of concern for China, especially since Washington announced its “pivot” to Asia in 2011. Some U.S. allies in the region have made claims on China’s sovereign territory and infringed on Chinese maritime rights, hoping that by cozying up to Washington, they could involve the United States in their disputes with Beijing. This is a dangerous path, reminiscent of the “bloc politics” of the Cold War. Some scholars in </w:t>
      </w:r>
      <w:r w:rsidRPr="00133308">
        <w:rPr>
          <w:sz w:val="16"/>
        </w:rPr>
        <w:lastRenderedPageBreak/>
        <w:t xml:space="preserve">China and elsewhere have suggested that if the United States insists on imposing bloc politics on the region, China and Russia should consider responding by forming a bloc of their own. But the Chinese leadership does not approve of such arguments. China does not pursue blocs or alliances, nor do such arrangements fit comfortably with Chinese political culture. Russia does not intend to form such </w:t>
      </w:r>
      <w:proofErr w:type="gramStart"/>
      <w:r w:rsidRPr="00133308">
        <w:rPr>
          <w:sz w:val="16"/>
        </w:rPr>
        <w:t>an</w:t>
      </w:r>
      <w:proofErr w:type="gramEnd"/>
      <w:r w:rsidRPr="00133308">
        <w:rPr>
          <w:sz w:val="16"/>
        </w:rPr>
        <w:t xml:space="preserve"> bloc, either. China and Russia should stick to the principle of partnership rather than build an alliance. As for China and the United States, they should continue pursuing a new model of major-country relations and allow dialogue, cooperation, and management of differences to prevail. Three Sides </w:t>
      </w:r>
      <w:proofErr w:type="gramStart"/>
      <w:r w:rsidRPr="00133308">
        <w:rPr>
          <w:sz w:val="16"/>
        </w:rPr>
        <w:t>To</w:t>
      </w:r>
      <w:proofErr w:type="gramEnd"/>
      <w:r w:rsidRPr="00133308">
        <w:rPr>
          <w:sz w:val="16"/>
        </w:rPr>
        <w:t xml:space="preserve"> Every Story Relations among China, Russia, and the United States currently resemble a scalene triangle, in which the greatest distance between the three points lies between Moscow and Washington. Within this triangle, Chinese-Russian relations are the most positive and stable. </w:t>
      </w:r>
      <w:r w:rsidRPr="00A340CD">
        <w:rPr>
          <w:rStyle w:val="StyleUnderline"/>
          <w:highlight w:val="yellow"/>
        </w:rPr>
        <w:t xml:space="preserve">The U.S.-Chinese relationship has frequent ups and downs, and U.S.-Russian relations have become very tense, especially </w:t>
      </w:r>
      <w:r w:rsidRPr="006B4397">
        <w:rPr>
          <w:rStyle w:val="StyleUnderline"/>
        </w:rPr>
        <w:t>because</w:t>
      </w:r>
      <w:r w:rsidRPr="00133308">
        <w:rPr>
          <w:rStyle w:val="StyleUnderline"/>
        </w:rPr>
        <w:t xml:space="preserve"> Russia now has to contend </w:t>
      </w:r>
      <w:r w:rsidRPr="00A340CD">
        <w:rPr>
          <w:rStyle w:val="StyleUnderline"/>
          <w:highlight w:val="yellow"/>
        </w:rPr>
        <w:t>with</w:t>
      </w:r>
      <w:r w:rsidRPr="00133308">
        <w:rPr>
          <w:rStyle w:val="StyleUnderline"/>
        </w:rPr>
        <w:t xml:space="preserve"> significant </w:t>
      </w:r>
      <w:r w:rsidRPr="00A340CD">
        <w:rPr>
          <w:rStyle w:val="StyleUnderline"/>
          <w:highlight w:val="yellow"/>
        </w:rPr>
        <w:t>U.S. sanctions.</w:t>
      </w:r>
      <w:r w:rsidRPr="00133308">
        <w:rPr>
          <w:rStyle w:val="StyleUnderline"/>
        </w:rPr>
        <w:t xml:space="preserve"> Meanwhile, </w:t>
      </w:r>
      <w:r w:rsidRPr="00A340CD">
        <w:rPr>
          <w:rStyle w:val="StyleUnderline"/>
          <w:highlight w:val="yellow"/>
        </w:rPr>
        <w:t>both Beijing and Moscow object to Washington’s use of</w:t>
      </w:r>
      <w:r w:rsidRPr="00133308">
        <w:rPr>
          <w:rStyle w:val="StyleUnderline"/>
        </w:rPr>
        <w:t xml:space="preserve"> force against and imposition of </w:t>
      </w:r>
      <w:r w:rsidRPr="00A340CD">
        <w:rPr>
          <w:rStyle w:val="StyleUnderline"/>
          <w:highlight w:val="yellow"/>
        </w:rPr>
        <w:t>sanctions</w:t>
      </w:r>
      <w:r w:rsidRPr="00133308">
        <w:rPr>
          <w:rStyle w:val="StyleUnderline"/>
        </w:rPr>
        <w:t xml:space="preserve"> on other countries </w:t>
      </w:r>
      <w:r w:rsidRPr="00A340CD">
        <w:rPr>
          <w:rStyle w:val="StyleUnderline"/>
          <w:highlight w:val="yellow"/>
        </w:rPr>
        <w:t>and</w:t>
      </w:r>
      <w:r w:rsidRPr="00133308">
        <w:rPr>
          <w:rStyle w:val="StyleUnderline"/>
        </w:rPr>
        <w:t xml:space="preserve"> to the </w:t>
      </w:r>
      <w:r w:rsidRPr="00A340CD">
        <w:rPr>
          <w:rStyle w:val="StyleUnderline"/>
          <w:highlight w:val="yellow"/>
        </w:rPr>
        <w:t>double standards</w:t>
      </w:r>
      <w:r w:rsidRPr="00133308">
        <w:rPr>
          <w:rStyle w:val="StyleUnderline"/>
        </w:rPr>
        <w:t xml:space="preserve"> the United States applies </w:t>
      </w:r>
      <w:r w:rsidRPr="00A340CD">
        <w:rPr>
          <w:rStyle w:val="StyleUnderline"/>
          <w:highlight w:val="yellow"/>
        </w:rPr>
        <w:t>in</w:t>
      </w:r>
      <w:r w:rsidRPr="00133308">
        <w:rPr>
          <w:rStyle w:val="StyleUnderline"/>
        </w:rPr>
        <w:t xml:space="preserve"> its </w:t>
      </w:r>
      <w:r w:rsidRPr="00A340CD">
        <w:rPr>
          <w:rStyle w:val="StyleUnderline"/>
          <w:highlight w:val="yellow"/>
        </w:rPr>
        <w:t>foreign policies.</w:t>
      </w:r>
    </w:p>
    <w:p w14:paraId="5085FFB0" w14:textId="77777777" w:rsidR="000D1FF8" w:rsidRDefault="000D1FF8" w:rsidP="000D1FF8">
      <w:pPr>
        <w:pStyle w:val="Heading4"/>
      </w:pPr>
      <w:r>
        <w:t>Relations are zero sum – Russia and China distrust the US</w:t>
      </w:r>
    </w:p>
    <w:p w14:paraId="3FAEEB3D" w14:textId="77777777" w:rsidR="000D1FF8" w:rsidRDefault="000D1FF8" w:rsidP="000D1FF8">
      <w:r w:rsidRPr="00464EEB">
        <w:rPr>
          <w:rStyle w:val="Style13ptBold"/>
        </w:rPr>
        <w:t>Nazemroaya 7</w:t>
      </w:r>
      <w:r>
        <w:t xml:space="preserve"> (Mahdi, </w:t>
      </w:r>
      <w:r w:rsidRPr="00464EEB">
        <w:t>Sociologist and Research Associate at the Centre for Research on Globalization</w:t>
      </w:r>
      <w:r>
        <w:t xml:space="preserve">, 9/23/7, “The Sino-Russian Alliance: Challenging America’s Ambitions in Eurasia”, </w:t>
      </w:r>
      <w:r w:rsidRPr="00464EEB">
        <w:t>Centre for Research on Globalization</w:t>
      </w:r>
      <w:r>
        <w:t xml:space="preserve">, </w:t>
      </w:r>
      <w:r w:rsidRPr="00464EEB">
        <w:t>http://www.globalresearch.ca/the-sino-russian-alliance-challenging-america-s-ambitions-in-eurasia/6688</w:t>
      </w:r>
      <w:r>
        <w:t>) KM</w:t>
      </w:r>
    </w:p>
    <w:p w14:paraId="58BFC8C4" w14:textId="2DADA505" w:rsidR="000D1FF8" w:rsidRDefault="000D1FF8" w:rsidP="002329A6">
      <w:pPr>
        <w:rPr>
          <w:rStyle w:val="StyleUnderline"/>
        </w:rPr>
      </w:pPr>
      <w:r w:rsidRPr="00464EEB">
        <w:rPr>
          <w:sz w:val="16"/>
        </w:rPr>
        <w:t xml:space="preserve"> “But if the middle space [Russia and the former Soviet Union] rebuffs the West [the European Union and America], becomes an assertive single entity, and either gains control over the South [Middle East] or forms an alliance with the major Eastern actor [China], then America’s primacy in Eurasia shrinks dramatically. The same would be the case if the two major Eastern players were somehow to unite. Finally, any ejection of America by its Western partners [the Franco-German entente] from its perch on the western periphery [Europe] would automatically spell the end of America’s participation in the game on the Eurasian chessboard, even though that would probably also mean the eventual subordination of the western extremity to a revived player occupying the middle space [e.g. Russia].” -Zbigniew Brzezinski (The Grand Chessboard: American Primacy and Its Geostrategic Imperatives, 1997) Sir Isaac Newton’s Third Law of Motion states that “for every action there is an equal and opposite reaction.” These precepts of physics can also be used in the social sciences, specifically with reference to social relations and geo-politics. America and Britain, the Anglo-American alliance, have engaged in an ambitious project to control global energy resources. Their actions have resulted in a series of complicated reactions, which have established a Eurasian-based coalition which is preparing to challenge the Anglo-American axis. Encircling Russia and China: Anglo-American Global Ambitions Backfire “Today we are witnessing an almost uncontained hyper use of force — military force — in international relations, force that is plunging the world into an abyss of permanent conflicts. As a result we do not have sufficient strength to find a comprehensive solution to any one of these conflicts. Finding a political settlement also becomes impossible. We are seeing a greater and greater disdain for the basic principles of international law. And independent legal norms are, as a matter of fact, coming increasingly closer to one state’s legal system. One state and, of course, first and foremost the United States, has overstepped its national borders in every way.” -Vladimir Putin at the Munich Conference on Security Policy in Germany (February 11, 2007) </w:t>
      </w:r>
      <w:r w:rsidRPr="00A340CD">
        <w:rPr>
          <w:rStyle w:val="StyleUnderline"/>
          <w:highlight w:val="yellow"/>
        </w:rPr>
        <w:t>What American leaders and officials called the “New World Order”</w:t>
      </w:r>
      <w:r w:rsidRPr="002652D4">
        <w:rPr>
          <w:rStyle w:val="StyleUnderline"/>
        </w:rPr>
        <w:t xml:space="preserve"> is what the Chinese and Russians consider a “Unipolar World.” This is the vision or hallucination, depending on perspective, that has </w:t>
      </w:r>
      <w:r w:rsidRPr="00A340CD">
        <w:rPr>
          <w:rStyle w:val="StyleUnderline"/>
          <w:highlight w:val="yellow"/>
        </w:rPr>
        <w:t>bridged the Sino-Russian divide between Beijing and Moscow.</w:t>
      </w:r>
      <w:r>
        <w:rPr>
          <w:rStyle w:val="StyleUnderline"/>
        </w:rPr>
        <w:t xml:space="preserve"> </w:t>
      </w:r>
      <w:r w:rsidRPr="00464EEB">
        <w:rPr>
          <w:sz w:val="16"/>
        </w:rPr>
        <w:t xml:space="preserve">China and Russia are well aware of the fact that they are targets of the Anglo-American alliance. </w:t>
      </w:r>
      <w:r w:rsidRPr="00464EEB">
        <w:rPr>
          <w:rStyle w:val="StyleUnderline"/>
        </w:rPr>
        <w:t xml:space="preserve">Their </w:t>
      </w:r>
      <w:r w:rsidRPr="00A340CD">
        <w:rPr>
          <w:rStyle w:val="StyleUnderline"/>
          <w:highlight w:val="yellow"/>
        </w:rPr>
        <w:t>mutual fears of encirclement have brought them together.</w:t>
      </w:r>
      <w:r w:rsidRPr="00464EEB">
        <w:rPr>
          <w:sz w:val="16"/>
        </w:rPr>
        <w:t xml:space="preserve"> It is no accident that in the same year that NATO bombarded Yugoslavia, President Jiang Zemin of China and President Boris Yeltsin of Russia made an anticipated joint declaration at a historic summit in December of 1999 that revealed that China and the Russian Federation would join hands to resist the “New World Order.” The seeds for this Sino-Russian declaration were in fact laid in 1996 when both sides declared that they opposed the global imposition of single-state hegemony. Both Jiang Zemin and Boris Yeltsin stated that all nation-states should be treated equally, enjoy security, respect each other’s sovereignty, and most importantly not interfere in the internal affairs of other nation-states. These </w:t>
      </w:r>
      <w:r w:rsidRPr="00464EEB">
        <w:rPr>
          <w:rStyle w:val="StyleUnderline"/>
        </w:rPr>
        <w:t>statements were directed at the U.S. government and its partners.</w:t>
      </w:r>
      <w:r>
        <w:rPr>
          <w:rStyle w:val="StyleUnderline"/>
        </w:rPr>
        <w:t xml:space="preserve"> </w:t>
      </w:r>
      <w:r w:rsidRPr="00A340CD">
        <w:rPr>
          <w:rStyle w:val="StyleUnderline"/>
          <w:highlight w:val="yellow"/>
        </w:rPr>
        <w:t>The Chinese and Russians</w:t>
      </w:r>
      <w:r w:rsidRPr="00464EEB">
        <w:rPr>
          <w:sz w:val="16"/>
        </w:rPr>
        <w:t xml:space="preserve"> also called for the establishment of a more equitable economic and political global order. Both nations also </w:t>
      </w:r>
      <w:r w:rsidRPr="00A340CD">
        <w:rPr>
          <w:rStyle w:val="StyleUnderline"/>
          <w:highlight w:val="yellow"/>
        </w:rPr>
        <w:t>indicated that America was behind separatist movements in their respective countries. They also underscored American-led ambitions to balkanize</w:t>
      </w:r>
      <w:r w:rsidRPr="00464EEB">
        <w:rPr>
          <w:rStyle w:val="StyleUnderline"/>
        </w:rPr>
        <w:t xml:space="preserve"> and </w:t>
      </w:r>
      <w:proofErr w:type="gramStart"/>
      <w:r w:rsidRPr="00464EEB">
        <w:rPr>
          <w:rStyle w:val="StyleUnderline"/>
        </w:rPr>
        <w:t>finlandize</w:t>
      </w:r>
      <w:proofErr w:type="gramEnd"/>
      <w:r w:rsidRPr="00464EEB">
        <w:rPr>
          <w:rStyle w:val="StyleUnderline"/>
        </w:rPr>
        <w:t xml:space="preserve"> the nation-states of </w:t>
      </w:r>
      <w:r w:rsidRPr="00A340CD">
        <w:rPr>
          <w:rStyle w:val="StyleUnderline"/>
          <w:highlight w:val="yellow"/>
        </w:rPr>
        <w:t>Eurasia</w:t>
      </w:r>
      <w:r w:rsidRPr="00464EEB">
        <w:rPr>
          <w:rStyle w:val="StyleUnderline"/>
        </w:rPr>
        <w:t>.</w:t>
      </w:r>
      <w:r w:rsidRPr="00464EEB">
        <w:rPr>
          <w:sz w:val="16"/>
        </w:rPr>
        <w:t xml:space="preserve"> Influential Americans such as Zbigniew Brzezinski had already advocated for de-centralizing and eventually dividing up the Russian Federation. Both the Chinese and Russians issued a statement warning that the creation of an international missile shield and the contravention of the Anti-Ballistic Missile Treaty (ABM Treaty) would destabilize the international environment and polarize the globe. In 1999, the Chinese and Russians were aware of what was to come and the direction that America was headed </w:t>
      </w:r>
      <w:r w:rsidRPr="00464EEB">
        <w:rPr>
          <w:sz w:val="16"/>
        </w:rPr>
        <w:lastRenderedPageBreak/>
        <w:t xml:space="preserve">towards. In June 2002, less than a year before the onslaught of the “Global War on Terror,” George W. Bush Jr. announced that the U.S. was withdrawing from the ABM Treaty. On July 24, 2001, less than two months before September 11, 2001, </w:t>
      </w:r>
      <w:r w:rsidRPr="00A340CD">
        <w:rPr>
          <w:rStyle w:val="StyleUnderline"/>
          <w:highlight w:val="yellow"/>
        </w:rPr>
        <w:t>China and Russia signed the Treaty of Good-Neighbourliness and Friendly Cooperation</w:t>
      </w:r>
      <w:r w:rsidRPr="00464EEB">
        <w:rPr>
          <w:rStyle w:val="StyleUnderline"/>
        </w:rPr>
        <w:t xml:space="preserve">. The latter is </w:t>
      </w:r>
      <w:r w:rsidRPr="00A340CD">
        <w:rPr>
          <w:rStyle w:val="StyleUnderline"/>
          <w:highlight w:val="yellow"/>
        </w:rPr>
        <w:t>a</w:t>
      </w:r>
      <w:r w:rsidRPr="00464EEB">
        <w:rPr>
          <w:rStyle w:val="StyleUnderline"/>
        </w:rPr>
        <w:t xml:space="preserve"> softly worded </w:t>
      </w:r>
      <w:r w:rsidRPr="00A340CD">
        <w:rPr>
          <w:rStyle w:val="StyleUnderline"/>
          <w:highlight w:val="yellow"/>
        </w:rPr>
        <w:t>mutual defence pact against the U.S., NATO, and the U.S. sponsored Asian military network</w:t>
      </w:r>
      <w:r w:rsidRPr="00464EEB">
        <w:rPr>
          <w:sz w:val="16"/>
        </w:rPr>
        <w:t xml:space="preserve"> which was surrounding China. [1] The military pact of the Shanghai Treaty Organization (SCO) also follows the same softly worded format. It is also worth noting that Article 12 of the 2001 Sino-Russian bilateral treaty stipulates that China and Russia will work together to maintain the global strategic balance, “observation of the basic agreements relevant to the safeguard and maintenance of strategic stability,” and “promote the process of nuclear disarmament.” [2] </w:t>
      </w:r>
      <w:r w:rsidRPr="00464EEB">
        <w:rPr>
          <w:rStyle w:val="StyleUnderline"/>
        </w:rPr>
        <w:t>This seems to be an insinuation about a nuclear threat posed from the United States.</w:t>
      </w:r>
    </w:p>
    <w:p w14:paraId="37688CF8" w14:textId="581E4C70" w:rsidR="008C46C9" w:rsidRDefault="00156724" w:rsidP="008C46C9">
      <w:pPr>
        <w:pStyle w:val="Heading3"/>
      </w:pPr>
      <w:r>
        <w:lastRenderedPageBreak/>
        <w:t>Link booster – Russian perception</w:t>
      </w:r>
    </w:p>
    <w:p w14:paraId="51B80E05" w14:textId="77777777" w:rsidR="00BD3467" w:rsidRDefault="00BD3467" w:rsidP="00BD3467">
      <w:pPr>
        <w:pStyle w:val="Heading4"/>
      </w:pPr>
      <w:r>
        <w:t>Russia only cooperates with China to counterbalance the US – the perception of increased Sino-American relations destabilizes current cooperation</w:t>
      </w:r>
    </w:p>
    <w:p w14:paraId="1CFEB37B" w14:textId="77777777" w:rsidR="00BD3467" w:rsidRPr="004120F0" w:rsidRDefault="00BD3467" w:rsidP="00BD3467">
      <w:r w:rsidRPr="004120F0">
        <w:rPr>
          <w:rStyle w:val="Style13ptBold"/>
        </w:rPr>
        <w:t>Mankoff 15</w:t>
      </w:r>
      <w:r>
        <w:t xml:space="preserve"> (J</w:t>
      </w:r>
      <w:r w:rsidRPr="004120F0">
        <w:t>effrey</w:t>
      </w:r>
      <w:r>
        <w:t xml:space="preserve">, </w:t>
      </w:r>
      <w:r w:rsidRPr="004120F0">
        <w:t>Deputy Director and Fellow with the Russia and Eurasia Program at the Center for Strategic and International Studies and an Adjunct Professor of Security Studies at Georgetown University</w:t>
      </w:r>
      <w:r>
        <w:t>, January 2015, “</w:t>
      </w:r>
      <w:r w:rsidRPr="004120F0">
        <w:t>Russia’s Asia Pivot: Confrontation or Cooperation?</w:t>
      </w:r>
      <w:r>
        <w:t>”, Th</w:t>
      </w:r>
      <w:r w:rsidRPr="004120F0">
        <w:t>e National Bureau of Asian Research</w:t>
      </w:r>
      <w:r>
        <w:t xml:space="preserve">, </w:t>
      </w:r>
      <w:r w:rsidRPr="004120F0">
        <w:t>http://nbr.org/publications/asia_policy/free/ap19/AsiaPolicy19_Mankoff_January2015.pdf</w:t>
      </w:r>
      <w:r>
        <w:t>) KM</w:t>
      </w:r>
    </w:p>
    <w:p w14:paraId="5E893B62" w14:textId="6FDA9834" w:rsidR="00BD3467" w:rsidRDefault="00BD3467" w:rsidP="00BD3467">
      <w:pPr>
        <w:rPr>
          <w:sz w:val="16"/>
        </w:rPr>
      </w:pPr>
      <w:r w:rsidRPr="00BA7E1F">
        <w:rPr>
          <w:sz w:val="16"/>
        </w:rPr>
        <w:t xml:space="preserve">Although Moscow increasingly demands a seat at the table in Asian security forums, its contributions have been limited here too. Its role in the six-party talks on North Korea has been described as “more nuisance than value.”13 Russia’s Foreign Ministry calls the EAS “the main platform for strategic dialogue between leaders on key [Asia-Pacific] security and cooperation issues,” yet the Russian president has skipped four consecutive EAS meetings, to the annoyance of other members.14 Nor does Russia have a full-time ambassador to the Association of Southeast Asian Nations (ASEAN).15 These limitations reinforce many regional states’ skepticism and concern that, notwithstanding rhetoric to the contrary, </w:t>
      </w:r>
      <w:r w:rsidRPr="00A340CD">
        <w:rPr>
          <w:rStyle w:val="StyleUnderline"/>
          <w:highlight w:val="yellow"/>
        </w:rPr>
        <w:t>Russia still sees Asia</w:t>
      </w:r>
      <w:r w:rsidRPr="004120F0">
        <w:rPr>
          <w:rStyle w:val="StyleUnderline"/>
        </w:rPr>
        <w:t xml:space="preserve"> mainly </w:t>
      </w:r>
      <w:r w:rsidRPr="00A340CD">
        <w:rPr>
          <w:rStyle w:val="StyleUnderline"/>
          <w:highlight w:val="yellow"/>
        </w:rPr>
        <w:t>as a tool for balancing against the West and checking U.S. leadership</w:t>
      </w:r>
      <w:r w:rsidRPr="004120F0">
        <w:rPr>
          <w:rStyle w:val="StyleUnderline"/>
        </w:rPr>
        <w:t xml:space="preserve"> at the global level.</w:t>
      </w:r>
      <w:r w:rsidRPr="00BA7E1F">
        <w:rPr>
          <w:sz w:val="16"/>
        </w:rPr>
        <w:t xml:space="preserve"> The incautious rhetoric of Russian commentators only reinforces these fears, particularly since the beginning of the Ukraine crisis.16 Russia’s growing attention to Asia was initially driven in large part by a recognition that the underdevelopment of Siberia and the Russian Far East represents a serious nancial and security challenge, and that the only realistic solution is to increase trade and investment ties with the dynamic economies of East Asia, something Putin acknowledged as early as 2006.17 e Far Eastern and Siberian Federal Districts constitute more than 72% of Russia’s territory. Yet the Far East only accounts for 5.6% of the country’s GDP and 4.4% of its population, while Siberia’s share is 10.6% of GDP and 13.5% of the population.18 </w:t>
      </w:r>
      <w:proofErr w:type="gramStart"/>
      <w:r w:rsidRPr="00BA7E1F">
        <w:rPr>
          <w:sz w:val="16"/>
        </w:rPr>
        <w:t>In</w:t>
      </w:r>
      <w:proofErr w:type="gramEnd"/>
      <w:r w:rsidRPr="00BA7E1F">
        <w:rPr>
          <w:sz w:val="16"/>
        </w:rPr>
        <w:t xml:space="preserve"> an increasingly strained scal environment, Moscow fears that these regions will remain a long-term drain on the federal budget. It also worries that the paucity of ties to European Russia will lead them to fall increasingly into the economic and political orbit of China, which already invests far more in the Russian Far East and Siberia than does Moscow and which is eagerly snapping up energy, agricultural land, timber, and other resources.19 Increasing production of energy, especially for sale in Asian markets, is the centerpiece of Moscow’s approach to developing Siberia and the Far East. Russia’s Energy Strategy for the Period up to 2030 calls for increasing the share of liquid hydrocarbon exports to Asia from 8% of the total in 2010 to 22%–25% by 2030 and for increasing natural gas exports from zero to 19%–20% of the total.20 Output from Russia’s main oil and gas elds in West Siberia is declining, and maintaining current levels of production—much less reaching the goals set by the Energy Strategy—will require signi cant investment to ramp up production from new elds in Eastern Siberia and the Far East.21 Talks that lasted over a decade appeared to nally come to fruition with the May 2014 gas deal with China. Worth a reported $400 billion, the agreement calls for developing new gas elds in Eastern Siberia for sale to China through the planned Power of Siberia pipeline. e deal is important largely because it secures Chinese investment (reportedly $20 billion) for developing reserves from the Chayanda and Kovykta gas elds in Eastern Siberia, as well as Chinese nancing for construction of the pipeline.22 Moscow and Beijing also signed a memorandum of understanding for a second gas pipeline in November 2014, planned to run from Western Siberia to western China, though the economics of this project are still more questionable than those behind the Power of Siberia pipeline.23 e International Energy Agency estimates that Asia’s natural gas use will increase by a factor of more than 2.6 by 2035 (and that China’s will quadruple), while demand in Russia’s traditional European markets will grow only slightly. ere is thus clear synergy between Russia’s search for investment capital and East Asia’s search for new volumes, not to mention Europe’s interest in diversifying away from Russian gas in response to the vulnerabilities highlighted by the Ukraine crisis.24 China is the readiest source of capital for developing Siberia and the Far East, but large-scale Chinese investment also creates a dilemma for Moscow. While 1990s-era concerns about massive Chinese migration have not been borne out, </w:t>
      </w:r>
      <w:r w:rsidRPr="00BA7E1F">
        <w:rPr>
          <w:rStyle w:val="StyleUnderline"/>
        </w:rPr>
        <w:t xml:space="preserve">the presence of </w:t>
      </w:r>
      <w:r w:rsidRPr="00A340CD">
        <w:rPr>
          <w:rStyle w:val="StyleUnderline"/>
          <w:highlight w:val="yellow"/>
        </w:rPr>
        <w:t>a dynamic China</w:t>
      </w:r>
      <w:r w:rsidRPr="00BA7E1F">
        <w:rPr>
          <w:rStyle w:val="StyleUnderline"/>
        </w:rPr>
        <w:t xml:space="preserve"> just across the border </w:t>
      </w:r>
      <w:r w:rsidRPr="00A340CD">
        <w:rPr>
          <w:rStyle w:val="StyleUnderline"/>
          <w:highlight w:val="yellow"/>
        </w:rPr>
        <w:t>promotes fears about the gradual erosion of Moscow’s control</w:t>
      </w:r>
      <w:r w:rsidRPr="00BA7E1F">
        <w:rPr>
          <w:sz w:val="16"/>
        </w:rPr>
        <w:t xml:space="preserve"> and the region’s eventual “Finlandization” between Russia and China.25 Chinese banks provided more than $25 billion to nance construction of ESPO’s spur to China, in exchange for highly favorable price terms, and Beijing is the main customer for oil from the ESPO pipeline. Similarly, China agreed to provide $25 billion in advance payments to nance construction of the Power of Siberia.26 In December 2014, Beijing also announced a willingness to provide what amounted to a bailout as Russia’s economy teetered on the brink of crisis (due to a combination of falling oil prices, Western sanctions, and a perception of rising political risk).27 While the Sino-Russian gas deal had been in the works for a decade, the Ukraine crisis and Russia’s fear that Western sanctions would limit its access to European markets made consummating the agreement a higher priority for Moscow. Consequently, Russia was forced to accept a lower price than it had sought, spend money from its own National Welfare Fund to inject capital into Gazprom to pay for the construction, and allow the Chinese a stake in Russian state oil company Rosne .28 Even before the May 2014 agreement, China National Petroleum Corporation (CNPC) had acquired an equity stake in Rosne , as well as in a planned LNG plant on the Yamal Peninsula from private Russian energy company Novatek.29 Chinese companies are thus increasingly prominent in the Russian energy sector, even though they lack the technology possessed by Western rms that is needed to expand production from di cult </w:t>
      </w:r>
      <w:r w:rsidRPr="00BA7E1F">
        <w:rPr>
          <w:sz w:val="16"/>
        </w:rPr>
        <w:lastRenderedPageBreak/>
        <w:t xml:space="preserve">sites in Eastern Siberia, the Far East, and the Arctic. </w:t>
      </w:r>
      <w:r w:rsidRPr="00BA7E1F">
        <w:rPr>
          <w:rStyle w:val="StyleUnderline"/>
        </w:rPr>
        <w:t>As Western sanctions continue to target Russia’s energy sector, Chinese investment is likely to become even more important to Russia’s energy future, at the cost of locking Russia increasingly into dependence on the Chinese market</w:t>
      </w:r>
      <w:r w:rsidRPr="00BA7E1F">
        <w:rPr>
          <w:sz w:val="16"/>
        </w:rPr>
        <w:t xml:space="preserve"> as Europe seeks to reduce its exposure to Russian gas. </w:t>
      </w:r>
      <w:proofErr w:type="gramStart"/>
      <w:r w:rsidRPr="00BA7E1F">
        <w:rPr>
          <w:sz w:val="16"/>
        </w:rPr>
        <w:t>russia</w:t>
      </w:r>
      <w:proofErr w:type="gramEnd"/>
      <w:r w:rsidRPr="00BA7E1F">
        <w:rPr>
          <w:sz w:val="16"/>
        </w:rPr>
        <w:t xml:space="preserve"> and china: what kind of partnership? Since the last days of the Soviet Union, </w:t>
      </w:r>
      <w:r w:rsidRPr="00A340CD">
        <w:rPr>
          <w:rStyle w:val="StyleUnderline"/>
          <w:highlight w:val="yellow"/>
        </w:rPr>
        <w:t>relations between Moscow and Beijing have experienced a profound improvement</w:t>
      </w:r>
      <w:r w:rsidRPr="00BA7E1F">
        <w:rPr>
          <w:sz w:val="16"/>
        </w:rPr>
        <w:t xml:space="preserve">, which Moscow regards as one of the great achievements of its post-Soviet Russian foreign policy.30 </w:t>
      </w:r>
      <w:r w:rsidRPr="00BA7E1F">
        <w:rPr>
          <w:rStyle w:val="StyleUnderline"/>
        </w:rPr>
        <w:t>This rapprochement has allowed Russia to secure its long land border with China, dramatically boosted trade and investment cooperation, and strengthened Russia’s voice on the international stage</w:t>
      </w:r>
      <w:r w:rsidRPr="00BA7E1F">
        <w:rPr>
          <w:sz w:val="16"/>
        </w:rPr>
        <w:t xml:space="preserve">—including in the UN Security Council, where Russia and China have pursued a common vision of international order based on the principles of state sovereignty and noninterference.31 Trade turnover exceeded $90 billion in 2014, and the two sides have pledged to raise this gure to $200 billion by 2020.32 Chinese FDI in Russia totaled a relatively modest $4.08 billion in 2013, though that gure represented an increase from $2.53 billion the previous year.33 </w:t>
      </w:r>
      <w:r w:rsidRPr="00BA7E1F">
        <w:rPr>
          <w:rStyle w:val="StyleUnderline"/>
        </w:rPr>
        <w:t xml:space="preserve">Especially </w:t>
      </w:r>
      <w:r w:rsidRPr="00A340CD">
        <w:rPr>
          <w:rStyle w:val="StyleUnderline"/>
          <w:highlight w:val="yellow"/>
        </w:rPr>
        <w:t>for Russian officials</w:t>
      </w:r>
      <w:r w:rsidRPr="00BA7E1F">
        <w:rPr>
          <w:rStyle w:val="StyleUnderline"/>
        </w:rPr>
        <w:t xml:space="preserve"> and thinkers of a more conservative bent, </w:t>
      </w:r>
      <w:r w:rsidRPr="00A340CD">
        <w:rPr>
          <w:rStyle w:val="StyleUnderline"/>
          <w:highlight w:val="yellow"/>
        </w:rPr>
        <w:t>China has become attractive as both a potential counterweight to the U</w:t>
      </w:r>
      <w:r w:rsidRPr="00BA7E1F">
        <w:rPr>
          <w:rStyle w:val="StyleUnderline"/>
        </w:rPr>
        <w:t xml:space="preserve">nited </w:t>
      </w:r>
      <w:r w:rsidRPr="00A340CD">
        <w:rPr>
          <w:rStyle w:val="StyleUnderline"/>
          <w:highlight w:val="yellow"/>
        </w:rPr>
        <w:t>S</w:t>
      </w:r>
      <w:r w:rsidRPr="00BA7E1F">
        <w:rPr>
          <w:rStyle w:val="StyleUnderline"/>
        </w:rPr>
        <w:t>tates</w:t>
      </w:r>
      <w:r w:rsidRPr="00BA7E1F">
        <w:rPr>
          <w:sz w:val="16"/>
        </w:rPr>
        <w:t xml:space="preserve"> and a model of a developing country that achieved rapid growth without political liberalization. </w:t>
      </w:r>
      <w:r w:rsidRPr="00A340CD">
        <w:rPr>
          <w:rStyle w:val="StyleUnderline"/>
          <w:highlight w:val="yellow"/>
        </w:rPr>
        <w:t>Engagement with China</w:t>
      </w:r>
      <w:r w:rsidRPr="00BA7E1F">
        <w:rPr>
          <w:sz w:val="16"/>
        </w:rPr>
        <w:t xml:space="preserve">, in other words, </w:t>
      </w:r>
      <w:r w:rsidRPr="00A340CD">
        <w:rPr>
          <w:rStyle w:val="StyleUnderline"/>
          <w:highlight w:val="yellow"/>
        </w:rPr>
        <w:t>has</w:t>
      </w:r>
      <w:r w:rsidRPr="00BA7E1F">
        <w:rPr>
          <w:rStyle w:val="StyleUnderline"/>
        </w:rPr>
        <w:t xml:space="preserve"> often had </w:t>
      </w:r>
      <w:r w:rsidRPr="00A340CD">
        <w:rPr>
          <w:rStyle w:val="StyleUnderline"/>
          <w:highlight w:val="yellow"/>
        </w:rPr>
        <w:t>less to do with Russia’s goals in Asia than with its continued ambivalence about the West</w:t>
      </w:r>
      <w:r w:rsidRPr="00BA7E1F">
        <w:rPr>
          <w:rStyle w:val="StyleUnderline"/>
        </w:rPr>
        <w:t xml:space="preserve"> and interest in creating a more multipolar world order</w:t>
      </w:r>
      <w:r w:rsidRPr="00BA7E1F">
        <w:rPr>
          <w:sz w:val="16"/>
        </w:rPr>
        <w:t xml:space="preserve"> encapsulated in groups like the Group of Twenty (G-20), the BRICS forum, and the Shanghai Cooperation Organisation (SCO).34 Of course, </w:t>
      </w:r>
      <w:r w:rsidRPr="00A340CD">
        <w:rPr>
          <w:rStyle w:val="StyleUnderline"/>
          <w:highlight w:val="yellow"/>
        </w:rPr>
        <w:t>Russian interest in a less Western-centric world order has grown</w:t>
      </w:r>
      <w:r w:rsidRPr="00BA7E1F">
        <w:rPr>
          <w:rStyle w:val="StyleUnderline"/>
        </w:rPr>
        <w:t xml:space="preserve"> </w:t>
      </w:r>
      <w:r w:rsidRPr="00BA7E1F">
        <w:rPr>
          <w:sz w:val="16"/>
          <w:szCs w:val="16"/>
        </w:rPr>
        <w:t>since the start of</w:t>
      </w:r>
      <w:r w:rsidRPr="00BA7E1F">
        <w:rPr>
          <w:sz w:val="16"/>
        </w:rPr>
        <w:t xml:space="preserve"> the Ukraine crisis, </w:t>
      </w:r>
      <w:r w:rsidRPr="00BA7E1F">
        <w:rPr>
          <w:rStyle w:val="StyleUnderline"/>
        </w:rPr>
        <w:t>which</w:t>
      </w:r>
      <w:r w:rsidRPr="00BA7E1F">
        <w:rPr>
          <w:sz w:val="16"/>
        </w:rPr>
        <w:t xml:space="preserve"> among its other effects </w:t>
      </w:r>
      <w:r w:rsidRPr="00BA7E1F">
        <w:rPr>
          <w:rStyle w:val="StyleUnderline"/>
        </w:rPr>
        <w:t xml:space="preserve">has empowered precisely those </w:t>
      </w:r>
      <w:r w:rsidRPr="00A340CD">
        <w:rPr>
          <w:rStyle w:val="StyleUnderline"/>
          <w:highlight w:val="yellow"/>
        </w:rPr>
        <w:t>anti-Western voices</w:t>
      </w:r>
      <w:r w:rsidRPr="00BA7E1F">
        <w:rPr>
          <w:rStyle w:val="StyleUnderline"/>
        </w:rPr>
        <w:t xml:space="preserve"> who have long </w:t>
      </w:r>
      <w:r w:rsidRPr="00A340CD">
        <w:rPr>
          <w:rStyle w:val="StyleUnderline"/>
          <w:highlight w:val="yellow"/>
        </w:rPr>
        <w:t xml:space="preserve">called for steps such as reducing the role of the U.S. dollar in the global economy. Nevertheless, the Sino-Russian partnership lacks trust and conceals </w:t>
      </w:r>
      <w:r w:rsidRPr="00A340CD">
        <w:rPr>
          <w:rStyle w:val="Emphasis"/>
          <w:highlight w:val="yellow"/>
        </w:rPr>
        <w:t>tensions</w:t>
      </w:r>
      <w:r w:rsidRPr="00A340CD">
        <w:rPr>
          <w:rStyle w:val="StyleUnderline"/>
          <w:highlight w:val="yellow"/>
        </w:rPr>
        <w:t xml:space="preserve"> that complicate the potential emergence of a strategic axis between Moscow and Beijing.</w:t>
      </w:r>
      <w:r w:rsidRPr="00BA7E1F">
        <w:rPr>
          <w:sz w:val="16"/>
        </w:rPr>
        <w:t xml:space="preserve"> The potential for Chinese investment to reorient Siberia and the Far East away from Moscow is one signi cant concern. So too is China’s rapid penetration of post-Soviet Central Asia, whose own hydrocarbon riches have allowed Beijing to drive a hard bargain with Moscow over gas sales. While Russia tolerates Central Asian gas going to China (where it does not compete with Russian sales in Europe), the resulting economic and political reorientation of post-Soviet Central Asia is a source of concern. Even with the agreement to build the Power of Siberia pipeline, China continues boosting its supplies of Central Asian gas, which are now planned to reach 65 billion cubic meters as early as 2016. </w:t>
      </w:r>
      <w:proofErr w:type="gramStart"/>
      <w:r w:rsidRPr="00BA7E1F">
        <w:rPr>
          <w:sz w:val="16"/>
        </w:rPr>
        <w:t>e</w:t>
      </w:r>
      <w:proofErr w:type="gramEnd"/>
      <w:r w:rsidRPr="00BA7E1F">
        <w:rPr>
          <w:sz w:val="16"/>
        </w:rPr>
        <w:t xml:space="preserve"> availability of cheap Central Asian gas was a principal reason Beijing could hold out for a lower price in its gas talks with Moscow. Russia has also blocked Chinese initiatives to create a development bank and free trade zone under the auspices of the SCO because of fears that Beijing would dominate them—though Moscow has signaled a new openness recently, in part because of Western sanctions.35 In July 2014, Russia did agree to set up a BRICS development bank, where the capitalization will be equally shared among the ve stakeholders.36 Putin’s plans to develop a Eurasian Union also appeared driven in part by a desire to maintain Russia’s leading role in the post-Soviet space by imposing barriers to economic relations between its post-Soviet neighbors and China, though both Putin and Xi have declared that the Eurasian Union is compatible with China’s vision of a new Silk Road economic belt.37 Despite their reluctance to say so publicly, many Russian officials also see China’s growing power and assertiveness as a potential security threat, notwithstanding the growing confrontation between Russia and the West. Partially due to Moscow’s concerns about arming a potential rival, Russian weapons sales to China plummeted from a peak of more than $3 billion in 2005 to less than $700 million in 2012.38 While the two sides signed new agreements amid the Ukraine crisis, these had been under negotiation for some time and covered only the S-400 system, which China would be unlikely to deploy against Russia, and Su-35 ghter planes, which Beijing regards mostly as a bridge capability until the rollout of its own h-generation ghter at the end of the decade.39 For several years, some Russian o cers have even been speaking of China as a possible military threat.40 In 2010 and again in 2013, Russia held large-scale maneuvers on its own territory, testing the ability of its military to repel a foe designed to look much like the People’s Liberation Army. Russia’s reluctance to reduce its holdings of nonstrategic (tactical) nuclear weapons or to negotiate another strategic arms reduction agreement with the United States following the rati cation of the New START Treaty is also due in part to concerns about China’s military potential.41 Similarly, the size and scope of Sino-Russian military exercises has declined for many years even as Russia pursues opportunities to train with militaries from China’s Asia-Paci c rivals. For example, the annual Sino-Russian Peace Mission exercises, held under the auspices of the SCO, have become progressively smaller in recent years. In 2013, for example, only 1,200 troops took part, compared with more than 10,000 eight years earlier.42 Peace Mission 2014 was larger but primarily re ected Chinese concerns. Held in Inner Mongolia with mostly Chinese forces, the exercise focused on separatist threats along China’s western periphery rather than on the U.S.-backed “color revolutions” that Russia fears.43 In addition, Moscow insisted that bilateral naval exercises held with China in July 2013 stay con ned to Russian territorial waters. is decision apparently was motivated by alarm at recent Chinese incursions into the Sea of Okhotsk, as well as by a desire to improve relations with Northeast and Southeast Asian states that themselves have maritime territorial disputes with China.44 In 2014, Russia moved these bilateral exercises to the Mediterranean, far away from China’s wary neighbors. Meanwhile, in 2012 Russia participated for the rst time in the Rim of the Paci c (RIMPAC) exercises with the United States </w:t>
      </w:r>
      <w:r w:rsidRPr="00BA7E1F">
        <w:rPr>
          <w:sz w:val="16"/>
        </w:rPr>
        <w:lastRenderedPageBreak/>
        <w:t xml:space="preserve">and its partners from both sides of the Paci c, and in late 2013 the Russian navy held search and rescue exercises with Japan.45 While the Russian and Chinese navies held joint exercises in the East China Sea in May 2014 (near the Senkaku/Diaoyu Islands that are the subject of a Sino-Japanese dispute) following Japan’s decision to participate in group of seven (G-7) sanctions over Crimea, Moscow signaled to Tokyo through diplomatic channels that it had little choice, given the timing and Chinese pressure, but remains eager to improve relations.46 To some extent, the Ukraine crisis appears to have encouraged Moscow to swallow its concerns about Chinese power out of a real fear that Western sanctions, coupled with e orts by the European Union to reduce dependence on Russian energy, could deepen Russia’s isolation. e conclusion of the long-stalled Sino-Russian gas deal, agreements to sell China advanced weapons such as the S-400 air defense system, currency swap agreements, and joint naval exercises in the volatile East China Sea are all cases of Moscow overcoming long-standing concerns about its own vulnerability to Chinese power in order to sign o on deals that may prove to be damaging to Russian interests in the longer term. </w:t>
      </w:r>
      <w:r w:rsidRPr="00A340CD">
        <w:rPr>
          <w:rStyle w:val="StyleUnderline"/>
          <w:highlight w:val="yellow"/>
        </w:rPr>
        <w:t>Whether the potential for Russia’s enduring alienation from the West</w:t>
      </w:r>
      <w:r w:rsidRPr="00BA7E1F">
        <w:rPr>
          <w:sz w:val="16"/>
        </w:rPr>
        <w:t xml:space="preserve"> as a result of the Ukraine crisis </w:t>
      </w:r>
      <w:r w:rsidRPr="00A340CD">
        <w:rPr>
          <w:rStyle w:val="StyleUnderline"/>
          <w:highlight w:val="yellow"/>
        </w:rPr>
        <w:t>leads Moscow to more thoroughly embrace Beijing remains to be seen</w:t>
      </w:r>
      <w:r w:rsidRPr="00BA7E1F">
        <w:rPr>
          <w:sz w:val="16"/>
        </w:rPr>
        <w:t>, but such an embrace would have signi cant costs for Russia, especially in terms of the strategic independence that it has long emphasized as the centerpiece of its foreign policy.</w:t>
      </w:r>
    </w:p>
    <w:p w14:paraId="6004B660" w14:textId="23F3ED48" w:rsidR="000D6B3F" w:rsidRDefault="000D6B3F" w:rsidP="000D6B3F">
      <w:pPr>
        <w:pStyle w:val="Heading4"/>
      </w:pPr>
      <w:r>
        <w:t>Russia views US action as encirclement – anti-Americanism</w:t>
      </w:r>
    </w:p>
    <w:p w14:paraId="2FD55F96" w14:textId="77777777" w:rsidR="000D6B3F" w:rsidRDefault="000D6B3F" w:rsidP="000D6B3F">
      <w:pPr>
        <w:rPr>
          <w:rStyle w:val="Style13ptBold"/>
          <w:b w:val="0"/>
          <w:sz w:val="18"/>
          <w:szCs w:val="18"/>
        </w:rPr>
      </w:pPr>
      <w:r>
        <w:rPr>
          <w:rStyle w:val="Style13ptBold"/>
        </w:rPr>
        <w:t xml:space="preserve">Tavernise 15 </w:t>
      </w:r>
      <w:r>
        <w:rPr>
          <w:rStyle w:val="Style13ptBold"/>
          <w:b w:val="0"/>
          <w:sz w:val="18"/>
          <w:szCs w:val="18"/>
        </w:rPr>
        <w:t>(Sabrina, American Journalist @ New York Times, 9/12/15, “</w:t>
      </w:r>
      <w:r w:rsidRPr="00254C61">
        <w:rPr>
          <w:rStyle w:val="Style13ptBold"/>
          <w:b w:val="0"/>
          <w:sz w:val="18"/>
          <w:szCs w:val="18"/>
        </w:rPr>
        <w:t>Why Russians Hate America. Again.</w:t>
      </w:r>
      <w:proofErr w:type="gramStart"/>
      <w:r>
        <w:rPr>
          <w:rStyle w:val="Style13ptBold"/>
          <w:b w:val="0"/>
          <w:sz w:val="18"/>
          <w:szCs w:val="18"/>
        </w:rPr>
        <w:t>”,</w:t>
      </w:r>
      <w:proofErr w:type="gramEnd"/>
      <w:r>
        <w:rPr>
          <w:rStyle w:val="Style13ptBold"/>
          <w:b w:val="0"/>
          <w:sz w:val="18"/>
          <w:szCs w:val="18"/>
        </w:rPr>
        <w:t xml:space="preserve"> </w:t>
      </w:r>
      <w:hyperlink r:id="rId27" w:history="1">
        <w:r w:rsidRPr="00071761">
          <w:rPr>
            <w:rStyle w:val="Hyperlink"/>
            <w:sz w:val="18"/>
            <w:szCs w:val="18"/>
          </w:rPr>
          <w:t>http://www.nytimes.com/2015/09/13/sunday-review/why-russians-hate-america-again.html?_r=0)</w:t>
        </w:r>
      </w:hyperlink>
    </w:p>
    <w:p w14:paraId="2083168C" w14:textId="236C565B" w:rsidR="000D6B3F" w:rsidRDefault="000D6B3F" w:rsidP="00BD3467">
      <w:pPr>
        <w:rPr>
          <w:rStyle w:val="Style13ptBold"/>
          <w:b w:val="0"/>
          <w:sz w:val="18"/>
          <w:szCs w:val="18"/>
        </w:rPr>
      </w:pPr>
      <w:r w:rsidRPr="00A340CD">
        <w:rPr>
          <w:rStyle w:val="Emphasis"/>
          <w:highlight w:val="yellow"/>
        </w:rPr>
        <w:t>“America is trying to encircle us,” said Kristina Donets</w:t>
      </w:r>
      <w:r w:rsidRPr="00254C61">
        <w:rPr>
          <w:rStyle w:val="Style13ptBold"/>
          <w:b w:val="0"/>
          <w:sz w:val="18"/>
          <w:szCs w:val="18"/>
        </w:rPr>
        <w:t>, 29, swabbing a slice of dessert waffle in banana compote. “We have finally risen out of chaos and you don’t like that.”</w:t>
      </w:r>
      <w:r>
        <w:rPr>
          <w:rStyle w:val="Style13ptBold"/>
          <w:b w:val="0"/>
          <w:sz w:val="18"/>
          <w:szCs w:val="18"/>
        </w:rPr>
        <w:t xml:space="preserve"> </w:t>
      </w:r>
      <w:r w:rsidRPr="00254C61">
        <w:rPr>
          <w:rStyle w:val="Style13ptBold"/>
          <w:b w:val="0"/>
          <w:sz w:val="18"/>
          <w:szCs w:val="18"/>
        </w:rPr>
        <w:t>Reporting in Russia after more than a decade away felt a lot like visiting an old friend. It is where I owned my first car (and had it stolen), met my husband and first worked as a journalist.</w:t>
      </w:r>
      <w:r>
        <w:rPr>
          <w:rStyle w:val="Style13ptBold"/>
          <w:b w:val="0"/>
          <w:sz w:val="18"/>
          <w:szCs w:val="18"/>
        </w:rPr>
        <w:t xml:space="preserve"> </w:t>
      </w:r>
      <w:r w:rsidRPr="00254C61">
        <w:rPr>
          <w:rStyle w:val="Style13ptBold"/>
          <w:b w:val="0"/>
          <w:sz w:val="18"/>
          <w:szCs w:val="18"/>
        </w:rPr>
        <w:t>But the friend had changed.</w:t>
      </w:r>
      <w:r>
        <w:rPr>
          <w:rStyle w:val="Style13ptBold"/>
          <w:b w:val="0"/>
          <w:sz w:val="18"/>
          <w:szCs w:val="18"/>
        </w:rPr>
        <w:t xml:space="preserve"> </w:t>
      </w:r>
      <w:r w:rsidRPr="00254C61">
        <w:rPr>
          <w:rStyle w:val="Style13ptBold"/>
          <w:b w:val="0"/>
          <w:sz w:val="18"/>
          <w:szCs w:val="18"/>
        </w:rPr>
        <w:t>In some ways, it was for the better. People were wealthier — despite the recent decline in the ruble and jump in inflation — and better traveled. The kindhearted woman who hosted me when I first moved to Moscow in 1997 said it best: “We don’t have to wash out our plastic bags anymore.” Her tiny salary had quadrupled since I’d last seen her. She had taken her first trip abroad — a package tour to Tunisia.</w:t>
      </w:r>
      <w:r>
        <w:rPr>
          <w:rStyle w:val="Style13ptBold"/>
          <w:b w:val="0"/>
          <w:sz w:val="18"/>
          <w:szCs w:val="18"/>
        </w:rPr>
        <w:t xml:space="preserve"> </w:t>
      </w:r>
      <w:r w:rsidRPr="00254C61">
        <w:rPr>
          <w:rStyle w:val="Style13ptBold"/>
          <w:b w:val="0"/>
          <w:sz w:val="18"/>
          <w:szCs w:val="18"/>
        </w:rPr>
        <w:t>But there was a darker side. Society had grown more defensive, and self-conscious, like a teenager constantly looking at herself in the mirror. Oligarchs had always had exit ramps — a house in London and a second passport — but now my own friends were looking for escape routes.</w:t>
      </w:r>
      <w:r>
        <w:rPr>
          <w:rStyle w:val="Style13ptBold"/>
          <w:b w:val="0"/>
          <w:sz w:val="18"/>
          <w:szCs w:val="18"/>
        </w:rPr>
        <w:t xml:space="preserve"> </w:t>
      </w:r>
      <w:r w:rsidRPr="00254C61">
        <w:rPr>
          <w:rStyle w:val="Style13ptBold"/>
          <w:b w:val="0"/>
          <w:sz w:val="18"/>
          <w:szCs w:val="18"/>
        </w:rPr>
        <w:t xml:space="preserve">Intellectuals pointed me to books on Berlin in the 1920s and </w:t>
      </w:r>
      <w:r w:rsidRPr="00A340CD">
        <w:rPr>
          <w:rStyle w:val="Emphasis"/>
          <w:highlight w:val="yellow"/>
        </w:rPr>
        <w:t>the concept of “ressentiment,’’ a philosophical term that describes a simmering resentment and sense of victimization arising out of envy of a perceived enemy</w:t>
      </w:r>
      <w:r w:rsidRPr="00254C61">
        <w:rPr>
          <w:rStyle w:val="Style13ptBold"/>
          <w:b w:val="0"/>
          <w:sz w:val="18"/>
          <w:szCs w:val="18"/>
        </w:rPr>
        <w:t xml:space="preserve">. It </w:t>
      </w:r>
      <w:r w:rsidRPr="00A340CD">
        <w:rPr>
          <w:rStyle w:val="Emphasis"/>
          <w:highlight w:val="yellow"/>
        </w:rPr>
        <w:t>often has its roots in a culture’s feeling of impotence</w:t>
      </w:r>
      <w:r w:rsidRPr="00254C61">
        <w:rPr>
          <w:rStyle w:val="Style13ptBold"/>
          <w:b w:val="0"/>
          <w:sz w:val="18"/>
          <w:szCs w:val="18"/>
        </w:rPr>
        <w:t xml:space="preserve">. In Berlin in the early 20th century, it helped explain the rise of German fascism. </w:t>
      </w:r>
      <w:r w:rsidRPr="00A340CD">
        <w:rPr>
          <w:rStyle w:val="Emphasis"/>
          <w:highlight w:val="yellow"/>
        </w:rPr>
        <w:t>In Russia</w:t>
      </w:r>
      <w:r w:rsidRPr="00254C61">
        <w:rPr>
          <w:rStyle w:val="Emphasis"/>
        </w:rPr>
        <w:t xml:space="preserve"> </w:t>
      </w:r>
      <w:r w:rsidRPr="00254C61">
        <w:rPr>
          <w:rStyle w:val="Style13ptBold"/>
          <w:b w:val="0"/>
          <w:sz w:val="18"/>
          <w:szCs w:val="18"/>
        </w:rPr>
        <w:t xml:space="preserve">in August, </w:t>
      </w:r>
      <w:r w:rsidRPr="00A340CD">
        <w:rPr>
          <w:rStyle w:val="Emphasis"/>
          <w:highlight w:val="yellow"/>
        </w:rPr>
        <w:t>it seemed to</w:t>
      </w:r>
      <w:r w:rsidRPr="00254C61">
        <w:rPr>
          <w:rStyle w:val="Style13ptBold"/>
          <w:b w:val="0"/>
          <w:sz w:val="18"/>
          <w:szCs w:val="18"/>
        </w:rPr>
        <w:t xml:space="preserve"> have many </w:t>
      </w:r>
      <w:r w:rsidRPr="00A340CD">
        <w:rPr>
          <w:rStyle w:val="Emphasis"/>
          <w:highlight w:val="yellow"/>
        </w:rPr>
        <w:t>target</w:t>
      </w:r>
      <w:r w:rsidRPr="00254C61">
        <w:rPr>
          <w:rStyle w:val="Style13ptBold"/>
          <w:b w:val="0"/>
          <w:sz w:val="18"/>
          <w:szCs w:val="18"/>
        </w:rPr>
        <w:t>s: Ukraine, gay people, European dairy products a</w:t>
      </w:r>
      <w:r>
        <w:rPr>
          <w:rStyle w:val="Style13ptBold"/>
          <w:b w:val="0"/>
          <w:sz w:val="18"/>
          <w:szCs w:val="18"/>
        </w:rPr>
        <w:t xml:space="preserve">nd above all </w:t>
      </w:r>
      <w:r w:rsidRPr="00A340CD">
        <w:rPr>
          <w:rStyle w:val="Emphasis"/>
          <w:highlight w:val="yellow"/>
        </w:rPr>
        <w:t>the United States</w:t>
      </w:r>
      <w:r>
        <w:rPr>
          <w:rStyle w:val="Style13ptBold"/>
          <w:b w:val="0"/>
          <w:sz w:val="18"/>
          <w:szCs w:val="18"/>
        </w:rPr>
        <w:t xml:space="preserve">. </w:t>
      </w:r>
      <w:r w:rsidRPr="00254C61">
        <w:rPr>
          <w:rStyle w:val="Style13ptBold"/>
          <w:b w:val="0"/>
          <w:sz w:val="18"/>
          <w:szCs w:val="18"/>
        </w:rPr>
        <w:t>“America stuffs its democracy in our face,” bellowed a cabdriver named Kostya in the city of Nizhny Novgorod. (His main beef was with the “propaganda of pederasts,” using a derogatory word used to describe homosexuals, a few weeks after the Supreme Court’s approval of gay marriage.) “</w:t>
      </w:r>
      <w:r w:rsidRPr="00A340CD">
        <w:rPr>
          <w:rStyle w:val="Emphasis"/>
          <w:highlight w:val="yellow"/>
        </w:rPr>
        <w:t>If you’re saying yes, yes, yes, all the time and nodding your head, well sometimes you have to say no,</w:t>
      </w:r>
      <w:r w:rsidRPr="00254C61">
        <w:rPr>
          <w:rStyle w:val="Style13ptBold"/>
          <w:b w:val="0"/>
          <w:sz w:val="18"/>
          <w:szCs w:val="18"/>
        </w:rPr>
        <w:t xml:space="preserve">” he said, explaining that </w:t>
      </w:r>
      <w:r w:rsidRPr="00A340CD">
        <w:rPr>
          <w:rStyle w:val="Emphasis"/>
          <w:highlight w:val="yellow"/>
        </w:rPr>
        <w:t>Russia had finally stood up to the United States</w:t>
      </w:r>
      <w:r w:rsidRPr="00254C61">
        <w:rPr>
          <w:rStyle w:val="Style13ptBold"/>
          <w:b w:val="0"/>
          <w:sz w:val="18"/>
          <w:szCs w:val="18"/>
        </w:rPr>
        <w:t>.</w:t>
      </w:r>
      <w:r>
        <w:rPr>
          <w:rStyle w:val="Style13ptBold"/>
          <w:b w:val="0"/>
          <w:sz w:val="18"/>
          <w:szCs w:val="18"/>
        </w:rPr>
        <w:t xml:space="preserve"> </w:t>
      </w:r>
      <w:r w:rsidRPr="00254C61">
        <w:rPr>
          <w:rStyle w:val="Style13ptBold"/>
          <w:b w:val="0"/>
          <w:sz w:val="18"/>
          <w:szCs w:val="18"/>
        </w:rPr>
        <w:t xml:space="preserve">There is, of course, a lot of history behind such sentiments. In the 19th century, Slavophiles and Westernizers clashed over the right path for Russia. There was obviously the fierce rivalry with the United States in Soviet times. Since then, there have been low points, often connected with American actions in the world. </w:t>
      </w:r>
      <w:proofErr w:type="gramStart"/>
      <w:r w:rsidRPr="00254C61">
        <w:rPr>
          <w:rStyle w:val="Style13ptBold"/>
          <w:b w:val="0"/>
          <w:sz w:val="18"/>
          <w:szCs w:val="18"/>
        </w:rPr>
        <w:t>(The NATO bombing of Serbia in 1999 and the American invasion of Iraq are examples.)</w:t>
      </w:r>
      <w:proofErr w:type="gramEnd"/>
      <w:r w:rsidRPr="00254C61">
        <w:rPr>
          <w:rStyle w:val="Style13ptBold"/>
          <w:b w:val="0"/>
          <w:sz w:val="18"/>
          <w:szCs w:val="18"/>
        </w:rPr>
        <w:t xml:space="preserve"> But nothing like </w:t>
      </w:r>
      <w:r w:rsidRPr="00A340CD">
        <w:rPr>
          <w:rStyle w:val="Emphasis"/>
          <w:highlight w:val="yellow"/>
        </w:rPr>
        <w:t>the current opinion of America, which this year sank to its lowest level</w:t>
      </w:r>
      <w:r w:rsidRPr="00254C61">
        <w:rPr>
          <w:rStyle w:val="Emphasis"/>
        </w:rPr>
        <w:t xml:space="preserve"> </w:t>
      </w:r>
      <w:r w:rsidRPr="00254C61">
        <w:rPr>
          <w:rStyle w:val="Style13ptBold"/>
          <w:b w:val="0"/>
          <w:sz w:val="18"/>
          <w:szCs w:val="18"/>
        </w:rPr>
        <w:t>since the Soviet Union collapsed nearly 24 years ago, according to polling by the Levada Analytical Center in Moscow.</w:t>
      </w:r>
      <w:r>
        <w:rPr>
          <w:rStyle w:val="Style13ptBold"/>
          <w:b w:val="0"/>
          <w:sz w:val="18"/>
          <w:szCs w:val="18"/>
        </w:rPr>
        <w:t xml:space="preserve"> </w:t>
      </w:r>
      <w:r w:rsidRPr="00A340CD">
        <w:rPr>
          <w:rStyle w:val="Emphasis"/>
          <w:highlight w:val="yellow"/>
        </w:rPr>
        <w:t>Anti-Americanism is more potent now because it is stirred up and in many ways sponsored by the state, an effort that Russians, despite their hard-bitten cynicism, seem surprisingly susceptible to.</w:t>
      </w:r>
      <w:r w:rsidRPr="00254C61">
        <w:rPr>
          <w:rStyle w:val="Emphasis"/>
        </w:rPr>
        <w:t xml:space="preserve"> </w:t>
      </w:r>
      <w:r w:rsidRPr="00254C61">
        <w:rPr>
          <w:rStyle w:val="Style13ptBold"/>
          <w:b w:val="0"/>
          <w:sz w:val="18"/>
          <w:szCs w:val="18"/>
        </w:rPr>
        <w:t>Independent voices are all but gone from Russian television, and most channels now march to the same, slickly produced beat. Virtually any domestic problem, from the ruble’s decline to pensioners’ losing subsidies on public transport, is cast as a geopolitical standoff between Russia and America, and political unrest anywhere is portrayed as having an American State Department official lurking behind it.</w:t>
      </w:r>
      <w:r>
        <w:rPr>
          <w:rStyle w:val="Style13ptBold"/>
          <w:b w:val="0"/>
          <w:sz w:val="18"/>
          <w:szCs w:val="18"/>
        </w:rPr>
        <w:t xml:space="preserve"> </w:t>
      </w:r>
      <w:r w:rsidRPr="00254C61">
        <w:rPr>
          <w:rStyle w:val="Style13ptBold"/>
          <w:b w:val="0"/>
          <w:sz w:val="18"/>
          <w:szCs w:val="18"/>
        </w:rPr>
        <w:t>“</w:t>
      </w:r>
      <w:r w:rsidRPr="00A340CD">
        <w:rPr>
          <w:rStyle w:val="Emphasis"/>
          <w:highlight w:val="yellow"/>
        </w:rPr>
        <w:t>America wants to destroy us, humiliate us, take our natural resources,” said Lev Gudkov, director of Levada,</w:t>
      </w:r>
      <w:r w:rsidRPr="00254C61">
        <w:rPr>
          <w:rStyle w:val="Style13ptBold"/>
          <w:b w:val="0"/>
          <w:sz w:val="18"/>
          <w:szCs w:val="18"/>
        </w:rPr>
        <w:t xml:space="preserve"> the polling center, describing the rhetoric, with which he strongly disagrees. </w:t>
      </w:r>
    </w:p>
    <w:p w14:paraId="728434DD" w14:textId="77777777" w:rsidR="00156724" w:rsidRDefault="00156724" w:rsidP="00156724">
      <w:pPr>
        <w:pStyle w:val="Heading4"/>
      </w:pPr>
      <w:r>
        <w:lastRenderedPageBreak/>
        <w:t xml:space="preserve">US engagement reverses Sino-Russian cooperation – Russia perceives it as bolstering China’s rise </w:t>
      </w:r>
    </w:p>
    <w:p w14:paraId="54ECF752" w14:textId="77777777" w:rsidR="00156724" w:rsidRDefault="00156724" w:rsidP="00156724">
      <w:r w:rsidRPr="000A23CB">
        <w:rPr>
          <w:rStyle w:val="Style13ptBold"/>
        </w:rPr>
        <w:t>Lukin 12</w:t>
      </w:r>
      <w:r>
        <w:t xml:space="preserve"> (Artyom, </w:t>
      </w:r>
      <w:r w:rsidRPr="000A23CB">
        <w:t>Associate Professor and Deputy Director at the School of Regi</w:t>
      </w:r>
      <w:r>
        <w:t xml:space="preserve">onal and International Studies at the </w:t>
      </w:r>
      <w:r w:rsidRPr="000A23CB">
        <w:t>Far Eastern Federal University,</w:t>
      </w:r>
      <w:r>
        <w:t xml:space="preserve"> 7/24/12, “Russia: between the US and China”, East Asia Forum, </w:t>
      </w:r>
      <w:r w:rsidRPr="000A23CB">
        <w:t>http://www.eastasiaforum.org/2012/07/24/russia-between-the-us-and-china-2/</w:t>
      </w:r>
      <w:r>
        <w:t>) KM</w:t>
      </w:r>
    </w:p>
    <w:p w14:paraId="0668835D" w14:textId="1C0EE80E" w:rsidR="00156724" w:rsidRDefault="00156724" w:rsidP="00BD3467">
      <w:pPr>
        <w:rPr>
          <w:sz w:val="16"/>
        </w:rPr>
      </w:pPr>
      <w:r w:rsidRPr="000A23CB">
        <w:rPr>
          <w:sz w:val="16"/>
        </w:rPr>
        <w:t xml:space="preserve">As the geopolitical competition between China and the US intensifies, other actors must decide how they will position themselves in this power struggle. Of these, Russia is arguably one of the most crucial ‘swing states’ in the contemporary global arena. Russia and China have been close ‘strategic partners’ since the late 1990s, but there is speculation that Russia will eventually abandon China and choose to align itself — or even ally with — the US-led west. As Russia increasingly feels the threat from a rising China, it will have no choice but to move closer to the US and the EU. Even inside Russia, some foreign policy hands hold the view that Moscow needs to enter into some form of strategic alignment with Washington and Brussels, pointing to the challenges of a rising China as a major reason for such a move. This line of strategic thinking is logical from the balance-of-power perspective, which expects states to form coalitions against potential hegemons. This seems to be a sensible strategy for Russia, which shares a 4209-kilometre border with China and is thus much more exposed to China-related geopolitical risks than any Western state. Both </w:t>
      </w:r>
      <w:r w:rsidRPr="00A340CD">
        <w:rPr>
          <w:rStyle w:val="StyleUnderline"/>
          <w:highlight w:val="yellow"/>
        </w:rPr>
        <w:t>Russia’s governing elites and its citizens are wary of China.</w:t>
      </w:r>
      <w:r w:rsidRPr="000A23CB">
        <w:rPr>
          <w:sz w:val="16"/>
        </w:rPr>
        <w:t xml:space="preserve"> In the past two centuries Russia has been more advanced than China, and this encouraged the Russians to think of China somewhat condescendingly. But that traditional perception is now being reassessed. Russian leaders strongly believe that in the international arena, capabilities rather than intentions are what really matter. It follows that</w:t>
      </w:r>
      <w:r w:rsidRPr="000A23CB">
        <w:rPr>
          <w:rStyle w:val="StyleUnderline"/>
        </w:rPr>
        <w:t xml:space="preserve"> some form of entente with the US</w:t>
      </w:r>
      <w:r w:rsidRPr="000A23CB">
        <w:rPr>
          <w:sz w:val="16"/>
        </w:rPr>
        <w:t xml:space="preserve"> — the leader of the Western community — </w:t>
      </w:r>
      <w:r w:rsidRPr="000A23CB">
        <w:rPr>
          <w:rStyle w:val="StyleUnderline"/>
        </w:rPr>
        <w:t xml:space="preserve">would insure Russia against the threat of a growing China. But the problem with this reasoning is that </w:t>
      </w:r>
      <w:r w:rsidRPr="00A340CD">
        <w:rPr>
          <w:rStyle w:val="StyleUnderline"/>
          <w:highlight w:val="yellow"/>
        </w:rPr>
        <w:t>Russia sees the US as a bigger and more immediate threat than China.</w:t>
      </w:r>
      <w:r w:rsidRPr="000A23CB">
        <w:rPr>
          <w:sz w:val="16"/>
        </w:rPr>
        <w:t xml:space="preserve"> There are four main reasons for this. First, Russia believes the West seeks to transform Russia in its own image so that Russia would lose its core identity. It views US and EU efforts to export democracy and liberal values as aggressive moves designed to undermine the ideational and institutional foundations of Russia’s statehood. In contrast, Moscow highly appreciates China’s principle of non-interference and its tolerance of diverse models of political and socio-economic development. Second, Moscow is worried about the West’s penetration of Russia’s ‘near abroad’ — the territory of the former Soviet Union. The tensions peaked under George W. Bush, culminating in a brief war between Russia and Georgia, a US ally. And while Washington has somewhat reduced its involvement in the post-Soviet space under the Obama administration, </w:t>
      </w:r>
      <w:r w:rsidRPr="00A340CD">
        <w:rPr>
          <w:rStyle w:val="StyleUnderline"/>
          <w:highlight w:val="yellow"/>
        </w:rPr>
        <w:t>the Kremlin</w:t>
      </w:r>
      <w:r w:rsidRPr="000A23CB">
        <w:rPr>
          <w:rStyle w:val="StyleUnderline"/>
        </w:rPr>
        <w:t xml:space="preserve"> nevertheless </w:t>
      </w:r>
      <w:r w:rsidRPr="00A340CD">
        <w:rPr>
          <w:rStyle w:val="StyleUnderline"/>
          <w:highlight w:val="yellow"/>
        </w:rPr>
        <w:t>remains deeply suspicious of US intentions in Russia’s backyard.</w:t>
      </w:r>
      <w:r w:rsidRPr="000A23CB">
        <w:rPr>
          <w:rStyle w:val="StyleUnderline"/>
        </w:rPr>
        <w:t xml:space="preserve"> Meanwhile, </w:t>
      </w:r>
      <w:r w:rsidRPr="00A340CD">
        <w:rPr>
          <w:rStyle w:val="StyleUnderline"/>
          <w:highlight w:val="yellow"/>
        </w:rPr>
        <w:t>China is</w:t>
      </w:r>
      <w:r w:rsidRPr="000A23CB">
        <w:rPr>
          <w:rStyle w:val="StyleUnderline"/>
        </w:rPr>
        <w:t xml:space="preserve"> also </w:t>
      </w:r>
      <w:r w:rsidRPr="00A340CD">
        <w:rPr>
          <w:rStyle w:val="StyleUnderline"/>
          <w:highlight w:val="yellow"/>
        </w:rPr>
        <w:t>increasing its engagement with</w:t>
      </w:r>
      <w:r w:rsidRPr="000A23CB">
        <w:rPr>
          <w:rStyle w:val="StyleUnderline"/>
        </w:rPr>
        <w:t xml:space="preserve"> the former Soviet republics, especially in </w:t>
      </w:r>
      <w:r w:rsidRPr="00A340CD">
        <w:rPr>
          <w:rStyle w:val="StyleUnderline"/>
          <w:highlight w:val="yellow"/>
        </w:rPr>
        <w:t>Central Asia, but is careful not to provoke Russian ire. China’s links to post-Soviet states are mainly economic and have not challenged Russia’s residual political hegemony.</w:t>
      </w:r>
      <w:r w:rsidRPr="000A23CB">
        <w:rPr>
          <w:rStyle w:val="StyleUnderline"/>
        </w:rPr>
        <w:t xml:space="preserve"> </w:t>
      </w:r>
      <w:r w:rsidRPr="000A23CB">
        <w:rPr>
          <w:sz w:val="16"/>
        </w:rPr>
        <w:t xml:space="preserve">To be sure, </w:t>
      </w:r>
      <w:r w:rsidRPr="000A23CB">
        <w:rPr>
          <w:rStyle w:val="StyleUnderline"/>
        </w:rPr>
        <w:t>Russia</w:t>
      </w:r>
      <w:r w:rsidRPr="000A23CB">
        <w:rPr>
          <w:sz w:val="16"/>
        </w:rPr>
        <w:t xml:space="preserve"> is not particularly happy about China’s growing economic leverage over the Central Asian republics, but it </w:t>
      </w:r>
      <w:r w:rsidRPr="000A23CB">
        <w:rPr>
          <w:rStyle w:val="StyleUnderline"/>
        </w:rPr>
        <w:t>is willing to put up with it as long as China respects Russia’s strategic interests in the area.</w:t>
      </w:r>
      <w:r>
        <w:rPr>
          <w:rStyle w:val="StyleUnderline"/>
        </w:rPr>
        <w:t xml:space="preserve"> </w:t>
      </w:r>
      <w:r w:rsidRPr="000A23CB">
        <w:rPr>
          <w:sz w:val="16"/>
        </w:rPr>
        <w:t xml:space="preserve">Third, the US military strategy is a more serious concern to Russia than China’s. In particular, NATO’s missile defence program is causing grave apprehension in Moscow. The national strategic establishment strongly believes that, once completed, the US missile shield will neutralise Russia’s nuclear deterrent. Meanwhile, Russia regards China’s current military posture as less of a security risk because China’s defence modernisation and deployments are principally aimed at the Taiwan Strait, South China Sea and the Western Pacific. Finally, foreign policy rhetoric and diplomatic style seem to shape Moscow’s perceptions of potential threats. The US freely talks about its status as the sole superpower and its determination to lead the world, and this causes much irritation in Russia. By contrast, China endorses the idea of a multipolar world, wholly backed by Moscow. </w:t>
      </w:r>
      <w:r w:rsidRPr="00A340CD">
        <w:rPr>
          <w:rStyle w:val="StyleUnderline"/>
          <w:highlight w:val="yellow"/>
        </w:rPr>
        <w:t>Russia now finds itself sandwiched between the Occident and the Orient. Russian leadership is well aware that China</w:t>
      </w:r>
      <w:r w:rsidRPr="000A23CB">
        <w:rPr>
          <w:rStyle w:val="StyleUnderline"/>
        </w:rPr>
        <w:t xml:space="preserve">, with its growing strategic capabilities, </w:t>
      </w:r>
      <w:r w:rsidRPr="00A340CD">
        <w:rPr>
          <w:rStyle w:val="StyleUnderline"/>
          <w:highlight w:val="yellow"/>
        </w:rPr>
        <w:t xml:space="preserve">may pose a serious geopolitical risk in the future. But Russia so far perceives this danger as </w:t>
      </w:r>
      <w:r w:rsidRPr="000A23CB">
        <w:rPr>
          <w:rStyle w:val="StyleUnderline"/>
        </w:rPr>
        <w:t xml:space="preserve">mostly </w:t>
      </w:r>
      <w:r w:rsidRPr="00A340CD">
        <w:rPr>
          <w:rStyle w:val="StyleUnderline"/>
          <w:highlight w:val="yellow"/>
        </w:rPr>
        <w:t>hypothetical and distant compared to the clear and direct challenges the US</w:t>
      </w:r>
      <w:r w:rsidRPr="000A23CB">
        <w:rPr>
          <w:rStyle w:val="StyleUnderline"/>
        </w:rPr>
        <w:t xml:space="preserve"> and its Western allies </w:t>
      </w:r>
      <w:r w:rsidRPr="00A340CD">
        <w:rPr>
          <w:rStyle w:val="StyleUnderline"/>
          <w:highlight w:val="yellow"/>
        </w:rPr>
        <w:t>currently present.</w:t>
      </w:r>
      <w:r>
        <w:rPr>
          <w:rStyle w:val="StyleUnderline"/>
        </w:rPr>
        <w:t xml:space="preserve"> </w:t>
      </w:r>
      <w:r w:rsidRPr="000A23CB">
        <w:rPr>
          <w:sz w:val="16"/>
        </w:rPr>
        <w:t>If the US really wants to have Russia on its side in the unfolding competition with China, the US must abandon the promotion of liberal democracy in the post-Soviet space, recognise Russia’s hegemony in this region and scrap its missile defence plans in Europe. But it is unlikely that the US will agree to these conditions in the foreseeable future, so rather than tilting toward the US, Russia will most likely continue to pursue its quasi-alliance with China.</w:t>
      </w:r>
    </w:p>
    <w:p w14:paraId="1D944A2F" w14:textId="77777777" w:rsidR="00156724" w:rsidRDefault="00156724" w:rsidP="00156724">
      <w:pPr>
        <w:pStyle w:val="Heading4"/>
      </w:pPr>
      <w:r w:rsidRPr="004A2FCE">
        <w:lastRenderedPageBreak/>
        <w:t>Russia sees enga</w:t>
      </w:r>
      <w:r>
        <w:t>gement with China as a threat –</w:t>
      </w:r>
      <w:r w:rsidRPr="004A2FCE">
        <w:t xml:space="preserve"> They f</w:t>
      </w:r>
      <w:r>
        <w:t>ear it as a challenge to Russia-</w:t>
      </w:r>
      <w:r w:rsidRPr="004A2FCE">
        <w:t>China relations &amp; as a competitor in Asian affairs</w:t>
      </w:r>
    </w:p>
    <w:p w14:paraId="5CEE9CA7" w14:textId="77777777" w:rsidR="00156724" w:rsidRDefault="00156724" w:rsidP="00156724">
      <w:r w:rsidRPr="00F45C80">
        <w:rPr>
          <w:rStyle w:val="Style13ptBold"/>
        </w:rPr>
        <w:t>Campbell and Mikheev 16</w:t>
      </w:r>
      <w:r>
        <w:t xml:space="preserve"> (Kurt, </w:t>
      </w:r>
      <w:r w:rsidRPr="00F45C80">
        <w:t>Chairm</w:t>
      </w:r>
      <w:r>
        <w:t xml:space="preserve">an and Chief Executive Officer of </w:t>
      </w:r>
      <w:r w:rsidRPr="00F45C80">
        <w:t>The Asia Group</w:t>
      </w:r>
      <w:r>
        <w:t xml:space="preserve">, and Vasily, Deputy Director of the Primakov Institute of World Economy and International Relations, “The US and Russia the Asia-Pacific”, </w:t>
      </w:r>
      <w:r w:rsidRPr="004A2FCE">
        <w:t>The International Institute for Strategic Studies</w:t>
      </w:r>
      <w:r>
        <w:t xml:space="preserve">, </w:t>
      </w:r>
      <w:r w:rsidRPr="004A2FCE">
        <w:t>http://www.iiss.org/en/events/events/archive/2016-a3c2/march-1194/the-us-and-russia-in-the-asia-pacific-39ff</w:t>
      </w:r>
      <w:r>
        <w:t>) KM</w:t>
      </w:r>
    </w:p>
    <w:p w14:paraId="48FC999F" w14:textId="77777777" w:rsidR="00156724" w:rsidRDefault="00156724" w:rsidP="00156724">
      <w:pPr>
        <w:rPr>
          <w:rStyle w:val="StyleUnderline"/>
        </w:rPr>
      </w:pPr>
      <w:r w:rsidRPr="00582CBA">
        <w:rPr>
          <w:sz w:val="16"/>
        </w:rPr>
        <w:t xml:space="preserve">In the near future, </w:t>
      </w:r>
      <w:r w:rsidRPr="00A340CD">
        <w:rPr>
          <w:rStyle w:val="StyleUnderline"/>
          <w:highlight w:val="yellow"/>
        </w:rPr>
        <w:t>the evolution of Russia–China relations will be influenced</w:t>
      </w:r>
      <w:r w:rsidRPr="00107441">
        <w:rPr>
          <w:rStyle w:val="StyleUnderline"/>
        </w:rPr>
        <w:t xml:space="preserve"> </w:t>
      </w:r>
      <w:r w:rsidRPr="00582CBA">
        <w:rPr>
          <w:sz w:val="16"/>
        </w:rPr>
        <w:t xml:space="preserve">by Russia’s deteriorating relations with the West and </w:t>
      </w:r>
      <w:r w:rsidRPr="00A340CD">
        <w:rPr>
          <w:rStyle w:val="StyleUnderline"/>
          <w:highlight w:val="yellow"/>
        </w:rPr>
        <w:t>by new policies undertaken by</w:t>
      </w:r>
      <w:r w:rsidRPr="00107441">
        <w:rPr>
          <w:rStyle w:val="StyleUnderline"/>
        </w:rPr>
        <w:t xml:space="preserve"> China’s leader, </w:t>
      </w:r>
      <w:r w:rsidRPr="00A340CD">
        <w:rPr>
          <w:rStyle w:val="StyleUnderline"/>
          <w:highlight w:val="yellow"/>
        </w:rPr>
        <w:t>Xi</w:t>
      </w:r>
      <w:r w:rsidRPr="00107441">
        <w:rPr>
          <w:rStyle w:val="StyleUnderline"/>
        </w:rPr>
        <w:t xml:space="preserve"> Jinping. </w:t>
      </w:r>
      <w:r w:rsidRPr="00582CBA">
        <w:rPr>
          <w:sz w:val="16"/>
        </w:rPr>
        <w:t xml:space="preserve">Further, the pace and scale at which their trade and investment ties develop will depend on the extent to which China’s economic downturn hinders this process. There are already questions, for example, about whether the recent energy deals signed by the two countries will be realised given the dwindling demand for energy in China as Beijing manages the Herculean task of transitioning the country’s economic model in the coming decade. </w:t>
      </w:r>
      <w:r w:rsidRPr="00A340CD">
        <w:rPr>
          <w:rStyle w:val="StyleUnderline"/>
          <w:highlight w:val="yellow"/>
        </w:rPr>
        <w:t>Foreign engagement is increasingly seen in Beijing as</w:t>
      </w:r>
      <w:r w:rsidRPr="00582CBA">
        <w:rPr>
          <w:sz w:val="16"/>
        </w:rPr>
        <w:t xml:space="preserve"> not only a result of, but also one of </w:t>
      </w:r>
      <w:r w:rsidRPr="00A340CD">
        <w:rPr>
          <w:rStyle w:val="StyleUnderline"/>
          <w:highlight w:val="yellow"/>
        </w:rPr>
        <w:t>the main factors contributing to</w:t>
      </w:r>
      <w:r w:rsidRPr="00107441">
        <w:rPr>
          <w:rStyle w:val="StyleUnderline"/>
        </w:rPr>
        <w:t xml:space="preserve">, Chinese economic </w:t>
      </w:r>
      <w:r w:rsidRPr="00A340CD">
        <w:rPr>
          <w:rStyle w:val="StyleUnderline"/>
          <w:highlight w:val="yellow"/>
        </w:rPr>
        <w:t>growth</w:t>
      </w:r>
      <w:r w:rsidRPr="00107441">
        <w:rPr>
          <w:rStyle w:val="StyleUnderline"/>
        </w:rPr>
        <w:t>.</w:t>
      </w:r>
      <w:r w:rsidRPr="00582CBA">
        <w:rPr>
          <w:sz w:val="16"/>
        </w:rPr>
        <w:t xml:space="preserve"> China is trying to compensate for the drop in its growth rate by exporting capital and excess capacity from the state-owned sector. Comprehensive strategies like the One Belt, One Road (OBOR) in Eurasia, Southeast Asia and East Asia, and outward investment in the ‘frontier markets’ of Africa and Latin America, demand ‘foreign-policy innovations’ to create conducive climates for the expansion of Chinese capital. As with previous visits to Africa and Europe, Xi Jinping’s recent trips to the Middle East, the BRICS summits, the Shanghai Cooperation Organisation (SCO) meeting in Central Asia, and South Asia were accompanied by large investments and technological assistance to develop transportation infrastructure. A consolidation of new regional ‘zones of Chinese influence’ is occurring. </w:t>
      </w:r>
      <w:r w:rsidRPr="00A340CD">
        <w:rPr>
          <w:rStyle w:val="StyleUnderline"/>
          <w:highlight w:val="yellow"/>
        </w:rPr>
        <w:t>Beijing’s foreign-policy innovations</w:t>
      </w:r>
      <w:r w:rsidRPr="00582CBA">
        <w:rPr>
          <w:sz w:val="16"/>
        </w:rPr>
        <w:t xml:space="preserve"> create new opportunities for Russia. However, without adequate Chinese explanations of its goals and plans, they </w:t>
      </w:r>
      <w:r w:rsidRPr="00A340CD">
        <w:rPr>
          <w:rStyle w:val="StyleUnderline"/>
          <w:highlight w:val="yellow"/>
        </w:rPr>
        <w:t xml:space="preserve">could </w:t>
      </w:r>
      <w:proofErr w:type="gramStart"/>
      <w:r w:rsidRPr="00A340CD">
        <w:rPr>
          <w:rStyle w:val="StyleUnderline"/>
          <w:highlight w:val="yellow"/>
        </w:rPr>
        <w:t>cause</w:t>
      </w:r>
      <w:proofErr w:type="gramEnd"/>
      <w:r w:rsidRPr="00A340CD">
        <w:rPr>
          <w:rStyle w:val="StyleUnderline"/>
          <w:highlight w:val="yellow"/>
        </w:rPr>
        <w:t xml:space="preserve"> additional concerns that China’s growing international presence</w:t>
      </w:r>
      <w:r w:rsidRPr="00582CBA">
        <w:rPr>
          <w:rStyle w:val="StyleUnderline"/>
        </w:rPr>
        <w:t xml:space="preserve"> and more assertive foreign policy </w:t>
      </w:r>
      <w:r w:rsidRPr="00A340CD">
        <w:rPr>
          <w:rStyle w:val="StyleUnderline"/>
          <w:highlight w:val="yellow"/>
        </w:rPr>
        <w:t>could limit Russia’s influence</w:t>
      </w:r>
      <w:r w:rsidRPr="00582CBA">
        <w:rPr>
          <w:rStyle w:val="StyleUnderline"/>
        </w:rPr>
        <w:t>.</w:t>
      </w:r>
      <w:r>
        <w:rPr>
          <w:rStyle w:val="StyleUnderline"/>
        </w:rPr>
        <w:t xml:space="preserve"> </w:t>
      </w:r>
      <w:r w:rsidRPr="00582CBA">
        <w:rPr>
          <w:sz w:val="16"/>
        </w:rPr>
        <w:t xml:space="preserve">At first, </w:t>
      </w:r>
      <w:r w:rsidRPr="00582CBA">
        <w:rPr>
          <w:rStyle w:val="StyleUnderline"/>
        </w:rPr>
        <w:t xml:space="preserve">Russia may not pay much attention to such threats to its interests in light of the current crisis with the West. </w:t>
      </w:r>
      <w:r w:rsidRPr="00582CBA">
        <w:rPr>
          <w:sz w:val="16"/>
        </w:rPr>
        <w:t xml:space="preserve">However, if relations between Russia and the West normalise, </w:t>
      </w:r>
      <w:r w:rsidRPr="00582CBA">
        <w:rPr>
          <w:rStyle w:val="StyleUnderline"/>
        </w:rPr>
        <w:t>the issue of developing counter- measures to guarantee Russian interests amidst China’s growing global influence will arise.</w:t>
      </w:r>
    </w:p>
    <w:p w14:paraId="1D9E3245" w14:textId="77777777" w:rsidR="00156724" w:rsidRPr="00E338AA" w:rsidRDefault="00156724" w:rsidP="00156724">
      <w:pPr>
        <w:pStyle w:val="Heading4"/>
      </w:pPr>
      <w:r>
        <w:t>Russia fears US-</w:t>
      </w:r>
      <w:r w:rsidRPr="00E338AA">
        <w:t>China coop</w:t>
      </w:r>
    </w:p>
    <w:p w14:paraId="58FB3BCF" w14:textId="77777777" w:rsidR="00156724" w:rsidRDefault="00156724" w:rsidP="00156724">
      <w:r w:rsidRPr="00E338AA">
        <w:rPr>
          <w:rStyle w:val="Style13ptBold"/>
        </w:rPr>
        <w:t>Trenin 12</w:t>
      </w:r>
      <w:r>
        <w:t xml:space="preserve"> (Dmitri, </w:t>
      </w:r>
      <w:r w:rsidRPr="00E338AA">
        <w:t>director of the Carnegie Moscow Center</w:t>
      </w:r>
      <w:r>
        <w:t xml:space="preserve">, February 2012, “True partners? How Russia and China see each other”, Centre for European Reform, </w:t>
      </w:r>
      <w:r w:rsidRPr="00E338AA">
        <w:t>http://carnegieendowment.org/files/Trenin_CER_Eng.pdf</w:t>
      </w:r>
      <w:r>
        <w:t>) KM</w:t>
      </w:r>
    </w:p>
    <w:p w14:paraId="1D674379" w14:textId="669D3DFB" w:rsidR="00156724" w:rsidRPr="00156724" w:rsidRDefault="00156724" w:rsidP="00BD3467">
      <w:pPr>
        <w:rPr>
          <w:sz w:val="16"/>
        </w:rPr>
      </w:pPr>
      <w:r w:rsidRPr="00A340CD">
        <w:rPr>
          <w:rStyle w:val="StyleUnderline"/>
          <w:highlight w:val="yellow"/>
        </w:rPr>
        <w:t>In the highly asymmetrical triangular relationship between Russia, China and the U</w:t>
      </w:r>
      <w:r w:rsidRPr="00E338AA">
        <w:rPr>
          <w:rStyle w:val="StyleUnderline"/>
        </w:rPr>
        <w:t xml:space="preserve">nited </w:t>
      </w:r>
      <w:r w:rsidRPr="00A340CD">
        <w:rPr>
          <w:rStyle w:val="StyleUnderline"/>
          <w:highlight w:val="yellow"/>
        </w:rPr>
        <w:t>S</w:t>
      </w:r>
      <w:r w:rsidRPr="00E338AA">
        <w:rPr>
          <w:rStyle w:val="StyleUnderline"/>
        </w:rPr>
        <w:t>tates</w:t>
      </w:r>
      <w:r w:rsidRPr="00A340CD">
        <w:rPr>
          <w:rStyle w:val="StyleUnderline"/>
          <w:highlight w:val="yellow"/>
        </w:rPr>
        <w:t>, the worst Russian fear is of Sino- American collusion at Russia’s expense. Russians have been suspicious of the idea of a Sino-American ‘G2’ emerging. They also fear that the US may attempt to provoke discord between Russia and China.</w:t>
      </w:r>
      <w:r w:rsidRPr="00E338AA">
        <w:rPr>
          <w:sz w:val="16"/>
        </w:rPr>
        <w:t xml:space="preserve"> But perhaps they should worry more about a confrontation between the United States and China, which would put Russia b</w:t>
      </w:r>
      <w:r>
        <w:rPr>
          <w:sz w:val="16"/>
        </w:rPr>
        <w:t>etween a rock and a hard place.</w:t>
      </w:r>
    </w:p>
    <w:p w14:paraId="2007FA2A" w14:textId="6B64C92F" w:rsidR="008C46C9" w:rsidRDefault="000A3B80" w:rsidP="008C46C9">
      <w:pPr>
        <w:pStyle w:val="Heading3"/>
      </w:pPr>
      <w:r>
        <w:lastRenderedPageBreak/>
        <w:t xml:space="preserve">Link booster – </w:t>
      </w:r>
      <w:r w:rsidR="008C46C9">
        <w:t xml:space="preserve">China </w:t>
      </w:r>
      <w:r w:rsidR="002A1558">
        <w:t>prefers</w:t>
      </w:r>
      <w:r>
        <w:t xml:space="preserve"> </w:t>
      </w:r>
      <w:r w:rsidR="008C46C9">
        <w:t>US</w:t>
      </w:r>
      <w:r w:rsidR="002A1558">
        <w:t xml:space="preserve"> coop</w:t>
      </w:r>
    </w:p>
    <w:p w14:paraId="5C738B6F" w14:textId="051B616C" w:rsidR="006D584A" w:rsidRPr="0076744A" w:rsidRDefault="006D584A" w:rsidP="006D584A">
      <w:pPr>
        <w:pStyle w:val="Heading4"/>
      </w:pPr>
      <w:r>
        <w:t xml:space="preserve">China sees Russia relations </w:t>
      </w:r>
      <w:r w:rsidR="000D1FF8">
        <w:t>as less</w:t>
      </w:r>
      <w:r>
        <w:t xml:space="preserve"> important as US relations</w:t>
      </w:r>
    </w:p>
    <w:p w14:paraId="57B9146A" w14:textId="037516CF" w:rsidR="006D584A" w:rsidRPr="0076744A" w:rsidRDefault="000A3B80" w:rsidP="006D584A">
      <w:r>
        <w:rPr>
          <w:rStyle w:val="Style13ptBold"/>
        </w:rPr>
        <w:t>Carlson et al</w:t>
      </w:r>
      <w:r w:rsidR="006D584A" w:rsidRPr="005C7A74">
        <w:rPr>
          <w:rStyle w:val="Style13ptBold"/>
        </w:rPr>
        <w:t xml:space="preserve"> 15</w:t>
      </w:r>
      <w:r w:rsidR="006D584A">
        <w:t xml:space="preserve"> [Märta Carlsson, Susanne Oxenstierna and Mikael Weissmann, June 2015, “China and Russia – A Study on Cooperation, Competition and Distrust”, </w:t>
      </w:r>
      <w:hyperlink r:id="rId28" w:history="1">
        <w:r w:rsidR="006D584A" w:rsidRPr="001B201C">
          <w:rPr>
            <w:rStyle w:val="Hyperlink"/>
          </w:rPr>
          <w:t>www.foi.se/Documents/foir4087.pdf</w:t>
        </w:r>
      </w:hyperlink>
      <w:r w:rsidR="006D584A">
        <w:t>] vv</w:t>
      </w:r>
    </w:p>
    <w:p w14:paraId="72510058" w14:textId="77777777" w:rsidR="006D584A" w:rsidRPr="000D1FF8" w:rsidRDefault="006D584A" w:rsidP="006D584A">
      <w:pPr>
        <w:tabs>
          <w:tab w:val="left" w:pos="9090"/>
        </w:tabs>
        <w:rPr>
          <w:sz w:val="16"/>
        </w:rPr>
      </w:pPr>
      <w:r w:rsidRPr="0076744A">
        <w:rPr>
          <w:rStyle w:val="StyleUnderline"/>
        </w:rPr>
        <w:t xml:space="preserve">The </w:t>
      </w:r>
      <w:r w:rsidRPr="000A3B80">
        <w:rPr>
          <w:rStyle w:val="StyleUnderline"/>
        </w:rPr>
        <w:t>relationship with Russia is subordinated to two overarching goals in Chinese foreign policy</w:t>
      </w:r>
      <w:r w:rsidRPr="000A3B80">
        <w:rPr>
          <w:sz w:val="16"/>
        </w:rPr>
        <w:t xml:space="preserve"> (see e.g. Ferdinand 2011: 25–26). </w:t>
      </w:r>
      <w:r w:rsidRPr="000A3B80">
        <w:rPr>
          <w:rStyle w:val="StyleUnderline"/>
        </w:rPr>
        <w:t>The first is to maintain a stable regional environment so that the economy can continue to grow. The second is to manage its “peaceful rise”</w:t>
      </w:r>
      <w:r w:rsidRPr="0076744A">
        <w:rPr>
          <w:rStyle w:val="StyleUnderline"/>
        </w:rPr>
        <w:t xml:space="preserve"> so that it does not cause confrontation with existing major powers</w:t>
      </w:r>
      <w:r w:rsidRPr="000D1FF8">
        <w:rPr>
          <w:sz w:val="16"/>
        </w:rPr>
        <w:t>, which can put obstacles in the way of China’s development. As a result</w:t>
      </w:r>
      <w:r w:rsidRPr="0076744A">
        <w:rPr>
          <w:rStyle w:val="StyleUnderline"/>
        </w:rPr>
        <w:t xml:space="preserve">, </w:t>
      </w:r>
      <w:r w:rsidRPr="00A340CD">
        <w:rPr>
          <w:rStyle w:val="StyleUnderline"/>
          <w:highlight w:val="yellow"/>
        </w:rPr>
        <w:t>China looks to Russia for a stable regional environment, but the focal point of Chinese foreign policy is</w:t>
      </w:r>
      <w:r w:rsidRPr="0076744A">
        <w:rPr>
          <w:rStyle w:val="StyleUnderline"/>
        </w:rPr>
        <w:t xml:space="preserve">, as for Russia, </w:t>
      </w:r>
      <w:r w:rsidRPr="00A340CD">
        <w:rPr>
          <w:rStyle w:val="StyleUnderline"/>
          <w:highlight w:val="yellow"/>
        </w:rPr>
        <w:t>the U</w:t>
      </w:r>
      <w:r w:rsidRPr="000A3B80">
        <w:rPr>
          <w:rStyle w:val="StyleUnderline"/>
        </w:rPr>
        <w:t>nited</w:t>
      </w:r>
      <w:r w:rsidRPr="00A340CD">
        <w:rPr>
          <w:rStyle w:val="StyleUnderline"/>
          <w:highlight w:val="yellow"/>
        </w:rPr>
        <w:t xml:space="preserve"> S</w:t>
      </w:r>
      <w:r w:rsidRPr="000A3B80">
        <w:rPr>
          <w:rStyle w:val="StyleUnderline"/>
        </w:rPr>
        <w:t>tates</w:t>
      </w:r>
      <w:r w:rsidRPr="0076744A">
        <w:rPr>
          <w:rStyle w:val="StyleUnderline"/>
        </w:rPr>
        <w:t>. Consequent</w:t>
      </w:r>
      <w:r w:rsidRPr="003A55F3">
        <w:rPr>
          <w:rStyle w:val="StyleUnderline"/>
        </w:rPr>
        <w:t>ly</w:t>
      </w:r>
      <w:r w:rsidRPr="000A3B80">
        <w:rPr>
          <w:rStyle w:val="StyleUnderline"/>
        </w:rPr>
        <w:t xml:space="preserve">, </w:t>
      </w:r>
      <w:r w:rsidRPr="00A340CD">
        <w:rPr>
          <w:rStyle w:val="StyleUnderline"/>
          <w:highlight w:val="yellow"/>
        </w:rPr>
        <w:t>other partnerships are of secondary importance</w:t>
      </w:r>
      <w:r w:rsidRPr="0076744A">
        <w:rPr>
          <w:rStyle w:val="StyleUnderline"/>
        </w:rPr>
        <w:t xml:space="preserve">. The fact that China is an important creditor to the United States constitutes a bond between the countries and means that both parties will aim for continued good relations. </w:t>
      </w:r>
      <w:r w:rsidRPr="00A340CD">
        <w:rPr>
          <w:rStyle w:val="StyleUnderline"/>
          <w:highlight w:val="yellow"/>
        </w:rPr>
        <w:t>Russia lacks this type of connection with the U</w:t>
      </w:r>
      <w:r w:rsidRPr="000A3B80">
        <w:rPr>
          <w:rStyle w:val="StyleUnderline"/>
        </w:rPr>
        <w:t xml:space="preserve">nited </w:t>
      </w:r>
      <w:r w:rsidRPr="00A340CD">
        <w:rPr>
          <w:rStyle w:val="StyleUnderline"/>
          <w:highlight w:val="yellow"/>
        </w:rPr>
        <w:t>S</w:t>
      </w:r>
      <w:r w:rsidRPr="000A3B80">
        <w:rPr>
          <w:rStyle w:val="StyleUnderline"/>
        </w:rPr>
        <w:t>tates</w:t>
      </w:r>
      <w:r w:rsidRPr="000D1FF8">
        <w:rPr>
          <w:sz w:val="16"/>
        </w:rPr>
        <w:t xml:space="preserve"> (Mankoff 2012: 183). </w:t>
      </w:r>
      <w:r w:rsidRPr="000A3B80">
        <w:rPr>
          <w:rStyle w:val="StyleUnderline"/>
        </w:rPr>
        <w:t>Moscow is aware that China’s most important cooperative relationship is that with the United States and finds this fact troublesome</w:t>
      </w:r>
      <w:r w:rsidRPr="0076744A">
        <w:rPr>
          <w:rStyle w:val="StyleUnderline"/>
        </w:rPr>
        <w:t xml:space="preserve"> (</w:t>
      </w:r>
      <w:r w:rsidRPr="000D1FF8">
        <w:rPr>
          <w:sz w:val="16"/>
        </w:rPr>
        <w:t xml:space="preserve">Nojonen 2011: 16). </w:t>
      </w:r>
      <w:r w:rsidRPr="00A340CD">
        <w:rPr>
          <w:rStyle w:val="StyleUnderline"/>
          <w:highlight w:val="yellow"/>
        </w:rPr>
        <w:t xml:space="preserve">China is not willing to allow the relationship with Russia </w:t>
      </w:r>
      <w:r w:rsidRPr="000A3B80">
        <w:rPr>
          <w:rStyle w:val="StyleUnderline"/>
        </w:rPr>
        <w:t xml:space="preserve">to </w:t>
      </w:r>
      <w:r w:rsidRPr="00A340CD">
        <w:rPr>
          <w:rStyle w:val="StyleUnderline"/>
          <w:highlight w:val="yellow"/>
        </w:rPr>
        <w:t>affect its important ties with the U</w:t>
      </w:r>
      <w:r w:rsidRPr="000A3B80">
        <w:rPr>
          <w:rStyle w:val="StyleUnderline"/>
        </w:rPr>
        <w:t>nited</w:t>
      </w:r>
      <w:r w:rsidRPr="00A340CD">
        <w:rPr>
          <w:rStyle w:val="StyleUnderline"/>
          <w:highlight w:val="yellow"/>
        </w:rPr>
        <w:t xml:space="preserve"> S</w:t>
      </w:r>
      <w:r w:rsidRPr="000A3B80">
        <w:rPr>
          <w:rStyle w:val="StyleUnderline"/>
        </w:rPr>
        <w:t>tates</w:t>
      </w:r>
      <w:r w:rsidRPr="000D1FF8">
        <w:rPr>
          <w:sz w:val="16"/>
        </w:rPr>
        <w:t xml:space="preserve"> (Lo 2008: 46). It is not, therefore, willing to commit to Moscow’s assertive foreign policy towards former Soviet republics and the West, in particular towards the United States, as it wants to keep more options open (Nojonen 2011: 16; Lo 2008: 179).</w:t>
      </w:r>
    </w:p>
    <w:p w14:paraId="28872801" w14:textId="56A6DED5" w:rsidR="006D584A" w:rsidRDefault="006D584A" w:rsidP="006D584A">
      <w:pPr>
        <w:pStyle w:val="Heading4"/>
      </w:pPr>
      <w:r>
        <w:t>C</w:t>
      </w:r>
      <w:r w:rsidR="000D1FF8">
        <w:t xml:space="preserve">hina is not dependent on Russia – </w:t>
      </w:r>
      <w:r>
        <w:t xml:space="preserve">if Russia affects </w:t>
      </w:r>
      <w:r w:rsidR="000D1FF8">
        <w:t>Sino-</w:t>
      </w:r>
      <w:r>
        <w:t>US relations</w:t>
      </w:r>
      <w:r w:rsidR="000D1FF8">
        <w:t>, China will abandon Russia</w:t>
      </w:r>
    </w:p>
    <w:p w14:paraId="641687E7" w14:textId="327BC8F2" w:rsidR="006D584A" w:rsidRDefault="000A3B80" w:rsidP="006D584A">
      <w:r>
        <w:rPr>
          <w:rStyle w:val="Style13ptBold"/>
        </w:rPr>
        <w:t>Carlson et al</w:t>
      </w:r>
      <w:r w:rsidR="006D584A" w:rsidRPr="005C7A74">
        <w:rPr>
          <w:rStyle w:val="Style13ptBold"/>
        </w:rPr>
        <w:t xml:space="preserve"> 15</w:t>
      </w:r>
      <w:r w:rsidR="006D584A">
        <w:t xml:space="preserve"> [Märta Carlsson, Susanne Oxenstierna and Mikael Weissmann, June 2015, “China and Russia – A Study on Cooperation, Competition and Distrust”, </w:t>
      </w:r>
      <w:hyperlink r:id="rId29" w:history="1">
        <w:r w:rsidR="006D584A" w:rsidRPr="001B201C">
          <w:rPr>
            <w:rStyle w:val="Hyperlink"/>
          </w:rPr>
          <w:t>www.foi.se/Documents/foir4087.pdf</w:t>
        </w:r>
      </w:hyperlink>
      <w:r w:rsidR="006D584A">
        <w:t>] vv</w:t>
      </w:r>
    </w:p>
    <w:p w14:paraId="4F688514" w14:textId="77777777" w:rsidR="006D584A" w:rsidRDefault="006D584A" w:rsidP="006D584A">
      <w:pPr>
        <w:tabs>
          <w:tab w:val="left" w:pos="9090"/>
        </w:tabs>
        <w:rPr>
          <w:sz w:val="16"/>
        </w:rPr>
      </w:pPr>
      <w:r w:rsidRPr="00A340CD">
        <w:rPr>
          <w:rStyle w:val="StyleUnderline"/>
          <w:highlight w:val="yellow"/>
        </w:rPr>
        <w:t>Economically China has long since overtaken Russia on the global scene</w:t>
      </w:r>
      <w:r w:rsidRPr="003A55F3">
        <w:rPr>
          <w:rStyle w:val="StyleUnderline"/>
        </w:rPr>
        <w:t xml:space="preserve"> and become the challenger for the position of the first economic power in the world</w:t>
      </w:r>
      <w:r w:rsidRPr="00A340CD">
        <w:rPr>
          <w:rStyle w:val="StyleUnderline"/>
          <w:highlight w:val="yellow"/>
        </w:rPr>
        <w:t>. The economic gap between China and Russia is increasing and in this relationship it is clear that China is gaining the upper hand</w:t>
      </w:r>
      <w:r w:rsidRPr="003A55F3">
        <w:rPr>
          <w:rStyle w:val="StyleUnderline"/>
        </w:rPr>
        <w:t>.</w:t>
      </w:r>
      <w:r w:rsidRPr="000D1FF8">
        <w:rPr>
          <w:sz w:val="16"/>
        </w:rPr>
        <w:t xml:space="preserve"> The Russian conflict with Ukraine in 2014 has resulted in a greater Russian dependence on China both politically and economically. The West strongly disagrees with Russia’s actions and has imposed sanctions; however, Russia has chosen not to change its behaviour and has become in many ways isolated from its Western partners, which opens the way for more economic linkages to China and Asia. FOI-R--4087--SE 57 </w:t>
      </w:r>
      <w:proofErr w:type="gramStart"/>
      <w:r w:rsidRPr="000D1FF8">
        <w:rPr>
          <w:sz w:val="16"/>
        </w:rPr>
        <w:t>The</w:t>
      </w:r>
      <w:proofErr w:type="gramEnd"/>
      <w:r w:rsidRPr="000D1FF8">
        <w:rPr>
          <w:sz w:val="16"/>
        </w:rPr>
        <w:t xml:space="preserve"> </w:t>
      </w:r>
      <w:r w:rsidRPr="00A340CD">
        <w:rPr>
          <w:rStyle w:val="StyleUnderline"/>
          <w:highlight w:val="yellow"/>
        </w:rPr>
        <w:t xml:space="preserve">economic ties between China and Russia are not very developed. China is one of Russia’s main trading partners, but Russia is not that important for China. </w:t>
      </w:r>
      <w:r w:rsidRPr="000A3B80">
        <w:rPr>
          <w:rStyle w:val="StyleUnderline"/>
        </w:rPr>
        <w:t xml:space="preserve">The main reason is that </w:t>
      </w:r>
      <w:r w:rsidRPr="00A340CD">
        <w:rPr>
          <w:rStyle w:val="StyleUnderline"/>
          <w:highlight w:val="yellow"/>
        </w:rPr>
        <w:t>China has been reluctant to become dependent on Russian energy and has consistently conducted an export-oriented policy towards the West</w:t>
      </w:r>
      <w:r w:rsidRPr="003A55F3">
        <w:rPr>
          <w:rStyle w:val="StyleUnderline"/>
        </w:rPr>
        <w:t xml:space="preserve"> and attracted massive FDI over the last couple of decades</w:t>
      </w:r>
      <w:r w:rsidRPr="000D1FF8">
        <w:rPr>
          <w:sz w:val="16"/>
        </w:rPr>
        <w:t xml:space="preserve">. However, the conflict between Russia and the West over Russia’s aggression against Ukraine has intensified trade negotiations between Russia and China and resulted in planned gas and oil pipeline projects. </w:t>
      </w:r>
      <w:r w:rsidRPr="00A340CD">
        <w:rPr>
          <w:rStyle w:val="StyleUnderline"/>
          <w:highlight w:val="yellow"/>
        </w:rPr>
        <w:t>The cross-border trade between China and Russia in the Far East is weak</w:t>
      </w:r>
      <w:r w:rsidRPr="003A55F3">
        <w:rPr>
          <w:rStyle w:val="StyleUnderline"/>
        </w:rPr>
        <w:t>.</w:t>
      </w:r>
      <w:r w:rsidRPr="000D1FF8">
        <w:rPr>
          <w:sz w:val="16"/>
        </w:rPr>
        <w:t xml:space="preserve"> There is a clear case for developing regional trade and factor mobility at least from an economic point of view.</w:t>
      </w:r>
    </w:p>
    <w:p w14:paraId="14D9C332" w14:textId="77777777" w:rsidR="008F6572" w:rsidRDefault="008F6572" w:rsidP="008F6572">
      <w:pPr>
        <w:pStyle w:val="Heading4"/>
        <w:rPr>
          <w:rStyle w:val="Style13ptBold"/>
          <w:b/>
        </w:rPr>
      </w:pPr>
      <w:r>
        <w:rPr>
          <w:rStyle w:val="Style13ptBold"/>
          <w:b/>
        </w:rPr>
        <w:t>Sino-American relations trade off – Xi prefers engagement with the US over Russia</w:t>
      </w:r>
    </w:p>
    <w:p w14:paraId="01221874" w14:textId="77777777" w:rsidR="008F6572" w:rsidRPr="00472948" w:rsidRDefault="008F6572" w:rsidP="008F6572">
      <w:pPr>
        <w:rPr>
          <w:rStyle w:val="Style13ptBold"/>
          <w:b w:val="0"/>
          <w:sz w:val="18"/>
          <w:szCs w:val="18"/>
        </w:rPr>
      </w:pPr>
      <w:r>
        <w:rPr>
          <w:rStyle w:val="Style13ptBold"/>
        </w:rPr>
        <w:t xml:space="preserve">Lo 14 </w:t>
      </w:r>
      <w:r>
        <w:rPr>
          <w:rStyle w:val="Style13ptBold"/>
          <w:b w:val="0"/>
          <w:sz w:val="18"/>
          <w:szCs w:val="18"/>
        </w:rPr>
        <w:t xml:space="preserve">(Bobo, </w:t>
      </w:r>
      <w:r w:rsidRPr="00472948">
        <w:rPr>
          <w:rStyle w:val="Style13ptBold"/>
          <w:b w:val="0"/>
          <w:sz w:val="18"/>
          <w:szCs w:val="18"/>
        </w:rPr>
        <w:t>associate fellow and former head</w:t>
      </w:r>
      <w:r w:rsidRPr="00472948">
        <w:t xml:space="preserve"> </w:t>
      </w:r>
      <w:r w:rsidRPr="00472948">
        <w:rPr>
          <w:rStyle w:val="Style13ptBold"/>
          <w:b w:val="0"/>
          <w:sz w:val="18"/>
          <w:szCs w:val="18"/>
        </w:rPr>
        <w:t>of the Russia and Eurasia program</w:t>
      </w:r>
      <w:r>
        <w:rPr>
          <w:rStyle w:val="Style13ptBold"/>
          <w:b w:val="0"/>
          <w:sz w:val="18"/>
          <w:szCs w:val="18"/>
        </w:rPr>
        <w:t>, 5/14, “</w:t>
      </w:r>
      <w:r w:rsidRPr="00472948">
        <w:rPr>
          <w:rStyle w:val="Style13ptBold"/>
          <w:b w:val="0"/>
          <w:sz w:val="18"/>
          <w:szCs w:val="18"/>
        </w:rPr>
        <w:t>Sino-Russian relations</w:t>
      </w:r>
      <w:r>
        <w:rPr>
          <w:rStyle w:val="Style13ptBold"/>
          <w:b w:val="0"/>
          <w:sz w:val="18"/>
          <w:szCs w:val="18"/>
        </w:rPr>
        <w:t xml:space="preserve">”, </w:t>
      </w:r>
      <w:r w:rsidRPr="00472948">
        <w:rPr>
          <w:rStyle w:val="Style13ptBold"/>
          <w:b w:val="0"/>
          <w:sz w:val="18"/>
          <w:szCs w:val="18"/>
        </w:rPr>
        <w:t>http://eeas.europa.eu/china/docs/division_ecran/ecran_is109_paper_87_sino-russian_relations_bobo_lo_en.pdf</w:t>
      </w:r>
      <w:r>
        <w:rPr>
          <w:rStyle w:val="Style13ptBold"/>
          <w:b w:val="0"/>
          <w:sz w:val="18"/>
          <w:szCs w:val="18"/>
        </w:rPr>
        <w:t>)</w:t>
      </w:r>
    </w:p>
    <w:p w14:paraId="31152FDB" w14:textId="6453B092" w:rsidR="008F6572" w:rsidRPr="008F6572" w:rsidRDefault="008F6572" w:rsidP="008F6572">
      <w:pPr>
        <w:rPr>
          <w:sz w:val="16"/>
          <w:szCs w:val="16"/>
        </w:rPr>
      </w:pPr>
      <w:r w:rsidRPr="00A340CD">
        <w:rPr>
          <w:rStyle w:val="Emphasis"/>
          <w:highlight w:val="yellow"/>
        </w:rPr>
        <w:lastRenderedPageBreak/>
        <w:t>Strategic trust remains elusive</w:t>
      </w:r>
      <w:r w:rsidRPr="00AE1744">
        <w:rPr>
          <w:sz w:val="16"/>
          <w:szCs w:val="16"/>
        </w:rPr>
        <w:t>. Their partnership is an axis of convenience, driven by a pragmatic appreciation of the benefits of cooperation rather than a deeper like</w:t>
      </w:r>
      <w:r>
        <w:rPr>
          <w:sz w:val="16"/>
          <w:szCs w:val="16"/>
        </w:rPr>
        <w:t xml:space="preserve"> </w:t>
      </w:r>
      <w:r w:rsidRPr="00AE1744">
        <w:rPr>
          <w:sz w:val="16"/>
          <w:szCs w:val="16"/>
        </w:rPr>
        <w:t xml:space="preserve">mindedness. </w:t>
      </w:r>
      <w:r w:rsidRPr="00A340CD">
        <w:rPr>
          <w:rStyle w:val="Emphasis"/>
          <w:highlight w:val="yellow"/>
        </w:rPr>
        <w:t>Moscow worries about China’s growing assertiveness</w:t>
      </w:r>
      <w:r w:rsidRPr="00AE1744">
        <w:rPr>
          <w:rStyle w:val="Emphasis"/>
        </w:rPr>
        <w:t xml:space="preserve"> </w:t>
      </w:r>
      <w:r w:rsidRPr="00AE1744">
        <w:rPr>
          <w:sz w:val="16"/>
          <w:szCs w:val="16"/>
        </w:rPr>
        <w:t xml:space="preserve">in East Asia, the displacement of Russian influence from Central Asia, and the emergence of a China-centered or G-2 world in which Russia would play a subordinate role. It is also anxious about the growing asymmetry of the bilateral relationship, and the extent to which Russia now depends on China, both within Asia and in the international system more generally. </w:t>
      </w:r>
      <w:r w:rsidRPr="00A340CD">
        <w:rPr>
          <w:rStyle w:val="Emphasis"/>
          <w:highlight w:val="yellow"/>
        </w:rPr>
        <w:t>Beijing has noted Putin’s increasingly confrontational approach towards the West</w:t>
      </w:r>
      <w:r w:rsidRPr="00AE1744">
        <w:rPr>
          <w:sz w:val="16"/>
          <w:szCs w:val="16"/>
        </w:rPr>
        <w:t xml:space="preserve">. Although </w:t>
      </w:r>
      <w:r w:rsidRPr="00A340CD">
        <w:rPr>
          <w:rStyle w:val="Emphasis"/>
          <w:highlight w:val="yellow"/>
        </w:rPr>
        <w:t>it is concerned about the potential for destabilization of the international system,</w:t>
      </w:r>
      <w:r w:rsidRPr="00AE1744">
        <w:rPr>
          <w:rStyle w:val="Emphasis"/>
        </w:rPr>
        <w:t xml:space="preserve"> </w:t>
      </w:r>
      <w:r w:rsidRPr="00AE1744">
        <w:rPr>
          <w:sz w:val="16"/>
          <w:szCs w:val="16"/>
        </w:rPr>
        <w:t xml:space="preserve">it recognizes that China may benefit as a result of Putin’s excesses over Ukraine. Against the background of sharply deteriorating relations between Russia and the West, the Kremlin is more likely to comply with Chinese objectives in the Asia-Pacific region, Central Asia, and energy cooperation. The limitations of the so-called ‘strategic partnership’ mean, paradoxically, that it is quite resilient. Expectations are not excessive, especially in Beijing, and differences are consequently manageable. Recent events in Syria, Iran, and Ukraine will reinforce Moscow’s already strongly Sinocentric bias in Asia. However, </w:t>
      </w:r>
      <w:r w:rsidRPr="00A340CD">
        <w:rPr>
          <w:rStyle w:val="Emphasis"/>
          <w:highlight w:val="yellow"/>
        </w:rPr>
        <w:t>a broader Sino-Russian convergence is improbable, given Xi’s commitment to</w:t>
      </w:r>
      <w:r w:rsidRPr="00AE1744">
        <w:rPr>
          <w:rStyle w:val="Emphasis"/>
        </w:rPr>
        <w:t xml:space="preserve"> </w:t>
      </w:r>
      <w:r w:rsidRPr="00AE1744">
        <w:rPr>
          <w:sz w:val="16"/>
          <w:szCs w:val="16"/>
        </w:rPr>
        <w:t xml:space="preserve">domestic modernization, strategic flexibility, and a ‘new pattern of </w:t>
      </w:r>
      <w:r w:rsidRPr="00A340CD">
        <w:rPr>
          <w:rStyle w:val="Emphasis"/>
          <w:highlight w:val="yellow"/>
        </w:rPr>
        <w:t>great power relations’ with the U</w:t>
      </w:r>
      <w:r w:rsidRPr="00AE1744">
        <w:rPr>
          <w:sz w:val="16"/>
          <w:szCs w:val="16"/>
        </w:rPr>
        <w:t xml:space="preserve">nited </w:t>
      </w:r>
      <w:r w:rsidRPr="00A340CD">
        <w:rPr>
          <w:rStyle w:val="Emphasis"/>
          <w:highlight w:val="yellow"/>
        </w:rPr>
        <w:t>S</w:t>
      </w:r>
      <w:r w:rsidRPr="00AE1744">
        <w:rPr>
          <w:sz w:val="16"/>
          <w:szCs w:val="16"/>
        </w:rPr>
        <w:t>tates</w:t>
      </w:r>
    </w:p>
    <w:p w14:paraId="00F38FBA" w14:textId="39B3C4B8" w:rsidR="00156724" w:rsidRDefault="00CE01E6" w:rsidP="00156724">
      <w:pPr>
        <w:pStyle w:val="Heading3"/>
      </w:pPr>
      <w:r>
        <w:lastRenderedPageBreak/>
        <w:t>AT</w:t>
      </w:r>
      <w:r w:rsidR="002A1558">
        <w:t xml:space="preserve"> </w:t>
      </w:r>
      <w:r>
        <w:t>Resilient</w:t>
      </w:r>
    </w:p>
    <w:p w14:paraId="7280DCA7" w14:textId="77777777" w:rsidR="00156724" w:rsidRDefault="00156724" w:rsidP="00156724">
      <w:pPr>
        <w:pStyle w:val="Heading4"/>
      </w:pPr>
      <w:r w:rsidRPr="000B1469">
        <w:t>Only US opp</w:t>
      </w:r>
      <w:r>
        <w:t xml:space="preserve">osition united Russia and China – </w:t>
      </w:r>
      <w:r w:rsidRPr="000B1469">
        <w:t>Improving relations with the U.S. will cause geopolitical divisions to pull the two apart</w:t>
      </w:r>
    </w:p>
    <w:p w14:paraId="549DE2C2" w14:textId="77777777" w:rsidR="00156724" w:rsidRDefault="00156724" w:rsidP="00156724">
      <w:r w:rsidRPr="000B1469">
        <w:rPr>
          <w:rStyle w:val="Style13ptBold"/>
        </w:rPr>
        <w:t>Cheng and Cohen 13</w:t>
      </w:r>
      <w:r>
        <w:t xml:space="preserve"> (Dean, Senior Research Fellow at the </w:t>
      </w:r>
      <w:r w:rsidRPr="000B1469">
        <w:t>Asian Studies Center</w:t>
      </w:r>
      <w:r>
        <w:t>, and Ariel, V</w:t>
      </w:r>
      <w:r w:rsidRPr="000B1469">
        <w:t>isiting Fellow in the Douglas and Sarah Allison Center for Foreign and National Security Policy, of the Kathryn and Shelby Cullom Davis Institute for National Security and Foreign Policy</w:t>
      </w:r>
      <w:r>
        <w:t>, “</w:t>
      </w:r>
      <w:r w:rsidRPr="000B1469">
        <w:t>How Washington Should Manage U.S.–Russia–China Relations</w:t>
      </w:r>
      <w:r>
        <w:t xml:space="preserve">), The Heritage Foundation, </w:t>
      </w:r>
      <w:r w:rsidRPr="000B1469">
        <w:t>http://www.heritage.org/research/reports/2013/09/how-washington-should-manage-usrussiachina-relations</w:t>
      </w:r>
      <w:r>
        <w:t>) KM</w:t>
      </w:r>
    </w:p>
    <w:p w14:paraId="4811227D" w14:textId="77777777" w:rsidR="00156724" w:rsidRDefault="00156724" w:rsidP="00156724">
      <w:pPr>
        <w:rPr>
          <w:rStyle w:val="StyleUnderline"/>
        </w:rPr>
      </w:pPr>
      <w:r w:rsidRPr="00A27DB0">
        <w:rPr>
          <w:rStyle w:val="StyleUnderline"/>
        </w:rPr>
        <w:t xml:space="preserve">The </w:t>
      </w:r>
      <w:r w:rsidRPr="00A340CD">
        <w:rPr>
          <w:rStyle w:val="StyleUnderline"/>
          <w:highlight w:val="yellow"/>
        </w:rPr>
        <w:t>Sino–Russian rapprochement coincides with the U.S. unipolar moment</w:t>
      </w:r>
      <w:r w:rsidRPr="00A27DB0">
        <w:rPr>
          <w:rStyle w:val="StyleUnderline"/>
        </w:rPr>
        <w:t xml:space="preserve"> following the end of the Cold War, and has continued into the 21st century.</w:t>
      </w:r>
      <w:r w:rsidRPr="00A27DB0">
        <w:rPr>
          <w:sz w:val="16"/>
        </w:rPr>
        <w:t xml:space="preserve"> With the collapse of the Soviet Union, </w:t>
      </w:r>
      <w:r w:rsidRPr="00A340CD">
        <w:rPr>
          <w:rStyle w:val="StyleUnderline"/>
          <w:highlight w:val="yellow"/>
        </w:rPr>
        <w:t>Moscow and Beijing believe that American power represents a geopolitical challenge</w:t>
      </w:r>
      <w:r w:rsidRPr="00A27DB0">
        <w:rPr>
          <w:rStyle w:val="StyleUnderline"/>
        </w:rPr>
        <w:t xml:space="preserve"> to them both. </w:t>
      </w:r>
      <w:r w:rsidRPr="00A27DB0">
        <w:rPr>
          <w:sz w:val="16"/>
        </w:rPr>
        <w:t xml:space="preserve">The prospect of formal or informal alliance that brings together the economic and political power of China and Russia would be a major problem for American interests, just as its Sino–Soviet predecessor was in the 1950s during the Cold War. For this reason, such an alliance has long worried American policymakers and analysts. Indeed, a long-standing concern throughout the Cold War was the prospect that the United States would need to confront China and the Soviet Union simultaneously. However, </w:t>
      </w:r>
      <w:r w:rsidRPr="00A340CD">
        <w:rPr>
          <w:rStyle w:val="StyleUnderline"/>
          <w:highlight w:val="yellow"/>
        </w:rPr>
        <w:t>while Chinese–Russian cooperation is continuing</w:t>
      </w:r>
      <w:r w:rsidRPr="00A27DB0">
        <w:rPr>
          <w:rStyle w:val="StyleUnderline"/>
        </w:rPr>
        <w:t xml:space="preserve"> and even expanding</w:t>
      </w:r>
      <w:r w:rsidRPr="00A340CD">
        <w:rPr>
          <w:rStyle w:val="StyleUnderline"/>
          <w:highlight w:val="yellow"/>
        </w:rPr>
        <w:t>, the two nations are linked more by shared aversions than by shared interests.</w:t>
      </w:r>
      <w:r w:rsidRPr="00A27DB0">
        <w:rPr>
          <w:rStyle w:val="StyleUnderline"/>
        </w:rPr>
        <w:t xml:space="preserve"> While </w:t>
      </w:r>
      <w:r w:rsidRPr="00A340CD">
        <w:rPr>
          <w:rStyle w:val="StyleUnderline"/>
          <w:highlight w:val="yellow"/>
        </w:rPr>
        <w:t>Moscow and Beijing</w:t>
      </w:r>
      <w:r w:rsidRPr="00A27DB0">
        <w:rPr>
          <w:rStyle w:val="StyleUnderline"/>
        </w:rPr>
        <w:t xml:space="preserve"> agree on the need to counter American power and have complementary economies, they </w:t>
      </w:r>
      <w:r w:rsidRPr="00A340CD">
        <w:rPr>
          <w:rStyle w:val="StyleUnderline"/>
          <w:highlight w:val="yellow"/>
        </w:rPr>
        <w:t>are also geopolitical competitors.</w:t>
      </w:r>
    </w:p>
    <w:p w14:paraId="5464F278" w14:textId="77777777" w:rsidR="00156724" w:rsidRDefault="00156724" w:rsidP="00156724">
      <w:pPr>
        <w:pStyle w:val="Heading4"/>
      </w:pPr>
      <w:r w:rsidRPr="00A536D2">
        <w:t xml:space="preserve">Anti-U.S. alignment is critical to better relations; without the US as a foil, conflict would overtake compromise in </w:t>
      </w:r>
      <w:r>
        <w:t>Russia-China</w:t>
      </w:r>
      <w:r w:rsidRPr="00A536D2">
        <w:t xml:space="preserve"> relations</w:t>
      </w:r>
    </w:p>
    <w:p w14:paraId="3FB6D65C" w14:textId="77777777" w:rsidR="00156724" w:rsidRDefault="00156724" w:rsidP="00156724">
      <w:r w:rsidRPr="0041098A">
        <w:rPr>
          <w:rStyle w:val="Style13ptBold"/>
        </w:rPr>
        <w:t>Spanger 16</w:t>
      </w:r>
      <w:r>
        <w:t xml:space="preserve"> (Hans-Joachim, </w:t>
      </w:r>
      <w:r w:rsidRPr="0041098A">
        <w:t xml:space="preserve">Member of the Executive Board and Head of </w:t>
      </w:r>
      <w:r>
        <w:t xml:space="preserve">the </w:t>
      </w:r>
      <w:r w:rsidRPr="0041098A">
        <w:t xml:space="preserve">Research Department </w:t>
      </w:r>
      <w:r>
        <w:t>“Governance and Societal Peace” at the</w:t>
      </w:r>
      <w:r w:rsidRPr="0041098A">
        <w:t xml:space="preserve"> Peace Research Institute</w:t>
      </w:r>
      <w:r>
        <w:t xml:space="preserve">, 6/14/16, “Russia’s Turn Eastward, China’s Turn Westward: Cooperation and Conflict on the New Silk Road”, Russia in Global Affairs, </w:t>
      </w:r>
      <w:r w:rsidRPr="0041098A">
        <w:t>http://eng.globalaffairs.ru/valday/Russias-Turn-Eastward-Chinas-Turn-Westward-Cooperation-and-Conflict-on-the-New-Silk-Road-18209</w:t>
      </w:r>
      <w:r>
        <w:t>) KM</w:t>
      </w:r>
    </w:p>
    <w:p w14:paraId="644A6F6C" w14:textId="77777777" w:rsidR="00156724" w:rsidRDefault="00156724" w:rsidP="00156724">
      <w:pPr>
        <w:rPr>
          <w:rStyle w:val="StyleUnderline"/>
        </w:rPr>
      </w:pPr>
      <w:r w:rsidRPr="00A340CD">
        <w:rPr>
          <w:rStyle w:val="StyleUnderline"/>
          <w:highlight w:val="yellow"/>
        </w:rPr>
        <w:t>Concurrently with Russia’s turn to the East, China started marching West</w:t>
      </w:r>
      <w:r w:rsidRPr="0059079E">
        <w:rPr>
          <w:sz w:val="16"/>
        </w:rPr>
        <w:t xml:space="preserve"> – through the rejuvenation of the Silk Road (“One Belt One Road”, OBOR), for example, which was inaugurated in 2013. At first glance, this move also appears to follow the example of the USA, that is, Secretary of State Hillary Clinton’s launch of a “New Silk Road” in 2011, which was primarily meant to embed Afghanistan in a Greater Central Asian network of trade and transit routes. [2] </w:t>
      </w:r>
      <w:r w:rsidRPr="00A340CD">
        <w:rPr>
          <w:rStyle w:val="StyleUnderline"/>
          <w:highlight w:val="yellow"/>
        </w:rPr>
        <w:t>The Chinese turn to the West is clearly predicated upon US policy in the region</w:t>
      </w:r>
      <w:r w:rsidRPr="0041098A">
        <w:rPr>
          <w:rStyle w:val="StyleUnderline"/>
        </w:rPr>
        <w:t xml:space="preserve">, notably on the US Asia pivot – </w:t>
      </w:r>
      <w:r w:rsidRPr="00A340CD">
        <w:rPr>
          <w:rStyle w:val="StyleUnderline"/>
          <w:highlight w:val="yellow"/>
        </w:rPr>
        <w:t>which is</w:t>
      </w:r>
      <w:r w:rsidRPr="0041098A">
        <w:rPr>
          <w:rStyle w:val="StyleUnderline"/>
        </w:rPr>
        <w:t xml:space="preserve"> by no means devoid of </w:t>
      </w:r>
      <w:r w:rsidRPr="00A340CD">
        <w:rPr>
          <w:rStyle w:val="StyleUnderline"/>
          <w:highlight w:val="yellow"/>
        </w:rPr>
        <w:t>anti-Chinese</w:t>
      </w:r>
      <w:r w:rsidRPr="0041098A">
        <w:rPr>
          <w:rStyle w:val="StyleUnderline"/>
        </w:rPr>
        <w:t xml:space="preserve"> undertones.</w:t>
      </w:r>
      <w:r w:rsidRPr="0059079E">
        <w:rPr>
          <w:sz w:val="16"/>
        </w:rPr>
        <w:t xml:space="preserve"> [3] China’s approach was first suggested by one of the country’s most prominent international relations scholars, Wang Jisi, in an article published in Global Times in October 2012, where he called for a “March West” strategy – as a means to counter the US pivot in East Asia while avoiding fruitless confrontation. </w:t>
      </w:r>
      <w:r w:rsidRPr="0059079E">
        <w:rPr>
          <w:rStyle w:val="StyleUnderline"/>
        </w:rPr>
        <w:t>Pushing forward in East Asia</w:t>
      </w:r>
      <w:r w:rsidRPr="0059079E">
        <w:rPr>
          <w:sz w:val="16"/>
        </w:rPr>
        <w:t xml:space="preserve">, his reasoning went, </w:t>
      </w:r>
      <w:r w:rsidRPr="0059079E">
        <w:rPr>
          <w:rStyle w:val="StyleUnderline"/>
        </w:rPr>
        <w:t>would inevitably lead to such confrontation, whereas the space to the west of China – that is, Central Asia and the Middle East – was not only considered free of US dominance, but in fact characterized by a withdrawal of the Americans.</w:t>
      </w:r>
      <w:r w:rsidRPr="0059079E">
        <w:rPr>
          <w:sz w:val="16"/>
        </w:rPr>
        <w:t xml:space="preserve"> Thus, a turn to the West would not only facilitate a Chinese advance, but also open up prospects for cooperation, as Chinese and US interests in the region intersect nicely – particularly with regards to economic investments, non-proliferation, and regional stability. [4] </w:t>
      </w:r>
      <w:r w:rsidRPr="0059079E">
        <w:rPr>
          <w:rStyle w:val="StyleUnderline"/>
        </w:rPr>
        <w:t>As is the case with Russia, for the Chinese, too, pushing and pulling somehow complement each other.</w:t>
      </w:r>
      <w:r w:rsidRPr="0041098A">
        <w:rPr>
          <w:rStyle w:val="StyleUnderline"/>
        </w:rPr>
        <w:t xml:space="preserve"> </w:t>
      </w:r>
      <w:r w:rsidRPr="0059079E">
        <w:rPr>
          <w:sz w:val="16"/>
        </w:rPr>
        <w:t xml:space="preserve">However, while the USA plays a central role in both cases, Russia’s and China’s strategic designs and their results differ. Moreover, </w:t>
      </w:r>
      <w:r w:rsidRPr="00A340CD">
        <w:rPr>
          <w:rStyle w:val="StyleUnderline"/>
          <w:highlight w:val="yellow"/>
        </w:rPr>
        <w:t>although Moscow and Beijing are united in their effort to rebalance the US, turning East and turning West</w:t>
      </w:r>
      <w:r w:rsidRPr="0059079E">
        <w:rPr>
          <w:rStyle w:val="StyleUnderline"/>
        </w:rPr>
        <w:t xml:space="preserve">, respectively, </w:t>
      </w:r>
      <w:r w:rsidRPr="00A340CD">
        <w:rPr>
          <w:rStyle w:val="StyleUnderline"/>
          <w:highlight w:val="yellow"/>
        </w:rPr>
        <w:t xml:space="preserve">does not </w:t>
      </w:r>
      <w:r w:rsidRPr="0059079E">
        <w:rPr>
          <w:rStyle w:val="StyleUnderline"/>
        </w:rPr>
        <w:t xml:space="preserve">necessarily </w:t>
      </w:r>
      <w:r w:rsidRPr="00A340CD">
        <w:rPr>
          <w:rStyle w:val="StyleUnderline"/>
          <w:highlight w:val="yellow"/>
        </w:rPr>
        <w:t xml:space="preserve">lead to a confluence of the countries’ </w:t>
      </w:r>
      <w:r w:rsidRPr="00A340CD">
        <w:rPr>
          <w:rStyle w:val="StyleUnderline"/>
          <w:highlight w:val="yellow"/>
        </w:rPr>
        <w:lastRenderedPageBreak/>
        <w:t>geostrategic objectives. Rather, these turns call for a careful management of the conflict potential inherent in them.</w:t>
      </w:r>
    </w:p>
    <w:p w14:paraId="16A16092" w14:textId="77777777" w:rsidR="00156724" w:rsidRDefault="00156724" w:rsidP="00156724">
      <w:pPr>
        <w:pStyle w:val="Heading4"/>
      </w:pPr>
      <w:r>
        <w:t xml:space="preserve">Relations are </w:t>
      </w:r>
      <w:r w:rsidRPr="00C13DA8">
        <w:t xml:space="preserve">strategic </w:t>
      </w:r>
      <w:r>
        <w:t>&amp; limited, not resilient – c</w:t>
      </w:r>
      <w:r w:rsidRPr="00C13DA8">
        <w:t xml:space="preserve">hanging </w:t>
      </w:r>
      <w:r>
        <w:t>circumstances can collapse coop</w:t>
      </w:r>
    </w:p>
    <w:p w14:paraId="48028ED1" w14:textId="77777777" w:rsidR="00156724" w:rsidRPr="00C13DA8" w:rsidRDefault="00156724" w:rsidP="00156724">
      <w:r w:rsidRPr="00C13DA8">
        <w:rPr>
          <w:rStyle w:val="Style13ptBold"/>
        </w:rPr>
        <w:t>Walterskirchen 16</w:t>
      </w:r>
      <w:r>
        <w:t xml:space="preserve"> (</w:t>
      </w:r>
      <w:r w:rsidRPr="00C13DA8">
        <w:t>Julian</w:t>
      </w:r>
      <w:r>
        <w:t xml:space="preserve">, political analyst with a focus on </w:t>
      </w:r>
      <w:r w:rsidRPr="00C13DA8">
        <w:t>internatio</w:t>
      </w:r>
      <w:r>
        <w:t xml:space="preserve">nal relations, security studies, comparative political science, </w:t>
      </w:r>
      <w:r w:rsidRPr="00C13DA8">
        <w:t>and U.S.-China relations</w:t>
      </w:r>
      <w:r>
        <w:t>,</w:t>
      </w:r>
      <w:r w:rsidRPr="00C13DA8">
        <w:t xml:space="preserve"> </w:t>
      </w:r>
      <w:r>
        <w:t>4/25/16, “</w:t>
      </w:r>
      <w:r w:rsidRPr="00C13DA8">
        <w:t>Russia China Relations: From Strategic Partnershi</w:t>
      </w:r>
      <w:r>
        <w:t xml:space="preserve">p to Regional Rivalry? (Part 2)”, Nihil Addendum, </w:t>
      </w:r>
      <w:r w:rsidRPr="00C13DA8">
        <w:t>http://www.nihiladdendum.com/2016/04/25/russia-china-relations-from-strategic-partnership-to-regional-rivalry-part-2/</w:t>
      </w:r>
      <w:r>
        <w:t>) KM</w:t>
      </w:r>
    </w:p>
    <w:p w14:paraId="41F8EDD2" w14:textId="64CEAC23" w:rsidR="00156724" w:rsidRPr="00156724" w:rsidRDefault="00156724" w:rsidP="00156724">
      <w:pPr>
        <w:rPr>
          <w:sz w:val="16"/>
        </w:rPr>
      </w:pPr>
      <w:r w:rsidRPr="00C13DA8">
        <w:rPr>
          <w:sz w:val="16"/>
        </w:rPr>
        <w:t xml:space="preserve">The Chinese-Russian relationship has been stable over the last two decades and continues to improve. Even the Russian interventions in Ukraine and in Syria did not lead to deteriorating relations, a scenario some western analysts predicted (Fu Ying, 2016). However, </w:t>
      </w:r>
      <w:r w:rsidRPr="00A340CD">
        <w:rPr>
          <w:rStyle w:val="StyleUnderline"/>
          <w:highlight w:val="yellow"/>
        </w:rPr>
        <w:t>the Chinese response to</w:t>
      </w:r>
      <w:r w:rsidRPr="00C13DA8">
        <w:rPr>
          <w:rStyle w:val="StyleUnderline"/>
        </w:rPr>
        <w:t xml:space="preserve"> the crisis in </w:t>
      </w:r>
      <w:r w:rsidRPr="00A340CD">
        <w:rPr>
          <w:rStyle w:val="StyleUnderline"/>
          <w:highlight w:val="yellow"/>
        </w:rPr>
        <w:t>Ukraine gives an insight into the limits of their relation. China was very cautious not to get involved too deeply</w:t>
      </w:r>
      <w:r w:rsidRPr="00C13DA8">
        <w:rPr>
          <w:rStyle w:val="StyleUnderline"/>
        </w:rPr>
        <w:t xml:space="preserve"> into the conflict</w:t>
      </w:r>
      <w:r w:rsidRPr="00C13DA8">
        <w:rPr>
          <w:sz w:val="16"/>
        </w:rPr>
        <w:t xml:space="preserve">, neither taking a pro-western nor a pro-Russian stance and instead called for both sides to take steps toward a political solution to the ongoing conflict (Edwina Gibbs and Michael Perry, March 9, 2014). </w:t>
      </w:r>
      <w:r w:rsidRPr="00A340CD">
        <w:rPr>
          <w:rStyle w:val="StyleUnderline"/>
          <w:highlight w:val="yellow"/>
        </w:rPr>
        <w:t>This reflects China’s pragmatic approach</w:t>
      </w:r>
      <w:r w:rsidRPr="00C13DA8">
        <w:rPr>
          <w:rStyle w:val="StyleUnderline"/>
        </w:rPr>
        <w:t xml:space="preserve"> to the relationship. </w:t>
      </w:r>
      <w:r w:rsidRPr="00A340CD">
        <w:rPr>
          <w:rStyle w:val="StyleUnderline"/>
          <w:highlight w:val="yellow"/>
        </w:rPr>
        <w:t>The same logic applies to Russia.</w:t>
      </w:r>
      <w:r w:rsidRPr="00C13DA8">
        <w:rPr>
          <w:sz w:val="16"/>
        </w:rPr>
        <w:t xml:space="preserve"> The partnership is built on overlapping security concerns and a mutually beneficial economic partnership. Therefore, the possibility remains that </w:t>
      </w:r>
      <w:r w:rsidRPr="00A340CD">
        <w:rPr>
          <w:rStyle w:val="Emphasis"/>
          <w:highlight w:val="yellow"/>
        </w:rPr>
        <w:t>if security interests diverge, the partnership will devolve into rivalry.</w:t>
      </w:r>
      <w:r w:rsidRPr="00C13DA8">
        <w:rPr>
          <w:sz w:val="16"/>
        </w:rPr>
        <w:t xml:space="preserve"> Hence, </w:t>
      </w:r>
      <w:r w:rsidRPr="00C13DA8">
        <w:rPr>
          <w:rStyle w:val="StyleUnderline"/>
        </w:rPr>
        <w:t xml:space="preserve">it is important to identify </w:t>
      </w:r>
      <w:r w:rsidRPr="00A340CD">
        <w:rPr>
          <w:rStyle w:val="StyleUnderline"/>
          <w:highlight w:val="yellow"/>
        </w:rPr>
        <w:t>possible circumstances</w:t>
      </w:r>
      <w:r w:rsidRPr="00C13DA8">
        <w:rPr>
          <w:rStyle w:val="StyleUnderline"/>
        </w:rPr>
        <w:t xml:space="preserve"> which </w:t>
      </w:r>
      <w:r w:rsidRPr="00A340CD">
        <w:rPr>
          <w:rStyle w:val="StyleUnderline"/>
          <w:highlight w:val="yellow"/>
        </w:rPr>
        <w:t>could trigger the deterioration of the partnership.</w:t>
      </w:r>
      <w:r w:rsidRPr="00C13DA8">
        <w:rPr>
          <w:rStyle w:val="StyleUnderline"/>
        </w:rPr>
        <w:t xml:space="preserve"> </w:t>
      </w:r>
      <w:r w:rsidRPr="00C13DA8">
        <w:rPr>
          <w:sz w:val="16"/>
        </w:rPr>
        <w:t xml:space="preserve">This does not mean that China and Russia will ultimately end up being rivals. Nevertheless, </w:t>
      </w:r>
      <w:r w:rsidRPr="00A340CD">
        <w:rPr>
          <w:rStyle w:val="StyleUnderline"/>
          <w:highlight w:val="yellow"/>
        </w:rPr>
        <w:t>given the rather unusual nature of the relationship with regard to balance of power</w:t>
      </w:r>
      <w:r w:rsidRPr="00C13DA8">
        <w:rPr>
          <w:rStyle w:val="StyleUnderline"/>
        </w:rPr>
        <w:t xml:space="preserve"> and </w:t>
      </w:r>
      <w:r w:rsidRPr="00A340CD">
        <w:rPr>
          <w:rStyle w:val="StyleUnderline"/>
          <w:highlight w:val="yellow"/>
        </w:rPr>
        <w:t>balance of threat theory and the long history of conflict</w:t>
      </w:r>
      <w:r w:rsidRPr="00C13DA8">
        <w:rPr>
          <w:rStyle w:val="StyleUnderline"/>
        </w:rPr>
        <w:t xml:space="preserve"> between the two countries, </w:t>
      </w:r>
      <w:r w:rsidRPr="00A340CD">
        <w:rPr>
          <w:rStyle w:val="StyleUnderline"/>
          <w:highlight w:val="yellow"/>
        </w:rPr>
        <w:t>it would not come as a surprise if the two countries became rivals.</w:t>
      </w:r>
      <w:r w:rsidRPr="00C13DA8">
        <w:rPr>
          <w:rStyle w:val="StyleUnderline"/>
        </w:rPr>
        <w:t xml:space="preserve"> Furthermore, </w:t>
      </w:r>
      <w:r w:rsidRPr="00A340CD">
        <w:rPr>
          <w:rStyle w:val="StyleUnderline"/>
          <w:highlight w:val="yellow"/>
        </w:rPr>
        <w:t>given Russia’s own great power aspirations it can be questioned whether Russia would be willing to act as the “junior partner’ in the relation. This could lead to tensions</w:t>
      </w:r>
      <w:r w:rsidRPr="00C13DA8">
        <w:rPr>
          <w:rStyle w:val="StyleUnderline"/>
        </w:rPr>
        <w:t xml:space="preserve"> if Russia feels that its interests are not respected appropriately.</w:t>
      </w:r>
      <w:r w:rsidRPr="00C13DA8">
        <w:rPr>
          <w:sz w:val="16"/>
        </w:rPr>
        <w:t xml:space="preserve"> Additionally, </w:t>
      </w:r>
      <w:r w:rsidRPr="00C13DA8">
        <w:rPr>
          <w:rStyle w:val="StyleUnderline"/>
        </w:rPr>
        <w:t>the recent actions of Russia in Ukraine and Syria show Russia’s willingness to go to great length when it sees vital interests at stake. In both cases Russia was and is willing to defend its interests by force.</w:t>
      </w:r>
    </w:p>
    <w:p w14:paraId="03844A76" w14:textId="62512F5A" w:rsidR="00EC7391" w:rsidRDefault="00272069" w:rsidP="00EC7391">
      <w:pPr>
        <w:pStyle w:val="Heading2"/>
      </w:pPr>
      <w:r>
        <w:lastRenderedPageBreak/>
        <w:t>Impact</w:t>
      </w:r>
    </w:p>
    <w:p w14:paraId="6DFBC2CA" w14:textId="77777777" w:rsidR="0014537F" w:rsidRDefault="0014537F" w:rsidP="0014537F">
      <w:pPr>
        <w:pStyle w:val="Heading3"/>
      </w:pPr>
      <w:r>
        <w:lastRenderedPageBreak/>
        <w:t>Impact – Laundry list</w:t>
      </w:r>
    </w:p>
    <w:p w14:paraId="6E6CA8A8" w14:textId="77777777" w:rsidR="0014537F" w:rsidRDefault="0014537F" w:rsidP="0014537F">
      <w:pPr>
        <w:pStyle w:val="Heading4"/>
      </w:pPr>
      <w:r>
        <w:t>Russia-China coop good – key to organizing joint efforts to combat international problems</w:t>
      </w:r>
    </w:p>
    <w:p w14:paraId="598F16D0" w14:textId="77777777" w:rsidR="0014537F" w:rsidRPr="0047029B" w:rsidRDefault="0014537F" w:rsidP="0014537F">
      <w:pPr>
        <w:rPr>
          <w:rStyle w:val="Style13ptBold"/>
          <w:b w:val="0"/>
          <w:sz w:val="18"/>
          <w:szCs w:val="18"/>
        </w:rPr>
      </w:pPr>
      <w:r>
        <w:rPr>
          <w:rStyle w:val="Style13ptBold"/>
        </w:rPr>
        <w:t xml:space="preserve">Sputnik 16 </w:t>
      </w:r>
      <w:r>
        <w:rPr>
          <w:rStyle w:val="Style13ptBold"/>
          <w:b w:val="0"/>
          <w:sz w:val="18"/>
          <w:szCs w:val="18"/>
        </w:rPr>
        <w:t>(The Syria Times, 6/25/16, “</w:t>
      </w:r>
      <w:r w:rsidRPr="0047029B">
        <w:rPr>
          <w:rStyle w:val="Style13ptBold"/>
          <w:b w:val="0"/>
          <w:sz w:val="18"/>
          <w:szCs w:val="18"/>
        </w:rPr>
        <w:t>Russian, Chinese Presidents Discuss Syria, Efforts to Combat Int'l Terror</w:t>
      </w:r>
      <w:r>
        <w:rPr>
          <w:rStyle w:val="Style13ptBold"/>
          <w:b w:val="0"/>
          <w:sz w:val="18"/>
          <w:szCs w:val="18"/>
        </w:rPr>
        <w:t xml:space="preserve">”, </w:t>
      </w:r>
      <w:r w:rsidRPr="0047029B">
        <w:rPr>
          <w:rStyle w:val="Style13ptBold"/>
          <w:b w:val="0"/>
          <w:sz w:val="18"/>
          <w:szCs w:val="18"/>
        </w:rPr>
        <w:t>http://syriatimes.sy/index.php/don-t-miss/24739-russian-chinese-presidents-discuss-syria-efforts-to-combat-int-l-terror</w:t>
      </w:r>
      <w:r>
        <w:rPr>
          <w:rStyle w:val="Style13ptBold"/>
          <w:b w:val="0"/>
          <w:sz w:val="18"/>
          <w:szCs w:val="18"/>
        </w:rPr>
        <w:t>)</w:t>
      </w:r>
    </w:p>
    <w:p w14:paraId="68ED2D9D" w14:textId="61AD953E" w:rsidR="0014537F" w:rsidRPr="0014537F" w:rsidRDefault="0014537F" w:rsidP="0014537F">
      <w:pPr>
        <w:rPr>
          <w:sz w:val="16"/>
          <w:szCs w:val="16"/>
        </w:rPr>
      </w:pPr>
      <w:r w:rsidRPr="0047029B">
        <w:rPr>
          <w:sz w:val="16"/>
          <w:szCs w:val="16"/>
        </w:rPr>
        <w:t xml:space="preserve">BEIJING— Russian President Vladimir </w:t>
      </w:r>
      <w:r w:rsidRPr="00A340CD">
        <w:rPr>
          <w:rStyle w:val="Emphasis"/>
          <w:highlight w:val="yellow"/>
        </w:rPr>
        <w:t>Putin</w:t>
      </w:r>
      <w:r w:rsidRPr="0047029B">
        <w:rPr>
          <w:sz w:val="16"/>
          <w:szCs w:val="16"/>
        </w:rPr>
        <w:t xml:space="preserve"> on Saturday </w:t>
      </w:r>
      <w:r w:rsidRPr="00A340CD">
        <w:rPr>
          <w:rStyle w:val="Emphasis"/>
          <w:highlight w:val="yellow"/>
        </w:rPr>
        <w:t>discussed with</w:t>
      </w:r>
      <w:r w:rsidRPr="0047029B">
        <w:rPr>
          <w:sz w:val="16"/>
          <w:szCs w:val="16"/>
        </w:rPr>
        <w:t xml:space="preserve"> his Chinese counterpart Xi </w:t>
      </w:r>
      <w:r w:rsidRPr="00A340CD">
        <w:rPr>
          <w:rStyle w:val="Emphasis"/>
          <w:highlight w:val="yellow"/>
        </w:rPr>
        <w:t>Jinping</w:t>
      </w:r>
      <w:r w:rsidRPr="0047029B">
        <w:rPr>
          <w:sz w:val="16"/>
          <w:szCs w:val="16"/>
        </w:rPr>
        <w:t xml:space="preserve"> joint </w:t>
      </w:r>
      <w:r w:rsidRPr="00A340CD">
        <w:rPr>
          <w:rStyle w:val="Emphasis"/>
          <w:highlight w:val="yellow"/>
        </w:rPr>
        <w:t>efforts in combating international terrorism, situation in Syria and North Korean nuclear problem,</w:t>
      </w:r>
      <w:r w:rsidRPr="0047029B">
        <w:rPr>
          <w:sz w:val="16"/>
          <w:szCs w:val="16"/>
        </w:rPr>
        <w:t xml:space="preserve"> Sputnik said.</w:t>
      </w:r>
      <w:r>
        <w:rPr>
          <w:sz w:val="16"/>
          <w:szCs w:val="16"/>
        </w:rPr>
        <w:t xml:space="preserve"> </w:t>
      </w:r>
      <w:r w:rsidRPr="0047029B">
        <w:rPr>
          <w:sz w:val="16"/>
          <w:szCs w:val="16"/>
        </w:rPr>
        <w:t xml:space="preserve">"We discussed the further steps in addressing the most pressing global and regional issues, joint efforts to combat international terrorism, strengthening security in the Asia-Pacific region, ensuring the denuclearization of the Korean peninsula. Among the </w:t>
      </w:r>
      <w:r w:rsidRPr="00A340CD">
        <w:rPr>
          <w:rStyle w:val="Emphasis"/>
          <w:highlight w:val="yellow"/>
        </w:rPr>
        <w:t>common foreign policy objectives are assistance to the Syrian settlement, maintaining peace and stability in the South China Sea, in Central Asia,</w:t>
      </w:r>
      <w:r w:rsidRPr="0047029B">
        <w:rPr>
          <w:sz w:val="16"/>
          <w:szCs w:val="16"/>
        </w:rPr>
        <w:t>" Putin said following Russian-Chinese talks.</w:t>
      </w:r>
      <w:r>
        <w:rPr>
          <w:sz w:val="16"/>
          <w:szCs w:val="16"/>
        </w:rPr>
        <w:t xml:space="preserve"> </w:t>
      </w:r>
      <w:r w:rsidRPr="00A340CD">
        <w:rPr>
          <w:rStyle w:val="Emphasis"/>
          <w:highlight w:val="yellow"/>
        </w:rPr>
        <w:t>Russia, China Have Similar International Stances</w:t>
      </w:r>
      <w:r w:rsidRPr="0047029B">
        <w:rPr>
          <w:sz w:val="16"/>
          <w:szCs w:val="16"/>
        </w:rPr>
        <w:t>, to Continue Coordination</w:t>
      </w:r>
      <w:r>
        <w:rPr>
          <w:sz w:val="16"/>
          <w:szCs w:val="16"/>
        </w:rPr>
        <w:t xml:space="preserve"> </w:t>
      </w:r>
      <w:r w:rsidRPr="0047029B">
        <w:rPr>
          <w:sz w:val="16"/>
          <w:szCs w:val="16"/>
        </w:rPr>
        <w:t>According to Putin, Russia and China have mainly coinciding international stances and will continue to coordinate within platforms such as the United Nations and the Shanghai Cooperation Organization (SCO).</w:t>
      </w:r>
      <w:r>
        <w:rPr>
          <w:sz w:val="16"/>
          <w:szCs w:val="16"/>
        </w:rPr>
        <w:t xml:space="preserve"> </w:t>
      </w:r>
      <w:r w:rsidRPr="0047029B">
        <w:rPr>
          <w:sz w:val="16"/>
          <w:szCs w:val="16"/>
        </w:rPr>
        <w:t>"</w:t>
      </w:r>
      <w:r w:rsidRPr="00A340CD">
        <w:rPr>
          <w:rStyle w:val="Emphasis"/>
          <w:highlight w:val="yellow"/>
        </w:rPr>
        <w:t>Russia and China</w:t>
      </w:r>
      <w:r w:rsidRPr="0047029B">
        <w:rPr>
          <w:rStyle w:val="Emphasis"/>
        </w:rPr>
        <w:t xml:space="preserve"> </w:t>
      </w:r>
      <w:r w:rsidRPr="0047029B">
        <w:rPr>
          <w:sz w:val="16"/>
          <w:szCs w:val="16"/>
        </w:rPr>
        <w:t xml:space="preserve">have similar or almost coinciding stances on the international stage. We </w:t>
      </w:r>
      <w:r w:rsidRPr="00A340CD">
        <w:rPr>
          <w:rStyle w:val="Emphasis"/>
          <w:highlight w:val="yellow"/>
        </w:rPr>
        <w:t>will continue to further coordinate steps in multilateral organizations.</w:t>
      </w:r>
      <w:r w:rsidRPr="0047029B">
        <w:rPr>
          <w:sz w:val="16"/>
          <w:szCs w:val="16"/>
        </w:rPr>
        <w:t xml:space="preserve"> Primarily in the United Nations, the Shanghai Cooperation Organization and the BRICS," Putin clarified.</w:t>
      </w:r>
    </w:p>
    <w:p w14:paraId="5671EC98" w14:textId="38116671" w:rsidR="00156724" w:rsidRPr="00156724" w:rsidRDefault="00156724" w:rsidP="00156724">
      <w:pPr>
        <w:pStyle w:val="Heading3"/>
      </w:pPr>
      <w:r>
        <w:lastRenderedPageBreak/>
        <w:t>Impact – Noko</w:t>
      </w:r>
    </w:p>
    <w:p w14:paraId="63D998FD" w14:textId="77777777" w:rsidR="002C1DEE" w:rsidRDefault="002C1DEE" w:rsidP="002C1DEE">
      <w:pPr>
        <w:pStyle w:val="Heading4"/>
      </w:pPr>
      <w:r>
        <w:t>Russia-China pressure key to stopping Noko nuclearization</w:t>
      </w:r>
    </w:p>
    <w:p w14:paraId="2DCF112E" w14:textId="77777777" w:rsidR="002C1DEE" w:rsidRDefault="002C1DEE" w:rsidP="002C1DEE">
      <w:pPr>
        <w:rPr>
          <w:rStyle w:val="Style13ptBold"/>
          <w:b w:val="0"/>
          <w:sz w:val="18"/>
          <w:szCs w:val="18"/>
        </w:rPr>
      </w:pPr>
      <w:r>
        <w:rPr>
          <w:rStyle w:val="Style13ptBold"/>
        </w:rPr>
        <w:t xml:space="preserve">Dyomkin 16 </w:t>
      </w:r>
      <w:r>
        <w:rPr>
          <w:rStyle w:val="Style13ptBold"/>
          <w:b w:val="0"/>
          <w:sz w:val="18"/>
          <w:szCs w:val="18"/>
        </w:rPr>
        <w:t xml:space="preserve">(Denis, </w:t>
      </w:r>
      <w:r w:rsidRPr="00B54DDF">
        <w:rPr>
          <w:rStyle w:val="Style13ptBold"/>
          <w:b w:val="0"/>
          <w:sz w:val="18"/>
          <w:szCs w:val="18"/>
        </w:rPr>
        <w:t>Reuters' Kremlin press pool reporter</w:t>
      </w:r>
      <w:r>
        <w:rPr>
          <w:rStyle w:val="Style13ptBold"/>
          <w:b w:val="0"/>
          <w:sz w:val="18"/>
          <w:szCs w:val="18"/>
        </w:rPr>
        <w:t>, 3/11/16, “</w:t>
      </w:r>
      <w:r w:rsidRPr="00B54DDF">
        <w:rPr>
          <w:rStyle w:val="Style13ptBold"/>
          <w:b w:val="0"/>
          <w:sz w:val="18"/>
          <w:szCs w:val="18"/>
        </w:rPr>
        <w:t>Russia and China to North Korea: Return to nuclear talks</w:t>
      </w:r>
      <w:r>
        <w:rPr>
          <w:rStyle w:val="Style13ptBold"/>
          <w:b w:val="0"/>
          <w:sz w:val="18"/>
          <w:szCs w:val="18"/>
        </w:rPr>
        <w:t xml:space="preserve">”, </w:t>
      </w:r>
      <w:r w:rsidRPr="00B54DDF">
        <w:rPr>
          <w:rStyle w:val="Style13ptBold"/>
          <w:b w:val="0"/>
          <w:sz w:val="18"/>
          <w:szCs w:val="18"/>
        </w:rPr>
        <w:t>http://www.reuters.com/article/us-northkorea-nuclear-russia-china-idUSKCN0WD0VI</w:t>
      </w:r>
      <w:r>
        <w:rPr>
          <w:rStyle w:val="Style13ptBold"/>
          <w:b w:val="0"/>
          <w:sz w:val="18"/>
          <w:szCs w:val="18"/>
        </w:rPr>
        <w:t>)</w:t>
      </w:r>
    </w:p>
    <w:p w14:paraId="7BD2ECE5" w14:textId="77777777" w:rsidR="002C1DEE" w:rsidRPr="00B54DDF" w:rsidRDefault="002C1DEE" w:rsidP="002C1DEE">
      <w:pPr>
        <w:rPr>
          <w:sz w:val="16"/>
          <w:szCs w:val="16"/>
        </w:rPr>
      </w:pPr>
      <w:r w:rsidRPr="00A340CD">
        <w:rPr>
          <w:rStyle w:val="Emphasis"/>
          <w:highlight w:val="yellow"/>
        </w:rPr>
        <w:t>Russia and China told No</w:t>
      </w:r>
      <w:r w:rsidRPr="00B54DDF">
        <w:rPr>
          <w:rStyle w:val="Emphasis"/>
          <w:b w:val="0"/>
          <w:sz w:val="16"/>
          <w:szCs w:val="16"/>
          <w:u w:val="none"/>
        </w:rPr>
        <w:t xml:space="preserve">rth </w:t>
      </w:r>
      <w:r w:rsidRPr="00A340CD">
        <w:rPr>
          <w:rStyle w:val="Emphasis"/>
          <w:highlight w:val="yellow"/>
        </w:rPr>
        <w:t>Ko</w:t>
      </w:r>
      <w:r w:rsidRPr="00B54DDF">
        <w:rPr>
          <w:rStyle w:val="Emphasis"/>
          <w:b w:val="0"/>
          <w:sz w:val="16"/>
          <w:szCs w:val="16"/>
          <w:u w:val="none"/>
        </w:rPr>
        <w:t>rea</w:t>
      </w:r>
      <w:r w:rsidRPr="00B54DDF">
        <w:rPr>
          <w:rStyle w:val="Emphasis"/>
        </w:rPr>
        <w:t xml:space="preserve"> </w:t>
      </w:r>
      <w:r w:rsidRPr="00B54DDF">
        <w:rPr>
          <w:sz w:val="16"/>
          <w:szCs w:val="16"/>
        </w:rPr>
        <w:t>on Friday</w:t>
      </w:r>
      <w:r>
        <w:t xml:space="preserve"> </w:t>
      </w:r>
      <w:r w:rsidRPr="00A340CD">
        <w:rPr>
          <w:rStyle w:val="Emphasis"/>
          <w:highlight w:val="yellow"/>
        </w:rPr>
        <w:t>its nuclear ambitions were unacceptable</w:t>
      </w:r>
      <w:r>
        <w:t xml:space="preserve">, </w:t>
      </w:r>
      <w:r w:rsidRPr="00A340CD">
        <w:rPr>
          <w:rStyle w:val="Emphasis"/>
          <w:highlight w:val="yellow"/>
        </w:rPr>
        <w:t>urging Pyongyang to resume talks</w:t>
      </w:r>
      <w:r>
        <w:t xml:space="preserve"> </w:t>
      </w:r>
      <w:r w:rsidRPr="00B54DDF">
        <w:rPr>
          <w:sz w:val="16"/>
          <w:szCs w:val="16"/>
        </w:rPr>
        <w:t>over its nuclear weapons program</w:t>
      </w:r>
      <w:r>
        <w:t xml:space="preserve"> </w:t>
      </w:r>
      <w:r w:rsidRPr="00A340CD">
        <w:rPr>
          <w:rStyle w:val="Emphasis"/>
          <w:highlight w:val="yellow"/>
        </w:rPr>
        <w:t>and heed a U.N. Security Council resolution banning ballistic missile tests.</w:t>
      </w:r>
      <w:r w:rsidRPr="00B54DDF">
        <w:rPr>
          <w:rStyle w:val="Emphasis"/>
        </w:rPr>
        <w:t xml:space="preserve"> </w:t>
      </w:r>
      <w:r w:rsidRPr="00A340CD">
        <w:rPr>
          <w:rStyle w:val="Emphasis"/>
          <w:highlight w:val="yellow"/>
        </w:rPr>
        <w:t>Russian Foreign Minister</w:t>
      </w:r>
      <w:r w:rsidRPr="00B54DDF">
        <w:rPr>
          <w:rStyle w:val="Emphasis"/>
        </w:rPr>
        <w:t xml:space="preserve"> </w:t>
      </w:r>
      <w:r w:rsidRPr="00B54DDF">
        <w:rPr>
          <w:sz w:val="16"/>
          <w:szCs w:val="16"/>
        </w:rPr>
        <w:t>Sergei Lavrov</w:t>
      </w:r>
      <w:r>
        <w:t xml:space="preserve"> </w:t>
      </w:r>
      <w:r w:rsidRPr="00A340CD">
        <w:rPr>
          <w:rStyle w:val="Emphasis"/>
          <w:highlight w:val="yellow"/>
        </w:rPr>
        <w:t>and Chinese Foreign Minister</w:t>
      </w:r>
      <w:r>
        <w:t xml:space="preserve"> </w:t>
      </w:r>
      <w:r w:rsidRPr="00B54DDF">
        <w:rPr>
          <w:sz w:val="16"/>
          <w:szCs w:val="16"/>
        </w:rPr>
        <w:t>Wang Yi</w:t>
      </w:r>
      <w:r>
        <w:t xml:space="preserve"> </w:t>
      </w:r>
      <w:r w:rsidRPr="00A340CD">
        <w:rPr>
          <w:rStyle w:val="Emphasis"/>
          <w:highlight w:val="yellow"/>
        </w:rPr>
        <w:t>stepped up pressure on Pyongyang after</w:t>
      </w:r>
      <w:r w:rsidRPr="00B54DDF">
        <w:rPr>
          <w:rStyle w:val="Emphasis"/>
        </w:rPr>
        <w:t xml:space="preserve"> </w:t>
      </w:r>
      <w:r w:rsidRPr="00B54DDF">
        <w:rPr>
          <w:sz w:val="16"/>
          <w:szCs w:val="16"/>
        </w:rPr>
        <w:t xml:space="preserve">holding talks in Moscow a day after </w:t>
      </w:r>
      <w:r w:rsidRPr="00A340CD">
        <w:rPr>
          <w:rStyle w:val="Emphasis"/>
          <w:highlight w:val="yellow"/>
        </w:rPr>
        <w:t>North Korea defied the United Nations by firing two short-range ballistic missiles into the sea.</w:t>
      </w:r>
      <w:r>
        <w:t xml:space="preserve"> </w:t>
      </w:r>
      <w:r w:rsidRPr="00B54DDF">
        <w:rPr>
          <w:sz w:val="16"/>
          <w:szCs w:val="16"/>
        </w:rPr>
        <w:t xml:space="preserve">"We do not recognize the nuclear status of the DPRK," Wang told a news briefing via a translator, using the official acronym for North Korea. </w:t>
      </w:r>
      <w:r w:rsidRPr="00B54DDF">
        <w:rPr>
          <w:rStyle w:val="StyleUnderline"/>
        </w:rPr>
        <w:t>The North should "fully and comprehensively" implement the U.N. resolution</w:t>
      </w:r>
      <w:r>
        <w:t xml:space="preserve">, </w:t>
      </w:r>
      <w:r w:rsidRPr="00B54DDF">
        <w:rPr>
          <w:sz w:val="16"/>
          <w:szCs w:val="16"/>
        </w:rPr>
        <w:t xml:space="preserve">Wang said. "At the same time, we will not spare efforts to return to the six-way talks," he added. Pyongyang has a large stockpile of short-range missiles and is developing long-range and intercontinental missiles. Earlier on Friday, the reclusive country's official KCNA news agency reported that North Korean leader Kim Jong </w:t>
      </w:r>
      <w:proofErr w:type="gramStart"/>
      <w:r w:rsidRPr="00B54DDF">
        <w:rPr>
          <w:sz w:val="16"/>
          <w:szCs w:val="16"/>
        </w:rPr>
        <w:t>Un</w:t>
      </w:r>
      <w:proofErr w:type="gramEnd"/>
      <w:r w:rsidRPr="00B54DDF">
        <w:rPr>
          <w:sz w:val="16"/>
          <w:szCs w:val="16"/>
        </w:rPr>
        <w:t xml:space="preserve"> had watched a ballistic missile launch test and ordered the country to improve its nuclear attack capability by conducting more tests. Commenting on the North's growing nuclear ambitions, Wang said the latest U.N. resolution banning its nuclear tests must be "implemented point by point." "We should block further development of nuclear weapons in the DPRK," he said. Russia's Lavrov said</w:t>
      </w:r>
      <w:r>
        <w:t xml:space="preserve"> </w:t>
      </w:r>
      <w:r w:rsidRPr="00B54DDF">
        <w:rPr>
          <w:rStyle w:val="StyleUnderline"/>
        </w:rPr>
        <w:t>Moscow deemed Pyongyang's behavior "irresponsible</w:t>
      </w:r>
      <w:r w:rsidRPr="00B54DDF">
        <w:rPr>
          <w:sz w:val="16"/>
          <w:szCs w:val="16"/>
        </w:rPr>
        <w:t>". "We believe that the world community's firm reaction will be interpreted by Pyongyang as a signal that there should be no such escapades in future," said Lavrov.</w:t>
      </w:r>
      <w:r>
        <w:t xml:space="preserve"> </w:t>
      </w:r>
      <w:r w:rsidRPr="00A340CD">
        <w:rPr>
          <w:rStyle w:val="Emphasis"/>
          <w:highlight w:val="yellow"/>
        </w:rPr>
        <w:t>Russia was a close ally of Stalinist North Korea in Soviet days, but</w:t>
      </w:r>
      <w:r>
        <w:t xml:space="preserve"> </w:t>
      </w:r>
      <w:r w:rsidRPr="00B54DDF">
        <w:rPr>
          <w:sz w:val="16"/>
          <w:szCs w:val="16"/>
        </w:rPr>
        <w:t xml:space="preserve">Lavrov made it clear </w:t>
      </w:r>
      <w:r w:rsidRPr="00A340CD">
        <w:rPr>
          <w:rStyle w:val="Emphasis"/>
          <w:highlight w:val="yellow"/>
        </w:rPr>
        <w:t>times had changed</w:t>
      </w:r>
      <w:r w:rsidRPr="00B54DDF">
        <w:rPr>
          <w:sz w:val="16"/>
          <w:szCs w:val="16"/>
        </w:rPr>
        <w:t>. "It should be clear in Pyongyang that</w:t>
      </w:r>
      <w:r>
        <w:t xml:space="preserve"> </w:t>
      </w:r>
      <w:r w:rsidRPr="00A340CD">
        <w:rPr>
          <w:rStyle w:val="Emphasis"/>
          <w:highlight w:val="yellow"/>
        </w:rPr>
        <w:t>no one is going to exonerate the DPRK for such escapades</w:t>
      </w:r>
      <w:r w:rsidRPr="00A340CD">
        <w:rPr>
          <w:rStyle w:val="Emphasis"/>
          <w:sz w:val="16"/>
          <w:szCs w:val="16"/>
          <w:highlight w:val="yellow"/>
        </w:rPr>
        <w:t>,</w:t>
      </w:r>
      <w:r w:rsidRPr="00B54DDF">
        <w:rPr>
          <w:sz w:val="16"/>
          <w:szCs w:val="16"/>
        </w:rPr>
        <w:t>" he said, referring to missile tests. Both Wang and Lavrov also hit out at U.S. plans to deploy a missile system in South Korea. "The deployment of this U.S. missile system far exceeds the actual defense needs of the (Korean) peninsula ... and will harm the strategic balance of power in the region, possibly leading to a new arms race," said Wang.</w:t>
      </w:r>
    </w:p>
    <w:p w14:paraId="65D70F91" w14:textId="77777777" w:rsidR="002C1DEE" w:rsidRDefault="002C1DEE" w:rsidP="002C1DEE">
      <w:pPr>
        <w:pStyle w:val="Heading4"/>
      </w:pPr>
      <w:r>
        <w:t>China-Russia stance key to solving NoKo nuclearization</w:t>
      </w:r>
    </w:p>
    <w:p w14:paraId="067D099E" w14:textId="77777777" w:rsidR="002C1DEE" w:rsidRPr="009D3F99" w:rsidRDefault="002C1DEE" w:rsidP="002C1DEE">
      <w:pPr>
        <w:rPr>
          <w:rStyle w:val="Style13ptBold"/>
          <w:b w:val="0"/>
          <w:sz w:val="18"/>
          <w:szCs w:val="18"/>
        </w:rPr>
      </w:pPr>
      <w:r>
        <w:rPr>
          <w:rStyle w:val="Style13ptBold"/>
        </w:rPr>
        <w:t xml:space="preserve">Tucker 16 </w:t>
      </w:r>
      <w:r>
        <w:rPr>
          <w:rStyle w:val="Style13ptBold"/>
          <w:b w:val="0"/>
          <w:sz w:val="18"/>
          <w:szCs w:val="18"/>
        </w:rPr>
        <w:t xml:space="preserve">(Harry, </w:t>
      </w:r>
      <w:r w:rsidRPr="009D3F99">
        <w:rPr>
          <w:rStyle w:val="Style13ptBold"/>
          <w:b w:val="0"/>
          <w:sz w:val="18"/>
          <w:szCs w:val="18"/>
        </w:rPr>
        <w:t>outcome-focused provider of business strategy</w:t>
      </w:r>
      <w:r>
        <w:rPr>
          <w:rStyle w:val="Style13ptBold"/>
          <w:b w:val="0"/>
          <w:sz w:val="18"/>
          <w:szCs w:val="18"/>
        </w:rPr>
        <w:t>, 1/7/16, “</w:t>
      </w:r>
      <w:r w:rsidRPr="009D3F99">
        <w:rPr>
          <w:rStyle w:val="Style13ptBold"/>
          <w:b w:val="0"/>
          <w:sz w:val="18"/>
          <w:szCs w:val="18"/>
        </w:rPr>
        <w:t>Why China will have to take a harder line against North Korea</w:t>
      </w:r>
      <w:r>
        <w:rPr>
          <w:rStyle w:val="Style13ptBold"/>
          <w:b w:val="0"/>
          <w:sz w:val="18"/>
          <w:szCs w:val="18"/>
        </w:rPr>
        <w:t xml:space="preserve">”, </w:t>
      </w:r>
      <w:r w:rsidRPr="009D3F99">
        <w:rPr>
          <w:rStyle w:val="Style13ptBold"/>
          <w:b w:val="0"/>
          <w:sz w:val="18"/>
          <w:szCs w:val="18"/>
        </w:rPr>
        <w:t>http://www.businessinsider.com.au/why-china-will-have-to-take-a-harder-line-against-north-korea-2016-1</w:t>
      </w:r>
      <w:r>
        <w:rPr>
          <w:rStyle w:val="Style13ptBold"/>
          <w:b w:val="0"/>
          <w:sz w:val="18"/>
          <w:szCs w:val="18"/>
        </w:rPr>
        <w:t>)</w:t>
      </w:r>
    </w:p>
    <w:p w14:paraId="05E6A102" w14:textId="77777777" w:rsidR="002C1DEE" w:rsidRPr="009D3F99" w:rsidRDefault="002C1DEE" w:rsidP="002C1DEE">
      <w:pPr>
        <w:rPr>
          <w:sz w:val="16"/>
          <w:szCs w:val="16"/>
        </w:rPr>
      </w:pPr>
      <w:r w:rsidRPr="00B54DDF">
        <w:rPr>
          <w:sz w:val="16"/>
          <w:szCs w:val="16"/>
        </w:rPr>
        <w:t xml:space="preserve">“They [hydrogen bombs] are fusion weapons. So yes, if NK has miniaturized them enough to put on top of a missile, that would be a threat to region,” he said. “But North Korea has a history of big talk. Before we believe that they have H-bombs on ICBMs, I would encourage calm until we have independent verification.” Perhaps one of the most curious </w:t>
      </w:r>
      <w:proofErr w:type="gramStart"/>
      <w:r w:rsidRPr="00B54DDF">
        <w:rPr>
          <w:sz w:val="16"/>
          <w:szCs w:val="16"/>
        </w:rPr>
        <w:t>part</w:t>
      </w:r>
      <w:proofErr w:type="gramEnd"/>
      <w:r w:rsidRPr="00B54DDF">
        <w:rPr>
          <w:sz w:val="16"/>
          <w:szCs w:val="16"/>
        </w:rPr>
        <w:t xml:space="preserve"> of all this though is China’s involvement. </w:t>
      </w:r>
      <w:r w:rsidRPr="00A340CD">
        <w:rPr>
          <w:rStyle w:val="Emphasis"/>
          <w:highlight w:val="yellow"/>
        </w:rPr>
        <w:t>Traditionally China has been an ally of North Korea</w:t>
      </w:r>
      <w:r w:rsidRPr="00B54DDF">
        <w:rPr>
          <w:sz w:val="16"/>
          <w:szCs w:val="16"/>
        </w:rPr>
        <w:t>, with both the countries sharing mutual interests</w:t>
      </w:r>
      <w:r w:rsidRPr="00A340CD">
        <w:rPr>
          <w:rStyle w:val="Emphasis"/>
          <w:highlight w:val="yellow"/>
        </w:rPr>
        <w:t>, but</w:t>
      </w:r>
      <w:r w:rsidRPr="00B54DDF">
        <w:rPr>
          <w:sz w:val="16"/>
          <w:szCs w:val="16"/>
        </w:rPr>
        <w:t xml:space="preserve"> even China </w:t>
      </w:r>
      <w:r w:rsidRPr="00A340CD">
        <w:rPr>
          <w:rStyle w:val="Emphasis"/>
          <w:highlight w:val="yellow"/>
        </w:rPr>
        <w:t>was caught by surprise by these</w:t>
      </w:r>
      <w:r w:rsidRPr="00B54DDF">
        <w:rPr>
          <w:sz w:val="16"/>
          <w:szCs w:val="16"/>
        </w:rPr>
        <w:t xml:space="preserve"> most recent </w:t>
      </w:r>
      <w:r w:rsidRPr="00A340CD">
        <w:rPr>
          <w:rStyle w:val="Emphasis"/>
          <w:highlight w:val="yellow"/>
        </w:rPr>
        <w:t>tests.</w:t>
      </w:r>
      <w:r w:rsidRPr="00B54DDF">
        <w:rPr>
          <w:sz w:val="16"/>
          <w:szCs w:val="16"/>
        </w:rPr>
        <w:t xml:space="preserve"> Kelly believes that China can’t seem to make up its mind about how to deal with North Korea, even if it is constantly frustrated by its actions. “</w:t>
      </w:r>
      <w:r w:rsidRPr="00A340CD">
        <w:rPr>
          <w:rStyle w:val="Emphasis"/>
          <w:highlight w:val="yellow"/>
        </w:rPr>
        <w:t>No</w:t>
      </w:r>
      <w:r w:rsidRPr="00B54DDF">
        <w:rPr>
          <w:sz w:val="16"/>
          <w:szCs w:val="16"/>
        </w:rPr>
        <w:t xml:space="preserve">rth </w:t>
      </w:r>
      <w:r w:rsidRPr="00A340CD">
        <w:rPr>
          <w:rStyle w:val="Emphasis"/>
          <w:highlight w:val="yellow"/>
        </w:rPr>
        <w:t>Ko</w:t>
      </w:r>
      <w:r w:rsidRPr="00B54DDF">
        <w:rPr>
          <w:sz w:val="16"/>
          <w:szCs w:val="16"/>
        </w:rPr>
        <w:t xml:space="preserve">rea </w:t>
      </w:r>
      <w:r w:rsidRPr="00A340CD">
        <w:rPr>
          <w:rStyle w:val="Emphasis"/>
          <w:highlight w:val="yellow"/>
        </w:rPr>
        <w:t>doesn’t listen to them</w:t>
      </w:r>
      <w:r w:rsidRPr="00B54DDF">
        <w:rPr>
          <w:sz w:val="16"/>
          <w:szCs w:val="16"/>
        </w:rPr>
        <w:t xml:space="preserve">, and won’t </w:t>
      </w:r>
      <w:r w:rsidRPr="00A340CD">
        <w:rPr>
          <w:rStyle w:val="Emphasis"/>
          <w:highlight w:val="yellow"/>
        </w:rPr>
        <w:t>unless Beijing takes a harder line</w:t>
      </w:r>
      <w:r w:rsidRPr="00B54DDF">
        <w:rPr>
          <w:sz w:val="16"/>
          <w:szCs w:val="16"/>
        </w:rPr>
        <w:t xml:space="preserve">. The whole world blames China for North Korea’s shenanigans and wants that harder line. But Beijing hates to push too hard. It does not want the ‘buffer’ (between it and SK, Japan, and the US) to collapse,” Kelly said. The “buffer” is the physical zone between China and the Western forces of South Korea and the USA. If a new regime took power in North Korea, or an alliance with the US or South takes place, it would destabilise China-North Korean relations while also bringing those countries closer than ever to Chinese borders. At the same time, North Korea relies on China for its food energy supplies. The country could collapse if China withdrew support should there be a breakdown in relations over the hermit kingdom’s nuclear programme. Pressure for China to take action this time could soon be coming. Kelly says </w:t>
      </w:r>
      <w:r w:rsidRPr="00A340CD">
        <w:rPr>
          <w:rStyle w:val="Emphasis"/>
          <w:highlight w:val="yellow"/>
        </w:rPr>
        <w:t>it will be important to see how</w:t>
      </w:r>
      <w:r w:rsidRPr="00B54DDF">
        <w:rPr>
          <w:sz w:val="16"/>
          <w:szCs w:val="16"/>
        </w:rPr>
        <w:t xml:space="preserve"> the UN process around </w:t>
      </w:r>
      <w:r w:rsidRPr="00A340CD">
        <w:rPr>
          <w:rStyle w:val="Emphasis"/>
          <w:highlight w:val="yellow"/>
        </w:rPr>
        <w:t>these tests forces both China and Russia to take a tough line on No</w:t>
      </w:r>
      <w:r w:rsidRPr="00B54DDF">
        <w:rPr>
          <w:sz w:val="16"/>
          <w:szCs w:val="16"/>
        </w:rPr>
        <w:t xml:space="preserve">rth </w:t>
      </w:r>
      <w:r w:rsidRPr="00A340CD">
        <w:rPr>
          <w:rStyle w:val="Emphasis"/>
          <w:highlight w:val="yellow"/>
        </w:rPr>
        <w:t>Ko</w:t>
      </w:r>
      <w:r w:rsidRPr="00B54DDF">
        <w:rPr>
          <w:sz w:val="16"/>
          <w:szCs w:val="16"/>
        </w:rPr>
        <w:t xml:space="preserve">rea. “A UN resolution effort tells China and Russia that covering for the world’s last worst Orwellian tyranny has reputational costs,” Kelly said. </w:t>
      </w:r>
    </w:p>
    <w:p w14:paraId="7BBB7C73" w14:textId="77777777" w:rsidR="002C1DEE" w:rsidRDefault="002C1DEE" w:rsidP="002C1DEE">
      <w:pPr>
        <w:pStyle w:val="Heading4"/>
      </w:pPr>
      <w:r>
        <w:lastRenderedPageBreak/>
        <w:t>Russia-China involvement is key to solving NoKo nuclearization</w:t>
      </w:r>
    </w:p>
    <w:p w14:paraId="62A246DB" w14:textId="77777777" w:rsidR="002C1DEE" w:rsidRPr="004170DE" w:rsidRDefault="002C1DEE" w:rsidP="002C1DEE">
      <w:pPr>
        <w:rPr>
          <w:rStyle w:val="Style13ptBold"/>
          <w:b w:val="0"/>
          <w:sz w:val="18"/>
          <w:szCs w:val="18"/>
        </w:rPr>
      </w:pPr>
      <w:r>
        <w:rPr>
          <w:rStyle w:val="Style13ptBold"/>
        </w:rPr>
        <w:t xml:space="preserve">Yu &amp; Choi 14 </w:t>
      </w:r>
      <w:r>
        <w:rPr>
          <w:rStyle w:val="Style13ptBold"/>
          <w:b w:val="0"/>
          <w:sz w:val="18"/>
          <w:szCs w:val="18"/>
        </w:rPr>
        <w:t xml:space="preserve">(Duk-min &amp; Wooseon, </w:t>
      </w:r>
      <w:r w:rsidRPr="004170DE">
        <w:rPr>
          <w:rStyle w:val="Style13ptBold"/>
          <w:b w:val="0"/>
          <w:sz w:val="18"/>
          <w:szCs w:val="18"/>
        </w:rPr>
        <w:t>Assistant Professor in the Department of National Security and Unification Studies</w:t>
      </w:r>
      <w:r>
        <w:rPr>
          <w:rStyle w:val="Style13ptBold"/>
          <w:b w:val="0"/>
          <w:sz w:val="18"/>
          <w:szCs w:val="18"/>
        </w:rPr>
        <w:t>, 14, “</w:t>
      </w:r>
      <w:r w:rsidRPr="004170DE">
        <w:rPr>
          <w:rStyle w:val="Style13ptBold"/>
          <w:b w:val="0"/>
          <w:sz w:val="18"/>
          <w:szCs w:val="18"/>
        </w:rPr>
        <w:t>Breaking the North Korean</w:t>
      </w:r>
      <w:r>
        <w:rPr>
          <w:rStyle w:val="Style13ptBold"/>
          <w:b w:val="0"/>
          <w:sz w:val="18"/>
          <w:szCs w:val="18"/>
        </w:rPr>
        <w:t xml:space="preserve"> </w:t>
      </w:r>
      <w:r w:rsidRPr="004170DE">
        <w:rPr>
          <w:rStyle w:val="Style13ptBold"/>
          <w:b w:val="0"/>
          <w:sz w:val="18"/>
          <w:szCs w:val="18"/>
        </w:rPr>
        <w:t>Nuclear Deadlock: a Global</w:t>
      </w:r>
      <w:r>
        <w:rPr>
          <w:rStyle w:val="Style13ptBold"/>
          <w:b w:val="0"/>
          <w:sz w:val="18"/>
          <w:szCs w:val="18"/>
        </w:rPr>
        <w:t xml:space="preserve"> </w:t>
      </w:r>
      <w:r w:rsidRPr="004170DE">
        <w:rPr>
          <w:rStyle w:val="Style13ptBold"/>
          <w:b w:val="0"/>
          <w:sz w:val="18"/>
          <w:szCs w:val="18"/>
        </w:rPr>
        <w:t>Action Plan</w:t>
      </w:r>
      <w:r>
        <w:rPr>
          <w:rStyle w:val="Style13ptBold"/>
          <w:b w:val="0"/>
          <w:sz w:val="18"/>
          <w:szCs w:val="18"/>
        </w:rPr>
        <w:t xml:space="preserve">”, </w:t>
      </w:r>
      <w:r w:rsidRPr="004170DE">
        <w:rPr>
          <w:rStyle w:val="Style13ptBold"/>
          <w:b w:val="0"/>
          <w:sz w:val="18"/>
          <w:szCs w:val="18"/>
        </w:rPr>
        <w:t>https://www.ciaonet.org/attachments/26814/uploads</w:t>
      </w:r>
      <w:r>
        <w:rPr>
          <w:rStyle w:val="Style13ptBold"/>
          <w:b w:val="0"/>
          <w:sz w:val="18"/>
          <w:szCs w:val="18"/>
        </w:rPr>
        <w:t>)</w:t>
      </w:r>
    </w:p>
    <w:p w14:paraId="06851BCD" w14:textId="77777777" w:rsidR="002C1DEE" w:rsidRDefault="002C1DEE" w:rsidP="002C1DEE">
      <w:pPr>
        <w:rPr>
          <w:sz w:val="16"/>
          <w:szCs w:val="16"/>
        </w:rPr>
      </w:pPr>
      <w:r w:rsidRPr="009D3F99">
        <w:rPr>
          <w:sz w:val="16"/>
          <w:szCs w:val="16"/>
        </w:rPr>
        <w:t xml:space="preserve">Until North Korea agrees to denuclearization, however, Japan needs to keep pressure on it through sanctions. </w:t>
      </w:r>
      <w:r w:rsidRPr="00A340CD">
        <w:rPr>
          <w:rStyle w:val="Emphasis"/>
          <w:highlight w:val="yellow"/>
        </w:rPr>
        <w:t>Russia can also play a significant role in the global action plan. As it still has significant influence on North Korea</w:t>
      </w:r>
      <w:r w:rsidRPr="009D3F99">
        <w:rPr>
          <w:sz w:val="16"/>
          <w:szCs w:val="16"/>
        </w:rPr>
        <w:t xml:space="preserve">, it can contribute to peace on the Korean peninsula by restraining North Korea. </w:t>
      </w:r>
      <w:r w:rsidRPr="00A340CD">
        <w:rPr>
          <w:rStyle w:val="Emphasis"/>
          <w:highlight w:val="yellow"/>
        </w:rPr>
        <w:t>Russia</w:t>
      </w:r>
      <w:r w:rsidRPr="004170DE">
        <w:rPr>
          <w:rStyle w:val="Emphasis"/>
        </w:rPr>
        <w:t xml:space="preserve"> </w:t>
      </w:r>
      <w:r w:rsidRPr="009D3F99">
        <w:rPr>
          <w:sz w:val="16"/>
          <w:szCs w:val="16"/>
        </w:rPr>
        <w:t xml:space="preserve">has a plan to extend its railroad and gas pipeline to South Korea through North Korea.10 If arranged properly, this project </w:t>
      </w:r>
      <w:r w:rsidRPr="00A340CD">
        <w:rPr>
          <w:rStyle w:val="Emphasis"/>
          <w:highlight w:val="yellow"/>
        </w:rPr>
        <w:t>can encourage No</w:t>
      </w:r>
      <w:r w:rsidRPr="009D3F99">
        <w:rPr>
          <w:sz w:val="16"/>
          <w:szCs w:val="16"/>
        </w:rPr>
        <w:t xml:space="preserve">rth </w:t>
      </w:r>
      <w:r w:rsidRPr="00A340CD">
        <w:rPr>
          <w:rStyle w:val="Emphasis"/>
          <w:highlight w:val="yellow"/>
        </w:rPr>
        <w:t>Ko</w:t>
      </w:r>
      <w:r w:rsidRPr="009D3F99">
        <w:rPr>
          <w:sz w:val="16"/>
          <w:szCs w:val="16"/>
        </w:rPr>
        <w:t xml:space="preserve">rea </w:t>
      </w:r>
      <w:r w:rsidRPr="00A340CD">
        <w:rPr>
          <w:rStyle w:val="Emphasis"/>
          <w:highlight w:val="yellow"/>
        </w:rPr>
        <w:t>toward international cooperation</w:t>
      </w:r>
      <w:r w:rsidRPr="009D3F99">
        <w:rPr>
          <w:sz w:val="16"/>
          <w:szCs w:val="16"/>
        </w:rPr>
        <w:t xml:space="preserve">. Joint economic projects among South Korea, North Korea, </w:t>
      </w:r>
      <w:r w:rsidRPr="00A340CD">
        <w:rPr>
          <w:rStyle w:val="Emphasis"/>
          <w:highlight w:val="yellow"/>
        </w:rPr>
        <w:t>Russia, and China can also act as incentives for North Korea to change</w:t>
      </w:r>
      <w:r w:rsidRPr="009D3F99">
        <w:rPr>
          <w:sz w:val="16"/>
          <w:szCs w:val="16"/>
        </w:rPr>
        <w:t xml:space="preserve">. At the same time, Russia has to cooperate with other countries in building a system to prevent the outflow of nuclear technology to North Korea while keeping sanctions in place until significant progress is made on denuclearization. The goal of denuclearization is certainly hard to obtain. North Korean leaders seem determined to keep developing a robust nuclear deterrent—they believe that nuclear weapons are the only shield they can depend on for their own safety, national security, and economic gains. Reform and opening of the North Korean system also represent potential risks of death if it fails. And both Washington and Seoul, the main outside players, are skeptical about the chances for denuclearization of North Korea, which increases the risks for political leaders to take a bold initiative and makes it less likely. Nonetheless, there remains a chance to make serious efforts to solve the problem before the widow of opportunity closes. </w:t>
      </w:r>
      <w:r w:rsidRPr="00A340CD">
        <w:rPr>
          <w:rStyle w:val="Emphasis"/>
          <w:highlight w:val="yellow"/>
        </w:rPr>
        <w:t>The international community needs to break</w:t>
      </w:r>
      <w:r w:rsidRPr="009D3F99">
        <w:rPr>
          <w:sz w:val="16"/>
          <w:szCs w:val="16"/>
        </w:rPr>
        <w:t xml:space="preserve"> the vicious cycle of provocation-reward-provocation with </w:t>
      </w:r>
      <w:r w:rsidRPr="00A340CD">
        <w:rPr>
          <w:rStyle w:val="Emphasis"/>
          <w:highlight w:val="yellow"/>
        </w:rPr>
        <w:t>No</w:t>
      </w:r>
      <w:r w:rsidRPr="009D3F99">
        <w:rPr>
          <w:sz w:val="16"/>
          <w:szCs w:val="16"/>
        </w:rPr>
        <w:t xml:space="preserve">rth </w:t>
      </w:r>
      <w:r w:rsidRPr="00A340CD">
        <w:rPr>
          <w:rStyle w:val="Emphasis"/>
          <w:highlight w:val="yellow"/>
        </w:rPr>
        <w:t>Ko</w:t>
      </w:r>
      <w:r w:rsidRPr="009D3F99">
        <w:rPr>
          <w:sz w:val="16"/>
          <w:szCs w:val="16"/>
        </w:rPr>
        <w:t xml:space="preserve">rea </w:t>
      </w:r>
      <w:r w:rsidRPr="00A340CD">
        <w:rPr>
          <w:rStyle w:val="Emphasis"/>
          <w:highlight w:val="yellow"/>
        </w:rPr>
        <w:t>by</w:t>
      </w:r>
      <w:r w:rsidRPr="009D3F99">
        <w:rPr>
          <w:sz w:val="16"/>
          <w:szCs w:val="16"/>
        </w:rPr>
        <w:t xml:space="preserve"> firmly </w:t>
      </w:r>
      <w:r w:rsidRPr="00A340CD">
        <w:rPr>
          <w:rStyle w:val="Emphasis"/>
          <w:highlight w:val="yellow"/>
        </w:rPr>
        <w:t>showing that it will no longer indulge this dynamic.</w:t>
      </w:r>
      <w:r w:rsidRPr="009D3F99">
        <w:rPr>
          <w:sz w:val="16"/>
          <w:szCs w:val="16"/>
        </w:rPr>
        <w:t xml:space="preserve"> It needs </w:t>
      </w:r>
      <w:r w:rsidRPr="00A340CD">
        <w:rPr>
          <w:rStyle w:val="Emphasis"/>
          <w:highlight w:val="yellow"/>
        </w:rPr>
        <w:t>to make No</w:t>
      </w:r>
      <w:r w:rsidRPr="009D3F99">
        <w:rPr>
          <w:sz w:val="16"/>
          <w:szCs w:val="16"/>
        </w:rPr>
        <w:t xml:space="preserve">rth </w:t>
      </w:r>
      <w:r w:rsidRPr="00A340CD">
        <w:rPr>
          <w:rStyle w:val="Emphasis"/>
          <w:highlight w:val="yellow"/>
        </w:rPr>
        <w:t>Ko</w:t>
      </w:r>
      <w:r w:rsidRPr="009D3F99">
        <w:rPr>
          <w:sz w:val="16"/>
          <w:szCs w:val="16"/>
        </w:rPr>
        <w:t xml:space="preserve">rean leaders </w:t>
      </w:r>
      <w:r w:rsidRPr="00A340CD">
        <w:rPr>
          <w:rStyle w:val="Emphasis"/>
          <w:highlight w:val="yellow"/>
        </w:rPr>
        <w:t>realize that if they continue to resist, they will be forced to change</w:t>
      </w:r>
      <w:r w:rsidRPr="009D3F99">
        <w:rPr>
          <w:sz w:val="16"/>
          <w:szCs w:val="16"/>
        </w:rPr>
        <w:t>. Pyongyang must see that denuclearization and reform are the only viable choices for their survival, despite the entailed risks which are actually manageable. Any global action plan should be bold enough to demonstrate the great opportunities North Korea would have if they make a strategic choice to become a responsible member of the international community. The global action plan will require several specific pieces in order to work. It needs international coordination on powerful incentives and pressures, which in turn requires shared goals and intentional cooperation. At this time, we need a There remains a chance to make serious efforts before the widow of opportunity closes. Breaking the North Korean Nuclear Deadlock THE WASHINGTON QUARTERLY &amp; FALL 2014 225 bold and comprehensive approach. This requires the international community to take effective collective action to denuclearize North Korea through a grand bargain, combined with powerful incentives and pressures. Close consultation among South Korea, the United States, and China is especially crucial.</w:t>
      </w:r>
    </w:p>
    <w:p w14:paraId="5B6CD782" w14:textId="77777777" w:rsidR="0014537F" w:rsidRDefault="0014537F" w:rsidP="0014537F">
      <w:pPr>
        <w:pStyle w:val="Heading4"/>
      </w:pPr>
      <w:r>
        <w:t>Russia-China cooperation is key to solving North Korea nuclearization</w:t>
      </w:r>
    </w:p>
    <w:p w14:paraId="79947263" w14:textId="77777777" w:rsidR="0014537F" w:rsidRPr="0000155D" w:rsidRDefault="0014537F" w:rsidP="0014537F">
      <w:pPr>
        <w:rPr>
          <w:rStyle w:val="Style13ptBold"/>
          <w:b w:val="0"/>
          <w:sz w:val="18"/>
          <w:szCs w:val="18"/>
        </w:rPr>
      </w:pPr>
      <w:r>
        <w:rPr>
          <w:rStyle w:val="Style13ptBold"/>
        </w:rPr>
        <w:t xml:space="preserve">Bodeen 16 </w:t>
      </w:r>
      <w:r>
        <w:rPr>
          <w:rStyle w:val="Style13ptBold"/>
          <w:b w:val="0"/>
          <w:sz w:val="18"/>
          <w:szCs w:val="18"/>
        </w:rPr>
        <w:t>(Christopher, Correspondent @ Associated Press, 4/26/16, “</w:t>
      </w:r>
      <w:r w:rsidRPr="0000155D">
        <w:rPr>
          <w:rStyle w:val="Style13ptBold"/>
          <w:b w:val="0"/>
          <w:sz w:val="18"/>
          <w:szCs w:val="18"/>
        </w:rPr>
        <w:t>Russia, China team up over North Korea, South China Sea</w:t>
      </w:r>
      <w:r>
        <w:rPr>
          <w:rStyle w:val="Style13ptBold"/>
          <w:b w:val="0"/>
          <w:sz w:val="18"/>
          <w:szCs w:val="18"/>
        </w:rPr>
        <w:t xml:space="preserve">”, </w:t>
      </w:r>
      <w:r w:rsidRPr="0000155D">
        <w:rPr>
          <w:rStyle w:val="Style13ptBold"/>
          <w:b w:val="0"/>
          <w:sz w:val="18"/>
          <w:szCs w:val="18"/>
        </w:rPr>
        <w:t>http://www.militarytimes.com/story/military/2016/04/29/russia-china-north-korea-south-china-sea/83692794/</w:t>
      </w:r>
      <w:r>
        <w:rPr>
          <w:rStyle w:val="Style13ptBold"/>
          <w:b w:val="0"/>
          <w:sz w:val="18"/>
          <w:szCs w:val="18"/>
        </w:rPr>
        <w:t>)</w:t>
      </w:r>
    </w:p>
    <w:p w14:paraId="4EF529D7" w14:textId="77777777" w:rsidR="0014537F" w:rsidRDefault="0014537F" w:rsidP="0014537F">
      <w:pPr>
        <w:rPr>
          <w:sz w:val="16"/>
          <w:szCs w:val="16"/>
        </w:rPr>
      </w:pPr>
      <w:r w:rsidRPr="0000155D">
        <w:rPr>
          <w:sz w:val="16"/>
          <w:szCs w:val="16"/>
        </w:rPr>
        <w:t xml:space="preserve">BEIJING — Denouncing what they see as outside interference in the South China Sea and Korean Peninsula, the </w:t>
      </w:r>
      <w:r w:rsidRPr="00A340CD">
        <w:rPr>
          <w:rStyle w:val="Emphasis"/>
          <w:highlight w:val="yellow"/>
        </w:rPr>
        <w:t>foreign ministers of Russia and China voiced</w:t>
      </w:r>
      <w:r w:rsidRPr="0000155D">
        <w:rPr>
          <w:rStyle w:val="Emphasis"/>
        </w:rPr>
        <w:t xml:space="preserve"> </w:t>
      </w:r>
      <w:r w:rsidRPr="0000155D">
        <w:rPr>
          <w:sz w:val="16"/>
          <w:szCs w:val="16"/>
        </w:rPr>
        <w:t xml:space="preserve">mutual support Friday as they seek to counter the influence of Washington and its allies, particularly in Asia. Following talks in Beijing, Russia's Sergey Lavrov and China's Wang Yi expressed opposition to the U.S. deployment of an anti-missile system in South Korea and said non-claimants should not take sides in the dispute over maritime territorial claims in the South China Sea. Despite endorsing United Nations Security Council </w:t>
      </w:r>
      <w:r w:rsidRPr="00A340CD">
        <w:rPr>
          <w:rStyle w:val="Emphasis"/>
          <w:highlight w:val="yellow"/>
        </w:rPr>
        <w:t>sanctions against North Korea over its missile launches and nuclear tests, the two strongly criticized the proposed deployment of the Terminal High-Altitude Area Defense system,</w:t>
      </w:r>
      <w:r w:rsidRPr="0000155D">
        <w:rPr>
          <w:sz w:val="16"/>
          <w:szCs w:val="16"/>
        </w:rPr>
        <w:t xml:space="preserve"> or THAAD. "Relevant countries shouldn't use Pyongyang's acts as a pretext to increase their military presence on the Korean Peninsula," Lavrov said at a joint news conference. "We believe the possible deployment of the THAAD anti-missile system won't resolve this problem." </w:t>
      </w:r>
      <w:r w:rsidRPr="00A340CD">
        <w:rPr>
          <w:rStyle w:val="Emphasis"/>
          <w:highlight w:val="yellow"/>
        </w:rPr>
        <w:t>Both Russia and China, North Korea's now largely estranged ally, see the deployment as exceeding what is necessary to defend against any North Korean threat and would "directly affect strategic security of Russia and China,</w:t>
      </w:r>
      <w:r w:rsidRPr="0000155D">
        <w:rPr>
          <w:sz w:val="16"/>
          <w:szCs w:val="16"/>
        </w:rPr>
        <w:t xml:space="preserve">" Wang said. </w:t>
      </w:r>
      <w:r w:rsidRPr="00A340CD">
        <w:rPr>
          <w:rStyle w:val="Emphasis"/>
          <w:highlight w:val="yellow"/>
        </w:rPr>
        <w:t>That could "add fuel to the fire of an already tense situation and even possibly wreck the regional strategic balance</w:t>
      </w:r>
      <w:r w:rsidRPr="0000155D">
        <w:rPr>
          <w:sz w:val="16"/>
          <w:szCs w:val="16"/>
        </w:rPr>
        <w:t xml:space="preserve">," he said. </w:t>
      </w:r>
      <w:r w:rsidRPr="00A340CD">
        <w:rPr>
          <w:rStyle w:val="Emphasis"/>
          <w:highlight w:val="yellow"/>
        </w:rPr>
        <w:t>Both</w:t>
      </w:r>
      <w:r w:rsidRPr="0000155D">
        <w:rPr>
          <w:sz w:val="16"/>
          <w:szCs w:val="16"/>
        </w:rPr>
        <w:t xml:space="preserve"> men </w:t>
      </w:r>
      <w:r w:rsidRPr="00A340CD">
        <w:rPr>
          <w:rStyle w:val="Emphasis"/>
          <w:highlight w:val="yellow"/>
        </w:rPr>
        <w:t>called for</w:t>
      </w:r>
      <w:r w:rsidRPr="0000155D">
        <w:rPr>
          <w:rStyle w:val="Emphasis"/>
        </w:rPr>
        <w:t xml:space="preserve"> </w:t>
      </w:r>
      <w:r w:rsidRPr="0000155D">
        <w:rPr>
          <w:sz w:val="16"/>
          <w:szCs w:val="16"/>
        </w:rPr>
        <w:t xml:space="preserve">efforts to restart long-stalled, </w:t>
      </w:r>
      <w:r w:rsidRPr="00A340CD">
        <w:rPr>
          <w:rStyle w:val="Emphasis"/>
          <w:highlight w:val="yellow"/>
        </w:rPr>
        <w:t>six-nation talks on ending North Korea's nuclear programs.</w:t>
      </w:r>
      <w:r w:rsidRPr="0000155D">
        <w:rPr>
          <w:sz w:val="16"/>
          <w:szCs w:val="16"/>
        </w:rPr>
        <w:t xml:space="preserve"> Their meeting came amid renewed tension on the Korean Peninsula, with South Korean officials saying the North attempted unsuccessfully to test-</w:t>
      </w:r>
      <w:r w:rsidRPr="0000155D">
        <w:rPr>
          <w:sz w:val="16"/>
          <w:szCs w:val="16"/>
        </w:rPr>
        <w:lastRenderedPageBreak/>
        <w:t xml:space="preserve">fire two suspected powerful intermediate-range missiles Thursday. It also comes ahead of a major North Korean ruling party meeting next week at which leader Kim Jong Un is believed to want to place his stamp more forcefully on a government he inherited after his dictator father's death in late 2011. On the South China Sea, which China claims almost entirely, Lavrov said outside parties shouldn't interfere, a reference to the United States, which has challenged Beijing's </w:t>
      </w:r>
      <w:proofErr w:type="gramStart"/>
      <w:r w:rsidRPr="0000155D">
        <w:rPr>
          <w:sz w:val="16"/>
          <w:szCs w:val="16"/>
        </w:rPr>
        <w:t>claims.</w:t>
      </w:r>
      <w:proofErr w:type="gramEnd"/>
      <w:r w:rsidRPr="0000155D">
        <w:rPr>
          <w:sz w:val="16"/>
          <w:szCs w:val="16"/>
        </w:rPr>
        <w:t xml:space="preserve"> </w:t>
      </w:r>
      <w:r w:rsidRPr="00A340CD">
        <w:rPr>
          <w:rStyle w:val="Emphasis"/>
          <w:highlight w:val="yellow"/>
        </w:rPr>
        <w:t>Wang said it was up to those countries directly involved to find a peaceful resolution through negotiations. "International society, particularly countries from outside the South China Sea, should</w:t>
      </w:r>
      <w:r w:rsidRPr="0000155D">
        <w:rPr>
          <w:rStyle w:val="Emphasis"/>
        </w:rPr>
        <w:t xml:space="preserve"> </w:t>
      </w:r>
      <w:r w:rsidRPr="0000155D">
        <w:rPr>
          <w:sz w:val="16"/>
          <w:szCs w:val="16"/>
        </w:rPr>
        <w:t xml:space="preserve">play a constructive function in maintaining peace and stability </w:t>
      </w:r>
      <w:r w:rsidRPr="00A340CD">
        <w:rPr>
          <w:rStyle w:val="Emphasis"/>
          <w:highlight w:val="yellow"/>
        </w:rPr>
        <w:t>and not contribute to the situation becoming more chaotic,</w:t>
      </w:r>
      <w:r w:rsidRPr="0000155D">
        <w:rPr>
          <w:sz w:val="16"/>
          <w:szCs w:val="16"/>
        </w:rPr>
        <w:t>" Wang said. Criticized over its aggressive tactics and construction of new islands with airfields, harbors and radar stations, China has sought to use Russia to bulk up its side of the argument against the U.S. and claimants such as the Philippines, which has brought a suit at the U.N. Court of Arbitration seeking a ruling on ownership over territories it claims. China has refused to take part in the arbitration or recognize the court's ruling. Along with enlisting Russia's support, China has given heavy publicity to what it calls a new consensus reached with Brunei, Cambodia and Laos — three members of the 10-country Association of Southeast Asian Nations — endorsing its stance that the South China Sea dispute should not be an issue for ASEAN as a whole.</w:t>
      </w:r>
      <w:r w:rsidRPr="0000155D">
        <w:t xml:space="preserve"> </w:t>
      </w:r>
      <w:r w:rsidRPr="0000155D">
        <w:rPr>
          <w:sz w:val="16"/>
          <w:szCs w:val="16"/>
        </w:rPr>
        <w:t>That has renewed criticisms from some that China is applying divide-and-conquer tactics with its smaller neighbors and trying to drive a wedge through the organization. ASEAN members Brunei, Malaysia, Vietnam and the Philippines contest China's claims, while Taiwan also claims much of the area.</w:t>
      </w:r>
      <w:r>
        <w:rPr>
          <w:sz w:val="16"/>
          <w:szCs w:val="16"/>
        </w:rPr>
        <w:t xml:space="preserve"> </w:t>
      </w:r>
      <w:r w:rsidRPr="0000155D">
        <w:rPr>
          <w:sz w:val="16"/>
          <w:szCs w:val="16"/>
        </w:rPr>
        <w:t>While the U.S. says it takes no position on South China Sea sovereignty claims, it has worked to shore up the military capabilities of the Philippines, a treaty ally. Washington has also called on China to end its island-building projects, and the U.S. Navy has repeatedly sailed and flown ships and planes nearby those structures, drawing sharp responses from the Chinese navy.</w:t>
      </w:r>
      <w:r w:rsidRPr="0000155D">
        <w:t xml:space="preserve"> </w:t>
      </w:r>
      <w:r w:rsidRPr="0000155D">
        <w:rPr>
          <w:sz w:val="16"/>
          <w:szCs w:val="16"/>
        </w:rPr>
        <w:t>Wang and Lavrov both hailed two decades of warming ties between Moscow and Beijing, bitter Cold War rivals for a quarter century, who under Russian President Vladimir Putin have found common cause in challenging the West.</w:t>
      </w:r>
      <w:r>
        <w:rPr>
          <w:sz w:val="16"/>
          <w:szCs w:val="16"/>
        </w:rPr>
        <w:t xml:space="preserve"> </w:t>
      </w:r>
      <w:r w:rsidRPr="0000155D">
        <w:rPr>
          <w:sz w:val="16"/>
          <w:szCs w:val="16"/>
        </w:rPr>
        <w:t>Russia has become a leading supplier of imported, high-tech weaponry and resources, such as oil and gas, while China is a major source of capital investment for projects in Russia.</w:t>
      </w:r>
      <w:r>
        <w:rPr>
          <w:sz w:val="16"/>
          <w:szCs w:val="16"/>
        </w:rPr>
        <w:t xml:space="preserve"> </w:t>
      </w:r>
      <w:r w:rsidRPr="0000155D">
        <w:rPr>
          <w:sz w:val="16"/>
          <w:szCs w:val="16"/>
        </w:rPr>
        <w:t>Putin is sc</w:t>
      </w:r>
      <w:r>
        <w:rPr>
          <w:sz w:val="16"/>
          <w:szCs w:val="16"/>
        </w:rPr>
        <w:t>heduled to visit China in June.</w:t>
      </w:r>
    </w:p>
    <w:p w14:paraId="2E52E9E9" w14:textId="4AB1EBDC" w:rsidR="0014537F" w:rsidRDefault="0014537F" w:rsidP="0014537F">
      <w:pPr>
        <w:pStyle w:val="Heading4"/>
      </w:pPr>
      <w:r>
        <w:t>Russia and China cooperation key to North Korea denuclearization</w:t>
      </w:r>
    </w:p>
    <w:p w14:paraId="3DE44A17" w14:textId="77777777" w:rsidR="0014537F" w:rsidRDefault="0014537F" w:rsidP="0014537F">
      <w:r w:rsidRPr="003F0A29">
        <w:rPr>
          <w:rStyle w:val="Style13ptBold"/>
        </w:rPr>
        <w:t>Tiezzi 16</w:t>
      </w:r>
      <w:r>
        <w:t xml:space="preserve"> [</w:t>
      </w:r>
      <w:r w:rsidRPr="00F15A5A">
        <w:t>Shannon Tiezzi</w:t>
      </w:r>
      <w:r>
        <w:t xml:space="preserve">, </w:t>
      </w:r>
      <w:r w:rsidRPr="00F15A5A">
        <w:t>March 12, 2016</w:t>
      </w:r>
      <w:r>
        <w:t>, “</w:t>
      </w:r>
      <w:r w:rsidRPr="00F15A5A">
        <w:t>North Korea, Sy</w:t>
      </w:r>
      <w:r>
        <w:t xml:space="preserve">ria Headline China-Russia Talks”, </w:t>
      </w:r>
      <w:hyperlink r:id="rId30" w:history="1">
        <w:r w:rsidRPr="001B201C">
          <w:rPr>
            <w:rStyle w:val="Hyperlink"/>
          </w:rPr>
          <w:t>http://thediplomat.com/2016/03/north-korea-syria-headline-china-russia-talks/</w:t>
        </w:r>
      </w:hyperlink>
      <w:r>
        <w:t>] vv</w:t>
      </w:r>
    </w:p>
    <w:p w14:paraId="19152659" w14:textId="32509B0C" w:rsidR="0014537F" w:rsidRPr="0014537F" w:rsidRDefault="0014537F" w:rsidP="0014537F">
      <w:pPr>
        <w:tabs>
          <w:tab w:val="left" w:pos="9090"/>
        </w:tabs>
        <w:rPr>
          <w:u w:val="single"/>
        </w:rPr>
      </w:pPr>
      <w:r w:rsidRPr="005250DD">
        <w:rPr>
          <w:sz w:val="16"/>
        </w:rPr>
        <w:t xml:space="preserve">Chinese Foreign Minister Wang Yi arrived in Russia on Thursday for a two-day visit. On Friday, he met with both his Russian counterpart, Sergei Lavrov, and Russian President Vladimir Putin. </w:t>
      </w:r>
      <w:r w:rsidRPr="00F15A5A">
        <w:rPr>
          <w:rStyle w:val="StyleUnderline"/>
        </w:rPr>
        <w:t xml:space="preserve">While the agenda was broad – encompassing the bilateral relationship as well as international issues – </w:t>
      </w:r>
      <w:r w:rsidRPr="00A340CD">
        <w:rPr>
          <w:rStyle w:val="StyleUnderline"/>
          <w:highlight w:val="yellow"/>
        </w:rPr>
        <w:t>two particular topics were emphasized by both the Chinese and Russian Foreign Ministries: the Korean nuclear issue and the Syrian civil war. Wang’s trip to Russia comes at a particularly sensitive time for the Korean Peninsul</w:t>
      </w:r>
      <w:r w:rsidRPr="00F15A5A">
        <w:rPr>
          <w:rStyle w:val="StyleUnderline"/>
        </w:rPr>
        <w:t>a</w:t>
      </w:r>
      <w:r w:rsidRPr="005250DD">
        <w:rPr>
          <w:sz w:val="16"/>
        </w:rPr>
        <w:t>. Last week, the United Nations Security Council passed new sanctions on North Korea in response to its nuclear and missile tests in January and February, respectively. North Korean leader Kim Jong-un, in turn, ordered all of the country’s nuclear weapons to be placed on standby. Meanwhile, South Korea and the United States are holding their largest-ever joint military drills, prompting test missile launches from North Korea</w:t>
      </w:r>
      <w:r w:rsidRPr="00F15A5A">
        <w:rPr>
          <w:rStyle w:val="StyleUnderline"/>
        </w:rPr>
        <w:t xml:space="preserve">. </w:t>
      </w:r>
      <w:r w:rsidRPr="00A340CD">
        <w:rPr>
          <w:rStyle w:val="StyleUnderline"/>
          <w:highlight w:val="yellow"/>
        </w:rPr>
        <w:t>Russia and China have closely aligned positions on these events. Both countries are opposed to North Korea’s nuclear programs</w:t>
      </w:r>
      <w:r w:rsidRPr="00F15A5A">
        <w:rPr>
          <w:rStyle w:val="StyleUnderline"/>
        </w:rPr>
        <w:t xml:space="preserve"> (and accordingly signed off on the UN sanctions), but also believe U.S. hostility toward Pyongyang is adding fuel to the fire. Accordingly, China and Russia alike see the U.S.-South Korea drills as a needless provocation, and aren’t much inclined to blame North Korea for the recent missile launches.</w:t>
      </w:r>
      <w:r w:rsidRPr="005250DD">
        <w:rPr>
          <w:sz w:val="16"/>
        </w:rPr>
        <w:t xml:space="preserve"> “Naturally, the DPRK as a state that is clearly referred to as the object of such military activity, cannot but be rationally concerned over its safety,” Russia’s Foreign Ministry said, according to TASS. China’s Foreign Ministry was a bit more circumspect, but noted that the “large-scale military drills… have drawn strong reactions from the DPRK.” </w:t>
      </w:r>
      <w:r w:rsidRPr="00F15A5A">
        <w:rPr>
          <w:rStyle w:val="StyleUnderline"/>
        </w:rPr>
        <w:t>And both China and Russia are firmly united in their opposition to the deployment of the U.S. Terminal High Altitude Area Defense (THAAD) system to South Korea. Though Seoul and Washington insist the missile defense system is intended only to defend against North Korea attacks, both Russia and China believe its radar capabilities pose direct threats to their security interests.</w:t>
      </w:r>
      <w:r w:rsidRPr="005250DD">
        <w:rPr>
          <w:sz w:val="16"/>
        </w:rPr>
        <w:t xml:space="preserve"> Wang and Lavrov made their opposition to THAAD clear in their joint press conference on Friday. “The [THAAD] plans, which the U.S. has been nursing together with the Republic of Korea (South Korea), are in their scales above any possible threats which may come from the DPRK,” Lavrov said. </w:t>
      </w:r>
      <w:r w:rsidRPr="00A340CD">
        <w:rPr>
          <w:rStyle w:val="StyleUnderline"/>
          <w:highlight w:val="yellow"/>
        </w:rPr>
        <w:t>Regardless of how they view THAAD and the U.S.-South Korea alliance, both Wang and Lavrov also emphasized that North Korea’s nuclear program was unacceptable. “We do not recognize the nuclear status of the DPRK,” Wang told</w:t>
      </w:r>
      <w:r w:rsidRPr="00F15A5A">
        <w:rPr>
          <w:rStyle w:val="StyleUnderline"/>
        </w:rPr>
        <w:t xml:space="preserve"> reporters at the news briefing. </w:t>
      </w:r>
      <w:r w:rsidRPr="00A340CD">
        <w:rPr>
          <w:rStyle w:val="StyleUnderline"/>
          <w:highlight w:val="yellow"/>
        </w:rPr>
        <w:t xml:space="preserve">Lavrov added, “It should be clear in Pyongyang </w:t>
      </w:r>
      <w:r w:rsidRPr="00A340CD">
        <w:rPr>
          <w:rStyle w:val="StyleUnderline"/>
          <w:highlight w:val="yellow"/>
        </w:rPr>
        <w:lastRenderedPageBreak/>
        <w:t>that no one is going to exonerate the DPRK</w:t>
      </w:r>
      <w:r w:rsidRPr="00F15A5A">
        <w:rPr>
          <w:rStyle w:val="StyleUnderline"/>
        </w:rPr>
        <w:t xml:space="preserve"> for such escapades.” Instead, </w:t>
      </w:r>
      <w:r w:rsidRPr="00A340CD">
        <w:rPr>
          <w:rStyle w:val="StyleUnderline"/>
          <w:highlight w:val="yellow"/>
        </w:rPr>
        <w:t>they urged North Korea to return to negotiations on denuclearization</w:t>
      </w:r>
      <w:r w:rsidRPr="00F15A5A">
        <w:rPr>
          <w:rStyle w:val="StyleUnderline"/>
        </w:rPr>
        <w:t>.</w:t>
      </w:r>
    </w:p>
    <w:p w14:paraId="58DB782C" w14:textId="77777777" w:rsidR="00156724" w:rsidRDefault="00156724" w:rsidP="00156724">
      <w:pPr>
        <w:pStyle w:val="Heading4"/>
      </w:pPr>
      <w:r>
        <w:t>Russia-</w:t>
      </w:r>
      <w:r w:rsidRPr="00C61236">
        <w:t xml:space="preserve">China coop leads to diplomatic solutions to </w:t>
      </w:r>
      <w:r>
        <w:t>North Korean</w:t>
      </w:r>
      <w:r w:rsidRPr="00C61236">
        <w:t xml:space="preserve"> conflict</w:t>
      </w:r>
    </w:p>
    <w:p w14:paraId="769E0BEB" w14:textId="77777777" w:rsidR="00156724" w:rsidRDefault="00156724" w:rsidP="00156724">
      <w:r w:rsidRPr="00C50C99">
        <w:rPr>
          <w:rStyle w:val="Style13ptBold"/>
        </w:rPr>
        <w:t>TASS 16</w:t>
      </w:r>
      <w:r>
        <w:t xml:space="preserve"> (6/7/16, “Russia, China urge restart of talks on Korean nuclear problem — ministry”, </w:t>
      </w:r>
      <w:r w:rsidRPr="00B55A67">
        <w:t>http://tass.ru/en/politics/880602</w:t>
      </w:r>
      <w:r>
        <w:t>) KM</w:t>
      </w:r>
    </w:p>
    <w:p w14:paraId="16CFCF0A" w14:textId="7FF4B86D" w:rsidR="00156724" w:rsidRDefault="00156724" w:rsidP="00156724">
      <w:pPr>
        <w:rPr>
          <w:sz w:val="16"/>
        </w:rPr>
      </w:pPr>
      <w:r w:rsidRPr="00A340CD">
        <w:rPr>
          <w:rStyle w:val="StyleUnderline"/>
          <w:highlight w:val="yellow"/>
        </w:rPr>
        <w:t>Moscow and Beijing</w:t>
      </w:r>
      <w:r w:rsidRPr="00C50C99">
        <w:rPr>
          <w:rStyle w:val="StyleUnderline"/>
        </w:rPr>
        <w:t xml:space="preserve"> believe it is necessary to </w:t>
      </w:r>
      <w:r w:rsidRPr="00A340CD">
        <w:rPr>
          <w:rStyle w:val="StyleUnderline"/>
          <w:highlight w:val="yellow"/>
        </w:rPr>
        <w:t>continue coordinated effort</w:t>
      </w:r>
      <w:r w:rsidRPr="00C50C99">
        <w:rPr>
          <w:rStyle w:val="StyleUnderline"/>
        </w:rPr>
        <w:t xml:space="preserve"> to see the situation </w:t>
      </w:r>
      <w:r w:rsidRPr="00A340CD">
        <w:rPr>
          <w:rStyle w:val="StyleUnderline"/>
          <w:highlight w:val="yellow"/>
        </w:rPr>
        <w:t>on the Korean peninsula</w:t>
      </w:r>
      <w:r w:rsidRPr="00C50C99">
        <w:rPr>
          <w:rStyle w:val="StyleUnderline"/>
        </w:rPr>
        <w:t xml:space="preserve"> remain within political-diplomatic </w:t>
      </w:r>
      <w:proofErr w:type="gramStart"/>
      <w:r w:rsidRPr="00C50C99">
        <w:rPr>
          <w:rStyle w:val="StyleUnderline"/>
        </w:rPr>
        <w:t>framework</w:t>
      </w:r>
      <w:r w:rsidRPr="00C50C99">
        <w:rPr>
          <w:sz w:val="16"/>
        </w:rPr>
        <w:t>,</w:t>
      </w:r>
      <w:proofErr w:type="gramEnd"/>
      <w:r w:rsidRPr="00C50C99">
        <w:rPr>
          <w:sz w:val="16"/>
        </w:rPr>
        <w:t xml:space="preserve"> the Russian Foreign Ministry reports after Russian Deputy Foreign Minister Igor Morgulov met with China’s Special Representative for Korean Peninsula Affairs Wu Dawei in Beijing on Tuesday. "During an exchange of opinions, </w:t>
      </w:r>
      <w:r w:rsidRPr="00A340CD">
        <w:rPr>
          <w:rStyle w:val="StyleUnderline"/>
          <w:highlight w:val="yellow"/>
        </w:rPr>
        <w:t>both sides stated a need to</w:t>
      </w:r>
      <w:r w:rsidRPr="00C50C99">
        <w:rPr>
          <w:sz w:val="16"/>
        </w:rPr>
        <w:t xml:space="preserve"> continue coordinated effort to retain the situation on the Korean peninsula in the political-diplomatic framework as well as to search for ways to </w:t>
      </w:r>
      <w:r w:rsidRPr="00A340CD">
        <w:rPr>
          <w:rStyle w:val="StyleUnderline"/>
          <w:highlight w:val="yellow"/>
        </w:rPr>
        <w:t>unblock six-way talks</w:t>
      </w:r>
      <w:r w:rsidRPr="00C50C99">
        <w:rPr>
          <w:rStyle w:val="StyleUnderline"/>
        </w:rPr>
        <w:t xml:space="preserve"> on the settlement of the Korean peninsula’s nuclear problem</w:t>
      </w:r>
      <w:r w:rsidRPr="00C50C99">
        <w:rPr>
          <w:sz w:val="16"/>
        </w:rPr>
        <w:t xml:space="preserve">," the ministry said. </w:t>
      </w:r>
      <w:r w:rsidRPr="00A340CD">
        <w:rPr>
          <w:rStyle w:val="StyleUnderline"/>
          <w:highlight w:val="yellow"/>
        </w:rPr>
        <w:t>A third round of the Russian-Chinese dialog on security in Northeast Asia is currently under way in Beijing.</w:t>
      </w:r>
      <w:r>
        <w:rPr>
          <w:rStyle w:val="StyleUnderline"/>
        </w:rPr>
        <w:t xml:space="preserve"> </w:t>
      </w:r>
      <w:r w:rsidRPr="00C50C99">
        <w:rPr>
          <w:sz w:val="16"/>
        </w:rPr>
        <w:t>The Russian delegation is led by Igor Morgulov, while the Chinese - by foreign minister’s assistant, Kung Xuanyou. The first round of the dialog was held in Shanghai in April 2015, while the second one took place in Moscow in February 2016.</w:t>
      </w:r>
    </w:p>
    <w:p w14:paraId="10FE2664" w14:textId="04D58BCC" w:rsidR="002C1DEE" w:rsidRDefault="0014537F" w:rsidP="002C1DEE">
      <w:pPr>
        <w:pStyle w:val="Heading3"/>
      </w:pPr>
      <w:r>
        <w:lastRenderedPageBreak/>
        <w:t xml:space="preserve">Impact – </w:t>
      </w:r>
      <w:r w:rsidR="002C1DEE">
        <w:t>Terror</w:t>
      </w:r>
    </w:p>
    <w:p w14:paraId="398BDAB2" w14:textId="6EB9A216" w:rsidR="002C1DEE" w:rsidRDefault="002C1DEE" w:rsidP="002C1DEE">
      <w:pPr>
        <w:pStyle w:val="Heading4"/>
      </w:pPr>
      <w:r>
        <w:t>Russia &amp; China can solve t</w:t>
      </w:r>
      <w:r w:rsidR="0014537F">
        <w:t>error where the West has failed</w:t>
      </w:r>
    </w:p>
    <w:p w14:paraId="4551A7DE" w14:textId="77777777" w:rsidR="002C1DEE" w:rsidRPr="006E310F" w:rsidRDefault="002C1DEE" w:rsidP="002C1DEE">
      <w:pPr>
        <w:rPr>
          <w:rStyle w:val="Style13ptBold"/>
          <w:b w:val="0"/>
          <w:sz w:val="18"/>
          <w:szCs w:val="18"/>
        </w:rPr>
      </w:pPr>
      <w:r>
        <w:rPr>
          <w:rStyle w:val="Style13ptBold"/>
        </w:rPr>
        <w:t xml:space="preserve">Sputnik 15 </w:t>
      </w:r>
      <w:r>
        <w:rPr>
          <w:rStyle w:val="Style13ptBold"/>
          <w:b w:val="0"/>
          <w:sz w:val="18"/>
          <w:szCs w:val="18"/>
        </w:rPr>
        <w:t>(International news agency, 10/21/15, “</w:t>
      </w:r>
      <w:r w:rsidRPr="006E310F">
        <w:rPr>
          <w:rStyle w:val="Style13ptBold"/>
          <w:b w:val="0"/>
          <w:sz w:val="18"/>
          <w:szCs w:val="18"/>
        </w:rPr>
        <w:t>Russia, China Help to Fight Terrorism Where West Failed</w:t>
      </w:r>
      <w:r>
        <w:rPr>
          <w:rStyle w:val="Style13ptBold"/>
          <w:b w:val="0"/>
          <w:sz w:val="18"/>
          <w:szCs w:val="18"/>
        </w:rPr>
        <w:t xml:space="preserve">”, </w:t>
      </w:r>
      <w:r w:rsidRPr="006E310F">
        <w:rPr>
          <w:rStyle w:val="Style13ptBold"/>
          <w:b w:val="0"/>
          <w:sz w:val="18"/>
          <w:szCs w:val="18"/>
        </w:rPr>
        <w:t>http://sputniknews.com/world/20151021/1028893595/russia-china-terrorism-communitarist-party.html</w:t>
      </w:r>
      <w:r>
        <w:rPr>
          <w:rStyle w:val="Style13ptBold"/>
          <w:b w:val="0"/>
          <w:sz w:val="18"/>
          <w:szCs w:val="18"/>
        </w:rPr>
        <w:t>)</w:t>
      </w:r>
    </w:p>
    <w:p w14:paraId="68A1DB3E" w14:textId="77777777" w:rsidR="002C1DEE" w:rsidRPr="004170DE" w:rsidRDefault="002C1DEE" w:rsidP="002C1DEE">
      <w:pPr>
        <w:rPr>
          <w:sz w:val="16"/>
          <w:szCs w:val="16"/>
        </w:rPr>
      </w:pPr>
      <w:r w:rsidRPr="004170DE">
        <w:rPr>
          <w:sz w:val="16"/>
          <w:szCs w:val="16"/>
        </w:rPr>
        <w:t xml:space="preserve">MOSCOW (Sputnik), Anastasia Levchenko — </w:t>
      </w:r>
      <w:r w:rsidRPr="00A340CD">
        <w:rPr>
          <w:rStyle w:val="Emphasis"/>
          <w:highlight w:val="yellow"/>
        </w:rPr>
        <w:t>Russia and China are committed to fighting terrorism</w:t>
      </w:r>
      <w:r w:rsidRPr="004170DE">
        <w:rPr>
          <w:sz w:val="16"/>
          <w:szCs w:val="16"/>
        </w:rPr>
        <w:t xml:space="preserve"> in those regions </w:t>
      </w:r>
      <w:r w:rsidRPr="00A340CD">
        <w:rPr>
          <w:rStyle w:val="Emphasis"/>
          <w:highlight w:val="yellow"/>
        </w:rPr>
        <w:t>where the West has failed</w:t>
      </w:r>
      <w:r w:rsidRPr="004170DE">
        <w:rPr>
          <w:sz w:val="16"/>
          <w:szCs w:val="16"/>
        </w:rPr>
        <w:t xml:space="preserve"> to do so, such as in the Middle East, the leader of the European Communitarianist Party told Sputnik on Wednesday. "What </w:t>
      </w:r>
      <w:r w:rsidRPr="00A340CD">
        <w:rPr>
          <w:rStyle w:val="Emphasis"/>
          <w:highlight w:val="yellow"/>
        </w:rPr>
        <w:t>we are seeing</w:t>
      </w:r>
      <w:r w:rsidRPr="004170DE">
        <w:rPr>
          <w:sz w:val="16"/>
          <w:szCs w:val="16"/>
        </w:rPr>
        <w:t xml:space="preserve"> today, in no uncertain terms, is the political </w:t>
      </w:r>
      <w:r w:rsidRPr="00A340CD">
        <w:rPr>
          <w:rStyle w:val="Emphasis"/>
          <w:highlight w:val="yellow"/>
        </w:rPr>
        <w:t>commitment</w:t>
      </w:r>
      <w:r w:rsidRPr="004170DE">
        <w:rPr>
          <w:rStyle w:val="Emphasis"/>
        </w:rPr>
        <w:t xml:space="preserve"> </w:t>
      </w:r>
      <w:r w:rsidRPr="004170DE">
        <w:rPr>
          <w:sz w:val="16"/>
          <w:szCs w:val="16"/>
        </w:rPr>
        <w:t xml:space="preserve">of Russia and China (both inside and outside of the Shanghai Cooperation Organization) </w:t>
      </w:r>
      <w:r w:rsidRPr="00A340CD">
        <w:rPr>
          <w:rStyle w:val="Emphasis"/>
          <w:highlight w:val="yellow"/>
        </w:rPr>
        <w:t>to the international fight against terrorism</w:t>
      </w:r>
      <w:r w:rsidRPr="004170DE">
        <w:rPr>
          <w:sz w:val="16"/>
          <w:szCs w:val="16"/>
        </w:rPr>
        <w:t xml:space="preserve">, where the West has totally abdicated this task," Orazio Gnerre said. Russia launched airstrikes on positions of the Islamic State (ISIL) jihadist group at the request of Syrian President Bashar Assad on September 30. On Friday, Russian President Vladimir Putin said that </w:t>
      </w:r>
      <w:r w:rsidRPr="00A340CD">
        <w:rPr>
          <w:rStyle w:val="Emphasis"/>
          <w:highlight w:val="yellow"/>
        </w:rPr>
        <w:t>Moscow</w:t>
      </w:r>
      <w:r w:rsidRPr="004170DE">
        <w:rPr>
          <w:sz w:val="16"/>
          <w:szCs w:val="16"/>
        </w:rPr>
        <w:t xml:space="preserve"> had made progress in its fight against IS and </w:t>
      </w:r>
      <w:r w:rsidRPr="00A340CD">
        <w:rPr>
          <w:rStyle w:val="Emphasis"/>
          <w:highlight w:val="yellow"/>
        </w:rPr>
        <w:t>is</w:t>
      </w:r>
      <w:r w:rsidRPr="004170DE">
        <w:rPr>
          <w:rStyle w:val="Emphasis"/>
        </w:rPr>
        <w:t xml:space="preserve"> </w:t>
      </w:r>
      <w:r w:rsidRPr="004170DE">
        <w:rPr>
          <w:sz w:val="16"/>
          <w:szCs w:val="16"/>
        </w:rPr>
        <w:t xml:space="preserve">currently </w:t>
      </w:r>
      <w:r w:rsidRPr="00A340CD">
        <w:rPr>
          <w:rStyle w:val="Emphasis"/>
          <w:highlight w:val="yellow"/>
        </w:rPr>
        <w:t>discussing anti-terrorist cooperation</w:t>
      </w:r>
      <w:r w:rsidRPr="004170DE">
        <w:rPr>
          <w:rStyle w:val="Emphasis"/>
        </w:rPr>
        <w:t xml:space="preserve"> </w:t>
      </w:r>
      <w:r w:rsidRPr="004170DE">
        <w:rPr>
          <w:sz w:val="16"/>
          <w:szCs w:val="16"/>
        </w:rPr>
        <w:t xml:space="preserve">with several Arab nations and Israel. "The Russian role in the Middle East is not only necessary, as part of a broader international collaboration among free countries, but also critical to the solution of the chaos created by the West," Gnerre said. Gnerre described the US actions in the Middle East as an attempt to prevent integration between Iran, Syria and Lebanon, and collaboration between Russia and China that run counter to a unipolar world order. Syria has been mired in civil war since 2011, with the country’s government fighting against opposition factions and militant groups such as ISIL. Several Western and Arabic countries do not consider Assad to be the legitimate authority in Syria, and a US-led coalition has been conducting airstrikes against ISIL and training the opposition without approval from the UN or Damascus. Russia began launching precision airstrikes on ISIL positions in Syria at Assad's request. At the 70th session of the UN General Assembly in New York, Putin urged the international community to create a broad international anti-terrorism coalition with Islamic countries. </w:t>
      </w:r>
      <w:r w:rsidRPr="00A340CD">
        <w:rPr>
          <w:rStyle w:val="Emphasis"/>
          <w:highlight w:val="yellow"/>
        </w:rPr>
        <w:t>China is part of the Regional Anti-Terrorist Structure</w:t>
      </w:r>
      <w:r w:rsidRPr="004170DE">
        <w:rPr>
          <w:sz w:val="16"/>
          <w:szCs w:val="16"/>
        </w:rPr>
        <w:t xml:space="preserve"> (RATS) of the Shanghai Cooperation Organization (SCO). One of RATS main objectives at present is to curb ISIL expansion. Earlier in October, media reports suggested that </w:t>
      </w:r>
      <w:r w:rsidRPr="00A340CD">
        <w:rPr>
          <w:rStyle w:val="Emphasis"/>
          <w:highlight w:val="yellow"/>
        </w:rPr>
        <w:t>China could join Russia's efforts to destroy ISIL militant networks in Syria</w:t>
      </w:r>
      <w:r w:rsidRPr="004170DE">
        <w:rPr>
          <w:sz w:val="16"/>
          <w:szCs w:val="16"/>
        </w:rPr>
        <w:t xml:space="preserve">. However, the Chinese Foreign Ministry has stated that it has no information pertaining to the country's possible participation in an anti-IS air campaign. </w:t>
      </w:r>
    </w:p>
    <w:p w14:paraId="2464D36F" w14:textId="77777777" w:rsidR="002C1DEE" w:rsidRDefault="002C1DEE" w:rsidP="002C1DEE">
      <w:pPr>
        <w:pStyle w:val="Heading4"/>
      </w:pPr>
      <w:r>
        <w:t>Russia &amp; China working towards a unified anti-terror effort</w:t>
      </w:r>
    </w:p>
    <w:p w14:paraId="4B10111B" w14:textId="77777777" w:rsidR="002C1DEE" w:rsidRPr="00376EE2" w:rsidRDefault="002C1DEE" w:rsidP="002C1DEE">
      <w:pPr>
        <w:rPr>
          <w:rStyle w:val="Style13ptBold"/>
          <w:b w:val="0"/>
          <w:sz w:val="18"/>
          <w:szCs w:val="18"/>
        </w:rPr>
      </w:pPr>
      <w:r>
        <w:rPr>
          <w:rStyle w:val="Style13ptBold"/>
        </w:rPr>
        <w:t xml:space="preserve">Tass 15 </w:t>
      </w:r>
      <w:r>
        <w:rPr>
          <w:rStyle w:val="Style13ptBold"/>
          <w:b w:val="0"/>
          <w:sz w:val="18"/>
          <w:szCs w:val="18"/>
        </w:rPr>
        <w:t>(Russian Politics &amp; Diplomacy, 12/31/15, “</w:t>
      </w:r>
      <w:r w:rsidRPr="00376EE2">
        <w:rPr>
          <w:rStyle w:val="Style13ptBold"/>
          <w:b w:val="0"/>
          <w:sz w:val="18"/>
          <w:szCs w:val="18"/>
        </w:rPr>
        <w:t>Russia, China ready for joint anti-terror measures — Russian Foreign Ministry</w:t>
      </w:r>
      <w:r>
        <w:rPr>
          <w:rStyle w:val="Style13ptBold"/>
          <w:b w:val="0"/>
          <w:sz w:val="18"/>
          <w:szCs w:val="18"/>
        </w:rPr>
        <w:t xml:space="preserve">”, </w:t>
      </w:r>
      <w:r w:rsidRPr="00376EE2">
        <w:rPr>
          <w:rStyle w:val="Style13ptBold"/>
          <w:b w:val="0"/>
          <w:sz w:val="18"/>
          <w:szCs w:val="18"/>
        </w:rPr>
        <w:t>http://tass.ru/en/politics/848064</w:t>
      </w:r>
      <w:r>
        <w:rPr>
          <w:rStyle w:val="Style13ptBold"/>
          <w:b w:val="0"/>
          <w:sz w:val="18"/>
          <w:szCs w:val="18"/>
        </w:rPr>
        <w:t>)</w:t>
      </w:r>
    </w:p>
    <w:p w14:paraId="3B882B97" w14:textId="41BD3A8E" w:rsidR="002C1DEE" w:rsidRPr="002C1DEE" w:rsidRDefault="002C1DEE" w:rsidP="002C1DEE">
      <w:pPr>
        <w:rPr>
          <w:b/>
          <w:iCs/>
          <w:u w:val="single"/>
        </w:rPr>
      </w:pPr>
      <w:r w:rsidRPr="00376EE2">
        <w:rPr>
          <w:sz w:val="16"/>
          <w:szCs w:val="16"/>
        </w:rPr>
        <w:t xml:space="preserve">MOSCOW, December 31. </w:t>
      </w:r>
      <w:proofErr w:type="gramStart"/>
      <w:r w:rsidRPr="00376EE2">
        <w:rPr>
          <w:sz w:val="16"/>
          <w:szCs w:val="16"/>
        </w:rPr>
        <w:t>/TASS/.</w:t>
      </w:r>
      <w:proofErr w:type="gramEnd"/>
      <w:r w:rsidRPr="00376EE2">
        <w:rPr>
          <w:sz w:val="16"/>
          <w:szCs w:val="16"/>
        </w:rPr>
        <w:t xml:space="preserve"> </w:t>
      </w:r>
      <w:r w:rsidRPr="00A340CD">
        <w:rPr>
          <w:rStyle w:val="Emphasis"/>
          <w:highlight w:val="yellow"/>
        </w:rPr>
        <w:t>Moscow welcomes</w:t>
      </w:r>
      <w:r w:rsidRPr="00376EE2">
        <w:rPr>
          <w:sz w:val="16"/>
          <w:szCs w:val="16"/>
        </w:rPr>
        <w:t xml:space="preserve"> the adoption by the Standing Committee of the Chinese National People’s Congress on December 27 of </w:t>
      </w:r>
      <w:r w:rsidRPr="00A340CD">
        <w:rPr>
          <w:rStyle w:val="Emphasis"/>
          <w:highlight w:val="yellow"/>
        </w:rPr>
        <w:t>the Law "On Combating Terrorism</w:t>
      </w:r>
      <w:r w:rsidRPr="00376EE2">
        <w:rPr>
          <w:sz w:val="16"/>
          <w:szCs w:val="16"/>
        </w:rPr>
        <w:t>," the Russian Foreign Ministry said on Thursday.</w:t>
      </w:r>
      <w:r>
        <w:rPr>
          <w:sz w:val="16"/>
          <w:szCs w:val="16"/>
        </w:rPr>
        <w:t xml:space="preserve"> </w:t>
      </w:r>
      <w:r w:rsidRPr="00376EE2">
        <w:rPr>
          <w:sz w:val="16"/>
          <w:szCs w:val="16"/>
        </w:rPr>
        <w:t>"We proceed from the fact that the Chinese partners have taken an important step towards the creation of a solid legal framework to effectively combat terrorism in all its forms and manifestations," the ministry said. "</w:t>
      </w:r>
      <w:r w:rsidRPr="00A340CD">
        <w:rPr>
          <w:rStyle w:val="Emphasis"/>
          <w:highlight w:val="yellow"/>
        </w:rPr>
        <w:t>The contents of the document,</w:t>
      </w:r>
      <w:r w:rsidRPr="00376EE2">
        <w:rPr>
          <w:sz w:val="16"/>
          <w:szCs w:val="16"/>
        </w:rPr>
        <w:t xml:space="preserve"> in our view, </w:t>
      </w:r>
      <w:r w:rsidRPr="00A340CD">
        <w:rPr>
          <w:rStyle w:val="Emphasis"/>
          <w:highlight w:val="yellow"/>
        </w:rPr>
        <w:t>testify</w:t>
      </w:r>
      <w:r w:rsidRPr="00376EE2">
        <w:rPr>
          <w:rStyle w:val="Emphasis"/>
        </w:rPr>
        <w:t xml:space="preserve"> </w:t>
      </w:r>
      <w:r w:rsidRPr="00376EE2">
        <w:rPr>
          <w:sz w:val="16"/>
          <w:szCs w:val="16"/>
        </w:rPr>
        <w:t xml:space="preserve">to the fact </w:t>
      </w:r>
      <w:r w:rsidRPr="00A340CD">
        <w:rPr>
          <w:rStyle w:val="Emphasis"/>
          <w:highlight w:val="yellow"/>
        </w:rPr>
        <w:t>that China in its development relied</w:t>
      </w:r>
      <w:r w:rsidRPr="00376EE2">
        <w:rPr>
          <w:rStyle w:val="Emphasis"/>
        </w:rPr>
        <w:t xml:space="preserve"> </w:t>
      </w:r>
      <w:r w:rsidRPr="00A340CD">
        <w:rPr>
          <w:rStyle w:val="Emphasis"/>
          <w:highlight w:val="yellow"/>
        </w:rPr>
        <w:t>on</w:t>
      </w:r>
      <w:r w:rsidRPr="00376EE2">
        <w:rPr>
          <w:sz w:val="16"/>
          <w:szCs w:val="16"/>
        </w:rPr>
        <w:t xml:space="preserve"> the basic norms and principles of international law, as well as take into account </w:t>
      </w:r>
      <w:r w:rsidRPr="00A340CD">
        <w:rPr>
          <w:rStyle w:val="Emphasis"/>
          <w:highlight w:val="yellow"/>
        </w:rPr>
        <w:t>the experience of other countries, including Russia, in the sphere of organizing counter-terrorism activity</w:t>
      </w:r>
      <w:r w:rsidRPr="00376EE2">
        <w:rPr>
          <w:sz w:val="16"/>
          <w:szCs w:val="16"/>
        </w:rPr>
        <w:t>."</w:t>
      </w:r>
      <w:r>
        <w:rPr>
          <w:sz w:val="16"/>
          <w:szCs w:val="16"/>
        </w:rPr>
        <w:t xml:space="preserve"> </w:t>
      </w:r>
      <w:r w:rsidRPr="00376EE2">
        <w:rPr>
          <w:sz w:val="16"/>
          <w:szCs w:val="16"/>
        </w:rPr>
        <w:t xml:space="preserve">"We express our confidence that the adoption of </w:t>
      </w:r>
      <w:r w:rsidRPr="00A340CD">
        <w:rPr>
          <w:rStyle w:val="Emphasis"/>
          <w:highlight w:val="yellow"/>
        </w:rPr>
        <w:t>this legal act will promote</w:t>
      </w:r>
      <w:r w:rsidRPr="00376EE2">
        <w:rPr>
          <w:sz w:val="16"/>
          <w:szCs w:val="16"/>
        </w:rPr>
        <w:t xml:space="preserve"> the further strengthening of </w:t>
      </w:r>
      <w:r w:rsidRPr="00A340CD">
        <w:rPr>
          <w:rStyle w:val="Emphasis"/>
          <w:highlight w:val="yellow"/>
        </w:rPr>
        <w:t>the</w:t>
      </w:r>
      <w:r w:rsidRPr="00376EE2">
        <w:rPr>
          <w:sz w:val="16"/>
          <w:szCs w:val="16"/>
        </w:rPr>
        <w:t xml:space="preserve"> dynamic </w:t>
      </w:r>
      <w:r w:rsidRPr="00A340CD">
        <w:rPr>
          <w:rStyle w:val="Emphasis"/>
          <w:highlight w:val="yellow"/>
        </w:rPr>
        <w:t>Russian-Chinese counter-terrorism cooperation</w:t>
      </w:r>
      <w:r w:rsidRPr="00376EE2">
        <w:rPr>
          <w:rStyle w:val="Emphasis"/>
        </w:rPr>
        <w:t xml:space="preserve"> </w:t>
      </w:r>
      <w:r w:rsidRPr="00376EE2">
        <w:rPr>
          <w:sz w:val="16"/>
          <w:szCs w:val="16"/>
        </w:rPr>
        <w:t>within the framework of our two countries’ privileged strategic partnership," the ministry said.</w:t>
      </w:r>
      <w:r>
        <w:rPr>
          <w:sz w:val="16"/>
          <w:szCs w:val="16"/>
        </w:rPr>
        <w:t xml:space="preserve"> </w:t>
      </w:r>
      <w:r w:rsidRPr="00376EE2">
        <w:rPr>
          <w:sz w:val="16"/>
          <w:szCs w:val="16"/>
        </w:rPr>
        <w:t>"</w:t>
      </w:r>
      <w:r w:rsidRPr="00A340CD">
        <w:rPr>
          <w:rStyle w:val="Emphasis"/>
          <w:highlight w:val="yellow"/>
        </w:rPr>
        <w:t>Moscow and Beijing together stand for the preservation of the central coordinating role of the United Nations in global anti-terrorism efforts</w:t>
      </w:r>
      <w:r w:rsidRPr="00376EE2">
        <w:rPr>
          <w:sz w:val="16"/>
          <w:szCs w:val="16"/>
        </w:rPr>
        <w:t xml:space="preserve">, which should be free from politicization and preconditions, for the creation of a broad antiterrorist coalition against the Islamic State terrorist organization (outlawed in Russia), for the adoption of comprehensive measures to counteract the phenomenon of foreign terrorists-militants, including in the context of reduction of risks for the Central Asian region," the Russian Foreign Ministry said. According to the ministry, </w:t>
      </w:r>
      <w:r w:rsidRPr="00A340CD">
        <w:rPr>
          <w:rStyle w:val="Emphasis"/>
          <w:highlight w:val="yellow"/>
        </w:rPr>
        <w:t>the Russian-Chinese Counter-Terrorism Working Group meets on a regular basis.</w:t>
      </w:r>
      <w:r w:rsidRPr="00376EE2">
        <w:rPr>
          <w:sz w:val="16"/>
          <w:szCs w:val="16"/>
        </w:rPr>
        <w:t xml:space="preserve"> In late October, consultations at the level of deputy foreign ministers in charge of cooperation in the fight against international terrorism were held in Beijing.</w:t>
      </w:r>
      <w:r>
        <w:rPr>
          <w:sz w:val="16"/>
          <w:szCs w:val="16"/>
        </w:rPr>
        <w:t xml:space="preserve"> </w:t>
      </w:r>
      <w:r w:rsidRPr="00376EE2">
        <w:rPr>
          <w:sz w:val="16"/>
          <w:szCs w:val="16"/>
        </w:rPr>
        <w:t xml:space="preserve">"The bilateral cooperation at the key international venues - the UN, Shanghai Cooperation Organization (SCO), BRICS group (Brazil, Russia, India, China and South Africa), Asia-Pacific Economic Cooperation (APEC) forum, ASEAN Regional Forum (ARF), Financial Action Task Force (FATF), the Eurasian Group on combating money laundering and financing of terrorism (EAG) is progressively expanding," the Russian Foreign </w:t>
      </w:r>
      <w:r w:rsidRPr="00376EE2">
        <w:rPr>
          <w:sz w:val="16"/>
          <w:szCs w:val="16"/>
        </w:rPr>
        <w:lastRenderedPageBreak/>
        <w:t>Ministry said. "</w:t>
      </w:r>
      <w:r w:rsidRPr="00A340CD">
        <w:rPr>
          <w:rStyle w:val="Emphasis"/>
          <w:highlight w:val="yellow"/>
        </w:rPr>
        <w:t>Russia and China not only objectively assess the difficult global terrorism situation, but also demonstrate their willingness to take joint action for its improvement."</w:t>
      </w:r>
      <w:r>
        <w:rPr>
          <w:rStyle w:val="Emphasis"/>
        </w:rPr>
        <w:t xml:space="preserve"> </w:t>
      </w:r>
    </w:p>
    <w:p w14:paraId="0AFFC517" w14:textId="1F725E94" w:rsidR="00EC086B" w:rsidRPr="002A1558" w:rsidRDefault="00EC086B" w:rsidP="002A1558">
      <w:pPr>
        <w:pStyle w:val="Heading4"/>
      </w:pPr>
      <w:r w:rsidRPr="002A1558">
        <w:t>Russia</w:t>
      </w:r>
      <w:r w:rsidR="002A1558">
        <w:t>-China cooperation k</w:t>
      </w:r>
      <w:r w:rsidRPr="002A1558">
        <w:t>ey to solve regional terrorism</w:t>
      </w:r>
    </w:p>
    <w:p w14:paraId="1138CD17" w14:textId="77777777" w:rsidR="00EC086B" w:rsidRPr="009343F1" w:rsidRDefault="00EC086B" w:rsidP="00EC086B">
      <w:r w:rsidRPr="009343F1">
        <w:rPr>
          <w:rStyle w:val="Style13ptBold"/>
        </w:rPr>
        <w:t>Sputnik 16</w:t>
      </w:r>
      <w:r>
        <w:rPr>
          <w:rStyle w:val="Style13ptBold"/>
        </w:rPr>
        <w:t xml:space="preserve"> </w:t>
      </w:r>
      <w:r w:rsidRPr="009343F1">
        <w:t>[</w:t>
      </w:r>
      <w:r>
        <w:t>Sputnik News, April 28 2016, “</w:t>
      </w:r>
      <w:r w:rsidRPr="009343F1">
        <w:t xml:space="preserve">Russia, Regional Powers’ Cooperation Key to Central Asia Security </w:t>
      </w:r>
      <w:r>
        <w:t>–</w:t>
      </w:r>
      <w:r w:rsidRPr="009343F1">
        <w:t xml:space="preserve"> Kabul</w:t>
      </w:r>
      <w:r>
        <w:t xml:space="preserve">”, </w:t>
      </w:r>
      <w:hyperlink r:id="rId31" w:history="1">
        <w:r w:rsidRPr="001B201C">
          <w:rPr>
            <w:rStyle w:val="Hyperlink"/>
          </w:rPr>
          <w:t>http://sputniknews.com/politics/20160428/1038758668/russia-central-asia-security.html</w:t>
        </w:r>
      </w:hyperlink>
      <w:r>
        <w:t>] vv</w:t>
      </w:r>
    </w:p>
    <w:p w14:paraId="4B2094A4" w14:textId="77777777" w:rsidR="00EC086B" w:rsidRDefault="00EC086B" w:rsidP="00EC086B">
      <w:pPr>
        <w:tabs>
          <w:tab w:val="left" w:pos="9090"/>
        </w:tabs>
        <w:rPr>
          <w:sz w:val="16"/>
        </w:rPr>
      </w:pPr>
      <w:r w:rsidRPr="0091476D">
        <w:rPr>
          <w:rStyle w:val="StyleUnderline"/>
        </w:rPr>
        <w:t xml:space="preserve">MOSCOW (Sputnik) — It comes a day after Karzai said at the MCIS that </w:t>
      </w:r>
      <w:r w:rsidRPr="00A340CD">
        <w:rPr>
          <w:rStyle w:val="StyleUnderline"/>
          <w:highlight w:val="yellow"/>
        </w:rPr>
        <w:t>cooperation between the United States and its international partners and allies, including Russia</w:t>
      </w:r>
      <w:r w:rsidRPr="0091476D">
        <w:rPr>
          <w:rStyle w:val="StyleUnderline"/>
        </w:rPr>
        <w:t xml:space="preserve">, India </w:t>
      </w:r>
      <w:r w:rsidRPr="00A340CD">
        <w:rPr>
          <w:rStyle w:val="StyleUnderline"/>
          <w:highlight w:val="yellow"/>
        </w:rPr>
        <w:t>and China, is the only way to effectively defeat terrorism</w:t>
      </w:r>
      <w:r w:rsidRPr="0091476D">
        <w:rPr>
          <w:rStyle w:val="StyleUnderline"/>
        </w:rPr>
        <w:t xml:space="preserve"> and extremism. The </w:t>
      </w:r>
      <w:r w:rsidRPr="00A340CD">
        <w:rPr>
          <w:rStyle w:val="StyleUnderline"/>
          <w:highlight w:val="yellow"/>
        </w:rPr>
        <w:t>former Afghan president has repeatedly voiced support for Russia and China increasing their role in Central Asian security</w:t>
      </w:r>
      <w:r w:rsidRPr="0091476D">
        <w:rPr>
          <w:rStyle w:val="StyleUnderline"/>
        </w:rPr>
        <w:t xml:space="preserve">. In a 2015 interview with Chinese television, </w:t>
      </w:r>
      <w:r w:rsidRPr="00A340CD">
        <w:rPr>
          <w:rStyle w:val="StyleUnderline"/>
          <w:highlight w:val="yellow"/>
        </w:rPr>
        <w:t>Karzai said that Afghan security and sovereignty is best guaranteed by regional powers rather than the United States.</w:t>
      </w:r>
      <w:r>
        <w:rPr>
          <w:rStyle w:val="StyleUnderline"/>
        </w:rPr>
        <w:t xml:space="preserve"> </w:t>
      </w:r>
      <w:r w:rsidRPr="0091476D">
        <w:rPr>
          <w:rStyle w:val="StyleUnderline"/>
        </w:rPr>
        <w:t>"</w:t>
      </w:r>
      <w:r w:rsidRPr="00A340CD">
        <w:rPr>
          <w:rStyle w:val="StyleUnderline"/>
          <w:highlight w:val="yellow"/>
        </w:rPr>
        <w:t>The most important issue is a wide vision of cooperation</w:t>
      </w:r>
      <w:r w:rsidRPr="0091476D">
        <w:rPr>
          <w:rStyle w:val="StyleUnderline"/>
        </w:rPr>
        <w:t xml:space="preserve">, that is why the ex-president [Hamid Karzai] was talking about the role of </w:t>
      </w:r>
      <w:r w:rsidRPr="00A340CD">
        <w:rPr>
          <w:rStyle w:val="StyleUnderline"/>
          <w:highlight w:val="yellow"/>
        </w:rPr>
        <w:t>Russia and other Central Asian countries and regional powers such as</w:t>
      </w:r>
      <w:r w:rsidRPr="0091476D">
        <w:rPr>
          <w:rStyle w:val="StyleUnderline"/>
        </w:rPr>
        <w:t xml:space="preserve"> India, </w:t>
      </w:r>
      <w:r w:rsidRPr="00A340CD">
        <w:rPr>
          <w:rStyle w:val="StyleUnderline"/>
          <w:highlight w:val="yellow"/>
        </w:rPr>
        <w:t>China</w:t>
      </w:r>
      <w:r w:rsidRPr="0091476D">
        <w:rPr>
          <w:rStyle w:val="StyleUnderline"/>
        </w:rPr>
        <w:t xml:space="preserve">, </w:t>
      </w:r>
      <w:proofErr w:type="gramStart"/>
      <w:r w:rsidRPr="0091476D">
        <w:rPr>
          <w:rStyle w:val="StyleUnderline"/>
        </w:rPr>
        <w:t>Iran</w:t>
      </w:r>
      <w:proofErr w:type="gramEnd"/>
      <w:r w:rsidRPr="0091476D">
        <w:rPr>
          <w:rStyle w:val="StyleUnderline"/>
        </w:rPr>
        <w:t xml:space="preserve"> in the region. Their consensus and </w:t>
      </w:r>
      <w:r w:rsidRPr="00A340CD">
        <w:rPr>
          <w:rStyle w:val="StyleUnderline"/>
          <w:highlight w:val="yellow"/>
        </w:rPr>
        <w:t>political will to achieve the result are the most important elements that will help us to defeat terrorism</w:t>
      </w:r>
      <w:r w:rsidRPr="0091476D">
        <w:rPr>
          <w:rStyle w:val="StyleUnderline"/>
        </w:rPr>
        <w:t xml:space="preserve"> and </w:t>
      </w:r>
      <w:proofErr w:type="gramStart"/>
      <w:r w:rsidRPr="0091476D">
        <w:rPr>
          <w:rStyle w:val="StyleUnderline"/>
        </w:rPr>
        <w:t>its</w:t>
      </w:r>
      <w:proofErr w:type="gramEnd"/>
      <w:r w:rsidRPr="0091476D">
        <w:rPr>
          <w:rStyle w:val="StyleUnderline"/>
        </w:rPr>
        <w:t xml:space="preserve"> financing," </w:t>
      </w:r>
      <w:r w:rsidRPr="00156724">
        <w:rPr>
          <w:sz w:val="16"/>
        </w:rPr>
        <w:t>Stanekzai, who is currently attending the fifth Moscow Conference on International Security (MCIS), said. Afghanistan is experiencing political, social and security instability, as the Taliban Islamic movement and other radical extremist organizations, such as Daesh, continue to stage attacks against civilian and state targets. Formed in the 1990s, the Taliban seeks to enforce Sharia law in Afghanistan and neighboring Pakistan.</w:t>
      </w:r>
    </w:p>
    <w:p w14:paraId="6B6600C8" w14:textId="77777777" w:rsidR="00156724" w:rsidRPr="00156724" w:rsidRDefault="00156724" w:rsidP="00156724">
      <w:pPr>
        <w:pStyle w:val="Heading4"/>
      </w:pPr>
      <w:r w:rsidRPr="00156724">
        <w:t>Russia</w:t>
      </w:r>
      <w:r>
        <w:t>-China cooperation k</w:t>
      </w:r>
      <w:r w:rsidRPr="00156724">
        <w:t>ey to solve regional terrorism</w:t>
      </w:r>
    </w:p>
    <w:p w14:paraId="4338F244" w14:textId="77777777" w:rsidR="00156724" w:rsidRPr="009343F1" w:rsidRDefault="00156724" w:rsidP="00156724">
      <w:r w:rsidRPr="009343F1">
        <w:rPr>
          <w:rStyle w:val="Style13ptBold"/>
        </w:rPr>
        <w:t>Sputnik 16</w:t>
      </w:r>
      <w:r>
        <w:rPr>
          <w:rStyle w:val="Style13ptBold"/>
        </w:rPr>
        <w:t xml:space="preserve"> </w:t>
      </w:r>
      <w:r w:rsidRPr="009343F1">
        <w:t>[</w:t>
      </w:r>
      <w:r>
        <w:t>Sputnik News, April 28 2016, “</w:t>
      </w:r>
      <w:r w:rsidRPr="009343F1">
        <w:t xml:space="preserve">Russia, Regional Powers’ Cooperation Key to Central Asia Security </w:t>
      </w:r>
      <w:r>
        <w:t>–</w:t>
      </w:r>
      <w:r w:rsidRPr="009343F1">
        <w:t xml:space="preserve"> Kabul</w:t>
      </w:r>
      <w:r>
        <w:t xml:space="preserve">”, </w:t>
      </w:r>
      <w:hyperlink r:id="rId32" w:history="1">
        <w:r w:rsidRPr="001B201C">
          <w:rPr>
            <w:rStyle w:val="Hyperlink"/>
          </w:rPr>
          <w:t>http://sputniknews.com/politics/20160428/1038758668/russia-central-asia-security.html</w:t>
        </w:r>
      </w:hyperlink>
      <w:r>
        <w:t>] vv</w:t>
      </w:r>
    </w:p>
    <w:p w14:paraId="6F13F334" w14:textId="3D3CD71A" w:rsidR="00156724" w:rsidRDefault="00156724" w:rsidP="00EC086B">
      <w:pPr>
        <w:tabs>
          <w:tab w:val="left" w:pos="9090"/>
        </w:tabs>
        <w:rPr>
          <w:sz w:val="16"/>
        </w:rPr>
      </w:pPr>
      <w:r w:rsidRPr="0091476D">
        <w:rPr>
          <w:rStyle w:val="StyleUnderline"/>
        </w:rPr>
        <w:t xml:space="preserve">MOSCOW (Sputnik) — It comes a day after Karzai said at the MCIS that </w:t>
      </w:r>
      <w:r w:rsidRPr="00A340CD">
        <w:rPr>
          <w:rStyle w:val="StyleUnderline"/>
          <w:highlight w:val="yellow"/>
        </w:rPr>
        <w:t>cooperation between the United States and its international partners and allies, including Russia</w:t>
      </w:r>
      <w:r w:rsidRPr="0091476D">
        <w:rPr>
          <w:rStyle w:val="StyleUnderline"/>
        </w:rPr>
        <w:t xml:space="preserve">, India </w:t>
      </w:r>
      <w:r w:rsidRPr="00A340CD">
        <w:rPr>
          <w:rStyle w:val="StyleUnderline"/>
          <w:highlight w:val="yellow"/>
        </w:rPr>
        <w:t>and China, is the only way to effectively defeat terrorism</w:t>
      </w:r>
      <w:r w:rsidRPr="0091476D">
        <w:rPr>
          <w:rStyle w:val="StyleUnderline"/>
        </w:rPr>
        <w:t xml:space="preserve"> and extremism. The </w:t>
      </w:r>
      <w:r w:rsidRPr="00A340CD">
        <w:rPr>
          <w:rStyle w:val="StyleUnderline"/>
          <w:highlight w:val="yellow"/>
        </w:rPr>
        <w:t>former Afghan president has repeatedly voiced support for Russia and China increasing their role in Central Asian security</w:t>
      </w:r>
      <w:r w:rsidRPr="0091476D">
        <w:rPr>
          <w:rStyle w:val="StyleUnderline"/>
        </w:rPr>
        <w:t xml:space="preserve">. In a 2015 interview with Chinese television, </w:t>
      </w:r>
      <w:r w:rsidRPr="00A340CD">
        <w:rPr>
          <w:rStyle w:val="StyleUnderline"/>
          <w:highlight w:val="yellow"/>
        </w:rPr>
        <w:t>Karzai said that Afghan security and sovereignty is best guaranteed by regional powers rather than the United States.</w:t>
      </w:r>
      <w:r>
        <w:rPr>
          <w:rStyle w:val="StyleUnderline"/>
        </w:rPr>
        <w:t xml:space="preserve"> </w:t>
      </w:r>
      <w:r w:rsidRPr="0091476D">
        <w:rPr>
          <w:rStyle w:val="StyleUnderline"/>
        </w:rPr>
        <w:t>"</w:t>
      </w:r>
      <w:r w:rsidRPr="00A340CD">
        <w:rPr>
          <w:rStyle w:val="StyleUnderline"/>
          <w:highlight w:val="yellow"/>
        </w:rPr>
        <w:t>The most important issue is a wide vision of cooperation</w:t>
      </w:r>
      <w:r w:rsidRPr="0091476D">
        <w:rPr>
          <w:rStyle w:val="StyleUnderline"/>
        </w:rPr>
        <w:t xml:space="preserve">, that is why the ex-president [Hamid Karzai] was talking about the role of </w:t>
      </w:r>
      <w:r w:rsidRPr="00A340CD">
        <w:rPr>
          <w:rStyle w:val="StyleUnderline"/>
          <w:highlight w:val="yellow"/>
        </w:rPr>
        <w:t>Russia and other Central Asian countries and regional powers such as</w:t>
      </w:r>
      <w:r w:rsidRPr="0091476D">
        <w:rPr>
          <w:rStyle w:val="StyleUnderline"/>
        </w:rPr>
        <w:t xml:space="preserve"> India, </w:t>
      </w:r>
      <w:r w:rsidRPr="00A340CD">
        <w:rPr>
          <w:rStyle w:val="StyleUnderline"/>
          <w:highlight w:val="yellow"/>
        </w:rPr>
        <w:t>China</w:t>
      </w:r>
      <w:r w:rsidRPr="0091476D">
        <w:rPr>
          <w:rStyle w:val="StyleUnderline"/>
        </w:rPr>
        <w:t xml:space="preserve">, </w:t>
      </w:r>
      <w:proofErr w:type="gramStart"/>
      <w:r w:rsidRPr="0091476D">
        <w:rPr>
          <w:rStyle w:val="StyleUnderline"/>
        </w:rPr>
        <w:t>Iran</w:t>
      </w:r>
      <w:proofErr w:type="gramEnd"/>
      <w:r w:rsidRPr="0091476D">
        <w:rPr>
          <w:rStyle w:val="StyleUnderline"/>
        </w:rPr>
        <w:t xml:space="preserve"> in the region. Their consensus and </w:t>
      </w:r>
      <w:r w:rsidRPr="00A340CD">
        <w:rPr>
          <w:rStyle w:val="StyleUnderline"/>
          <w:highlight w:val="yellow"/>
        </w:rPr>
        <w:t>political will to achieve the result are the most important elements that will help us to defeat terrorism</w:t>
      </w:r>
      <w:r w:rsidRPr="0091476D">
        <w:rPr>
          <w:rStyle w:val="StyleUnderline"/>
        </w:rPr>
        <w:t xml:space="preserve"> and </w:t>
      </w:r>
      <w:proofErr w:type="gramStart"/>
      <w:r w:rsidRPr="0091476D">
        <w:rPr>
          <w:rStyle w:val="StyleUnderline"/>
        </w:rPr>
        <w:t>its</w:t>
      </w:r>
      <w:proofErr w:type="gramEnd"/>
      <w:r w:rsidRPr="0091476D">
        <w:rPr>
          <w:rStyle w:val="StyleUnderline"/>
        </w:rPr>
        <w:t xml:space="preserve"> financing," </w:t>
      </w:r>
      <w:r w:rsidRPr="00156724">
        <w:rPr>
          <w:sz w:val="16"/>
        </w:rPr>
        <w:t>Stanekzai, who is currently attending the fifth Moscow Conference on International Security (MCIS), said. Afghanistan is experiencing political, social and security instability, as the Taliban Islamic movement and other radical extremist organizations, such as Daesh, continue to stage attacks against civilian and state targets. Formed in the 1990s, the Taliban seeks to enforce Sharia law in Afghanistan and neighboring Pakistan.</w:t>
      </w:r>
    </w:p>
    <w:p w14:paraId="51E161E4" w14:textId="77777777" w:rsidR="00E0690E" w:rsidRDefault="00E0690E" w:rsidP="00E0690E">
      <w:pPr>
        <w:pStyle w:val="Heading4"/>
      </w:pPr>
      <w:r>
        <w:t>Russia-China cooperation key to stop regional terror</w:t>
      </w:r>
    </w:p>
    <w:p w14:paraId="4E753621" w14:textId="77777777" w:rsidR="00E0690E" w:rsidRDefault="00E0690E" w:rsidP="00E0690E">
      <w:r w:rsidRPr="008F3CFB">
        <w:rPr>
          <w:rStyle w:val="Style13ptBold"/>
        </w:rPr>
        <w:t>AFP 16</w:t>
      </w:r>
      <w:r>
        <w:t xml:space="preserve"> [AFP, June 24 2016, “</w:t>
      </w:r>
      <w:r w:rsidRPr="008F3CFB">
        <w:t>Pakistan, India edge closer to joining Russia-China security bloc</w:t>
      </w:r>
      <w:r>
        <w:t xml:space="preserve">”, </w:t>
      </w:r>
      <w:hyperlink r:id="rId33" w:history="1">
        <w:r w:rsidRPr="001B201C">
          <w:rPr>
            <w:rStyle w:val="Hyperlink"/>
          </w:rPr>
          <w:t>https://www.geo.tv/latest/108417-Pakistan-India-edge-closer-to-joining-Russia-China-security-bloc</w:t>
        </w:r>
      </w:hyperlink>
      <w:r>
        <w:t>] vv</w:t>
      </w:r>
    </w:p>
    <w:p w14:paraId="4C73A14C" w14:textId="6E716EB7" w:rsidR="00EC086B" w:rsidRPr="00E0690E" w:rsidRDefault="00E0690E" w:rsidP="000D1FF8">
      <w:pPr>
        <w:rPr>
          <w:u w:val="single"/>
        </w:rPr>
      </w:pPr>
      <w:r w:rsidRPr="0014537F">
        <w:rPr>
          <w:sz w:val="16"/>
        </w:rPr>
        <w:t xml:space="preserve">MOSCOW: </w:t>
      </w:r>
      <w:r w:rsidRPr="00A340CD">
        <w:rPr>
          <w:rStyle w:val="StyleUnderline"/>
          <w:highlight w:val="yellow"/>
        </w:rPr>
        <w:t>India and Pakistan inched closer Friday to joining a regional security and economic bloc led by Russia and China</w:t>
      </w:r>
      <w:r w:rsidRPr="0014537F">
        <w:rPr>
          <w:sz w:val="16"/>
        </w:rPr>
        <w:t xml:space="preserve">, a move seen to boost the importance of the organisation. "We expect that our partners will be able </w:t>
      </w:r>
      <w:r w:rsidRPr="0014537F">
        <w:rPr>
          <w:sz w:val="16"/>
        </w:rPr>
        <w:lastRenderedPageBreak/>
        <w:t xml:space="preserve">to accede as quickly as possible, by our next meeting in Kazakhstan" next year, Russian President Vladimir Putin said after the two countries signed memorandums on joining, the Kremlin website said. Putin spoke at the summit in the Uzbek capital of Tashkent of the bloc known as the Shanghai Cooperation Organisation (SCO). </w:t>
      </w:r>
      <w:r w:rsidRPr="00A340CD">
        <w:rPr>
          <w:rStyle w:val="StyleUnderline"/>
          <w:highlight w:val="yellow"/>
        </w:rPr>
        <w:t>Putin added it was time to "work closely" on ensuring India and Pakistan are integrated into the organisation</w:t>
      </w:r>
      <w:r w:rsidRPr="008F3CFB">
        <w:rPr>
          <w:rStyle w:val="StyleUnderline"/>
        </w:rPr>
        <w:t>´s cooperation mechanisms, which include regular meetings between member states´ foreign ministers and heads of government.</w:t>
      </w:r>
      <w:r w:rsidRPr="0014537F">
        <w:rPr>
          <w:sz w:val="16"/>
        </w:rPr>
        <w:t xml:space="preserve"> Indian Prime Minister Narendra Modi thanked Putin for his "constructive role" in his country´s bid to join SCO, after Putin had said India´s accession would allow for closer cooperation between Moscow and New Delhi, the website said. </w:t>
      </w:r>
      <w:r w:rsidRPr="00A340CD">
        <w:rPr>
          <w:rStyle w:val="StyleUnderline"/>
          <w:highlight w:val="yellow"/>
        </w:rPr>
        <w:t>Putin told</w:t>
      </w:r>
      <w:r w:rsidRPr="008F3CFB">
        <w:rPr>
          <w:rStyle w:val="StyleUnderline"/>
        </w:rPr>
        <w:t xml:space="preserve"> Chinese state news agency Xinhua ahead of the summit that the accession of </w:t>
      </w:r>
      <w:r w:rsidRPr="00A340CD">
        <w:rPr>
          <w:rStyle w:val="StyleUnderline"/>
          <w:highlight w:val="yellow"/>
        </w:rPr>
        <w:t>India and Pakistan would increase the organisation´s "relevance, both in the region and worldwide</w:t>
      </w:r>
      <w:r w:rsidRPr="008F3CFB">
        <w:rPr>
          <w:rStyle w:val="StyleUnderline"/>
        </w:rPr>
        <w:t xml:space="preserve">". Uzbek president Islam Karim told local media Friday that the accession negotiations for Pakistan and India had been "difficult" but that organisation members had managed to reach a compromise. </w:t>
      </w:r>
      <w:r w:rsidRPr="00A340CD">
        <w:rPr>
          <w:rStyle w:val="StyleUnderline"/>
          <w:highlight w:val="yellow"/>
        </w:rPr>
        <w:t>The SCO</w:t>
      </w:r>
      <w:r w:rsidRPr="008F3CFB">
        <w:rPr>
          <w:rStyle w:val="StyleUnderline"/>
        </w:rPr>
        <w:t xml:space="preserve"> – whose members also include Kazakhstan, Kyrgyzstan and Tajikistan – </w:t>
      </w:r>
      <w:r w:rsidRPr="00A340CD">
        <w:rPr>
          <w:rStyle w:val="StyleUnderline"/>
          <w:highlight w:val="yellow"/>
        </w:rPr>
        <w:t>is mainly focused on security</w:t>
      </w:r>
      <w:r w:rsidRPr="008F3CFB">
        <w:rPr>
          <w:rStyle w:val="StyleUnderline"/>
        </w:rPr>
        <w:t>,</w:t>
      </w:r>
    </w:p>
    <w:p w14:paraId="5783C51D" w14:textId="3E41D325" w:rsidR="000D1FF8" w:rsidRDefault="0014537F" w:rsidP="000D1FF8">
      <w:pPr>
        <w:pStyle w:val="Heading3"/>
      </w:pPr>
      <w:r>
        <w:lastRenderedPageBreak/>
        <w:t>Impact</w:t>
      </w:r>
      <w:r w:rsidR="000D1FF8">
        <w:t xml:space="preserve"> – Russian economy/oil</w:t>
      </w:r>
    </w:p>
    <w:p w14:paraId="1CBF685F" w14:textId="01A3255E" w:rsidR="006D584A" w:rsidRDefault="006D584A" w:rsidP="006D584A">
      <w:pPr>
        <w:pStyle w:val="Heading4"/>
      </w:pPr>
      <w:r>
        <w:t>Damaged relations cause China to abandon Russian oil</w:t>
      </w:r>
    </w:p>
    <w:p w14:paraId="7613CC24" w14:textId="4F66E89B" w:rsidR="006D584A" w:rsidRDefault="006D584A" w:rsidP="006D584A">
      <w:r w:rsidRPr="005C7A74">
        <w:rPr>
          <w:rStyle w:val="Style13ptBold"/>
        </w:rPr>
        <w:t>Carlson et a</w:t>
      </w:r>
      <w:r w:rsidR="002A1558">
        <w:rPr>
          <w:rStyle w:val="Style13ptBold"/>
        </w:rPr>
        <w:t>l</w:t>
      </w:r>
      <w:r w:rsidRPr="005C7A74">
        <w:rPr>
          <w:rStyle w:val="Style13ptBold"/>
        </w:rPr>
        <w:t xml:space="preserve"> 15</w:t>
      </w:r>
      <w:r>
        <w:t xml:space="preserve"> [Märta Carlsson, Susanne Oxenstierna and Mikael Weissmann, June 2015, “China and Russia – A Study on Cooperation, Competition and Distrust”, </w:t>
      </w:r>
      <w:hyperlink r:id="rId34" w:history="1">
        <w:r w:rsidRPr="001B201C">
          <w:rPr>
            <w:rStyle w:val="Hyperlink"/>
          </w:rPr>
          <w:t>www.foi.se/Documents/foir4087.pdf</w:t>
        </w:r>
      </w:hyperlink>
      <w:r>
        <w:t>] vv</w:t>
      </w:r>
    </w:p>
    <w:p w14:paraId="708B73CA" w14:textId="77777777" w:rsidR="006D584A" w:rsidRPr="005250DD" w:rsidRDefault="006D584A" w:rsidP="006D584A">
      <w:pPr>
        <w:tabs>
          <w:tab w:val="left" w:pos="9090"/>
        </w:tabs>
        <w:rPr>
          <w:sz w:val="16"/>
        </w:rPr>
      </w:pPr>
      <w:r w:rsidRPr="00A340CD">
        <w:rPr>
          <w:rStyle w:val="StyleUnderline"/>
          <w:highlight w:val="yellow"/>
        </w:rPr>
        <w:t>Economically China has long since overtaken Russia on the global scen</w:t>
      </w:r>
      <w:r w:rsidRPr="003A55F3">
        <w:rPr>
          <w:rStyle w:val="StyleUnderline"/>
        </w:rPr>
        <w:t>e and become the challenger for the position of the first economic power in the world</w:t>
      </w:r>
      <w:r w:rsidRPr="00A340CD">
        <w:rPr>
          <w:rStyle w:val="StyleUnderline"/>
          <w:highlight w:val="yellow"/>
        </w:rPr>
        <w:t>. The economic gap between China and Russia is increasing and in this relationship it is clear that China is gaining the upper hand</w:t>
      </w:r>
      <w:r w:rsidRPr="003A55F3">
        <w:rPr>
          <w:rStyle w:val="StyleUnderline"/>
        </w:rPr>
        <w:t>.</w:t>
      </w:r>
      <w:r w:rsidRPr="005250DD">
        <w:rPr>
          <w:sz w:val="16"/>
        </w:rPr>
        <w:t xml:space="preserve"> The Russian conflict with Ukraine in 2014 has resulted in a greater Russian dependence on China both politically and economically. The West strongly disagrees with Russia’s actions and has imposed sanctions; however, Russia has chosen not to change its behaviour and has become in many ways isolated from its Western partners, which opens the way for more economic linkages to China and Asia. FOI-R--4087--SE 57 </w:t>
      </w:r>
      <w:proofErr w:type="gramStart"/>
      <w:r w:rsidRPr="005250DD">
        <w:rPr>
          <w:sz w:val="16"/>
        </w:rPr>
        <w:t>The</w:t>
      </w:r>
      <w:proofErr w:type="gramEnd"/>
      <w:r w:rsidRPr="005250DD">
        <w:rPr>
          <w:sz w:val="16"/>
        </w:rPr>
        <w:t xml:space="preserve"> </w:t>
      </w:r>
      <w:r w:rsidRPr="00A340CD">
        <w:rPr>
          <w:rStyle w:val="StyleUnderline"/>
          <w:highlight w:val="yellow"/>
        </w:rPr>
        <w:t>economic ties between China and Russia are not very developed. China is one of Russia’s main trading partners, but Russia is not that important for China</w:t>
      </w:r>
      <w:r w:rsidRPr="003A55F3">
        <w:rPr>
          <w:rStyle w:val="StyleUnderline"/>
        </w:rPr>
        <w:t xml:space="preserve">. </w:t>
      </w:r>
      <w:r w:rsidRPr="00A340CD">
        <w:rPr>
          <w:rStyle w:val="StyleUnderline"/>
          <w:highlight w:val="yellow"/>
        </w:rPr>
        <w:t>The main reason is that China</w:t>
      </w:r>
      <w:r w:rsidRPr="003A55F3">
        <w:rPr>
          <w:rStyle w:val="StyleUnderline"/>
        </w:rPr>
        <w:t xml:space="preserve"> </w:t>
      </w:r>
      <w:r w:rsidRPr="00A340CD">
        <w:rPr>
          <w:rStyle w:val="StyleUnderline"/>
          <w:highlight w:val="yellow"/>
        </w:rPr>
        <w:t>has been reluctant to become dependent on Russian energy and has consistently conducted an export-oriented policy towards the West</w:t>
      </w:r>
      <w:r w:rsidRPr="003A55F3">
        <w:rPr>
          <w:rStyle w:val="StyleUnderline"/>
        </w:rPr>
        <w:t xml:space="preserve"> and attracted massive FDI over the last couple of decades</w:t>
      </w:r>
      <w:r w:rsidRPr="005250DD">
        <w:rPr>
          <w:sz w:val="16"/>
        </w:rPr>
        <w:t xml:space="preserve">. However, the conflict between Russia and the West over Russia’s aggression against Ukraine has intensified trade negotiations between Russia and China and resulted in planned gas and oil pipeline projects. </w:t>
      </w:r>
      <w:r w:rsidRPr="00A340CD">
        <w:rPr>
          <w:rStyle w:val="StyleUnderline"/>
          <w:highlight w:val="yellow"/>
        </w:rPr>
        <w:t>The cross-border trade between China and Russia in the Far East is weak</w:t>
      </w:r>
      <w:r w:rsidRPr="003A55F3">
        <w:rPr>
          <w:rStyle w:val="StyleUnderline"/>
        </w:rPr>
        <w:t>.</w:t>
      </w:r>
      <w:r w:rsidRPr="005250DD">
        <w:rPr>
          <w:sz w:val="16"/>
        </w:rPr>
        <w:t xml:space="preserve"> There is a clear case for developing regional trade and factor mobility at least from an economic point of view.</w:t>
      </w:r>
    </w:p>
    <w:p w14:paraId="30E6102F" w14:textId="77777777" w:rsidR="006D584A" w:rsidRPr="00FA6C0A" w:rsidRDefault="006D584A" w:rsidP="006D584A">
      <w:pPr>
        <w:pStyle w:val="Heading4"/>
      </w:pPr>
      <w:r w:rsidRPr="00FA6C0A">
        <w:t>Oil is key to the Russian economy, it drives the GDP</w:t>
      </w:r>
    </w:p>
    <w:p w14:paraId="0507A209" w14:textId="7CCF85A8" w:rsidR="006D584A" w:rsidRDefault="005250DD" w:rsidP="006D584A">
      <w:pPr>
        <w:tabs>
          <w:tab w:val="left" w:pos="9090"/>
        </w:tabs>
      </w:pPr>
      <w:r>
        <w:rPr>
          <w:rStyle w:val="Style13ptBold"/>
        </w:rPr>
        <w:t xml:space="preserve">Pirog </w:t>
      </w:r>
      <w:r w:rsidR="006D584A" w:rsidRPr="00C23653">
        <w:rPr>
          <w:rStyle w:val="Style13ptBold"/>
        </w:rPr>
        <w:t>7</w:t>
      </w:r>
      <w:r w:rsidR="006D584A">
        <w:t xml:space="preserve"> [</w:t>
      </w:r>
      <w:r w:rsidR="006D584A" w:rsidRPr="00C23653">
        <w:t>Robert Specialist in Energy Economics and Policy Resources, Science, and Industry Division</w:t>
      </w:r>
      <w:r w:rsidR="006D584A">
        <w:t xml:space="preserve">, </w:t>
      </w:r>
      <w:r w:rsidR="006D584A" w:rsidRPr="00C23653">
        <w:t>6-20-07</w:t>
      </w:r>
      <w:r w:rsidR="006D584A">
        <w:t>,</w:t>
      </w:r>
      <w:r w:rsidR="006D584A" w:rsidRPr="00C23653">
        <w:t xml:space="preserve"> “</w:t>
      </w:r>
      <w:r w:rsidR="006D584A">
        <w:t>Russian Oil and Gas Challenges”</w:t>
      </w:r>
      <w:r w:rsidR="006D584A" w:rsidRPr="00C23653">
        <w:t>, http://www.fas.org/sgp/crs</w:t>
      </w:r>
      <w:r w:rsidR="006D584A">
        <w:t>/row/</w:t>
      </w:r>
      <w:proofErr w:type="gramStart"/>
      <w:r w:rsidR="006D584A">
        <w:t>RL33212.pdf ]</w:t>
      </w:r>
      <w:proofErr w:type="gramEnd"/>
      <w:r w:rsidR="006D584A">
        <w:t xml:space="preserve"> vv</w:t>
      </w:r>
    </w:p>
    <w:p w14:paraId="10DFE746" w14:textId="77777777" w:rsidR="006D584A" w:rsidRPr="005250DD" w:rsidRDefault="006D584A" w:rsidP="006D584A">
      <w:pPr>
        <w:tabs>
          <w:tab w:val="left" w:pos="9090"/>
        </w:tabs>
        <w:rPr>
          <w:sz w:val="16"/>
        </w:rPr>
      </w:pPr>
      <w:r w:rsidRPr="00A340CD">
        <w:rPr>
          <w:rStyle w:val="StyleUnderline"/>
          <w:highlight w:val="yellow"/>
        </w:rPr>
        <w:t>Energy exports have been a major driver of Russia’s economic growth</w:t>
      </w:r>
      <w:r w:rsidRPr="00C23653">
        <w:rPr>
          <w:rStyle w:val="StyleUnderline"/>
        </w:rPr>
        <w:t xml:space="preserve"> over the last five years</w:t>
      </w:r>
      <w:r w:rsidRPr="005250DD">
        <w:rPr>
          <w:sz w:val="16"/>
        </w:rPr>
        <w:t xml:space="preserve">, as Russian oil production has risen strongly and world oil and gas prices have been relatively high. </w:t>
      </w:r>
      <w:r w:rsidRPr="00A340CD">
        <w:rPr>
          <w:rStyle w:val="StyleUnderline"/>
          <w:highlight w:val="yellow"/>
        </w:rPr>
        <w:t xml:space="preserve">This type of growth has made the Russian economy very dependent on oil and natural gas </w:t>
      </w:r>
      <w:proofErr w:type="gramStart"/>
      <w:r w:rsidRPr="00A340CD">
        <w:rPr>
          <w:rStyle w:val="StyleUnderline"/>
          <w:highlight w:val="yellow"/>
        </w:rPr>
        <w:t>exports</w:t>
      </w:r>
      <w:r w:rsidRPr="00A340CD">
        <w:rPr>
          <w:sz w:val="16"/>
          <w:highlight w:val="yellow"/>
        </w:rPr>
        <w:t>,</w:t>
      </w:r>
      <w:proofErr w:type="gramEnd"/>
      <w:r w:rsidRPr="00A340CD">
        <w:rPr>
          <w:sz w:val="16"/>
          <w:highlight w:val="yellow"/>
        </w:rPr>
        <w:t xml:space="preserve"> and vulnerable to fluctuations</w:t>
      </w:r>
      <w:r w:rsidRPr="005250DD">
        <w:rPr>
          <w:sz w:val="16"/>
        </w:rPr>
        <w:t xml:space="preserve"> in world oil prices. Based upon an International Monetary Fund study, </w:t>
      </w:r>
      <w:r w:rsidRPr="00C23653">
        <w:rPr>
          <w:rStyle w:val="StyleUnderline"/>
        </w:rPr>
        <w:t>a $</w:t>
      </w:r>
      <w:r w:rsidRPr="00A340CD">
        <w:rPr>
          <w:rStyle w:val="StyleUnderline"/>
          <w:highlight w:val="yellow"/>
        </w:rPr>
        <w:t>1 per barrel increase</w:t>
      </w:r>
      <w:r w:rsidRPr="00C23653">
        <w:rPr>
          <w:rStyle w:val="StyleUnderline"/>
        </w:rPr>
        <w:t xml:space="preserve"> in the price of Urals blend crude oil for a year </w:t>
      </w:r>
      <w:r w:rsidRPr="00A340CD">
        <w:rPr>
          <w:rStyle w:val="StyleUnderline"/>
          <w:highlight w:val="yellow"/>
        </w:rPr>
        <w:t>results in a $3 billion increase in Russia’s</w:t>
      </w:r>
      <w:r>
        <w:rPr>
          <w:rStyle w:val="StyleUnderline"/>
        </w:rPr>
        <w:t xml:space="preserve"> nominal </w:t>
      </w:r>
      <w:r w:rsidRPr="00A340CD">
        <w:rPr>
          <w:rStyle w:val="StyleUnderline"/>
          <w:highlight w:val="yellow"/>
        </w:rPr>
        <w:t>G</w:t>
      </w:r>
      <w:r>
        <w:rPr>
          <w:rStyle w:val="StyleUnderline"/>
        </w:rPr>
        <w:t xml:space="preserve">ross </w:t>
      </w:r>
      <w:r w:rsidRPr="00A340CD">
        <w:rPr>
          <w:rStyle w:val="StyleUnderline"/>
          <w:highlight w:val="yellow"/>
        </w:rPr>
        <w:t>D</w:t>
      </w:r>
      <w:r>
        <w:rPr>
          <w:rStyle w:val="StyleUnderline"/>
        </w:rPr>
        <w:t xml:space="preserve">omestic </w:t>
      </w:r>
      <w:r w:rsidRPr="00A340CD">
        <w:rPr>
          <w:rStyle w:val="StyleUnderline"/>
          <w:highlight w:val="yellow"/>
        </w:rPr>
        <w:t>P</w:t>
      </w:r>
      <w:r w:rsidRPr="00C23653">
        <w:rPr>
          <w:rStyle w:val="StyleUnderline"/>
        </w:rPr>
        <w:t>roduct</w:t>
      </w:r>
    </w:p>
    <w:p w14:paraId="78B81E26" w14:textId="77777777" w:rsidR="006D584A" w:rsidRPr="002C52A5" w:rsidRDefault="006D584A" w:rsidP="006D584A">
      <w:pPr>
        <w:pStyle w:val="Heading4"/>
      </w:pPr>
      <w:r w:rsidRPr="002C52A5">
        <w:t>Russian economic decline causes nuclear war</w:t>
      </w:r>
    </w:p>
    <w:p w14:paraId="4A69A113" w14:textId="3BD63130" w:rsidR="006D584A" w:rsidRPr="002C52A5" w:rsidRDefault="006D584A" w:rsidP="006D584A">
      <w:r>
        <w:rPr>
          <w:rStyle w:val="Style13ptBold"/>
        </w:rPr>
        <w:t xml:space="preserve">Filger </w:t>
      </w:r>
      <w:r w:rsidRPr="002C52A5">
        <w:rPr>
          <w:rStyle w:val="Style13ptBold"/>
        </w:rPr>
        <w:t xml:space="preserve">9 </w:t>
      </w:r>
      <w:r>
        <w:t>[</w:t>
      </w:r>
      <w:r w:rsidRPr="002C52A5">
        <w:t>Sheldon</w:t>
      </w:r>
      <w:r>
        <w:t xml:space="preserve"> Filger</w:t>
      </w:r>
      <w:r w:rsidRPr="002C52A5">
        <w:t xml:space="preserve">, author and blogger for the Huffington Post, “Russian Economy Faces Disastrous Free Fall Contraction” </w:t>
      </w:r>
      <w:hyperlink r:id="rId35" w:history="1">
        <w:r w:rsidRPr="001B201C">
          <w:rPr>
            <w:rStyle w:val="Hyperlink"/>
          </w:rPr>
          <w:t>http://www.globaleconomiccrisis.com/blog/archives/356</w:t>
        </w:r>
      </w:hyperlink>
      <w:r>
        <w:t>] vv</w:t>
      </w:r>
    </w:p>
    <w:p w14:paraId="3A81B311" w14:textId="2FF801FB" w:rsidR="006D584A" w:rsidRPr="005250DD" w:rsidRDefault="006D584A" w:rsidP="006D584A">
      <w:pPr>
        <w:rPr>
          <w:sz w:val="16"/>
        </w:rPr>
      </w:pPr>
      <w:r w:rsidRPr="00A340CD">
        <w:rPr>
          <w:highlight w:val="yellow"/>
          <w:u w:val="single"/>
        </w:rPr>
        <w:t>In Russia</w:t>
      </w:r>
      <w:r w:rsidRPr="005250DD">
        <w:rPr>
          <w:sz w:val="16"/>
        </w:rPr>
        <w:t xml:space="preserve"> historically, </w:t>
      </w:r>
      <w:r w:rsidRPr="00A340CD">
        <w:rPr>
          <w:highlight w:val="yellow"/>
          <w:u w:val="single"/>
        </w:rPr>
        <w:t>economic health and political stability are intertwined</w:t>
      </w:r>
      <w:r w:rsidRPr="002C52A5">
        <w:rPr>
          <w:u w:val="single"/>
        </w:rPr>
        <w:t xml:space="preserve"> to a degree that is rarely encountered in other major</w:t>
      </w:r>
      <w:r w:rsidRPr="005250DD">
        <w:rPr>
          <w:sz w:val="16"/>
        </w:rPr>
        <w:t xml:space="preserve"> industrialized </w:t>
      </w:r>
      <w:r w:rsidRPr="002C52A5">
        <w:rPr>
          <w:u w:val="single"/>
        </w:rPr>
        <w:t>economies</w:t>
      </w:r>
      <w:r w:rsidRPr="005250DD">
        <w:rPr>
          <w:sz w:val="16"/>
        </w:rPr>
        <w:t xml:space="preserve">. It was the economic stagnation of the former Soviet Union that led to its political downfall. Similarly, </w:t>
      </w:r>
      <w:r w:rsidRPr="002C52A5">
        <w:rPr>
          <w:u w:val="single"/>
        </w:rPr>
        <w:t xml:space="preserve">Medvedev and </w:t>
      </w:r>
      <w:r w:rsidRPr="00A340CD">
        <w:rPr>
          <w:highlight w:val="yellow"/>
          <w:u w:val="single"/>
        </w:rPr>
        <w:t>Putin</w:t>
      </w:r>
      <w:r w:rsidRPr="005250DD">
        <w:rPr>
          <w:sz w:val="16"/>
        </w:rPr>
        <w:t xml:space="preserve">, both intimately acquainted with their nation’s history, </w:t>
      </w:r>
      <w:r w:rsidRPr="002C52A5">
        <w:rPr>
          <w:u w:val="single"/>
        </w:rPr>
        <w:t xml:space="preserve">are unquestionably </w:t>
      </w:r>
      <w:r w:rsidRPr="00A340CD">
        <w:rPr>
          <w:highlight w:val="yellow"/>
          <w:u w:val="single"/>
        </w:rPr>
        <w:t>alarmed at the prospect that Russia’s economic crisis will endanger the nation’s political</w:t>
      </w:r>
      <w:r w:rsidRPr="002C52A5">
        <w:rPr>
          <w:u w:val="single"/>
        </w:rPr>
        <w:t xml:space="preserve"> </w:t>
      </w:r>
      <w:r w:rsidRPr="00A340CD">
        <w:rPr>
          <w:highlight w:val="yellow"/>
          <w:u w:val="single"/>
        </w:rPr>
        <w:t>stability</w:t>
      </w:r>
      <w:r w:rsidRPr="005250DD">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A340CD">
        <w:rPr>
          <w:highlight w:val="yellow"/>
          <w:u w:val="single"/>
        </w:rPr>
        <w:t>Should the Russian economy deteriorate</w:t>
      </w:r>
      <w:r w:rsidRPr="002C52A5">
        <w:rPr>
          <w:u w:val="single"/>
        </w:rPr>
        <w:t xml:space="preserve"> </w:t>
      </w:r>
      <w:r w:rsidRPr="005250DD">
        <w:rPr>
          <w:sz w:val="16"/>
        </w:rPr>
        <w:t xml:space="preserve">to the point where economic collapse is not out of the question, </w:t>
      </w:r>
      <w:r w:rsidRPr="00A340CD">
        <w:rPr>
          <w:highlight w:val="yellow"/>
          <w:u w:val="single"/>
        </w:rPr>
        <w:t>the impact will go far beyond the obvious</w:t>
      </w:r>
      <w:r w:rsidRPr="002C52A5">
        <w:rPr>
          <w:u w:val="single"/>
        </w:rPr>
        <w:t xml:space="preserve"> accelerant such an outcome would be for </w:t>
      </w:r>
      <w:r w:rsidRPr="002C52A5">
        <w:rPr>
          <w:u w:val="single"/>
        </w:rPr>
        <w:lastRenderedPageBreak/>
        <w:t xml:space="preserve">the Global Economic </w:t>
      </w:r>
      <w:proofErr w:type="gramStart"/>
      <w:r w:rsidRPr="002C52A5">
        <w:rPr>
          <w:u w:val="single"/>
        </w:rPr>
        <w:t>Crisis</w:t>
      </w:r>
      <w:r w:rsidRPr="005250DD">
        <w:rPr>
          <w:sz w:val="16"/>
        </w:rPr>
        <w:t>.</w:t>
      </w:r>
      <w:proofErr w:type="gramEnd"/>
      <w:r w:rsidRPr="005250DD">
        <w:rPr>
          <w:sz w:val="16"/>
        </w:rPr>
        <w:t xml:space="preserve"> There is a geopolitical dimension that is even more relevant then the economic context. Despite its economic vulnerabilities and perceived decline from superpower status, </w:t>
      </w:r>
      <w:r w:rsidRPr="00A340CD">
        <w:rPr>
          <w:highlight w:val="yellow"/>
          <w:u w:val="single"/>
        </w:rPr>
        <w:t>Russia remains one of only two nations on earth with a nuclear arsenal of sufficient scope and capability to destroy the world</w:t>
      </w:r>
      <w:r w:rsidRPr="005250DD">
        <w:rPr>
          <w:sz w:val="16"/>
        </w:rPr>
        <w:t xml:space="preserve"> as we know it. For that reason, it is not only President Medvedev and Prime Minister Putin who will be lying awake at nights over the prospect that </w:t>
      </w:r>
      <w:r w:rsidRPr="002C52A5">
        <w:rPr>
          <w:u w:val="single"/>
        </w:rPr>
        <w:t xml:space="preserve">a </w:t>
      </w:r>
      <w:r w:rsidRPr="00A340CD">
        <w:rPr>
          <w:highlight w:val="yellow"/>
          <w:u w:val="single"/>
        </w:rPr>
        <w:t>national economic crisis can transform itself into a virulent and destabilizing</w:t>
      </w:r>
      <w:r w:rsidRPr="005250DD">
        <w:rPr>
          <w:sz w:val="16"/>
        </w:rPr>
        <w:t xml:space="preserve"> social and political </w:t>
      </w:r>
      <w:r w:rsidRPr="00A340CD">
        <w:rPr>
          <w:highlight w:val="yellow"/>
          <w:u w:val="single"/>
        </w:rPr>
        <w:t>upheaval</w:t>
      </w:r>
      <w:r w:rsidRPr="005250DD">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2C52A5">
        <w:rPr>
          <w:u w:val="single"/>
        </w:rPr>
        <w:t>During the years</w:t>
      </w:r>
      <w:r w:rsidRPr="005250DD">
        <w:rPr>
          <w:sz w:val="16"/>
        </w:rPr>
        <w:t xml:space="preserve"> Boris </w:t>
      </w:r>
      <w:r w:rsidRPr="00A340CD">
        <w:rPr>
          <w:highlight w:val="yellow"/>
          <w:u w:val="single"/>
        </w:rPr>
        <w:t>Yeltsin ruled</w:t>
      </w:r>
      <w:r w:rsidRPr="005250DD">
        <w:rPr>
          <w:sz w:val="16"/>
        </w:rPr>
        <w:t xml:space="preserve"> Russia, </w:t>
      </w:r>
      <w:r w:rsidRPr="00A340CD">
        <w:rPr>
          <w:highlight w:val="yellow"/>
          <w:u w:val="single"/>
        </w:rPr>
        <w:t>security forces</w:t>
      </w:r>
      <w:r w:rsidRPr="005250DD">
        <w:rPr>
          <w:sz w:val="16"/>
        </w:rPr>
        <w:t xml:space="preserve"> responsible for </w:t>
      </w:r>
      <w:r w:rsidRPr="00A340CD">
        <w:rPr>
          <w:highlight w:val="yellow"/>
          <w:u w:val="single"/>
        </w:rPr>
        <w:t>guarding the</w:t>
      </w:r>
      <w:r w:rsidRPr="005250DD">
        <w:rPr>
          <w:sz w:val="16"/>
        </w:rPr>
        <w:t xml:space="preserve"> nation’s </w:t>
      </w:r>
      <w:r w:rsidRPr="00A340CD">
        <w:rPr>
          <w:highlight w:val="yellow"/>
          <w:u w:val="single"/>
        </w:rPr>
        <w:t>nuclear arsenal went without pay</w:t>
      </w:r>
      <w:r w:rsidRPr="005250DD">
        <w:rPr>
          <w:sz w:val="16"/>
        </w:rPr>
        <w:t xml:space="preserve"> for months at a time, </w:t>
      </w:r>
      <w:r w:rsidRPr="00A340CD">
        <w:rPr>
          <w:highlight w:val="yellow"/>
          <w:u w:val="single"/>
        </w:rPr>
        <w:t>leading to fears that</w:t>
      </w:r>
      <w:r w:rsidRPr="005250DD">
        <w:rPr>
          <w:sz w:val="16"/>
        </w:rPr>
        <w:t xml:space="preserve"> desperate </w:t>
      </w:r>
      <w:r w:rsidRPr="00A340CD">
        <w:rPr>
          <w:highlight w:val="yellow"/>
          <w:u w:val="single"/>
        </w:rPr>
        <w:t>personnel would</w:t>
      </w:r>
      <w:r w:rsidRPr="005250DD">
        <w:rPr>
          <w:sz w:val="16"/>
        </w:rPr>
        <w:t xml:space="preserve"> illicitly </w:t>
      </w:r>
      <w:r w:rsidRPr="00A340CD">
        <w:rPr>
          <w:highlight w:val="yellow"/>
          <w:u w:val="single"/>
        </w:rPr>
        <w:t>sell nuclear weapons</w:t>
      </w:r>
      <w:r w:rsidRPr="002C52A5">
        <w:rPr>
          <w:u w:val="single"/>
        </w:rPr>
        <w:t xml:space="preserve"> to terrorist organizations. If the </w:t>
      </w:r>
      <w:r w:rsidRPr="00A340CD">
        <w:rPr>
          <w:highlight w:val="yellow"/>
          <w:u w:val="single"/>
        </w:rPr>
        <w:t xml:space="preserve">current economic crisis in Russia were to deteriorate much further, how secure would the Russian nuclear arsenal </w:t>
      </w:r>
      <w:proofErr w:type="gramStart"/>
      <w:r w:rsidRPr="00A340CD">
        <w:rPr>
          <w:highlight w:val="yellow"/>
          <w:u w:val="single"/>
        </w:rPr>
        <w:t>remain</w:t>
      </w:r>
      <w:r>
        <w:rPr>
          <w:u w:val="single"/>
        </w:rPr>
        <w:t>s</w:t>
      </w:r>
      <w:proofErr w:type="gramEnd"/>
      <w:r w:rsidRPr="002C52A5">
        <w:rPr>
          <w:u w:val="single"/>
        </w:rPr>
        <w:t>?</w:t>
      </w:r>
      <w:r w:rsidRPr="005250DD">
        <w:rPr>
          <w:sz w:val="16"/>
        </w:rPr>
        <w:t xml:space="preserve"> It may be that the financial impact of the Global Economic Crisis is its least dangerous consequence</w:t>
      </w:r>
    </w:p>
    <w:p w14:paraId="469E1373" w14:textId="0A38B075" w:rsidR="006D584A" w:rsidRDefault="006D584A" w:rsidP="006D584A">
      <w:pPr>
        <w:pStyle w:val="Heading4"/>
      </w:pPr>
      <w:r>
        <w:t>Russia and China cooperate over energy</w:t>
      </w:r>
      <w:r w:rsidR="005250DD">
        <w:t xml:space="preserve"> – that’s key to </w:t>
      </w:r>
      <w:r>
        <w:t>relations</w:t>
      </w:r>
    </w:p>
    <w:p w14:paraId="395D0229" w14:textId="74E779A5" w:rsidR="006D584A" w:rsidRDefault="005250DD" w:rsidP="006D584A">
      <w:pPr>
        <w:tabs>
          <w:tab w:val="left" w:pos="9090"/>
        </w:tabs>
      </w:pPr>
      <w:r>
        <w:rPr>
          <w:rStyle w:val="Style13ptBold"/>
        </w:rPr>
        <w:t xml:space="preserve">Sidorenko </w:t>
      </w:r>
      <w:r w:rsidR="006D584A" w:rsidRPr="005E718B">
        <w:rPr>
          <w:rStyle w:val="Style13ptBold"/>
        </w:rPr>
        <w:t>13</w:t>
      </w:r>
      <w:r w:rsidR="006D584A">
        <w:t xml:space="preserve"> [</w:t>
      </w:r>
      <w:r w:rsidR="006D584A" w:rsidRPr="00C90587">
        <w:t>Tatiana Sidorenko</w:t>
      </w:r>
      <w:r w:rsidR="006D584A">
        <w:t xml:space="preserve">, April 8 2013, “The Scope of Economic Cooperation between Russia and China and Future Prospects”, </w:t>
      </w:r>
      <w:hyperlink r:id="rId36" w:history="1">
        <w:r w:rsidR="006D584A" w:rsidRPr="001B201C">
          <w:rPr>
            <w:rStyle w:val="Hyperlink"/>
          </w:rPr>
          <w:t>http://www.probdes.iiec.unam.mx/en/revistas/v45n176/body/v45n176a2_1.php</w:t>
        </w:r>
      </w:hyperlink>
      <w:r w:rsidR="006D584A">
        <w:t>] vv</w:t>
      </w:r>
    </w:p>
    <w:p w14:paraId="4028C180" w14:textId="77777777" w:rsidR="006D584A" w:rsidRPr="005250DD" w:rsidRDefault="006D584A" w:rsidP="006D584A">
      <w:pPr>
        <w:tabs>
          <w:tab w:val="left" w:pos="9090"/>
        </w:tabs>
        <w:rPr>
          <w:sz w:val="16"/>
        </w:rPr>
      </w:pPr>
      <w:r w:rsidRPr="00A340CD">
        <w:rPr>
          <w:rStyle w:val="StyleUnderline"/>
          <w:highlight w:val="yellow"/>
        </w:rPr>
        <w:t>In terms of the Asian projection for Russian energy policy, a solid base is created for energy cooperation between Russia and the countries of the Asian Pacific, particularly China</w:t>
      </w:r>
      <w:r w:rsidRPr="00C90587">
        <w:rPr>
          <w:rStyle w:val="StyleUnderline"/>
        </w:rPr>
        <w:t>. Regarding this final point, Russia’s national energy production cannot satisfy increasing demand, for only large deposits of coal are available. Only the national production of this energy can satisfy the needs of the expanding economy</w:t>
      </w:r>
      <w:r w:rsidRPr="005250DD">
        <w:rPr>
          <w:sz w:val="16"/>
        </w:rPr>
        <w:t xml:space="preserve">. Therefore, according to data from the bp Statistical Review of World Energy 2012, China became the first producer of coal and its weight in world production was 49.5%. At the same time, China consumed 49.4% of global coal consumption (bp, 2019:9). However, it is forecast that this will drop from 63% in 2008 to 55% in 2035 (US Energy Information Administration, 2011:71). </w:t>
      </w:r>
      <w:r w:rsidRPr="00A340CD">
        <w:rPr>
          <w:rStyle w:val="StyleUnderline"/>
          <w:highlight w:val="yellow"/>
        </w:rPr>
        <w:t>This is assuming a rise in the importance of oil and gas in satisfying the energy needs of this Asian country. China is currently the world’s second exporter of oil after the U.S.A. and in 2011 her imports represented 58% of consumption</w:t>
      </w:r>
      <w:r w:rsidRPr="00C90587">
        <w:rPr>
          <w:rStyle w:val="StyleUnderline"/>
        </w:rPr>
        <w:t xml:space="preserve">. </w:t>
      </w:r>
      <w:r w:rsidRPr="00A340CD">
        <w:rPr>
          <w:rStyle w:val="StyleUnderline"/>
          <w:highlight w:val="yellow"/>
        </w:rPr>
        <w:t>Forecasts for the next decade all predict strong growth in demand and, above all in imports</w:t>
      </w:r>
      <w:r w:rsidRPr="005250DD">
        <w:rPr>
          <w:sz w:val="16"/>
        </w:rPr>
        <w:t xml:space="preserve">. According to the International Energy Outlook 2012, consumption could rise from 7.8 million barrels per day (mbpd) in 2008 to 13.6 mbpd in 2020 and 16.9 mbpd in 2035 (ibid.: 162). It is interesting to note that in 2011China’s oil consumption reached 9.8 mbpd (bp, 2012:32-33). It is also calculated that China’s consumption of gas will rise from 2700 billion cubic meters in 2007 to 6800 billion in 2020. In 2035, China will consume 11500 billion cubic meters, a third of which will be met through imports (US Energy Information Administration, 2011:163), while exports will meet 22% of its needs in 2011 (bp, 2012:22-23). The above leads us to conclude that oil and gas imports will play an important role in supplying China’s energy needs in the medium term. </w:t>
      </w:r>
      <w:r w:rsidRPr="00A340CD">
        <w:rPr>
          <w:rStyle w:val="StyleUnderline"/>
          <w:highlight w:val="yellow"/>
        </w:rPr>
        <w:t>The diversification of energy purchases should therefore be an energy policy priority</w:t>
      </w:r>
      <w:r w:rsidRPr="00C90587">
        <w:rPr>
          <w:rStyle w:val="StyleUnderline"/>
        </w:rPr>
        <w:t xml:space="preserve">, along with the penetration of other countries into the energy sector through stock purchases of national companies and the construction of oil and gas pipelines to transport these hydrocarbons, with the aim of strengthening the energy security of the country. </w:t>
      </w:r>
      <w:r w:rsidRPr="00A340CD">
        <w:rPr>
          <w:rStyle w:val="StyleUnderline"/>
          <w:highlight w:val="yellow"/>
        </w:rPr>
        <w:t>In these circumstances, energy cooperation with Russia is becoming a necessity for China. Russian sales of oil play a key role in Sino-Russian energy exchanges</w:t>
      </w:r>
      <w:r w:rsidRPr="005250DD">
        <w:rPr>
          <w:sz w:val="16"/>
        </w:rPr>
        <w:t xml:space="preserve">. According to data from Russia’s Federal State Statistics Service, Russian sales of crude oil abroad rose from 145 to 247 million tons from 2000 to 2010 (1.7 times). However, they dropped to 239.9 million tons in 2012. </w:t>
      </w:r>
      <w:r w:rsidRPr="00C90587">
        <w:rPr>
          <w:rStyle w:val="StyleUnderline"/>
        </w:rPr>
        <w:t>It is important to mention that Russia exports approximately 50% of the oil it extracts</w:t>
      </w:r>
      <w:r w:rsidRPr="005250DD">
        <w:rPr>
          <w:sz w:val="16"/>
        </w:rPr>
        <w:t xml:space="preserve"> and that Chinese exports rose from 8.1 million tons in 2005 to 20 million in 2012 (2.5 times).3 In this final year Russian oil sales to China amounted to 7.4% of China’s total energy purchases, and Russia became the third supplier after Saudi Arabia and Angola.</w:t>
      </w:r>
    </w:p>
    <w:p w14:paraId="16646630" w14:textId="77777777" w:rsidR="003A570F" w:rsidRPr="008335D1" w:rsidRDefault="003A570F" w:rsidP="003A570F">
      <w:pPr>
        <w:pStyle w:val="Heading4"/>
      </w:pPr>
      <w:r w:rsidRPr="008335D1">
        <w:lastRenderedPageBreak/>
        <w:t xml:space="preserve">Further Western </w:t>
      </w:r>
      <w:r>
        <w:t>Relations impede on Russia giving China oil, causes China to not be able to sustain itself</w:t>
      </w:r>
    </w:p>
    <w:p w14:paraId="24B10B1E" w14:textId="43024A9A" w:rsidR="003A570F" w:rsidRPr="00A340CD" w:rsidRDefault="002A1558" w:rsidP="003A570F">
      <w:pPr>
        <w:rPr>
          <w:rStyle w:val="StyleUnderline"/>
          <w:highlight w:val="yellow"/>
        </w:rPr>
      </w:pPr>
      <w:r>
        <w:rPr>
          <w:rStyle w:val="Style13ptBold"/>
        </w:rPr>
        <w:t>Carlson et al</w:t>
      </w:r>
      <w:r w:rsidR="003A570F" w:rsidRPr="005C7A74">
        <w:rPr>
          <w:rStyle w:val="Style13ptBold"/>
        </w:rPr>
        <w:t xml:space="preserve"> 15</w:t>
      </w:r>
      <w:r w:rsidR="003A570F">
        <w:t xml:space="preserve"> [Märta Carlsson, Susanne Oxenstierna and Mikael Weissmann, June 2015, “China and Russia – A Study on Cooperation, Competition and Distrust”, </w:t>
      </w:r>
      <w:hyperlink r:id="rId37" w:history="1">
        <w:r w:rsidR="003A570F" w:rsidRPr="001B201C">
          <w:rPr>
            <w:rStyle w:val="Hyperlink"/>
          </w:rPr>
          <w:t>www.foi.se/Documents/foir4087.pdf</w:t>
        </w:r>
      </w:hyperlink>
      <w:r w:rsidR="003A570F">
        <w:t>] vv</w:t>
      </w:r>
    </w:p>
    <w:p w14:paraId="370442E9" w14:textId="77777777" w:rsidR="003A570F" w:rsidRDefault="003A570F" w:rsidP="003A570F">
      <w:pPr>
        <w:rPr>
          <w:sz w:val="16"/>
        </w:rPr>
      </w:pPr>
      <w:r w:rsidRPr="00A340CD">
        <w:rPr>
          <w:rStyle w:val="StyleUnderline"/>
          <w:highlight w:val="yellow"/>
        </w:rPr>
        <w:t>Russia is one of the world’s most energy-rich countries while China is the world’s largest energy consumer and in need of imports to cover its significantly increasing energy demand over the coming 20 years</w:t>
      </w:r>
      <w:r w:rsidRPr="005250DD">
        <w:rPr>
          <w:sz w:val="16"/>
        </w:rPr>
        <w:t xml:space="preserve"> (Figure 4.5). During the 2000s</w:t>
      </w:r>
      <w:r w:rsidRPr="00A340CD">
        <w:rPr>
          <w:rStyle w:val="StyleUnderline"/>
          <w:highlight w:val="yellow"/>
        </w:rPr>
        <w:t>, Russian energy production rose dramatically as a result of increased foreign demand</w:t>
      </w:r>
      <w:r w:rsidRPr="008335D1">
        <w:rPr>
          <w:rStyle w:val="StyleUnderline"/>
        </w:rPr>
        <w:t xml:space="preserve"> for fossil fuels and the high price of oil throughout the period, </w:t>
      </w:r>
      <w:r w:rsidRPr="00A340CD">
        <w:rPr>
          <w:rStyle w:val="StyleUnderline"/>
          <w:highlight w:val="yellow"/>
        </w:rPr>
        <w:t>and this enabled it to step up its</w:t>
      </w:r>
      <w:r w:rsidRPr="008335D1">
        <w:rPr>
          <w:rStyle w:val="StyleUnderline"/>
        </w:rPr>
        <w:t xml:space="preserve"> exploitation of existing </w:t>
      </w:r>
      <w:r w:rsidRPr="00A340CD">
        <w:rPr>
          <w:rStyle w:val="StyleUnderline"/>
          <w:highlight w:val="yellow"/>
        </w:rPr>
        <w:t>deposits and expand its transport infrastructure</w:t>
      </w:r>
      <w:r w:rsidRPr="005250DD">
        <w:rPr>
          <w:sz w:val="16"/>
        </w:rPr>
        <w:t xml:space="preserve">. Russia was exporting about a third of its energy production in 2000 and almost half of the total by 2010 (see further Oxenstierna and Tynkkynen 2014: 4–6; Oxenstierna 2012). </w:t>
      </w:r>
      <w:r w:rsidRPr="008335D1">
        <w:rPr>
          <w:rStyle w:val="StyleUnderline"/>
        </w:rPr>
        <w:t xml:space="preserve">China’s energy is dominated by coal complemented by bioenergy and oil. </w:t>
      </w:r>
      <w:r w:rsidRPr="00A340CD">
        <w:rPr>
          <w:rStyle w:val="StyleUnderline"/>
          <w:highlight w:val="yellow"/>
        </w:rPr>
        <w:t>In the next 20 years China is expected to double its energy consumption and oil, gas</w:t>
      </w:r>
      <w:r w:rsidRPr="005250DD">
        <w:rPr>
          <w:sz w:val="16"/>
        </w:rPr>
        <w:t xml:space="preserve"> and nuclear energy will play a more significant role in the energy mix (Figure 4.5). </w:t>
      </w:r>
      <w:r w:rsidRPr="00A340CD">
        <w:rPr>
          <w:sz w:val="16"/>
          <w:highlight w:val="yellow"/>
        </w:rPr>
        <w:t xml:space="preserve">With </w:t>
      </w:r>
      <w:r w:rsidRPr="00A340CD">
        <w:rPr>
          <w:rStyle w:val="StyleUnderline"/>
          <w:highlight w:val="yellow"/>
        </w:rPr>
        <w:t>China’s expanding economy</w:t>
      </w:r>
      <w:r w:rsidRPr="008335D1">
        <w:rPr>
          <w:rStyle w:val="StyleUnderline"/>
        </w:rPr>
        <w:t xml:space="preserve"> on one side of the border </w:t>
      </w:r>
      <w:r w:rsidRPr="00A340CD">
        <w:rPr>
          <w:rStyle w:val="StyleUnderline"/>
          <w:highlight w:val="yellow"/>
        </w:rPr>
        <w:t>and Russia’s abundant energy resources</w:t>
      </w:r>
      <w:r w:rsidRPr="008335D1">
        <w:rPr>
          <w:rStyle w:val="StyleUnderline"/>
        </w:rPr>
        <w:t xml:space="preserve"> on the other </w:t>
      </w:r>
      <w:r w:rsidRPr="00A340CD">
        <w:rPr>
          <w:rStyle w:val="StyleUnderline"/>
          <w:highlight w:val="yellow"/>
        </w:rPr>
        <w:t>one would expect strong trade ties in this area</w:t>
      </w:r>
      <w:r w:rsidRPr="008335D1">
        <w:rPr>
          <w:rStyle w:val="StyleUnderline"/>
        </w:rPr>
        <w:t xml:space="preserve">. </w:t>
      </w:r>
      <w:r w:rsidRPr="00A340CD">
        <w:rPr>
          <w:rStyle w:val="StyleUnderline"/>
          <w:highlight w:val="yellow"/>
        </w:rPr>
        <w:t>However, Russia is still mainly tied to Europe in its energy trade</w:t>
      </w:r>
      <w:r w:rsidRPr="008335D1">
        <w:rPr>
          <w:rStyle w:val="StyleUnderline"/>
        </w:rPr>
        <w:t xml:space="preserve">. In the early 2010s, </w:t>
      </w:r>
      <w:r w:rsidRPr="00A340CD">
        <w:rPr>
          <w:rStyle w:val="StyleUnderline"/>
          <w:highlight w:val="yellow"/>
        </w:rPr>
        <w:t>about 80 per cent of its energy exports went to the West29 and 10 per cent to Asia</w:t>
      </w:r>
      <w:r w:rsidRPr="005250DD">
        <w:rPr>
          <w:sz w:val="16"/>
        </w:rPr>
        <w:t xml:space="preserve"> (Oxenstierna 2012: 96). </w:t>
      </w:r>
    </w:p>
    <w:p w14:paraId="7C131422" w14:textId="77777777" w:rsidR="00E0690E" w:rsidRDefault="00E0690E" w:rsidP="00E0690E">
      <w:pPr>
        <w:pStyle w:val="Heading3"/>
      </w:pPr>
      <w:r>
        <w:lastRenderedPageBreak/>
        <w:t>Impact – Global stability</w:t>
      </w:r>
    </w:p>
    <w:p w14:paraId="02F85EBB" w14:textId="77777777" w:rsidR="00E0690E" w:rsidRPr="00487DB9" w:rsidRDefault="00E0690E" w:rsidP="00E0690E">
      <w:pPr>
        <w:pStyle w:val="Heading4"/>
      </w:pPr>
      <w:r>
        <w:t>Russia &amp; China relations are key to global stability</w:t>
      </w:r>
    </w:p>
    <w:p w14:paraId="0D56E183" w14:textId="77777777" w:rsidR="00E0690E" w:rsidRDefault="00E0690E" w:rsidP="00E0690E">
      <w:pPr>
        <w:rPr>
          <w:rStyle w:val="Style13ptBold"/>
          <w:b w:val="0"/>
          <w:sz w:val="18"/>
          <w:szCs w:val="18"/>
        </w:rPr>
      </w:pPr>
      <w:r>
        <w:rPr>
          <w:rStyle w:val="Style13ptBold"/>
        </w:rPr>
        <w:t xml:space="preserve">Pakistan Observer 16 </w:t>
      </w:r>
      <w:r>
        <w:rPr>
          <w:rStyle w:val="Style13ptBold"/>
          <w:b w:val="0"/>
          <w:sz w:val="18"/>
          <w:szCs w:val="18"/>
        </w:rPr>
        <w:t>(Webmaster, 6/27/16, “</w:t>
      </w:r>
      <w:r w:rsidRPr="005B3E6F">
        <w:rPr>
          <w:rStyle w:val="Style13ptBold"/>
          <w:b w:val="0"/>
          <w:sz w:val="18"/>
          <w:szCs w:val="18"/>
        </w:rPr>
        <w:t>China-Russia partnership to change world scenario</w:t>
      </w:r>
      <w:r>
        <w:rPr>
          <w:rStyle w:val="Style13ptBold"/>
          <w:b w:val="0"/>
          <w:sz w:val="18"/>
          <w:szCs w:val="18"/>
        </w:rPr>
        <w:t xml:space="preserve">”, </w:t>
      </w:r>
      <w:hyperlink r:id="rId38" w:history="1">
        <w:r w:rsidRPr="00071761">
          <w:rPr>
            <w:rStyle w:val="Hyperlink"/>
            <w:sz w:val="18"/>
            <w:szCs w:val="18"/>
          </w:rPr>
          <w:t>http://pakobserver.net/2016/06/27/china-russia-partnership-to-change-world-scenario/)</w:t>
        </w:r>
      </w:hyperlink>
    </w:p>
    <w:p w14:paraId="59160D32" w14:textId="77777777" w:rsidR="00E0690E" w:rsidRPr="0014537F" w:rsidRDefault="00E0690E" w:rsidP="00E0690E">
      <w:pPr>
        <w:rPr>
          <w:sz w:val="18"/>
        </w:rPr>
      </w:pPr>
      <w:r w:rsidRPr="005B3E6F">
        <w:rPr>
          <w:rStyle w:val="Style13ptBold"/>
          <w:b w:val="0"/>
          <w:sz w:val="18"/>
          <w:szCs w:val="18"/>
        </w:rPr>
        <w:t>CONTRARY to present culture of bullying, dictation, sanctions etc</w:t>
      </w:r>
      <w:proofErr w:type="gramStart"/>
      <w:r w:rsidRPr="005B3E6F">
        <w:rPr>
          <w:rStyle w:val="Style13ptBold"/>
          <w:b w:val="0"/>
          <w:sz w:val="18"/>
          <w:szCs w:val="18"/>
        </w:rPr>
        <w:t>,</w:t>
      </w:r>
      <w:r w:rsidRPr="00A340CD">
        <w:rPr>
          <w:rStyle w:val="Emphasis"/>
          <w:b w:val="0"/>
          <w:highlight w:val="yellow"/>
        </w:rPr>
        <w:t>China</w:t>
      </w:r>
      <w:proofErr w:type="gramEnd"/>
      <w:r w:rsidRPr="00A340CD">
        <w:rPr>
          <w:rStyle w:val="Emphasis"/>
          <w:b w:val="0"/>
          <w:highlight w:val="yellow"/>
        </w:rPr>
        <w:t xml:space="preserve"> has ushered a new era of diplomacy based on the welfare of humanity</w:t>
      </w:r>
      <w:r w:rsidRPr="00A340CD">
        <w:rPr>
          <w:rStyle w:val="Emphasis"/>
          <w:highlight w:val="yellow"/>
        </w:rPr>
        <w:t>.</w:t>
      </w:r>
      <w:r w:rsidRPr="005B3E6F">
        <w:rPr>
          <w:rStyle w:val="Style13ptBold"/>
          <w:b w:val="0"/>
          <w:sz w:val="18"/>
          <w:szCs w:val="18"/>
        </w:rPr>
        <w:t xml:space="preserve"> </w:t>
      </w:r>
      <w:proofErr w:type="gramStart"/>
      <w:r w:rsidRPr="005B3E6F">
        <w:rPr>
          <w:rStyle w:val="Style13ptBold"/>
          <w:b w:val="0"/>
          <w:sz w:val="18"/>
          <w:szCs w:val="18"/>
        </w:rPr>
        <w:t>Hats off to the visionary leadership of Chinese President Xi Jinping for pursuing the policy of deeper economic integration with different countries to achieve the objective of shared prosperity and peace.</w:t>
      </w:r>
      <w:proofErr w:type="gramEnd"/>
      <w:r w:rsidRPr="005B3E6F">
        <w:rPr>
          <w:rStyle w:val="Style13ptBold"/>
          <w:b w:val="0"/>
          <w:sz w:val="18"/>
          <w:szCs w:val="18"/>
        </w:rPr>
        <w:t xml:space="preserve"> His strategic initiative of ‘One Belt One Road’, which will connect different regions, is a step in that direction.</w:t>
      </w:r>
      <w:r>
        <w:rPr>
          <w:rStyle w:val="Style13ptBold"/>
          <w:b w:val="0"/>
          <w:sz w:val="18"/>
          <w:szCs w:val="18"/>
        </w:rPr>
        <w:t xml:space="preserve"> </w:t>
      </w:r>
      <w:r w:rsidRPr="005B3E6F">
        <w:rPr>
          <w:rStyle w:val="Style13ptBold"/>
          <w:b w:val="0"/>
          <w:sz w:val="18"/>
          <w:szCs w:val="18"/>
        </w:rPr>
        <w:t xml:space="preserve">Because of his idea of reviving the old Silk Route, the Chinese president in fact has earned respect and applause everywhere. In our view, the latest interaction between the leadership of </w:t>
      </w:r>
      <w:r w:rsidRPr="00A340CD">
        <w:rPr>
          <w:rStyle w:val="Emphasis"/>
          <w:b w:val="0"/>
          <w:highlight w:val="yellow"/>
        </w:rPr>
        <w:t>China and Russia and their growing relations are set to give new dimensions to international diplomacy.</w:t>
      </w:r>
      <w:r w:rsidRPr="005B3E6F">
        <w:rPr>
          <w:rStyle w:val="Style13ptBold"/>
          <w:b w:val="0"/>
          <w:sz w:val="18"/>
          <w:szCs w:val="18"/>
        </w:rPr>
        <w:t xml:space="preserve"> In an interview ahead of his first ever visit to </w:t>
      </w:r>
      <w:proofErr w:type="gramStart"/>
      <w:r w:rsidRPr="005B3E6F">
        <w:rPr>
          <w:rStyle w:val="Style13ptBold"/>
          <w:b w:val="0"/>
          <w:sz w:val="18"/>
          <w:szCs w:val="18"/>
        </w:rPr>
        <w:t>China,</w:t>
      </w:r>
      <w:proofErr w:type="gramEnd"/>
      <w:r w:rsidRPr="005B3E6F">
        <w:rPr>
          <w:rStyle w:val="Style13ptBold"/>
          <w:b w:val="0"/>
          <w:sz w:val="18"/>
          <w:szCs w:val="18"/>
        </w:rPr>
        <w:t xml:space="preserve"> Russian President Vladimir Putin admitted that trust level between the two countries has reached an unprecedented level which has laid a solid foundation for bilateral cooperation. Despite Western sanctions and Washington’s disapproval of their strategic alliance, both </w:t>
      </w:r>
      <w:r w:rsidRPr="00A340CD">
        <w:rPr>
          <w:rStyle w:val="Emphasis"/>
          <w:b w:val="0"/>
          <w:highlight w:val="yellow"/>
        </w:rPr>
        <w:t>China and Russia have proved that their partnership is vital by expanding cooperation in different fields</w:t>
      </w:r>
      <w:r w:rsidRPr="005B3E6F">
        <w:rPr>
          <w:rStyle w:val="Style13ptBold"/>
          <w:b w:val="0"/>
          <w:sz w:val="18"/>
          <w:szCs w:val="18"/>
        </w:rPr>
        <w:t xml:space="preserve">. According to experts as both countries do not want hegemony in the world and share a common multi-polar approach to international relations, </w:t>
      </w:r>
      <w:r w:rsidRPr="00A340CD">
        <w:rPr>
          <w:rStyle w:val="Emphasis"/>
          <w:b w:val="0"/>
          <w:highlight w:val="yellow"/>
        </w:rPr>
        <w:t>it is believed that their strong partnership will achieve the objectives of world peace and stability</w:t>
      </w:r>
      <w:r w:rsidRPr="005B3E6F">
        <w:rPr>
          <w:rStyle w:val="Style13ptBold"/>
          <w:b w:val="0"/>
          <w:sz w:val="18"/>
          <w:szCs w:val="18"/>
        </w:rPr>
        <w:t xml:space="preserve"> which has so far suffered immensely because of the self focused and controversial policies of some countries. </w:t>
      </w:r>
      <w:r w:rsidRPr="00A340CD">
        <w:rPr>
          <w:rStyle w:val="Emphasis"/>
          <w:b w:val="0"/>
          <w:highlight w:val="yellow"/>
        </w:rPr>
        <w:t>Both Beijing and Moscow are permanent members of the UNSC and their closer relations</w:t>
      </w:r>
      <w:r w:rsidRPr="005B3E6F">
        <w:rPr>
          <w:rStyle w:val="Style13ptBold"/>
          <w:b w:val="0"/>
          <w:sz w:val="18"/>
          <w:szCs w:val="18"/>
        </w:rPr>
        <w:t xml:space="preserve"> and unanimity of views </w:t>
      </w:r>
      <w:r w:rsidRPr="00A340CD">
        <w:rPr>
          <w:rStyle w:val="Emphasis"/>
          <w:b w:val="0"/>
          <w:highlight w:val="yellow"/>
        </w:rPr>
        <w:t>will</w:t>
      </w:r>
      <w:r w:rsidRPr="005B3E6F">
        <w:rPr>
          <w:rStyle w:val="Emphasis"/>
          <w:b w:val="0"/>
        </w:rPr>
        <w:t xml:space="preserve"> </w:t>
      </w:r>
      <w:r w:rsidRPr="005B3E6F">
        <w:rPr>
          <w:rStyle w:val="Style13ptBold"/>
          <w:b w:val="0"/>
          <w:sz w:val="18"/>
          <w:szCs w:val="18"/>
        </w:rPr>
        <w:t xml:space="preserve">indeed </w:t>
      </w:r>
      <w:r w:rsidRPr="00A340CD">
        <w:rPr>
          <w:rStyle w:val="Emphasis"/>
          <w:b w:val="0"/>
          <w:highlight w:val="yellow"/>
        </w:rPr>
        <w:t>help this world see the dawn of shared peace and prosperity</w:t>
      </w:r>
      <w:r w:rsidRPr="005B3E6F">
        <w:rPr>
          <w:rStyle w:val="Style13ptBold"/>
          <w:b w:val="0"/>
          <w:sz w:val="18"/>
          <w:szCs w:val="18"/>
        </w:rPr>
        <w:t xml:space="preserve">. The two countries have the capacity and capability to write a new world order –the one that serves the interests of entire humanity and </w:t>
      </w:r>
      <w:r w:rsidRPr="0014537F">
        <w:rPr>
          <w:sz w:val="18"/>
        </w:rPr>
        <w:t xml:space="preserve">make the lives of our future generations safe and secured. </w:t>
      </w:r>
    </w:p>
    <w:p w14:paraId="3E05273F" w14:textId="77777777" w:rsidR="00E0690E" w:rsidRDefault="00E0690E" w:rsidP="00E0690E">
      <w:pPr>
        <w:pStyle w:val="Heading4"/>
      </w:pPr>
      <w:r>
        <w:t>Russia-China cooperation stabilizes international relations</w:t>
      </w:r>
    </w:p>
    <w:p w14:paraId="66BF829D" w14:textId="77777777" w:rsidR="00E0690E" w:rsidRPr="0042254B" w:rsidRDefault="00E0690E" w:rsidP="00E0690E">
      <w:pPr>
        <w:rPr>
          <w:rStyle w:val="Style13ptBold"/>
          <w:b w:val="0"/>
          <w:sz w:val="18"/>
          <w:szCs w:val="18"/>
        </w:rPr>
      </w:pPr>
      <w:r>
        <w:rPr>
          <w:rStyle w:val="Style13ptBold"/>
        </w:rPr>
        <w:t xml:space="preserve">Xinhua 16 </w:t>
      </w:r>
      <w:r>
        <w:rPr>
          <w:rStyle w:val="Style13ptBold"/>
          <w:b w:val="0"/>
          <w:sz w:val="18"/>
          <w:szCs w:val="18"/>
        </w:rPr>
        <w:t>(The Jakarta Post, 6/24/16, “</w:t>
      </w:r>
      <w:r w:rsidRPr="0042254B">
        <w:rPr>
          <w:rStyle w:val="Style13ptBold"/>
          <w:b w:val="0"/>
          <w:sz w:val="18"/>
          <w:szCs w:val="18"/>
        </w:rPr>
        <w:t>Putin sees stronger Russia-China ties</w:t>
      </w:r>
      <w:r>
        <w:rPr>
          <w:rStyle w:val="Style13ptBold"/>
          <w:b w:val="0"/>
          <w:sz w:val="18"/>
          <w:szCs w:val="18"/>
        </w:rPr>
        <w:t xml:space="preserve">”, </w:t>
      </w:r>
      <w:r w:rsidRPr="0042254B">
        <w:rPr>
          <w:rStyle w:val="Style13ptBold"/>
          <w:b w:val="0"/>
          <w:sz w:val="18"/>
          <w:szCs w:val="18"/>
        </w:rPr>
        <w:t>http://www.thejakartapost.com/news/2016/06/24/putin-sees-stronger-russia-china-ties.html</w:t>
      </w:r>
      <w:r>
        <w:rPr>
          <w:rStyle w:val="Style13ptBold"/>
          <w:b w:val="0"/>
          <w:sz w:val="18"/>
          <w:szCs w:val="18"/>
        </w:rPr>
        <w:t>)</w:t>
      </w:r>
    </w:p>
    <w:p w14:paraId="10B14790" w14:textId="6B27731B" w:rsidR="00E0690E" w:rsidRPr="00E0690E" w:rsidRDefault="00E0690E" w:rsidP="003A570F">
      <w:pPr>
        <w:rPr>
          <w:sz w:val="16"/>
          <w:szCs w:val="16"/>
        </w:rPr>
      </w:pPr>
      <w:r w:rsidRPr="00A340CD">
        <w:rPr>
          <w:rStyle w:val="Emphasis"/>
          <w:highlight w:val="yellow"/>
        </w:rPr>
        <w:t>Russia and China are “close allies” with their ties running at a very high level and bilateral cooperation expanding steadily,</w:t>
      </w:r>
      <w:r w:rsidRPr="001062A1">
        <w:rPr>
          <w:sz w:val="16"/>
          <w:szCs w:val="16"/>
        </w:rPr>
        <w:t xml:space="preserve"> Russian President Vladimir Putin said in an exclusive interview with Chinese news agency Xinhua. “We see each other as close allies, so of course we always listen to each other, by this I mean we keep in mind each other’s interests,” he said in an hour-long exclusive interview here with Xinhua President </w:t>
      </w:r>
      <w:proofErr w:type="gramStart"/>
      <w:r w:rsidRPr="001062A1">
        <w:rPr>
          <w:sz w:val="16"/>
          <w:szCs w:val="16"/>
        </w:rPr>
        <w:t>Cai</w:t>
      </w:r>
      <w:proofErr w:type="gramEnd"/>
      <w:r w:rsidRPr="001062A1">
        <w:rPr>
          <w:sz w:val="16"/>
          <w:szCs w:val="16"/>
        </w:rPr>
        <w:t xml:space="preserve"> Mingzhao ahead of his Saturday state visit to China. He noted that </w:t>
      </w:r>
      <w:r w:rsidRPr="00A340CD">
        <w:rPr>
          <w:rStyle w:val="Emphasis"/>
          <w:highlight w:val="yellow"/>
        </w:rPr>
        <w:t>mutual trust between Moscow and Beijing has reached an unprecedented level and laid a solid foundation for bilateral cooperation, which now covers a variety of areas including trade, energy and infrastructure</w:t>
      </w:r>
      <w:r w:rsidRPr="001062A1">
        <w:rPr>
          <w:sz w:val="16"/>
          <w:szCs w:val="16"/>
        </w:rPr>
        <w:t xml:space="preserve">. Although Russia and China cannot always reach consensus on difficult issues quickly, they can make them — however difficult they are — serve the common purpose of promoting bilateral cooperation, so they are always able to find solutions, added the Russian president. Speaking of the current decline in bilateral trade value, Putin said it was merely a temporary downtick resulting from the current market prices of certain commodities and differences in exchange rates against the backdrop of global economic woes. The most important task in Russia-China trade now is diversification, particularly boosting bilateral cooperation in high-tech areas, he said, noting that the two sides have taken concrete measures to improve their trade structure. While citing fruitful bilateral cooperation in aerospace and nuclear power, he said the Russian side is also closely following the construction of a high-speed railway between Moscow and Kazan. The 770-kilometer track, now under Russia-China joint construction, is designed for bullet trains capable of running at up to 400 km per hour, and expected to cut the travel time between Moscow and Kazan from the current 12 hours to three and a half hours. The project “it may very well be only the beginning of our broad cooperation in infrastructure,” said Putin. “Our cooperation in culture is also of great value,” he said, adding that such programs as the Year of China in Russia and the Year of Russia in China are undoubtedly helpful to cementing mutual trust between the two peoples. Meanwhile, the two countries have also witnessed steady expansion in bilateral cooperation in such areas as foreign policy, armed forces and military technology, noted the Russian leader. “We have maintained contact regularly, and carried out consultations on global and regional affairs,” he said, pointing out that </w:t>
      </w:r>
      <w:r w:rsidRPr="00A340CD">
        <w:rPr>
          <w:rStyle w:val="Emphasis"/>
          <w:highlight w:val="yellow"/>
        </w:rPr>
        <w:t>such cooperation “is itself a stabilizing factor in international affairs”.</w:t>
      </w:r>
      <w:r w:rsidRPr="001062A1">
        <w:rPr>
          <w:sz w:val="16"/>
          <w:szCs w:val="16"/>
        </w:rPr>
        <w:t xml:space="preserve"> In the interview, </w:t>
      </w:r>
      <w:r w:rsidRPr="00A340CD">
        <w:rPr>
          <w:rStyle w:val="Emphasis"/>
          <w:highlight w:val="yellow"/>
        </w:rPr>
        <w:t>Putin</w:t>
      </w:r>
      <w:r w:rsidRPr="001062A1">
        <w:rPr>
          <w:sz w:val="16"/>
          <w:szCs w:val="16"/>
        </w:rPr>
        <w:t xml:space="preserve"> also </w:t>
      </w:r>
      <w:r w:rsidRPr="00A340CD">
        <w:rPr>
          <w:rStyle w:val="Emphasis"/>
          <w:highlight w:val="yellow"/>
        </w:rPr>
        <w:t xml:space="preserve">applauded the Shanghai </w:t>
      </w:r>
      <w:r w:rsidRPr="00A340CD">
        <w:rPr>
          <w:rStyle w:val="Emphasis"/>
          <w:highlight w:val="yellow"/>
        </w:rPr>
        <w:lastRenderedPageBreak/>
        <w:t>Cooperation Organization (SCO) for playing its role as a platform for its members to carry out diverse cooperation. Putin said the SCO has become a popular, attractive and authoritative international institution.</w:t>
      </w:r>
      <w:r w:rsidRPr="001062A1">
        <w:rPr>
          <w:sz w:val="16"/>
          <w:szCs w:val="16"/>
        </w:rPr>
        <w:t xml:space="preserve"> The SCO was originally set up with rather low-key goals, which were to solve all kinds of border cooperation problems both difficult and easy, he said. Now the mechanism has been used to settle other problems and evolved into a platform for its six members to carry out cooperation in multiple areas, including political affairs as well as infrastructure construction, Putin added, noting that security and drugs have also been covered. “</w:t>
      </w:r>
      <w:r w:rsidRPr="00A340CD">
        <w:rPr>
          <w:rStyle w:val="Emphasis"/>
          <w:highlight w:val="yellow"/>
        </w:rPr>
        <w:t>The SCO has become a popular and attractive organization in the region. Many countries around the world have expressed willingness to join it,”</w:t>
      </w:r>
      <w:r w:rsidRPr="001062A1">
        <w:rPr>
          <w:sz w:val="16"/>
          <w:szCs w:val="16"/>
        </w:rPr>
        <w:t xml:space="preserve"> he said. At this year’s summit in Tashkent, Putin added, the SCO will formally implement the decision made last year at the Ufa summit on granting membership to India and Pakistan, and also discuss the participation of other countries in the SCO mechanism.</w:t>
      </w:r>
    </w:p>
    <w:p w14:paraId="133FB793" w14:textId="1EB8EFF5" w:rsidR="0014537F" w:rsidRDefault="00CE01E6" w:rsidP="0014537F">
      <w:pPr>
        <w:pStyle w:val="Heading3"/>
      </w:pPr>
      <w:r>
        <w:lastRenderedPageBreak/>
        <w:t>Impact</w:t>
      </w:r>
      <w:r w:rsidR="0014537F">
        <w:t xml:space="preserve"> – Central Asia</w:t>
      </w:r>
    </w:p>
    <w:p w14:paraId="5FD3645C" w14:textId="77777777" w:rsidR="0014537F" w:rsidRDefault="0014537F" w:rsidP="0014537F">
      <w:pPr>
        <w:pStyle w:val="Heading4"/>
      </w:pPr>
      <w:r>
        <w:t>Russia-</w:t>
      </w:r>
      <w:r w:rsidRPr="004956B8">
        <w:t>China coop stops US wars in Central Asia</w:t>
      </w:r>
    </w:p>
    <w:p w14:paraId="4BBE05F2" w14:textId="77777777" w:rsidR="0014537F" w:rsidRDefault="0014537F" w:rsidP="0014537F">
      <w:r w:rsidRPr="004A2FCE">
        <w:rPr>
          <w:rStyle w:val="Style13ptBold"/>
        </w:rPr>
        <w:t>Korybko 16</w:t>
      </w:r>
      <w:r>
        <w:t xml:space="preserve"> (Andrew, political analyst that specializes in </w:t>
      </w:r>
      <w:r w:rsidRPr="004A2FCE">
        <w:t>Russian affairs and geopolitics, specifically the US strategy in Eurasia</w:t>
      </w:r>
      <w:r>
        <w:t xml:space="preserve">, “China, Russia and The Multipolar World”, Centre for Research on Globalization, </w:t>
      </w:r>
      <w:r w:rsidRPr="004A2FCE">
        <w:t>http://www.globalresearch.ca/china-russia-and-the-multipolar-world/5531618</w:t>
      </w:r>
      <w:r>
        <w:t>) KM</w:t>
      </w:r>
    </w:p>
    <w:p w14:paraId="53F6FDAA" w14:textId="77777777" w:rsidR="0014537F" w:rsidRDefault="0014537F" w:rsidP="0014537F">
      <w:pPr>
        <w:rPr>
          <w:sz w:val="16"/>
        </w:rPr>
      </w:pPr>
      <w:r w:rsidRPr="004A2FCE">
        <w:rPr>
          <w:sz w:val="16"/>
        </w:rPr>
        <w:t xml:space="preserve">Altogether, one can clearly see that most of the cardinal directions in Eurasia are covered by America’s FTA plans. To reexamine the US’ plans from this perspective, the EU represents West Eurasia, the GCC is Southwest Eurasia, ASEAN is Southeast Eurasia, and South Korea and Japan are Northeast Eurasia. The only missing link is South Eurasia, mostly India, which is being wooed by the US anyhow as it is, although it’s still a far time away from entering into a FTA with the US. Nonetheless, if TTIP and TPP are allowed to enter into practice, then it’s only a matter of time before an irresistible offer is made to New Delhi in coaxing India into this unipolar economic web. Even without India’s formal incorporation into the US’ global neo-liberal scheme, it’s already been argued that it’ll most likely remain outside of GEFTA because of concerns for its strategic sovereignty vis-à-vis neighboring rival China. In that case, </w:t>
      </w:r>
      <w:r w:rsidRPr="00A340CD">
        <w:rPr>
          <w:rStyle w:val="StyleUnderline"/>
          <w:highlight w:val="yellow"/>
        </w:rPr>
        <w:t>Russia, China, and Iran</w:t>
      </w:r>
      <w:r w:rsidRPr="004A2FCE">
        <w:rPr>
          <w:rStyle w:val="StyleUnderline"/>
        </w:rPr>
        <w:t xml:space="preserve"> would </w:t>
      </w:r>
      <w:r w:rsidRPr="004A2FCE">
        <w:rPr>
          <w:sz w:val="16"/>
        </w:rPr>
        <w:t>then</w:t>
      </w:r>
      <w:r w:rsidRPr="004A2FCE">
        <w:rPr>
          <w:rStyle w:val="StyleUnderline"/>
        </w:rPr>
        <w:t xml:space="preserve"> </w:t>
      </w:r>
      <w:r w:rsidRPr="00A340CD">
        <w:rPr>
          <w:rStyle w:val="StyleUnderline"/>
          <w:highlight w:val="yellow"/>
        </w:rPr>
        <w:t>share the same economic-strategic space in Central Asia</w:t>
      </w:r>
      <w:r w:rsidRPr="004A2FCE">
        <w:rPr>
          <w:rStyle w:val="StyleUnderline"/>
        </w:rPr>
        <w:t xml:space="preserve">, one of the last parts of the supercontinent to remain outside of the US’ formal institutionalized control. </w:t>
      </w:r>
      <w:r w:rsidRPr="00A340CD">
        <w:rPr>
          <w:rStyle w:val="StyleUnderline"/>
          <w:highlight w:val="yellow"/>
        </w:rPr>
        <w:t>This would make Central Asia</w:t>
      </w:r>
      <w:r w:rsidRPr="004A2FCE">
        <w:rPr>
          <w:sz w:val="16"/>
        </w:rPr>
        <w:t xml:space="preserve"> the unquestionable center of multipolar gravity between these three Great Powers, but conversely, it would also make them </w:t>
      </w:r>
      <w:r w:rsidRPr="00A340CD">
        <w:rPr>
          <w:rStyle w:val="StyleUnderline"/>
          <w:highlight w:val="yellow"/>
        </w:rPr>
        <w:t xml:space="preserve">disproportionately vulnerable to </w:t>
      </w:r>
      <w:r w:rsidRPr="00A340CD">
        <w:rPr>
          <w:rStyle w:val="Emphasis"/>
          <w:highlight w:val="yellow"/>
        </w:rPr>
        <w:t>American-engineered Hybrid Wars</w:t>
      </w:r>
      <w:r w:rsidRPr="004A2FCE">
        <w:rPr>
          <w:rStyle w:val="StyleUnderline"/>
        </w:rPr>
        <w:t xml:space="preserve"> there.</w:t>
      </w:r>
      <w:r>
        <w:rPr>
          <w:rStyle w:val="StyleUnderline"/>
        </w:rPr>
        <w:t xml:space="preserve"> </w:t>
      </w:r>
      <w:r w:rsidRPr="00A340CD">
        <w:rPr>
          <w:rStyle w:val="StyleUnderline"/>
          <w:highlight w:val="yellow"/>
        </w:rPr>
        <w:t>In order to avoid a three-for-one ultra-dependency on Central Asia, it’s urgently imperative for the multipolar world to maintain and defend its inroads in the AEC, ergo</w:t>
      </w:r>
      <w:r w:rsidRPr="004A2FCE">
        <w:rPr>
          <w:rStyle w:val="StyleUnderline"/>
        </w:rPr>
        <w:t xml:space="preserve"> the importance that goes into China’s counter-TPP efforts via </w:t>
      </w:r>
      <w:r w:rsidRPr="00A340CD">
        <w:rPr>
          <w:rStyle w:val="StyleUnderline"/>
          <w:highlight w:val="yellow"/>
        </w:rPr>
        <w:t>the ASEAN Silk Road and the China-Myanmar Pipeline Corridor.</w:t>
      </w:r>
      <w:r w:rsidRPr="004A2FCE">
        <w:rPr>
          <w:rStyle w:val="StyleUnderline"/>
        </w:rPr>
        <w:t xml:space="preserve"> A retreat from these fronts and the cession of Southeast Asia to America’s unipolar clutches will create a strategically dangerous situation for China, and</w:t>
      </w:r>
      <w:r w:rsidRPr="004A2FCE">
        <w:rPr>
          <w:sz w:val="16"/>
        </w:rPr>
        <w:t xml:space="preserve"> by extension, </w:t>
      </w:r>
      <w:r w:rsidRPr="004A2FCE">
        <w:rPr>
          <w:rStyle w:val="StyleUnderline"/>
        </w:rPr>
        <w:t>the rest of the multipolar Great Powers</w:t>
      </w:r>
      <w:r w:rsidRPr="004A2FCE">
        <w:rPr>
          <w:sz w:val="16"/>
        </w:rPr>
        <w:t>, and resultantly push up the US’ timetable for corralling their shared economic interests into Central Asia. China also has very clearly defined geostrategic interests in sustaining its influence in ASEAN (or at least in part of its mainland component) in order to halt the advancement of the US’ ‘Chinese Containment Coalition’ (CCC) and maintain non-American-controlled outlets to the Indian Ocean that allow it to safely access the burgeoning African markets on which its future growth depends.</w:t>
      </w:r>
    </w:p>
    <w:p w14:paraId="0E722D31" w14:textId="77777777" w:rsidR="0014537F" w:rsidRDefault="0014537F" w:rsidP="0014537F">
      <w:pPr>
        <w:pStyle w:val="Heading4"/>
      </w:pPr>
      <w:r>
        <w:t xml:space="preserve">Russia and China can cooperate in Central Asia – Silk Road deals </w:t>
      </w:r>
    </w:p>
    <w:p w14:paraId="4D3C5969" w14:textId="77777777" w:rsidR="0014537F" w:rsidRDefault="0014537F" w:rsidP="0014537F">
      <w:r w:rsidRPr="005C2887">
        <w:rPr>
          <w:rStyle w:val="Style13ptBold"/>
        </w:rPr>
        <w:t>Smirnova 15</w:t>
      </w:r>
      <w:r>
        <w:t xml:space="preserve"> (Larisa, </w:t>
      </w:r>
      <w:r w:rsidRPr="005C2887">
        <w:t>analyst for the Russian International Affairs Council</w:t>
      </w:r>
      <w:r>
        <w:t xml:space="preserve">, 5/15/15, “The real meaning of Xi Jinping's visit to Moscow”, Russia Direct, </w:t>
      </w:r>
      <w:r w:rsidRPr="005C2887">
        <w:t>http://www.russia-direct.org/analysis/real-meaning-xi-jinpings-visit-moscow</w:t>
      </w:r>
      <w:r>
        <w:t>) KM</w:t>
      </w:r>
    </w:p>
    <w:p w14:paraId="1F3EFC38" w14:textId="77777777" w:rsidR="0014537F" w:rsidRDefault="0014537F" w:rsidP="0014537F">
      <w:pPr>
        <w:rPr>
          <w:sz w:val="16"/>
        </w:rPr>
      </w:pPr>
      <w:r w:rsidRPr="00571484">
        <w:rPr>
          <w:rStyle w:val="StyleUnderline"/>
        </w:rPr>
        <w:t>The recent meeting of Xi Jinping and Vladimir Putin in Moscow highlights the growing importance that Russia and China have for each other in re-shaping both the economic and geopolitical agenda in Eurasia.</w:t>
      </w:r>
      <w:r>
        <w:rPr>
          <w:rStyle w:val="StyleUnderline"/>
        </w:rPr>
        <w:t xml:space="preserve"> </w:t>
      </w:r>
      <w:r w:rsidRPr="00571484">
        <w:rPr>
          <w:sz w:val="16"/>
        </w:rPr>
        <w:t xml:space="preserve">When Chinese President Xi Jinping visited Russia last week, most eyes focused on the most eye-catching part of the visit: Xi’s and First Lady Peng Liyuan’s honorary place at the traditional Red Square Victory Day parade, next to Russian President Vladimir Putin. Thus, the working part of the visit, which took place the day on May 8, remained overshadowed. However, it turns out that the core of Xi’s visit to Russia was looking for more ways for economic cooperation, not so much for a political or military alliance. Russia’s Eurasian Economic Union meets China’s New Silk Road One of the two framework declarations signed during the visit was related to the economy. </w:t>
      </w:r>
      <w:r w:rsidRPr="00A340CD">
        <w:rPr>
          <w:rStyle w:val="StyleUnderline"/>
          <w:highlight w:val="yellow"/>
        </w:rPr>
        <w:t>Russia and China</w:t>
      </w:r>
      <w:r w:rsidRPr="00571484">
        <w:rPr>
          <w:rStyle w:val="StyleUnderline"/>
        </w:rPr>
        <w:t xml:space="preserve"> pledged to </w:t>
      </w:r>
      <w:r w:rsidRPr="00A340CD">
        <w:rPr>
          <w:rStyle w:val="StyleUnderline"/>
          <w:highlight w:val="yellow"/>
        </w:rPr>
        <w:t>cooperate</w:t>
      </w:r>
      <w:r w:rsidRPr="00571484">
        <w:rPr>
          <w:sz w:val="16"/>
        </w:rPr>
        <w:t xml:space="preserve">, even if only in a generalized manner, </w:t>
      </w:r>
      <w:r w:rsidRPr="00A340CD">
        <w:rPr>
          <w:rStyle w:val="StyleUnderline"/>
          <w:highlight w:val="yellow"/>
        </w:rPr>
        <w:t>on</w:t>
      </w:r>
      <w:r w:rsidRPr="00571484">
        <w:rPr>
          <w:sz w:val="16"/>
        </w:rPr>
        <w:t xml:space="preserve"> the realization of two potentially competing projects involving Russia and parts of the former Soviet Union</w:t>
      </w:r>
      <w:r w:rsidRPr="00571484">
        <w:rPr>
          <w:rStyle w:val="StyleUnderline"/>
        </w:rPr>
        <w:t xml:space="preserve">: </w:t>
      </w:r>
      <w:r w:rsidRPr="00A340CD">
        <w:rPr>
          <w:rStyle w:val="StyleUnderline"/>
          <w:highlight w:val="yellow"/>
        </w:rPr>
        <w:t>the Russia-initiated E</w:t>
      </w:r>
      <w:r w:rsidRPr="00571484">
        <w:rPr>
          <w:rStyle w:val="StyleUnderline"/>
        </w:rPr>
        <w:t xml:space="preserve">urasian </w:t>
      </w:r>
      <w:r w:rsidRPr="00A340CD">
        <w:rPr>
          <w:rStyle w:val="StyleUnderline"/>
          <w:highlight w:val="yellow"/>
        </w:rPr>
        <w:t>E</w:t>
      </w:r>
      <w:r w:rsidRPr="00571484">
        <w:rPr>
          <w:rStyle w:val="StyleUnderline"/>
        </w:rPr>
        <w:t xml:space="preserve">conomic </w:t>
      </w:r>
      <w:r w:rsidRPr="00A340CD">
        <w:rPr>
          <w:rStyle w:val="StyleUnderline"/>
          <w:highlight w:val="yellow"/>
        </w:rPr>
        <w:t>U</w:t>
      </w:r>
      <w:r w:rsidRPr="00571484">
        <w:rPr>
          <w:rStyle w:val="StyleUnderline"/>
        </w:rPr>
        <w:t xml:space="preserve">nion </w:t>
      </w:r>
      <w:r w:rsidRPr="00A340CD">
        <w:rPr>
          <w:rStyle w:val="StyleUnderline"/>
          <w:highlight w:val="yellow"/>
        </w:rPr>
        <w:t>and the China-initiated New Silk Road initiative.</w:t>
      </w:r>
      <w:r>
        <w:rPr>
          <w:rStyle w:val="StyleUnderline"/>
        </w:rPr>
        <w:t xml:space="preserve"> </w:t>
      </w:r>
      <w:r w:rsidRPr="00571484">
        <w:rPr>
          <w:sz w:val="16"/>
        </w:rPr>
        <w:t xml:space="preserve">Vladimir Petrovsky, a researcher at the Russian Academy of Sciences, at a pre-visit press briefing hosted by the think tank Russian International Affairs Council, predicted that if the declaration on The Eurasian Economic Union (EEU) – New Silk Road coordination were signed (as it eventually was), it would become “the main intrigue and the main sensation” of the Russia-China summit. </w:t>
      </w:r>
      <w:r w:rsidRPr="00A340CD">
        <w:rPr>
          <w:rStyle w:val="StyleUnderline"/>
          <w:highlight w:val="yellow"/>
        </w:rPr>
        <w:t>Previously, experts viewed potential confrontation between Russia and China in</w:t>
      </w:r>
      <w:r w:rsidRPr="00571484">
        <w:rPr>
          <w:rStyle w:val="StyleUnderline"/>
        </w:rPr>
        <w:t xml:space="preserve"> the post-Soviet space, especially in </w:t>
      </w:r>
      <w:r w:rsidRPr="00A340CD">
        <w:rPr>
          <w:rStyle w:val="StyleUnderline"/>
          <w:highlight w:val="yellow"/>
        </w:rPr>
        <w:t>Central Asia</w:t>
      </w:r>
      <w:r w:rsidRPr="00571484">
        <w:rPr>
          <w:rStyle w:val="StyleUnderline"/>
        </w:rPr>
        <w:t>, as a major risk for the two powers’ bilateral relations.</w:t>
      </w:r>
      <w:r w:rsidRPr="00571484">
        <w:rPr>
          <w:sz w:val="16"/>
        </w:rPr>
        <w:t xml:space="preserve"> </w:t>
      </w:r>
      <w:r w:rsidRPr="00571484">
        <w:rPr>
          <w:sz w:val="16"/>
        </w:rPr>
        <w:lastRenderedPageBreak/>
        <w:t xml:space="preserve">Famously, in an anecdote widespread in the Russia-China diplomatic and scholarly community, Russian diplomats would have told the Chinese that, “Central Asia is our lady,” and asked them “not to dangle there.” To which the Chinese reply apparently was: “He who treats the lady dances with the lady.” </w:t>
      </w:r>
      <w:r w:rsidRPr="00A340CD">
        <w:rPr>
          <w:rStyle w:val="StyleUnderline"/>
          <w:highlight w:val="yellow"/>
        </w:rPr>
        <w:t>Russia and China have</w:t>
      </w:r>
      <w:r w:rsidRPr="00571484">
        <w:rPr>
          <w:rStyle w:val="StyleUnderline"/>
        </w:rPr>
        <w:t xml:space="preserve"> </w:t>
      </w:r>
      <w:r w:rsidRPr="00571484">
        <w:rPr>
          <w:sz w:val="16"/>
        </w:rPr>
        <w:t xml:space="preserve">luckily </w:t>
      </w:r>
      <w:r w:rsidRPr="00A340CD">
        <w:rPr>
          <w:rStyle w:val="StyleUnderline"/>
          <w:highlight w:val="yellow"/>
        </w:rPr>
        <w:t>evolved</w:t>
      </w:r>
      <w:r w:rsidRPr="00571484">
        <w:rPr>
          <w:sz w:val="16"/>
        </w:rPr>
        <w:t xml:space="preserve"> from this potentially offensive anecdotal definition of </w:t>
      </w:r>
      <w:r w:rsidRPr="00A340CD">
        <w:rPr>
          <w:rStyle w:val="StyleUnderline"/>
          <w:highlight w:val="yellow"/>
        </w:rPr>
        <w:t>their relations with the independent states of Central Asia. Ever since China</w:t>
      </w:r>
      <w:r w:rsidRPr="00571484">
        <w:rPr>
          <w:rStyle w:val="StyleUnderline"/>
        </w:rPr>
        <w:t xml:space="preserve"> officially </w:t>
      </w:r>
      <w:r w:rsidRPr="00A340CD">
        <w:rPr>
          <w:rStyle w:val="StyleUnderline"/>
          <w:highlight w:val="yellow"/>
        </w:rPr>
        <w:t>unveiled</w:t>
      </w:r>
      <w:r w:rsidRPr="00571484">
        <w:rPr>
          <w:sz w:val="16"/>
        </w:rPr>
        <w:t xml:space="preserve">, on March 28, 2015, </w:t>
      </w:r>
      <w:r w:rsidRPr="00A340CD">
        <w:rPr>
          <w:rStyle w:val="StyleUnderline"/>
          <w:highlight w:val="yellow"/>
        </w:rPr>
        <w:t>the</w:t>
      </w:r>
      <w:r w:rsidRPr="00571484">
        <w:rPr>
          <w:rStyle w:val="StyleUnderline"/>
        </w:rPr>
        <w:t xml:space="preserve"> blueprint of its </w:t>
      </w:r>
      <w:r w:rsidRPr="00A340CD">
        <w:rPr>
          <w:rStyle w:val="StyleUnderline"/>
          <w:highlight w:val="yellow"/>
        </w:rPr>
        <w:t>“One Belt, One Road” strategy</w:t>
      </w:r>
      <w:r w:rsidRPr="00571484">
        <w:rPr>
          <w:rStyle w:val="StyleUnderline"/>
        </w:rPr>
        <w:t xml:space="preserve">, an ambitious plan to more tightly connect Asian, European, and African continents through transport and infrastructure development in Eurasia, the region which includes Russia and Central Asia, </w:t>
      </w:r>
      <w:r w:rsidRPr="00A340CD">
        <w:rPr>
          <w:rStyle w:val="StyleUnderline"/>
          <w:highlight w:val="yellow"/>
        </w:rPr>
        <w:t>terms such as “win-win,” “mutual benefit,” and “inclusiveness” have become a sine qua non part of the Chinese official jargon.</w:t>
      </w:r>
      <w:r>
        <w:rPr>
          <w:rStyle w:val="StyleUnderline"/>
        </w:rPr>
        <w:t xml:space="preserve"> </w:t>
      </w:r>
      <w:r w:rsidRPr="00571484">
        <w:rPr>
          <w:sz w:val="16"/>
        </w:rPr>
        <w:t>Signing of the joint declaration symbolizes that Russia, too, acquiesced to the inevitability of growing Chinese regional influence, and pledged to start a dialogue. According to the concluding terms of the declaration, the ultimate - although remote - result of their Eurasian cooperation could be the establishment of a “common economic space.” The choice of other countries on President Xi’s Eurasian tour also demonstrates his search for establishing linkages between the Silk Road and EEU frameworks. His Russian visit was complemented by trips to Kazakhstan and Belarus, two other members of the Eurasian Economic Union. As Vladimir Petrovsky puts it, “Apparently, for Xi, the main item on the negotiations agenda is coordination between the Silk Road mega-project, Xi’s baby, and Eurasian integration within the scope of the Eurasian Economic Union.”</w:t>
      </w:r>
    </w:p>
    <w:p w14:paraId="408F98B4" w14:textId="1A3FACD8" w:rsidR="00731CC7" w:rsidRDefault="00191F76" w:rsidP="0014537F">
      <w:pPr>
        <w:pStyle w:val="Heading3"/>
      </w:pPr>
      <w:r>
        <w:lastRenderedPageBreak/>
        <w:t>I</w:t>
      </w:r>
      <w:r w:rsidR="00731CC7">
        <w:t xml:space="preserve">mpact – Central Asia </w:t>
      </w:r>
      <w:r>
        <w:t>Impact</w:t>
      </w:r>
    </w:p>
    <w:p w14:paraId="0DFF3AD6" w14:textId="77777777" w:rsidR="00731CC7" w:rsidRPr="00295E76" w:rsidRDefault="00731CC7" w:rsidP="00731CC7">
      <w:pPr>
        <w:keepNext/>
        <w:keepLines/>
        <w:spacing w:before="40" w:after="0"/>
        <w:outlineLvl w:val="3"/>
        <w:rPr>
          <w:rFonts w:eastAsia="Times New Roman" w:cs="Times New Roman"/>
          <w:b/>
          <w:iCs/>
          <w:sz w:val="26"/>
          <w:u w:val="single"/>
        </w:rPr>
      </w:pPr>
      <w:r w:rsidRPr="00295E76">
        <w:rPr>
          <w:rFonts w:eastAsia="Times New Roman" w:cs="Times New Roman"/>
          <w:b/>
          <w:bCs/>
          <w:iCs/>
          <w:sz w:val="26"/>
        </w:rPr>
        <w:t xml:space="preserve">Great power jockeying means it’ll </w:t>
      </w:r>
      <w:r w:rsidRPr="00295E76">
        <w:rPr>
          <w:rFonts w:eastAsia="Times New Roman" w:cs="Times New Roman"/>
          <w:b/>
          <w:bCs/>
          <w:iCs/>
          <w:sz w:val="26"/>
          <w:u w:val="single"/>
        </w:rPr>
        <w:t>escalate</w:t>
      </w:r>
    </w:p>
    <w:p w14:paraId="1380DB6B" w14:textId="77777777" w:rsidR="00731CC7" w:rsidRPr="00295E76" w:rsidRDefault="00731CC7" w:rsidP="00731CC7">
      <w:pPr>
        <w:rPr>
          <w:rFonts w:eastAsia="Calibri" w:cs="Times New Roman"/>
          <w:sz w:val="26"/>
        </w:rPr>
      </w:pPr>
      <w:r w:rsidRPr="00295E76">
        <w:rPr>
          <w:rFonts w:eastAsia="Calibri" w:cs="Times New Roman"/>
          <w:b/>
          <w:bCs/>
          <w:sz w:val="26"/>
        </w:rPr>
        <w:t xml:space="preserve">Blank 12 </w:t>
      </w:r>
      <w:r w:rsidRPr="00295E76">
        <w:rPr>
          <w:rFonts w:eastAsia="Calibri" w:cs="Times New Roman"/>
        </w:rPr>
        <w:t>(Stephen Blank Strategic Studies Institute, US Army War College- he studies this stuff, January 27, “Whither the new great game in Central Asia?”, pdf)</w:t>
      </w:r>
    </w:p>
    <w:p w14:paraId="1DCE043A" w14:textId="5A1FB77B" w:rsidR="00731CC7" w:rsidRPr="00731CC7" w:rsidRDefault="00731CC7" w:rsidP="00731CC7">
      <w:pPr>
        <w:rPr>
          <w:rFonts w:eastAsia="Calibri" w:cs="Times New Roman"/>
          <w:sz w:val="16"/>
        </w:rPr>
      </w:pPr>
      <w:r w:rsidRPr="00731CC7">
        <w:rPr>
          <w:rFonts w:eastAsia="Calibri" w:cs="Times New Roman"/>
          <w:sz w:val="16"/>
        </w:rPr>
        <w:t xml:space="preserve">Although many scholars dislike the term “great game”¶ or “new great game” because to them these terms smack of¶ echoes of the imperial rivalry of the nineteenth and¶ twentieth centuries; </w:t>
      </w:r>
      <w:r w:rsidRPr="00295E76">
        <w:rPr>
          <w:rFonts w:eastAsia="Calibri" w:cs="Times New Roman"/>
          <w:sz w:val="20"/>
          <w:u w:val="single"/>
        </w:rPr>
        <w:t>the point of the term “new great</w:t>
      </w:r>
      <w:r w:rsidRPr="00295E76">
        <w:rPr>
          <w:rFonts w:eastAsia="Calibri" w:cs="Times New Roman"/>
          <w:sz w:val="12"/>
          <w:u w:val="single"/>
        </w:rPr>
        <w:t>¶</w:t>
      </w:r>
      <w:r w:rsidRPr="00295E76">
        <w:rPr>
          <w:rFonts w:eastAsia="Calibri" w:cs="Times New Roman"/>
          <w:sz w:val="20"/>
          <w:u w:val="single"/>
        </w:rPr>
        <w:t xml:space="preserve"> game” is precisely that we have surmounted the era and</w:t>
      </w:r>
      <w:r w:rsidRPr="00295E76">
        <w:rPr>
          <w:rFonts w:eastAsia="Calibri" w:cs="Times New Roman"/>
          <w:sz w:val="12"/>
          <w:u w:val="single"/>
        </w:rPr>
        <w:t>¶</w:t>
      </w:r>
      <w:r w:rsidRPr="00295E76">
        <w:rPr>
          <w:rFonts w:eastAsia="Calibri" w:cs="Times New Roman"/>
          <w:sz w:val="20"/>
          <w:u w:val="single"/>
        </w:rPr>
        <w:t xml:space="preserve"> what we see now is something entirely different</w:t>
      </w:r>
      <w:r w:rsidRPr="00731CC7">
        <w:rPr>
          <w:rFonts w:eastAsia="Calibri" w:cs="Times New Roman"/>
          <w:sz w:val="16"/>
        </w:rPr>
        <w:t xml:space="preserve">. This¶ difference does not, however, mean that we have seen the¶ end of policies resembling those of the age of imperialism.¶ First, </w:t>
      </w:r>
      <w:r w:rsidRPr="00A340CD">
        <w:rPr>
          <w:rFonts w:eastAsia="Calibri" w:cs="Times New Roman"/>
          <w:sz w:val="20"/>
          <w:highlight w:val="yellow"/>
          <w:u w:val="single"/>
        </w:rPr>
        <w:t>there is an enormous competition among the US,</w:t>
      </w:r>
      <w:r w:rsidRPr="00A340CD">
        <w:rPr>
          <w:rFonts w:eastAsia="Calibri" w:cs="Times New Roman"/>
          <w:sz w:val="12"/>
          <w:highlight w:val="yellow"/>
          <w:u w:val="single"/>
        </w:rPr>
        <w:t>¶</w:t>
      </w:r>
      <w:r w:rsidRPr="00A340CD">
        <w:rPr>
          <w:rFonts w:eastAsia="Calibri" w:cs="Times New Roman"/>
          <w:sz w:val="20"/>
          <w:highlight w:val="yellow"/>
          <w:u w:val="single"/>
        </w:rPr>
        <w:t xml:space="preserve"> Russia, India, and China for</w:t>
      </w:r>
      <w:r w:rsidRPr="00295E76">
        <w:rPr>
          <w:rFonts w:eastAsia="Calibri" w:cs="Times New Roman"/>
          <w:sz w:val="20"/>
          <w:u w:val="single"/>
        </w:rPr>
        <w:t xml:space="preserve"> military bases in </w:t>
      </w:r>
      <w:r w:rsidRPr="00A340CD">
        <w:rPr>
          <w:rFonts w:eastAsia="Calibri" w:cs="Times New Roman"/>
          <w:sz w:val="20"/>
          <w:highlight w:val="yellow"/>
          <w:u w:val="single"/>
        </w:rPr>
        <w:t>Central Asia</w:t>
      </w:r>
      <w:r w:rsidRPr="00731CC7">
        <w:rPr>
          <w:rFonts w:eastAsia="Calibri" w:cs="Times New Roman"/>
          <w:sz w:val="16"/>
        </w:rPr>
        <w:t xml:space="preserve">.¶ </w:t>
      </w:r>
      <w:r w:rsidRPr="00295E76">
        <w:rPr>
          <w:rFonts w:eastAsia="Calibri" w:cs="Times New Roman"/>
          <w:sz w:val="20"/>
          <w:u w:val="single"/>
        </w:rPr>
        <w:t>All of these states either have bases, have had bases, or have</w:t>
      </w:r>
      <w:r w:rsidRPr="00295E76">
        <w:rPr>
          <w:rFonts w:eastAsia="Calibri" w:cs="Times New Roman"/>
          <w:sz w:val="12"/>
          <w:u w:val="single"/>
        </w:rPr>
        <w:t>¶</w:t>
      </w:r>
      <w:r w:rsidRPr="00295E76">
        <w:rPr>
          <w:rFonts w:eastAsia="Calibri" w:cs="Times New Roman"/>
          <w:sz w:val="20"/>
          <w:u w:val="single"/>
        </w:rPr>
        <w:t xml:space="preserve"> sought bases in Central Asia in the last decade</w:t>
      </w:r>
      <w:r w:rsidRPr="00731CC7">
        <w:rPr>
          <w:rFonts w:eastAsia="Calibri" w:cs="Times New Roman"/>
          <w:sz w:val="16"/>
        </w:rPr>
        <w:t xml:space="preserve"> and the¶ growth of the CSTO eloquently testifies to the continuation¶ of the military dimension in the great powers’ search for¶ security in Central Asia. </w:t>
      </w:r>
      <w:r w:rsidRPr="00295E76">
        <w:rPr>
          <w:rFonts w:eastAsia="Calibri" w:cs="Times New Roman"/>
          <w:sz w:val="20"/>
          <w:u w:val="single"/>
        </w:rPr>
        <w:t>The different factor today is that</w:t>
      </w:r>
      <w:r w:rsidRPr="00295E76">
        <w:rPr>
          <w:rFonts w:eastAsia="Calibri" w:cs="Times New Roman"/>
          <w:sz w:val="12"/>
          <w:u w:val="single"/>
        </w:rPr>
        <w:t>¶</w:t>
      </w:r>
      <w:r w:rsidRPr="00295E76">
        <w:rPr>
          <w:rFonts w:eastAsia="Calibri" w:cs="Times New Roman"/>
          <w:sz w:val="20"/>
          <w:u w:val="single"/>
        </w:rPr>
        <w:t xml:space="preserve"> </w:t>
      </w:r>
      <w:r w:rsidRPr="00A340CD">
        <w:rPr>
          <w:rFonts w:eastAsia="Calibri" w:cs="Times New Roman"/>
          <w:sz w:val="20"/>
          <w:highlight w:val="yellow"/>
          <w:u w:val="single"/>
        </w:rPr>
        <w:t>local governments</w:t>
      </w:r>
      <w:r w:rsidRPr="00295E76">
        <w:rPr>
          <w:rFonts w:eastAsia="Calibri" w:cs="Times New Roman"/>
          <w:sz w:val="20"/>
          <w:u w:val="single"/>
        </w:rPr>
        <w:t xml:space="preserve"> of their own accord </w:t>
      </w:r>
      <w:r w:rsidRPr="00A340CD">
        <w:rPr>
          <w:rFonts w:eastAsia="Calibri" w:cs="Times New Roman"/>
          <w:sz w:val="20"/>
          <w:highlight w:val="yellow"/>
          <w:u w:val="single"/>
        </w:rPr>
        <w:t>are actively soliciting</w:t>
      </w:r>
      <w:r w:rsidRPr="00A340CD">
        <w:rPr>
          <w:rFonts w:eastAsia="Calibri" w:cs="Times New Roman"/>
          <w:sz w:val="16"/>
          <w:highlight w:val="yellow"/>
        </w:rPr>
        <w:t xml:space="preserve">¶ </w:t>
      </w:r>
      <w:r w:rsidRPr="00A340CD">
        <w:rPr>
          <w:rFonts w:eastAsia="Calibri" w:cs="Times New Roman"/>
          <w:b/>
          <w:iCs/>
          <w:sz w:val="20"/>
          <w:highlight w:val="yellow"/>
          <w:u w:val="single"/>
          <w:bdr w:val="single" w:sz="8" w:space="0" w:color="auto"/>
        </w:rPr>
        <w:t>US military involvement if not</w:t>
      </w:r>
      <w:r w:rsidRPr="00295E76">
        <w:rPr>
          <w:rFonts w:eastAsia="Calibri" w:cs="Times New Roman"/>
          <w:b/>
          <w:iCs/>
          <w:sz w:val="20"/>
          <w:u w:val="single"/>
          <w:bdr w:val="single" w:sz="8" w:space="0" w:color="auto"/>
        </w:rPr>
        <w:t xml:space="preserve"> that of </w:t>
      </w:r>
      <w:r w:rsidRPr="00A340CD">
        <w:rPr>
          <w:rFonts w:eastAsia="Calibri" w:cs="Times New Roman"/>
          <w:b/>
          <w:iCs/>
          <w:sz w:val="20"/>
          <w:highlight w:val="yellow"/>
          <w:u w:val="single"/>
          <w:bdr w:val="single" w:sz="8" w:space="0" w:color="auto"/>
        </w:rPr>
        <w:t>Russia and China</w:t>
      </w:r>
      <w:r w:rsidRPr="00731CC7">
        <w:rPr>
          <w:rFonts w:eastAsia="Calibri" w:cs="Times New Roman"/>
          <w:sz w:val="16"/>
        </w:rPr>
        <w:t xml:space="preserve">¶ for the reasons outlined above (Kucera, 2011a).¶ </w:t>
      </w:r>
      <w:r w:rsidRPr="00295E76">
        <w:rPr>
          <w:rFonts w:eastAsia="Calibri" w:cs="Times New Roman"/>
          <w:sz w:val="20"/>
          <w:u w:val="single"/>
        </w:rPr>
        <w:t xml:space="preserve">Similarly </w:t>
      </w:r>
      <w:r w:rsidRPr="00A340CD">
        <w:rPr>
          <w:rFonts w:eastAsia="Calibri" w:cs="Times New Roman"/>
          <w:sz w:val="20"/>
          <w:highlight w:val="yellow"/>
          <w:u w:val="single"/>
        </w:rPr>
        <w:t>we see</w:t>
      </w:r>
      <w:r w:rsidRPr="00295E76">
        <w:rPr>
          <w:rFonts w:eastAsia="Calibri" w:cs="Times New Roman"/>
          <w:sz w:val="20"/>
          <w:u w:val="single"/>
        </w:rPr>
        <w:t xml:space="preserve"> what amounts to </w:t>
      </w:r>
      <w:r w:rsidRPr="00A340CD">
        <w:rPr>
          <w:rFonts w:eastAsia="Calibri" w:cs="Times New Roman"/>
          <w:sz w:val="20"/>
          <w:highlight w:val="yellow"/>
          <w:u w:val="single"/>
        </w:rPr>
        <w:t>naked land grabs</w:t>
      </w:r>
      <w:r w:rsidRPr="00295E76">
        <w:rPr>
          <w:rFonts w:eastAsia="Calibri" w:cs="Times New Roman"/>
          <w:sz w:val="20"/>
          <w:u w:val="single"/>
        </w:rPr>
        <w:t xml:space="preserve"> by</w:t>
      </w:r>
      <w:r w:rsidRPr="00731CC7">
        <w:rPr>
          <w:rFonts w:eastAsia="Calibri" w:cs="Times New Roman"/>
          <w:sz w:val="16"/>
        </w:rPr>
        <w:t xml:space="preserve">¶ the </w:t>
      </w:r>
      <w:r w:rsidRPr="00295E76">
        <w:rPr>
          <w:rFonts w:eastAsia="Calibri" w:cs="Times New Roman"/>
          <w:sz w:val="20"/>
          <w:u w:val="single"/>
        </w:rPr>
        <w:t>great powers</w:t>
      </w:r>
      <w:r w:rsidRPr="00731CC7">
        <w:rPr>
          <w:rFonts w:eastAsia="Calibri" w:cs="Times New Roman"/>
          <w:sz w:val="16"/>
        </w:rPr>
        <w:t xml:space="preserve">, albeit on a relatively small scale in Central¶ Asia. For example, Tajikistan has been induced to surrender¶ to China 1100 square miles (2000 ha of land) to Chinese¶ farmers. Allegedly this “rectification” of the borders¶ ensures Tajikistan’s inviolability of its </w:t>
      </w:r>
      <w:proofErr w:type="gramStart"/>
      <w:r w:rsidRPr="00731CC7">
        <w:rPr>
          <w:rFonts w:eastAsia="Calibri" w:cs="Times New Roman"/>
          <w:sz w:val="16"/>
        </w:rPr>
        <w:t>borders,</w:t>
      </w:r>
      <w:proofErr w:type="gramEnd"/>
      <w:r w:rsidRPr="00731CC7">
        <w:rPr>
          <w:rFonts w:eastAsia="Calibri" w:cs="Times New Roman"/>
          <w:sz w:val="16"/>
        </w:rPr>
        <w:t xml:space="preserve"> definitively¶ solves its border problems with China, and ensures its¶ stability “for decades to come.” (Laruelle &amp; Peyrouse, 2011c)¶ But that statement implies that without this agreement¶ Tajikistan’s security vis-à-vis China would have been¶ questioned if not at risk. And the further details of this¶ agreement indicate the visible presence of Chinese power¶ in Dushanbe’s decision-making.¶ This agreement, allegedly based on a prior accord¶ between the two governments in 2002 that was ratified¶ again in 2010 cedes about 1000 square km in the Pamir¶ Mountains to China, about 1 percent of Tajikistan, albeit¶ a sparsely settled area (Singh, 2011; Pannier, 2011a, 2011b).¶ Tajikistan’s government hailed this as a victory because¶ China had actually claimed some 28,000 km and settled for¶ only about 3.5 percent of its claims. Moreover, Shukhrob¶ Sharipov, Director of the Presidential Center for Strategic¶ Studies, argued that, “If we hadn’t decided to transfer the¶ land (at this time), we would not have been able to resist¶ China’s pressure” (Pannier, 2011a, 2011b). This remark¶ basically sums up the nature of Central Asian states’ relationship¶ to China.¶ </w:t>
      </w:r>
      <w:proofErr w:type="gramStart"/>
      <w:r w:rsidRPr="00731CC7">
        <w:rPr>
          <w:rFonts w:eastAsia="Calibri" w:cs="Times New Roman"/>
          <w:sz w:val="16"/>
        </w:rPr>
        <w:t>This</w:t>
      </w:r>
      <w:proofErr w:type="gramEnd"/>
      <w:r w:rsidRPr="00731CC7">
        <w:rPr>
          <w:rFonts w:eastAsia="Calibri" w:cs="Times New Roman"/>
          <w:sz w:val="16"/>
        </w:rPr>
        <w:t xml:space="preserve"> agreement clearly also conformed to the pattern we¶ have seen in China’s earlier expansionist activities vis-à-vis¶ Kazakhstan and Kyrgyzstan. Worse yet, the raw material¶ resources in the land ceded by Tajikistan allegedly equals¶ the entire Chinese investment in Tajikistan to date. Thus¶ China has allegedly recouped its investment at no cost to¶ itself and has both the land and its resources as well as¶ maintaining its investments and penetration of Tajikistan¶ (Singh, 2011). </w:t>
      </w:r>
      <w:proofErr w:type="gramStart"/>
      <w:r w:rsidRPr="00731CC7">
        <w:rPr>
          <w:rFonts w:eastAsia="Calibri" w:cs="Times New Roman"/>
          <w:sz w:val="16"/>
        </w:rPr>
        <w:t>On the other hand, these deals triggered¶ a strong political backlash in all three countries against¶ China and its perceived intentions.</w:t>
      </w:r>
      <w:proofErr w:type="gramEnd"/>
      <w:r w:rsidRPr="00731CC7">
        <w:rPr>
          <w:rFonts w:eastAsia="Calibri" w:cs="Times New Roman"/>
          <w:sz w:val="16"/>
        </w:rPr>
        <w:t xml:space="preserve"> Perhaps Tajikistan’s¶ backlash was triggered more by the fact that between 1500¶ and 2000 Chinese farmers will settle another 2000 ha of¶ land beyond the border agreement (Pannier, 2011a, 2011b).¶ According to the opposition Tajikistan is becoming¶ increasingly economically dependent on China due to its¶ large investment in the area and this causes great resentment.¶ Attacks on Chinese workers in other countries also¶ testifies to this backlash across Central Asia.¶ </w:t>
      </w:r>
      <w:r w:rsidRPr="00295E76">
        <w:rPr>
          <w:rFonts w:eastAsia="Calibri" w:cs="Times New Roman"/>
          <w:sz w:val="20"/>
          <w:u w:val="single"/>
        </w:rPr>
        <w:t>At the same time, we might also point to the following</w:t>
      </w:r>
      <w:r w:rsidRPr="00295E76">
        <w:rPr>
          <w:rFonts w:eastAsia="Calibri" w:cs="Times New Roman"/>
          <w:sz w:val="12"/>
          <w:u w:val="single"/>
        </w:rPr>
        <w:t>¶</w:t>
      </w:r>
      <w:r w:rsidRPr="00295E76">
        <w:rPr>
          <w:rFonts w:eastAsia="Calibri" w:cs="Times New Roman"/>
          <w:sz w:val="20"/>
          <w:u w:val="single"/>
        </w:rPr>
        <w:t xml:space="preserve"> likely </w:t>
      </w:r>
      <w:r w:rsidRPr="00A340CD">
        <w:rPr>
          <w:rFonts w:eastAsia="Calibri" w:cs="Times New Roman"/>
          <w:sz w:val="20"/>
          <w:highlight w:val="yellow"/>
          <w:u w:val="single"/>
        </w:rPr>
        <w:t xml:space="preserve">developments </w:t>
      </w:r>
      <w:r w:rsidRPr="00295E76">
        <w:rPr>
          <w:rFonts w:eastAsia="Calibri" w:cs="Times New Roman"/>
          <w:sz w:val="20"/>
          <w:u w:val="single"/>
        </w:rPr>
        <w:t xml:space="preserve">in what presently </w:t>
      </w:r>
      <w:r w:rsidRPr="00A340CD">
        <w:rPr>
          <w:rFonts w:eastAsia="Calibri" w:cs="Times New Roman"/>
          <w:sz w:val="20"/>
          <w:highlight w:val="yellow"/>
          <w:u w:val="single"/>
        </w:rPr>
        <w:t>constitute</w:t>
      </w:r>
      <w:r w:rsidRPr="00295E76">
        <w:rPr>
          <w:rFonts w:eastAsia="Calibri" w:cs="Times New Roman"/>
          <w:sz w:val="20"/>
          <w:u w:val="single"/>
        </w:rPr>
        <w:t xml:space="preserve">s </w:t>
      </w:r>
      <w:r w:rsidRPr="00295E76">
        <w:rPr>
          <w:rFonts w:eastAsia="Calibri" w:cs="Times New Roman"/>
          <w:b/>
          <w:iCs/>
          <w:sz w:val="20"/>
          <w:u w:val="single"/>
          <w:bdr w:val="single" w:sz="8" w:space="0" w:color="auto"/>
        </w:rPr>
        <w:t xml:space="preserve">the </w:t>
      </w:r>
      <w:r w:rsidRPr="00A340CD">
        <w:rPr>
          <w:rFonts w:eastAsia="Calibri" w:cs="Times New Roman"/>
          <w:b/>
          <w:iCs/>
          <w:sz w:val="20"/>
          <w:highlight w:val="yellow"/>
          <w:u w:val="single"/>
          <w:bdr w:val="single" w:sz="8" w:space="0" w:color="auto"/>
        </w:rPr>
        <w:t>great</w:t>
      </w:r>
      <w:r w:rsidRPr="00A340CD">
        <w:rPr>
          <w:rFonts w:eastAsia="Calibri" w:cs="Times New Roman"/>
          <w:b/>
          <w:iCs/>
          <w:sz w:val="12"/>
          <w:highlight w:val="yellow"/>
          <w:u w:val="single"/>
          <w:bdr w:val="single" w:sz="8" w:space="0" w:color="auto"/>
        </w:rPr>
        <w:t>¶</w:t>
      </w:r>
      <w:r w:rsidRPr="00A340CD">
        <w:rPr>
          <w:rFonts w:eastAsia="Calibri" w:cs="Times New Roman"/>
          <w:b/>
          <w:iCs/>
          <w:sz w:val="20"/>
          <w:highlight w:val="yellow"/>
          <w:u w:val="single"/>
          <w:bdr w:val="single" w:sz="8" w:space="0" w:color="auto"/>
        </w:rPr>
        <w:t xml:space="preserve"> power rivalry</w:t>
      </w:r>
      <w:r w:rsidRPr="00A340CD">
        <w:rPr>
          <w:rFonts w:eastAsia="Calibri" w:cs="Times New Roman"/>
          <w:sz w:val="20"/>
          <w:highlight w:val="yellow"/>
          <w:u w:val="single"/>
        </w:rPr>
        <w:t xml:space="preserve"> for influence</w:t>
      </w:r>
      <w:r w:rsidRPr="00295E76">
        <w:rPr>
          <w:rFonts w:eastAsia="Calibri" w:cs="Times New Roman"/>
          <w:sz w:val="20"/>
          <w:u w:val="single"/>
        </w:rPr>
        <w:t xml:space="preserve"> in Central Asia</w:t>
      </w:r>
      <w:r w:rsidRPr="00731CC7">
        <w:rPr>
          <w:rFonts w:eastAsia="Calibri" w:cs="Times New Roman"/>
          <w:sz w:val="16"/>
        </w:rPr>
        <w:t xml:space="preserve">. </w:t>
      </w:r>
      <w:r w:rsidRPr="00295E76">
        <w:rPr>
          <w:rFonts w:eastAsia="Calibri" w:cs="Times New Roman"/>
          <w:sz w:val="20"/>
          <w:u w:val="single"/>
        </w:rPr>
        <w:t>In the current</w:t>
      </w:r>
      <w:r w:rsidRPr="00295E76">
        <w:rPr>
          <w:rFonts w:eastAsia="Calibri" w:cs="Times New Roman"/>
          <w:sz w:val="12"/>
          <w:u w:val="single"/>
        </w:rPr>
        <w:t>¶</w:t>
      </w:r>
      <w:r w:rsidRPr="00295E76">
        <w:rPr>
          <w:rFonts w:eastAsia="Calibri" w:cs="Times New Roman"/>
          <w:sz w:val="20"/>
          <w:u w:val="single"/>
        </w:rPr>
        <w:t xml:space="preserve"> configuration it is not only the great powers: US, Russia,</w:t>
      </w:r>
      <w:r w:rsidRPr="00295E76">
        <w:rPr>
          <w:rFonts w:eastAsia="Calibri" w:cs="Times New Roman"/>
          <w:sz w:val="12"/>
          <w:u w:val="single"/>
        </w:rPr>
        <w:t>¶</w:t>
      </w:r>
      <w:r w:rsidRPr="00295E76">
        <w:rPr>
          <w:rFonts w:eastAsia="Calibri" w:cs="Times New Roman"/>
          <w:sz w:val="20"/>
          <w:u w:val="single"/>
        </w:rPr>
        <w:t xml:space="preserve"> China, India, and the EU who are pursuing influence, access,</w:t>
      </w:r>
      <w:r w:rsidRPr="00295E76">
        <w:rPr>
          <w:rFonts w:eastAsia="Calibri" w:cs="Times New Roman"/>
          <w:sz w:val="12"/>
          <w:u w:val="single"/>
        </w:rPr>
        <w:t>¶</w:t>
      </w:r>
      <w:r w:rsidRPr="00295E76">
        <w:rPr>
          <w:rFonts w:eastAsia="Calibri" w:cs="Times New Roman"/>
          <w:sz w:val="20"/>
          <w:u w:val="single"/>
        </w:rPr>
        <w:t xml:space="preserve"> and leverage in Central Asia</w:t>
      </w:r>
      <w:r w:rsidRPr="00731CC7">
        <w:rPr>
          <w:rFonts w:eastAsia="Calibri" w:cs="Times New Roman"/>
          <w:sz w:val="16"/>
        </w:rPr>
        <w:t xml:space="preserve">, indeed, </w:t>
      </w:r>
      <w:r w:rsidRPr="00295E76">
        <w:rPr>
          <w:rFonts w:eastAsia="Calibri" w:cs="Times New Roman"/>
          <w:sz w:val="20"/>
          <w:u w:val="single"/>
        </w:rPr>
        <w:t>middle ranking</w:t>
      </w:r>
      <w:r w:rsidRPr="00295E76">
        <w:rPr>
          <w:rFonts w:eastAsia="Calibri" w:cs="Times New Roman"/>
          <w:sz w:val="12"/>
          <w:u w:val="single"/>
        </w:rPr>
        <w:t>¶</w:t>
      </w:r>
      <w:r w:rsidRPr="00295E76">
        <w:rPr>
          <w:rFonts w:eastAsia="Calibri" w:cs="Times New Roman"/>
          <w:sz w:val="20"/>
          <w:u w:val="single"/>
        </w:rPr>
        <w:t xml:space="preserve"> powers: Pakistan and Iran are clearly enhancing their</w:t>
      </w:r>
      <w:r w:rsidRPr="00295E76">
        <w:rPr>
          <w:rFonts w:eastAsia="Calibri" w:cs="Times New Roman"/>
          <w:sz w:val="12"/>
          <w:u w:val="single"/>
        </w:rPr>
        <w:t>¶</w:t>
      </w:r>
      <w:r w:rsidRPr="00295E76">
        <w:rPr>
          <w:rFonts w:eastAsia="Calibri" w:cs="Times New Roman"/>
          <w:sz w:val="20"/>
          <w:u w:val="single"/>
        </w:rPr>
        <w:t xml:space="preserve"> efforts to improve relations with all the actors in Central</w:t>
      </w:r>
      <w:r w:rsidRPr="00295E76">
        <w:rPr>
          <w:rFonts w:eastAsia="Calibri" w:cs="Times New Roman"/>
          <w:sz w:val="12"/>
          <w:u w:val="single"/>
        </w:rPr>
        <w:t>¶</w:t>
      </w:r>
      <w:r w:rsidRPr="00295E76">
        <w:rPr>
          <w:rFonts w:eastAsia="Calibri" w:cs="Times New Roman"/>
          <w:sz w:val="20"/>
          <w:u w:val="single"/>
        </w:rPr>
        <w:t xml:space="preserve"> Asia as are South Korea and Japan in order to obtain</w:t>
      </w:r>
      <w:r w:rsidRPr="00295E76">
        <w:rPr>
          <w:rFonts w:eastAsia="Calibri" w:cs="Times New Roman"/>
          <w:sz w:val="12"/>
          <w:u w:val="single"/>
        </w:rPr>
        <w:t>¶</w:t>
      </w:r>
      <w:r w:rsidRPr="00295E76">
        <w:rPr>
          <w:rFonts w:eastAsia="Calibri" w:cs="Times New Roman"/>
          <w:sz w:val="20"/>
          <w:u w:val="single"/>
        </w:rPr>
        <w:t xml:space="preserve"> economic-political and possibly even strategic benefits</w:t>
      </w:r>
      <w:r w:rsidRPr="00731CC7">
        <w:rPr>
          <w:rFonts w:eastAsia="Calibri" w:cs="Times New Roman"/>
          <w:sz w:val="16"/>
        </w:rPr>
        <w:t xml:space="preserve">.¶ Third, beyond these aforementioned trends, regional¶ actors like Kazakhstan and Uzbekistan have already begun¶ to take actions to shape their security environment as their¶ power and wealth grows and second, in the expectation of¶ both the US withdrawal and concurrently intensified Sino-¶ Russian pressure upon them and rivalry with each other for¶ precedence in Central Asia. Indeed, we even find Uzbekistan¶ and Kazakhstan thinking of projecting their influence¶ and power into neighboring Central Asian states like¶ Kyrgyzstan either through investments as in Kazakhstan’s¶ case or in more direct military threats and interference in¶ other states’ economic activity as we often see with Uzbekistan¶ (Weitz, 2008b). But we also find that on occasion, e.g.¶ during the Kyrgyz revolution of 2010, these two governments¶ engaged each other in substantive disussions about¶ possible reactions and power projection into Kyrgyzstan.¶ Fourth, international financial institutions (IFI) like the¶ Asian Development Bank, the World Bank, the UN and its¶ agencies like the UN Development Program (UNDP), are¶ also heavily involved in major projects and policies here.¶ Finally, and perhaps most important, as a mark of distinction¶ from the imperial past, each of the Central Asian states¶ is now a fully empowered (at least formally) state and¶ sovereign foreign policy actor. Consequently each one is¶ conducting its own version, insofar as possible, of a multivector¶ or more accurately balancing approach attempting¶ to balance all the multiple external sources of benefits to¶ them to enhance their domestic stability.¶ Therefore, </w:t>
      </w:r>
      <w:r w:rsidRPr="00295E76">
        <w:rPr>
          <w:rFonts w:eastAsia="Calibri" w:cs="Times New Roman"/>
          <w:sz w:val="20"/>
          <w:u w:val="single"/>
        </w:rPr>
        <w:t>based on the foregoing we can point to</w:t>
      </w:r>
      <w:r w:rsidRPr="00295E76">
        <w:rPr>
          <w:rFonts w:eastAsia="Calibri" w:cs="Times New Roman"/>
          <w:sz w:val="12"/>
          <w:u w:val="single"/>
        </w:rPr>
        <w:t>¶</w:t>
      </w:r>
      <w:r w:rsidRPr="00295E76">
        <w:rPr>
          <w:rFonts w:eastAsia="Calibri" w:cs="Times New Roman"/>
          <w:sz w:val="20"/>
          <w:u w:val="single"/>
        </w:rPr>
        <w:t xml:space="preserve"> certain likely developments regarding interstate rivalry</w:t>
      </w:r>
      <w:r w:rsidRPr="00295E76">
        <w:rPr>
          <w:rFonts w:eastAsia="Calibri" w:cs="Times New Roman"/>
          <w:sz w:val="12"/>
          <w:u w:val="single"/>
        </w:rPr>
        <w:t>¶</w:t>
      </w:r>
      <w:r w:rsidRPr="00295E76">
        <w:rPr>
          <w:rFonts w:eastAsia="Calibri" w:cs="Times New Roman"/>
          <w:sz w:val="20"/>
          <w:u w:val="single"/>
        </w:rPr>
        <w:t xml:space="preserve"> and especially </w:t>
      </w:r>
      <w:r w:rsidRPr="00295E76">
        <w:rPr>
          <w:rFonts w:eastAsia="Calibri" w:cs="Times New Roman"/>
          <w:b/>
          <w:iCs/>
          <w:sz w:val="20"/>
          <w:u w:val="single"/>
          <w:bdr w:val="single" w:sz="8" w:space="0" w:color="auto"/>
        </w:rPr>
        <w:t xml:space="preserve">great or major power rivalry and </w:t>
      </w:r>
      <w:r w:rsidRPr="00295E76">
        <w:rPr>
          <w:rFonts w:eastAsia="Calibri" w:cs="Times New Roman"/>
          <w:b/>
          <w:iCs/>
          <w:sz w:val="20"/>
          <w:u w:val="single"/>
          <w:bdr w:val="single" w:sz="8" w:space="0" w:color="auto"/>
        </w:rPr>
        <w:lastRenderedPageBreak/>
        <w:t>competition</w:t>
      </w:r>
      <w:r w:rsidRPr="00295E76">
        <w:rPr>
          <w:rFonts w:eastAsia="Calibri" w:cs="Times New Roman"/>
          <w:sz w:val="12"/>
          <w:u w:val="single"/>
        </w:rPr>
        <w:t>¶</w:t>
      </w:r>
      <w:r w:rsidRPr="00295E76">
        <w:rPr>
          <w:rFonts w:eastAsia="Calibri" w:cs="Times New Roman"/>
          <w:sz w:val="20"/>
          <w:u w:val="single"/>
        </w:rPr>
        <w:t xml:space="preserve"> in Central Asia </w:t>
      </w:r>
      <w:r w:rsidRPr="00295E76">
        <w:rPr>
          <w:rFonts w:eastAsia="Calibri" w:cs="Times New Roman"/>
          <w:b/>
          <w:iCs/>
          <w:sz w:val="20"/>
          <w:u w:val="single"/>
          <w:bdr w:val="single" w:sz="8" w:space="0" w:color="auto"/>
        </w:rPr>
        <w:t>for the foreseeable future</w:t>
      </w:r>
      <w:r w:rsidRPr="00731CC7">
        <w:rPr>
          <w:rFonts w:eastAsia="Calibri" w:cs="Times New Roman"/>
          <w:sz w:val="16"/>
        </w:rPr>
        <w:t xml:space="preserve">. </w:t>
      </w:r>
      <w:r w:rsidRPr="00731CC7">
        <w:rPr>
          <w:rFonts w:eastAsia="Calibri" w:cs="Times New Roman"/>
          <w:sz w:val="16"/>
          <w:szCs w:val="16"/>
        </w:rPr>
        <w:t>First, because the effort to define and gain control over Central Asia or at¶ least gain lasting influence over it coincides with the¶ escalation of the war in Afghanistan since 2008 the stakes¶ involved in the effort to direct the destiny of Central Asia¶ Central Asia have grown</w:t>
      </w:r>
      <w:r w:rsidRPr="00731CC7">
        <w:rPr>
          <w:rFonts w:eastAsia="Calibri" w:cs="Times New Roman"/>
          <w:sz w:val="16"/>
        </w:rPr>
        <w:t>. Though the following assertion by¶ Ahmed Rashid may somewhat exaggerate the importance¶ of these stakes, from the standpoint of regional governments¶ this is actually an understatement because they¶ believe their fate is linked with that of Afghanistan. Thus¶ Rashid writes that</w:t>
      </w:r>
      <w:proofErr w:type="gramStart"/>
      <w:r w:rsidRPr="00295E76">
        <w:rPr>
          <w:rFonts w:eastAsia="Calibri" w:cs="Times New Roman"/>
          <w:sz w:val="20"/>
          <w:u w:val="single"/>
        </w:rPr>
        <w:t>,</w:t>
      </w:r>
      <w:r w:rsidRPr="00295E76">
        <w:rPr>
          <w:rFonts w:eastAsia="Calibri" w:cs="Times New Roman"/>
          <w:sz w:val="12"/>
          <w:u w:val="single"/>
        </w:rPr>
        <w:t>¶</w:t>
      </w:r>
      <w:proofErr w:type="gramEnd"/>
      <w:r w:rsidRPr="00295E76">
        <w:rPr>
          <w:rFonts w:eastAsia="Calibri" w:cs="Times New Roman"/>
          <w:sz w:val="20"/>
          <w:u w:val="single"/>
        </w:rPr>
        <w:t xml:space="preserve"> </w:t>
      </w:r>
      <w:r w:rsidRPr="00731CC7">
        <w:rPr>
          <w:rFonts w:eastAsia="Calibri" w:cs="Times New Roman"/>
          <w:sz w:val="16"/>
          <w:szCs w:val="16"/>
        </w:rPr>
        <w:t>The consequences of state failure in any single country¶ are unimaginable. At stake in Afghanistan is</w:t>
      </w:r>
      <w:r w:rsidRPr="00731CC7">
        <w:rPr>
          <w:rFonts w:eastAsia="Calibri" w:cs="Times New Roman"/>
          <w:sz w:val="16"/>
        </w:rPr>
        <w:t xml:space="preserve"> not just the¶ future of President Hamid Karzai and the Afghan people¶ yearning for stability, development, and education but¶ also </w:t>
      </w:r>
      <w:r w:rsidRPr="00295E76">
        <w:rPr>
          <w:rFonts w:eastAsia="Calibri" w:cs="Times New Roman"/>
          <w:sz w:val="20"/>
          <w:u w:val="single"/>
        </w:rPr>
        <w:t>the entire global alliance that is trying to keep</w:t>
      </w:r>
      <w:r w:rsidRPr="00295E76">
        <w:rPr>
          <w:rFonts w:eastAsia="Calibri" w:cs="Times New Roman"/>
          <w:sz w:val="12"/>
          <w:u w:val="single"/>
        </w:rPr>
        <w:t>¶</w:t>
      </w:r>
      <w:r w:rsidRPr="00295E76">
        <w:rPr>
          <w:rFonts w:eastAsia="Calibri" w:cs="Times New Roman"/>
          <w:sz w:val="20"/>
          <w:u w:val="single"/>
        </w:rPr>
        <w:t xml:space="preserve"> Afghanistan together. At stake are the futures of the</w:t>
      </w:r>
      <w:r w:rsidRPr="00295E76">
        <w:rPr>
          <w:rFonts w:eastAsia="Calibri" w:cs="Times New Roman"/>
          <w:sz w:val="12"/>
          <w:u w:val="single"/>
        </w:rPr>
        <w:t>¶</w:t>
      </w:r>
      <w:r w:rsidRPr="00295E76">
        <w:rPr>
          <w:rFonts w:eastAsia="Calibri" w:cs="Times New Roman"/>
          <w:sz w:val="20"/>
          <w:u w:val="single"/>
        </w:rPr>
        <w:t xml:space="preserve"> United Nations, the North Atlantic Treaty Organization</w:t>
      </w:r>
      <w:r w:rsidRPr="00295E76">
        <w:rPr>
          <w:rFonts w:eastAsia="Calibri" w:cs="Times New Roman"/>
          <w:sz w:val="12"/>
          <w:u w:val="single"/>
        </w:rPr>
        <w:t>¶</w:t>
      </w:r>
      <w:r w:rsidRPr="00295E76">
        <w:rPr>
          <w:rFonts w:eastAsia="Calibri" w:cs="Times New Roman"/>
          <w:sz w:val="20"/>
          <w:u w:val="single"/>
        </w:rPr>
        <w:t xml:space="preserve"> (NATO), the European Union, and of course America’s</w:t>
      </w:r>
      <w:r w:rsidRPr="00295E76">
        <w:rPr>
          <w:rFonts w:eastAsia="Calibri" w:cs="Times New Roman"/>
          <w:sz w:val="12"/>
          <w:u w:val="single"/>
        </w:rPr>
        <w:t>¶</w:t>
      </w:r>
      <w:r w:rsidRPr="00295E76">
        <w:rPr>
          <w:rFonts w:eastAsia="Calibri" w:cs="Times New Roman"/>
          <w:sz w:val="20"/>
          <w:u w:val="single"/>
        </w:rPr>
        <w:t xml:space="preserve"> own power and prestige</w:t>
      </w:r>
      <w:r w:rsidRPr="00731CC7">
        <w:rPr>
          <w:rFonts w:eastAsia="Calibri" w:cs="Times New Roman"/>
          <w:sz w:val="16"/>
        </w:rPr>
        <w:t xml:space="preserve">. </w:t>
      </w:r>
      <w:r w:rsidRPr="00295E76">
        <w:rPr>
          <w:rFonts w:eastAsia="Calibri" w:cs="Times New Roman"/>
          <w:sz w:val="20"/>
          <w:u w:val="single"/>
        </w:rPr>
        <w:t>It is difficult to imagine how</w:t>
      </w:r>
      <w:r w:rsidRPr="00295E76">
        <w:rPr>
          <w:rFonts w:eastAsia="Calibri" w:cs="Times New Roman"/>
          <w:sz w:val="12"/>
          <w:u w:val="single"/>
        </w:rPr>
        <w:t>¶</w:t>
      </w:r>
      <w:r w:rsidRPr="00295E76">
        <w:rPr>
          <w:rFonts w:eastAsia="Calibri" w:cs="Times New Roman"/>
          <w:sz w:val="20"/>
          <w:u w:val="single"/>
        </w:rPr>
        <w:t xml:space="preserve"> NATO could survive as the West’s leading alliance if the</w:t>
      </w:r>
      <w:r w:rsidRPr="00295E76">
        <w:rPr>
          <w:rFonts w:eastAsia="Calibri" w:cs="Times New Roman"/>
          <w:sz w:val="12"/>
          <w:u w:val="single"/>
        </w:rPr>
        <w:t>¶</w:t>
      </w:r>
      <w:r w:rsidRPr="00295E76">
        <w:rPr>
          <w:rFonts w:eastAsia="Calibri" w:cs="Times New Roman"/>
          <w:sz w:val="20"/>
          <w:u w:val="single"/>
        </w:rPr>
        <w:t xml:space="preserve"> Taliban are not defeated in Afghanistan </w:t>
      </w:r>
      <w:r w:rsidRPr="00731CC7">
        <w:rPr>
          <w:rFonts w:eastAsia="Calibri" w:cs="Times New Roman"/>
          <w:sz w:val="16"/>
        </w:rPr>
        <w:t>or if Bin Laden¶ remains at large indefinitely</w:t>
      </w:r>
      <w:proofErr w:type="gramStart"/>
      <w:r w:rsidRPr="00731CC7">
        <w:rPr>
          <w:rFonts w:eastAsia="Calibri" w:cs="Times New Roman"/>
          <w:sz w:val="16"/>
        </w:rPr>
        <w:t>.(</w:t>
      </w:r>
      <w:proofErr w:type="gramEnd"/>
      <w:r w:rsidRPr="00731CC7">
        <w:rPr>
          <w:rFonts w:eastAsia="Calibri" w:cs="Times New Roman"/>
          <w:sz w:val="16"/>
        </w:rPr>
        <w:t xml:space="preserve">Rashid, 2009, p. xxxix)¶ </w:t>
      </w:r>
      <w:r w:rsidRPr="00295E76">
        <w:rPr>
          <w:rFonts w:eastAsia="Calibri" w:cs="Times New Roman"/>
          <w:sz w:val="20"/>
          <w:u w:val="single"/>
        </w:rPr>
        <w:t>Those stakes also involve the other states of Central Asia</w:t>
      </w:r>
      <w:r w:rsidRPr="00295E76">
        <w:rPr>
          <w:rFonts w:eastAsia="Calibri" w:cs="Times New Roman"/>
          <w:sz w:val="12"/>
          <w:u w:val="single"/>
        </w:rPr>
        <w:t>¶</w:t>
      </w:r>
      <w:r w:rsidRPr="00295E76">
        <w:rPr>
          <w:rFonts w:eastAsia="Calibri" w:cs="Times New Roman"/>
          <w:sz w:val="20"/>
          <w:u w:val="single"/>
        </w:rPr>
        <w:t xml:space="preserve"> as well since it is widely believed that a Taliban victory in</w:t>
      </w:r>
      <w:r w:rsidRPr="00295E76">
        <w:rPr>
          <w:rFonts w:eastAsia="Calibri" w:cs="Times New Roman"/>
          <w:sz w:val="12"/>
          <w:u w:val="single"/>
        </w:rPr>
        <w:t>¶</w:t>
      </w:r>
      <w:r w:rsidRPr="00295E76">
        <w:rPr>
          <w:rFonts w:eastAsia="Calibri" w:cs="Times New Roman"/>
          <w:sz w:val="20"/>
          <w:u w:val="single"/>
        </w:rPr>
        <w:t xml:space="preserve"> Afghanistan makes them a prime target for insurgency in</w:t>
      </w:r>
      <w:r w:rsidRPr="00295E76">
        <w:rPr>
          <w:rFonts w:eastAsia="Calibri" w:cs="Times New Roman"/>
          <w:sz w:val="12"/>
          <w:u w:val="single"/>
        </w:rPr>
        <w:t>¶</w:t>
      </w:r>
      <w:r w:rsidRPr="00295E76">
        <w:rPr>
          <w:rFonts w:eastAsia="Calibri" w:cs="Times New Roman"/>
          <w:sz w:val="20"/>
          <w:u w:val="single"/>
        </w:rPr>
        <w:t xml:space="preserve"> the future</w:t>
      </w:r>
      <w:r w:rsidRPr="00731CC7">
        <w:rPr>
          <w:rFonts w:eastAsia="Calibri" w:cs="Times New Roman"/>
          <w:sz w:val="16"/>
        </w:rPr>
        <w:t xml:space="preserve">. </w:t>
      </w:r>
      <w:r w:rsidRPr="00295E76">
        <w:rPr>
          <w:rFonts w:eastAsia="Calibri" w:cs="Times New Roman"/>
          <w:sz w:val="20"/>
          <w:u w:val="single"/>
        </w:rPr>
        <w:t xml:space="preserve">Especially </w:t>
      </w:r>
      <w:r w:rsidRPr="00A340CD">
        <w:rPr>
          <w:rFonts w:eastAsia="Calibri" w:cs="Times New Roman"/>
          <w:sz w:val="20"/>
          <w:highlight w:val="yellow"/>
          <w:u w:val="single"/>
        </w:rPr>
        <w:t xml:space="preserve">in </w:t>
      </w:r>
      <w:r w:rsidRPr="00295E76">
        <w:rPr>
          <w:rFonts w:eastAsia="Calibri" w:cs="Times New Roman"/>
          <w:sz w:val="20"/>
          <w:u w:val="single"/>
        </w:rPr>
        <w:t xml:space="preserve">the </w:t>
      </w:r>
      <w:r w:rsidRPr="00A340CD">
        <w:rPr>
          <w:rFonts w:eastAsia="Calibri" w:cs="Times New Roman"/>
          <w:sz w:val="20"/>
          <w:highlight w:val="yellow"/>
          <w:u w:val="single"/>
        </w:rPr>
        <w:t>light of fears for the stability</w:t>
      </w:r>
      <w:r w:rsidRPr="00731CC7">
        <w:rPr>
          <w:rFonts w:eastAsia="Calibri" w:cs="Times New Roman"/>
          <w:sz w:val="16"/>
        </w:rPr>
        <w:t xml:space="preserve"> of¶ the Karzai government </w:t>
      </w:r>
      <w:r w:rsidRPr="00295E76">
        <w:rPr>
          <w:rFonts w:eastAsia="Calibri" w:cs="Times New Roman"/>
          <w:sz w:val="20"/>
          <w:u w:val="single"/>
        </w:rPr>
        <w:t>and the overall region in the light of</w:t>
      </w:r>
      <w:r w:rsidRPr="00295E76">
        <w:rPr>
          <w:rFonts w:eastAsia="Calibri" w:cs="Times New Roman"/>
          <w:sz w:val="12"/>
          <w:u w:val="single"/>
        </w:rPr>
        <w:t>¶</w:t>
      </w:r>
      <w:r w:rsidRPr="00295E76">
        <w:rPr>
          <w:rFonts w:eastAsia="Calibri" w:cs="Times New Roman"/>
          <w:sz w:val="20"/>
          <w:u w:val="single"/>
        </w:rPr>
        <w:t xml:space="preserve"> a US withdrawal,</w:t>
      </w:r>
      <w:r w:rsidRPr="00731CC7">
        <w:rPr>
          <w:rFonts w:eastAsia="Calibri" w:cs="Times New Roman"/>
          <w:sz w:val="16"/>
        </w:rPr>
        <w:t xml:space="preserve"> </w:t>
      </w:r>
      <w:r w:rsidRPr="00A340CD">
        <w:rPr>
          <w:rFonts w:eastAsia="Calibri" w:cs="Times New Roman"/>
          <w:b/>
          <w:iCs/>
          <w:sz w:val="20"/>
          <w:highlight w:val="yellow"/>
          <w:u w:val="single"/>
          <w:bdr w:val="single" w:sz="8" w:space="0" w:color="auto"/>
        </w:rPr>
        <w:t>every state</w:t>
      </w:r>
      <w:r w:rsidRPr="00A340CD">
        <w:rPr>
          <w:rFonts w:eastAsia="Calibri" w:cs="Times New Roman"/>
          <w:sz w:val="16"/>
          <w:highlight w:val="yellow"/>
        </w:rPr>
        <w:t>,</w:t>
      </w:r>
      <w:r w:rsidRPr="00731CC7">
        <w:rPr>
          <w:rFonts w:eastAsia="Calibri" w:cs="Times New Roman"/>
          <w:sz w:val="16"/>
        </w:rPr>
        <w:t xml:space="preserve"> large or small, </w:t>
      </w:r>
      <w:r w:rsidRPr="00A340CD">
        <w:rPr>
          <w:rFonts w:eastAsia="Calibri" w:cs="Times New Roman"/>
          <w:b/>
          <w:iCs/>
          <w:sz w:val="20"/>
          <w:highlight w:val="yellow"/>
          <w:u w:val="single"/>
          <w:bdr w:val="single" w:sz="8" w:space="0" w:color="auto"/>
        </w:rPr>
        <w:t>is jockeying for</w:t>
      </w:r>
      <w:r w:rsidRPr="00295E76">
        <w:rPr>
          <w:rFonts w:eastAsia="Calibri" w:cs="Times New Roman"/>
          <w:b/>
          <w:iCs/>
          <w:sz w:val="12"/>
          <w:u w:val="single"/>
          <w:bdr w:val="single" w:sz="8" w:space="0" w:color="auto"/>
        </w:rPr>
        <w:t>¶</w:t>
      </w:r>
      <w:r w:rsidRPr="00295E76">
        <w:rPr>
          <w:rFonts w:eastAsia="Calibri" w:cs="Times New Roman"/>
          <w:b/>
          <w:iCs/>
          <w:sz w:val="20"/>
          <w:u w:val="single"/>
          <w:bdr w:val="single" w:sz="8" w:space="0" w:color="auto"/>
        </w:rPr>
        <w:t xml:space="preserve"> greater capability and </w:t>
      </w:r>
      <w:r w:rsidRPr="00A340CD">
        <w:rPr>
          <w:rFonts w:eastAsia="Calibri" w:cs="Times New Roman"/>
          <w:b/>
          <w:iCs/>
          <w:sz w:val="20"/>
          <w:highlight w:val="yellow"/>
          <w:u w:val="single"/>
          <w:bdr w:val="single" w:sz="8" w:space="0" w:color="auto"/>
        </w:rPr>
        <w:t>power in the region</w:t>
      </w:r>
      <w:r w:rsidRPr="00731CC7">
        <w:rPr>
          <w:rFonts w:eastAsia="Calibri" w:cs="Times New Roman"/>
          <w:sz w:val="16"/>
        </w:rPr>
        <w:t xml:space="preserve"> and some, like¶ Uzbekistan, clearly expect both to have to project power¶ </w:t>
      </w:r>
      <w:r w:rsidRPr="00295E76">
        <w:rPr>
          <w:rFonts w:eastAsia="Calibri" w:cs="Times New Roman"/>
          <w:sz w:val="20"/>
          <w:u w:val="single"/>
        </w:rPr>
        <w:t>and</w:t>
      </w:r>
      <w:r w:rsidRPr="00731CC7">
        <w:rPr>
          <w:rFonts w:eastAsia="Calibri" w:cs="Times New Roman"/>
          <w:sz w:val="16"/>
        </w:rPr>
        <w:t xml:space="preserve"> that </w:t>
      </w:r>
      <w:r w:rsidRPr="00295E76">
        <w:rPr>
          <w:rFonts w:eastAsia="Calibri" w:cs="Times New Roman"/>
          <w:sz w:val="20"/>
          <w:u w:val="single"/>
        </w:rPr>
        <w:t>they will be asked to project power to neighbors to</w:t>
      </w:r>
      <w:r w:rsidRPr="00295E76">
        <w:rPr>
          <w:rFonts w:eastAsia="Calibri" w:cs="Times New Roman"/>
          <w:sz w:val="12"/>
          <w:u w:val="single"/>
        </w:rPr>
        <w:t>¶</w:t>
      </w:r>
      <w:r w:rsidRPr="00295E76">
        <w:rPr>
          <w:rFonts w:eastAsia="Calibri" w:cs="Times New Roman"/>
          <w:sz w:val="20"/>
          <w:u w:val="single"/>
        </w:rPr>
        <w:t xml:space="preserve"> preserve stability</w:t>
      </w:r>
      <w:r w:rsidRPr="00731CC7">
        <w:rPr>
          <w:rFonts w:eastAsia="Calibri" w:cs="Times New Roman"/>
          <w:sz w:val="16"/>
        </w:rPr>
        <w:t xml:space="preserve"> in the area after 2014. Second, as Emelian¶ Kavalski has observed, the nature of what we call the “new¶ great game,” the proliferation of actors in a continuous¶ multi-dimensional struggle for influence in Central Asia¶ precludes any one actor obtaining previous levels of¶ imperial or neo-imperial domination, though Russia still¶ tries for it, and has led to a situation where, given the¶ concurrent proliferation of actors and agents operating in¶ Central Asia,¶ The simultaneity of these two dynamics reveals that the¶ agency of external actors is distinguished not by an¶ imperial desire for the control of territory, but by the¶ establishment of ‘niches of influence.’ Consequently, the¶ notion of the ‘new great game’ comes to characterize the¶ dynamics of processing, selection and internalization of¶ some externally promoted ideas and not others. (Rashid,¶ 2009, p. xxxix).¶ Third, </w:t>
      </w:r>
      <w:r w:rsidRPr="00295E76">
        <w:rPr>
          <w:rFonts w:eastAsia="Calibri" w:cs="Times New Roman"/>
          <w:sz w:val="20"/>
          <w:u w:val="single"/>
        </w:rPr>
        <w:t>in view of the impending US military withdrawal</w:t>
      </w:r>
      <w:r w:rsidRPr="00295E76">
        <w:rPr>
          <w:rFonts w:eastAsia="Calibri" w:cs="Times New Roman"/>
          <w:sz w:val="12"/>
          <w:u w:val="single"/>
        </w:rPr>
        <w:t>¶</w:t>
      </w:r>
      <w:r w:rsidRPr="00295E76">
        <w:rPr>
          <w:rFonts w:eastAsia="Calibri" w:cs="Times New Roman"/>
          <w:sz w:val="20"/>
          <w:u w:val="single"/>
        </w:rPr>
        <w:t xml:space="preserve"> ssit</w:t>
      </w:r>
      <w:r w:rsidRPr="00731CC7">
        <w:rPr>
          <w:rFonts w:eastAsia="Calibri" w:cs="Times New Roman"/>
          <w:sz w:val="16"/>
        </w:rPr>
        <w:t xml:space="preserve"> is not clear that Washington, confronted by wrenching¶ fiscal stresses, either has the vision or the means to develop¶ or implement a coherent post-Afghanistan Central Asian¶ strategy, </w:t>
      </w:r>
      <w:r w:rsidRPr="00A340CD">
        <w:rPr>
          <w:rFonts w:eastAsia="Calibri" w:cs="Times New Roman"/>
          <w:sz w:val="20"/>
          <w:highlight w:val="yellow"/>
          <w:u w:val="single"/>
        </w:rPr>
        <w:t xml:space="preserve">a vacuum </w:t>
      </w:r>
      <w:r w:rsidRPr="00295E76">
        <w:rPr>
          <w:rFonts w:eastAsia="Calibri" w:cs="Times New Roman"/>
          <w:sz w:val="20"/>
          <w:u w:val="single"/>
        </w:rPr>
        <w:t>could well develop there with regard to</w:t>
      </w:r>
      <w:r w:rsidRPr="00295E76">
        <w:rPr>
          <w:rFonts w:eastAsia="Calibri" w:cs="Times New Roman"/>
          <w:sz w:val="12"/>
          <w:u w:val="single"/>
        </w:rPr>
        <w:t>¶</w:t>
      </w:r>
      <w:r w:rsidRPr="00295E76">
        <w:rPr>
          <w:rFonts w:eastAsia="Calibri" w:cs="Times New Roman"/>
          <w:sz w:val="20"/>
          <w:u w:val="single"/>
        </w:rPr>
        <w:t xml:space="preserve"> the US position that </w:t>
      </w:r>
      <w:r w:rsidRPr="00A340CD">
        <w:rPr>
          <w:rFonts w:eastAsia="Calibri" w:cs="Times New Roman"/>
          <w:b/>
          <w:iCs/>
          <w:sz w:val="20"/>
          <w:highlight w:val="yellow"/>
          <w:u w:val="single"/>
          <w:bdr w:val="single" w:sz="8" w:space="0" w:color="auto"/>
        </w:rPr>
        <w:t>will inevitably</w:t>
      </w:r>
      <w:r w:rsidRPr="00A340CD">
        <w:rPr>
          <w:rFonts w:eastAsia="Calibri" w:cs="Times New Roman"/>
          <w:sz w:val="20"/>
          <w:highlight w:val="yellow"/>
          <w:u w:val="single"/>
        </w:rPr>
        <w:t xml:space="preserve"> be filled by other actors</w:t>
      </w:r>
      <w:r w:rsidRPr="00731CC7">
        <w:rPr>
          <w:rFonts w:eastAsia="Calibri" w:cs="Times New Roman"/>
          <w:sz w:val="16"/>
        </w:rPr>
        <w:t xml:space="preserve">.¶ Certainly there is no sign yet of what will replace the US¶ military presence after 2014 and no sign of a formal¶ document worked out with Afghanistan that delineates the¶ extent to which a US presence in the region will look like. In¶ the absence of such a policy statement </w:t>
      </w:r>
      <w:r w:rsidRPr="00A340CD">
        <w:rPr>
          <w:rFonts w:eastAsia="Calibri" w:cs="Times New Roman"/>
          <w:b/>
          <w:iCs/>
          <w:sz w:val="20"/>
          <w:highlight w:val="yellow"/>
          <w:u w:val="single"/>
          <w:bdr w:val="single" w:sz="8" w:space="0" w:color="auto"/>
        </w:rPr>
        <w:t>every regional actor</w:t>
      </w:r>
      <w:r w:rsidRPr="00A340CD">
        <w:rPr>
          <w:rFonts w:eastAsia="Calibri" w:cs="Times New Roman"/>
          <w:b/>
          <w:iCs/>
          <w:sz w:val="12"/>
          <w:highlight w:val="yellow"/>
          <w:u w:val="single"/>
          <w:bdr w:val="single" w:sz="8" w:space="0" w:color="auto"/>
        </w:rPr>
        <w:t>¶</w:t>
      </w:r>
      <w:r w:rsidRPr="00A340CD">
        <w:rPr>
          <w:rFonts w:eastAsia="Calibri" w:cs="Times New Roman"/>
          <w:b/>
          <w:iCs/>
          <w:sz w:val="20"/>
          <w:highlight w:val="yellow"/>
          <w:u w:val="single"/>
          <w:bdr w:val="single" w:sz="8" w:space="0" w:color="auto"/>
        </w:rPr>
        <w:t xml:space="preserve"> is hedging its bets and preparing for the worst</w:t>
      </w:r>
      <w:r w:rsidRPr="00731CC7">
        <w:rPr>
          <w:rFonts w:eastAsia="Calibri" w:cs="Times New Roman"/>
          <w:sz w:val="16"/>
        </w:rPr>
        <w:t xml:space="preserve"> in the future</w:t>
      </w:r>
      <w:proofErr w:type="gramStart"/>
      <w:r w:rsidRPr="00731CC7">
        <w:rPr>
          <w:rFonts w:eastAsia="Calibri" w:cs="Times New Roman"/>
          <w:sz w:val="16"/>
        </w:rPr>
        <w:t>,¶</w:t>
      </w:r>
      <w:proofErr w:type="gramEnd"/>
      <w:r w:rsidRPr="00731CC7">
        <w:rPr>
          <w:rFonts w:eastAsia="Calibri" w:cs="Times New Roman"/>
          <w:sz w:val="16"/>
        </w:rPr>
        <w:t xml:space="preserve"> a </w:t>
      </w:r>
      <w:r w:rsidRPr="00295E76">
        <w:rPr>
          <w:rFonts w:eastAsia="Calibri" w:cs="Times New Roman"/>
          <w:sz w:val="20"/>
          <w:u w:val="single"/>
        </w:rPr>
        <w:t xml:space="preserve">trend </w:t>
      </w:r>
      <w:r w:rsidRPr="00A340CD">
        <w:rPr>
          <w:rFonts w:eastAsia="Calibri" w:cs="Times New Roman"/>
          <w:sz w:val="20"/>
          <w:highlight w:val="yellow"/>
          <w:u w:val="single"/>
        </w:rPr>
        <w:t xml:space="preserve">that </w:t>
      </w:r>
      <w:r w:rsidRPr="00295E76">
        <w:rPr>
          <w:rFonts w:eastAsia="Calibri" w:cs="Times New Roman"/>
          <w:sz w:val="20"/>
          <w:u w:val="single"/>
        </w:rPr>
        <w:t xml:space="preserve">most likely </w:t>
      </w:r>
      <w:r w:rsidRPr="00A340CD">
        <w:rPr>
          <w:rFonts w:eastAsia="Calibri" w:cs="Times New Roman"/>
          <w:sz w:val="20"/>
          <w:highlight w:val="yellow"/>
          <w:u w:val="single"/>
        </w:rPr>
        <w:t>means</w:t>
      </w:r>
      <w:r w:rsidRPr="00A340CD">
        <w:rPr>
          <w:rFonts w:eastAsia="Calibri" w:cs="Times New Roman"/>
          <w:b/>
          <w:iCs/>
          <w:sz w:val="20"/>
          <w:highlight w:val="yellow"/>
          <w:u w:val="single"/>
          <w:bdr w:val="single" w:sz="8" w:space="0" w:color="auto"/>
        </w:rPr>
        <w:t xml:space="preserve"> intensified competition</w:t>
      </w:r>
      <w:r w:rsidRPr="00A340CD">
        <w:rPr>
          <w:rFonts w:eastAsia="Calibri" w:cs="Times New Roman"/>
          <w:sz w:val="12"/>
          <w:highlight w:val="yellow"/>
          <w:u w:val="single"/>
        </w:rPr>
        <w:t>¶</w:t>
      </w:r>
      <w:r w:rsidRPr="00295E76">
        <w:rPr>
          <w:rFonts w:eastAsia="Calibri" w:cs="Times New Roman"/>
          <w:sz w:val="20"/>
          <w:u w:val="single"/>
        </w:rPr>
        <w:t xml:space="preserve"> among the great, regional, and local powers for influence in</w:t>
      </w:r>
      <w:r w:rsidRPr="00295E76">
        <w:rPr>
          <w:rFonts w:eastAsia="Calibri" w:cs="Times New Roman"/>
          <w:sz w:val="12"/>
          <w:u w:val="single"/>
        </w:rPr>
        <w:t>¶</w:t>
      </w:r>
      <w:r w:rsidRPr="00295E76">
        <w:rPr>
          <w:rFonts w:eastAsia="Calibri" w:cs="Times New Roman"/>
          <w:sz w:val="20"/>
          <w:u w:val="single"/>
        </w:rPr>
        <w:t xml:space="preserve"> Central Asia.</w:t>
      </w:r>
      <w:r w:rsidRPr="00731CC7">
        <w:rPr>
          <w:rFonts w:eastAsia="Calibri" w:cs="Times New Roman"/>
          <w:sz w:val="16"/>
        </w:rPr>
        <w:t xml:space="preserve">¶ </w:t>
      </w:r>
    </w:p>
    <w:p w14:paraId="37A5034B" w14:textId="77777777" w:rsidR="0014537F" w:rsidRDefault="0014537F" w:rsidP="0014537F">
      <w:pPr>
        <w:pStyle w:val="Heading3"/>
      </w:pPr>
      <w:r>
        <w:lastRenderedPageBreak/>
        <w:t>Impact – Eurasian integration</w:t>
      </w:r>
    </w:p>
    <w:p w14:paraId="354FAEC2" w14:textId="77777777" w:rsidR="0014537F" w:rsidRDefault="0014537F" w:rsidP="0014537F">
      <w:pPr>
        <w:pStyle w:val="Heading4"/>
      </w:pPr>
      <w:r>
        <w:t>Russia-China coop results in Eurasian stability – that solves North Korean prolif and Indo-Pak war</w:t>
      </w:r>
    </w:p>
    <w:p w14:paraId="4CF00A0A" w14:textId="77777777" w:rsidR="0014537F" w:rsidRDefault="0014537F" w:rsidP="0014537F">
      <w:r w:rsidRPr="005865A6">
        <w:rPr>
          <w:rStyle w:val="Style13ptBold"/>
        </w:rPr>
        <w:t>Soto 16</w:t>
      </w:r>
      <w:r>
        <w:t xml:space="preserve"> (Augusto, Director of the </w:t>
      </w:r>
      <w:r w:rsidRPr="005865A6">
        <w:t>Dialogue with China Proj</w:t>
      </w:r>
      <w:r>
        <w:t xml:space="preserve">ect, 3/26/16, “Five Reflections on China, Russia and the US: Problems and Perspectives (I)”, Strategic Culture Foundation, </w:t>
      </w:r>
      <w:r w:rsidRPr="005865A6">
        <w:t>http://www.strategic-culture.org/news/2016/03/26/five-reflections-china-russia-and-us-problems-perspectives.html</w:t>
      </w:r>
      <w:r>
        <w:t>) KM</w:t>
      </w:r>
    </w:p>
    <w:p w14:paraId="7BEC5A43" w14:textId="260646E6" w:rsidR="0014537F" w:rsidRPr="0014537F" w:rsidRDefault="0014537F" w:rsidP="0014537F">
      <w:pPr>
        <w:rPr>
          <w:sz w:val="16"/>
        </w:rPr>
      </w:pPr>
      <w:r w:rsidRPr="005865A6">
        <w:rPr>
          <w:rStyle w:val="StyleUnderline"/>
        </w:rPr>
        <w:t>This year Moscow and Beijing celebrate the 15th anniversary of the Treaty of Good-Neighborliness and Friendly Cooperation signed in 2001</w:t>
      </w:r>
      <w:r w:rsidRPr="005865A6">
        <w:rPr>
          <w:sz w:val="16"/>
        </w:rPr>
        <w:t xml:space="preserve">, just a few months before the September 11, a Eurasian geopolitics watershed leading to the peak and subsequent declining of US power. </w:t>
      </w:r>
      <w:proofErr w:type="gramStart"/>
      <w:r w:rsidRPr="005865A6">
        <w:rPr>
          <w:rStyle w:val="StyleUnderline"/>
        </w:rPr>
        <w:t>Ever since China and Russia have been actively contributing to a multipolar world</w:t>
      </w:r>
      <w:r w:rsidRPr="005865A6">
        <w:rPr>
          <w:sz w:val="16"/>
        </w:rPr>
        <w:t xml:space="preserve"> which right now is at a dramatic juncture.</w:t>
      </w:r>
      <w:proofErr w:type="gramEnd"/>
      <w:r w:rsidRPr="005865A6">
        <w:rPr>
          <w:sz w:val="16"/>
        </w:rPr>
        <w:t xml:space="preserve"> Facts point towards closer Russia-China ties This year’s Vladimir Putin’s 10th visit to China will probably mark a new milestone in bilateral ties in which Xi Jinping is the leader whose first visit abroad was not to the US, but to Russia. Unlike during Cold War, facts not ideology have brought closer ties in both countries much aligned in worldviews. It includes common perspectives on sovereignty, the use of force, </w:t>
      </w:r>
      <w:proofErr w:type="gramStart"/>
      <w:r w:rsidRPr="005865A6">
        <w:rPr>
          <w:sz w:val="16"/>
        </w:rPr>
        <w:t>the</w:t>
      </w:r>
      <w:proofErr w:type="gramEnd"/>
      <w:r w:rsidRPr="005865A6">
        <w:rPr>
          <w:sz w:val="16"/>
        </w:rPr>
        <w:t xml:space="preserve"> role of Washington in the world, and the present and future of the international system. At the same time, since 1991 Russia is seen by Beijing as an important supplier of military equipment and energy resources. By the end of 2015 Russia announced the selling of 24 Su-35 fighters (its most high-tech aircraft on sale) worth $ 2 billion to China (to be delivered over the next two years). For its part, on March 3 the Bank of China extended a €2 billion credit line to Russia's Gazprom for a 5-year period, defined as the biggest direct transaction from a credit organization, and the first bilateral credit agreement with a Chinese bank. No matter how much suspicion and doubts international analysts cast on the long-term trust levels between both countries (a redundant speculation for the present and foreseeable future)</w:t>
      </w:r>
      <w:proofErr w:type="gramStart"/>
      <w:r w:rsidRPr="005865A6">
        <w:rPr>
          <w:sz w:val="16"/>
        </w:rPr>
        <w:t>,</w:t>
      </w:r>
      <w:proofErr w:type="gramEnd"/>
      <w:r w:rsidRPr="005865A6">
        <w:rPr>
          <w:sz w:val="16"/>
        </w:rPr>
        <w:t xml:space="preserve"> Putin has insisted in calling the excellent status of these ties as «unprecedented in history», and most recently, in mid-March, Chinese prime minister Li Keqiang defined them as an «all-dimensional relationship». </w:t>
      </w:r>
      <w:r w:rsidRPr="005865A6">
        <w:rPr>
          <w:rStyle w:val="StyleUnderline"/>
        </w:rPr>
        <w:t xml:space="preserve">Is it a convenient close relationship? </w:t>
      </w:r>
      <w:proofErr w:type="gramStart"/>
      <w:r w:rsidRPr="005865A6">
        <w:rPr>
          <w:rStyle w:val="StyleUnderline"/>
        </w:rPr>
        <w:t>Undoubtedly.</w:t>
      </w:r>
      <w:proofErr w:type="gramEnd"/>
      <w:r>
        <w:rPr>
          <w:rStyle w:val="StyleUnderline"/>
        </w:rPr>
        <w:t xml:space="preserve"> </w:t>
      </w:r>
      <w:proofErr w:type="gramStart"/>
      <w:r w:rsidRPr="005865A6">
        <w:rPr>
          <w:sz w:val="16"/>
        </w:rPr>
        <w:t>First.</w:t>
      </w:r>
      <w:proofErr w:type="gramEnd"/>
      <w:r w:rsidRPr="005865A6">
        <w:rPr>
          <w:sz w:val="16"/>
        </w:rPr>
        <w:t xml:space="preserve"> </w:t>
      </w:r>
      <w:proofErr w:type="gramStart"/>
      <w:r w:rsidRPr="005865A6">
        <w:rPr>
          <w:sz w:val="16"/>
        </w:rPr>
        <w:t>Unique interrelatedness.</w:t>
      </w:r>
      <w:proofErr w:type="gramEnd"/>
      <w:r w:rsidRPr="005865A6">
        <w:rPr>
          <w:sz w:val="16"/>
        </w:rPr>
        <w:t xml:space="preserve"> Both powers are neighboring countries (each one is the other’s biggest neighbor along the 3,645 km of common frontier); they are members of major power élite (both are nuclear states with permanent United Nations Security Council’s seats); they are members of BRICS; and they belong to such international institutions as SCO, G20, OBOR and AIIB. Second. China and Russia embody a necessary touch of realism on the international arena, a condition transcending utopian approaches supposed to solve problems worldwide, often through fictional democracy and American traditional interventionism. For unlike Thomas Friedman’s theory stating that «the world is flat», actually it is not. Russia and China are paradigmatic countries with complex and rich histories in managing land, demography, with distance and resources at a unique scale. China is the most populated country in the history of the mankind with the biggest economy, and Russia is the largest state with the most abundant natural resources. They have both been invaded several times in their respective pasts, they have negotiated with different powers at least over a millennium in a way the US has not (and also more than the EU, which as such is a relatively new organization in history). Russia and China challenges and travails in their own developing and their security experience should be studied in-depth by both underdeveloped and developed nations. In other words, and as a result of the abovementioned, both countries know well that although technology and democratic values are valuable, there are not magic solutions per se. Let’s just think of the persistence of the burka in Afghanistan (whose 2001 invasion was explained to Western public opinion as a «liberation» war, including the abolishment of burka). Or let’s think of the Arab banking system called hawala that operates beyond international banking control and is able of mobilize immeasurable amounts of money with geopolitical consequences. </w:t>
      </w:r>
      <w:proofErr w:type="gramStart"/>
      <w:r w:rsidRPr="005865A6">
        <w:rPr>
          <w:sz w:val="16"/>
        </w:rPr>
        <w:t>Third.</w:t>
      </w:r>
      <w:proofErr w:type="gramEnd"/>
      <w:r w:rsidRPr="005865A6">
        <w:rPr>
          <w:sz w:val="16"/>
        </w:rPr>
        <w:t xml:space="preserve"> </w:t>
      </w:r>
      <w:r w:rsidRPr="00A340CD">
        <w:rPr>
          <w:rStyle w:val="StyleUnderline"/>
          <w:highlight w:val="yellow"/>
        </w:rPr>
        <w:t>Russia and China are Eurasian powers behaving accordingly.</w:t>
      </w:r>
      <w:r w:rsidRPr="005865A6">
        <w:rPr>
          <w:sz w:val="16"/>
        </w:rPr>
        <w:t xml:space="preserve"> China’s OBOR main routes blueprint includes Moscow, Teheran, Almaty, Samarkand, Athens, Istanbul, Duisburg, Rotterdam as nodal points coupled in the near future with a high-speed train network reinforcing Russia in similar ways as it is reinforcing China’s comprehensive network; Yiwu-Madrid train (known as Yixinou), crisscrossing Eurasia between China and Spain just turned one year old; </w:t>
      </w:r>
      <w:r w:rsidRPr="005865A6">
        <w:rPr>
          <w:rStyle w:val="StyleUnderline"/>
        </w:rPr>
        <w:t xml:space="preserve">Russia’s Siberian energy network (developed and to be developed) is both European and Asia oriented; </w:t>
      </w:r>
      <w:r w:rsidRPr="00A340CD">
        <w:rPr>
          <w:rStyle w:val="StyleUnderline"/>
          <w:highlight w:val="yellow"/>
        </w:rPr>
        <w:t>both capitals played a decisive role in</w:t>
      </w:r>
      <w:r w:rsidRPr="005865A6">
        <w:rPr>
          <w:rStyle w:val="StyleUnderline"/>
        </w:rPr>
        <w:t xml:space="preserve"> the </w:t>
      </w:r>
      <w:r w:rsidRPr="00A340CD">
        <w:rPr>
          <w:rStyle w:val="StyleUnderline"/>
          <w:highlight w:val="yellow"/>
        </w:rPr>
        <w:t>Iran</w:t>
      </w:r>
      <w:r w:rsidRPr="005865A6">
        <w:rPr>
          <w:rStyle w:val="StyleUnderline"/>
        </w:rPr>
        <w:t xml:space="preserve">ian nuclear settlement last July </w:t>
      </w:r>
      <w:r w:rsidRPr="00A340CD">
        <w:rPr>
          <w:rStyle w:val="StyleUnderline"/>
          <w:highlight w:val="yellow"/>
        </w:rPr>
        <w:t>and are now actively calling for resuming the Six-Party Talks to reach a deal meaning more predictability and stability in the Korean Peninsula.</w:t>
      </w:r>
      <w:r w:rsidRPr="005865A6">
        <w:rPr>
          <w:rStyle w:val="StyleUnderline"/>
        </w:rPr>
        <w:t xml:space="preserve"> </w:t>
      </w:r>
      <w:r w:rsidRPr="005865A6">
        <w:rPr>
          <w:sz w:val="16"/>
        </w:rPr>
        <w:t xml:space="preserve">It is worth remembering that </w:t>
      </w:r>
      <w:r w:rsidRPr="00A340CD">
        <w:rPr>
          <w:rStyle w:val="StyleUnderline"/>
          <w:highlight w:val="yellow"/>
        </w:rPr>
        <w:t>Beijing and Moscow are de facto leaders of the</w:t>
      </w:r>
      <w:r w:rsidRPr="005865A6">
        <w:rPr>
          <w:rStyle w:val="StyleUnderline"/>
        </w:rPr>
        <w:t xml:space="preserve"> Shanghai Cooperation Organization (</w:t>
      </w:r>
      <w:r w:rsidRPr="00A340CD">
        <w:rPr>
          <w:rStyle w:val="StyleUnderline"/>
          <w:highlight w:val="yellow"/>
        </w:rPr>
        <w:t xml:space="preserve">SCO) whose latest </w:t>
      </w:r>
      <w:r w:rsidRPr="000B1469">
        <w:rPr>
          <w:rStyle w:val="StyleUnderline"/>
        </w:rPr>
        <w:t xml:space="preserve">progressive enlargement </w:t>
      </w:r>
      <w:r w:rsidRPr="00A340CD">
        <w:rPr>
          <w:rStyle w:val="StyleUnderline"/>
          <w:highlight w:val="yellow"/>
        </w:rPr>
        <w:t>milestone</w:t>
      </w:r>
      <w:r w:rsidRPr="005865A6">
        <w:rPr>
          <w:rStyle w:val="StyleUnderline"/>
        </w:rPr>
        <w:t xml:space="preserve">, last July, </w:t>
      </w:r>
      <w:r w:rsidRPr="00A340CD">
        <w:rPr>
          <w:rStyle w:val="StyleUnderline"/>
          <w:highlight w:val="yellow"/>
        </w:rPr>
        <w:t>included India and Pakistan in the accession process</w:t>
      </w:r>
      <w:r w:rsidRPr="005865A6">
        <w:rPr>
          <w:rStyle w:val="StyleUnderline"/>
        </w:rPr>
        <w:t>, plus the observing status for Belarus, and the upgrading of Armenia, Azerbaijan, Cambodia, and Nepal into dialogue partners status.</w:t>
      </w:r>
      <w:r>
        <w:rPr>
          <w:rStyle w:val="StyleUnderline"/>
        </w:rPr>
        <w:t xml:space="preserve"> </w:t>
      </w:r>
      <w:proofErr w:type="gramStart"/>
      <w:r w:rsidRPr="005865A6">
        <w:rPr>
          <w:sz w:val="16"/>
        </w:rPr>
        <w:t>Fourth.</w:t>
      </w:r>
      <w:proofErr w:type="gramEnd"/>
      <w:r w:rsidRPr="005865A6">
        <w:rPr>
          <w:sz w:val="16"/>
        </w:rPr>
        <w:t xml:space="preserve"> For the time being and significantly enough, </w:t>
      </w:r>
      <w:r w:rsidRPr="00A340CD">
        <w:rPr>
          <w:rStyle w:val="StyleUnderline"/>
          <w:highlight w:val="yellow"/>
        </w:rPr>
        <w:t>the EU has managed (by inaction) to position itself</w:t>
      </w:r>
      <w:r w:rsidRPr="005865A6">
        <w:rPr>
          <w:rStyle w:val="StyleUnderline"/>
        </w:rPr>
        <w:t xml:space="preserve"> almost </w:t>
      </w:r>
      <w:r w:rsidRPr="00A340CD">
        <w:rPr>
          <w:rStyle w:val="StyleUnderline"/>
          <w:highlight w:val="yellow"/>
        </w:rPr>
        <w:lastRenderedPageBreak/>
        <w:t>as a</w:t>
      </w:r>
      <w:r w:rsidRPr="005865A6">
        <w:rPr>
          <w:rStyle w:val="StyleUnderline"/>
        </w:rPr>
        <w:t xml:space="preserve"> peripheral geopolitical </w:t>
      </w:r>
      <w:r w:rsidRPr="00A340CD">
        <w:rPr>
          <w:rStyle w:val="StyleUnderline"/>
          <w:highlight w:val="yellow"/>
        </w:rPr>
        <w:t>corner of Eurasia</w:t>
      </w:r>
      <w:r w:rsidRPr="005865A6">
        <w:rPr>
          <w:sz w:val="16"/>
        </w:rPr>
        <w:t xml:space="preserve">, as the reactionary joint position on the refugee crisis that led to a deal reached with Turkey in March shows together with its conformist politics in Syria, the Middle East and Central Asia. </w:t>
      </w:r>
      <w:r w:rsidRPr="00A340CD">
        <w:rPr>
          <w:rStyle w:val="StyleUnderline"/>
          <w:highlight w:val="yellow"/>
        </w:rPr>
        <w:t>By</w:t>
      </w:r>
      <w:r w:rsidRPr="005865A6">
        <w:rPr>
          <w:rStyle w:val="StyleUnderline"/>
        </w:rPr>
        <w:t xml:space="preserve"> some of their </w:t>
      </w:r>
      <w:r w:rsidRPr="00A340CD">
        <w:rPr>
          <w:rStyle w:val="StyleUnderline"/>
          <w:highlight w:val="yellow"/>
        </w:rPr>
        <w:t>combined action Russia and China could produce a positive reaction from</w:t>
      </w:r>
      <w:r w:rsidRPr="005865A6">
        <w:rPr>
          <w:rStyle w:val="StyleUnderline"/>
        </w:rPr>
        <w:t xml:space="preserve"> the disconcerted and defensive </w:t>
      </w:r>
      <w:r w:rsidRPr="00A340CD">
        <w:rPr>
          <w:rStyle w:val="StyleUnderline"/>
          <w:highlight w:val="yellow"/>
        </w:rPr>
        <w:t>Europe</w:t>
      </w:r>
      <w:r w:rsidRPr="005865A6">
        <w:rPr>
          <w:rStyle w:val="StyleUnderline"/>
        </w:rPr>
        <w:t xml:space="preserve"> in order </w:t>
      </w:r>
      <w:r w:rsidRPr="00A340CD">
        <w:rPr>
          <w:rStyle w:val="StyleUnderline"/>
          <w:highlight w:val="yellow"/>
        </w:rPr>
        <w:t>to regain assertiveness.</w:t>
      </w:r>
      <w:r w:rsidRPr="005865A6">
        <w:rPr>
          <w:rStyle w:val="StyleUnderline"/>
        </w:rPr>
        <w:t xml:space="preserve"> </w:t>
      </w:r>
      <w:r w:rsidRPr="005865A6">
        <w:rPr>
          <w:sz w:val="16"/>
        </w:rPr>
        <w:t>After all, successive US administrations have certainly shown once and again that in fact they are not interested in the formation of neither a strong Europe nor an integrated and prosperous Eurasia.</w:t>
      </w:r>
    </w:p>
    <w:p w14:paraId="507C26D1" w14:textId="77777777" w:rsidR="0014537F" w:rsidRDefault="0014537F" w:rsidP="0014537F">
      <w:pPr>
        <w:pStyle w:val="Heading4"/>
      </w:pPr>
      <w:r>
        <w:t>China-Russia coop spurs Eurasian integration – recent deals prove</w:t>
      </w:r>
    </w:p>
    <w:p w14:paraId="45EA0035" w14:textId="77777777" w:rsidR="0014537F" w:rsidRDefault="0014537F" w:rsidP="0014537F">
      <w:r w:rsidRPr="00C66EE2">
        <w:rPr>
          <w:rStyle w:val="Style13ptBold"/>
        </w:rPr>
        <w:t>Escobar 16</w:t>
      </w:r>
      <w:r>
        <w:t xml:space="preserve"> (Pepe, independent geopolitical analyst, 6/24/16, “Hot off Brexit, Vladimir Putin goes to China”, RT, </w:t>
      </w:r>
      <w:r w:rsidRPr="00C66EE2">
        <w:t>https://www.rt.com/op-edge/348214-hot-off-brexit-vladimir-putin/</w:t>
      </w:r>
      <w:r>
        <w:t>) KM</w:t>
      </w:r>
    </w:p>
    <w:p w14:paraId="3D16DAC1" w14:textId="77777777" w:rsidR="0014537F" w:rsidRDefault="0014537F" w:rsidP="0014537F">
      <w:pPr>
        <w:rPr>
          <w:sz w:val="16"/>
        </w:rPr>
      </w:pPr>
      <w:r w:rsidRPr="00C66EE2">
        <w:rPr>
          <w:sz w:val="16"/>
        </w:rPr>
        <w:t xml:space="preserve">As the whole planet attempts to digest the implications of Brexit, the real heart of 21st century action once again shifts to Beijing, where President Vladimir Putin on Saturday pays a visit to Chinese President Xi Jinping. </w:t>
      </w:r>
      <w:r w:rsidRPr="00A340CD">
        <w:rPr>
          <w:rStyle w:val="StyleUnderline"/>
          <w:highlight w:val="yellow"/>
        </w:rPr>
        <w:t>Business</w:t>
      </w:r>
      <w:r w:rsidRPr="00C66EE2">
        <w:rPr>
          <w:rStyle w:val="StyleUnderline"/>
        </w:rPr>
        <w:t xml:space="preserve"> will </w:t>
      </w:r>
      <w:r w:rsidRPr="00A340CD">
        <w:rPr>
          <w:rStyle w:val="StyleUnderline"/>
          <w:highlight w:val="yellow"/>
        </w:rPr>
        <w:t>include</w:t>
      </w:r>
      <w:r w:rsidRPr="00C66EE2">
        <w:rPr>
          <w:rStyle w:val="StyleUnderline"/>
        </w:rPr>
        <w:t xml:space="preserve"> clinching </w:t>
      </w:r>
      <w:r w:rsidRPr="00A340CD">
        <w:rPr>
          <w:rStyle w:val="StyleUnderline"/>
          <w:highlight w:val="yellow"/>
        </w:rPr>
        <w:t>a</w:t>
      </w:r>
      <w:r w:rsidRPr="00C66EE2">
        <w:rPr>
          <w:rStyle w:val="StyleUnderline"/>
        </w:rPr>
        <w:t xml:space="preserve"> $6.2 billion </w:t>
      </w:r>
      <w:r w:rsidRPr="00A340CD">
        <w:rPr>
          <w:rStyle w:val="StyleUnderline"/>
          <w:highlight w:val="yellow"/>
        </w:rPr>
        <w:t>high-speed rail deal;</w:t>
      </w:r>
      <w:r w:rsidRPr="00C66EE2">
        <w:rPr>
          <w:rStyle w:val="StyleUnderline"/>
        </w:rPr>
        <w:t xml:space="preserve"> increased supply of Russian wheat to China – by building </w:t>
      </w:r>
      <w:r w:rsidRPr="00A340CD">
        <w:rPr>
          <w:rStyle w:val="StyleUnderline"/>
          <w:highlight w:val="yellow"/>
        </w:rPr>
        <w:t>a Trans-Baikal grain terminal; and</w:t>
      </w:r>
      <w:r w:rsidRPr="00C66EE2">
        <w:rPr>
          <w:rStyle w:val="StyleUnderline"/>
        </w:rPr>
        <w:t xml:space="preserve"> steps towards </w:t>
      </w:r>
      <w:r w:rsidRPr="00A340CD">
        <w:rPr>
          <w:rStyle w:val="StyleUnderline"/>
          <w:highlight w:val="yellow"/>
        </w:rPr>
        <w:t>deeper military cooperation.</w:t>
      </w:r>
      <w:r w:rsidRPr="00C66EE2">
        <w:rPr>
          <w:rStyle w:val="StyleUnderline"/>
        </w:rPr>
        <w:t xml:space="preserve"> They are already cooperating on an engine that will power the new Russia-China airliner.</w:t>
      </w:r>
      <w:r>
        <w:rPr>
          <w:rStyle w:val="StyleUnderline"/>
        </w:rPr>
        <w:t xml:space="preserve"> </w:t>
      </w:r>
      <w:r w:rsidRPr="00A340CD">
        <w:rPr>
          <w:rStyle w:val="Emphasis"/>
          <w:highlight w:val="yellow"/>
        </w:rPr>
        <w:t>Everything connected to the Russia-China partnership spells out Eurasia integration.</w:t>
      </w:r>
      <w:r w:rsidRPr="00A340CD">
        <w:rPr>
          <w:rStyle w:val="StyleUnderline"/>
          <w:highlight w:val="yellow"/>
        </w:rPr>
        <w:t xml:space="preserve"> It starts with the New Silk Roads</w:t>
      </w:r>
      <w:r w:rsidRPr="00A340CD">
        <w:rPr>
          <w:sz w:val="16"/>
          <w:highlight w:val="yellow"/>
        </w:rPr>
        <w:t>,</w:t>
      </w:r>
      <w:r w:rsidRPr="00C66EE2">
        <w:rPr>
          <w:sz w:val="16"/>
        </w:rPr>
        <w:t xml:space="preserve"> a.k.a. One Belt, One Road (OBOR), which will progressively interplay with the Eurasia Economic Union (EEU), as Putin emphasized at the St. Petersburg forum. </w:t>
      </w:r>
      <w:r w:rsidRPr="00C66EE2">
        <w:rPr>
          <w:rStyle w:val="StyleUnderline"/>
        </w:rPr>
        <w:t xml:space="preserve">It involves the </w:t>
      </w:r>
      <w:r w:rsidRPr="00A340CD">
        <w:rPr>
          <w:rStyle w:val="StyleUnderline"/>
          <w:highlight w:val="yellow"/>
        </w:rPr>
        <w:t>expansion of the</w:t>
      </w:r>
      <w:r w:rsidRPr="00C66EE2">
        <w:rPr>
          <w:rStyle w:val="StyleUnderline"/>
        </w:rPr>
        <w:t xml:space="preserve"> Shanghai Cooperation Organization (</w:t>
      </w:r>
      <w:r w:rsidRPr="00A340CD">
        <w:rPr>
          <w:rStyle w:val="StyleUnderline"/>
          <w:highlight w:val="yellow"/>
        </w:rPr>
        <w:t>SCO</w:t>
      </w:r>
      <w:r w:rsidRPr="00C66EE2">
        <w:rPr>
          <w:rStyle w:val="StyleUnderline"/>
        </w:rPr>
        <w:t xml:space="preserve">); the immediate future of </w:t>
      </w:r>
      <w:r w:rsidRPr="00A340CD">
        <w:rPr>
          <w:rStyle w:val="StyleUnderline"/>
          <w:highlight w:val="yellow"/>
        </w:rPr>
        <w:t>BRICS,</w:t>
      </w:r>
      <w:r w:rsidRPr="00C66EE2">
        <w:rPr>
          <w:sz w:val="16"/>
        </w:rPr>
        <w:t xml:space="preserve"> including the New Development Bank (NDB); </w:t>
      </w:r>
      <w:r w:rsidRPr="00A340CD">
        <w:rPr>
          <w:rStyle w:val="StyleUnderline"/>
          <w:highlight w:val="yellow"/>
        </w:rPr>
        <w:t>projects</w:t>
      </w:r>
      <w:r w:rsidRPr="00C66EE2">
        <w:rPr>
          <w:rStyle w:val="StyleUnderline"/>
        </w:rPr>
        <w:t xml:space="preserve"> to be financed </w:t>
      </w:r>
      <w:r w:rsidRPr="00A340CD">
        <w:rPr>
          <w:rStyle w:val="StyleUnderline"/>
          <w:highlight w:val="yellow"/>
        </w:rPr>
        <w:t>by the</w:t>
      </w:r>
      <w:r w:rsidRPr="00C66EE2">
        <w:rPr>
          <w:rStyle w:val="StyleUnderline"/>
        </w:rPr>
        <w:t xml:space="preserve"> Asian Infrastructure Investment Bank (</w:t>
      </w:r>
      <w:r w:rsidRPr="00A340CD">
        <w:rPr>
          <w:rStyle w:val="StyleUnderline"/>
          <w:highlight w:val="yellow"/>
        </w:rPr>
        <w:t>AIIB); and</w:t>
      </w:r>
      <w:r w:rsidRPr="00C66EE2">
        <w:rPr>
          <w:rStyle w:val="StyleUnderline"/>
        </w:rPr>
        <w:t xml:space="preserve"> Russia-China </w:t>
      </w:r>
      <w:r w:rsidRPr="00A340CD">
        <w:rPr>
          <w:rStyle w:val="StyleUnderline"/>
          <w:highlight w:val="yellow"/>
        </w:rPr>
        <w:t>coordination inside the G20</w:t>
      </w:r>
      <w:r w:rsidRPr="00C66EE2">
        <w:rPr>
          <w:rStyle w:val="StyleUnderline"/>
        </w:rPr>
        <w:t>.</w:t>
      </w:r>
      <w:r>
        <w:rPr>
          <w:rStyle w:val="StyleUnderline"/>
        </w:rPr>
        <w:t xml:space="preserve"> </w:t>
      </w:r>
      <w:r w:rsidRPr="00C66EE2">
        <w:rPr>
          <w:sz w:val="16"/>
        </w:rPr>
        <w:t xml:space="preserve">OBOR and the EEU naturally merge as </w:t>
      </w:r>
      <w:r w:rsidRPr="00A340CD">
        <w:rPr>
          <w:rStyle w:val="StyleUnderline"/>
          <w:highlight w:val="yellow"/>
        </w:rPr>
        <w:t>Eurasia will be</w:t>
      </w:r>
      <w:r w:rsidRPr="00C66EE2">
        <w:rPr>
          <w:rStyle w:val="StyleUnderline"/>
        </w:rPr>
        <w:t xml:space="preserve"> slowly but surely </w:t>
      </w:r>
      <w:r w:rsidRPr="00A340CD">
        <w:rPr>
          <w:rStyle w:val="StyleUnderline"/>
          <w:highlight w:val="yellow"/>
        </w:rPr>
        <w:t>fashioned into a massive emporium – an interlocking trade and infrastructure network</w:t>
      </w:r>
      <w:r w:rsidRPr="00C66EE2">
        <w:rPr>
          <w:rStyle w:val="StyleUnderline"/>
        </w:rPr>
        <w:t xml:space="preserve"> stretching from Russia’s Far East and the Chinese east coast to Western Europe, including the Middle East and Africa on the way.</w:t>
      </w:r>
      <w:r w:rsidRPr="00C66EE2">
        <w:rPr>
          <w:sz w:val="16"/>
        </w:rPr>
        <w:t xml:space="preserve"> Geopolitically, the expansion of OBOR-EEU is Eurasia’s response to the lame duck Obama administration-peddled Trans-Pacific Partnership (TPP), which excludes both Russia and China. Xi Jinping has visited Central Asia and Eastern Europe recently – from Serbia to Uzbekistan - selling OBOR. Moscow, considering its influence over Balkan states, will add extra support. </w:t>
      </w:r>
      <w:r w:rsidRPr="00C66EE2">
        <w:rPr>
          <w:rStyle w:val="StyleUnderline"/>
        </w:rPr>
        <w:t>One just needs to look at some numbers to gauge the power of the multi-pronged Chinese offensive.</w:t>
      </w:r>
      <w:r w:rsidRPr="00C66EE2">
        <w:rPr>
          <w:sz w:val="16"/>
        </w:rPr>
        <w:t xml:space="preserve"> Beijing is rolling out up to $100 billion to the NDB; between $50 billion and $100 billion to the AIIB; $40 billion to the Silk Road Fund; $40 billion to the China-Pakistan Economic Corridor (CPEC). These multilateral financial investments will roll out in stages – and can be easily paid out of the yearly surplus in cash of Beijing's myriad current operations. Additionally, Beijing has as much as a $4 trillion pile of cash to be used at the discretion of Xi and the collective leadership. This is the reality – not the usual US ‘Think Tankland’ blabbering about China’s imminent implosion. Compare it with the Fed printing so many new US dollars, about $60 billion a month, as the US would have a really hard time committing to any possible financial investment (apart from war) in the $100 billion range. </w:t>
      </w:r>
      <w:proofErr w:type="gramStart"/>
      <w:r w:rsidRPr="00C66EE2">
        <w:rPr>
          <w:sz w:val="16"/>
        </w:rPr>
        <w:t>Supply chain geopolitics, anyone?</w:t>
      </w:r>
      <w:proofErr w:type="gramEnd"/>
      <w:r w:rsidRPr="00C66EE2">
        <w:rPr>
          <w:sz w:val="16"/>
        </w:rPr>
        <w:t xml:space="preserve"> </w:t>
      </w:r>
      <w:r w:rsidRPr="00C66EE2">
        <w:rPr>
          <w:rStyle w:val="StyleUnderline"/>
        </w:rPr>
        <w:t>Beijing and Moscow inevitably would have come to the conclusion that their strategic partnership creates leverage and thus increases its value as it translates into multi-vector supply chain geopolitics.</w:t>
      </w:r>
      <w:r>
        <w:rPr>
          <w:rStyle w:val="StyleUnderline"/>
        </w:rPr>
        <w:t xml:space="preserve"> </w:t>
      </w:r>
      <w:r w:rsidRPr="00C66EE2">
        <w:rPr>
          <w:sz w:val="16"/>
        </w:rPr>
        <w:t xml:space="preserve">‘Pipelineistan’ – with those humongous 2014 Siberian deals – is an essential node of the whole package, as Russia will ensure the supply of natural gas to China bypassing the dreaded Strait of Malacca, which Beijing well knows the US Navy could easily block at will. The interpenetration also translates, for instance, into Gazprom offering CNPC a stake in the monster Vankor gas field. </w:t>
      </w:r>
      <w:r w:rsidRPr="00C66EE2">
        <w:rPr>
          <w:rStyle w:val="StyleUnderline"/>
        </w:rPr>
        <w:t xml:space="preserve">Moscow for its part does not need to rely exclusively on the West for foreign investment – on top of it controlled/sanctioned by Washington. </w:t>
      </w:r>
      <w:r w:rsidRPr="00A340CD">
        <w:rPr>
          <w:rStyle w:val="Emphasis"/>
          <w:highlight w:val="yellow"/>
        </w:rPr>
        <w:t xml:space="preserve">Chinese investment will be </w:t>
      </w:r>
      <w:proofErr w:type="gramStart"/>
      <w:r w:rsidRPr="00A340CD">
        <w:rPr>
          <w:rStyle w:val="Emphasis"/>
          <w:highlight w:val="yellow"/>
        </w:rPr>
        <w:t>key</w:t>
      </w:r>
      <w:proofErr w:type="gramEnd"/>
      <w:r w:rsidRPr="00A340CD">
        <w:rPr>
          <w:sz w:val="16"/>
          <w:highlight w:val="yellow"/>
        </w:rPr>
        <w:t>,</w:t>
      </w:r>
      <w:r w:rsidRPr="00C66EE2">
        <w:rPr>
          <w:sz w:val="16"/>
        </w:rPr>
        <w:t xml:space="preserve"> as under OBOR-EEU synergy, Russia should be well on its way of developing its full potential as a global supplier of energy and agriculture and a privileged transit corridor across the whole of Eurasia. Russia may even profit from climate change. Few may know that Russia - with permafrost fast retreating - is warming up faster than any other nation. That opens the vista of new fertile soils that could allow poultry and fish to be exported to – where else – China. Not to mention torrential amounts of freshwater. Chinese companies are buying large stakes in Russian fertilizer companies such as Uralkali as well as becoming partners of Singapore-based companies to go all out into food processing in Russia. Contrary to what US ‘Think Tankland’ never ceases to parrot, </w:t>
      </w:r>
      <w:r w:rsidRPr="00A340CD">
        <w:rPr>
          <w:rStyle w:val="StyleUnderline"/>
          <w:highlight w:val="yellow"/>
        </w:rPr>
        <w:t>the Russia-China</w:t>
      </w:r>
      <w:r w:rsidRPr="00C66EE2">
        <w:rPr>
          <w:rStyle w:val="StyleUnderline"/>
        </w:rPr>
        <w:t xml:space="preserve"> strategic </w:t>
      </w:r>
      <w:r w:rsidRPr="00A340CD">
        <w:rPr>
          <w:rStyle w:val="StyleUnderline"/>
          <w:highlight w:val="yellow"/>
        </w:rPr>
        <w:t>partnership goes way beyond</w:t>
      </w:r>
      <w:r w:rsidRPr="00C66EE2">
        <w:rPr>
          <w:rStyle w:val="StyleUnderline"/>
        </w:rPr>
        <w:t xml:space="preserve"> a mere supply-demand alliance of </w:t>
      </w:r>
      <w:r w:rsidRPr="00A340CD">
        <w:rPr>
          <w:rStyle w:val="StyleUnderline"/>
          <w:highlight w:val="yellow"/>
        </w:rPr>
        <w:t>convenience</w:t>
      </w:r>
      <w:r w:rsidRPr="00C66EE2">
        <w:rPr>
          <w:rStyle w:val="StyleUnderline"/>
        </w:rPr>
        <w:t>.</w:t>
      </w:r>
      <w:r w:rsidRPr="00C66EE2">
        <w:rPr>
          <w:sz w:val="16"/>
        </w:rPr>
        <w:t xml:space="preserve"> Were the Kremlin to take the fateful decision, Chinese companies could certainly rebuild creaking parts of Russian infrastructure in only a few years.</w:t>
      </w:r>
    </w:p>
    <w:p w14:paraId="4D2BAE5A" w14:textId="78C1F4ED" w:rsidR="002329A6" w:rsidRDefault="00CE01E6" w:rsidP="002329A6">
      <w:pPr>
        <w:pStyle w:val="Heading3"/>
      </w:pPr>
      <w:r>
        <w:lastRenderedPageBreak/>
        <w:t>AT Heg turn</w:t>
      </w:r>
    </w:p>
    <w:p w14:paraId="1FCC90A8" w14:textId="5A23AD7E" w:rsidR="002329A6" w:rsidRPr="00DB09AB" w:rsidRDefault="00EC7391" w:rsidP="002329A6">
      <w:pPr>
        <w:pStyle w:val="Heading4"/>
      </w:pPr>
      <w:r>
        <w:t>Turn –</w:t>
      </w:r>
      <w:r w:rsidR="007462AF">
        <w:t xml:space="preserve"> China-</w:t>
      </w:r>
      <w:r w:rsidR="002329A6">
        <w:t>Russia counterbalance at</w:t>
      </w:r>
      <w:r w:rsidR="007462AF">
        <w:t>tempts have strengthened the US</w:t>
      </w:r>
    </w:p>
    <w:p w14:paraId="05D64E55" w14:textId="77777777" w:rsidR="002329A6" w:rsidRDefault="002329A6" w:rsidP="002329A6">
      <w:pPr>
        <w:rPr>
          <w:rStyle w:val="Style13ptBold"/>
          <w:b w:val="0"/>
          <w:sz w:val="18"/>
          <w:szCs w:val="18"/>
        </w:rPr>
      </w:pPr>
      <w:r>
        <w:t xml:space="preserve"> </w:t>
      </w:r>
      <w:r>
        <w:rPr>
          <w:rStyle w:val="Style13ptBold"/>
        </w:rPr>
        <w:t xml:space="preserve">Sears 16 </w:t>
      </w:r>
      <w:r>
        <w:rPr>
          <w:rStyle w:val="Style13ptBold"/>
          <w:b w:val="0"/>
          <w:sz w:val="18"/>
          <w:szCs w:val="18"/>
        </w:rPr>
        <w:t xml:space="preserve">(Nathan, </w:t>
      </w:r>
      <w:r w:rsidRPr="00DB09AB">
        <w:rPr>
          <w:rStyle w:val="Style13ptBold"/>
          <w:b w:val="0"/>
          <w:sz w:val="18"/>
          <w:szCs w:val="18"/>
        </w:rPr>
        <w:t>Professor of Internatio</w:t>
      </w:r>
      <w:r>
        <w:rPr>
          <w:rStyle w:val="Style13ptBold"/>
          <w:b w:val="0"/>
          <w:sz w:val="18"/>
          <w:szCs w:val="18"/>
        </w:rPr>
        <w:t>nal Relations @</w:t>
      </w:r>
      <w:r w:rsidRPr="00DB09AB">
        <w:rPr>
          <w:rStyle w:val="Style13ptBold"/>
          <w:b w:val="0"/>
          <w:sz w:val="18"/>
          <w:szCs w:val="18"/>
        </w:rPr>
        <w:t xml:space="preserve"> Universidad de Las Américas</w:t>
      </w:r>
      <w:r>
        <w:rPr>
          <w:rStyle w:val="Style13ptBold"/>
          <w:b w:val="0"/>
          <w:sz w:val="18"/>
          <w:szCs w:val="18"/>
        </w:rPr>
        <w:t>, 4/27/16, “</w:t>
      </w:r>
      <w:r w:rsidRPr="00DB09AB">
        <w:rPr>
          <w:rStyle w:val="Style13ptBold"/>
          <w:b w:val="0"/>
          <w:sz w:val="18"/>
          <w:szCs w:val="18"/>
        </w:rPr>
        <w:t>China, Russia, and the Long ‘Unipolar Moment'</w:t>
      </w:r>
      <w:r>
        <w:rPr>
          <w:rStyle w:val="Style13ptBold"/>
          <w:b w:val="0"/>
          <w:sz w:val="18"/>
          <w:szCs w:val="18"/>
        </w:rPr>
        <w:t xml:space="preserve">”, </w:t>
      </w:r>
      <w:hyperlink r:id="rId39" w:history="1">
        <w:r w:rsidRPr="0017767B">
          <w:rPr>
            <w:rStyle w:val="Hyperlink"/>
            <w:sz w:val="18"/>
            <w:szCs w:val="18"/>
          </w:rPr>
          <w:t>http://thediplomat.com/2016/04/china-russia-and-the-unipolar-moment/)</w:t>
        </w:r>
      </w:hyperlink>
    </w:p>
    <w:p w14:paraId="0987C96E" w14:textId="77777777" w:rsidR="002329A6" w:rsidRDefault="002329A6" w:rsidP="002329A6">
      <w:pPr>
        <w:rPr>
          <w:rStyle w:val="Emphasis"/>
        </w:rPr>
      </w:pPr>
      <w:r w:rsidRPr="00DB09AB">
        <w:rPr>
          <w:rStyle w:val="Style13ptBold"/>
          <w:b w:val="0"/>
          <w:sz w:val="18"/>
          <w:szCs w:val="18"/>
        </w:rPr>
        <w:t>In 1990, Charles Krauthammer declared a “unipolar moment,” arguing that “the center of world power is the unchallenged superpower, the United States.” To many observers, the word “moment” (or “illusion”) seemed an apt description of the durability of U.S. hegemony. International Relations (IR) theory—especially neorealism—predicts that the unbalanced power of a unipolar international system should catalyze the emergence of new great powers and a quick return to balance-of-power politics, in order to limit the power of the preeminent state and restore the system to its “natural” state of multipolarity.</w:t>
      </w:r>
      <w:r>
        <w:rPr>
          <w:rStyle w:val="Style13ptBold"/>
          <w:b w:val="0"/>
          <w:sz w:val="18"/>
          <w:szCs w:val="18"/>
        </w:rPr>
        <w:t xml:space="preserve"> </w:t>
      </w:r>
      <w:r w:rsidRPr="00DB09AB">
        <w:rPr>
          <w:rStyle w:val="Style13ptBold"/>
          <w:b w:val="0"/>
          <w:sz w:val="18"/>
          <w:szCs w:val="18"/>
        </w:rPr>
        <w:t xml:space="preserve">Today, </w:t>
      </w:r>
      <w:r w:rsidRPr="00A340CD">
        <w:rPr>
          <w:rStyle w:val="Emphasis"/>
          <w:highlight w:val="yellow"/>
        </w:rPr>
        <w:t>many analysts believe that this neorealist prophecy is coming true and that unipolarity is coming to an end</w:t>
      </w:r>
      <w:r w:rsidRPr="00DB09AB">
        <w:rPr>
          <w:rStyle w:val="Style13ptBold"/>
          <w:b w:val="0"/>
          <w:sz w:val="18"/>
          <w:szCs w:val="18"/>
        </w:rPr>
        <w:t xml:space="preserve">—even if the “moment” lasted longer than originally expected. The 2008 global financial crisis revealed cracks in the economic foundations of U.S. hegemony, especially when compared to a number of more spritely “emerging economies.” The United States also shows signs of “war weariness” after over a decade of military escapades in Afghanistan and Iraq—evidenced by its more restrained military policy with respect to political instability in the Middle East (e.g. Libya and Syria), and the transition of its “War on Terror” into a drone war waged from a Nevada bunker. Most importantly, the long-awaited return to balance-of-power politics has finally arrived: two champions, </w:t>
      </w:r>
      <w:r w:rsidRPr="00A340CD">
        <w:rPr>
          <w:rStyle w:val="Emphasis"/>
          <w:highlight w:val="yellow"/>
        </w:rPr>
        <w:t>China and Russia, have emerged to counter-balance the United States and restore proper equilibrium to the international system.</w:t>
      </w:r>
      <w:r w:rsidRPr="00DB09AB">
        <w:rPr>
          <w:rStyle w:val="Style13ptBold"/>
          <w:b w:val="0"/>
          <w:sz w:val="18"/>
          <w:szCs w:val="18"/>
        </w:rPr>
        <w:t xml:space="preserve"> </w:t>
      </w:r>
      <w:proofErr w:type="gramStart"/>
      <w:r w:rsidRPr="00DB09AB">
        <w:rPr>
          <w:rStyle w:val="Style13ptBold"/>
          <w:b w:val="0"/>
          <w:sz w:val="18"/>
          <w:szCs w:val="18"/>
        </w:rPr>
        <w:t>Right?</w:t>
      </w:r>
      <w:proofErr w:type="gramEnd"/>
      <w:r>
        <w:rPr>
          <w:rStyle w:val="Style13ptBold"/>
          <w:b w:val="0"/>
          <w:sz w:val="18"/>
          <w:szCs w:val="18"/>
        </w:rPr>
        <w:t xml:space="preserve"> </w:t>
      </w:r>
      <w:r w:rsidRPr="00DB09AB">
        <w:rPr>
          <w:rStyle w:val="Style13ptBold"/>
          <w:b w:val="0"/>
          <w:sz w:val="18"/>
          <w:szCs w:val="18"/>
        </w:rPr>
        <w:t xml:space="preserve">Wrong. </w:t>
      </w:r>
      <w:r w:rsidRPr="00A340CD">
        <w:rPr>
          <w:rStyle w:val="Emphasis"/>
          <w:highlight w:val="yellow"/>
        </w:rPr>
        <w:t>Despite the “rise and fall of the unipolar concert,” China and Russia’s balancing strategies have backfired: they are not leading to multipolarity, but are actually reinforcing unipolarity.</w:t>
      </w:r>
      <w:r w:rsidRPr="00DB09AB">
        <w:rPr>
          <w:rStyle w:val="Emphasis"/>
        </w:rPr>
        <w:t xml:space="preserve"> </w:t>
      </w:r>
      <w:r w:rsidRPr="00DB09AB">
        <w:rPr>
          <w:rStyle w:val="Style13ptBold"/>
          <w:b w:val="0"/>
          <w:sz w:val="18"/>
          <w:szCs w:val="18"/>
        </w:rPr>
        <w:t xml:space="preserve">The reason is that China and Russia’s balancing strategies have focused on regional “revisionism,” which has provoked powerful responses in East Asia and Europe to contain them. This modern version of containment is a diffuse reaction by China and Russia’s threatened neighbors, but it has centered on strengthening the U.S.-led alliance systems in East Asia and Europe in order to maintain the regional status quos. </w:t>
      </w:r>
      <w:r w:rsidRPr="00A340CD">
        <w:rPr>
          <w:rStyle w:val="Emphasis"/>
          <w:highlight w:val="yellow"/>
        </w:rPr>
        <w:t>The U</w:t>
      </w:r>
      <w:r w:rsidRPr="00DB09AB">
        <w:rPr>
          <w:rStyle w:val="Style13ptBold"/>
          <w:b w:val="0"/>
          <w:sz w:val="18"/>
          <w:szCs w:val="18"/>
        </w:rPr>
        <w:t xml:space="preserve">nited </w:t>
      </w:r>
      <w:r w:rsidRPr="00A340CD">
        <w:rPr>
          <w:rStyle w:val="Emphasis"/>
          <w:highlight w:val="yellow"/>
        </w:rPr>
        <w:t>S</w:t>
      </w:r>
      <w:r w:rsidRPr="00DB09AB">
        <w:rPr>
          <w:rStyle w:val="Style13ptBold"/>
          <w:b w:val="0"/>
          <w:sz w:val="18"/>
          <w:szCs w:val="18"/>
        </w:rPr>
        <w:t xml:space="preserve">tates </w:t>
      </w:r>
      <w:r w:rsidRPr="00A340CD">
        <w:rPr>
          <w:rStyle w:val="Emphasis"/>
          <w:highlight w:val="yellow"/>
        </w:rPr>
        <w:t>is therefore the main strategic beneficiary of Chinese and Russian balancing, which is likely to lead to a long “unipolar moment.”</w:t>
      </w:r>
    </w:p>
    <w:p w14:paraId="72656EF6" w14:textId="77777777" w:rsidR="00156724" w:rsidRDefault="00156724" w:rsidP="00156724">
      <w:pPr>
        <w:pStyle w:val="Heading4"/>
      </w:pPr>
      <w:r>
        <w:t>Hegemony is stable and resilient – fears of the Sino-Russia alliance are overblown</w:t>
      </w:r>
    </w:p>
    <w:p w14:paraId="385EDB10" w14:textId="77777777" w:rsidR="00156724" w:rsidRPr="001D7D58" w:rsidRDefault="00156724" w:rsidP="00156724">
      <w:r w:rsidRPr="001D7D58">
        <w:rPr>
          <w:rStyle w:val="Style13ptBold"/>
        </w:rPr>
        <w:t>Lo 8</w:t>
      </w:r>
      <w:r>
        <w:t xml:space="preserve"> (Bobo, </w:t>
      </w:r>
      <w:r w:rsidRPr="001D7D58">
        <w:t>Senior Research Fellow at the Centre for European Reform</w:t>
      </w:r>
      <w:r>
        <w:t xml:space="preserve">, December 2008, “Ten things everyone should know about the Sino-Russian relationship”, Centre for European Reform, </w:t>
      </w:r>
      <w:r w:rsidRPr="001D7D58">
        <w:t>https://www.cer.org.uk/sites/default/files/publications/attachments/pdf/2011/pb_china_bl_dec08-775.pdf</w:t>
      </w:r>
      <w:r>
        <w:t>) KM</w:t>
      </w:r>
    </w:p>
    <w:p w14:paraId="36E10ABB" w14:textId="61EDB171" w:rsidR="00156724" w:rsidRDefault="00156724" w:rsidP="002329A6">
      <w:pPr>
        <w:rPr>
          <w:rStyle w:val="StyleUnderline"/>
        </w:rPr>
      </w:pPr>
      <w:r w:rsidRPr="0050329B">
        <w:rPr>
          <w:sz w:val="16"/>
        </w:rPr>
        <w:t xml:space="preserve">Introduction </w:t>
      </w:r>
      <w:r w:rsidRPr="00A340CD">
        <w:rPr>
          <w:rStyle w:val="StyleUnderline"/>
          <w:highlight w:val="yellow"/>
        </w:rPr>
        <w:t>It has become commonplace to speak of a new global order, in which a declining West is giving way to</w:t>
      </w:r>
      <w:r w:rsidRPr="0050329B">
        <w:rPr>
          <w:rStyle w:val="StyleUnderline"/>
        </w:rPr>
        <w:t xml:space="preserve"> </w:t>
      </w:r>
      <w:r w:rsidRPr="0050329B">
        <w:rPr>
          <w:sz w:val="16"/>
        </w:rPr>
        <w:t xml:space="preserve">the emerging BRIC countries (Brazil, </w:t>
      </w:r>
      <w:r w:rsidRPr="00A340CD">
        <w:rPr>
          <w:rStyle w:val="StyleUnderline"/>
          <w:highlight w:val="yellow"/>
        </w:rPr>
        <w:t>Russia</w:t>
      </w:r>
      <w:r w:rsidRPr="0050329B">
        <w:rPr>
          <w:sz w:val="16"/>
        </w:rPr>
        <w:t xml:space="preserve">, India </w:t>
      </w:r>
      <w:r w:rsidRPr="00A340CD">
        <w:rPr>
          <w:rStyle w:val="StyleUnderline"/>
          <w:highlight w:val="yellow"/>
        </w:rPr>
        <w:t>and China</w:t>
      </w:r>
      <w:r w:rsidRPr="0050329B">
        <w:rPr>
          <w:sz w:val="16"/>
        </w:rPr>
        <w:t xml:space="preserve">). We are said to be living in an increasingly multipolar world. The United States and its European allies can no longer dictate the terms of engagement or insist on the universalisation of western political and economic norms. International relations have become more ‘democratic’. The Sino-Russian ‘strategic partnership’ is one of the most publicised elements of this shift in global power. Over the past two decades, a once acrimonious relationship has evolved into one of the success stories of the post-Cold War era. This startling transformation has provoked polarised reactions. </w:t>
      </w:r>
      <w:r w:rsidRPr="0050329B">
        <w:rPr>
          <w:rStyle w:val="StyleUnderline"/>
        </w:rPr>
        <w:t>Unsurprisingly, Moscow and Beijing celebrate the progress in their relationship, both for its own sake and as an influential factor in world politics.</w:t>
      </w:r>
      <w:r w:rsidRPr="0050329B">
        <w:rPr>
          <w:sz w:val="16"/>
        </w:rPr>
        <w:t xml:space="preserve"> But </w:t>
      </w:r>
      <w:r w:rsidRPr="0050329B">
        <w:rPr>
          <w:rStyle w:val="StyleUnderline"/>
        </w:rPr>
        <w:t>many outsiders see this apparent confluence of values and interests as inimical to the West.</w:t>
      </w:r>
      <w:r w:rsidRPr="0050329B">
        <w:rPr>
          <w:sz w:val="16"/>
        </w:rPr>
        <w:t xml:space="preserve"> They warn of an ‘authoritarian alliance’ that would undermine the democratic and liberal achievements of the second half of the twentieth century. And, in an inversion of Marx’s famous appeal to the international proletariat, they call for democracies of the world to unite against this resurgent authoritarianism.1 </w:t>
      </w:r>
      <w:proofErr w:type="gramStart"/>
      <w:r w:rsidRPr="00A340CD">
        <w:rPr>
          <w:rStyle w:val="StyleUnderline"/>
          <w:highlight w:val="yellow"/>
        </w:rPr>
        <w:t>Such</w:t>
      </w:r>
      <w:proofErr w:type="gramEnd"/>
      <w:r w:rsidRPr="00A340CD">
        <w:rPr>
          <w:rStyle w:val="StyleUnderline"/>
          <w:highlight w:val="yellow"/>
        </w:rPr>
        <w:t xml:space="preserve"> alarmism</w:t>
      </w:r>
      <w:r w:rsidRPr="0050329B">
        <w:rPr>
          <w:rStyle w:val="StyleUnderline"/>
        </w:rPr>
        <w:t xml:space="preserve">, although understandable, </w:t>
      </w:r>
      <w:r w:rsidRPr="00A340CD">
        <w:rPr>
          <w:rStyle w:val="StyleUnderline"/>
          <w:highlight w:val="yellow"/>
        </w:rPr>
        <w:t>is hardly justified</w:t>
      </w:r>
      <w:r w:rsidRPr="0050329B">
        <w:rPr>
          <w:rStyle w:val="StyleUnderline"/>
        </w:rPr>
        <w:t>.</w:t>
      </w:r>
      <w:r w:rsidRPr="0050329B">
        <w:rPr>
          <w:sz w:val="16"/>
        </w:rPr>
        <w:t xml:space="preserve"> For one thing, </w:t>
      </w:r>
      <w:r w:rsidRPr="00A340CD">
        <w:rPr>
          <w:rStyle w:val="StyleUnderline"/>
          <w:highlight w:val="yellow"/>
        </w:rPr>
        <w:t>it exaggerates the decline and vulnerability of the West.</w:t>
      </w:r>
      <w:r w:rsidRPr="0050329B">
        <w:rPr>
          <w:rStyle w:val="StyleUnderline"/>
        </w:rPr>
        <w:t xml:space="preserve"> </w:t>
      </w:r>
      <w:r w:rsidRPr="0050329B">
        <w:rPr>
          <w:sz w:val="16"/>
        </w:rPr>
        <w:t xml:space="preserve">Although George W Bush has presided over </w:t>
      </w:r>
      <w:r w:rsidRPr="0050329B">
        <w:rPr>
          <w:sz w:val="16"/>
        </w:rPr>
        <w:lastRenderedPageBreak/>
        <w:t xml:space="preserve">arguably the greatest relative loss of influence in America’s history, </w:t>
      </w:r>
      <w:r w:rsidRPr="00A340CD">
        <w:rPr>
          <w:rStyle w:val="Emphasis"/>
          <w:highlight w:val="yellow"/>
        </w:rPr>
        <w:t>the US remains the sole global superpower</w:t>
      </w:r>
      <w:r w:rsidRPr="00A340CD">
        <w:rPr>
          <w:rStyle w:val="StyleUnderline"/>
          <w:highlight w:val="yellow"/>
        </w:rPr>
        <w:t xml:space="preserve"> – a position it is unlikely to relinquish</w:t>
      </w:r>
      <w:r w:rsidRPr="0050329B">
        <w:rPr>
          <w:rStyle w:val="StyleUnderline"/>
        </w:rPr>
        <w:t xml:space="preserve"> for at least a generation.</w:t>
      </w:r>
      <w:r w:rsidRPr="0050329B">
        <w:rPr>
          <w:sz w:val="16"/>
        </w:rPr>
        <w:t xml:space="preserve"> Conversely, </w:t>
      </w:r>
      <w:r w:rsidRPr="00A340CD">
        <w:rPr>
          <w:rStyle w:val="StyleUnderline"/>
          <w:highlight w:val="yellow"/>
        </w:rPr>
        <w:t>it is easy to be dazzled by the rise of China</w:t>
      </w:r>
      <w:r w:rsidRPr="0050329B">
        <w:rPr>
          <w:rStyle w:val="StyleUnderline"/>
        </w:rPr>
        <w:t xml:space="preserve"> </w:t>
      </w:r>
      <w:r w:rsidRPr="0050329B">
        <w:rPr>
          <w:sz w:val="16"/>
        </w:rPr>
        <w:t xml:space="preserve">(and India) </w:t>
      </w:r>
      <w:r w:rsidRPr="00A340CD">
        <w:rPr>
          <w:rStyle w:val="StyleUnderline"/>
          <w:highlight w:val="yellow"/>
        </w:rPr>
        <w:t>and Russia’s resurgence and overlook their many weaknesses.</w:t>
      </w:r>
    </w:p>
    <w:p w14:paraId="120D0F1E" w14:textId="0B6BB9C7" w:rsidR="00E0690E" w:rsidRDefault="00E0690E" w:rsidP="00E0690E">
      <w:pPr>
        <w:pStyle w:val="Heading4"/>
      </w:pPr>
      <w:r>
        <w:t>No Russia-China alliance now – can’t counterbalance</w:t>
      </w:r>
    </w:p>
    <w:p w14:paraId="1A099C16" w14:textId="77777777" w:rsidR="00E0690E" w:rsidRDefault="00E0690E" w:rsidP="00E0690E">
      <w:r w:rsidRPr="004562D7">
        <w:rPr>
          <w:rStyle w:val="Style13ptBold"/>
        </w:rPr>
        <w:t>Koskin 15</w:t>
      </w:r>
      <w:r>
        <w:t xml:space="preserve"> [</w:t>
      </w:r>
      <w:r w:rsidRPr="00CE0B9F">
        <w:t>Pavel Koshkin</w:t>
      </w:r>
      <w:r>
        <w:t xml:space="preserve">, </w:t>
      </w:r>
      <w:r w:rsidRPr="004562D7">
        <w:t>E</w:t>
      </w:r>
      <w:r>
        <w:t>ditor-in-Chief of Russia Direct, September 9 2015, “</w:t>
      </w:r>
      <w:r w:rsidRPr="00CE0B9F">
        <w:t>Should the US worry about closer Russia-China cooperation?</w:t>
      </w:r>
      <w:proofErr w:type="gramStart"/>
      <w:r>
        <w:t>”,</w:t>
      </w:r>
      <w:proofErr w:type="gramEnd"/>
      <w:r>
        <w:t xml:space="preserve"> </w:t>
      </w:r>
      <w:hyperlink r:id="rId40" w:history="1">
        <w:r w:rsidRPr="001B201C">
          <w:rPr>
            <w:rStyle w:val="Hyperlink"/>
          </w:rPr>
          <w:t>http://www.russia-direct.org/qa/should-us-worry-about-closer-russia-china-cooperation</w:t>
        </w:r>
      </w:hyperlink>
      <w:r>
        <w:t>] vv</w:t>
      </w:r>
    </w:p>
    <w:p w14:paraId="7DB5B594" w14:textId="77777777" w:rsidR="00E0690E" w:rsidRPr="00AC523D" w:rsidRDefault="00E0690E" w:rsidP="00E0690E">
      <w:pPr>
        <w:rPr>
          <w:sz w:val="16"/>
        </w:rPr>
      </w:pPr>
      <w:r w:rsidRPr="0014537F">
        <w:rPr>
          <w:sz w:val="16"/>
        </w:rPr>
        <w:t xml:space="preserve">Fyodor Lukyanov: </w:t>
      </w:r>
      <w:r w:rsidRPr="00A340CD">
        <w:rPr>
          <w:rStyle w:val="StyleUnderline"/>
          <w:highlight w:val="yellow"/>
        </w:rPr>
        <w:t>The notion of an alliance</w:t>
      </w:r>
      <w:r w:rsidRPr="00CE0B9F">
        <w:rPr>
          <w:rStyle w:val="StyleUnderline"/>
        </w:rPr>
        <w:t xml:space="preserve"> as it is normally understood </w:t>
      </w:r>
      <w:r w:rsidRPr="00A340CD">
        <w:rPr>
          <w:rStyle w:val="StyleUnderline"/>
          <w:highlight w:val="yellow"/>
        </w:rPr>
        <w:t>is simply not applicable to the relations between Russia and China</w:t>
      </w:r>
      <w:r w:rsidRPr="0014537F">
        <w:rPr>
          <w:sz w:val="16"/>
        </w:rPr>
        <w:t xml:space="preserve">. </w:t>
      </w:r>
      <w:r w:rsidRPr="00A340CD">
        <w:rPr>
          <w:rStyle w:val="StyleUnderline"/>
          <w:highlight w:val="yellow"/>
        </w:rPr>
        <w:t>There is no goal</w:t>
      </w:r>
      <w:r w:rsidRPr="00CE0B9F">
        <w:rPr>
          <w:rStyle w:val="StyleUnderline"/>
        </w:rPr>
        <w:t xml:space="preserve"> and no interest </w:t>
      </w:r>
      <w:r w:rsidRPr="00A340CD">
        <w:rPr>
          <w:rStyle w:val="StyleUnderline"/>
          <w:highlight w:val="yellow"/>
        </w:rPr>
        <w:t>on either</w:t>
      </w:r>
      <w:r w:rsidRPr="00CE0B9F">
        <w:rPr>
          <w:rStyle w:val="StyleUnderline"/>
        </w:rPr>
        <w:t xml:space="preserve"> the Chinese or Russian </w:t>
      </w:r>
      <w:r w:rsidRPr="00A340CD">
        <w:rPr>
          <w:rStyle w:val="StyleUnderline"/>
          <w:highlight w:val="yellow"/>
        </w:rPr>
        <w:t>side to get involved into binding alliances, especially ones with military commitments</w:t>
      </w:r>
      <w:r w:rsidRPr="00CE0B9F">
        <w:rPr>
          <w:rStyle w:val="StyleUnderline"/>
        </w:rPr>
        <w:t>,</w:t>
      </w:r>
      <w:r w:rsidRPr="0014537F">
        <w:rPr>
          <w:sz w:val="16"/>
        </w:rPr>
        <w:t xml:space="preserve"> for one simple reason: </w:t>
      </w:r>
      <w:r w:rsidRPr="00A340CD">
        <w:rPr>
          <w:rStyle w:val="StyleUnderline"/>
          <w:highlight w:val="yellow"/>
        </w:rPr>
        <w:t>Russia and China are two countries which view freedom of action and full sovereignty</w:t>
      </w:r>
      <w:r w:rsidRPr="00CE0B9F">
        <w:rPr>
          <w:rStyle w:val="StyleUnderline"/>
        </w:rPr>
        <w:t xml:space="preserve"> of behavior </w:t>
      </w:r>
      <w:r w:rsidRPr="00A340CD">
        <w:rPr>
          <w:rStyle w:val="StyleUnderline"/>
          <w:highlight w:val="yellow"/>
        </w:rPr>
        <w:t>as the most important value in foreign policy</w:t>
      </w:r>
      <w:r w:rsidRPr="00CE0B9F">
        <w:rPr>
          <w:rStyle w:val="StyleUnderline"/>
        </w:rPr>
        <w:t xml:space="preserve">. And even for friendly countries, as Russia and China are to each other, </w:t>
      </w:r>
      <w:r w:rsidRPr="00A340CD">
        <w:rPr>
          <w:rStyle w:val="StyleUnderline"/>
          <w:highlight w:val="yellow"/>
        </w:rPr>
        <w:t>they are not ready to limit or restrict their actions by self-imposed binding agreements</w:t>
      </w:r>
      <w:r w:rsidRPr="0014537F">
        <w:rPr>
          <w:sz w:val="16"/>
        </w:rPr>
        <w:t xml:space="preserve">. To put it briefly, </w:t>
      </w:r>
      <w:r w:rsidRPr="00A340CD">
        <w:rPr>
          <w:rStyle w:val="StyleUnderline"/>
          <w:highlight w:val="yellow"/>
        </w:rPr>
        <w:t>neither Russia nor China are interested in</w:t>
      </w:r>
      <w:r w:rsidRPr="00CE0B9F">
        <w:rPr>
          <w:rStyle w:val="StyleUnderline"/>
        </w:rPr>
        <w:t xml:space="preserve"> a relationship which may be called </w:t>
      </w:r>
      <w:r w:rsidRPr="00A340CD">
        <w:rPr>
          <w:rStyle w:val="StyleUnderline"/>
          <w:highlight w:val="yellow"/>
        </w:rPr>
        <w:t>an alliance</w:t>
      </w:r>
      <w:r w:rsidRPr="0014537F">
        <w:rPr>
          <w:sz w:val="16"/>
        </w:rPr>
        <w:t>. This, of course, doesn’t exclude a very intimate and very close political, economic and cultural relationship and a certain degree of cooperation in the field of security. It is very normal for two countries that share such a long border, with views that largely coinc</w:t>
      </w:r>
      <w:r>
        <w:rPr>
          <w:sz w:val="16"/>
        </w:rPr>
        <w:t>ide on international relations.</w:t>
      </w:r>
    </w:p>
    <w:p w14:paraId="09E45340" w14:textId="5B7D3C7B" w:rsidR="002329A6" w:rsidRDefault="002329A6" w:rsidP="00F41E37">
      <w:pPr>
        <w:pStyle w:val="Heading1"/>
      </w:pPr>
      <w:r>
        <w:lastRenderedPageBreak/>
        <w:t>Aff</w:t>
      </w:r>
    </w:p>
    <w:p w14:paraId="2A18C2BC" w14:textId="20CA046F" w:rsidR="002329A6" w:rsidRDefault="002329A6" w:rsidP="002329A6">
      <w:pPr>
        <w:pStyle w:val="Heading2"/>
      </w:pPr>
      <w:r>
        <w:lastRenderedPageBreak/>
        <w:t>UQ</w:t>
      </w:r>
    </w:p>
    <w:p w14:paraId="216ED7AD" w14:textId="77777777" w:rsidR="002329A6" w:rsidRDefault="002329A6" w:rsidP="002329A6">
      <w:pPr>
        <w:pStyle w:val="Heading3"/>
      </w:pPr>
      <w:r>
        <w:lastRenderedPageBreak/>
        <w:t>Russia-China rels down</w:t>
      </w:r>
    </w:p>
    <w:p w14:paraId="334DDDEA" w14:textId="77777777" w:rsidR="0051035A" w:rsidRPr="00470488" w:rsidRDefault="0051035A" w:rsidP="0051035A">
      <w:pPr>
        <w:pStyle w:val="Heading4"/>
        <w:rPr>
          <w:rStyle w:val="Style13ptBold"/>
          <w:b/>
        </w:rPr>
      </w:pPr>
      <w:r>
        <w:rPr>
          <w:rStyle w:val="Style13ptBold"/>
          <w:b/>
        </w:rPr>
        <w:t>China-Russian relations are stagnant – mutual suspicion</w:t>
      </w:r>
    </w:p>
    <w:p w14:paraId="4D471666" w14:textId="77777777" w:rsidR="0051035A" w:rsidRDefault="0051035A" w:rsidP="0051035A">
      <w:pPr>
        <w:rPr>
          <w:rStyle w:val="Style13ptBold"/>
          <w:b w:val="0"/>
          <w:sz w:val="18"/>
          <w:szCs w:val="18"/>
        </w:rPr>
      </w:pPr>
      <w:r>
        <w:rPr>
          <w:rStyle w:val="Style13ptBold"/>
        </w:rPr>
        <w:t xml:space="preserve">Linehan 16 </w:t>
      </w:r>
      <w:r>
        <w:rPr>
          <w:rStyle w:val="Style13ptBold"/>
          <w:b w:val="0"/>
          <w:sz w:val="18"/>
          <w:szCs w:val="18"/>
        </w:rPr>
        <w:t>(Merlin, founder of Rising Powers, 6/27/16, “</w:t>
      </w:r>
      <w:r w:rsidRPr="00470488">
        <w:rPr>
          <w:rStyle w:val="Style13ptBold"/>
          <w:b w:val="0"/>
          <w:sz w:val="18"/>
          <w:szCs w:val="18"/>
        </w:rPr>
        <w:t>What’s the future for Sino-Russian relations?</w:t>
      </w:r>
      <w:proofErr w:type="gramStart"/>
      <w:r>
        <w:rPr>
          <w:rStyle w:val="Style13ptBold"/>
          <w:b w:val="0"/>
          <w:sz w:val="18"/>
          <w:szCs w:val="18"/>
        </w:rPr>
        <w:t>”,</w:t>
      </w:r>
      <w:proofErr w:type="gramEnd"/>
      <w:r>
        <w:rPr>
          <w:rStyle w:val="Style13ptBold"/>
          <w:b w:val="0"/>
          <w:sz w:val="18"/>
          <w:szCs w:val="18"/>
        </w:rPr>
        <w:t xml:space="preserve"> </w:t>
      </w:r>
      <w:hyperlink r:id="rId41" w:history="1">
        <w:r w:rsidRPr="00071761">
          <w:rPr>
            <w:rStyle w:val="Hyperlink"/>
            <w:sz w:val="18"/>
            <w:szCs w:val="18"/>
          </w:rPr>
          <w:t>https://rising-powers.com/2016/06/27/whats-the-future-for-sino-russian-relations/)</w:t>
        </w:r>
      </w:hyperlink>
    </w:p>
    <w:p w14:paraId="11E90412" w14:textId="35D1E839" w:rsidR="0051035A" w:rsidRDefault="0051035A" w:rsidP="0051035A">
      <w:pPr>
        <w:rPr>
          <w:rStyle w:val="Emphasis"/>
        </w:rPr>
      </w:pPr>
      <w:r w:rsidRPr="00A340CD">
        <w:rPr>
          <w:rStyle w:val="Emphasis"/>
          <w:highlight w:val="yellow"/>
        </w:rPr>
        <w:t>Two years ago China and Russia signed a</w:t>
      </w:r>
      <w:r w:rsidRPr="00470488">
        <w:rPr>
          <w:rStyle w:val="Emphasis"/>
        </w:rPr>
        <w:t xml:space="preserve"> </w:t>
      </w:r>
      <w:r w:rsidRPr="00470488">
        <w:rPr>
          <w:rStyle w:val="Style13ptBold"/>
          <w:b w:val="0"/>
          <w:sz w:val="18"/>
          <w:szCs w:val="18"/>
        </w:rPr>
        <w:t xml:space="preserve">massive energy </w:t>
      </w:r>
      <w:r w:rsidRPr="00A340CD">
        <w:rPr>
          <w:rStyle w:val="Emphasis"/>
          <w:highlight w:val="yellow"/>
        </w:rPr>
        <w:t>deal which appeared to cement the growing ties between the two</w:t>
      </w:r>
      <w:r w:rsidRPr="00470488">
        <w:rPr>
          <w:rStyle w:val="Style13ptBold"/>
          <w:b w:val="0"/>
          <w:sz w:val="18"/>
          <w:szCs w:val="18"/>
        </w:rPr>
        <w:t xml:space="preserve"> Eurasian giants at a time when Russia’s ties with Europe were collapsing thanks to the Ukrainian conflict. The gas deal had been under negotiations for many years and was finally pushed through by a dire need to shore up the Russian economy as it faced the prospect of economically crippling European and US sanctions. Worth around USD 400 billion over 20 years the compact promised to provide energy hungry China with a (relatively speaking) low carbon and less polluting fuel source to keep the lights on in Chinese households and factories, while Russia would receive much needed cash and investment in return.</w:t>
      </w:r>
      <w:r>
        <w:rPr>
          <w:rStyle w:val="Style13ptBold"/>
          <w:b w:val="0"/>
          <w:sz w:val="18"/>
          <w:szCs w:val="18"/>
        </w:rPr>
        <w:t xml:space="preserve"> </w:t>
      </w:r>
      <w:r w:rsidRPr="00470488">
        <w:rPr>
          <w:rStyle w:val="Style13ptBold"/>
          <w:b w:val="0"/>
          <w:sz w:val="18"/>
          <w:szCs w:val="18"/>
        </w:rPr>
        <w:t xml:space="preserve">Unfortunately for Russia this new energy axis has failed to materialise, low energy prices, a slowing Chinese economy, a Russian recession and a </w:t>
      </w:r>
      <w:r w:rsidRPr="00A340CD">
        <w:rPr>
          <w:rStyle w:val="Emphasis"/>
          <w:highlight w:val="yellow"/>
        </w:rPr>
        <w:t>reluctance on both sides to strike further investment deals has meant the Sino-Chinese alliance is for now on hold.</w:t>
      </w:r>
      <w:r w:rsidRPr="00470488">
        <w:rPr>
          <w:rStyle w:val="Style13ptBold"/>
          <w:b w:val="0"/>
          <w:sz w:val="18"/>
          <w:szCs w:val="18"/>
        </w:rPr>
        <w:t xml:space="preserve"> Moscow is attracted to Beijing’s </w:t>
      </w:r>
      <w:proofErr w:type="gramStart"/>
      <w:r w:rsidRPr="00470488">
        <w:rPr>
          <w:rStyle w:val="Style13ptBold"/>
          <w:b w:val="0"/>
          <w:sz w:val="18"/>
          <w:szCs w:val="18"/>
        </w:rPr>
        <w:t>power,</w:t>
      </w:r>
      <w:proofErr w:type="gramEnd"/>
      <w:r w:rsidRPr="00470488">
        <w:rPr>
          <w:rStyle w:val="Style13ptBold"/>
          <w:b w:val="0"/>
          <w:sz w:val="18"/>
          <w:szCs w:val="18"/>
        </w:rPr>
        <w:t xml:space="preserve"> it rightly sees its neighbour as key to achieving its aim of a multi-polar world. At the same time Russians are concerned that Chinese influence will push it out of Central Asia and even worse potentially come to dominate Russia itself.</w:t>
      </w:r>
      <w:r>
        <w:rPr>
          <w:rStyle w:val="Style13ptBold"/>
          <w:b w:val="0"/>
          <w:sz w:val="18"/>
          <w:szCs w:val="18"/>
        </w:rPr>
        <w:t xml:space="preserve"> </w:t>
      </w:r>
      <w:r w:rsidRPr="00470488">
        <w:rPr>
          <w:rStyle w:val="Style13ptBold"/>
          <w:b w:val="0"/>
          <w:sz w:val="18"/>
          <w:szCs w:val="18"/>
        </w:rPr>
        <w:t>Chinese firms have been investing in Russia but not on the scale that was envisaged two years ago and in fact direct investment has dropped from around USD 4 billion a year (2013) to around USD 500 million in 2015. Chinese firms have found more lucrative prospects elsewhere and have discovered they cannot access much coveted advanced Russian technology in the hydrocarbon and military sectors.</w:t>
      </w:r>
      <w:r>
        <w:rPr>
          <w:rStyle w:val="Style13ptBold"/>
          <w:b w:val="0"/>
          <w:sz w:val="18"/>
          <w:szCs w:val="18"/>
        </w:rPr>
        <w:t xml:space="preserve"> </w:t>
      </w:r>
      <w:r w:rsidRPr="00470488">
        <w:rPr>
          <w:rStyle w:val="Style13ptBold"/>
          <w:b w:val="0"/>
          <w:sz w:val="18"/>
          <w:szCs w:val="18"/>
        </w:rPr>
        <w:t>On a personal level the two Presidents Xi and Putin are said to enjoy a good working relationships and clearly share an authoritarian world view. This has meant a number of deals have gone to key firms owned by key Putin allies, like the Silk Road Fund’s purchase of a stake in Yamal energy.</w:t>
      </w:r>
      <w:r>
        <w:rPr>
          <w:rStyle w:val="Style13ptBold"/>
          <w:b w:val="0"/>
          <w:sz w:val="18"/>
          <w:szCs w:val="18"/>
        </w:rPr>
        <w:t xml:space="preserve"> </w:t>
      </w:r>
      <w:r w:rsidRPr="00470488">
        <w:rPr>
          <w:rStyle w:val="Style13ptBold"/>
          <w:b w:val="0"/>
          <w:sz w:val="18"/>
          <w:szCs w:val="18"/>
        </w:rPr>
        <w:t xml:space="preserve">The purchase was facilitated by Gennady Timochenko, an oligarch with the ear of the Putin. </w:t>
      </w:r>
      <w:r w:rsidRPr="00A340CD">
        <w:rPr>
          <w:rStyle w:val="Emphasis"/>
          <w:highlight w:val="yellow"/>
        </w:rPr>
        <w:t xml:space="preserve">This and several other deals have been done by key Putin allies as a form of economic diplomacy. The Chinese leadership </w:t>
      </w:r>
      <w:proofErr w:type="gramStart"/>
      <w:r w:rsidRPr="00A340CD">
        <w:rPr>
          <w:rStyle w:val="Emphasis"/>
          <w:highlight w:val="yellow"/>
        </w:rPr>
        <w:t>view</w:t>
      </w:r>
      <w:proofErr w:type="gramEnd"/>
      <w:r w:rsidRPr="00A340CD">
        <w:rPr>
          <w:rStyle w:val="Emphasis"/>
          <w:highlight w:val="yellow"/>
        </w:rPr>
        <w:t xml:space="preserve"> these deals with as a way of keeping Russia onside without having to spend a lot of money in a troubled economy. Chinese policy banks are also lending heavily to Russia, filling some of the gap vacated by European institutions. Despite the compatibilities of the two respective economies and similar political outlooks, it is difficult to see China and Russia becoming closer allies</w:t>
      </w:r>
      <w:r w:rsidRPr="00470488">
        <w:rPr>
          <w:rStyle w:val="Style13ptBold"/>
          <w:b w:val="0"/>
          <w:sz w:val="18"/>
          <w:szCs w:val="18"/>
        </w:rPr>
        <w:t>. Beijing’s Belt and Road Initiative although rooted in a desire to “rise peacefully” is a clear challenge to Russian influence over Central Asia. Russia for its part is desperate for outside investment since the onset of sanctions, but with the Chinese unwilling to provide this on a large scale economic relations will remain as they are.</w:t>
      </w:r>
      <w:r>
        <w:rPr>
          <w:rStyle w:val="Style13ptBold"/>
          <w:b w:val="0"/>
          <w:sz w:val="18"/>
          <w:szCs w:val="18"/>
        </w:rPr>
        <w:t xml:space="preserve"> </w:t>
      </w:r>
      <w:r w:rsidRPr="00470488">
        <w:rPr>
          <w:rStyle w:val="Style13ptBold"/>
          <w:b w:val="0"/>
          <w:sz w:val="18"/>
          <w:szCs w:val="18"/>
        </w:rPr>
        <w:t xml:space="preserve">China has to play a balancing act, it wants to keep Russia onside and friendly while pursuing its Belt and Road Initiative, </w:t>
      </w:r>
      <w:r w:rsidRPr="00A340CD">
        <w:rPr>
          <w:rStyle w:val="Emphasis"/>
          <w:highlight w:val="yellow"/>
        </w:rPr>
        <w:t>closer cooperation could see the two nations working together to help develop Central Asia and Eastern Russia, but mutual suspicion means there will always be a lingering tension between the two.</w:t>
      </w:r>
    </w:p>
    <w:p w14:paraId="717094D2" w14:textId="77777777" w:rsidR="00156724" w:rsidRDefault="00156724" w:rsidP="00156724">
      <w:pPr>
        <w:pStyle w:val="Heading4"/>
      </w:pPr>
      <w:r>
        <w:t xml:space="preserve">Russia-China relations low now – declining economic cooperation </w:t>
      </w:r>
    </w:p>
    <w:p w14:paraId="070A324E" w14:textId="77777777" w:rsidR="00156724" w:rsidRDefault="00156724" w:rsidP="00156724">
      <w:r w:rsidRPr="0099527C">
        <w:rPr>
          <w:rStyle w:val="Style13ptBold"/>
        </w:rPr>
        <w:t>Koshkin 16</w:t>
      </w:r>
      <w:r>
        <w:t xml:space="preserve"> (Pavel, </w:t>
      </w:r>
      <w:r w:rsidRPr="0099527C">
        <w:t>Editor-in-Chief of Russia Direct</w:t>
      </w:r>
      <w:r>
        <w:t xml:space="preserve">, 6/4/16, “Here is why Russia’s pivot to the East still hasn’t taken place”, Russia Direct, </w:t>
      </w:r>
      <w:r w:rsidRPr="0099527C">
        <w:t>http://www.russia-direct.org/profile/pavel-koshkin</w:t>
      </w:r>
      <w:r>
        <w:t>) KM</w:t>
      </w:r>
    </w:p>
    <w:p w14:paraId="1BED15F8" w14:textId="6E23B08B" w:rsidR="00156724" w:rsidRDefault="00156724" w:rsidP="0051035A">
      <w:pPr>
        <w:rPr>
          <w:sz w:val="16"/>
        </w:rPr>
      </w:pPr>
      <w:r w:rsidRPr="00E722E6">
        <w:rPr>
          <w:sz w:val="16"/>
        </w:rPr>
        <w:t xml:space="preserve">Despite a lot of buzz about the Kremlin’s turn to the East in Russian political and media circles, </w:t>
      </w:r>
      <w:r w:rsidRPr="00E722E6">
        <w:rPr>
          <w:rStyle w:val="StyleUnderline"/>
        </w:rPr>
        <w:t>there are some important challenges that would appear to hinder the future development of Russian-Chinese relations.</w:t>
      </w:r>
      <w:r>
        <w:rPr>
          <w:rStyle w:val="StyleUnderline"/>
        </w:rPr>
        <w:t xml:space="preserve"> </w:t>
      </w:r>
      <w:r w:rsidRPr="00E722E6">
        <w:rPr>
          <w:sz w:val="16"/>
        </w:rPr>
        <w:t xml:space="preserve">With Russian President Vladimir Putin going to visit China in late June, the leading Moscow-based think tanks are considering the future trajectory of Russia-China relations. To what extent has Russia’s “pivot to the East” actually taken place? During the week of May 30, two events were dedicated to this question: the May 30-31 international conference “Russia and China: Taking on a New Quality of Bilateral Relations,” organized by the Russian International Affairs Council (RIAC), and the June 2 presentation of the new Valdai report “Toward </w:t>
      </w:r>
      <w:proofErr w:type="gramStart"/>
      <w:r w:rsidRPr="00E722E6">
        <w:rPr>
          <w:sz w:val="16"/>
        </w:rPr>
        <w:t>The</w:t>
      </w:r>
      <w:proofErr w:type="gramEnd"/>
      <w:r w:rsidRPr="00E722E6">
        <w:rPr>
          <w:sz w:val="16"/>
        </w:rPr>
        <w:t xml:space="preserve"> Great Ocean 4: Turn To The East.” While some experts argue that the pivot to China is in full swing, there </w:t>
      </w:r>
      <w:r w:rsidRPr="00E722E6">
        <w:rPr>
          <w:sz w:val="16"/>
        </w:rPr>
        <w:lastRenderedPageBreak/>
        <w:t xml:space="preserve">are a lot of skeptics who think otherwise. According to them, </w:t>
      </w:r>
      <w:r w:rsidRPr="00A340CD">
        <w:rPr>
          <w:rStyle w:val="StyleUnderline"/>
          <w:highlight w:val="yellow"/>
        </w:rPr>
        <w:t>Russia has failed to</w:t>
      </w:r>
      <w:r w:rsidRPr="00E722E6">
        <w:rPr>
          <w:rStyle w:val="StyleUnderline"/>
        </w:rPr>
        <w:t xml:space="preserve"> complete the </w:t>
      </w:r>
      <w:r w:rsidRPr="00A340CD">
        <w:rPr>
          <w:rStyle w:val="StyleUnderline"/>
          <w:highlight w:val="yellow"/>
        </w:rPr>
        <w:t>turn to the East.</w:t>
      </w:r>
      <w:r w:rsidRPr="00E722E6">
        <w:rPr>
          <w:sz w:val="16"/>
        </w:rPr>
        <w:t xml:space="preserve"> The main factor they cite is that </w:t>
      </w:r>
      <w:r w:rsidRPr="00A340CD">
        <w:rPr>
          <w:rStyle w:val="StyleUnderline"/>
          <w:highlight w:val="yellow"/>
        </w:rPr>
        <w:t>economic cooperation between Moscow and Beijing is not advancing</w:t>
      </w:r>
      <w:r w:rsidRPr="00E722E6">
        <w:rPr>
          <w:sz w:val="16"/>
        </w:rPr>
        <w:t xml:space="preserve"> as quickly as originally projected</w:t>
      </w:r>
      <w:r w:rsidRPr="00A340CD">
        <w:rPr>
          <w:rStyle w:val="StyleUnderline"/>
          <w:highlight w:val="yellow"/>
        </w:rPr>
        <w:t>, evidenced by the lack of Chinese investment in Russia and the significant decrease of</w:t>
      </w:r>
      <w:r w:rsidRPr="00E722E6">
        <w:rPr>
          <w:rStyle w:val="StyleUnderline"/>
        </w:rPr>
        <w:t xml:space="preserve"> the </w:t>
      </w:r>
      <w:r w:rsidRPr="00A340CD">
        <w:rPr>
          <w:rStyle w:val="StyleUnderline"/>
          <w:highlight w:val="yellow"/>
        </w:rPr>
        <w:t>trade</w:t>
      </w:r>
      <w:r w:rsidRPr="00E722E6">
        <w:rPr>
          <w:rStyle w:val="StyleUnderline"/>
        </w:rPr>
        <w:t xml:space="preserve"> turnover between the two countries.</w:t>
      </w:r>
      <w:r w:rsidRPr="00E722E6">
        <w:rPr>
          <w:sz w:val="16"/>
        </w:rPr>
        <w:t xml:space="preserve"> Lack of economic cooperation </w:t>
      </w:r>
      <w:proofErr w:type="gramStart"/>
      <w:r w:rsidRPr="00E722E6">
        <w:rPr>
          <w:sz w:val="16"/>
        </w:rPr>
        <w:t>In</w:t>
      </w:r>
      <w:proofErr w:type="gramEnd"/>
      <w:r w:rsidRPr="00E722E6">
        <w:rPr>
          <w:sz w:val="16"/>
        </w:rPr>
        <w:t xml:space="preserve"> fact, </w:t>
      </w:r>
      <w:r w:rsidRPr="00E722E6">
        <w:rPr>
          <w:rStyle w:val="StyleUnderline"/>
        </w:rPr>
        <w:t>Russia-China trade dropped from about $88 billion to almost $64 billion between 2014 and 2015</w:t>
      </w:r>
      <w:r w:rsidRPr="00E722E6">
        <w:rPr>
          <w:sz w:val="16"/>
        </w:rPr>
        <w:t xml:space="preserve">, according to the Valdai report. The RIAC report gives different data, but underlines the common trend: Russian-Chinese trade turnover plummeted from $95 billion to $68 billion over the same period of time. </w:t>
      </w:r>
      <w:r w:rsidRPr="00A340CD">
        <w:rPr>
          <w:rStyle w:val="StyleUnderline"/>
          <w:highlight w:val="yellow"/>
        </w:rPr>
        <w:t>In comparison, China’s trade with</w:t>
      </w:r>
      <w:r w:rsidRPr="00E722E6">
        <w:rPr>
          <w:rStyle w:val="StyleUnderline"/>
        </w:rPr>
        <w:t xml:space="preserve"> Europe and </w:t>
      </w:r>
      <w:r w:rsidRPr="00A340CD">
        <w:rPr>
          <w:rStyle w:val="StyleUnderline"/>
          <w:highlight w:val="yellow"/>
        </w:rPr>
        <w:t>the U.S. has been robustly increasing for the last three years.</w:t>
      </w:r>
      <w:r w:rsidRPr="00E722E6">
        <w:rPr>
          <w:sz w:val="16"/>
        </w:rPr>
        <w:t xml:space="preserve"> In 2015, it reached about $590 billion with the EU and almost $660 billion with the U.S., according to recent statistics. That’s why, economically, Russia’s pivot to the East has failed to take place, as RIAC General Director Andrei Kortunov told Russia Direct. “While Russian-Chinese trade has decreased by 30 percent, Beijing’s trade with Washington has been steadily rising despite geopolitical differences," he said. Moreover, </w:t>
      </w:r>
      <w:r w:rsidRPr="00A340CD">
        <w:rPr>
          <w:rStyle w:val="StyleUnderline"/>
          <w:highlight w:val="yellow"/>
        </w:rPr>
        <w:t>some Chinese experts question Russia’s approaches of doing business.</w:t>
      </w:r>
      <w:r w:rsidRPr="00E722E6">
        <w:rPr>
          <w:rStyle w:val="StyleUnderline"/>
        </w:rPr>
        <w:t xml:space="preserve"> </w:t>
      </w:r>
      <w:r w:rsidRPr="00E722E6">
        <w:rPr>
          <w:sz w:val="16"/>
        </w:rPr>
        <w:t xml:space="preserve">For example, Li Fenglin, ambassador extraordinary and plenipotentiary of China to Russia (1995-1998), is among the skeptics. During his speech at the RIAC conference, he said that </w:t>
      </w:r>
      <w:r w:rsidRPr="00E722E6">
        <w:rPr>
          <w:rStyle w:val="StyleUnderline"/>
        </w:rPr>
        <w:t>Russia and China are lacking cooperation in the field of small and medium-sized business</w:t>
      </w:r>
      <w:r w:rsidRPr="00E722E6">
        <w:rPr>
          <w:sz w:val="16"/>
        </w:rPr>
        <w:t xml:space="preserve">, which is overshadowed by the robust collaboration between the state gas monopolies of the two countries. Likewise, Evgeny Nadorshin, chief economist at PF Capital-Moscow, an investment company based in New York, argues that </w:t>
      </w:r>
      <w:r w:rsidRPr="00A340CD">
        <w:rPr>
          <w:rStyle w:val="StyleUnderline"/>
          <w:highlight w:val="yellow"/>
        </w:rPr>
        <w:t>the model of China-Russia cooperation is outdated</w:t>
      </w:r>
      <w:r w:rsidRPr="00E722E6">
        <w:rPr>
          <w:rStyle w:val="StyleUnderline"/>
        </w:rPr>
        <w:t>, with Russia exporting raw materials like gas and oil and China providing manufactured goods.</w:t>
      </w:r>
      <w:r>
        <w:rPr>
          <w:rStyle w:val="StyleUnderline"/>
        </w:rPr>
        <w:t xml:space="preserve"> </w:t>
      </w:r>
      <w:r w:rsidRPr="00E722E6">
        <w:rPr>
          <w:sz w:val="16"/>
        </w:rPr>
        <w:t xml:space="preserve">Meanwhile, other participants of the RIAC conference believe that </w:t>
      </w:r>
      <w:r w:rsidRPr="00E722E6">
        <w:rPr>
          <w:rStyle w:val="StyleUnderline"/>
        </w:rPr>
        <w:t xml:space="preserve">China’s level of </w:t>
      </w:r>
      <w:r w:rsidRPr="00A340CD">
        <w:rPr>
          <w:rStyle w:val="StyleUnderline"/>
          <w:highlight w:val="yellow"/>
        </w:rPr>
        <w:t>investment is not increasing because of China’s tough</w:t>
      </w:r>
      <w:r w:rsidRPr="00E722E6">
        <w:rPr>
          <w:rStyle w:val="StyleUnderline"/>
        </w:rPr>
        <w:t xml:space="preserve"> manner of </w:t>
      </w:r>
      <w:r w:rsidRPr="00A340CD">
        <w:rPr>
          <w:rStyle w:val="StyleUnderline"/>
          <w:highlight w:val="yellow"/>
        </w:rPr>
        <w:t>negotiating</w:t>
      </w:r>
      <w:r w:rsidRPr="00E722E6">
        <w:rPr>
          <w:rStyle w:val="StyleUnderline"/>
        </w:rPr>
        <w:t xml:space="preserve"> and its tenacity in promoting its national interests. The Chinese companies offer very tough conditions that Russians cannot accept</w:t>
      </w:r>
      <w:r w:rsidRPr="00E722E6">
        <w:rPr>
          <w:sz w:val="16"/>
        </w:rPr>
        <w:t>, which accounts for the lack of Chinese investment in Russia, according to Kilzie Fares, the chairman of the board at CREON Energy, a Russian consultancy on the oil, gas and chemical industries. “</w:t>
      </w:r>
      <w:r w:rsidRPr="00A340CD">
        <w:rPr>
          <w:rStyle w:val="Emphasis"/>
          <w:highlight w:val="yellow"/>
        </w:rPr>
        <w:t>Without economic collaboration, there won’t be the social foundation for robust political relations</w:t>
      </w:r>
      <w:r w:rsidRPr="00E722E6">
        <w:rPr>
          <w:sz w:val="16"/>
        </w:rPr>
        <w:t>,” warns Kortunov.</w:t>
      </w:r>
    </w:p>
    <w:p w14:paraId="1C11B923" w14:textId="77777777" w:rsidR="008F6572" w:rsidRPr="005F6B46" w:rsidRDefault="008F6572" w:rsidP="008F6572">
      <w:pPr>
        <w:pStyle w:val="Heading4"/>
        <w:rPr>
          <w:rStyle w:val="Style13ptBold"/>
          <w:b/>
        </w:rPr>
      </w:pPr>
      <w:r w:rsidRPr="005F6B46">
        <w:rPr>
          <w:rStyle w:val="Style13ptBold"/>
          <w:b/>
        </w:rPr>
        <w:t>China-Russia relations low</w:t>
      </w:r>
      <w:r>
        <w:rPr>
          <w:rStyle w:val="Style13ptBold"/>
          <w:b/>
        </w:rPr>
        <w:t xml:space="preserve"> – lack of economic momentum</w:t>
      </w:r>
    </w:p>
    <w:p w14:paraId="6EF82DEE" w14:textId="77777777" w:rsidR="008F6572" w:rsidRDefault="008F6572" w:rsidP="008F6572">
      <w:pPr>
        <w:rPr>
          <w:rStyle w:val="Style13ptBold"/>
          <w:b w:val="0"/>
          <w:sz w:val="18"/>
          <w:szCs w:val="18"/>
        </w:rPr>
      </w:pPr>
      <w:r>
        <w:rPr>
          <w:rStyle w:val="Style13ptBold"/>
          <w:szCs w:val="26"/>
        </w:rPr>
        <w:t xml:space="preserve">Kashin 16 </w:t>
      </w:r>
      <w:r>
        <w:rPr>
          <w:rStyle w:val="Style13ptBold"/>
          <w:b w:val="0"/>
          <w:sz w:val="18"/>
          <w:szCs w:val="18"/>
        </w:rPr>
        <w:t xml:space="preserve">(Vasily, </w:t>
      </w:r>
      <w:r w:rsidRPr="005F6B46">
        <w:rPr>
          <w:rStyle w:val="Style13ptBold"/>
          <w:b w:val="0"/>
          <w:sz w:val="18"/>
          <w:szCs w:val="18"/>
        </w:rPr>
        <w:t>Senior Research Fellow</w:t>
      </w:r>
      <w:r>
        <w:rPr>
          <w:rStyle w:val="Style13ptBold"/>
          <w:b w:val="0"/>
          <w:sz w:val="18"/>
          <w:szCs w:val="18"/>
        </w:rPr>
        <w:t>, 6/1/16, “</w:t>
      </w:r>
      <w:r w:rsidRPr="005F6B46">
        <w:rPr>
          <w:rStyle w:val="Style13ptBold"/>
          <w:b w:val="0"/>
          <w:sz w:val="18"/>
          <w:szCs w:val="18"/>
        </w:rPr>
        <w:t>Why Russia's 'Pivot to China' Was All Talk and Little Action</w:t>
      </w:r>
      <w:r>
        <w:rPr>
          <w:rStyle w:val="Style13ptBold"/>
          <w:b w:val="0"/>
          <w:sz w:val="18"/>
          <w:szCs w:val="18"/>
        </w:rPr>
        <w:t xml:space="preserve">”, </w:t>
      </w:r>
      <w:hyperlink r:id="rId42" w:history="1">
        <w:r w:rsidRPr="00071761">
          <w:rPr>
            <w:rStyle w:val="Hyperlink"/>
            <w:sz w:val="18"/>
            <w:szCs w:val="18"/>
          </w:rPr>
          <w:t>http://www.themoscowtimes.com/opinion/article/why-russias-pivot-to-china-was-all-talk-and-little-action/571193.html)</w:t>
        </w:r>
      </w:hyperlink>
    </w:p>
    <w:p w14:paraId="420708D5" w14:textId="77777777" w:rsidR="008F6572" w:rsidRDefault="008F6572" w:rsidP="008F6572">
      <w:pPr>
        <w:rPr>
          <w:rStyle w:val="Style13ptBold"/>
          <w:b w:val="0"/>
          <w:sz w:val="18"/>
          <w:szCs w:val="18"/>
        </w:rPr>
      </w:pPr>
      <w:r w:rsidRPr="005F6B46">
        <w:rPr>
          <w:rStyle w:val="Style13ptBold"/>
          <w:b w:val="0"/>
          <w:sz w:val="18"/>
          <w:szCs w:val="18"/>
        </w:rPr>
        <w:t>Chinese officials have visited Russia, the Russian government has announced plans to increase trade volume with China by $200 billion in the next few years and the China National Petroleum Corporation (CNPC) has expressed interest in increasing its stake in Russian oil giant Rosneft.</w:t>
      </w:r>
      <w:r>
        <w:rPr>
          <w:rStyle w:val="Style13ptBold"/>
          <w:b w:val="0"/>
          <w:sz w:val="18"/>
          <w:szCs w:val="18"/>
        </w:rPr>
        <w:t xml:space="preserve"> </w:t>
      </w:r>
      <w:r w:rsidRPr="005F6B46">
        <w:rPr>
          <w:rStyle w:val="Style13ptBold"/>
          <w:b w:val="0"/>
          <w:sz w:val="18"/>
          <w:szCs w:val="18"/>
        </w:rPr>
        <w:t>So, is Russia pivoting to China or not? This question took on ideological importance when, early in the Ukrainian crisis, the Kremlin stepped up its propaganda, touting China as an alternative to Moscow's partnership with Europe.</w:t>
      </w:r>
      <w:r>
        <w:rPr>
          <w:rStyle w:val="Style13ptBold"/>
          <w:b w:val="0"/>
          <w:sz w:val="18"/>
          <w:szCs w:val="18"/>
        </w:rPr>
        <w:t xml:space="preserve"> </w:t>
      </w:r>
      <w:r w:rsidRPr="005F6B46">
        <w:rPr>
          <w:rStyle w:val="Style13ptBold"/>
          <w:b w:val="0"/>
          <w:sz w:val="18"/>
          <w:szCs w:val="18"/>
        </w:rPr>
        <w:t>Even the most critical take on Russian-Chinese relations must acknowledge that the relative share of Russia's trade with China has tripled since the start of the 21st century, and has increased significantly even in absolute terms. China is Russia's largest trading partner after the European Union. Russia has launched major oil and gas projects with China and already competes with Saudi Arabia as one of Beijing's leading oil suppliers.</w:t>
      </w:r>
      <w:r>
        <w:rPr>
          <w:rStyle w:val="Style13ptBold"/>
          <w:b w:val="0"/>
          <w:sz w:val="18"/>
          <w:szCs w:val="18"/>
        </w:rPr>
        <w:t xml:space="preserve"> </w:t>
      </w:r>
      <w:r w:rsidRPr="005F6B46">
        <w:rPr>
          <w:rStyle w:val="Style13ptBold"/>
          <w:b w:val="0"/>
          <w:sz w:val="18"/>
          <w:szCs w:val="18"/>
        </w:rPr>
        <w:t xml:space="preserve">At the same time, </w:t>
      </w:r>
      <w:r w:rsidRPr="00A340CD">
        <w:rPr>
          <w:rStyle w:val="Emphasis"/>
          <w:highlight w:val="yellow"/>
        </w:rPr>
        <w:t>hopes that Russian-Chinese relations would gain new momentum have not panned out.</w:t>
      </w:r>
      <w:r w:rsidRPr="005F6B46">
        <w:rPr>
          <w:rStyle w:val="Style13ptBold"/>
          <w:b w:val="0"/>
          <w:sz w:val="18"/>
          <w:szCs w:val="18"/>
        </w:rPr>
        <w:t xml:space="preserve"> Russian propaganda's </w:t>
      </w:r>
      <w:r w:rsidRPr="00A340CD">
        <w:rPr>
          <w:rStyle w:val="Emphasis"/>
          <w:highlight w:val="yellow"/>
        </w:rPr>
        <w:t>insistence that Moscow was pivoting to Asia only resulted in disappointment when no breakthroughs actually occurred.</w:t>
      </w:r>
      <w:r w:rsidRPr="005F6B46">
        <w:rPr>
          <w:rStyle w:val="Style13ptBold"/>
          <w:b w:val="0"/>
          <w:sz w:val="18"/>
          <w:szCs w:val="18"/>
        </w:rPr>
        <w:t xml:space="preserve"> (The gas contract that Moscow signed with Beijing in 2014 was the result of many years of effort and can hardly be considered a result of that pivot.)</w:t>
      </w:r>
      <w:r>
        <w:rPr>
          <w:rStyle w:val="Style13ptBold"/>
          <w:b w:val="0"/>
          <w:sz w:val="18"/>
          <w:szCs w:val="18"/>
        </w:rPr>
        <w:t xml:space="preserve"> </w:t>
      </w:r>
      <w:r w:rsidRPr="005F6B46">
        <w:rPr>
          <w:rStyle w:val="Style13ptBold"/>
          <w:b w:val="0"/>
          <w:sz w:val="18"/>
          <w:szCs w:val="18"/>
        </w:rPr>
        <w:t xml:space="preserve">In fact, </w:t>
      </w:r>
      <w:r w:rsidRPr="00A340CD">
        <w:rPr>
          <w:rStyle w:val="Emphasis"/>
          <w:highlight w:val="yellow"/>
        </w:rPr>
        <w:t>Russia's negotiations with China on major economic projects continue just as slowly and with just as much exhausting and nerve-racking maneuvering as ever.</w:t>
      </w:r>
      <w:r w:rsidRPr="005F6B46">
        <w:rPr>
          <w:rStyle w:val="Style13ptBold"/>
          <w:b w:val="0"/>
          <w:sz w:val="18"/>
          <w:szCs w:val="18"/>
        </w:rPr>
        <w:t xml:space="preserve"> Under such circumstances, any such project requires at least five to seven years of preparation before it moves into the implementation phase.</w:t>
      </w:r>
      <w:r>
        <w:rPr>
          <w:rStyle w:val="Style13ptBold"/>
          <w:b w:val="0"/>
          <w:sz w:val="18"/>
          <w:szCs w:val="18"/>
        </w:rPr>
        <w:t xml:space="preserve"> </w:t>
      </w:r>
      <w:r w:rsidRPr="005F6B46">
        <w:rPr>
          <w:rStyle w:val="Style13ptBold"/>
          <w:b w:val="0"/>
          <w:sz w:val="18"/>
          <w:szCs w:val="18"/>
        </w:rPr>
        <w:t>This approach is justified to some degree. Major state-owned Chinese companies such as CNPC are essentially a direct extension of the Chinese state bureaucracy. Any future disagreements will very likely shift to the political level, as happened in 2011 when Transneft and Rosneft clashed with CNPC over tariffs for pumping oil through the Eastern Siberia-Pacific Ocean pipeline.</w:t>
      </w:r>
      <w:r>
        <w:rPr>
          <w:rStyle w:val="Style13ptBold"/>
          <w:b w:val="0"/>
          <w:sz w:val="18"/>
          <w:szCs w:val="18"/>
        </w:rPr>
        <w:t xml:space="preserve"> </w:t>
      </w:r>
      <w:r w:rsidRPr="005F6B46">
        <w:rPr>
          <w:rStyle w:val="Style13ptBold"/>
          <w:b w:val="0"/>
          <w:sz w:val="18"/>
          <w:szCs w:val="18"/>
        </w:rPr>
        <w:t xml:space="preserve">In other words, any purely economic dispute over, say, the terms in a contract can become extremely serious and have an impact on national security. That is why </w:t>
      </w:r>
      <w:r w:rsidRPr="005F6B46">
        <w:rPr>
          <w:rStyle w:val="Style13ptBold"/>
          <w:b w:val="0"/>
          <w:sz w:val="18"/>
          <w:szCs w:val="18"/>
        </w:rPr>
        <w:lastRenderedPageBreak/>
        <w:t>Russian leaders in the post-Soviet period have always advocated an extremely cautious, skeptical approach when closing major deals with China in strategically important areas. That approach began to change slowly only a few years prior to the outbreak of the Ukrainian crisis.</w:t>
      </w:r>
      <w:r>
        <w:rPr>
          <w:rStyle w:val="Style13ptBold"/>
          <w:b w:val="0"/>
          <w:sz w:val="18"/>
          <w:szCs w:val="18"/>
        </w:rPr>
        <w:t xml:space="preserve"> </w:t>
      </w:r>
      <w:r w:rsidRPr="005F6B46">
        <w:rPr>
          <w:rStyle w:val="Style13ptBold"/>
          <w:b w:val="0"/>
          <w:sz w:val="18"/>
          <w:szCs w:val="18"/>
        </w:rPr>
        <w:t>Russia had a good opportunity to change that cautious approach to an open door policy in the second half of 2014, when the country's economic prospects looked dismal due to falling oil prices and Western sanctions. It was a time of near panic.</w:t>
      </w:r>
      <w:r>
        <w:rPr>
          <w:rStyle w:val="Style13ptBold"/>
          <w:b w:val="0"/>
          <w:sz w:val="18"/>
          <w:szCs w:val="18"/>
        </w:rPr>
        <w:t xml:space="preserve"> </w:t>
      </w:r>
      <w:r w:rsidRPr="005F6B46">
        <w:rPr>
          <w:rStyle w:val="Style13ptBold"/>
          <w:b w:val="0"/>
          <w:sz w:val="18"/>
          <w:szCs w:val="18"/>
        </w:rPr>
        <w:t>Back then, Moscow was ready to agree to just about anything.</w:t>
      </w:r>
      <w:r>
        <w:rPr>
          <w:rStyle w:val="Style13ptBold"/>
          <w:b w:val="0"/>
          <w:sz w:val="18"/>
          <w:szCs w:val="18"/>
        </w:rPr>
        <w:t xml:space="preserve"> </w:t>
      </w:r>
      <w:r w:rsidRPr="005F6B46">
        <w:rPr>
          <w:rStyle w:val="Style13ptBold"/>
          <w:b w:val="0"/>
          <w:sz w:val="18"/>
          <w:szCs w:val="18"/>
        </w:rPr>
        <w:t>Frightened leaders were even prepared to take drastic measures to attract Chinese investment and lending. They were poised to make irreversible decisions that would have, at the least, given China a strong presence in Russia, and at most, allowed it to dominate the Russian fuel and energy sector for decades.</w:t>
      </w:r>
      <w:r>
        <w:rPr>
          <w:rStyle w:val="Style13ptBold"/>
          <w:b w:val="0"/>
          <w:sz w:val="18"/>
          <w:szCs w:val="18"/>
        </w:rPr>
        <w:t xml:space="preserve"> </w:t>
      </w:r>
      <w:r w:rsidRPr="005F6B46">
        <w:rPr>
          <w:rStyle w:val="Style13ptBold"/>
          <w:b w:val="0"/>
          <w:sz w:val="18"/>
          <w:szCs w:val="18"/>
        </w:rPr>
        <w:t>But the Chinese were too slow to react. By mid-2015, the Russian authorities understood that no apocalypse was imminent. Russian government economists now expect economic growth to resume in late 2016, early 2017</w:t>
      </w:r>
      <w:r w:rsidRPr="00A340CD">
        <w:rPr>
          <w:rStyle w:val="Emphasis"/>
          <w:highlight w:val="yellow"/>
        </w:rPr>
        <w:t>. Skeptics, however, expect continued stagnation or a sluggish recession</w:t>
      </w:r>
      <w:r w:rsidRPr="005F6B46">
        <w:rPr>
          <w:rStyle w:val="Style13ptBold"/>
          <w:b w:val="0"/>
          <w:sz w:val="18"/>
          <w:szCs w:val="18"/>
        </w:rPr>
        <w:t>, but even they do not predict a radical upheaval.</w:t>
      </w:r>
      <w:r>
        <w:rPr>
          <w:rStyle w:val="Style13ptBold"/>
          <w:b w:val="0"/>
          <w:sz w:val="18"/>
          <w:szCs w:val="18"/>
        </w:rPr>
        <w:t xml:space="preserve"> </w:t>
      </w:r>
      <w:r w:rsidRPr="005F6B46">
        <w:rPr>
          <w:rStyle w:val="Style13ptBold"/>
          <w:b w:val="0"/>
          <w:sz w:val="18"/>
          <w:szCs w:val="18"/>
        </w:rPr>
        <w:t>Thus, despite the fact that the Ukrainian crisis spurred closer bilateral relations with China, especially in industry, no real qualitative changes have taken place.</w:t>
      </w:r>
      <w:r>
        <w:rPr>
          <w:rStyle w:val="Style13ptBold"/>
          <w:b w:val="0"/>
          <w:sz w:val="18"/>
          <w:szCs w:val="18"/>
        </w:rPr>
        <w:t xml:space="preserve"> </w:t>
      </w:r>
      <w:r w:rsidRPr="005F6B46">
        <w:rPr>
          <w:rStyle w:val="Style13ptBold"/>
          <w:b w:val="0"/>
          <w:sz w:val="18"/>
          <w:szCs w:val="18"/>
        </w:rPr>
        <w:t xml:space="preserve">President Vladimir Putin's visit to China in June will probably result in a raft of important intergovernmental agreements to, for example, create wide-body aircraft, construct a high-speed railway between Moscow and Kazan and further develop cooperation on oil and gas. However, </w:t>
      </w:r>
      <w:r w:rsidRPr="00A340CD">
        <w:rPr>
          <w:rStyle w:val="Emphasis"/>
          <w:highlight w:val="yellow"/>
        </w:rPr>
        <w:t>no serious changes in Russian-Chinese relations are likely — at least not this year.</w:t>
      </w:r>
      <w:r>
        <w:rPr>
          <w:rStyle w:val="Style13ptBold"/>
          <w:b w:val="0"/>
          <w:sz w:val="18"/>
          <w:szCs w:val="18"/>
        </w:rPr>
        <w:t xml:space="preserve"> </w:t>
      </w:r>
      <w:r w:rsidRPr="005F6B46">
        <w:rPr>
          <w:rStyle w:val="Style13ptBold"/>
          <w:b w:val="0"/>
          <w:sz w:val="18"/>
          <w:szCs w:val="18"/>
        </w:rPr>
        <w:t xml:space="preserve">There are several reasons for this. First, both </w:t>
      </w:r>
      <w:r w:rsidRPr="00A340CD">
        <w:rPr>
          <w:rStyle w:val="Emphasis"/>
          <w:highlight w:val="yellow"/>
        </w:rPr>
        <w:t>the Russian and Chinese ruling elite are split over fundamental issues</w:t>
      </w:r>
      <w:r w:rsidRPr="005F6B46">
        <w:rPr>
          <w:rStyle w:val="Style13ptBold"/>
          <w:b w:val="0"/>
          <w:sz w:val="18"/>
          <w:szCs w:val="18"/>
        </w:rPr>
        <w:t xml:space="preserve">. The Russian elite have yet to reach a consensus on economic and foreign policy. </w:t>
      </w:r>
      <w:r w:rsidRPr="00A340CD">
        <w:rPr>
          <w:rStyle w:val="Emphasis"/>
          <w:highlight w:val="yellow"/>
        </w:rPr>
        <w:t>The Chinese</w:t>
      </w:r>
      <w:r w:rsidRPr="005F6B46">
        <w:rPr>
          <w:rStyle w:val="Style13ptBold"/>
          <w:b w:val="0"/>
          <w:sz w:val="18"/>
          <w:szCs w:val="18"/>
        </w:rPr>
        <w:t xml:space="preserve"> elite </w:t>
      </w:r>
      <w:r w:rsidRPr="00A340CD">
        <w:rPr>
          <w:rStyle w:val="Emphasis"/>
          <w:highlight w:val="yellow"/>
        </w:rPr>
        <w:t>are locked in an ongoing debate over future relations with the U</w:t>
      </w:r>
      <w:r w:rsidRPr="005F6B46">
        <w:rPr>
          <w:rStyle w:val="Style13ptBold"/>
          <w:b w:val="0"/>
          <w:sz w:val="18"/>
          <w:szCs w:val="18"/>
        </w:rPr>
        <w:t xml:space="preserve">nited </w:t>
      </w:r>
      <w:r w:rsidRPr="00A340CD">
        <w:rPr>
          <w:rStyle w:val="Emphasis"/>
          <w:highlight w:val="yellow"/>
        </w:rPr>
        <w:t>S</w:t>
      </w:r>
      <w:r w:rsidRPr="005F6B46">
        <w:rPr>
          <w:rStyle w:val="Style13ptBold"/>
          <w:b w:val="0"/>
          <w:sz w:val="18"/>
          <w:szCs w:val="18"/>
        </w:rPr>
        <w:t>tates and the possibility of adopting a more assertive foreign policy befitting a superpower.</w:t>
      </w:r>
      <w:r>
        <w:rPr>
          <w:rStyle w:val="Style13ptBold"/>
          <w:b w:val="0"/>
          <w:sz w:val="18"/>
          <w:szCs w:val="18"/>
        </w:rPr>
        <w:t xml:space="preserve"> </w:t>
      </w:r>
      <w:r w:rsidRPr="005F6B46">
        <w:rPr>
          <w:rStyle w:val="Style13ptBold"/>
          <w:b w:val="0"/>
          <w:sz w:val="18"/>
          <w:szCs w:val="18"/>
        </w:rPr>
        <w:t xml:space="preserve">Second, and more importantly, they </w:t>
      </w:r>
      <w:r w:rsidRPr="00A340CD">
        <w:rPr>
          <w:rStyle w:val="Emphasis"/>
          <w:highlight w:val="yellow"/>
        </w:rPr>
        <w:t>both are in a state of uncertainty concerning the outcome of the next U.S. presidential election.</w:t>
      </w:r>
      <w:r w:rsidRPr="005F6B46">
        <w:rPr>
          <w:rStyle w:val="Style13ptBold"/>
          <w:b w:val="0"/>
          <w:sz w:val="18"/>
          <w:szCs w:val="18"/>
        </w:rPr>
        <w:t xml:space="preserve"> Regardless of the outcome, it will lead to major changes in U.S. foreign policy. Those changes might influence the U.S. approach to the Trans-Pacific Partnership, relations with Russia and alliances with countries in the Asia-Pacific region.</w:t>
      </w:r>
      <w:r>
        <w:rPr>
          <w:rStyle w:val="Style13ptBold"/>
          <w:b w:val="0"/>
          <w:sz w:val="18"/>
          <w:szCs w:val="18"/>
        </w:rPr>
        <w:t xml:space="preserve"> </w:t>
      </w:r>
      <w:r w:rsidRPr="005F6B46">
        <w:rPr>
          <w:rStyle w:val="Style13ptBold"/>
          <w:b w:val="0"/>
          <w:sz w:val="18"/>
          <w:szCs w:val="18"/>
        </w:rPr>
        <w:t>Therefore, Russian-Chinese relations might stand on the verge of major changes, but they are unlikely to occur earlier than next year. </w:t>
      </w:r>
    </w:p>
    <w:p w14:paraId="0299EAA7" w14:textId="77777777" w:rsidR="000D3F94" w:rsidRDefault="000D3F94" w:rsidP="000D3F94">
      <w:pPr>
        <w:pStyle w:val="Heading4"/>
        <w:rPr>
          <w:shd w:val="clear" w:color="auto" w:fill="FFFFFF"/>
        </w:rPr>
      </w:pPr>
      <w:r>
        <w:rPr>
          <w:shd w:val="clear" w:color="auto" w:fill="FFFFFF"/>
        </w:rPr>
        <w:t>Low Sino-Russian relations – mistrust and diverging interests</w:t>
      </w:r>
    </w:p>
    <w:p w14:paraId="65CBC73B" w14:textId="77777777" w:rsidR="000D3F94" w:rsidRDefault="000D3F94" w:rsidP="000D3F94">
      <w:pPr>
        <w:spacing w:after="0" w:line="240" w:lineRule="auto"/>
        <w:rPr>
          <w:rStyle w:val="Style13ptBold"/>
          <w:b w:val="0"/>
          <w:sz w:val="18"/>
          <w:szCs w:val="18"/>
        </w:rPr>
      </w:pPr>
      <w:r>
        <w:rPr>
          <w:rStyle w:val="Style13ptBold"/>
        </w:rPr>
        <w:t xml:space="preserve">Sharkov 16 </w:t>
      </w:r>
      <w:r>
        <w:rPr>
          <w:rStyle w:val="Style13ptBold"/>
          <w:b w:val="0"/>
          <w:sz w:val="18"/>
          <w:szCs w:val="18"/>
        </w:rPr>
        <w:t xml:space="preserve">(Damien, </w:t>
      </w:r>
      <w:r w:rsidRPr="008262DF">
        <w:rPr>
          <w:rStyle w:val="Style13ptBold"/>
          <w:b w:val="0"/>
          <w:sz w:val="18"/>
          <w:szCs w:val="18"/>
        </w:rPr>
        <w:t>reporter for Newsweek Europ</w:t>
      </w:r>
      <w:r>
        <w:rPr>
          <w:rStyle w:val="Style13ptBold"/>
          <w:b w:val="0"/>
          <w:sz w:val="18"/>
          <w:szCs w:val="18"/>
        </w:rPr>
        <w:t>e, 6/21/16, “</w:t>
      </w:r>
      <w:r w:rsidRPr="008262DF">
        <w:rPr>
          <w:rStyle w:val="Style13ptBold"/>
          <w:b w:val="0"/>
          <w:sz w:val="18"/>
          <w:szCs w:val="18"/>
        </w:rPr>
        <w:t>WHAT IS PUTIN UP TO IN CHINA?</w:t>
      </w:r>
      <w:proofErr w:type="gramStart"/>
      <w:r>
        <w:rPr>
          <w:rStyle w:val="Style13ptBold"/>
          <w:b w:val="0"/>
          <w:sz w:val="18"/>
          <w:szCs w:val="18"/>
        </w:rPr>
        <w:t>”,</w:t>
      </w:r>
      <w:proofErr w:type="gramEnd"/>
      <w:r>
        <w:rPr>
          <w:rStyle w:val="Style13ptBold"/>
          <w:b w:val="0"/>
          <w:sz w:val="18"/>
          <w:szCs w:val="18"/>
        </w:rPr>
        <w:t xml:space="preserve"> </w:t>
      </w:r>
      <w:hyperlink r:id="rId43" w:history="1">
        <w:r w:rsidRPr="00071761">
          <w:rPr>
            <w:rStyle w:val="Hyperlink"/>
            <w:sz w:val="18"/>
            <w:szCs w:val="18"/>
          </w:rPr>
          <w:t>http://www.newsweek.com/putin-russia-china-xij-jinping-weapons-missiles-japan-territory-energy-472386)</w:t>
        </w:r>
      </w:hyperlink>
    </w:p>
    <w:p w14:paraId="6E63B815" w14:textId="0602E5C0" w:rsidR="000D3F94" w:rsidRDefault="000D3F94" w:rsidP="000D3F94">
      <w:pPr>
        <w:spacing w:after="0" w:line="240" w:lineRule="auto"/>
        <w:rPr>
          <w:rStyle w:val="Style13ptBold"/>
          <w:b w:val="0"/>
          <w:sz w:val="18"/>
          <w:szCs w:val="18"/>
        </w:rPr>
      </w:pPr>
      <w:r w:rsidRPr="008262DF">
        <w:rPr>
          <w:rStyle w:val="Style13ptBold"/>
          <w:b w:val="0"/>
          <w:sz w:val="18"/>
          <w:szCs w:val="18"/>
        </w:rPr>
        <w:t xml:space="preserve">Since the Ukraine crisis </w:t>
      </w:r>
      <w:r w:rsidRPr="00A340CD">
        <w:rPr>
          <w:rStyle w:val="Emphasis"/>
          <w:highlight w:val="yellow"/>
        </w:rPr>
        <w:t>the Russian government has tried to unnerve Western states</w:t>
      </w:r>
      <w:r w:rsidRPr="008262DF">
        <w:rPr>
          <w:rStyle w:val="Style13ptBold"/>
          <w:b w:val="0"/>
          <w:sz w:val="18"/>
          <w:szCs w:val="18"/>
        </w:rPr>
        <w:t xml:space="preserve">, by claiming it could replace trade with Europe and the U.S. by tapping into South America and East Asia. While </w:t>
      </w:r>
      <w:r w:rsidRPr="00A340CD">
        <w:rPr>
          <w:rStyle w:val="Emphasis"/>
          <w:highlight w:val="yellow"/>
        </w:rPr>
        <w:t>the success of these endeavors has been debatable,</w:t>
      </w:r>
      <w:r w:rsidRPr="008262DF">
        <w:rPr>
          <w:rStyle w:val="Style13ptBold"/>
          <w:b w:val="0"/>
          <w:sz w:val="18"/>
          <w:szCs w:val="18"/>
        </w:rPr>
        <w:t xml:space="preserve"> Russian officials frequently like to point to Russia’s continued relevance on the international stage as evidence that the policy of isolation has failed.</w:t>
      </w:r>
      <w:r>
        <w:rPr>
          <w:rStyle w:val="Style13ptBold"/>
          <w:b w:val="0"/>
          <w:sz w:val="18"/>
          <w:szCs w:val="18"/>
        </w:rPr>
        <w:t xml:space="preserve"> </w:t>
      </w:r>
      <w:r w:rsidRPr="008262DF">
        <w:rPr>
          <w:rStyle w:val="Style13ptBold"/>
          <w:b w:val="0"/>
          <w:sz w:val="18"/>
          <w:szCs w:val="18"/>
        </w:rPr>
        <w:t>One of the most significant partners Russia can boast throughout the last two years, however, is China and any visit Putin makes to China will likely prompt fears in the West that Moscow and Beijing are mulling over deeper cooperation.</w:t>
      </w:r>
      <w:r>
        <w:rPr>
          <w:rStyle w:val="Style13ptBold"/>
          <w:b w:val="0"/>
          <w:sz w:val="18"/>
          <w:szCs w:val="18"/>
        </w:rPr>
        <w:t xml:space="preserve"> </w:t>
      </w:r>
      <w:r w:rsidRPr="008262DF">
        <w:rPr>
          <w:rStyle w:val="Style13ptBold"/>
          <w:b w:val="0"/>
          <w:sz w:val="18"/>
          <w:szCs w:val="18"/>
        </w:rPr>
        <w:t>“Russia would like to present Sino-Russian relations as balancing or a bulwark against the West but this notion is more posturing than reality,” Agnia Grigas, senior fellow at the Atlantic Council says. “</w:t>
      </w:r>
      <w:r w:rsidRPr="00A340CD">
        <w:rPr>
          <w:rStyle w:val="Emphasis"/>
          <w:highlight w:val="yellow"/>
        </w:rPr>
        <w:t>It is Russia that needs this relationship more, both for pragmatic and political reasons</w:t>
      </w:r>
      <w:r w:rsidRPr="008262DF">
        <w:rPr>
          <w:rStyle w:val="Style13ptBold"/>
          <w:b w:val="0"/>
          <w:sz w:val="18"/>
          <w:szCs w:val="18"/>
        </w:rPr>
        <w:t>.”</w:t>
      </w:r>
      <w:r>
        <w:rPr>
          <w:rStyle w:val="Style13ptBold"/>
          <w:b w:val="0"/>
          <w:sz w:val="18"/>
          <w:szCs w:val="18"/>
        </w:rPr>
        <w:t xml:space="preserve"> </w:t>
      </w:r>
      <w:r w:rsidRPr="008262DF">
        <w:rPr>
          <w:rStyle w:val="Style13ptBold"/>
          <w:b w:val="0"/>
          <w:sz w:val="18"/>
          <w:szCs w:val="18"/>
        </w:rPr>
        <w:t>Goodrich agrees noting that there is a difference between what China conveys and what Russia will try to convey with such meetings.</w:t>
      </w:r>
      <w:r>
        <w:rPr>
          <w:rStyle w:val="Style13ptBold"/>
          <w:b w:val="0"/>
          <w:sz w:val="18"/>
          <w:szCs w:val="18"/>
        </w:rPr>
        <w:t xml:space="preserve"> </w:t>
      </w:r>
      <w:r w:rsidRPr="008262DF">
        <w:rPr>
          <w:rStyle w:val="Style13ptBold"/>
          <w:b w:val="0"/>
          <w:sz w:val="18"/>
          <w:szCs w:val="18"/>
        </w:rPr>
        <w:t xml:space="preserve">“Anyone who watches China does not believe a Sino-Russia alliance deal is on the cards. </w:t>
      </w:r>
      <w:r w:rsidRPr="00A340CD">
        <w:rPr>
          <w:rStyle w:val="Emphasis"/>
          <w:highlight w:val="yellow"/>
        </w:rPr>
        <w:t>There is simply too much mistrust there and they have different interests internationally.</w:t>
      </w:r>
      <w:r w:rsidRPr="008262DF">
        <w:rPr>
          <w:rStyle w:val="Style13ptBold"/>
          <w:b w:val="0"/>
          <w:sz w:val="18"/>
          <w:szCs w:val="18"/>
        </w:rPr>
        <w:t xml:space="preserve"> The U.S. sees that,” she says.</w:t>
      </w:r>
      <w:r>
        <w:rPr>
          <w:rStyle w:val="Style13ptBold"/>
          <w:b w:val="0"/>
          <w:sz w:val="18"/>
          <w:szCs w:val="18"/>
        </w:rPr>
        <w:t xml:space="preserve"> </w:t>
      </w:r>
      <w:r w:rsidRPr="008262DF">
        <w:rPr>
          <w:rStyle w:val="Style13ptBold"/>
          <w:b w:val="0"/>
          <w:sz w:val="18"/>
          <w:szCs w:val="18"/>
        </w:rPr>
        <w:t>“What Putin tries to convey, especially in the face of sanctions, is that he is not alone. This is a big signal to Europe that Russia is looking for eastern partners and if it appears that Russia is moving close to China, it adds to the already shaky resolve on sanctions in Europe,” Goodrich adds.</w:t>
      </w:r>
    </w:p>
    <w:p w14:paraId="0C57F3B2" w14:textId="3BA16AD2" w:rsidR="0051035A" w:rsidRDefault="0051035A" w:rsidP="0051035A">
      <w:pPr>
        <w:pStyle w:val="Heading4"/>
        <w:rPr>
          <w:rStyle w:val="Emphasis"/>
          <w:b/>
          <w:sz w:val="26"/>
          <w:u w:val="none"/>
        </w:rPr>
      </w:pPr>
      <w:r>
        <w:rPr>
          <w:rStyle w:val="Emphasis"/>
          <w:b/>
          <w:sz w:val="26"/>
          <w:u w:val="none"/>
        </w:rPr>
        <w:t>China-Russian economic rel</w:t>
      </w:r>
      <w:r w:rsidR="002A1558">
        <w:rPr>
          <w:rStyle w:val="Emphasis"/>
          <w:b/>
          <w:sz w:val="26"/>
          <w:u w:val="none"/>
        </w:rPr>
        <w:t>ationship is on a sharp decline</w:t>
      </w:r>
    </w:p>
    <w:p w14:paraId="252CB23B" w14:textId="77777777" w:rsidR="0051035A" w:rsidRDefault="0051035A" w:rsidP="0051035A">
      <w:pPr>
        <w:rPr>
          <w:rStyle w:val="Style13ptBold"/>
          <w:b w:val="0"/>
          <w:sz w:val="18"/>
          <w:szCs w:val="18"/>
        </w:rPr>
      </w:pPr>
      <w:r>
        <w:rPr>
          <w:rStyle w:val="Style13ptBold"/>
        </w:rPr>
        <w:t xml:space="preserve">Gabuev 15 </w:t>
      </w:r>
      <w:r>
        <w:rPr>
          <w:rStyle w:val="Style13ptBold"/>
          <w:b w:val="0"/>
          <w:sz w:val="18"/>
          <w:szCs w:val="18"/>
        </w:rPr>
        <w:t xml:space="preserve">(Alexander, </w:t>
      </w:r>
      <w:r w:rsidRPr="00B52F9E">
        <w:rPr>
          <w:rStyle w:val="Style13ptBold"/>
          <w:b w:val="0"/>
          <w:sz w:val="18"/>
          <w:szCs w:val="18"/>
        </w:rPr>
        <w:t>Senior Associate and the Chair of the Russia in</w:t>
      </w:r>
      <w:r>
        <w:rPr>
          <w:rStyle w:val="Style13ptBold"/>
          <w:b w:val="0"/>
          <w:sz w:val="18"/>
          <w:szCs w:val="18"/>
        </w:rPr>
        <w:t xml:space="preserve"> the Asia-Pacific Program @</w:t>
      </w:r>
      <w:r w:rsidRPr="00B52F9E">
        <w:rPr>
          <w:rStyle w:val="Style13ptBold"/>
          <w:b w:val="0"/>
          <w:sz w:val="18"/>
          <w:szCs w:val="18"/>
        </w:rPr>
        <w:t xml:space="preserve"> Carnegie Moscow Center</w:t>
      </w:r>
      <w:r>
        <w:rPr>
          <w:rStyle w:val="Style13ptBold"/>
          <w:b w:val="0"/>
          <w:sz w:val="18"/>
          <w:szCs w:val="18"/>
        </w:rPr>
        <w:t>, “</w:t>
      </w:r>
      <w:r w:rsidRPr="00B52F9E">
        <w:rPr>
          <w:rStyle w:val="Style13ptBold"/>
          <w:b w:val="0"/>
          <w:sz w:val="18"/>
          <w:szCs w:val="18"/>
        </w:rPr>
        <w:t>Sino-Russian Trade After a Year of Sanctions</w:t>
      </w:r>
      <w:r>
        <w:rPr>
          <w:rStyle w:val="Style13ptBold"/>
          <w:b w:val="0"/>
          <w:sz w:val="18"/>
          <w:szCs w:val="18"/>
        </w:rPr>
        <w:t xml:space="preserve">”, </w:t>
      </w:r>
      <w:hyperlink r:id="rId44" w:history="1">
        <w:r w:rsidRPr="00071761">
          <w:rPr>
            <w:rStyle w:val="Hyperlink"/>
            <w:sz w:val="18"/>
            <w:szCs w:val="18"/>
          </w:rPr>
          <w:t>https://www.chinafile.com/reporting-opinion/features/sino-russian-trade-after-year-sanctions)</w:t>
        </w:r>
      </w:hyperlink>
    </w:p>
    <w:p w14:paraId="25DA93F6" w14:textId="5876E7D9" w:rsidR="0051035A" w:rsidRDefault="0051035A" w:rsidP="0051035A">
      <w:pPr>
        <w:rPr>
          <w:rStyle w:val="Style13ptBold"/>
          <w:b w:val="0"/>
          <w:sz w:val="18"/>
          <w:szCs w:val="18"/>
        </w:rPr>
      </w:pPr>
      <w:r w:rsidRPr="00B52F9E">
        <w:rPr>
          <w:rStyle w:val="Style13ptBold"/>
          <w:b w:val="0"/>
          <w:sz w:val="18"/>
          <w:szCs w:val="18"/>
        </w:rPr>
        <w:t xml:space="preserve">After a year of intense flirtation, </w:t>
      </w:r>
      <w:r w:rsidRPr="00A340CD">
        <w:rPr>
          <w:rStyle w:val="Emphasis"/>
          <w:highlight w:val="yellow"/>
        </w:rPr>
        <w:t>the Sino-Russian relationship is beginning to look</w:t>
      </w:r>
      <w:r w:rsidRPr="00B52F9E">
        <w:rPr>
          <w:rStyle w:val="Style13ptBold"/>
          <w:b w:val="0"/>
          <w:sz w:val="18"/>
          <w:szCs w:val="18"/>
        </w:rPr>
        <w:t xml:space="preserve"> like a </w:t>
      </w:r>
      <w:r w:rsidRPr="00A340CD">
        <w:rPr>
          <w:rStyle w:val="Emphasis"/>
          <w:highlight w:val="yellow"/>
        </w:rPr>
        <w:t>one-sided</w:t>
      </w:r>
      <w:r w:rsidRPr="00B52F9E">
        <w:rPr>
          <w:rStyle w:val="Style13ptBold"/>
          <w:b w:val="0"/>
          <w:sz w:val="18"/>
          <w:szCs w:val="18"/>
        </w:rPr>
        <w:t xml:space="preserve"> love affair. Indeed, Russian President Vladimir Putin’s visit to China last week—his first since the United States and </w:t>
      </w:r>
      <w:r w:rsidRPr="00B52F9E">
        <w:rPr>
          <w:rStyle w:val="Style13ptBold"/>
          <w:b w:val="0"/>
          <w:sz w:val="18"/>
          <w:szCs w:val="18"/>
        </w:rPr>
        <w:lastRenderedPageBreak/>
        <w:t>European Union enacted sectoral sanctions against Russia after Malaysian Airline Flight 17 was shot down in eastern Ukraine in July of 2014—marked a year of frustrated ambitions in China for the Kremlin.</w:t>
      </w:r>
      <w:r>
        <w:rPr>
          <w:rStyle w:val="Style13ptBold"/>
          <w:b w:val="0"/>
          <w:sz w:val="18"/>
          <w:szCs w:val="18"/>
        </w:rPr>
        <w:t xml:space="preserve"> </w:t>
      </w:r>
      <w:r w:rsidRPr="00B52F9E">
        <w:rPr>
          <w:rStyle w:val="Style13ptBold"/>
          <w:b w:val="0"/>
          <w:sz w:val="18"/>
          <w:szCs w:val="18"/>
        </w:rPr>
        <w:t>Increasingly cut off from Western markets after the imposition of sanctions, Russian leaders initially pinned their economic hopes on a pivot eastward. Russians thought that Beijing would jump at the chance to buy deposits, flood Russia with cheap financing, and hand over essential technologies. The sanctions were expected to make obsolete the “hot politics, cold economics” paradigm of Russian-Chinese relations.</w:t>
      </w:r>
      <w:r>
        <w:rPr>
          <w:rStyle w:val="Style13ptBold"/>
          <w:b w:val="0"/>
          <w:sz w:val="18"/>
          <w:szCs w:val="18"/>
        </w:rPr>
        <w:t xml:space="preserve"> </w:t>
      </w:r>
      <w:r w:rsidRPr="00B52F9E">
        <w:rPr>
          <w:rStyle w:val="Style13ptBold"/>
          <w:b w:val="0"/>
          <w:sz w:val="18"/>
          <w:szCs w:val="18"/>
        </w:rPr>
        <w:t xml:space="preserve">However, </w:t>
      </w:r>
      <w:r w:rsidRPr="00A340CD">
        <w:rPr>
          <w:rStyle w:val="Emphasis"/>
          <w:highlight w:val="yellow"/>
        </w:rPr>
        <w:t>Moscow’s expectations of greater engagement with Beijing have gone unfulfilled: the volume of trade and investment between the two nations has dwindled as a result of falling natural resource prices, sanctions, ruble volatility, and the Russian economic crisis.</w:t>
      </w:r>
      <w:r>
        <w:rPr>
          <w:rStyle w:val="Style13ptBold"/>
          <w:b w:val="0"/>
          <w:sz w:val="18"/>
          <w:szCs w:val="18"/>
        </w:rPr>
        <w:t xml:space="preserve"> </w:t>
      </w:r>
      <w:r w:rsidRPr="00B52F9E">
        <w:rPr>
          <w:rStyle w:val="Style13ptBold"/>
          <w:b w:val="0"/>
          <w:sz w:val="18"/>
          <w:szCs w:val="18"/>
        </w:rPr>
        <w:t>Plummeting Trade</w:t>
      </w:r>
      <w:r>
        <w:rPr>
          <w:rStyle w:val="Style13ptBold"/>
          <w:b w:val="0"/>
          <w:sz w:val="18"/>
          <w:szCs w:val="18"/>
        </w:rPr>
        <w:t xml:space="preserve"> </w:t>
      </w:r>
      <w:r w:rsidRPr="00B52F9E">
        <w:rPr>
          <w:rStyle w:val="Style13ptBold"/>
          <w:b w:val="0"/>
          <w:sz w:val="18"/>
          <w:szCs w:val="18"/>
        </w:rPr>
        <w:t xml:space="preserve">In 2011, then </w:t>
      </w:r>
      <w:proofErr w:type="gramStart"/>
      <w:r w:rsidRPr="00B52F9E">
        <w:rPr>
          <w:rStyle w:val="Style13ptBold"/>
          <w:b w:val="0"/>
          <w:sz w:val="18"/>
          <w:szCs w:val="18"/>
        </w:rPr>
        <w:t>presidents</w:t>
      </w:r>
      <w:proofErr w:type="gramEnd"/>
      <w:r w:rsidRPr="00B52F9E">
        <w:rPr>
          <w:rStyle w:val="Style13ptBold"/>
          <w:b w:val="0"/>
          <w:sz w:val="18"/>
          <w:szCs w:val="18"/>
        </w:rPr>
        <w:t xml:space="preserve"> Dmitry Medvedev and Hu Jintao announced goals of achieving $100 billion in bilateral trade by 2015 and $200 billion by 2020; initially, these targets seemed attainable. According to a memo based on data from Chinese customs agencies released by Russia’s Ministry of Economic Development, between 2003 and 2012, trade between the two countries grew at an average of 26.4 percent per year. In 2010, Beijing became Moscow’s largest trade partner after the E.U., and it has remained in that position ever since.</w:t>
      </w:r>
      <w:r>
        <w:rPr>
          <w:rStyle w:val="Style13ptBold"/>
          <w:b w:val="0"/>
          <w:sz w:val="18"/>
          <w:szCs w:val="18"/>
        </w:rPr>
        <w:t xml:space="preserve"> </w:t>
      </w:r>
      <w:r w:rsidRPr="00A340CD">
        <w:rPr>
          <w:rStyle w:val="Emphasis"/>
          <w:highlight w:val="yellow"/>
        </w:rPr>
        <w:t>Over the first six months of 2015</w:t>
      </w:r>
      <w:r w:rsidRPr="00B52F9E">
        <w:rPr>
          <w:rStyle w:val="Style13ptBold"/>
          <w:b w:val="0"/>
          <w:sz w:val="18"/>
          <w:szCs w:val="18"/>
        </w:rPr>
        <w:t xml:space="preserve">, however, </w:t>
      </w:r>
      <w:r w:rsidRPr="00A340CD">
        <w:rPr>
          <w:rStyle w:val="Emphasis"/>
          <w:highlight w:val="yellow"/>
        </w:rPr>
        <w:t>Russia’s trade with China dropped by a whopping 31.4 percent,</w:t>
      </w:r>
      <w:r w:rsidRPr="00B52F9E">
        <w:rPr>
          <w:rStyle w:val="Style13ptBold"/>
          <w:b w:val="0"/>
          <w:sz w:val="18"/>
          <w:szCs w:val="18"/>
        </w:rPr>
        <w:t xml:space="preserve"> to $31 billion.</w:t>
      </w:r>
      <w:r>
        <w:rPr>
          <w:rStyle w:val="Style13ptBold"/>
          <w:b w:val="0"/>
          <w:sz w:val="18"/>
          <w:szCs w:val="18"/>
        </w:rPr>
        <w:t xml:space="preserve"> </w:t>
      </w:r>
      <w:r w:rsidRPr="00B52F9E">
        <w:rPr>
          <w:rStyle w:val="Style13ptBold"/>
          <w:b w:val="0"/>
          <w:sz w:val="18"/>
          <w:szCs w:val="18"/>
        </w:rPr>
        <w:t xml:space="preserve">One obvious reason for the plunge in trade is the downturn in natural resource prices, particularly oil. Fossil fuels account for 61.4 percent of Russian exports to China. </w:t>
      </w:r>
      <w:proofErr w:type="gramStart"/>
      <w:r w:rsidRPr="00B52F9E">
        <w:rPr>
          <w:rStyle w:val="Style13ptBold"/>
          <w:b w:val="0"/>
          <w:sz w:val="18"/>
          <w:szCs w:val="18"/>
        </w:rPr>
        <w:t>Prices of these products dropped by 33 percent.</w:t>
      </w:r>
      <w:proofErr w:type="gramEnd"/>
      <w:r>
        <w:rPr>
          <w:rStyle w:val="Style13ptBold"/>
          <w:b w:val="0"/>
          <w:sz w:val="18"/>
          <w:szCs w:val="18"/>
        </w:rPr>
        <w:t xml:space="preserve"> </w:t>
      </w:r>
      <w:r w:rsidRPr="00B52F9E">
        <w:rPr>
          <w:rStyle w:val="Style13ptBold"/>
          <w:b w:val="0"/>
          <w:sz w:val="18"/>
          <w:szCs w:val="18"/>
        </w:rPr>
        <w:t xml:space="preserve">However, </w:t>
      </w:r>
      <w:r w:rsidRPr="00A340CD">
        <w:rPr>
          <w:rStyle w:val="Emphasis"/>
          <w:highlight w:val="yellow"/>
        </w:rPr>
        <w:t>natural resource price dynamics are not the only factor in Russia’s decreasing stake in the Chinese economy; they alone do not explain why Russia slid to15th place among China’s trade partners. The overall downturn in the Russian economy is taking a toll.</w:t>
      </w:r>
      <w:r w:rsidRPr="00B52F9E">
        <w:rPr>
          <w:rStyle w:val="Style13ptBold"/>
          <w:b w:val="0"/>
          <w:sz w:val="18"/>
          <w:szCs w:val="18"/>
        </w:rPr>
        <w:t xml:space="preserve"> The Ministry of Economic Development forecasts a GDP drop of 3.3 percent in 2015, which helps explain why Russia imported 36.2 percent fewer Chinese goods in the first half of the year. There is lower demand for Chinese goods among industrial and individual Russian consumers: imports of machines and equipment tumbled by 40.8 percent, while imports of knitwear shrunk by 50.8 percent. The only categories in which China’s exports to Russia are growing are meat (up 297.1 percent) and vegetables (up 14.1 percent), and these increases are a direct consequence of Moscow’s food counter-sanctions against the E.U.</w:t>
      </w:r>
      <w:r>
        <w:rPr>
          <w:rStyle w:val="Style13ptBold"/>
          <w:b w:val="0"/>
          <w:sz w:val="18"/>
          <w:szCs w:val="18"/>
        </w:rPr>
        <w:t xml:space="preserve"> </w:t>
      </w:r>
      <w:r w:rsidRPr="00B52F9E">
        <w:rPr>
          <w:rStyle w:val="Style13ptBold"/>
          <w:b w:val="0"/>
          <w:sz w:val="18"/>
          <w:szCs w:val="18"/>
        </w:rPr>
        <w:t>Prices vs. Sanctions</w:t>
      </w:r>
      <w:r>
        <w:rPr>
          <w:rStyle w:val="Style13ptBold"/>
          <w:b w:val="0"/>
          <w:sz w:val="18"/>
          <w:szCs w:val="18"/>
        </w:rPr>
        <w:t xml:space="preserve"> </w:t>
      </w:r>
      <w:r w:rsidRPr="00B52F9E">
        <w:rPr>
          <w:rStyle w:val="Style13ptBold"/>
          <w:b w:val="0"/>
          <w:sz w:val="18"/>
          <w:szCs w:val="18"/>
        </w:rPr>
        <w:t>When Medvedev and Hu announced their bilateral trade goals, Russian hydrocarbons were expected to fuel most of the growth. The Chinese economy was racing ahead with double-digit GDP growth, oil prices were soaring, and the Skovorodino-Mohe spur to the Eastern Siberia-Pacific Ocean oil pipeline was complete, so these goals seemed achievable.</w:t>
      </w:r>
      <w:r>
        <w:rPr>
          <w:rStyle w:val="Style13ptBold"/>
          <w:b w:val="0"/>
          <w:sz w:val="18"/>
          <w:szCs w:val="18"/>
        </w:rPr>
        <w:t xml:space="preserve"> </w:t>
      </w:r>
      <w:r w:rsidRPr="00B52F9E">
        <w:rPr>
          <w:rStyle w:val="Style13ptBold"/>
          <w:b w:val="0"/>
          <w:sz w:val="18"/>
          <w:szCs w:val="18"/>
        </w:rPr>
        <w:t>Agreements reached last year by Gazprom and China’s CNPC on the construction of the Power of Siberia pipeline—which was projected to be worth $400 billion—seemed like the logical next step. Next on the agenda were the Altai pipeline; a new above-ground pipeline from Khabarovsk or Vladivostok; and Novatek’s Yamal LNG project, in which CNPC planned to increase its stake from 20 percent to 30 percent.</w:t>
      </w:r>
      <w:r>
        <w:rPr>
          <w:rStyle w:val="Style13ptBold"/>
          <w:b w:val="0"/>
          <w:sz w:val="18"/>
          <w:szCs w:val="18"/>
        </w:rPr>
        <w:t xml:space="preserve"> </w:t>
      </w:r>
      <w:r w:rsidRPr="00B52F9E">
        <w:rPr>
          <w:rStyle w:val="Style13ptBold"/>
          <w:b w:val="0"/>
          <w:sz w:val="18"/>
          <w:szCs w:val="18"/>
        </w:rPr>
        <w:t>But collapsed hydrocarbon prices, decreased Chinese demand, and sanctions have pulled the rug out from under these projects: talks on the Altai pipeline have been suspended; Chinese investment in Yamal LNG may not come to fruition; and in February 2015, CNPC scaled back its forecast for Chinese demand for gas in 2020 from 400 billion cubic meters to 310 billion cubic meters. Furthermore, though Gazprom wants China to build a spur from the Sakhalin-Vladivostok gas pipeline, the resource base would be the Yuzhno-Kirinskoye deposit, which falls under U.S. sanctions, making the project much less appealing to the Chinese.</w:t>
      </w:r>
      <w:r>
        <w:rPr>
          <w:rStyle w:val="Style13ptBold"/>
          <w:b w:val="0"/>
          <w:sz w:val="18"/>
          <w:szCs w:val="18"/>
        </w:rPr>
        <w:t xml:space="preserve"> </w:t>
      </w:r>
      <w:r w:rsidRPr="00B52F9E">
        <w:rPr>
          <w:rStyle w:val="Style13ptBold"/>
          <w:b w:val="0"/>
          <w:sz w:val="18"/>
          <w:szCs w:val="18"/>
        </w:rPr>
        <w:t>The decline in Chinese investment in Russia is indeed evident at the macro level as well: according to Ling Ji, the director of the Department for Eastern Europe and Central Asia at the Chinese Ministry of Commerce, Chinese direct investment in Russia contracted by 20 percent over the first seven months of 2015.</w:t>
      </w:r>
      <w:r>
        <w:rPr>
          <w:rStyle w:val="Style13ptBold"/>
          <w:b w:val="0"/>
          <w:sz w:val="18"/>
          <w:szCs w:val="18"/>
        </w:rPr>
        <w:t xml:space="preserve"> </w:t>
      </w:r>
      <w:proofErr w:type="gramStart"/>
      <w:r w:rsidRPr="00B52F9E">
        <w:rPr>
          <w:rStyle w:val="Style13ptBold"/>
          <w:b w:val="0"/>
          <w:sz w:val="18"/>
          <w:szCs w:val="18"/>
        </w:rPr>
        <w:t>Bright Prospects?</w:t>
      </w:r>
      <w:proofErr w:type="gramEnd"/>
      <w:r>
        <w:rPr>
          <w:rStyle w:val="Style13ptBold"/>
          <w:b w:val="0"/>
          <w:sz w:val="18"/>
          <w:szCs w:val="18"/>
        </w:rPr>
        <w:t xml:space="preserve"> </w:t>
      </w:r>
      <w:r w:rsidRPr="00B52F9E">
        <w:rPr>
          <w:rStyle w:val="Style13ptBold"/>
          <w:b w:val="0"/>
          <w:sz w:val="18"/>
          <w:szCs w:val="18"/>
        </w:rPr>
        <w:t>The recovery and growth of Russian-Chinese trade will depend above all on the price of Brent crude, as the overall state of the Russian economy and the ruble exchange rate are both closely tied to oil prices. The willingness of Russian officials to substantially improve the investment climate and to create stable conditions for Chinese investment (officials have floated the idea of “advanced development territories” in the Far East) will also affect trade. Finally, the cancellation or relaxation of sanctions would affect bilateral trade, though there is no reason to expect this anytime soon.</w:t>
      </w:r>
      <w:r>
        <w:rPr>
          <w:rStyle w:val="Style13ptBold"/>
          <w:b w:val="0"/>
          <w:sz w:val="18"/>
          <w:szCs w:val="18"/>
        </w:rPr>
        <w:t xml:space="preserve"> </w:t>
      </w:r>
      <w:r w:rsidRPr="00B52F9E">
        <w:rPr>
          <w:rStyle w:val="Style13ptBold"/>
          <w:b w:val="0"/>
          <w:sz w:val="18"/>
          <w:szCs w:val="18"/>
        </w:rPr>
        <w:t>In the current climate, Moscow and Beijing will likely focus on strategic projects. One promising sphere is military-technical cooperation: several Russian experts, including Vasiliy Kashin from the Center for Analysis of Strategies and Technologies, believe that Russia currently has a “window of opportunity” to sell certain systems that China will probably learn to produce on its own in a few years.</w:t>
      </w:r>
      <w:r>
        <w:rPr>
          <w:rStyle w:val="Style13ptBold"/>
          <w:b w:val="0"/>
          <w:sz w:val="18"/>
          <w:szCs w:val="18"/>
        </w:rPr>
        <w:t xml:space="preserve"> </w:t>
      </w:r>
      <w:r w:rsidRPr="00B52F9E">
        <w:rPr>
          <w:rStyle w:val="Style13ptBold"/>
          <w:b w:val="0"/>
          <w:sz w:val="18"/>
          <w:szCs w:val="18"/>
        </w:rPr>
        <w:t xml:space="preserve">Another field of interest is infrastructure on Russian territory as part of the countries’ mega-project to link the Eurasian Economic Union with the Silk Road Economic Belt. So far, Moscow and Beijing have discussed several infrastructure projects, including a high-speed </w:t>
      </w:r>
      <w:r w:rsidRPr="00B52F9E">
        <w:rPr>
          <w:rStyle w:val="Style13ptBold"/>
          <w:b w:val="0"/>
          <w:sz w:val="18"/>
          <w:szCs w:val="18"/>
        </w:rPr>
        <w:lastRenderedPageBreak/>
        <w:t>railroad between Moscow and Kazan, and a highway from Kazakhstan to Europe. However, these projects will not deliver quick results, and will first require extensive negotiations over their terms.</w:t>
      </w:r>
    </w:p>
    <w:p w14:paraId="400AAAA6" w14:textId="43A5B1B0" w:rsidR="002C1DEE" w:rsidRDefault="008F6572" w:rsidP="002C1DEE">
      <w:pPr>
        <w:pStyle w:val="Heading4"/>
        <w:rPr>
          <w:rStyle w:val="Style13ptBold"/>
          <w:b/>
        </w:rPr>
      </w:pPr>
      <w:r>
        <w:rPr>
          <w:rStyle w:val="Style13ptBold"/>
          <w:b/>
        </w:rPr>
        <w:t>Low</w:t>
      </w:r>
      <w:r w:rsidR="002C1DEE" w:rsidRPr="00D40A8A">
        <w:rPr>
          <w:rStyle w:val="Style13ptBold"/>
          <w:b/>
        </w:rPr>
        <w:t xml:space="preserve"> coop now </w:t>
      </w:r>
      <w:r>
        <w:rPr>
          <w:rStyle w:val="Style13ptBold"/>
          <w:b/>
        </w:rPr>
        <w:t>– failed trade deals prove</w:t>
      </w:r>
    </w:p>
    <w:p w14:paraId="744181AF" w14:textId="77777777" w:rsidR="002C1DEE" w:rsidRPr="00D40A8A" w:rsidRDefault="002C1DEE" w:rsidP="002C1DEE">
      <w:pPr>
        <w:rPr>
          <w:rStyle w:val="Style13ptBold"/>
          <w:b w:val="0"/>
          <w:sz w:val="18"/>
          <w:szCs w:val="18"/>
        </w:rPr>
      </w:pPr>
      <w:r>
        <w:rPr>
          <w:rStyle w:val="Style13ptBold"/>
        </w:rPr>
        <w:t xml:space="preserve">Bodner 16 </w:t>
      </w:r>
      <w:r>
        <w:rPr>
          <w:rStyle w:val="Style13ptBold"/>
          <w:b w:val="0"/>
          <w:sz w:val="18"/>
          <w:szCs w:val="18"/>
        </w:rPr>
        <w:t xml:space="preserve">(Matthew, </w:t>
      </w:r>
      <w:r w:rsidRPr="00D40A8A">
        <w:rPr>
          <w:rStyle w:val="Style13ptBold"/>
          <w:b w:val="0"/>
          <w:sz w:val="18"/>
          <w:szCs w:val="18"/>
        </w:rPr>
        <w:t>Moscow based journalis</w:t>
      </w:r>
      <w:r>
        <w:rPr>
          <w:rStyle w:val="Style13ptBold"/>
          <w:b w:val="0"/>
          <w:sz w:val="18"/>
          <w:szCs w:val="18"/>
        </w:rPr>
        <w:t>t, 7/1/16, “</w:t>
      </w:r>
      <w:r w:rsidRPr="00D40A8A">
        <w:rPr>
          <w:rStyle w:val="Style13ptBold"/>
          <w:b w:val="0"/>
          <w:sz w:val="18"/>
          <w:szCs w:val="18"/>
        </w:rPr>
        <w:t>Eastern Promises: Putin's Slow Pivot to China</w:t>
      </w:r>
      <w:r>
        <w:rPr>
          <w:rStyle w:val="Style13ptBold"/>
          <w:b w:val="0"/>
          <w:sz w:val="18"/>
          <w:szCs w:val="18"/>
        </w:rPr>
        <w:t xml:space="preserve">”, </w:t>
      </w:r>
      <w:r w:rsidRPr="00D40A8A">
        <w:rPr>
          <w:rStyle w:val="Style13ptBold"/>
          <w:b w:val="0"/>
          <w:sz w:val="18"/>
          <w:szCs w:val="18"/>
        </w:rPr>
        <w:t>http://www.themoscowtimes.com/business/article/eastern-promises-putin-s-slow-pivot-to-china/573848.html</w:t>
      </w:r>
      <w:r>
        <w:rPr>
          <w:rStyle w:val="Style13ptBold"/>
          <w:b w:val="0"/>
          <w:sz w:val="18"/>
          <w:szCs w:val="18"/>
        </w:rPr>
        <w:t>)</w:t>
      </w:r>
    </w:p>
    <w:p w14:paraId="10191F8C" w14:textId="77777777" w:rsidR="002C1DEE" w:rsidRDefault="002C1DEE" w:rsidP="002C1DEE">
      <w:pPr>
        <w:rPr>
          <w:rStyle w:val="Style13ptBold"/>
          <w:b w:val="0"/>
          <w:sz w:val="18"/>
          <w:szCs w:val="18"/>
        </w:rPr>
      </w:pPr>
      <w:r w:rsidRPr="00D40A8A">
        <w:rPr>
          <w:rStyle w:val="Style13ptBold"/>
          <w:b w:val="0"/>
          <w:sz w:val="18"/>
          <w:szCs w:val="18"/>
        </w:rPr>
        <w:t xml:space="preserve">As the Western world reeled from Brexit fallout, President Vladimir Putin flew to China to meet his counterpart, Xi Jinping. The goal, as ever, was to underline new cooperation between Russia and its eastern partner. The result, as ever, was that </w:t>
      </w:r>
      <w:r w:rsidRPr="00A340CD">
        <w:rPr>
          <w:rStyle w:val="Emphasis"/>
          <w:highlight w:val="yellow"/>
        </w:rPr>
        <w:t>the Chinese stopped short of embracing the Russians as a true and equal partner</w:t>
      </w:r>
      <w:r w:rsidRPr="00D40A8A">
        <w:rPr>
          <w:rStyle w:val="Style13ptBold"/>
          <w:b w:val="0"/>
          <w:sz w:val="18"/>
          <w:szCs w:val="18"/>
        </w:rPr>
        <w:t xml:space="preserve">. Russia's long-promised pivot to the East was designed as a gesture of defiance to the West. On a practical level, officials also hoped it would offset the loss of the European Union, which was Russia's largest trading partner prior to the imposition of sanctions in 2014. Ahead of the meeting, Foreign Minister Sergei Lavrov set a target of growing bilateral trade with China from $63.5 billion in 2015 to $200 billion in 2020. In the previous year, trade fell almost 30 percent; in the first four months of the year, the figure eked up by just 2.7 percent. It seems a tall order. Beijing is in the driver's seat, and </w:t>
      </w:r>
      <w:r w:rsidRPr="00A340CD">
        <w:rPr>
          <w:rStyle w:val="Emphasis"/>
          <w:highlight w:val="yellow"/>
        </w:rPr>
        <w:t>they aren't nearly as interested as Russia to make deals. This was demonstrated by the absence of any significant trade deal</w:t>
      </w:r>
      <w:r w:rsidRPr="00D40A8A">
        <w:rPr>
          <w:rStyle w:val="Style13ptBold"/>
          <w:b w:val="0"/>
          <w:sz w:val="18"/>
          <w:szCs w:val="18"/>
        </w:rPr>
        <w:t xml:space="preserve"> resulting from the trip. "The numbers are not very impressive overall because the Russian economy is in a terrible state," says Alexander Gabuev, an expert at the Carnegie Moscow Center. "</w:t>
      </w:r>
      <w:r w:rsidRPr="00A340CD">
        <w:rPr>
          <w:rStyle w:val="Emphasis"/>
          <w:highlight w:val="yellow"/>
        </w:rPr>
        <w:t>There is a growing dependence between the two countries, but it is very asymmetrical."</w:t>
      </w:r>
      <w:r w:rsidRPr="00D40A8A">
        <w:rPr>
          <w:rStyle w:val="Style13ptBold"/>
          <w:b w:val="0"/>
          <w:sz w:val="18"/>
          <w:szCs w:val="18"/>
        </w:rPr>
        <w:t xml:space="preserve"> On the other hand, Russia needs foreign investment and China has money. A bilateral commission has selected 58 joint projects to pursue with an investment pool of $50 billion, and 12 of the projects are already underway. China is also becoming a large buyer of Russian food and produce. There were a few mid-size deals signed during Putin's trip. State oil giant Rosneft agreed to a year-long 2.4 million ton delivery deal with China's National Chemical Corporation (ChemChina). ChemChina will also receive a 40 percent stake in a planned refinery in Russia's Far East. Putin said the two sides would also move forward on developing a new wide-body civilian aircraft and a heavy-lift helicopter. The president reported the two countries had also agreed to explore co-development of space rocket engines — an area where Russia remains a world leader. Important geopolitical factors continue to dominate the relationship. </w:t>
      </w:r>
      <w:r w:rsidRPr="00A340CD">
        <w:rPr>
          <w:rStyle w:val="Emphasis"/>
          <w:highlight w:val="yellow"/>
        </w:rPr>
        <w:t>Putin needs results from his efforts to decouple from the West.</w:t>
      </w:r>
      <w:r w:rsidRPr="00D40A8A">
        <w:rPr>
          <w:rStyle w:val="Style13ptBold"/>
          <w:b w:val="0"/>
          <w:sz w:val="18"/>
          <w:szCs w:val="18"/>
        </w:rPr>
        <w:t xml:space="preserve"> </w:t>
      </w:r>
      <w:r w:rsidRPr="00A340CD">
        <w:rPr>
          <w:rStyle w:val="Emphasis"/>
          <w:highlight w:val="yellow"/>
        </w:rPr>
        <w:t>China needs to maintain at least neutral relations with its large neighbor.</w:t>
      </w:r>
      <w:r w:rsidRPr="00D40A8A">
        <w:rPr>
          <w:rStyle w:val="Style13ptBold"/>
          <w:b w:val="0"/>
          <w:sz w:val="18"/>
          <w:szCs w:val="18"/>
        </w:rPr>
        <w:t xml:space="preserve"> Additionally, they must also find a way to coexist in developing Central Asia — an important geopolitical crossroads between East and West. "Russia's idea is that it acts as the hard security provider in the region, while China plays the role of developer," says Gabuev. "Development is crucial for maintaining security there, so the Russians have said 'lets divide it up to keep the region stable and keep the Americans out.'" As before, despite talks, the two sides could only agree to cooperate on small-scale projects. "It's the first step in a very, very long road, and there will be many more setbacks to come," says Gabuev.  </w:t>
      </w:r>
    </w:p>
    <w:p w14:paraId="2EDBF2D6" w14:textId="6B0B910D" w:rsidR="002C1DEE" w:rsidRDefault="008F6572" w:rsidP="002C1DEE">
      <w:pPr>
        <w:pStyle w:val="Heading4"/>
        <w:rPr>
          <w:rStyle w:val="Style13ptBold"/>
          <w:b/>
        </w:rPr>
      </w:pPr>
      <w:r>
        <w:rPr>
          <w:rStyle w:val="Style13ptBold"/>
          <w:b/>
        </w:rPr>
        <w:t>Relations are low – weak economic cooperation</w:t>
      </w:r>
    </w:p>
    <w:p w14:paraId="46FFBF54" w14:textId="77777777" w:rsidR="002C1DEE" w:rsidRDefault="002C1DEE" w:rsidP="002C1DEE">
      <w:pPr>
        <w:rPr>
          <w:rStyle w:val="Style13ptBold"/>
          <w:b w:val="0"/>
          <w:sz w:val="18"/>
          <w:szCs w:val="18"/>
        </w:rPr>
      </w:pPr>
      <w:r>
        <w:rPr>
          <w:rStyle w:val="Style13ptBold"/>
        </w:rPr>
        <w:t xml:space="preserve">De Jong 16 </w:t>
      </w:r>
      <w:r>
        <w:rPr>
          <w:rStyle w:val="Style13ptBold"/>
          <w:b w:val="0"/>
          <w:sz w:val="18"/>
          <w:szCs w:val="18"/>
        </w:rPr>
        <w:t>(Sijbren, Strategic Analyst @</w:t>
      </w:r>
      <w:r w:rsidRPr="00D40A8A">
        <w:rPr>
          <w:rStyle w:val="Style13ptBold"/>
          <w:b w:val="0"/>
          <w:sz w:val="18"/>
          <w:szCs w:val="18"/>
        </w:rPr>
        <w:t xml:space="preserve"> HCSS</w:t>
      </w:r>
      <w:r>
        <w:rPr>
          <w:rStyle w:val="Style13ptBold"/>
          <w:b w:val="0"/>
          <w:sz w:val="18"/>
          <w:szCs w:val="18"/>
        </w:rPr>
        <w:t>, 6/30/16, “</w:t>
      </w:r>
      <w:r w:rsidRPr="00D40A8A">
        <w:rPr>
          <w:rStyle w:val="Style13ptBold"/>
          <w:b w:val="0"/>
          <w:sz w:val="18"/>
          <w:szCs w:val="18"/>
        </w:rPr>
        <w:t>Mr. Putin goes to China</w:t>
      </w:r>
      <w:r>
        <w:rPr>
          <w:rStyle w:val="Style13ptBold"/>
          <w:b w:val="0"/>
          <w:sz w:val="18"/>
          <w:szCs w:val="18"/>
        </w:rPr>
        <w:t xml:space="preserve">”, </w:t>
      </w:r>
      <w:hyperlink r:id="rId45" w:history="1">
        <w:r w:rsidRPr="00071761">
          <w:rPr>
            <w:rStyle w:val="Hyperlink"/>
            <w:sz w:val="18"/>
            <w:szCs w:val="18"/>
          </w:rPr>
          <w:t>https://euobserver.com/opinion/134106)</w:t>
        </w:r>
      </w:hyperlink>
    </w:p>
    <w:p w14:paraId="5C5BCD36" w14:textId="77777777" w:rsidR="002C1DEE" w:rsidRDefault="002C1DEE" w:rsidP="002C1DEE">
      <w:pPr>
        <w:rPr>
          <w:rStyle w:val="Style13ptBold"/>
          <w:b w:val="0"/>
          <w:sz w:val="18"/>
          <w:szCs w:val="18"/>
        </w:rPr>
      </w:pPr>
      <w:r w:rsidRPr="00D40A8A">
        <w:rPr>
          <w:rStyle w:val="Style13ptBold"/>
          <w:b w:val="0"/>
          <w:sz w:val="18"/>
          <w:szCs w:val="18"/>
        </w:rPr>
        <w:t xml:space="preserve">Last weekend, Russian president Vladimir Putin paid a high-level visit to China. Following the meeting, </w:t>
      </w:r>
      <w:r w:rsidRPr="00A340CD">
        <w:rPr>
          <w:rStyle w:val="Emphasis"/>
          <w:highlight w:val="yellow"/>
        </w:rPr>
        <w:t>news emerged that Russian and Chinese companies inked more than 30</w:t>
      </w:r>
      <w:r w:rsidRPr="00D40A8A">
        <w:rPr>
          <w:rStyle w:val="Style13ptBold"/>
          <w:b w:val="0"/>
          <w:sz w:val="18"/>
          <w:szCs w:val="18"/>
        </w:rPr>
        <w:t xml:space="preserve"> cooperation </w:t>
      </w:r>
      <w:r w:rsidRPr="00A340CD">
        <w:rPr>
          <w:rStyle w:val="Emphasis"/>
          <w:highlight w:val="yellow"/>
        </w:rPr>
        <w:t>accords</w:t>
      </w:r>
      <w:r w:rsidRPr="00D40A8A">
        <w:rPr>
          <w:rStyle w:val="Style13ptBold"/>
          <w:b w:val="0"/>
          <w:sz w:val="18"/>
          <w:szCs w:val="18"/>
        </w:rPr>
        <w:t xml:space="preserve"> in the areas of energy, finance, trade, media and sports.</w:t>
      </w:r>
      <w:r>
        <w:rPr>
          <w:rStyle w:val="Style13ptBold"/>
          <w:b w:val="0"/>
          <w:sz w:val="18"/>
          <w:szCs w:val="18"/>
        </w:rPr>
        <w:t xml:space="preserve"> </w:t>
      </w:r>
      <w:r w:rsidRPr="00D40A8A">
        <w:rPr>
          <w:rStyle w:val="Style13ptBold"/>
          <w:b w:val="0"/>
          <w:sz w:val="18"/>
          <w:szCs w:val="18"/>
        </w:rPr>
        <w:t>From a PR point of view this is good news for the Kremlin, which is keen to show to the world that it still has powerful friends despite having been shunned by the West.</w:t>
      </w:r>
      <w:r>
        <w:rPr>
          <w:rStyle w:val="Style13ptBold"/>
          <w:b w:val="0"/>
          <w:sz w:val="18"/>
          <w:szCs w:val="18"/>
        </w:rPr>
        <w:t xml:space="preserve"> </w:t>
      </w:r>
      <w:r w:rsidRPr="00A340CD">
        <w:rPr>
          <w:rStyle w:val="Emphasis"/>
          <w:highlight w:val="yellow"/>
        </w:rPr>
        <w:t>However,</w:t>
      </w:r>
      <w:r w:rsidRPr="00D40A8A">
        <w:rPr>
          <w:rStyle w:val="Style13ptBold"/>
          <w:b w:val="0"/>
          <w:sz w:val="18"/>
          <w:szCs w:val="18"/>
        </w:rPr>
        <w:t xml:space="preserve"> as is more often the case when Russian-Chinese cooperation is concerned, the devil is in the details. Most of the agreements concern framework accords, meaning that </w:t>
      </w:r>
      <w:r w:rsidRPr="00A340CD">
        <w:rPr>
          <w:rStyle w:val="Emphasis"/>
          <w:highlight w:val="yellow"/>
        </w:rPr>
        <w:t>concrete cooperation still needs to be finalised</w:t>
      </w:r>
      <w:r w:rsidRPr="00D40A8A">
        <w:rPr>
          <w:rStyle w:val="Style13ptBold"/>
          <w:b w:val="0"/>
          <w:sz w:val="18"/>
          <w:szCs w:val="18"/>
        </w:rPr>
        <w:t>.</w:t>
      </w:r>
      <w:r>
        <w:rPr>
          <w:rStyle w:val="Style13ptBold"/>
          <w:b w:val="0"/>
          <w:sz w:val="18"/>
          <w:szCs w:val="18"/>
        </w:rPr>
        <w:t xml:space="preserve"> </w:t>
      </w:r>
      <w:r w:rsidRPr="00D40A8A">
        <w:rPr>
          <w:rStyle w:val="Style13ptBold"/>
          <w:b w:val="0"/>
          <w:sz w:val="18"/>
          <w:szCs w:val="18"/>
        </w:rPr>
        <w:t xml:space="preserve">Well over two years into Putin’s proclaimed "pivot to Asia", </w:t>
      </w:r>
      <w:r w:rsidRPr="00A340CD">
        <w:rPr>
          <w:rStyle w:val="Emphasis"/>
          <w:highlight w:val="yellow"/>
        </w:rPr>
        <w:t>these summits</w:t>
      </w:r>
      <w:r w:rsidRPr="00D40A8A">
        <w:rPr>
          <w:rStyle w:val="Emphasis"/>
        </w:rPr>
        <w:t xml:space="preserve"> </w:t>
      </w:r>
      <w:r w:rsidRPr="00D40A8A">
        <w:rPr>
          <w:rStyle w:val="Style13ptBold"/>
          <w:b w:val="0"/>
          <w:sz w:val="18"/>
          <w:szCs w:val="18"/>
        </w:rPr>
        <w:t xml:space="preserve">mostly </w:t>
      </w:r>
      <w:r w:rsidRPr="00A340CD">
        <w:rPr>
          <w:rStyle w:val="Emphasis"/>
          <w:highlight w:val="yellow"/>
        </w:rPr>
        <w:t>serve as a disguise for underlying difficulties in the bilateral relationship.</w:t>
      </w:r>
      <w:r>
        <w:rPr>
          <w:rStyle w:val="Style13ptBold"/>
          <w:b w:val="0"/>
          <w:sz w:val="18"/>
          <w:szCs w:val="18"/>
        </w:rPr>
        <w:t xml:space="preserve"> </w:t>
      </w:r>
      <w:r w:rsidRPr="00D40A8A">
        <w:rPr>
          <w:rStyle w:val="Style13ptBold"/>
          <w:b w:val="0"/>
          <w:sz w:val="18"/>
          <w:szCs w:val="18"/>
        </w:rPr>
        <w:t xml:space="preserve">A brief look at trade figures shows that </w:t>
      </w:r>
      <w:r w:rsidRPr="00A340CD">
        <w:rPr>
          <w:rStyle w:val="Emphasis"/>
          <w:highlight w:val="yellow"/>
        </w:rPr>
        <w:t>the partnership has not exactly been blossoming.</w:t>
      </w:r>
      <w:r w:rsidRPr="00D40A8A">
        <w:rPr>
          <w:rStyle w:val="Style13ptBold"/>
          <w:b w:val="0"/>
          <w:sz w:val="18"/>
          <w:szCs w:val="18"/>
        </w:rPr>
        <w:t xml:space="preserve"> In fact, Russia’s trade with China fell as much as 26 percent in 2015 to $68 billion (€61.2 billion), a far cry from the $100 billion (€90 billion) goal.</w:t>
      </w:r>
      <w:r>
        <w:rPr>
          <w:rStyle w:val="Style13ptBold"/>
          <w:b w:val="0"/>
          <w:sz w:val="18"/>
          <w:szCs w:val="18"/>
        </w:rPr>
        <w:t xml:space="preserve"> </w:t>
      </w:r>
      <w:r w:rsidRPr="00D40A8A">
        <w:rPr>
          <w:rStyle w:val="Style13ptBold"/>
          <w:b w:val="0"/>
          <w:sz w:val="18"/>
          <w:szCs w:val="18"/>
        </w:rPr>
        <w:t xml:space="preserve">To add to the misery, China itself </w:t>
      </w:r>
      <w:r w:rsidRPr="00D40A8A">
        <w:rPr>
          <w:rStyle w:val="Style13ptBold"/>
          <w:b w:val="0"/>
          <w:sz w:val="18"/>
          <w:szCs w:val="18"/>
        </w:rPr>
        <w:lastRenderedPageBreak/>
        <w:t xml:space="preserve">is struggling with slow growth, rising debt and capital outflows. This means </w:t>
      </w:r>
      <w:r w:rsidRPr="00A340CD">
        <w:rPr>
          <w:rStyle w:val="Emphasis"/>
          <w:highlight w:val="yellow"/>
        </w:rPr>
        <w:t>Beijing has bigger problems to worry about than to come to Russia’s aid.</w:t>
      </w:r>
      <w:r w:rsidRPr="00D40A8A">
        <w:rPr>
          <w:rStyle w:val="Emphasis"/>
        </w:rPr>
        <w:t xml:space="preserve"> </w:t>
      </w:r>
      <w:r w:rsidRPr="00D40A8A">
        <w:rPr>
          <w:rStyle w:val="Style13ptBold"/>
          <w:b w:val="0"/>
          <w:sz w:val="18"/>
          <w:szCs w:val="18"/>
        </w:rPr>
        <w:t>Moreover, after driving a hard bargain on many of the initial bilateral deals, Chinese investors have been put off by the depth of Russia’s recession.</w:t>
      </w:r>
      <w:r>
        <w:rPr>
          <w:rStyle w:val="Style13ptBold"/>
          <w:b w:val="0"/>
          <w:sz w:val="18"/>
          <w:szCs w:val="18"/>
        </w:rPr>
        <w:t xml:space="preserve"> </w:t>
      </w:r>
      <w:r w:rsidRPr="00D40A8A">
        <w:rPr>
          <w:rStyle w:val="Style13ptBold"/>
          <w:b w:val="0"/>
          <w:sz w:val="18"/>
          <w:szCs w:val="18"/>
        </w:rPr>
        <w:t xml:space="preserve">Establishing sound financial relations is also proving difficult. Illustrative is the fact that </w:t>
      </w:r>
      <w:r w:rsidRPr="00A340CD">
        <w:rPr>
          <w:rStyle w:val="Emphasis"/>
          <w:highlight w:val="yellow"/>
        </w:rPr>
        <w:t>in 2015 not a single Russian company carried out a public offering on Asian exchanges.</w:t>
      </w:r>
      <w:r>
        <w:rPr>
          <w:rStyle w:val="Style13ptBold"/>
          <w:b w:val="0"/>
          <w:sz w:val="18"/>
          <w:szCs w:val="18"/>
        </w:rPr>
        <w:t xml:space="preserve"> </w:t>
      </w:r>
    </w:p>
    <w:p w14:paraId="2B4CA40A" w14:textId="7E67C82C" w:rsidR="002329A6" w:rsidRDefault="002329A6" w:rsidP="002329A6">
      <w:pPr>
        <w:pStyle w:val="Heading2"/>
      </w:pPr>
      <w:r>
        <w:lastRenderedPageBreak/>
        <w:t>Link</w:t>
      </w:r>
    </w:p>
    <w:p w14:paraId="0F03D7F3" w14:textId="30DEA2E1" w:rsidR="00F8077F" w:rsidRDefault="00F8077F" w:rsidP="002329A6">
      <w:pPr>
        <w:pStyle w:val="Heading3"/>
      </w:pPr>
      <w:r>
        <w:lastRenderedPageBreak/>
        <w:t>No link – Rel</w:t>
      </w:r>
      <w:r w:rsidR="00156724">
        <w:t>ations are</w:t>
      </w:r>
      <w:r>
        <w:t xml:space="preserve"> resilient</w:t>
      </w:r>
    </w:p>
    <w:p w14:paraId="2CB1A9A2" w14:textId="77777777" w:rsidR="00156724" w:rsidRDefault="00156724" w:rsidP="00156724">
      <w:pPr>
        <w:pStyle w:val="Heading4"/>
      </w:pPr>
      <w:r>
        <w:t>Relations are resilient and cooperative – US-China cooperation doesn’t undermine China-Russia relations</w:t>
      </w:r>
    </w:p>
    <w:p w14:paraId="36C56B9E" w14:textId="77777777" w:rsidR="00156724" w:rsidRDefault="00156724" w:rsidP="00156724">
      <w:r w:rsidRPr="003C5C69">
        <w:rPr>
          <w:rStyle w:val="Style13ptBold"/>
        </w:rPr>
        <w:t>Wishnick 15</w:t>
      </w:r>
      <w:r>
        <w:t xml:space="preserve"> (Elizabeth, </w:t>
      </w:r>
      <w:r w:rsidRPr="003C5C69">
        <w:t>Senior Research Scholar in the Weatherhead East Asian Institute at Columbia University</w:t>
      </w:r>
      <w:r>
        <w:t xml:space="preserve">, December 2015, “The New China-Russia-U.S. Triangle”, The National Bureau of Asian Research, </w:t>
      </w:r>
      <w:r w:rsidRPr="003C5C69">
        <w:t>http://www.nbr.org/publications/element.aspx?id=850</w:t>
      </w:r>
      <w:r>
        <w:t>) KM</w:t>
      </w:r>
    </w:p>
    <w:p w14:paraId="4EBE55FA" w14:textId="77777777" w:rsidR="00156724" w:rsidRPr="003C5C69" w:rsidRDefault="00156724" w:rsidP="00156724">
      <w:pPr>
        <w:rPr>
          <w:sz w:val="16"/>
        </w:rPr>
      </w:pPr>
      <w:r w:rsidRPr="003C5C69">
        <w:rPr>
          <w:sz w:val="16"/>
        </w:rPr>
        <w:t xml:space="preserve">Elizabeth Wishnick In September 2015, President Xi Jinping first welcomed Russian president Vladimir Putin to Beijing and then traveled to the United States for a summit meeting with President Barack Obama. These visits occurred while the U.S.-Russian relationship remains at its lowest point since the end of the Cold War. In the 1970s, it was the United States that occupied the desirable pivot point in China-Russia-U.S. relations in what was termed at the time the “romantic triangle.” During this period, the United States had better relations with both China and the Soviet Union than they had with each other, and Sino-Soviet differences reduced the leverage of both countries over Washington. Now China seems to play the pivotal role in this strategic triangle. Russia-China relations are once again a hot topic, as observers argue whether a Sino-Russian alliance is in the making or whether the partnership is mostly smoke and mirrors. This debate, however, misses the point—both perspectives are correct in some respects. On the one hand, an alliance is improbable, despite substantial areas of agreement. On the other hand, the differences between the two countries, though important, are unlikely to undermine their partnership. This new state of Sino-Russian affairs means that the logic of yesteryear’s strategic triangle no longer applies. The United States will not be able to gain leverage by exploiting Sino-Russian differences, as these differences, focused largely on regional policy issues, do not erode the strength of the partnership, which is based on shared norms. A NEW TRIANGLE In its current configuration, </w:t>
      </w:r>
      <w:r w:rsidRPr="003C5C69">
        <w:rPr>
          <w:rStyle w:val="StyleUnderline"/>
        </w:rPr>
        <w:t>the China-Russia-U.S. triangle operates according to a new logic.</w:t>
      </w:r>
      <w:r w:rsidRPr="003C5C69">
        <w:rPr>
          <w:sz w:val="16"/>
        </w:rPr>
        <w:t xml:space="preserve"> The main implications of this logic can be summarized as follows: </w:t>
      </w:r>
      <w:r w:rsidRPr="00A340CD">
        <w:rPr>
          <w:rStyle w:val="StyleUnderline"/>
          <w:highlight w:val="yellow"/>
        </w:rPr>
        <w:t>Sino-Russian differences are</w:t>
      </w:r>
      <w:r w:rsidRPr="003C5C69">
        <w:rPr>
          <w:rStyle w:val="StyleUnderline"/>
        </w:rPr>
        <w:t xml:space="preserve"> real but </w:t>
      </w:r>
      <w:r w:rsidRPr="00A340CD">
        <w:rPr>
          <w:rStyle w:val="StyleUnderline"/>
          <w:highlight w:val="yellow"/>
        </w:rPr>
        <w:t>unlikely to undermine</w:t>
      </w:r>
      <w:r w:rsidRPr="003C5C69">
        <w:rPr>
          <w:rStyle w:val="StyleUnderline"/>
        </w:rPr>
        <w:t xml:space="preserve"> their </w:t>
      </w:r>
      <w:r w:rsidRPr="00A340CD">
        <w:rPr>
          <w:rStyle w:val="StyleUnderline"/>
          <w:highlight w:val="yellow"/>
        </w:rPr>
        <w:t>overall unity.</w:t>
      </w:r>
      <w:r w:rsidRPr="003C5C69">
        <w:rPr>
          <w:sz w:val="16"/>
        </w:rPr>
        <w:t xml:space="preserve"> One of the more puzzling aspects of Sino-Russian relations today is how </w:t>
      </w:r>
      <w:r w:rsidRPr="003C5C69">
        <w:rPr>
          <w:rStyle w:val="StyleUnderline"/>
        </w:rPr>
        <w:t xml:space="preserve">the partnership is deepening despite important differences between the two countries. On a host of issues (e.g., China’s territorial claims in the South and East China Seas, Russia’s military intervention in Ukraine, and Russia’s influence over Arctic development and Central Asia), China and Russia avoid direct criticism of (or overt support for) one another. </w:t>
      </w:r>
      <w:r w:rsidRPr="003C5C69">
        <w:rPr>
          <w:sz w:val="16"/>
        </w:rPr>
        <w:t xml:space="preserve">Sino-Russian economic relations remain anemic, negotiations over energy deals remain fraught, and regional economic cooperation between the Russian Far East and northeast China has yet to live up to its potential. Yet none of the above issues has stalled the development of the Sino-Russian strategic partnership. This is because the bilateral relationship draws its strength from shared normative understandings of global and domestic politics. Both countries oppose Western interference in the domestic politics of other states in the name of a responsibility to protect civilians in harm’s way. They both seek to erode Western dominance over global economic rules and information policy and view a “democratic” global order as one where authoritarian states have more of a voice and critical citizens have less of one. </w:t>
      </w:r>
      <w:r w:rsidRPr="00A340CD">
        <w:rPr>
          <w:rStyle w:val="StyleUnderline"/>
          <w:highlight w:val="yellow"/>
        </w:rPr>
        <w:t>Russia and China oppose what the U</w:t>
      </w:r>
      <w:r w:rsidRPr="003C5C69">
        <w:rPr>
          <w:rStyle w:val="StyleUnderline"/>
        </w:rPr>
        <w:t xml:space="preserve">nited </w:t>
      </w:r>
      <w:r w:rsidRPr="00A340CD">
        <w:rPr>
          <w:rStyle w:val="StyleUnderline"/>
          <w:highlight w:val="yellow"/>
        </w:rPr>
        <w:t>S</w:t>
      </w:r>
      <w:r w:rsidRPr="003C5C69">
        <w:rPr>
          <w:rStyle w:val="StyleUnderline"/>
        </w:rPr>
        <w:t>tates</w:t>
      </w:r>
      <w:r w:rsidRPr="00A340CD">
        <w:rPr>
          <w:rStyle w:val="StyleUnderline"/>
          <w:highlight w:val="yellow"/>
        </w:rPr>
        <w:t xml:space="preserve"> stands for, though </w:t>
      </w:r>
      <w:r w:rsidRPr="00A340CD">
        <w:rPr>
          <w:rStyle w:val="Emphasis"/>
          <w:highlight w:val="yellow"/>
        </w:rPr>
        <w:t>each may cooperate with Washington on particular issues.</w:t>
      </w:r>
      <w:r w:rsidRPr="003C5C69">
        <w:rPr>
          <w:rStyle w:val="StyleUnderline"/>
        </w:rPr>
        <w:t xml:space="preserve"> China and Russia oppose who we are, not what we do.</w:t>
      </w:r>
      <w:r w:rsidRPr="003C5C69">
        <w:rPr>
          <w:sz w:val="16"/>
        </w:rPr>
        <w:t xml:space="preserve"> The Sino-Russian partnership is not the result of failed U.S. policies toward Russia or China; indeed, their unity reflects a convergence on issues they view as existentially important for regime survival. </w:t>
      </w:r>
      <w:r w:rsidRPr="00A340CD">
        <w:rPr>
          <w:rStyle w:val="StyleUnderline"/>
          <w:highlight w:val="yellow"/>
        </w:rPr>
        <w:t>This leaves room for the U</w:t>
      </w:r>
      <w:r w:rsidRPr="003C5C69">
        <w:rPr>
          <w:rStyle w:val="StyleUnderline"/>
        </w:rPr>
        <w:t xml:space="preserve">nited </w:t>
      </w:r>
      <w:r w:rsidRPr="00A340CD">
        <w:rPr>
          <w:rStyle w:val="StyleUnderline"/>
          <w:highlight w:val="yellow"/>
        </w:rPr>
        <w:t>S</w:t>
      </w:r>
      <w:r w:rsidRPr="003C5C69">
        <w:rPr>
          <w:rStyle w:val="StyleUnderline"/>
        </w:rPr>
        <w:t xml:space="preserve">tates </w:t>
      </w:r>
      <w:r w:rsidRPr="00A340CD">
        <w:rPr>
          <w:rStyle w:val="StyleUnderline"/>
          <w:highlight w:val="yellow"/>
        </w:rPr>
        <w:t>to cooperate with the two countries on specific matters—the Sino-U.S. relationship, in particular, has continued to develop in a multifaceted way and is not adversely affected by the Sino-Russian partnership.</w:t>
      </w:r>
      <w:r>
        <w:rPr>
          <w:rStyle w:val="StyleUnderline"/>
        </w:rPr>
        <w:t xml:space="preserve"> </w:t>
      </w:r>
      <w:r w:rsidRPr="003C5C69">
        <w:rPr>
          <w:sz w:val="16"/>
        </w:rPr>
        <w:t xml:space="preserve">Sino-U.S. cooperation will not create leverage for the United States over Russia. </w:t>
      </w:r>
      <w:r w:rsidRPr="00A340CD">
        <w:rPr>
          <w:rStyle w:val="StyleUnderline"/>
          <w:highlight w:val="yellow"/>
        </w:rPr>
        <w:t>Robust Sino-U.S. relations in areas of mutual interest are unlikely to have an impact on the Sino-Russian partnership because each is driven by a distinct set of factors.</w:t>
      </w:r>
      <w:r w:rsidRPr="003C5C69">
        <w:rPr>
          <w:sz w:val="16"/>
        </w:rPr>
        <w:t xml:space="preserve"> The days of using triangular patterns of relations for leverage are long gone. </w:t>
      </w:r>
      <w:r w:rsidRPr="00A340CD">
        <w:rPr>
          <w:rStyle w:val="StyleUnderline"/>
          <w:highlight w:val="yellow"/>
        </w:rPr>
        <w:t>Today’s triangle involves sets of parallel interactions in separate spheres of activity.</w:t>
      </w:r>
    </w:p>
    <w:p w14:paraId="13EAEA4E" w14:textId="77777777" w:rsidR="00156724" w:rsidRDefault="00156724" w:rsidP="00156724">
      <w:pPr>
        <w:pStyle w:val="Heading4"/>
      </w:pPr>
      <w:r>
        <w:t>Relations are resilient – common interests outweigh tensions</w:t>
      </w:r>
    </w:p>
    <w:p w14:paraId="362B72A0" w14:textId="77777777" w:rsidR="00156724" w:rsidRPr="003C1AA7" w:rsidRDefault="00156724" w:rsidP="00156724">
      <w:r w:rsidRPr="003C1AA7">
        <w:rPr>
          <w:rStyle w:val="Style13ptBold"/>
        </w:rPr>
        <w:t>Lo and Rothman 6</w:t>
      </w:r>
      <w:r>
        <w:t xml:space="preserve"> (Bobo, </w:t>
      </w:r>
      <w:r w:rsidRPr="003C1AA7">
        <w:t>Senior Research Fellow at the Centre for European Reform</w:t>
      </w:r>
      <w:r>
        <w:t xml:space="preserve">, and Andy, </w:t>
      </w:r>
      <w:r w:rsidRPr="003C1AA7">
        <w:t>China Macro Strategist</w:t>
      </w:r>
      <w:r>
        <w:t xml:space="preserve">, May 2006, “China </w:t>
      </w:r>
      <w:r w:rsidRPr="003C1AA7">
        <w:t>and Russia Common interests, contrasting perceptions</w:t>
      </w:r>
      <w:r>
        <w:t>”,</w:t>
      </w:r>
      <w:r w:rsidRPr="003C1AA7">
        <w:t xml:space="preserve"> </w:t>
      </w:r>
      <w:r>
        <w:t xml:space="preserve">CLSA Asia-Pacific Markets, </w:t>
      </w:r>
      <w:r w:rsidRPr="003C1AA7">
        <w:lastRenderedPageBreak/>
        <w:t>https://www.chathamhouse.org/sites/files/chathamhouse/public/Research/Russia%20and%20Eurasia/russiachinamay06.pdf</w:t>
      </w:r>
    </w:p>
    <w:p w14:paraId="3BD9381F" w14:textId="77777777" w:rsidR="00156724" w:rsidRDefault="00156724" w:rsidP="00156724">
      <w:pPr>
        <w:rPr>
          <w:rStyle w:val="StyleUnderline"/>
        </w:rPr>
      </w:pPr>
      <w:r w:rsidRPr="003C1AA7">
        <w:rPr>
          <w:sz w:val="16"/>
        </w:rPr>
        <w:t xml:space="preserve">Nevertheless, </w:t>
      </w:r>
      <w:r w:rsidRPr="00A340CD">
        <w:rPr>
          <w:rStyle w:val="StyleUnderline"/>
          <w:highlight w:val="yellow"/>
        </w:rPr>
        <w:t>for all its tensions the Russia-China relationship is</w:t>
      </w:r>
      <w:r w:rsidRPr="003C1AA7">
        <w:rPr>
          <w:rStyle w:val="StyleUnderline"/>
        </w:rPr>
        <w:t xml:space="preserve"> a </w:t>
      </w:r>
      <w:r w:rsidRPr="00A340CD">
        <w:rPr>
          <w:rStyle w:val="StyleUnderline"/>
          <w:highlight w:val="yellow"/>
        </w:rPr>
        <w:t>pragmatic</w:t>
      </w:r>
      <w:r w:rsidRPr="003C1AA7">
        <w:rPr>
          <w:sz w:val="16"/>
        </w:rPr>
        <w:t xml:space="preserve">, even cynical </w:t>
      </w:r>
      <w:r w:rsidRPr="003C1AA7">
        <w:rPr>
          <w:rStyle w:val="StyleUnderline"/>
        </w:rPr>
        <w:t xml:space="preserve">affair, in which </w:t>
      </w:r>
      <w:r w:rsidRPr="00A340CD">
        <w:rPr>
          <w:rStyle w:val="StyleUnderline"/>
          <w:highlight w:val="yellow"/>
        </w:rPr>
        <w:t>common interests</w:t>
      </w:r>
      <w:r w:rsidRPr="003C1AA7">
        <w:rPr>
          <w:rStyle w:val="StyleUnderline"/>
        </w:rPr>
        <w:t xml:space="preserve"> frequently </w:t>
      </w:r>
      <w:r w:rsidRPr="00A340CD">
        <w:rPr>
          <w:rStyle w:val="StyleUnderline"/>
          <w:highlight w:val="yellow"/>
        </w:rPr>
        <w:t>compensate for the lack of shared values</w:t>
      </w:r>
      <w:r w:rsidRPr="003C1AA7">
        <w:rPr>
          <w:rStyle w:val="StyleUnderline"/>
        </w:rPr>
        <w:t xml:space="preserve"> and perceptions. </w:t>
      </w:r>
      <w:r w:rsidRPr="00A340CD">
        <w:rPr>
          <w:rStyle w:val="StyleUnderline"/>
          <w:highlight w:val="yellow"/>
        </w:rPr>
        <w:t>This makes it</w:t>
      </w:r>
      <w:r w:rsidRPr="003C1AA7">
        <w:rPr>
          <w:sz w:val="16"/>
        </w:rPr>
        <w:t xml:space="preserve"> something less than the grandiose strategic partnership advertised in official communiqués, but also </w:t>
      </w:r>
      <w:r w:rsidRPr="00A340CD">
        <w:rPr>
          <w:rStyle w:val="StyleUnderline"/>
          <w:highlight w:val="yellow"/>
        </w:rPr>
        <w:t>far from</w:t>
      </w:r>
      <w:r w:rsidRPr="003C1AA7">
        <w:rPr>
          <w:rStyle w:val="StyleUnderline"/>
        </w:rPr>
        <w:t xml:space="preserve"> the </w:t>
      </w:r>
      <w:r w:rsidRPr="00A340CD">
        <w:rPr>
          <w:rStyle w:val="StyleUnderline"/>
          <w:highlight w:val="yellow"/>
        </w:rPr>
        <w:t>fragile</w:t>
      </w:r>
      <w:r w:rsidRPr="003C1AA7">
        <w:rPr>
          <w:rStyle w:val="StyleUnderline"/>
        </w:rPr>
        <w:t xml:space="preserve"> enterprise its critics disparage. </w:t>
      </w:r>
      <w:r w:rsidRPr="00A340CD">
        <w:rPr>
          <w:rStyle w:val="StyleUnderline"/>
          <w:highlight w:val="yellow"/>
        </w:rPr>
        <w:t>It is</w:t>
      </w:r>
      <w:r w:rsidRPr="003C1AA7">
        <w:rPr>
          <w:rStyle w:val="StyleUnderline"/>
        </w:rPr>
        <w:t>, in sum, mu</w:t>
      </w:r>
      <w:r w:rsidRPr="00A340CD">
        <w:rPr>
          <w:rStyle w:val="StyleUnderline"/>
          <w:highlight w:val="yellow"/>
        </w:rPr>
        <w:t>ch like many great power relationships of the past –</w:t>
      </w:r>
      <w:r w:rsidRPr="003C1AA7">
        <w:rPr>
          <w:rStyle w:val="StyleUnderline"/>
        </w:rPr>
        <w:t xml:space="preserve"> full of weaknesses, mutual suspicions and </w:t>
      </w:r>
      <w:r w:rsidRPr="00A340CD">
        <w:rPr>
          <w:rStyle w:val="StyleUnderline"/>
          <w:highlight w:val="yellow"/>
        </w:rPr>
        <w:t xml:space="preserve">empty spots, but effective </w:t>
      </w:r>
      <w:r w:rsidRPr="003C1AA7">
        <w:rPr>
          <w:rStyle w:val="StyleUnderline"/>
        </w:rPr>
        <w:t xml:space="preserve">and </w:t>
      </w:r>
      <w:r w:rsidRPr="00A340CD">
        <w:rPr>
          <w:rStyle w:val="StyleUnderline"/>
          <w:highlight w:val="yellow"/>
        </w:rPr>
        <w:t xml:space="preserve">mutually beneficial </w:t>
      </w:r>
      <w:r w:rsidRPr="003C1AA7">
        <w:rPr>
          <w:rStyle w:val="StyleUnderline"/>
        </w:rPr>
        <w:t>in many respects</w:t>
      </w:r>
      <w:r w:rsidRPr="00A340CD">
        <w:rPr>
          <w:rStyle w:val="StyleUnderline"/>
          <w:highlight w:val="yellow"/>
        </w:rPr>
        <w:t xml:space="preserve">, and </w:t>
      </w:r>
      <w:r w:rsidRPr="00A340CD">
        <w:rPr>
          <w:rStyle w:val="Emphasis"/>
          <w:highlight w:val="yellow"/>
        </w:rPr>
        <w:t>surprisingly resilient</w:t>
      </w:r>
      <w:r w:rsidRPr="00A340CD">
        <w:rPr>
          <w:rStyle w:val="StyleUnderline"/>
          <w:highlight w:val="yellow"/>
        </w:rPr>
        <w:t>.</w:t>
      </w:r>
    </w:p>
    <w:p w14:paraId="1549E995" w14:textId="77777777" w:rsidR="00CE01E6" w:rsidRDefault="00CE01E6" w:rsidP="00CE01E6">
      <w:pPr>
        <w:pStyle w:val="Heading4"/>
      </w:pPr>
      <w:r>
        <w:t>Russia-</w:t>
      </w:r>
      <w:r w:rsidRPr="00041EE7">
        <w:t>C</w:t>
      </w:r>
      <w:r>
        <w:t>hina</w:t>
      </w:r>
      <w:r w:rsidRPr="00041EE7">
        <w:t xml:space="preserve"> relations are resilient</w:t>
      </w:r>
    </w:p>
    <w:p w14:paraId="4F92B14E" w14:textId="77777777" w:rsidR="00CE01E6" w:rsidRPr="00041EE7" w:rsidRDefault="00CE01E6" w:rsidP="00CE01E6">
      <w:r w:rsidRPr="008F3A94">
        <w:rPr>
          <w:rStyle w:val="Style13ptBold"/>
        </w:rPr>
        <w:t>Bhadrakumar 7</w:t>
      </w:r>
      <w:r>
        <w:t xml:space="preserve"> (M K, </w:t>
      </w:r>
      <w:r w:rsidRPr="00041EE7">
        <w:t>career diplomat in the Indian Foreign Service for more than 29 years</w:t>
      </w:r>
      <w:r>
        <w:t>, 3/31/7, “</w:t>
      </w:r>
      <w:r w:rsidRPr="008F3A94">
        <w:t>US Shadow over China-Russia Ties</w:t>
      </w:r>
      <w:r>
        <w:t xml:space="preserve">”, The Asia-Pacific Journal, </w:t>
      </w:r>
      <w:r w:rsidRPr="008F3A94">
        <w:t>http://apjjf.org/-M-K-Bhadrakumar/2395/article.html</w:t>
      </w:r>
      <w:r>
        <w:t>) KM</w:t>
      </w:r>
    </w:p>
    <w:p w14:paraId="0FDC6636" w14:textId="6FD3F63A" w:rsidR="00CE01E6" w:rsidRPr="00CE01E6" w:rsidRDefault="00CE01E6" w:rsidP="00156724">
      <w:pPr>
        <w:rPr>
          <w:rStyle w:val="StyleUnderline"/>
          <w:sz w:val="16"/>
          <w:u w:val="none"/>
        </w:rPr>
      </w:pPr>
      <w:r w:rsidRPr="00041EE7">
        <w:rPr>
          <w:sz w:val="16"/>
        </w:rPr>
        <w:t xml:space="preserve">Wang commented with icy objectivity that "it is very hard to reconcile the two countries' [US and Russia] core interests and orientation" but all the same they need to cooperate on international security issues. To be sure, China would like to keep a safe distance from what the China Daily recently called "unpredictable US-Russia relations, manic and illusive". Hu's visit to Moscow exposed that </w:t>
      </w:r>
      <w:r w:rsidRPr="00A340CD">
        <w:rPr>
          <w:rStyle w:val="StyleUnderline"/>
          <w:highlight w:val="yellow"/>
        </w:rPr>
        <w:t>the Sino-Russian strategic partnership has a Teflon coating.</w:t>
      </w:r>
      <w:r w:rsidRPr="00041EE7">
        <w:rPr>
          <w:sz w:val="16"/>
        </w:rPr>
        <w:t xml:space="preserve"> And </w:t>
      </w:r>
      <w:r w:rsidRPr="00A340CD">
        <w:rPr>
          <w:rStyle w:val="StyleUnderline"/>
          <w:highlight w:val="yellow"/>
        </w:rPr>
        <w:t>the best they can do is to seek a positive interaction</w:t>
      </w:r>
      <w:r w:rsidRPr="00041EE7">
        <w:rPr>
          <w:rStyle w:val="StyleUnderline"/>
        </w:rPr>
        <w:t xml:space="preserve"> or a new type of relationship </w:t>
      </w:r>
      <w:r w:rsidRPr="00A340CD">
        <w:rPr>
          <w:rStyle w:val="StyleUnderline"/>
          <w:highlight w:val="yellow"/>
        </w:rPr>
        <w:t>characterized by mutual benefit, which allows each side to secure its national interests while respecting those of the other.</w:t>
      </w:r>
      <w:r>
        <w:rPr>
          <w:rStyle w:val="StyleUnderline"/>
        </w:rPr>
        <w:t xml:space="preserve"> </w:t>
      </w:r>
      <w:r w:rsidRPr="00041EE7">
        <w:rPr>
          <w:sz w:val="16"/>
        </w:rPr>
        <w:t xml:space="preserve">A recent article in the China Daily dwelt at length on the nature of big-power politics in the post-Cold War era. It said bilateral ties are "healthy" when no third country is targeted and when the "imperative" is kept in view that a country primarily secures its own national interests while respecting those of others. </w:t>
      </w:r>
      <w:r w:rsidRPr="00041EE7">
        <w:rPr>
          <w:rStyle w:val="StyleUnderline"/>
        </w:rPr>
        <w:t xml:space="preserve">Thus, "There will be competition alongside cooperation and conflicts alongside compromises. </w:t>
      </w:r>
      <w:r w:rsidRPr="00041EE7">
        <w:rPr>
          <w:sz w:val="16"/>
        </w:rPr>
        <w:t xml:space="preserve">Cooperation must be based on sincerity and trust while compromise should be appropriate and disputes should never be allowed to grow into confrontation." From this perspective, </w:t>
      </w:r>
      <w:r w:rsidRPr="00A340CD">
        <w:rPr>
          <w:rStyle w:val="StyleUnderline"/>
          <w:highlight w:val="yellow"/>
        </w:rPr>
        <w:t>the newspaper described China-Russia relations as "a harmonious relationship with unique characteristics".</w:t>
      </w:r>
      <w:r w:rsidRPr="00041EE7">
        <w:rPr>
          <w:sz w:val="16"/>
        </w:rPr>
        <w:t xml:space="preserve"> "</w:t>
      </w:r>
      <w:r w:rsidRPr="00041EE7">
        <w:rPr>
          <w:rStyle w:val="StyleUnderline"/>
        </w:rPr>
        <w:t>The two countries [</w:t>
      </w:r>
      <w:r w:rsidRPr="00A340CD">
        <w:rPr>
          <w:rStyle w:val="StyleUnderline"/>
          <w:highlight w:val="yellow"/>
        </w:rPr>
        <w:t>China and Russia] are close without having to rely on each other. They protect their own dignity with no intention to subvert the other; they manage to resolve conflicts of interest through negotiations on an equal footing</w:t>
      </w:r>
      <w:r w:rsidRPr="00041EE7">
        <w:rPr>
          <w:sz w:val="16"/>
        </w:rPr>
        <w:t xml:space="preserve"> ... and they are both keen on developing bilateral ties with the US, the only superpower in the world today, while opposing unilateralism," it added. The wrangling that lies ahead in Russia-China relations can be kept to a minimum if the two countries get used to their divergent foreign-policy priorities. Fortunately for them, as the China Daily assessed recently, their relationship has "more positive than negative factors".</w:t>
      </w:r>
    </w:p>
    <w:p w14:paraId="69CDF986" w14:textId="77777777" w:rsidR="00AF45EF" w:rsidRDefault="00AF45EF" w:rsidP="00AF45EF">
      <w:pPr>
        <w:pStyle w:val="Heading4"/>
      </w:pPr>
      <w:r w:rsidRPr="003730C7">
        <w:t>Russia-China relations resilient</w:t>
      </w:r>
    </w:p>
    <w:p w14:paraId="1DEA8085" w14:textId="77777777" w:rsidR="00AF45EF" w:rsidRPr="003730C7" w:rsidRDefault="00AF45EF" w:rsidP="00AF45EF">
      <w:r w:rsidRPr="0031206B">
        <w:rPr>
          <w:rStyle w:val="Style13ptBold"/>
        </w:rPr>
        <w:t>Trenin 15</w:t>
      </w:r>
      <w:r w:rsidRPr="0031206B">
        <w:t xml:space="preserve"> (Dmitri, director of the Carnegie Moscow Center, </w:t>
      </w:r>
      <w:r>
        <w:t>1/21/15</w:t>
      </w:r>
      <w:r w:rsidRPr="0031206B">
        <w:t xml:space="preserve">, “From Cooperation to Competition—Russia and the West”, </w:t>
      </w:r>
      <w:r>
        <w:t>Carnegie Moscow Center</w:t>
      </w:r>
      <w:r w:rsidRPr="0031206B">
        <w:t>, http://carnegi</w:t>
      </w:r>
      <w:r>
        <w:t>e.ru/publications/?fa=59436) KM</w:t>
      </w:r>
    </w:p>
    <w:p w14:paraId="485124F0" w14:textId="77777777" w:rsidR="00AF45EF" w:rsidRDefault="00AF45EF" w:rsidP="00AF45EF">
      <w:pPr>
        <w:rPr>
          <w:rStyle w:val="StyleUnderline"/>
        </w:rPr>
      </w:pPr>
      <w:r w:rsidRPr="003730C7">
        <w:rPr>
          <w:sz w:val="16"/>
        </w:rPr>
        <w:t xml:space="preserve">Moreover, for obvious geopolitical reasons, </w:t>
      </w:r>
      <w:r w:rsidRPr="0048567B">
        <w:rPr>
          <w:rStyle w:val="StyleUnderline"/>
          <w:highlight w:val="yellow"/>
        </w:rPr>
        <w:t>China has no interest in seeing Russia get crushed by American policies. This makes the Sino-Russian economic relationship a major beneficiary</w:t>
      </w:r>
      <w:r w:rsidRPr="003730C7">
        <w:rPr>
          <w:rStyle w:val="StyleUnderline"/>
        </w:rPr>
        <w:t xml:space="preserve"> of the downturn in Russia’s ties with the West.</w:t>
      </w:r>
      <w:r>
        <w:rPr>
          <w:rStyle w:val="StyleUnderline"/>
        </w:rPr>
        <w:t xml:space="preserve"> </w:t>
      </w:r>
      <w:r w:rsidRPr="003730C7">
        <w:rPr>
          <w:sz w:val="16"/>
        </w:rPr>
        <w:t xml:space="preserve">The Kremlin has been cautiously moving away from reliance on the U.S. dollar as a main medium of foreign transactions. In June 2014, </w:t>
      </w:r>
      <w:r w:rsidRPr="0048567B">
        <w:rPr>
          <w:rStyle w:val="StyleUnderline"/>
          <w:highlight w:val="yellow"/>
        </w:rPr>
        <w:t>Russia joined China</w:t>
      </w:r>
      <w:r w:rsidRPr="003730C7">
        <w:rPr>
          <w:sz w:val="16"/>
        </w:rPr>
        <w:t xml:space="preserve">, India, Brazil, and South Africa </w:t>
      </w:r>
      <w:r w:rsidRPr="0048567B">
        <w:rPr>
          <w:rStyle w:val="StyleUnderline"/>
          <w:highlight w:val="yellow"/>
        </w:rPr>
        <w:t>in founding a BRICS development bank</w:t>
      </w:r>
      <w:r w:rsidRPr="003730C7">
        <w:rPr>
          <w:rStyle w:val="StyleUnderline"/>
        </w:rPr>
        <w:t xml:space="preserve"> and a special reserve fund. </w:t>
      </w:r>
      <w:r w:rsidRPr="0048567B">
        <w:rPr>
          <w:rStyle w:val="StyleUnderline"/>
          <w:highlight w:val="yellow"/>
        </w:rPr>
        <w:t>Russia is considering selling</w:t>
      </w:r>
      <w:r w:rsidRPr="003730C7">
        <w:rPr>
          <w:rStyle w:val="StyleUnderline"/>
        </w:rPr>
        <w:t xml:space="preserve"> some of its </w:t>
      </w:r>
      <w:r w:rsidRPr="0048567B">
        <w:rPr>
          <w:rStyle w:val="StyleUnderline"/>
          <w:highlight w:val="yellow"/>
        </w:rPr>
        <w:t>oil to China in yuan</w:t>
      </w:r>
      <w:r w:rsidRPr="003730C7">
        <w:rPr>
          <w:rStyle w:val="StyleUnderline"/>
        </w:rPr>
        <w:t>, which would then be used for purchasing Chinese oil-drilling equipment.</w:t>
      </w:r>
      <w:r>
        <w:rPr>
          <w:rStyle w:val="StyleUnderline"/>
        </w:rPr>
        <w:t xml:space="preserve"> </w:t>
      </w:r>
      <w:r w:rsidRPr="003730C7">
        <w:rPr>
          <w:sz w:val="16"/>
        </w:rPr>
        <w:t xml:space="preserve">All </w:t>
      </w:r>
      <w:r w:rsidRPr="0048567B">
        <w:rPr>
          <w:rStyle w:val="StyleUnderline"/>
          <w:highlight w:val="yellow"/>
        </w:rPr>
        <w:t>these changes</w:t>
      </w:r>
      <w:r w:rsidRPr="003730C7">
        <w:rPr>
          <w:sz w:val="16"/>
        </w:rPr>
        <w:t xml:space="preserve"> are of fundamental importance, because they </w:t>
      </w:r>
      <w:r w:rsidRPr="0048567B">
        <w:rPr>
          <w:rStyle w:val="StyleUnderline"/>
          <w:highlight w:val="yellow"/>
        </w:rPr>
        <w:t>signify a shift that is neither tactical nor transient.</w:t>
      </w:r>
      <w:r w:rsidRPr="003730C7">
        <w:rPr>
          <w:rStyle w:val="StyleUnderline"/>
        </w:rPr>
        <w:t xml:space="preserve"> </w:t>
      </w:r>
      <w:r w:rsidRPr="003730C7">
        <w:rPr>
          <w:sz w:val="16"/>
        </w:rPr>
        <w:t xml:space="preserve">The quarter-century of Russia’s efforts to find an acceptable place for itself in the American-led Western system have ended in bitter disappointment. The changing trading patterns point to a new era in Moscow’s foreign relations, which will prioritize trading outside the West. In addition to China, that means India, Turkey, Iran, Egypt, Brazil, Argentina, and other emerging markets. During 2014, all </w:t>
      </w:r>
      <w:r w:rsidRPr="003730C7">
        <w:rPr>
          <w:sz w:val="16"/>
        </w:rPr>
        <w:lastRenderedPageBreak/>
        <w:t xml:space="preserve">these nations were offered lucrative economic deals by Moscow. Despite some clear difficulties, Eurasian integration is also moving forward, with the Customs Union having given way to the Eurasian Economic Union on January 1st, 2015. </w:t>
      </w:r>
      <w:r w:rsidRPr="003730C7">
        <w:rPr>
          <w:rStyle w:val="StyleUnderline"/>
        </w:rPr>
        <w:t xml:space="preserve">In this new era, </w:t>
      </w:r>
      <w:r w:rsidRPr="0048567B">
        <w:rPr>
          <w:rStyle w:val="StyleUnderline"/>
          <w:highlight w:val="yellow"/>
        </w:rPr>
        <w:t>Sino-Russian relations will take center stage.</w:t>
      </w:r>
      <w:r w:rsidRPr="003730C7">
        <w:rPr>
          <w:sz w:val="16"/>
        </w:rPr>
        <w:t xml:space="preserve"> But the Chinese connection will not turn Russia into an Asian country. It will remain what it has always been: an Eastern European civilization, spanning northern Eurasia from the Baltic to the Pacific. </w:t>
      </w:r>
      <w:r w:rsidRPr="0048567B">
        <w:rPr>
          <w:rStyle w:val="StyleUnderline"/>
          <w:highlight w:val="yellow"/>
        </w:rPr>
        <w:t>Russia recognizes China’s strength, respects its interests, and regards it as a close partner, highly valuing its relationship</w:t>
      </w:r>
      <w:r w:rsidRPr="003730C7">
        <w:rPr>
          <w:rStyle w:val="StyleUnderline"/>
        </w:rPr>
        <w:t xml:space="preserve"> with the Middle Kingdom.</w:t>
      </w:r>
    </w:p>
    <w:p w14:paraId="4587BAD5" w14:textId="006CC9B9" w:rsidR="002329A6" w:rsidRDefault="00F8077F" w:rsidP="002329A6">
      <w:pPr>
        <w:pStyle w:val="Heading3"/>
      </w:pPr>
      <w:r>
        <w:lastRenderedPageBreak/>
        <w:t xml:space="preserve">No link – </w:t>
      </w:r>
      <w:r w:rsidR="002329A6">
        <w:t>Not zero sum</w:t>
      </w:r>
    </w:p>
    <w:p w14:paraId="02B234DC" w14:textId="77777777" w:rsidR="002329A6" w:rsidRDefault="002329A6" w:rsidP="002329A6">
      <w:pPr>
        <w:pStyle w:val="Heading4"/>
      </w:pPr>
      <w:r>
        <w:t>They oversimplify the question of relations – relations aren’t zero sum – high bilateral cooperation across the board</w:t>
      </w:r>
    </w:p>
    <w:p w14:paraId="09A27B3F" w14:textId="77777777" w:rsidR="002329A6" w:rsidRDefault="002329A6" w:rsidP="002329A6">
      <w:r w:rsidRPr="003D0048">
        <w:rPr>
          <w:rStyle w:val="Style13ptBold"/>
        </w:rPr>
        <w:t>Chen and Xue 15</w:t>
      </w:r>
      <w:r>
        <w:t xml:space="preserve"> (Yonglong, </w:t>
      </w:r>
      <w:r w:rsidRPr="003D0048">
        <w:t>Director</w:t>
      </w:r>
      <w:r>
        <w:t xml:space="preserve"> of Center of American Studies at the </w:t>
      </w:r>
      <w:r w:rsidRPr="003D0048">
        <w:t>China Foundation for International Studies</w:t>
      </w:r>
      <w:r>
        <w:t xml:space="preserve">, Junying, </w:t>
      </w:r>
      <w:r w:rsidRPr="003D0048">
        <w:t>Research Fellow</w:t>
      </w:r>
      <w:r>
        <w:t xml:space="preserve"> of Center of American Studies at the </w:t>
      </w:r>
      <w:r w:rsidRPr="003D0048">
        <w:t>China Found</w:t>
      </w:r>
      <w:r>
        <w:t xml:space="preserve">ation for International Studies, “Where’s the New China-U.S.-Russia Triangle Headed?”, China US Focus, </w:t>
      </w:r>
      <w:r w:rsidRPr="003D0048">
        <w:t>http://www.chinausfocus.com/foreign-policy/wheres-the-new-china-u-s-russia-triangle-headed/</w:t>
      </w:r>
      <w:r>
        <w:t>) KM</w:t>
      </w:r>
    </w:p>
    <w:p w14:paraId="395ED085" w14:textId="77777777" w:rsidR="002329A6" w:rsidRDefault="002329A6" w:rsidP="002329A6">
      <w:pPr>
        <w:rPr>
          <w:rStyle w:val="StyleUnderline"/>
        </w:rPr>
      </w:pPr>
      <w:r w:rsidRPr="003D0048">
        <w:rPr>
          <w:sz w:val="16"/>
        </w:rPr>
        <w:t xml:space="preserve">The just-concluded G7 summit passed a leaders’ declaration that condemns Chinese and Russian attempts to “change status quo” with force. It claims that G7 nations “are concerned by tensions in the East and South China Seas”, “strongly oppose the use of intimidation, coercion or force, as well as any unilateral actions that seek to change the status quo, such as large-scale land reclamation”; and it reiterates condemnation of illicit annexation of Crimea. The declaration can be read as the United States’ latest stance regarding China and Russia, which has attracted global interest: Will the U.S. take on two world powers, China and Russia in this case, simultaneously with two fists? Where will the new China-U.S.-Russia triangle be headed? Before discussing these two questions, we have three others to answer: Has the U.S. declined? Has Russia recovered? Has China risen? My answers to the three are </w:t>
      </w:r>
      <w:proofErr w:type="gramStart"/>
      <w:r w:rsidRPr="003D0048">
        <w:rPr>
          <w:sz w:val="16"/>
        </w:rPr>
        <w:t>neither definite “yes” or</w:t>
      </w:r>
      <w:proofErr w:type="gramEnd"/>
      <w:r w:rsidRPr="003D0048">
        <w:rPr>
          <w:sz w:val="16"/>
        </w:rPr>
        <w:t xml:space="preserve"> “no”. U.S. power has not declined. Only that it no longer appears that outstanding with the normal changes in relative strengths of countries in a time of peace. Russia might </w:t>
      </w:r>
      <w:proofErr w:type="gramStart"/>
      <w:r w:rsidRPr="003D0048">
        <w:rPr>
          <w:sz w:val="16"/>
        </w:rPr>
        <w:t>has</w:t>
      </w:r>
      <w:proofErr w:type="gramEnd"/>
      <w:r w:rsidRPr="003D0048">
        <w:rPr>
          <w:sz w:val="16"/>
        </w:rPr>
        <w:t xml:space="preserve"> seen recovery, more or less. But it is far from being comparable with the days of tsarist Russia or the former Soviet Union. Its economy grew by a meager 0.3 percent last year, and its conditions are pretty difficult under harsh sanctions by the U.S. and Europe. China is indeed on its way to rejuvenation. But it has a very long way to go before achieving modernity. Its “no. 2” status is more hypothetical than realistic. There is no denying that the China-U.S.-Russia triangle is an important factor affecting the strategic pattern of the contemporary world, as well as a key variable in future world order. The present China-U.S.-Russia triangle is obviously different from the China-U.S.-Soviet Union one of the 1970s. Against the Cold-War backdrop of East-West confrontation, the former triangle featured a clear structure and two opposite sides. With two parties joining hands against the third, it was a standard pattern of zero-sum gaming. With the Cold War gone and the Cool War dawning, against the background of economic globalization and political multi-polarization, </w:t>
      </w:r>
      <w:r w:rsidRPr="00A340CD">
        <w:rPr>
          <w:rStyle w:val="StyleUnderline"/>
          <w:highlight w:val="yellow"/>
        </w:rPr>
        <w:t>the China-U.S.-Russia triangle appears more complex.</w:t>
      </w:r>
      <w:r w:rsidRPr="003D0048">
        <w:rPr>
          <w:sz w:val="16"/>
        </w:rPr>
        <w:t xml:space="preserve"> Beyond contradictions and conflicts, </w:t>
      </w:r>
      <w:r w:rsidRPr="00A340CD">
        <w:rPr>
          <w:rStyle w:val="StyleUnderline"/>
          <w:highlight w:val="yellow"/>
        </w:rPr>
        <w:t>the parties</w:t>
      </w:r>
      <w:r w:rsidRPr="003D0048">
        <w:rPr>
          <w:rStyle w:val="StyleUnderline"/>
        </w:rPr>
        <w:t xml:space="preserve"> also </w:t>
      </w:r>
      <w:r w:rsidRPr="00A340CD">
        <w:rPr>
          <w:rStyle w:val="StyleUnderline"/>
          <w:highlight w:val="yellow"/>
        </w:rPr>
        <w:t>share broad common interests, so cooperation between any two parties will not</w:t>
      </w:r>
      <w:r w:rsidRPr="003D0048">
        <w:rPr>
          <w:rStyle w:val="StyleUnderline"/>
        </w:rPr>
        <w:t xml:space="preserve"> automatically be at the price of </w:t>
      </w:r>
      <w:r w:rsidRPr="00A340CD">
        <w:rPr>
          <w:rStyle w:val="StyleUnderline"/>
          <w:highlight w:val="yellow"/>
        </w:rPr>
        <w:t>undermin</w:t>
      </w:r>
      <w:r w:rsidRPr="003D0048">
        <w:rPr>
          <w:rStyle w:val="StyleUnderline"/>
        </w:rPr>
        <w:t xml:space="preserve">ing </w:t>
      </w:r>
      <w:r w:rsidRPr="00A340CD">
        <w:rPr>
          <w:rStyle w:val="StyleUnderline"/>
          <w:highlight w:val="yellow"/>
        </w:rPr>
        <w:t>the third.</w:t>
      </w:r>
      <w:r w:rsidRPr="003D0048">
        <w:rPr>
          <w:rStyle w:val="StyleUnderline"/>
        </w:rPr>
        <w:t xml:space="preserve"> </w:t>
      </w:r>
      <w:r w:rsidRPr="003D0048">
        <w:rPr>
          <w:sz w:val="16"/>
        </w:rPr>
        <w:t xml:space="preserve">Though U.S.-Russia ties have nosedived to a post-Cold War nadir in the wake of the Ukraine crisis, President Obama said, “This is not another Cold War… After all, unlike the Soviet Union, Russia leads no block of nations, no global ideology. Nor does the United States, or NATO, seek any conflict with Russia.” The U.S. is rebalancing to the Asia-Pacific, and enhancing containment of China. But by and large it remains focused on prevention, and is aimed at creating a favorable “strategic environment” for the U.S. </w:t>
      </w:r>
      <w:r w:rsidRPr="003D0048">
        <w:rPr>
          <w:rStyle w:val="StyleUnderline"/>
        </w:rPr>
        <w:t xml:space="preserve">Generally speaking, </w:t>
      </w:r>
      <w:r w:rsidRPr="00A340CD">
        <w:rPr>
          <w:rStyle w:val="StyleUnderline"/>
          <w:highlight w:val="yellow"/>
        </w:rPr>
        <w:t>there has been more cooperation and transparency and less confrontation among the parties.</w:t>
      </w:r>
      <w:r w:rsidRPr="003D0048">
        <w:rPr>
          <w:sz w:val="16"/>
        </w:rPr>
        <w:t xml:space="preserve"> Now let’s return to the first two questions. Will the U.S. simultaneously take on China and Russia? In fact, in geopolitical terms, each of the three has considerable strategic depth, so much so that even if the stronger two team up against the third, there is no chance of a complete triumph, much less if any one party takes on the other two at the same time. From fanning the flames to rushing to the very forefront in the South China Sea, to ganging up with European countries in condemning and sanctioning Russia, what has it achieved? The parties eventually will have to cool tensions and work together. Then what would be the future course of the three-nation drama? For the time being, </w:t>
      </w:r>
      <w:r w:rsidRPr="003D0048">
        <w:rPr>
          <w:rStyle w:val="StyleUnderline"/>
        </w:rPr>
        <w:t xml:space="preserve">development of the three pairs of bilateral ties in the China-U.S.-Russia triangle is unbalanced. In short, </w:t>
      </w:r>
      <w:r w:rsidRPr="00A340CD">
        <w:rPr>
          <w:rStyle w:val="StyleUnderline"/>
          <w:highlight w:val="yellow"/>
        </w:rPr>
        <w:t>China and Russia are</w:t>
      </w:r>
      <w:r w:rsidRPr="003D0048">
        <w:rPr>
          <w:rStyle w:val="StyleUnderline"/>
        </w:rPr>
        <w:t xml:space="preserve"> busy </w:t>
      </w:r>
      <w:r w:rsidRPr="00A340CD">
        <w:rPr>
          <w:rStyle w:val="StyleUnderline"/>
          <w:highlight w:val="yellow"/>
        </w:rPr>
        <w:t>cooperating, China and the U.S. are</w:t>
      </w:r>
      <w:r w:rsidRPr="003D0048">
        <w:rPr>
          <w:rStyle w:val="StyleUnderline"/>
        </w:rPr>
        <w:t xml:space="preserve"> busy </w:t>
      </w:r>
      <w:r w:rsidRPr="00A340CD">
        <w:rPr>
          <w:rStyle w:val="StyleUnderline"/>
          <w:highlight w:val="yellow"/>
        </w:rPr>
        <w:t>coordinating and managing</w:t>
      </w:r>
      <w:r w:rsidRPr="003D0048">
        <w:rPr>
          <w:rStyle w:val="StyleUnderline"/>
        </w:rPr>
        <w:t xml:space="preserve"> their volatile </w:t>
      </w:r>
      <w:r w:rsidRPr="00A340CD">
        <w:rPr>
          <w:rStyle w:val="StyleUnderline"/>
          <w:highlight w:val="yellow"/>
        </w:rPr>
        <w:t>ties</w:t>
      </w:r>
      <w:r w:rsidRPr="003D0048">
        <w:rPr>
          <w:rStyle w:val="StyleUnderline"/>
        </w:rPr>
        <w:t xml:space="preserve">, </w:t>
      </w:r>
      <w:r w:rsidRPr="003D0048">
        <w:rPr>
          <w:sz w:val="16"/>
        </w:rPr>
        <w:t xml:space="preserve">the U.S. and Russia are busy with sanctions and counter-sanctions. </w:t>
      </w:r>
      <w:r w:rsidRPr="00A340CD">
        <w:rPr>
          <w:rStyle w:val="StyleUnderline"/>
          <w:highlight w:val="yellow"/>
        </w:rPr>
        <w:t>In politics and national security, China-Russia ties have far outgrown China-U.S. ones; in economic and social concerns, China-U.S. relations have far outshone China-Russia ones.</w:t>
      </w:r>
      <w:r w:rsidRPr="003D0048">
        <w:rPr>
          <w:sz w:val="16"/>
        </w:rPr>
        <w:t xml:space="preserve"> Given that any one country in the three is more or less in a certain partnership in some areas with the other two, “issue-specific partnership, instead of alliance” may become an outstanding feature of the China-U.S.-Russia triangle in the future. These days, the resolution of global problems and coordination of global governance are very important. But that is precisely what is lacking in the present triangle. The U.S. will remain no.1 in international affairs for a very long time. It is advisable that the U.S. be a little more democratic and respectful in dealing with the other two. </w:t>
      </w:r>
      <w:r w:rsidRPr="003D0048">
        <w:rPr>
          <w:rStyle w:val="StyleUnderline"/>
        </w:rPr>
        <w:t>This is essential for</w:t>
      </w:r>
      <w:r w:rsidRPr="003D0048">
        <w:rPr>
          <w:sz w:val="16"/>
        </w:rPr>
        <w:t xml:space="preserve"> avoiding the past tragedies of major-country rivalries and </w:t>
      </w:r>
      <w:r w:rsidRPr="003D0048">
        <w:rPr>
          <w:rStyle w:val="StyleUnderline"/>
        </w:rPr>
        <w:t xml:space="preserve">blazing a new trail for major-country relations featuring mutual respect and win-win cooperation. </w:t>
      </w:r>
      <w:r w:rsidRPr="00A340CD">
        <w:rPr>
          <w:rStyle w:val="StyleUnderline"/>
          <w:highlight w:val="yellow"/>
        </w:rPr>
        <w:t>Let the China-U.S.-Russia triangle contribute more positive energy</w:t>
      </w:r>
      <w:r w:rsidRPr="003D0048">
        <w:rPr>
          <w:rStyle w:val="StyleUnderline"/>
        </w:rPr>
        <w:t xml:space="preserve"> to the international community.</w:t>
      </w:r>
    </w:p>
    <w:p w14:paraId="3DD3C39F" w14:textId="77777777" w:rsidR="00C158D7" w:rsidRDefault="00C158D7" w:rsidP="00C158D7">
      <w:pPr>
        <w:pStyle w:val="Heading4"/>
      </w:pPr>
      <w:r>
        <w:lastRenderedPageBreak/>
        <w:t>Cooperation is inevitable – economics, security, and global interdependency</w:t>
      </w:r>
    </w:p>
    <w:p w14:paraId="00047F23" w14:textId="77777777" w:rsidR="00C158D7" w:rsidRDefault="00C158D7" w:rsidP="00C158D7">
      <w:r w:rsidRPr="00F25C36">
        <w:rPr>
          <w:rStyle w:val="Style13ptBold"/>
        </w:rPr>
        <w:t>Lo 10</w:t>
      </w:r>
      <w:r>
        <w:t xml:space="preserve"> (Bobo, </w:t>
      </w:r>
      <w:r w:rsidRPr="00F25C36">
        <w:t>Senior Research Fellow at the Centre for European Reform</w:t>
      </w:r>
      <w:r>
        <w:t xml:space="preserve">, </w:t>
      </w:r>
      <w:proofErr w:type="gramStart"/>
      <w:r>
        <w:t>Winter</w:t>
      </w:r>
      <w:proofErr w:type="gramEnd"/>
      <w:r>
        <w:t xml:space="preserve"> 2010, “Russia, China and the United States: From Strategic Triangularism</w:t>
      </w:r>
      <w:r w:rsidRPr="00F25C36">
        <w:t xml:space="preserve"> </w:t>
      </w:r>
      <w:r>
        <w:t xml:space="preserve">to the Postmodern Triangle”, </w:t>
      </w:r>
      <w:r w:rsidRPr="00F25C36">
        <w:t>Ifri’s Security Studies Center</w:t>
      </w:r>
      <w:r>
        <w:t xml:space="preserve">, </w:t>
      </w:r>
      <w:r w:rsidRPr="00F25C36">
        <w:t>https://www.ifri.org/sites/default/files/atoms/files/pp32bobolo_1.pdf</w:t>
      </w:r>
      <w:r>
        <w:t>) KM</w:t>
      </w:r>
    </w:p>
    <w:p w14:paraId="42DD4603" w14:textId="2E1829C6" w:rsidR="00C158D7" w:rsidRDefault="00C158D7" w:rsidP="002329A6">
      <w:pPr>
        <w:rPr>
          <w:sz w:val="16"/>
        </w:rPr>
      </w:pPr>
      <w:r w:rsidRPr="00F25C36">
        <w:rPr>
          <w:sz w:val="16"/>
        </w:rPr>
        <w:t xml:space="preserve">Complex Bipolarity and the Post-Modern Triangle China’s reluctance to assume the burdens of international leadership suggests that there is no early prospect of a new Sino-American bipolarity.43 Its denials in relation to the concept of a G-2, not to mention adverse reactions from other major actors, indicate that </w:t>
      </w:r>
      <w:r w:rsidRPr="00F25C36">
        <w:rPr>
          <w:rStyle w:val="StyleUnderline"/>
        </w:rPr>
        <w:t>the next few years are likely to see a much greater emphasis on multilateral solutions and mechanisms, constructive internationalism, and global governance.</w:t>
      </w:r>
      <w:r w:rsidRPr="00F25C36">
        <w:rPr>
          <w:sz w:val="16"/>
        </w:rPr>
        <w:t xml:space="preserve"> China’s transition to the role of second superpower will also face many problems and obstacles – a rapidly ageing population, tightening resource constraints, economic imbalances, challenges from other powers and smaller neighbors. It will certainly not be as smooth or inexorable as some commentators suggest. That said</w:t>
      </w:r>
      <w:proofErr w:type="gramStart"/>
      <w:r w:rsidRPr="00F25C36">
        <w:rPr>
          <w:sz w:val="16"/>
        </w:rPr>
        <w:t>,</w:t>
      </w:r>
      <w:proofErr w:type="gramEnd"/>
      <w:r w:rsidRPr="00F25C36">
        <w:rPr>
          <w:sz w:val="16"/>
        </w:rPr>
        <w:t xml:space="preserve"> it is highly probable that China will become a superpower sometime in the first half of this century. Whereas in the mid-2000s, the expectation was that it would reach the stage of a “moderately developed country” by 2050, most commentators now believe it will catch up with the U.S. by 2030, if not earlier.44 If indeed China becomes the next global superpower, then the international system would be dominated by two countries whose influence far exceeded that of the leading second-rank powers – Russia, India, Japan, the UK, France, Germany, Brazil. But the more interesting – and important – question is not whether a new Sino-American bipolarity emerges, but in what form. The common assumption in the West, shared also by some Chinese scholars, is that the U.S. and China are destined to be strategic rivals. This conviction is founded partly in the logic of history, whereby two more or less equal empires (modern or ancient) inevitably compete against one another. But it also derives force from the fact that the U.S. and China represent such different intellectual traditions, values, and indeed civilizations.45 </w:t>
      </w:r>
      <w:proofErr w:type="gramStart"/>
      <w:r w:rsidRPr="00F25C36">
        <w:rPr>
          <w:sz w:val="16"/>
        </w:rPr>
        <w:t>Such</w:t>
      </w:r>
      <w:proofErr w:type="gramEnd"/>
      <w:r w:rsidRPr="00F25C36">
        <w:rPr>
          <w:sz w:val="16"/>
        </w:rPr>
        <w:t xml:space="preserve"> fears may turn out to be correct. There are so many actual and potential frictions that it would be surprising if there were not at least some measure of strategic rivalry, which, from time to time, might escalate to dangerous levels. However, we should not dismiss the possibility that </w:t>
      </w:r>
      <w:proofErr w:type="gramStart"/>
      <w:r w:rsidRPr="00F25C36">
        <w:rPr>
          <w:rStyle w:val="StyleUnderline"/>
        </w:rPr>
        <w:t xml:space="preserve">a </w:t>
      </w:r>
      <w:r w:rsidRPr="00A340CD">
        <w:rPr>
          <w:rStyle w:val="StyleUnderline"/>
          <w:highlight w:val="yellow"/>
        </w:rPr>
        <w:t>Sino</w:t>
      </w:r>
      <w:proofErr w:type="gramEnd"/>
      <w:r w:rsidRPr="00A340CD">
        <w:rPr>
          <w:rStyle w:val="StyleUnderline"/>
          <w:highlight w:val="yellow"/>
        </w:rPr>
        <w:t>-American bipolarity could take</w:t>
      </w:r>
      <w:r w:rsidRPr="00F25C36">
        <w:rPr>
          <w:rStyle w:val="StyleUnderline"/>
        </w:rPr>
        <w:t xml:space="preserve"> the more positive form of a </w:t>
      </w:r>
      <w:r w:rsidRPr="00A340CD">
        <w:rPr>
          <w:rStyle w:val="StyleUnderline"/>
          <w:highlight w:val="yellow"/>
        </w:rPr>
        <w:t>strategic condominium.</w:t>
      </w:r>
      <w:r>
        <w:rPr>
          <w:rStyle w:val="StyleUnderline"/>
        </w:rPr>
        <w:t xml:space="preserve"> </w:t>
      </w:r>
      <w:r w:rsidRPr="00F25C36">
        <w:rPr>
          <w:rStyle w:val="StyleUnderline"/>
        </w:rPr>
        <w:t xml:space="preserve">There are several reasons for optimism. First, the considerable (and </w:t>
      </w:r>
      <w:r w:rsidRPr="00A340CD">
        <w:rPr>
          <w:rStyle w:val="StyleUnderline"/>
          <w:highlight w:val="yellow"/>
        </w:rPr>
        <w:t>growing) interdependency of</w:t>
      </w:r>
      <w:r w:rsidRPr="00F25C36">
        <w:rPr>
          <w:rStyle w:val="StyleUnderline"/>
        </w:rPr>
        <w:t xml:space="preserve"> the </w:t>
      </w:r>
      <w:r w:rsidRPr="00A340CD">
        <w:rPr>
          <w:rStyle w:val="StyleUnderline"/>
          <w:highlight w:val="yellow"/>
        </w:rPr>
        <w:t>American and Chinese economies presents a</w:t>
      </w:r>
      <w:r w:rsidRPr="00F25C36">
        <w:rPr>
          <w:rStyle w:val="StyleUnderline"/>
        </w:rPr>
        <w:t xml:space="preserve">n </w:t>
      </w:r>
      <w:r w:rsidRPr="00A340CD">
        <w:rPr>
          <w:rStyle w:val="StyleUnderline"/>
          <w:highlight w:val="yellow"/>
        </w:rPr>
        <w:t>especially compelling case for Washington and Beijing to cooperate.</w:t>
      </w:r>
      <w:r w:rsidRPr="00F25C36">
        <w:rPr>
          <w:sz w:val="16"/>
        </w:rPr>
        <w:t xml:space="preserve"> Despite calling for special drawing rights (SDRs) to supersede the dollar as the international reserve currency, </w:t>
      </w:r>
      <w:r w:rsidRPr="00F25C36">
        <w:rPr>
          <w:rStyle w:val="StyleUnderline"/>
        </w:rPr>
        <w:t>the Chinese know that their economic fortunes depend on the stability of the American financial system</w:t>
      </w:r>
      <w:r w:rsidRPr="00F25C36">
        <w:rPr>
          <w:sz w:val="16"/>
        </w:rPr>
        <w:t xml:space="preserve">, on American markets, </w:t>
      </w:r>
      <w:r w:rsidRPr="00F25C36">
        <w:rPr>
          <w:rStyle w:val="StyleUnderline"/>
        </w:rPr>
        <w:t>and on American technology. And they continue to invest tens of billions of dollars into U.S. treasury securities.</w:t>
      </w:r>
      <w:r w:rsidRPr="00F25C36">
        <w:rPr>
          <w:sz w:val="16"/>
        </w:rPr>
        <w:t xml:space="preserve">46 </w:t>
      </w:r>
      <w:proofErr w:type="gramStart"/>
      <w:r w:rsidRPr="00F25C36">
        <w:rPr>
          <w:rStyle w:val="StyleUnderline"/>
        </w:rPr>
        <w:t>Conversely</w:t>
      </w:r>
      <w:proofErr w:type="gramEnd"/>
      <w:r w:rsidRPr="00F25C36">
        <w:rPr>
          <w:rStyle w:val="StyleUnderline"/>
        </w:rPr>
        <w:t>, the U.S. understands that the health of its economy – not to mention political and social stability – relies on China acting in this way.</w:t>
      </w:r>
      <w:r w:rsidRPr="00F25C36">
        <w:rPr>
          <w:sz w:val="16"/>
        </w:rPr>
        <w:t xml:space="preserve"> </w:t>
      </w:r>
      <w:r w:rsidRPr="00A340CD">
        <w:rPr>
          <w:rStyle w:val="StyleUnderline"/>
          <w:highlight w:val="yellow"/>
        </w:rPr>
        <w:t>Second, the consequences of an escalation of U.S.-China</w:t>
      </w:r>
      <w:r w:rsidRPr="00F25C36">
        <w:rPr>
          <w:rStyle w:val="StyleUnderline"/>
        </w:rPr>
        <w:t xml:space="preserve"> strategic </w:t>
      </w:r>
      <w:r w:rsidRPr="00A340CD">
        <w:rPr>
          <w:rStyle w:val="StyleUnderline"/>
          <w:highlight w:val="yellow"/>
        </w:rPr>
        <w:t>tensions are so dangerous that the</w:t>
      </w:r>
      <w:r w:rsidRPr="00F25C36">
        <w:rPr>
          <w:rStyle w:val="StyleUnderline"/>
        </w:rPr>
        <w:t xml:space="preserve"> respective </w:t>
      </w:r>
      <w:r w:rsidRPr="00A340CD">
        <w:rPr>
          <w:rStyle w:val="StyleUnderline"/>
          <w:highlight w:val="yellow"/>
        </w:rPr>
        <w:t>leaderships will</w:t>
      </w:r>
      <w:r w:rsidRPr="00F25C36">
        <w:rPr>
          <w:rStyle w:val="StyleUnderline"/>
        </w:rPr>
        <w:t xml:space="preserve"> be inclined to </w:t>
      </w:r>
      <w:r w:rsidRPr="00A340CD">
        <w:rPr>
          <w:rStyle w:val="StyleUnderline"/>
          <w:highlight w:val="yellow"/>
        </w:rPr>
        <w:t>favor constructive engagement.</w:t>
      </w:r>
      <w:r w:rsidRPr="00F25C36">
        <w:rPr>
          <w:sz w:val="16"/>
        </w:rPr>
        <w:t xml:space="preserve"> In this connection, the expansion of relations during the George W. Bush administration offers an encouraging precedent. Notwithstanding a highly ideological, neo-conservative foreign policy agenda, Washington pursued a pragmatic approach towards China –one that built on the progress of the Clinton-Jiang years. If one goes further back, the record of the Nixon White House is similarly instructive; it was the arch anti-Communist Nixon who initiated the breakthrough in U.S</w:t>
      </w:r>
      <w:proofErr w:type="gramStart"/>
      <w:r w:rsidRPr="00F25C36">
        <w:rPr>
          <w:sz w:val="16"/>
        </w:rPr>
        <w:t>.-</w:t>
      </w:r>
      <w:proofErr w:type="gramEnd"/>
      <w:r w:rsidRPr="00F25C36">
        <w:rPr>
          <w:sz w:val="16"/>
        </w:rPr>
        <w:t xml:space="preserve"> China relations. On the Chinese side, ideological antipathy did not prevent Mao from seeking and achieving rapprochement with Washington. Another source of stability is that China’s imperial – or great power – tradition is essentially introspective and conservative.47 This is not to say that it does not seek to project power and influence, but historically it has exercised considerable caution in doing so. But </w:t>
      </w:r>
      <w:r w:rsidRPr="0085655A">
        <w:rPr>
          <w:rStyle w:val="StyleUnderline"/>
        </w:rPr>
        <w:t xml:space="preserve">perhaps </w:t>
      </w:r>
      <w:r w:rsidRPr="00A340CD">
        <w:rPr>
          <w:rStyle w:val="StyleUnderline"/>
          <w:highlight w:val="yellow"/>
        </w:rPr>
        <w:t>the most persuasive cause for optimism is that</w:t>
      </w:r>
      <w:r w:rsidRPr="00F25C36">
        <w:rPr>
          <w:rStyle w:val="StyleUnderline"/>
        </w:rPr>
        <w:t xml:space="preserve"> the new </w:t>
      </w:r>
      <w:r w:rsidRPr="00A340CD">
        <w:rPr>
          <w:rStyle w:val="StyleUnderline"/>
          <w:highlight w:val="yellow"/>
        </w:rPr>
        <w:t>bipolarity</w:t>
      </w:r>
      <w:r w:rsidRPr="00F25C36">
        <w:rPr>
          <w:rStyle w:val="StyleUnderline"/>
        </w:rPr>
        <w:t xml:space="preserve">, if and when it does occur, </w:t>
      </w:r>
      <w:r w:rsidRPr="00A340CD">
        <w:rPr>
          <w:rStyle w:val="StyleUnderline"/>
          <w:highlight w:val="yellow"/>
        </w:rPr>
        <w:t xml:space="preserve">would be </w:t>
      </w:r>
      <w:r w:rsidRPr="00A340CD">
        <w:rPr>
          <w:rStyle w:val="Emphasis"/>
          <w:highlight w:val="yellow"/>
        </w:rPr>
        <w:t>mitigated by many other actors.</w:t>
      </w:r>
      <w:r w:rsidRPr="00A340CD">
        <w:rPr>
          <w:rStyle w:val="StyleUnderline"/>
          <w:highlight w:val="yellow"/>
        </w:rPr>
        <w:t xml:space="preserve"> The interdependency that underpins Sino-American cooperation is buttressed by a much </w:t>
      </w:r>
      <w:r w:rsidRPr="00A340CD">
        <w:rPr>
          <w:rStyle w:val="Emphasis"/>
          <w:highlight w:val="yellow"/>
        </w:rPr>
        <w:t>larger interdependency</w:t>
      </w:r>
      <w:r w:rsidRPr="00A340CD">
        <w:rPr>
          <w:rStyle w:val="StyleUnderline"/>
          <w:highlight w:val="yellow"/>
        </w:rPr>
        <w:t xml:space="preserve"> that reinforces the case for engagement</w:t>
      </w:r>
      <w:r w:rsidRPr="00F25C36">
        <w:rPr>
          <w:rStyle w:val="StyleUnderline"/>
        </w:rPr>
        <w:t xml:space="preserve"> over confrontation. </w:t>
      </w:r>
      <w:r w:rsidRPr="00F25C36">
        <w:rPr>
          <w:sz w:val="16"/>
        </w:rPr>
        <w:t xml:space="preserve">Again, the example of the global financial crisis is illustrative. The single greatest truth to emerge from the crisis is not the weakness of the Western-dominated economic order, but the extraordinary extent to which the often very diverse economies of the planet are interlinked. </w:t>
      </w:r>
      <w:r w:rsidRPr="00A340CD">
        <w:rPr>
          <w:rStyle w:val="StyleUnderline"/>
          <w:highlight w:val="yellow"/>
        </w:rPr>
        <w:t>The U.S. and China will</w:t>
      </w:r>
      <w:r w:rsidRPr="00F25C36">
        <w:rPr>
          <w:rStyle w:val="StyleUnderline"/>
        </w:rPr>
        <w:t xml:space="preserve"> come to </w:t>
      </w:r>
      <w:r w:rsidRPr="00A340CD">
        <w:rPr>
          <w:rStyle w:val="StyleUnderline"/>
          <w:highlight w:val="yellow"/>
        </w:rPr>
        <w:t>dominate</w:t>
      </w:r>
      <w:r w:rsidRPr="00F25C36">
        <w:rPr>
          <w:rStyle w:val="StyleUnderline"/>
        </w:rPr>
        <w:t xml:space="preserve"> the </w:t>
      </w:r>
      <w:r w:rsidRPr="00A340CD">
        <w:rPr>
          <w:rStyle w:val="StyleUnderline"/>
          <w:highlight w:val="yellow"/>
        </w:rPr>
        <w:t>international politics</w:t>
      </w:r>
      <w:r w:rsidRPr="00F25C36">
        <w:rPr>
          <w:rStyle w:val="StyleUnderline"/>
        </w:rPr>
        <w:t xml:space="preserve"> of the future, but they will do so not in some elemental bipolarity, but </w:t>
      </w:r>
      <w:r w:rsidRPr="00A340CD">
        <w:rPr>
          <w:rStyle w:val="Emphasis"/>
          <w:highlight w:val="yellow"/>
        </w:rPr>
        <w:t>in conjunction</w:t>
      </w:r>
      <w:r w:rsidRPr="00A340CD">
        <w:rPr>
          <w:rStyle w:val="StyleUnderline"/>
          <w:highlight w:val="yellow"/>
        </w:rPr>
        <w:t xml:space="preserve"> with many others.</w:t>
      </w:r>
      <w:r w:rsidRPr="00F25C36">
        <w:rPr>
          <w:sz w:val="16"/>
        </w:rPr>
        <w:t xml:space="preserve"> Geopolitics will retain some importance, but </w:t>
      </w:r>
      <w:r w:rsidRPr="00F25C36">
        <w:rPr>
          <w:rStyle w:val="StyleUnderline"/>
        </w:rPr>
        <w:t>the world that materializes may turn out to be a more benign and positive version of Hobbesian anarchy:</w:t>
      </w:r>
      <w:r w:rsidRPr="00F25C36">
        <w:rPr>
          <w:sz w:val="16"/>
        </w:rPr>
        <w:t xml:space="preserve"> not a “state of nature” in which the strong thrive and the weak are crushed, but </w:t>
      </w:r>
      <w:r w:rsidRPr="00A340CD">
        <w:rPr>
          <w:rStyle w:val="StyleUnderline"/>
          <w:highlight w:val="yellow"/>
        </w:rPr>
        <w:t>an environment dominated by proliferating checks and balances</w:t>
      </w:r>
      <w:r w:rsidRPr="00F25C36">
        <w:rPr>
          <w:rStyle w:val="StyleUnderline"/>
        </w:rPr>
        <w:t xml:space="preserve">. Indeed, we may witness the </w:t>
      </w:r>
      <w:r w:rsidRPr="00F25C36">
        <w:rPr>
          <w:rStyle w:val="StyleUnderline"/>
        </w:rPr>
        <w:lastRenderedPageBreak/>
        <w:t>genesis of a new kind of triangularism – a post-modern triangle</w:t>
      </w:r>
      <w:r w:rsidRPr="00F25C36">
        <w:rPr>
          <w:sz w:val="16"/>
        </w:rPr>
        <w:t xml:space="preserve"> – in which the third side is not Russia or some other great power, but the mass of formal and informal networks involving nation-states, multilateral institutions, and non- state actors. Such a system would be somewhat chaotic, but </w:t>
      </w:r>
      <w:r w:rsidRPr="00F25C36">
        <w:rPr>
          <w:rStyle w:val="StyleUnderline"/>
        </w:rPr>
        <w:t xml:space="preserve">it </w:t>
      </w:r>
      <w:r w:rsidRPr="00A340CD">
        <w:rPr>
          <w:rStyle w:val="StyleUnderline"/>
          <w:highlight w:val="yellow"/>
        </w:rPr>
        <w:t>would</w:t>
      </w:r>
      <w:r w:rsidRPr="00F25C36">
        <w:rPr>
          <w:rStyle w:val="StyleUnderline"/>
        </w:rPr>
        <w:t xml:space="preserve"> more closely </w:t>
      </w:r>
      <w:r w:rsidRPr="00A340CD">
        <w:rPr>
          <w:rStyle w:val="StyleUnderline"/>
          <w:highlight w:val="yellow"/>
        </w:rPr>
        <w:t>approximate the “democratization” of i</w:t>
      </w:r>
      <w:r w:rsidRPr="00F25C36">
        <w:rPr>
          <w:rStyle w:val="StyleUnderline"/>
        </w:rPr>
        <w:t xml:space="preserve">nternational </w:t>
      </w:r>
      <w:r w:rsidRPr="00A340CD">
        <w:rPr>
          <w:rStyle w:val="StyleUnderline"/>
          <w:highlight w:val="yellow"/>
        </w:rPr>
        <w:t>r</w:t>
      </w:r>
      <w:r w:rsidRPr="00F25C36">
        <w:rPr>
          <w:rStyle w:val="StyleUnderline"/>
        </w:rPr>
        <w:t xml:space="preserve">elations </w:t>
      </w:r>
      <w:r w:rsidRPr="00A340CD">
        <w:rPr>
          <w:rStyle w:val="StyleUnderline"/>
          <w:highlight w:val="yellow"/>
        </w:rPr>
        <w:t>that Moscow and Beijing publicly advocate.</w:t>
      </w:r>
      <w:r w:rsidRPr="00F25C36">
        <w:rPr>
          <w:rStyle w:val="StyleUnderline"/>
        </w:rPr>
        <w:t xml:space="preserve"> And it would be based on a triangularism that was more equal, and arguably more sustainable, than any</w:t>
      </w:r>
      <w:r w:rsidRPr="00F25C36">
        <w:rPr>
          <w:sz w:val="16"/>
        </w:rPr>
        <w:t xml:space="preserve"> in the history of this much misunderstood construct.</w:t>
      </w:r>
    </w:p>
    <w:p w14:paraId="0787A05F" w14:textId="77777777" w:rsidR="000D3F94" w:rsidRDefault="000D3F94" w:rsidP="000D3F94">
      <w:pPr>
        <w:pStyle w:val="Heading4"/>
      </w:pPr>
      <w:r>
        <w:t>Trilateral relations are resilient – Russia and China want strong relations with the US</w:t>
      </w:r>
    </w:p>
    <w:p w14:paraId="792007E4" w14:textId="77777777" w:rsidR="000D3F94" w:rsidRDefault="000D3F94" w:rsidP="000D3F94">
      <w:pPr>
        <w:rPr>
          <w:rStyle w:val="Style13ptBold"/>
          <w:b w:val="0"/>
          <w:sz w:val="18"/>
          <w:szCs w:val="18"/>
        </w:rPr>
      </w:pPr>
      <w:r>
        <w:rPr>
          <w:rStyle w:val="Style13ptBold"/>
        </w:rPr>
        <w:t xml:space="preserve">Dresen 11 </w:t>
      </w:r>
      <w:r>
        <w:rPr>
          <w:rStyle w:val="Style13ptBold"/>
          <w:b w:val="0"/>
          <w:sz w:val="18"/>
          <w:szCs w:val="18"/>
        </w:rPr>
        <w:t>(Joseph, program associate @</w:t>
      </w:r>
      <w:r w:rsidRPr="00200BA3">
        <w:rPr>
          <w:rStyle w:val="Style13ptBold"/>
          <w:b w:val="0"/>
          <w:sz w:val="18"/>
          <w:szCs w:val="18"/>
        </w:rPr>
        <w:t xml:space="preserve"> Woodrow Wilson Center's Kennan Institute</w:t>
      </w:r>
      <w:r>
        <w:rPr>
          <w:rStyle w:val="Style13ptBold"/>
          <w:b w:val="0"/>
          <w:sz w:val="18"/>
          <w:szCs w:val="18"/>
        </w:rPr>
        <w:t>, 7/7/11, “</w:t>
      </w:r>
      <w:r w:rsidRPr="00200BA3">
        <w:rPr>
          <w:rStyle w:val="Style13ptBold"/>
          <w:b w:val="0"/>
          <w:sz w:val="18"/>
          <w:szCs w:val="18"/>
        </w:rPr>
        <w:t>The Prospects for a Sino-Russian Strategic Partnership</w:t>
      </w:r>
      <w:r>
        <w:rPr>
          <w:rStyle w:val="Style13ptBold"/>
          <w:b w:val="0"/>
          <w:sz w:val="18"/>
          <w:szCs w:val="18"/>
        </w:rPr>
        <w:t xml:space="preserve">”, </w:t>
      </w:r>
      <w:hyperlink r:id="rId46" w:history="1">
        <w:r w:rsidRPr="0017767B">
          <w:rPr>
            <w:rStyle w:val="Hyperlink"/>
            <w:sz w:val="18"/>
            <w:szCs w:val="18"/>
          </w:rPr>
          <w:t>https://www.wilsoncenter.org/publication/the-prospects-for-sino-russian-strategic-partnership)</w:t>
        </w:r>
      </w:hyperlink>
    </w:p>
    <w:p w14:paraId="5CDBBC8C" w14:textId="77777777" w:rsidR="000D3F94" w:rsidRDefault="000D3F94" w:rsidP="000D3F94">
      <w:pPr>
        <w:rPr>
          <w:rStyle w:val="Style13ptBold"/>
          <w:b w:val="0"/>
          <w:sz w:val="18"/>
          <w:szCs w:val="18"/>
        </w:rPr>
      </w:pPr>
      <w:r w:rsidRPr="00200BA3">
        <w:rPr>
          <w:rStyle w:val="Style13ptBold"/>
          <w:b w:val="0"/>
          <w:sz w:val="18"/>
          <w:szCs w:val="18"/>
        </w:rPr>
        <w:t xml:space="preserve">If </w:t>
      </w:r>
      <w:r w:rsidRPr="00A340CD">
        <w:rPr>
          <w:rStyle w:val="Emphasis"/>
          <w:highlight w:val="yellow"/>
        </w:rPr>
        <w:t>the United States</w:t>
      </w:r>
      <w:r w:rsidRPr="00200BA3">
        <w:rPr>
          <w:rStyle w:val="Style13ptBold"/>
          <w:b w:val="0"/>
          <w:sz w:val="18"/>
          <w:szCs w:val="18"/>
        </w:rPr>
        <w:t xml:space="preserve"> provides China and Russia with the strongest reason to unite, it </w:t>
      </w:r>
      <w:r w:rsidRPr="00A340CD">
        <w:rPr>
          <w:rStyle w:val="Emphasis"/>
          <w:highlight w:val="yellow"/>
        </w:rPr>
        <w:t>is</w:t>
      </w:r>
      <w:r w:rsidRPr="00200BA3">
        <w:rPr>
          <w:rStyle w:val="Emphasis"/>
        </w:rPr>
        <w:t xml:space="preserve"> </w:t>
      </w:r>
      <w:r w:rsidRPr="00200BA3">
        <w:rPr>
          <w:rStyle w:val="Style13ptBold"/>
          <w:b w:val="0"/>
          <w:sz w:val="18"/>
          <w:szCs w:val="18"/>
        </w:rPr>
        <w:t xml:space="preserve">also </w:t>
      </w:r>
      <w:r w:rsidRPr="00A340CD">
        <w:rPr>
          <w:rStyle w:val="Emphasis"/>
          <w:highlight w:val="yellow"/>
        </w:rPr>
        <w:t>the greatest source of contradiction in the relationship. Both China and Russia view their own bilateral relations with the United States as more important than their developing strategic partnership</w:t>
      </w:r>
      <w:r w:rsidRPr="00200BA3">
        <w:rPr>
          <w:rStyle w:val="Style13ptBold"/>
          <w:b w:val="0"/>
          <w:sz w:val="18"/>
          <w:szCs w:val="18"/>
        </w:rPr>
        <w:t xml:space="preserve">, the panelists agreed. Each also suspects the other of being willing to cut separate deals over vital security matters. </w:t>
      </w:r>
      <w:r w:rsidRPr="00A340CD">
        <w:rPr>
          <w:rStyle w:val="Emphasis"/>
          <w:highlight w:val="yellow"/>
        </w:rPr>
        <w:t>Russia values China's cooperation in voicing opposition to U.S. hegemony, but it knows that China would not endanger its economic ties with the West</w:t>
      </w:r>
      <w:r w:rsidRPr="00200BA3">
        <w:rPr>
          <w:rStyle w:val="Style13ptBold"/>
          <w:b w:val="0"/>
          <w:sz w:val="18"/>
          <w:szCs w:val="18"/>
        </w:rPr>
        <w:t xml:space="preserve"> over another round of NATO expansion. Bilateral trade between Russia and China may have reached a record $8 billion in 2000, but this figure is only 1.7 percent of China's trade volume and is dwarfed by China's $75 billion trade with the United States. China, </w:t>
      </w:r>
      <w:r w:rsidRPr="00A340CD">
        <w:rPr>
          <w:rStyle w:val="Emphasis"/>
          <w:highlight w:val="yellow"/>
        </w:rPr>
        <w:t>on the other hand,</w:t>
      </w:r>
      <w:r w:rsidRPr="00200BA3">
        <w:rPr>
          <w:rStyle w:val="Style13ptBold"/>
          <w:b w:val="0"/>
          <w:sz w:val="18"/>
          <w:szCs w:val="18"/>
        </w:rPr>
        <w:t xml:space="preserve"> is very concerned over any form of missile defense, given its limited nuclear deterrent and its desire to intimidate Taiwan with missiles based across the strait.</w:t>
      </w:r>
      <w:r w:rsidRPr="00200BA3">
        <w:rPr>
          <w:rStyle w:val="Emphasis"/>
        </w:rPr>
        <w:t xml:space="preserve"> </w:t>
      </w:r>
      <w:r w:rsidRPr="00A340CD">
        <w:rPr>
          <w:rStyle w:val="Emphasis"/>
          <w:highlight w:val="yellow"/>
        </w:rPr>
        <w:t>China suspects that Russia may be willing to cut a deal with the West on missile defense that would negate China's deterrent without damaging Russia's.</w:t>
      </w:r>
      <w:r>
        <w:rPr>
          <w:rStyle w:val="Style13ptBold"/>
          <w:b w:val="0"/>
          <w:sz w:val="18"/>
          <w:szCs w:val="18"/>
        </w:rPr>
        <w:t xml:space="preserve"> </w:t>
      </w:r>
      <w:r w:rsidRPr="00200BA3">
        <w:rPr>
          <w:rStyle w:val="Style13ptBold"/>
          <w:b w:val="0"/>
          <w:sz w:val="18"/>
          <w:szCs w:val="18"/>
        </w:rPr>
        <w:t>Another challenge in the relationship is the reversal in relative power since the cold war. This change is evident in the demographic situation developing in the Russian Far East. Sparsely populated to begin with, the Russian population of the region is in decline. Over the border lies China, with the world's largest population and memories of territories annexed by the Russian Empire through a series of unequal treaties. If the security relationship between Russia and China is to endure as more than a reaction to the United States, they will need to come to terms with the shift in power and manage such vexing issues as the Russian Far East.</w:t>
      </w:r>
      <w:r>
        <w:rPr>
          <w:rStyle w:val="Style13ptBold"/>
          <w:b w:val="0"/>
          <w:sz w:val="18"/>
          <w:szCs w:val="18"/>
        </w:rPr>
        <w:t xml:space="preserve"> </w:t>
      </w:r>
      <w:r w:rsidRPr="00200BA3">
        <w:rPr>
          <w:rStyle w:val="Style13ptBold"/>
          <w:b w:val="0"/>
          <w:sz w:val="18"/>
          <w:szCs w:val="18"/>
        </w:rPr>
        <w:t xml:space="preserve">In short, the panelists agreed, the Sino-Russian relationship will fall far short of a military alliance and will be based upon independently derived assessments of their convergent mutual interests. </w:t>
      </w:r>
      <w:r w:rsidRPr="00A340CD">
        <w:rPr>
          <w:rStyle w:val="Emphasis"/>
          <w:highlight w:val="yellow"/>
        </w:rPr>
        <w:t>A strong relationship between these states is a positive trend, as it promotes stability in the region and economic develop-ment.</w:t>
      </w:r>
      <w:r w:rsidRPr="00200BA3">
        <w:rPr>
          <w:rStyle w:val="Style13ptBold"/>
          <w:b w:val="0"/>
          <w:sz w:val="18"/>
          <w:szCs w:val="18"/>
        </w:rPr>
        <w:t xml:space="preserve"> An element of that relationship will be to challenge the United States, but that challenge will be mitigated by each nation's interest in maintaining positive relations with the United States.</w:t>
      </w:r>
    </w:p>
    <w:p w14:paraId="2BE8A280" w14:textId="77777777" w:rsidR="00AF45EF" w:rsidRDefault="00AF45EF" w:rsidP="00AF45EF">
      <w:pPr>
        <w:pStyle w:val="Heading4"/>
      </w:pPr>
      <w:r>
        <w:t>No link – Sino-</w:t>
      </w:r>
      <w:r w:rsidRPr="000A23CB">
        <w:t>US relat</w:t>
      </w:r>
      <w:r>
        <w:t>ions don't create pressure on Russia-</w:t>
      </w:r>
      <w:r w:rsidRPr="000A23CB">
        <w:t>C</w:t>
      </w:r>
      <w:r>
        <w:t>hina</w:t>
      </w:r>
      <w:r w:rsidRPr="000A23CB">
        <w:t xml:space="preserve"> coop</w:t>
      </w:r>
    </w:p>
    <w:p w14:paraId="16AEE2CB" w14:textId="77777777" w:rsidR="00AF45EF" w:rsidRDefault="00AF45EF" w:rsidP="00AF45EF">
      <w:r w:rsidRPr="00AB3D58">
        <w:rPr>
          <w:rStyle w:val="Style13ptBold"/>
        </w:rPr>
        <w:t>RT 16</w:t>
      </w:r>
      <w:r>
        <w:t xml:space="preserve"> (3/16/16, “China sees no external pressure on cooperation with Russia”, </w:t>
      </w:r>
      <w:r w:rsidRPr="00AB3D58">
        <w:t>https://www.rt.com/business/335770-china-russia-external-pressure/</w:t>
      </w:r>
      <w:r>
        <w:t>) KM</w:t>
      </w:r>
    </w:p>
    <w:p w14:paraId="4E3F3480" w14:textId="77777777" w:rsidR="00AF45EF" w:rsidRPr="000D3F94" w:rsidRDefault="00AF45EF" w:rsidP="00AF45EF">
      <w:pPr>
        <w:rPr>
          <w:rStyle w:val="StyleUnderline"/>
          <w:sz w:val="16"/>
          <w:u w:val="none"/>
        </w:rPr>
      </w:pPr>
      <w:r w:rsidRPr="00A340CD">
        <w:rPr>
          <w:rStyle w:val="StyleUnderline"/>
          <w:highlight w:val="yellow"/>
        </w:rPr>
        <w:t>Relations between Beijing and Moscow will not be affected by any changes in the international situation</w:t>
      </w:r>
      <w:r w:rsidRPr="00AB3D58">
        <w:rPr>
          <w:rStyle w:val="StyleUnderline"/>
        </w:rPr>
        <w:t>,</w:t>
      </w:r>
      <w:r w:rsidRPr="00AB3D58">
        <w:rPr>
          <w:sz w:val="16"/>
        </w:rPr>
        <w:t xml:space="preserve"> according to Chinese Prime Minister Li Keqiang, adding that the two countries are strategic partners.</w:t>
      </w:r>
      <w:r>
        <w:rPr>
          <w:sz w:val="16"/>
        </w:rPr>
        <w:t xml:space="preserve"> </w:t>
      </w:r>
      <w:r w:rsidRPr="00AB3D58">
        <w:rPr>
          <w:sz w:val="16"/>
        </w:rPr>
        <w:t xml:space="preserve">"China is developing relations with Russia on the principles of mutual respect and benefits,” he told reporters during a news conference in Beijing on Wednesday. The prime minister says the regular meetings between Chinese President Xi Jinping and Russian President Vladimir Putin strengthens political and economic cooperation between the two countries. </w:t>
      </w:r>
      <w:r w:rsidRPr="00A340CD">
        <w:rPr>
          <w:rStyle w:val="StyleUnderline"/>
          <w:highlight w:val="yellow"/>
        </w:rPr>
        <w:t>When asked about pressure from the US</w:t>
      </w:r>
      <w:r w:rsidRPr="00AB3D58">
        <w:rPr>
          <w:rStyle w:val="StyleUnderline"/>
        </w:rPr>
        <w:t xml:space="preserve"> and other countries, th</w:t>
      </w:r>
      <w:r w:rsidRPr="00A340CD">
        <w:rPr>
          <w:rStyle w:val="StyleUnderline"/>
          <w:highlight w:val="yellow"/>
        </w:rPr>
        <w:t>e Chinese Premier said Beijing pursues an independent foreign policy</w:t>
      </w:r>
      <w:r w:rsidRPr="00AB3D58">
        <w:rPr>
          <w:rStyle w:val="StyleUnderline"/>
        </w:rPr>
        <w:t xml:space="preserve"> and does not feel pressure from any countries.</w:t>
      </w:r>
      <w:r>
        <w:rPr>
          <w:rStyle w:val="StyleUnderline"/>
        </w:rPr>
        <w:t xml:space="preserve"> </w:t>
      </w:r>
      <w:r w:rsidRPr="00AB3D58">
        <w:rPr>
          <w:sz w:val="16"/>
        </w:rPr>
        <w:t>“</w:t>
      </w:r>
      <w:r w:rsidRPr="00A340CD">
        <w:rPr>
          <w:rStyle w:val="Emphasis"/>
          <w:highlight w:val="yellow"/>
        </w:rPr>
        <w:t>China-Russia cooperation will not cave to third party pressure</w:t>
      </w:r>
      <w:r w:rsidRPr="00AB3D58">
        <w:rPr>
          <w:rStyle w:val="Emphasis"/>
        </w:rPr>
        <w:t xml:space="preserve"> </w:t>
      </w:r>
      <w:r w:rsidRPr="00AB3D58">
        <w:rPr>
          <w:sz w:val="16"/>
        </w:rPr>
        <w:t xml:space="preserve">and will not target any third party,” said Keqiang. </w:t>
      </w:r>
      <w:r w:rsidRPr="00A340CD">
        <w:rPr>
          <w:rStyle w:val="StyleUnderline"/>
          <w:highlight w:val="yellow"/>
        </w:rPr>
        <w:t xml:space="preserve">Economic ties between the </w:t>
      </w:r>
      <w:r w:rsidRPr="00A340CD">
        <w:rPr>
          <w:rStyle w:val="StyleUnderline"/>
          <w:highlight w:val="yellow"/>
        </w:rPr>
        <w:lastRenderedPageBreak/>
        <w:t>countries are gaining momentum. Moscow and Beijing have significantly increased energy cooperation</w:t>
      </w:r>
      <w:r w:rsidRPr="00AB3D58">
        <w:rPr>
          <w:sz w:val="16"/>
        </w:rPr>
        <w:t xml:space="preserve"> in recent years </w:t>
      </w:r>
      <w:r w:rsidRPr="00A340CD">
        <w:rPr>
          <w:rStyle w:val="StyleUnderline"/>
          <w:highlight w:val="yellow"/>
        </w:rPr>
        <w:t>and have a wide range of long-term projects worth hundreds of billions of dollars.</w:t>
      </w:r>
      <w:r>
        <w:rPr>
          <w:rStyle w:val="StyleUnderline"/>
        </w:rPr>
        <w:t xml:space="preserve"> </w:t>
      </w:r>
      <w:r w:rsidRPr="00AB3D58">
        <w:rPr>
          <w:sz w:val="16"/>
        </w:rPr>
        <w:t xml:space="preserve">In December, the sides agreed deals worth up to $5 billion. </w:t>
      </w:r>
      <w:r w:rsidRPr="00A340CD">
        <w:rPr>
          <w:rStyle w:val="StyleUnderline"/>
          <w:highlight w:val="yellow"/>
        </w:rPr>
        <w:t>They are actively developing joint transport and infrastructure projects.</w:t>
      </w:r>
      <w:r w:rsidRPr="00AB3D58">
        <w:rPr>
          <w:rStyle w:val="StyleUnderline"/>
        </w:rPr>
        <w:t xml:space="preserve"> There are also a lot of prospective projects linked with new types of energy and the exploration of new markets</w:t>
      </w:r>
      <w:r w:rsidRPr="00AB3D58">
        <w:rPr>
          <w:sz w:val="16"/>
        </w:rPr>
        <w:t>, according to Russian Prime Minister Dmitry Medvedev. China is Russia’s key economic partner, with trade reaching $88.4 billion. The countries aim to raise trade to $200 billion by 2020, promoting the importance of cooperation between Russian and Chinese businesses. The two countries have also begun to switch to trading in domestic currencies after a 150 billion yuan swap agreement between Russia’s Central Bank and the People’s</w:t>
      </w:r>
      <w:r>
        <w:rPr>
          <w:sz w:val="16"/>
        </w:rPr>
        <w:t xml:space="preserve"> Bank of China.</w:t>
      </w:r>
    </w:p>
    <w:p w14:paraId="074451F6" w14:textId="77777777" w:rsidR="00C158D7" w:rsidRDefault="00C158D7" w:rsidP="00C158D7">
      <w:pPr>
        <w:pStyle w:val="Heading4"/>
      </w:pPr>
      <w:r>
        <w:t>Trilateral relations are resilient – mutual interests and empirics</w:t>
      </w:r>
    </w:p>
    <w:p w14:paraId="6308FBAB" w14:textId="77777777" w:rsidR="00C158D7" w:rsidRDefault="00C158D7" w:rsidP="00C158D7">
      <w:r w:rsidRPr="00CE5970">
        <w:rPr>
          <w:rStyle w:val="Style13ptBold"/>
        </w:rPr>
        <w:t>Hsiung 15</w:t>
      </w:r>
      <w:r>
        <w:t xml:space="preserve"> (James, </w:t>
      </w:r>
      <w:r w:rsidRPr="00CE5970">
        <w:t>Professor of Politics</w:t>
      </w:r>
      <w:r>
        <w:t xml:space="preserve"> at New York University 5/31/15 “</w:t>
      </w:r>
      <w:r w:rsidRPr="00CE5970">
        <w:t>U.S.-RUSSIA-CHINA: AN UPDATE ON THE STRATEGIC TRIANGLE</w:t>
      </w:r>
      <w:r>
        <w:t>”, New York University,</w:t>
      </w:r>
      <w:r w:rsidRPr="00CE5970">
        <w:t xml:space="preserve"> http://www.nyu.edu/gsas/dept/politics/faculty/hsiung/strat_tri.pdf</w:t>
      </w:r>
      <w:r>
        <w:t>) KM</w:t>
      </w:r>
    </w:p>
    <w:p w14:paraId="3D412564" w14:textId="597A54A3" w:rsidR="00C158D7" w:rsidRPr="00C158D7" w:rsidRDefault="00C158D7" w:rsidP="002329A6">
      <w:pPr>
        <w:rPr>
          <w:rStyle w:val="StyleUnderline"/>
        </w:rPr>
      </w:pPr>
      <w:r w:rsidRPr="00CE5970">
        <w:rPr>
          <w:sz w:val="16"/>
        </w:rPr>
        <w:t xml:space="preserve">With necessary variations, </w:t>
      </w:r>
      <w:r w:rsidRPr="00A340CD">
        <w:rPr>
          <w:rStyle w:val="StyleUnderline"/>
          <w:highlight w:val="yellow"/>
        </w:rPr>
        <w:t>three pillars</w:t>
      </w:r>
      <w:r w:rsidRPr="00CE5970">
        <w:rPr>
          <w:sz w:val="16"/>
        </w:rPr>
        <w:t xml:space="preserve"> seem to </w:t>
      </w:r>
      <w:r w:rsidRPr="00A340CD">
        <w:rPr>
          <w:rStyle w:val="StyleUnderline"/>
          <w:highlight w:val="yellow"/>
        </w:rPr>
        <w:t>underpin</w:t>
      </w:r>
      <w:r w:rsidRPr="00CE5970">
        <w:rPr>
          <w:sz w:val="16"/>
        </w:rPr>
        <w:t xml:space="preserve"> both </w:t>
      </w:r>
      <w:r w:rsidRPr="00A340CD">
        <w:rPr>
          <w:rStyle w:val="StyleUnderline"/>
          <w:highlight w:val="yellow"/>
        </w:rPr>
        <w:t>Russia’s and China’s relations with the U</w:t>
      </w:r>
      <w:r w:rsidRPr="00826A38">
        <w:rPr>
          <w:rStyle w:val="StyleUnderline"/>
        </w:rPr>
        <w:t xml:space="preserve">nited States: (a) the war on </w:t>
      </w:r>
      <w:r w:rsidRPr="00A340CD">
        <w:rPr>
          <w:rStyle w:val="StyleUnderline"/>
          <w:highlight w:val="yellow"/>
        </w:rPr>
        <w:t>terrorism,</w:t>
      </w:r>
      <w:r w:rsidRPr="00826A38">
        <w:rPr>
          <w:rStyle w:val="StyleUnderline"/>
        </w:rPr>
        <w:t xml:space="preserve"> (b) </w:t>
      </w:r>
      <w:r w:rsidRPr="00A340CD">
        <w:rPr>
          <w:rStyle w:val="StyleUnderline"/>
          <w:highlight w:val="yellow"/>
        </w:rPr>
        <w:t>aversion for</w:t>
      </w:r>
      <w:r w:rsidRPr="00826A38">
        <w:rPr>
          <w:rStyle w:val="StyleUnderline"/>
        </w:rPr>
        <w:t xml:space="preserve"> the spread of </w:t>
      </w:r>
      <w:r w:rsidRPr="00A340CD">
        <w:rPr>
          <w:rStyle w:val="StyleUnderline"/>
          <w:highlight w:val="yellow"/>
        </w:rPr>
        <w:t>w</w:t>
      </w:r>
      <w:r w:rsidRPr="00826A38">
        <w:rPr>
          <w:rStyle w:val="StyleUnderline"/>
        </w:rPr>
        <w:t xml:space="preserve">eapons of </w:t>
      </w:r>
      <w:r w:rsidRPr="00A340CD">
        <w:rPr>
          <w:rStyle w:val="StyleUnderline"/>
          <w:highlight w:val="yellow"/>
        </w:rPr>
        <w:t>m</w:t>
      </w:r>
      <w:r w:rsidRPr="00826A38">
        <w:rPr>
          <w:rStyle w:val="StyleUnderline"/>
        </w:rPr>
        <w:t xml:space="preserve">ass </w:t>
      </w:r>
      <w:r w:rsidRPr="00A340CD">
        <w:rPr>
          <w:rStyle w:val="StyleUnderline"/>
          <w:highlight w:val="yellow"/>
        </w:rPr>
        <w:t>d</w:t>
      </w:r>
      <w:r w:rsidRPr="00826A38">
        <w:rPr>
          <w:rStyle w:val="StyleUnderline"/>
        </w:rPr>
        <w:t xml:space="preserve">estruction, </w:t>
      </w:r>
      <w:r w:rsidRPr="00A340CD">
        <w:rPr>
          <w:rStyle w:val="StyleUnderline"/>
          <w:highlight w:val="yellow"/>
        </w:rPr>
        <w:t>and</w:t>
      </w:r>
      <w:r w:rsidRPr="00826A38">
        <w:rPr>
          <w:rStyle w:val="StyleUnderline"/>
        </w:rPr>
        <w:t xml:space="preserve"> (c) </w:t>
      </w:r>
      <w:r w:rsidRPr="00A340CD">
        <w:rPr>
          <w:rStyle w:val="StyleUnderline"/>
          <w:highlight w:val="yellow"/>
        </w:rPr>
        <w:t>mutual economic interests</w:t>
      </w:r>
      <w:r w:rsidRPr="00826A38">
        <w:rPr>
          <w:rStyle w:val="StyleUnderline"/>
        </w:rPr>
        <w:t>.</w:t>
      </w:r>
      <w:r>
        <w:rPr>
          <w:rStyle w:val="StyleUnderline"/>
        </w:rPr>
        <w:t xml:space="preserve"> </w:t>
      </w:r>
      <w:r w:rsidRPr="00CE5970">
        <w:rPr>
          <w:sz w:val="16"/>
        </w:rPr>
        <w:t xml:space="preserve">4 Differences in their respective views on these seeming common concerns with the United States suggest that the road ahead may not be paved with roses. For instance, America’s anti-terrorist preoccupation with the Al Qaeda is quite different from the Russian and Chinese concerns with domestic separatism. Bush’s nonproliferation concern, riveted on the “axis of evil” states of Iraq, Iran, and North Korea, clashed with the Russian view, as Putin never considered Iran a danger. Like the French and the Germans, he was openly against the war on Iraq. The Chinese were more muted in their disagreement over the latter issue, but were in broad agreement with Bush that the North Korean nuclear problem must be contained. The Taiwan question remains a perennial spoiler. As to economic interests, the Russians were more concerned with their entry into the WTO, and the Chinese were consumed in fighting Washington’s pressures to reduce the U.S. trade deficits and to allow the renminbi to appreciate against the dollar. A complicating factor was the U.S. air-force presence in the former Soviet republics in Central Asia, first established in the war against the Talibans in Afghanistan and expanded during the Iraq war. It seemed to cause concern in Russia and China, plus India. Hence, the rumored move by Russia and China to broach a trilateral “strategic partnership” with India. The staging of an unprecedented joint naval exercise by China and India in early November 2003 seemed to lend some credence to the rumored move. Russia, China, and the four Central Asian nations that are members of the Shanghai Cooperation Organization signed an agreement in Beijing in September, 2003, for the installation of a common Anti-Terrorist Center in Uzbekistan. The implications, if any, for Washington remained to be seen. </w:t>
      </w:r>
      <w:r w:rsidRPr="00A340CD">
        <w:rPr>
          <w:rStyle w:val="StyleUnderline"/>
          <w:highlight w:val="yellow"/>
        </w:rPr>
        <w:t>Critics of</w:t>
      </w:r>
      <w:r w:rsidRPr="00826A38">
        <w:rPr>
          <w:rStyle w:val="StyleUnderline"/>
        </w:rPr>
        <w:t xml:space="preserve"> the </w:t>
      </w:r>
      <w:r w:rsidRPr="00A340CD">
        <w:rPr>
          <w:rStyle w:val="StyleUnderline"/>
          <w:highlight w:val="yellow"/>
        </w:rPr>
        <w:t>Bush</w:t>
      </w:r>
      <w:r w:rsidRPr="00826A38">
        <w:rPr>
          <w:rStyle w:val="StyleUnderline"/>
        </w:rPr>
        <w:t xml:space="preserve"> Administration often </w:t>
      </w:r>
      <w:r w:rsidRPr="00A340CD">
        <w:rPr>
          <w:rStyle w:val="StyleUnderline"/>
          <w:highlight w:val="yellow"/>
        </w:rPr>
        <w:t>allege that its policy had driven Russia and China</w:t>
      </w:r>
      <w:r w:rsidRPr="00CE5970">
        <w:rPr>
          <w:sz w:val="16"/>
        </w:rPr>
        <w:t xml:space="preserve"> (along with the Central Asian states) </w:t>
      </w:r>
      <w:r w:rsidRPr="00A340CD">
        <w:rPr>
          <w:rStyle w:val="StyleUnderline"/>
          <w:highlight w:val="yellow"/>
        </w:rPr>
        <w:t>closer together. There were</w:t>
      </w:r>
      <w:r w:rsidRPr="00CE5970">
        <w:rPr>
          <w:sz w:val="16"/>
        </w:rPr>
        <w:t xml:space="preserve"> contrary </w:t>
      </w:r>
      <w:r w:rsidRPr="00A340CD">
        <w:rPr>
          <w:rStyle w:val="StyleUnderline"/>
          <w:highlight w:val="yellow"/>
        </w:rPr>
        <w:t>signs, however, that Russian-U.S. relations were on the mend</w:t>
      </w:r>
      <w:r w:rsidRPr="00826A38">
        <w:rPr>
          <w:rStyle w:val="StyleUnderline"/>
        </w:rPr>
        <w:t xml:space="preserve"> after the end of the Iraq war.</w:t>
      </w:r>
      <w:r w:rsidRPr="00CE5970">
        <w:rPr>
          <w:sz w:val="16"/>
        </w:rPr>
        <w:t xml:space="preserve"> At their meeting in June, for example, </w:t>
      </w:r>
      <w:r w:rsidRPr="00A340CD">
        <w:rPr>
          <w:rStyle w:val="StyleUnderline"/>
          <w:highlight w:val="yellow"/>
        </w:rPr>
        <w:t>Bush and Putin not only signed the Treaty of Moscow</w:t>
      </w:r>
      <w:r w:rsidRPr="00826A38">
        <w:rPr>
          <w:rStyle w:val="StyleUnderline"/>
        </w:rPr>
        <w:t xml:space="preserve"> limiting each country’s strategic nuclear arsenal, </w:t>
      </w:r>
      <w:r w:rsidRPr="00A340CD">
        <w:rPr>
          <w:rStyle w:val="StyleUnderline"/>
          <w:highlight w:val="yellow"/>
        </w:rPr>
        <w:t>but portrayed a common basis of mutual interests</w:t>
      </w:r>
      <w:r w:rsidRPr="00826A38">
        <w:rPr>
          <w:rStyle w:val="StyleUnderline"/>
        </w:rPr>
        <w:t xml:space="preserve"> between their two countries.</w:t>
      </w:r>
      <w:r w:rsidRPr="00CE5970">
        <w:rPr>
          <w:sz w:val="16"/>
        </w:rPr>
        <w:t xml:space="preserve"> On the eve of his summit with President Bush at Camp David in September, 2003, </w:t>
      </w:r>
      <w:r w:rsidRPr="00826A38">
        <w:rPr>
          <w:rStyle w:val="StyleUnderline"/>
        </w:rPr>
        <w:t>Putin expressed his willingness to assist the United States in the reconstruction of Iraq.</w:t>
      </w:r>
      <w:r w:rsidRPr="00CE5970">
        <w:rPr>
          <w:sz w:val="16"/>
        </w:rPr>
        <w:t xml:space="preserve"> Nevertheless, he coupled the offer with calls on the world to rein in American military power. </w:t>
      </w:r>
      <w:r w:rsidRPr="00A340CD">
        <w:rPr>
          <w:rStyle w:val="StyleUnderline"/>
          <w:highlight w:val="yellow"/>
        </w:rPr>
        <w:t>A</w:t>
      </w:r>
      <w:r w:rsidRPr="00826A38">
        <w:rPr>
          <w:rStyle w:val="StyleUnderline"/>
        </w:rPr>
        <w:t xml:space="preserve"> Chinese </w:t>
      </w:r>
      <w:r w:rsidRPr="00A340CD">
        <w:rPr>
          <w:rStyle w:val="StyleUnderline"/>
          <w:highlight w:val="yellow"/>
        </w:rPr>
        <w:t xml:space="preserve">commentator described Russo-U.S. relations as </w:t>
      </w:r>
      <w:r w:rsidRPr="00CE5970">
        <w:rPr>
          <w:rStyle w:val="StyleUnderline"/>
        </w:rPr>
        <w:t xml:space="preserve">being characterized by </w:t>
      </w:r>
      <w:r w:rsidRPr="00A340CD">
        <w:rPr>
          <w:rStyle w:val="StyleUnderline"/>
          <w:highlight w:val="yellow"/>
        </w:rPr>
        <w:t>“intermittent tensions and long feuds punctuated by short periods of rapport.</w:t>
      </w:r>
      <w:r w:rsidRPr="00826A38">
        <w:rPr>
          <w:rStyle w:val="StyleUnderline"/>
        </w:rPr>
        <w:t xml:space="preserve">” As shown above, more or less of </w:t>
      </w:r>
      <w:r w:rsidRPr="00A340CD">
        <w:rPr>
          <w:rStyle w:val="StyleUnderline"/>
          <w:highlight w:val="yellow"/>
        </w:rPr>
        <w:t>the same may be said of China’s relations with the U</w:t>
      </w:r>
      <w:r w:rsidRPr="00826A38">
        <w:rPr>
          <w:rStyle w:val="StyleUnderline"/>
        </w:rPr>
        <w:t xml:space="preserve">nited </w:t>
      </w:r>
      <w:r w:rsidRPr="00A340CD">
        <w:rPr>
          <w:rStyle w:val="StyleUnderline"/>
          <w:highlight w:val="yellow"/>
        </w:rPr>
        <w:t>S</w:t>
      </w:r>
      <w:r w:rsidRPr="00826A38">
        <w:rPr>
          <w:rStyle w:val="StyleUnderline"/>
        </w:rPr>
        <w:t xml:space="preserve">tates since the end of the Cold War. </w:t>
      </w:r>
      <w:r w:rsidRPr="00A340CD">
        <w:rPr>
          <w:rStyle w:val="StyleUnderline"/>
          <w:highlight w:val="yellow"/>
        </w:rPr>
        <w:t>While their similar plight may have “pushed” them together, it remains true that Russia and China do not seem to be colluding to challenge the U.S. hegemony.</w:t>
      </w:r>
      <w:r w:rsidRPr="00826A38">
        <w:rPr>
          <w:rStyle w:val="StyleUnderline"/>
        </w:rPr>
        <w:t xml:space="preserve"> </w:t>
      </w:r>
      <w:r w:rsidRPr="00CE5970">
        <w:rPr>
          <w:sz w:val="16"/>
        </w:rPr>
        <w:t xml:space="preserve">The game being played now is qualitatively different from what prevailed during the heyday of the Cold War, when in a different alignment pattern the United States was playing the “China card” against the Soviet Union in a cut-throat competition. </w:t>
      </w:r>
      <w:r w:rsidRPr="00A340CD">
        <w:rPr>
          <w:rStyle w:val="StyleUnderline"/>
          <w:highlight w:val="yellow"/>
        </w:rPr>
        <w:t>Today, Russia and China are on the same side</w:t>
      </w:r>
      <w:r w:rsidRPr="00CE5970">
        <w:rPr>
          <w:sz w:val="16"/>
        </w:rPr>
        <w:t xml:space="preserve"> to ward off the perceived threats from the sole surviving American superpower, but </w:t>
      </w:r>
      <w:r w:rsidRPr="00A340CD">
        <w:rPr>
          <w:rStyle w:val="StyleUnderline"/>
          <w:highlight w:val="yellow"/>
        </w:rPr>
        <w:t xml:space="preserve">in a </w:t>
      </w:r>
      <w:r w:rsidRPr="00A340CD">
        <w:rPr>
          <w:rStyle w:val="Emphasis"/>
          <w:highlight w:val="yellow"/>
        </w:rPr>
        <w:t>non-zero-sum</w:t>
      </w:r>
      <w:r w:rsidRPr="00A340CD">
        <w:rPr>
          <w:rStyle w:val="StyleUnderline"/>
          <w:highlight w:val="yellow"/>
        </w:rPr>
        <w:t xml:space="preserve"> game.</w:t>
      </w:r>
    </w:p>
    <w:p w14:paraId="0572445E" w14:textId="0FCB592E" w:rsidR="002329A6" w:rsidRDefault="002329A6" w:rsidP="002329A6">
      <w:pPr>
        <w:pStyle w:val="Heading4"/>
      </w:pPr>
      <w:r>
        <w:lastRenderedPageBreak/>
        <w:t>Relations are cooperative – enhanced trilateral rel</w:t>
      </w:r>
      <w:r w:rsidR="007462AF">
        <w:t>ations are mutually beneficial</w:t>
      </w:r>
    </w:p>
    <w:p w14:paraId="0BB58E56" w14:textId="77777777" w:rsidR="002329A6" w:rsidRDefault="002329A6" w:rsidP="002329A6">
      <w:r w:rsidRPr="007C7353">
        <w:rPr>
          <w:rStyle w:val="Style13ptBold"/>
        </w:rPr>
        <w:t>Feng 10</w:t>
      </w:r>
      <w:r>
        <w:t xml:space="preserve"> (Shaolei, Director of the Centre for Russian Studies at East China Normal University, November 2010, “China — U.S — Russia Trilateral Relations under the Context of International Configuration in Transition”, Valdai Discussion Club, </w:t>
      </w:r>
      <w:r w:rsidRPr="007C7353">
        <w:t>http://vid-1.rian.ru/ig/valdai/Ch-US-Ru_Trilateral.pdf</w:t>
      </w:r>
      <w:r>
        <w:t>) KM</w:t>
      </w:r>
    </w:p>
    <w:p w14:paraId="4F2237F5" w14:textId="77777777" w:rsidR="002329A6" w:rsidRDefault="002329A6" w:rsidP="002329A6">
      <w:pPr>
        <w:rPr>
          <w:sz w:val="16"/>
        </w:rPr>
      </w:pPr>
      <w:r w:rsidRPr="008A50BA">
        <w:rPr>
          <w:sz w:val="16"/>
        </w:rPr>
        <w:t xml:space="preserve">1. Russian Scholars’ Views It is noteworthy that </w:t>
      </w:r>
      <w:r w:rsidRPr="00A340CD">
        <w:rPr>
          <w:rStyle w:val="StyleUnderline"/>
          <w:highlight w:val="yellow"/>
        </w:rPr>
        <w:t>Russian scholars are generally positive towards the China-U.S-Russia trilateral relationship</w:t>
      </w:r>
      <w:r w:rsidRPr="00530A63">
        <w:rPr>
          <w:rStyle w:val="StyleUnderline"/>
        </w:rPr>
        <w:t xml:space="preserve"> and its future development.</w:t>
      </w:r>
      <w:r w:rsidRPr="008A50BA">
        <w:rPr>
          <w:sz w:val="16"/>
        </w:rPr>
        <w:t xml:space="preserve"> Although they may differ in their points of views, </w:t>
      </w:r>
      <w:r w:rsidRPr="00530A63">
        <w:rPr>
          <w:rStyle w:val="StyleUnderline"/>
        </w:rPr>
        <w:t xml:space="preserve">the majority claim that </w:t>
      </w:r>
      <w:r w:rsidRPr="00A340CD">
        <w:rPr>
          <w:rStyle w:val="StyleUnderline"/>
          <w:highlight w:val="yellow"/>
        </w:rPr>
        <w:t>China and Russia should enhance their collaboration</w:t>
      </w:r>
      <w:r w:rsidRPr="00530A63">
        <w:rPr>
          <w:rStyle w:val="StyleUnderline"/>
        </w:rPr>
        <w:t>.</w:t>
      </w:r>
      <w:r w:rsidRPr="008A50BA">
        <w:rPr>
          <w:sz w:val="16"/>
        </w:rPr>
        <w:t xml:space="preserve"> Another group is of the opinion that </w:t>
      </w:r>
      <w:r w:rsidRPr="00A340CD">
        <w:rPr>
          <w:rStyle w:val="StyleUnderline"/>
          <w:highlight w:val="yellow"/>
        </w:rPr>
        <w:t>Russia should develop collaboration</w:t>
      </w:r>
      <w:r w:rsidRPr="00530A63">
        <w:rPr>
          <w:rStyle w:val="StyleUnderline"/>
        </w:rPr>
        <w:t xml:space="preserve"> and even strategic alliance </w:t>
      </w:r>
      <w:r w:rsidRPr="00A340CD">
        <w:rPr>
          <w:rStyle w:val="StyleUnderline"/>
          <w:highlight w:val="yellow"/>
        </w:rPr>
        <w:t>with the West while maintaining its cooperative ties with China.</w:t>
      </w:r>
      <w:r w:rsidRPr="00530A63">
        <w:rPr>
          <w:rStyle w:val="StyleUnderline"/>
        </w:rPr>
        <w:t xml:space="preserve"> </w:t>
      </w:r>
      <w:r w:rsidRPr="008A50BA">
        <w:rPr>
          <w:sz w:val="16"/>
        </w:rPr>
        <w:t xml:space="preserve">The third group advocates a strengthened tie with the West. Let’s look at the first point of view which advocates that Russia and China should further their cooperation given their similar experience, their capacity to complement each other in geo-politics and economic development, and their shared attitudes towards current global issues. Scholars of this viewpoint believe that this trend is underscored by the development of the post-Cold War China-Russia relations, which include the resolution of territorial dispute, the process of Shanghai Cooperation Organization, their bilateral trade growth, and the close interaction between the senior leaders of the two countries. This trend is also manifested in President Medvedev’s remarks when he answered this author’s questions at the press conference of Valdai Club in September, 2008, in which he said that: 1. As a Eurasian country, Russia thinks it in line with its economic strategy in the East to develop ties with China and other Asia-Pacific countries; 2. Russia can meet the demands for energy from both Asia and Europe, and Russia fully appreciates the market opportunities in China and other Asia-Pacific countries; 3. The strengthened cultural ties between Russia and China, which benefit their bilateral relations, result from accumulative efforts of both sides over the past years.1 Scholars of this view are poignantly critical of the western media reports which made an issue of so-called threat posed by China to Russia. In the case of Siberia and Far East, the Russian scholars made a cogent point in proving that the growing population of China can be accommodated in the vast territory of its own including North-east China, and therefore it is not necessary for China to export its population to Russia. China’s export-orientated business is seen as being economically driven and having nothing to do with overseas expansion. Therefore, it is both necessary and possible for Russia to further the existing Sino-Russian strategic cooperation to successfully deal with challenges and pressure.2 Yevgeny Bazhanov, a famous Russian expert in Chinese issues, holds that </w:t>
      </w:r>
      <w:r w:rsidRPr="00A340CD">
        <w:rPr>
          <w:rStyle w:val="StyleUnderline"/>
          <w:highlight w:val="yellow"/>
        </w:rPr>
        <w:t xml:space="preserve">there used to exist </w:t>
      </w:r>
      <w:r w:rsidRPr="00876C56">
        <w:rPr>
          <w:rStyle w:val="StyleUnderline"/>
        </w:rPr>
        <w:t xml:space="preserve">some </w:t>
      </w:r>
      <w:r w:rsidRPr="00A340CD">
        <w:rPr>
          <w:rStyle w:val="StyleUnderline"/>
          <w:highlight w:val="yellow"/>
        </w:rPr>
        <w:t>attempts for “two against one” to deal with triangular relations</w:t>
      </w:r>
      <w:r w:rsidRPr="008A50BA">
        <w:rPr>
          <w:rStyle w:val="StyleUnderline"/>
        </w:rPr>
        <w:t>, for example, China-Russia alliance against the U.S.</w:t>
      </w:r>
      <w:r w:rsidRPr="008A50BA">
        <w:rPr>
          <w:sz w:val="16"/>
        </w:rPr>
        <w:t xml:space="preserve"> during the Cold War which did not succeed and the West tried to win over Russia to suppress China after the collapse of the Soviet Union which failed again. Currently, some American scholars put forward that Moscow and Washington should cooperate closely to fight against China’s economic and political development. </w:t>
      </w:r>
      <w:r w:rsidRPr="00A340CD">
        <w:rPr>
          <w:rStyle w:val="StyleUnderline"/>
          <w:highlight w:val="yellow"/>
        </w:rPr>
        <w:t>However, Russia does not want to isolate itself from China, but instead</w:t>
      </w:r>
      <w:r w:rsidRPr="008A50BA">
        <w:rPr>
          <w:rStyle w:val="StyleUnderline"/>
        </w:rPr>
        <w:t xml:space="preserve"> would rather </w:t>
      </w:r>
      <w:r w:rsidRPr="00A340CD">
        <w:rPr>
          <w:rStyle w:val="StyleUnderline"/>
          <w:highlight w:val="yellow"/>
        </w:rPr>
        <w:t>cooperate</w:t>
      </w:r>
      <w:r w:rsidRPr="008A50BA">
        <w:rPr>
          <w:rStyle w:val="StyleUnderline"/>
        </w:rPr>
        <w:t xml:space="preserve"> with than balance China. Nor does Russia want to be against China</w:t>
      </w:r>
      <w:r w:rsidRPr="008A50BA">
        <w:rPr>
          <w:sz w:val="16"/>
        </w:rPr>
        <w:t xml:space="preserve">, because the goal of Russia is to realize its modernization, which needs to solve too many domestic problems. This means that </w:t>
      </w:r>
      <w:r w:rsidRPr="00A340CD">
        <w:rPr>
          <w:rStyle w:val="StyleUnderline"/>
          <w:highlight w:val="yellow"/>
        </w:rPr>
        <w:t xml:space="preserve">there did not </w:t>
      </w:r>
      <w:proofErr w:type="gramStart"/>
      <w:r w:rsidRPr="00A340CD">
        <w:rPr>
          <w:rStyle w:val="StyleUnderline"/>
          <w:highlight w:val="yellow"/>
        </w:rPr>
        <w:t>exist</w:t>
      </w:r>
      <w:proofErr w:type="gramEnd"/>
      <w:r w:rsidRPr="00A340CD">
        <w:rPr>
          <w:rStyle w:val="StyleUnderline"/>
          <w:highlight w:val="yellow"/>
        </w:rPr>
        <w:t xml:space="preserve"> a</w:t>
      </w:r>
      <w:r w:rsidRPr="008A50BA">
        <w:rPr>
          <w:rStyle w:val="StyleUnderline"/>
        </w:rPr>
        <w:t xml:space="preserve"> long-term </w:t>
      </w:r>
      <w:r w:rsidRPr="00A340CD">
        <w:rPr>
          <w:rStyle w:val="StyleUnderline"/>
          <w:highlight w:val="yellow"/>
        </w:rPr>
        <w:t>U.S.-Russia alliance against China, nor will there be a</w:t>
      </w:r>
      <w:r w:rsidRPr="008A50BA">
        <w:rPr>
          <w:rStyle w:val="StyleUnderline"/>
        </w:rPr>
        <w:t xml:space="preserve"> long-term </w:t>
      </w:r>
      <w:r w:rsidRPr="00A340CD">
        <w:rPr>
          <w:rStyle w:val="StyleUnderline"/>
          <w:highlight w:val="yellow"/>
        </w:rPr>
        <w:t>China-Russia alliance against the U.S.</w:t>
      </w:r>
      <w:r w:rsidRPr="008A50BA">
        <w:rPr>
          <w:rStyle w:val="StyleUnderline"/>
        </w:rPr>
        <w:t xml:space="preserve"> </w:t>
      </w:r>
      <w:r w:rsidRPr="008A50BA">
        <w:rPr>
          <w:sz w:val="16"/>
        </w:rPr>
        <w:t xml:space="preserve">The China-U.S.-Russia triangular is doomed to be three separate centers in the long run3. The viewpoint which lays more emphasis on cooperation with the West is represented by Igor Zevelev and Mikhail Troitskiy in their article “Russia and China in the Mirror of U.S. Policies” published in November, 2007 in Russia in Global Affairs, an academic journal for international studies in Russia. One view they hold is that </w:t>
      </w:r>
      <w:r w:rsidRPr="008A50BA">
        <w:rPr>
          <w:rStyle w:val="StyleUnderline"/>
        </w:rPr>
        <w:t xml:space="preserve">there are </w:t>
      </w:r>
      <w:r w:rsidRPr="00A340CD">
        <w:rPr>
          <w:rStyle w:val="StyleUnderline"/>
          <w:highlight w:val="yellow"/>
        </w:rPr>
        <w:t>a number of mechanisms facilitat</w:t>
      </w:r>
      <w:r w:rsidRPr="008A50BA">
        <w:rPr>
          <w:rStyle w:val="StyleUnderline"/>
        </w:rPr>
        <w:t xml:space="preserve">ing </w:t>
      </w:r>
      <w:r w:rsidRPr="00A340CD">
        <w:rPr>
          <w:rStyle w:val="StyleUnderline"/>
          <w:highlight w:val="yellow"/>
        </w:rPr>
        <w:t>Russia’s interaction with the West</w:t>
      </w:r>
      <w:r w:rsidRPr="008A50BA">
        <w:rPr>
          <w:sz w:val="16"/>
        </w:rPr>
        <w:t xml:space="preserve">, which include G-8 Summit, joint meetings with the NATO and the EU, and the cooperation with Council of Europe (COE) and Organization for Security and Cooperation in Europe (OSCE). The </w:t>
      </w:r>
      <w:r w:rsidRPr="00A340CD">
        <w:rPr>
          <w:rStyle w:val="StyleUnderline"/>
          <w:highlight w:val="yellow"/>
        </w:rPr>
        <w:t xml:space="preserve">Russian involvement in these organizations will improve the mutual understanding between Russia and western </w:t>
      </w:r>
      <w:proofErr w:type="gramStart"/>
      <w:r w:rsidRPr="00A340CD">
        <w:rPr>
          <w:rStyle w:val="StyleUnderline"/>
          <w:highlight w:val="yellow"/>
        </w:rPr>
        <w:t>countries</w:t>
      </w:r>
      <w:r w:rsidRPr="008A50BA">
        <w:rPr>
          <w:rStyle w:val="StyleUnderline"/>
        </w:rPr>
        <w:t>,</w:t>
      </w:r>
      <w:proofErr w:type="gramEnd"/>
      <w:r w:rsidRPr="008A50BA">
        <w:rPr>
          <w:rStyle w:val="StyleUnderline"/>
        </w:rPr>
        <w:t xml:space="preserve"> help Russia learn how to use and implement international mechanisms, and promote Russian cooperation with the West in stabilizing situations</w:t>
      </w:r>
      <w:r w:rsidRPr="008A50BA">
        <w:rPr>
          <w:sz w:val="16"/>
        </w:rPr>
        <w:t xml:space="preserve"> in the Middle East, Central Asia and other troubled areas. </w:t>
      </w:r>
      <w:r w:rsidRPr="00A340CD">
        <w:rPr>
          <w:rStyle w:val="StyleUnderline"/>
          <w:highlight w:val="yellow"/>
        </w:rPr>
        <w:t>It is in the interest of Russia to strengthen its cooperation with the West</w:t>
      </w:r>
      <w:r w:rsidRPr="008A50BA">
        <w:rPr>
          <w:sz w:val="16"/>
        </w:rPr>
        <w:t xml:space="preserve"> when it is still in the process of resuming its power. Their second view is that </w:t>
      </w:r>
      <w:r w:rsidRPr="008A50BA">
        <w:rPr>
          <w:rStyle w:val="StyleUnderline"/>
        </w:rPr>
        <w:t xml:space="preserve">the best way for Russia is to learn from China’s experience without stopping developing a closer partnership with the West. </w:t>
      </w:r>
      <w:r w:rsidRPr="008A50BA">
        <w:rPr>
          <w:sz w:val="16"/>
        </w:rPr>
        <w:t xml:space="preserve">Russia is better conditioned than China in working with the West, although the Chinese performance is more successful at present. The choice for Russia is to find a position between the Chinese model and that of America’s “lesser partners” which depend on the U.S. for security. 4 </w:t>
      </w:r>
      <w:r w:rsidRPr="00A340CD">
        <w:rPr>
          <w:rStyle w:val="StyleUnderline"/>
          <w:highlight w:val="yellow"/>
        </w:rPr>
        <w:t>The</w:t>
      </w:r>
      <w:r w:rsidRPr="008A50BA">
        <w:rPr>
          <w:sz w:val="16"/>
        </w:rPr>
        <w:t xml:space="preserve"> third </w:t>
      </w:r>
      <w:r w:rsidRPr="00A340CD">
        <w:rPr>
          <w:rStyle w:val="StyleUnderline"/>
          <w:highlight w:val="yellow"/>
        </w:rPr>
        <w:t>attitude</w:t>
      </w:r>
      <w:r w:rsidRPr="008A50BA">
        <w:rPr>
          <w:sz w:val="16"/>
        </w:rPr>
        <w:t xml:space="preserve"> is poised between the previous two which </w:t>
      </w:r>
      <w:r w:rsidRPr="00A340CD">
        <w:rPr>
          <w:rStyle w:val="StyleUnderline"/>
          <w:highlight w:val="yellow"/>
        </w:rPr>
        <w:t xml:space="preserve">is characterized by an even approach towards both China and the </w:t>
      </w:r>
      <w:r w:rsidRPr="00A340CD">
        <w:rPr>
          <w:rStyle w:val="StyleUnderline"/>
          <w:highlight w:val="yellow"/>
        </w:rPr>
        <w:lastRenderedPageBreak/>
        <w:t>West.</w:t>
      </w:r>
      <w:r w:rsidRPr="008A50BA">
        <w:rPr>
          <w:rStyle w:val="StyleUnderline"/>
        </w:rPr>
        <w:t xml:space="preserve"> </w:t>
      </w:r>
      <w:r w:rsidRPr="008A50BA">
        <w:rPr>
          <w:sz w:val="16"/>
        </w:rPr>
        <w:t xml:space="preserve">Mr. Edward Lozinsky is a representative of this idea, who elaborated his opinion in his recent book titled Russia between the U.S. and China. </w:t>
      </w:r>
      <w:r w:rsidRPr="008A50BA">
        <w:rPr>
          <w:rStyle w:val="StyleUnderline"/>
        </w:rPr>
        <w:t>While highlighting the necessity and practicability of maintaining a stable relationship with China,</w:t>
      </w:r>
      <w:r w:rsidRPr="008A50BA">
        <w:rPr>
          <w:sz w:val="16"/>
        </w:rPr>
        <w:t xml:space="preserve"> Mr. </w:t>
      </w:r>
      <w:r w:rsidRPr="008A50BA">
        <w:rPr>
          <w:rStyle w:val="StyleUnderline"/>
        </w:rPr>
        <w:t>Lozinsky doesn’t abandon the possibility of partnering and even aligning with the U.S.</w:t>
      </w:r>
      <w:r w:rsidRPr="008A50BA">
        <w:rPr>
          <w:sz w:val="16"/>
        </w:rPr>
        <w:t xml:space="preserve"> by stating that: 1. </w:t>
      </w:r>
      <w:proofErr w:type="gramStart"/>
      <w:r w:rsidRPr="00A340CD">
        <w:rPr>
          <w:rStyle w:val="StyleUnderline"/>
          <w:highlight w:val="yellow"/>
        </w:rPr>
        <w:t>In</w:t>
      </w:r>
      <w:proofErr w:type="gramEnd"/>
      <w:r w:rsidRPr="00A340CD">
        <w:rPr>
          <w:rStyle w:val="StyleUnderline"/>
          <w:highlight w:val="yellow"/>
        </w:rPr>
        <w:t xml:space="preserve"> the context of globalization, Russia has </w:t>
      </w:r>
      <w:r w:rsidRPr="00876C56">
        <w:rPr>
          <w:rStyle w:val="StyleUnderline"/>
        </w:rPr>
        <w:t xml:space="preserve">experienced </w:t>
      </w:r>
      <w:r w:rsidRPr="00A340CD">
        <w:rPr>
          <w:rStyle w:val="StyleUnderline"/>
          <w:highlight w:val="yellow"/>
        </w:rPr>
        <w:t xml:space="preserve">a </w:t>
      </w:r>
      <w:r w:rsidRPr="00876C56">
        <w:rPr>
          <w:rStyle w:val="StyleUnderline"/>
        </w:rPr>
        <w:t xml:space="preserve">period of </w:t>
      </w:r>
      <w:r w:rsidRPr="00A340CD">
        <w:rPr>
          <w:rStyle w:val="StyleUnderline"/>
          <w:highlight w:val="yellow"/>
        </w:rPr>
        <w:t>close relationship with the West</w:t>
      </w:r>
      <w:r w:rsidRPr="008A50BA">
        <w:rPr>
          <w:rStyle w:val="StyleUnderline"/>
        </w:rPr>
        <w:t xml:space="preserve"> </w:t>
      </w:r>
      <w:r w:rsidRPr="008A50BA">
        <w:rPr>
          <w:sz w:val="16"/>
        </w:rPr>
        <w:t xml:space="preserve">since 9.11. There was a time when Russia was serious about allowing the western entrance into Central Asia, which was unimaginable in the days of the Cold War. However, since the Color Revolution backed by the U.S, Russia was concerned that this approach towards the West might come to nothing or even jeopardize itself. Roughly at the same time Washington began to regard Russia as a potential threat and sought to contain Russia by NATO’s expansion. In this context, Russia began to shift its emphasis eastward. Against the backdrop of Russia’s cooling relationships with both the U.S and the EU, Moscow is expected to move between the East and the West. 2. Lozinsky’s view of the trilateral relations can be summarized as follows: </w:t>
      </w:r>
      <w:r w:rsidRPr="008A50BA">
        <w:rPr>
          <w:rStyle w:val="StyleUnderline"/>
        </w:rPr>
        <w:t xml:space="preserve">While maintaining a friendly relationship with China, </w:t>
      </w:r>
      <w:r w:rsidRPr="00A340CD">
        <w:rPr>
          <w:rStyle w:val="StyleUnderline"/>
          <w:highlight w:val="yellow"/>
        </w:rPr>
        <w:t>Russia should have an important country to counterbalance the influence of China.</w:t>
      </w:r>
      <w:r w:rsidRPr="008A50BA">
        <w:rPr>
          <w:rStyle w:val="StyleUnderline"/>
        </w:rPr>
        <w:t xml:space="preserve"> And this country, which is no less weighty than China, should expect Russia to be completely independent of China. Clearly, </w:t>
      </w:r>
      <w:r w:rsidRPr="00A340CD">
        <w:rPr>
          <w:rStyle w:val="StyleUnderline"/>
          <w:highlight w:val="yellow"/>
        </w:rPr>
        <w:t>this role can be played by</w:t>
      </w:r>
      <w:r w:rsidRPr="008A50BA">
        <w:rPr>
          <w:rStyle w:val="StyleUnderline"/>
        </w:rPr>
        <w:t xml:space="preserve"> none but </w:t>
      </w:r>
      <w:r w:rsidRPr="00A340CD">
        <w:rPr>
          <w:rStyle w:val="StyleUnderline"/>
          <w:highlight w:val="yellow"/>
        </w:rPr>
        <w:t>the U</w:t>
      </w:r>
      <w:r w:rsidRPr="008A50BA">
        <w:rPr>
          <w:rStyle w:val="StyleUnderline"/>
        </w:rPr>
        <w:t xml:space="preserve">nited </w:t>
      </w:r>
      <w:r w:rsidRPr="00A340CD">
        <w:rPr>
          <w:rStyle w:val="StyleUnderline"/>
          <w:highlight w:val="yellow"/>
        </w:rPr>
        <w:t>S</w:t>
      </w:r>
      <w:r>
        <w:rPr>
          <w:rStyle w:val="StyleUnderline"/>
        </w:rPr>
        <w:t>t</w:t>
      </w:r>
      <w:r w:rsidRPr="008A50BA">
        <w:rPr>
          <w:rStyle w:val="StyleUnderline"/>
        </w:rPr>
        <w:t>ates.</w:t>
      </w:r>
      <w:r w:rsidRPr="008A50BA">
        <w:rPr>
          <w:sz w:val="16"/>
        </w:rPr>
        <w:t xml:space="preserve"> 3. Lozinsky claims that it is highly probable that Russia would further promote its relations with China principally because China will not become an occidental country. Nonetheless, it will not be in Russian interest if serious conflicts arise between China and the U.S and Russia is forced to make a choice between the two powers. </w:t>
      </w:r>
      <w:r w:rsidRPr="008A50BA">
        <w:rPr>
          <w:rStyle w:val="StyleUnderline"/>
        </w:rPr>
        <w:t>Consequently, the future of the strategic partnership between Russia and China is dependent on how the new China-Russia-U.S trilateral relations will proceed</w:t>
      </w:r>
      <w:r w:rsidRPr="008A50BA">
        <w:rPr>
          <w:sz w:val="16"/>
        </w:rPr>
        <w:t xml:space="preserve"> and whether the three powers can resolve the issues between them in a peaceful means.5 To summarize, on one hand, the three viewpoints show that the positive interaction of the three powers is a central concern of the Russian academia. They attach special importance to the relations with China. And of particular importance are the firm stand of Russian leaders for a closer relationship with China and the plea from the public for more contacts with China, both of which impose positive impacts on the media coverage of China and the decision-making process concerning the relations with China. </w:t>
      </w:r>
      <w:r w:rsidRPr="00A340CD">
        <w:rPr>
          <w:rStyle w:val="StyleUnderline"/>
          <w:highlight w:val="yellow"/>
        </w:rPr>
        <w:t>This does not</w:t>
      </w:r>
      <w:r w:rsidRPr="008A50BA">
        <w:rPr>
          <w:rStyle w:val="StyleUnderline"/>
        </w:rPr>
        <w:t xml:space="preserve"> necessarily </w:t>
      </w:r>
      <w:r w:rsidRPr="00A340CD">
        <w:rPr>
          <w:rStyle w:val="StyleUnderline"/>
          <w:highlight w:val="yellow"/>
        </w:rPr>
        <w:t>mean there are no problems between China and Russia, but</w:t>
      </w:r>
      <w:r w:rsidRPr="008A50BA">
        <w:rPr>
          <w:rStyle w:val="StyleUnderline"/>
        </w:rPr>
        <w:t xml:space="preserve"> indicates </w:t>
      </w:r>
      <w:r w:rsidRPr="00A340CD">
        <w:rPr>
          <w:rStyle w:val="StyleUnderline"/>
          <w:highlight w:val="yellow"/>
        </w:rPr>
        <w:t>that all</w:t>
      </w:r>
      <w:r w:rsidRPr="008A50BA">
        <w:rPr>
          <w:rStyle w:val="StyleUnderline"/>
        </w:rPr>
        <w:t xml:space="preserve"> these </w:t>
      </w:r>
      <w:r w:rsidRPr="00A340CD">
        <w:rPr>
          <w:rStyle w:val="StyleUnderline"/>
          <w:highlight w:val="yellow"/>
        </w:rPr>
        <w:t>issues did not change the overall trend of Russia to cooperate with China</w:t>
      </w:r>
      <w:r w:rsidRPr="008A50BA">
        <w:rPr>
          <w:rStyle w:val="StyleUnderline"/>
        </w:rPr>
        <w:t xml:space="preserve"> stably and lastingly. This is not bad news for the United States as the third party </w:t>
      </w:r>
      <w:r w:rsidRPr="008A50BA">
        <w:rPr>
          <w:sz w:val="16"/>
        </w:rPr>
        <w:t>actually. On the other hand, it is noteworthy of Russian scholar Mr. Vasily Mikheyev’s research report accomplished in 2009 entitled Russia-China-U.S. Triangular Relationship in the Asian-Pacific Region. In this report, the authors give a comprehensive analysis on the Russia-U.S.-China triangular relationship around the theme whether the third party influences in each group of bilateral relations, then draw the conclusion that any group of bilateral relations in the trilateral relations does not need a third party, in particular, under the context of not completely getting rid of Cold War mentality but with non-confrontational national interests. Mr. Vasily Mikheyev and other authors propose that the most basic approach to handle this situation is not to take the third party as a card in competition with the other as a compromise, especially in possibly developing trilateral common interests, such as anti-terrorism and the North Korean issue; in order to understand the interests of each country or state under the background of globalization which will enable to realize the future world peace. This report provides detailed, objective analysis and pragmatic approaches which are quite helpful for the in-depth thinking in this paper.</w:t>
      </w:r>
    </w:p>
    <w:p w14:paraId="6EC98D1D" w14:textId="47CF9FBB" w:rsidR="002329A6" w:rsidRDefault="002329A6" w:rsidP="002329A6">
      <w:pPr>
        <w:pStyle w:val="Heading4"/>
      </w:pPr>
      <w:r>
        <w:t>Trilateral cooperation now – economic and strategic int</w:t>
      </w:r>
      <w:r w:rsidR="007462AF">
        <w:t>erdependence and empirics prove</w:t>
      </w:r>
    </w:p>
    <w:p w14:paraId="45378CF1" w14:textId="77777777" w:rsidR="002329A6" w:rsidRPr="008C7AA4" w:rsidRDefault="002329A6" w:rsidP="002329A6">
      <w:r w:rsidRPr="007C7353">
        <w:rPr>
          <w:rStyle w:val="Style13ptBold"/>
        </w:rPr>
        <w:t>Feng 10</w:t>
      </w:r>
      <w:r>
        <w:t xml:space="preserve"> (Shaolei, Director of the Centre for Russian Studies at East China Normal University, November 2010, “China — U.S — Russia Trilateral Relations under the Context of International Configuration in Transition”, Valdai Discussion Club, </w:t>
      </w:r>
      <w:r w:rsidRPr="007C7353">
        <w:t>http://vid-1.rian.ru/ig/valdai/Ch-US-Ru_Trilateral.pdf</w:t>
      </w:r>
      <w:r>
        <w:t>) KM</w:t>
      </w:r>
    </w:p>
    <w:p w14:paraId="7F26D9AE" w14:textId="77777777" w:rsidR="002329A6" w:rsidRDefault="002329A6" w:rsidP="002329A6">
      <w:pPr>
        <w:rPr>
          <w:sz w:val="16"/>
        </w:rPr>
      </w:pPr>
      <w:r w:rsidRPr="008C7AA4">
        <w:rPr>
          <w:sz w:val="16"/>
        </w:rPr>
        <w:t xml:space="preserve">4. The Asymmetrical Trilateral Relations: Between Cognition and Reality First, </w:t>
      </w:r>
      <w:r w:rsidRPr="00A340CD">
        <w:rPr>
          <w:rStyle w:val="StyleUnderline"/>
          <w:highlight w:val="yellow"/>
        </w:rPr>
        <w:t>progress has been made in</w:t>
      </w:r>
      <w:r w:rsidRPr="008C7AA4">
        <w:rPr>
          <w:rStyle w:val="StyleUnderline"/>
        </w:rPr>
        <w:t xml:space="preserve"> the mutual understanding of the </w:t>
      </w:r>
      <w:r w:rsidRPr="00A340CD">
        <w:rPr>
          <w:rStyle w:val="StyleUnderline"/>
          <w:highlight w:val="yellow"/>
        </w:rPr>
        <w:t>trilateral relations</w:t>
      </w:r>
      <w:r w:rsidRPr="008C7AA4">
        <w:rPr>
          <w:rStyle w:val="StyleUnderline"/>
        </w:rPr>
        <w:t xml:space="preserve"> since the end of the Cold War</w:t>
      </w:r>
      <w:r w:rsidRPr="00A340CD">
        <w:rPr>
          <w:rStyle w:val="StyleUnderline"/>
          <w:highlight w:val="yellow"/>
        </w:rPr>
        <w:t>---transcendence over</w:t>
      </w:r>
      <w:r w:rsidRPr="008C7AA4">
        <w:rPr>
          <w:rStyle w:val="StyleUnderline"/>
        </w:rPr>
        <w:t xml:space="preserve"> the traditional </w:t>
      </w:r>
      <w:r w:rsidRPr="00A340CD">
        <w:rPr>
          <w:rStyle w:val="StyleUnderline"/>
          <w:highlight w:val="yellow"/>
        </w:rPr>
        <w:t xml:space="preserve">ideology, </w:t>
      </w:r>
      <w:r w:rsidRPr="008C7AA4">
        <w:rPr>
          <w:rStyle w:val="StyleUnderline"/>
        </w:rPr>
        <w:t xml:space="preserve">high </w:t>
      </w:r>
      <w:r w:rsidRPr="00A340CD">
        <w:rPr>
          <w:rStyle w:val="StyleUnderline"/>
          <w:highlight w:val="yellow"/>
        </w:rPr>
        <w:t>alertness to</w:t>
      </w:r>
      <w:r w:rsidRPr="008C7AA4">
        <w:rPr>
          <w:rStyle w:val="StyleUnderline"/>
        </w:rPr>
        <w:t xml:space="preserve"> the </w:t>
      </w:r>
      <w:r w:rsidRPr="00A340CD">
        <w:rPr>
          <w:rStyle w:val="StyleUnderline"/>
          <w:highlight w:val="yellow"/>
        </w:rPr>
        <w:t>rivalry of group politics,</w:t>
      </w:r>
      <w:r w:rsidRPr="008C7AA4">
        <w:rPr>
          <w:rStyle w:val="StyleUnderline"/>
        </w:rPr>
        <w:t xml:space="preserve"> intense </w:t>
      </w:r>
      <w:r w:rsidRPr="00A340CD">
        <w:rPr>
          <w:rStyle w:val="StyleUnderline"/>
          <w:highlight w:val="yellow"/>
        </w:rPr>
        <w:t>concern over</w:t>
      </w:r>
      <w:r w:rsidRPr="008C7AA4">
        <w:rPr>
          <w:rStyle w:val="StyleUnderline"/>
        </w:rPr>
        <w:t xml:space="preserve"> the sustainability of the post-Cold War world </w:t>
      </w:r>
      <w:r w:rsidRPr="00A340CD">
        <w:rPr>
          <w:rStyle w:val="StyleUnderline"/>
          <w:highlight w:val="yellow"/>
        </w:rPr>
        <w:t>peace</w:t>
      </w:r>
      <w:r w:rsidRPr="008C7AA4">
        <w:rPr>
          <w:sz w:val="16"/>
        </w:rPr>
        <w:t xml:space="preserve">---all of these represent that, although the international community is confronted with the transitional period in power configuration and the interpretations of history and the opinions about the future are various, given the continuity of the U.S.’s relative dominance over international affairs, and also due to maintained cooperation and coordination of emerging economies, the relative stability of the international community will not experience an ultimate reverse in the foreseeable future. Generally speaking, compared with the U.S, it still remains vulnerable. </w:t>
      </w:r>
      <w:r w:rsidRPr="008C7AA4">
        <w:rPr>
          <w:sz w:val="16"/>
        </w:rPr>
        <w:lastRenderedPageBreak/>
        <w:t xml:space="preserve">Second, the other side of the issue is that the U.S. doesn’t enjoy the status as the sole super power as it did at the end of the Cold War. The war in Iraq and in Afghanistan has dragged the U.S. into a difficult place. The U.S. has also suffered major trauma institutionally, morally and economically during the financial crisis, but this trend of real power configuration has not been fully reflected in the international configuration. Although China and Russia have faced various challenges as well during the financial crisis, however, as far as the development trend is concerned, the rising China and gradually recovering Russia further catalyses the shift of the world architecture. Third, the approaching of Russia and China towards each other since the mid-1990s resulted from the profound change in post Cold War geopolitics, which was, in clearer terms, the pressure from the West and the strengthened alliance network headed by the U.S. in the East. This geographical pressure brought Russia and China under similar challenges. In the West, the NATO, EU’s east-ward expansion, Color Revolution, the deployment of antimissile system in Central and East European countries are all concerns to Russia, America’s old rival in the Cold War; while in the East, the U.S. strengthened its traditional alliance relations with some Asia-Pacific nations as a counterweight and hedging measure designed at China. Although the Chinese way of dealing with the U.S. and its allies seems more flexible than the confrontational competition between Russia and the West, in essence Russia and China are facing almost the same level of geographical pressure. On the whole, the progress in economic cooperation and the geopolitical pressure has shown a contrast. Fourth, the domestic system of China and Russia again displays closeness and similarity. This phenomenon, exaggerated by neoconservatives as “re-alliance of autocracy”, is actually the efforts of the two nations to fulfill the goal of marketization and democratization under the strong and powerful administrative force and on the basis of their domestic circumstances. For Chinese and Russian reformers, promoting democracy and deepening market reforms has always been their long-term goals. Western media's perceptions and the actual situation both in China and Russia are not so balanced. Fifth, structurally speaking, the trilateral relations are now in a relatively asymmetrical and dynamic process. Viewed from an economic perspective, Sino-American relations significantly outweigh the Russian-American relations. </w:t>
      </w:r>
      <w:r w:rsidRPr="008C7AA4">
        <w:rPr>
          <w:rStyle w:val="StyleUnderline"/>
        </w:rPr>
        <w:t xml:space="preserve">There has even appeared widespread anticipation that </w:t>
      </w:r>
      <w:r w:rsidRPr="00A340CD">
        <w:rPr>
          <w:rStyle w:val="StyleUnderline"/>
          <w:highlight w:val="yellow"/>
        </w:rPr>
        <w:t>China can work together with the U.S. to push forward the world economy. In terms of energy cooperation</w:t>
      </w:r>
      <w:r w:rsidRPr="008C7AA4">
        <w:rPr>
          <w:rStyle w:val="StyleUnderline"/>
        </w:rPr>
        <w:t>,</w:t>
      </w:r>
      <w:r w:rsidRPr="008C7AA4">
        <w:rPr>
          <w:sz w:val="16"/>
        </w:rPr>
        <w:t xml:space="preserve"> Russia and America placed much emphasis on their complementary relations a couple of yeas ago. However, while Russian-American energy cooperation failed to progress much in recent years, </w:t>
      </w:r>
      <w:r w:rsidRPr="00A340CD">
        <w:rPr>
          <w:rStyle w:val="StyleUnderline"/>
          <w:highlight w:val="yellow"/>
        </w:rPr>
        <w:t>Sino-Russian cooperation</w:t>
      </w:r>
      <w:r w:rsidRPr="008C7AA4">
        <w:rPr>
          <w:rStyle w:val="StyleUnderline"/>
        </w:rPr>
        <w:t xml:space="preserve"> in this respect </w:t>
      </w:r>
      <w:r w:rsidRPr="00A340CD">
        <w:rPr>
          <w:rStyle w:val="StyleUnderline"/>
          <w:highlight w:val="yellow"/>
        </w:rPr>
        <w:t>has gained momentum</w:t>
      </w:r>
      <w:r w:rsidRPr="008C7AA4">
        <w:rPr>
          <w:rStyle w:val="StyleUnderline"/>
        </w:rPr>
        <w:t>.</w:t>
      </w:r>
      <w:r w:rsidRPr="008C7AA4">
        <w:rPr>
          <w:sz w:val="16"/>
        </w:rPr>
        <w:t xml:space="preserve"> It can be rightly argued that, </w:t>
      </w:r>
      <w:r w:rsidRPr="00A340CD">
        <w:rPr>
          <w:rStyle w:val="StyleUnderline"/>
          <w:highlight w:val="yellow"/>
        </w:rPr>
        <w:t>by developing close economic linkages with both powers, China proves to be the most active</w:t>
      </w:r>
      <w:r w:rsidRPr="008C7AA4">
        <w:rPr>
          <w:rStyle w:val="StyleUnderline"/>
        </w:rPr>
        <w:t xml:space="preserve"> among the three nations </w:t>
      </w:r>
      <w:r w:rsidRPr="00A340CD">
        <w:rPr>
          <w:rStyle w:val="StyleUnderline"/>
          <w:highlight w:val="yellow"/>
        </w:rPr>
        <w:t>in the area of economic relations. Strategically speaking, Russia boasts strong</w:t>
      </w:r>
      <w:r w:rsidRPr="008C7AA4">
        <w:rPr>
          <w:sz w:val="16"/>
        </w:rPr>
        <w:t xml:space="preserve">er </w:t>
      </w:r>
      <w:r w:rsidRPr="00A340CD">
        <w:rPr>
          <w:rStyle w:val="StyleUnderline"/>
          <w:highlight w:val="yellow"/>
        </w:rPr>
        <w:t>ties with America</w:t>
      </w:r>
      <w:r w:rsidRPr="008C7AA4">
        <w:rPr>
          <w:sz w:val="16"/>
        </w:rPr>
        <w:t xml:space="preserve"> than China does. It is natural that the two nations possessing the biggest nuclear arsenals in the world put high priority on strategic cooperation after the termination of the Cold War. </w:t>
      </w:r>
      <w:r w:rsidRPr="008C7AA4">
        <w:rPr>
          <w:rStyle w:val="StyleUnderline"/>
        </w:rPr>
        <w:t xml:space="preserve">The </w:t>
      </w:r>
      <w:r w:rsidRPr="00A340CD">
        <w:rPr>
          <w:rStyle w:val="StyleUnderline"/>
          <w:highlight w:val="yellow"/>
        </w:rPr>
        <w:t>recent "resetting" of U.S.-Russia relations</w:t>
      </w:r>
      <w:r w:rsidRPr="008C7AA4">
        <w:rPr>
          <w:rStyle w:val="StyleUnderline"/>
        </w:rPr>
        <w:t xml:space="preserve">, particularly with the treaty of reduction in strategic offensive weapons, </w:t>
      </w:r>
      <w:r w:rsidRPr="00A340CD">
        <w:rPr>
          <w:rStyle w:val="StyleUnderline"/>
          <w:highlight w:val="yellow"/>
        </w:rPr>
        <w:t xml:space="preserve">has indicated the willingness of the two sides in improving their </w:t>
      </w:r>
      <w:proofErr w:type="gramStart"/>
      <w:r w:rsidRPr="00A340CD">
        <w:rPr>
          <w:rStyle w:val="StyleUnderline"/>
          <w:highlight w:val="yellow"/>
        </w:rPr>
        <w:t>relations</w:t>
      </w:r>
      <w:r w:rsidRPr="008C7AA4">
        <w:rPr>
          <w:sz w:val="16"/>
        </w:rPr>
        <w:t>,</w:t>
      </w:r>
      <w:proofErr w:type="gramEnd"/>
      <w:r w:rsidRPr="008C7AA4">
        <w:rPr>
          <w:sz w:val="16"/>
        </w:rPr>
        <w:t xml:space="preserve"> however, it still takes time to test how far the U.S.-Russia strategic cooperation can go. Viewed from the international organizations which these three parties belong to, in general, America still occupies an irreplaceable position in international organizations, yet it has been increasingly challenged, while China-Russia cooperation in the U.N., G20 and the BRICs has been expanded and strengthened. One noticeable aspect of the trilateral relations is that </w:t>
      </w:r>
      <w:r w:rsidRPr="008C7AA4">
        <w:rPr>
          <w:rStyle w:val="StyleUnderline"/>
        </w:rPr>
        <w:t xml:space="preserve">the </w:t>
      </w:r>
      <w:r w:rsidRPr="00A340CD">
        <w:rPr>
          <w:rStyle w:val="StyleUnderline"/>
          <w:highlight w:val="yellow"/>
        </w:rPr>
        <w:t>imbalance of powers</w:t>
      </w:r>
      <w:r w:rsidRPr="008C7AA4">
        <w:rPr>
          <w:rStyle w:val="StyleUnderline"/>
        </w:rPr>
        <w:t xml:space="preserve"> among China, the U.S. and Russia in international organizations </w:t>
      </w:r>
      <w:r w:rsidRPr="00A340CD">
        <w:rPr>
          <w:rStyle w:val="StyleUnderline"/>
          <w:highlight w:val="yellow"/>
        </w:rPr>
        <w:t>does not mean that these three parties can not cooperate</w:t>
      </w:r>
      <w:r w:rsidRPr="008C7AA4">
        <w:rPr>
          <w:rStyle w:val="StyleUnderline"/>
        </w:rPr>
        <w:t xml:space="preserve"> with each other at all</w:t>
      </w:r>
      <w:r w:rsidRPr="008C7AA4">
        <w:rPr>
          <w:sz w:val="16"/>
        </w:rPr>
        <w:t xml:space="preserve">, for example, </w:t>
      </w:r>
      <w:r w:rsidRPr="00A340CD">
        <w:rPr>
          <w:rStyle w:val="StyleUnderline"/>
          <w:highlight w:val="yellow"/>
        </w:rPr>
        <w:t>the recently adopted U</w:t>
      </w:r>
      <w:r w:rsidRPr="008C7AA4">
        <w:rPr>
          <w:rStyle w:val="StyleUnderline"/>
        </w:rPr>
        <w:t xml:space="preserve">nited </w:t>
      </w:r>
      <w:r w:rsidRPr="00A340CD">
        <w:rPr>
          <w:rStyle w:val="StyleUnderline"/>
          <w:highlight w:val="yellow"/>
        </w:rPr>
        <w:t>N</w:t>
      </w:r>
      <w:r w:rsidRPr="008C7AA4">
        <w:rPr>
          <w:rStyle w:val="StyleUnderline"/>
        </w:rPr>
        <w:t xml:space="preserve">ations </w:t>
      </w:r>
      <w:r w:rsidRPr="00A340CD">
        <w:rPr>
          <w:rStyle w:val="StyleUnderline"/>
          <w:highlight w:val="yellow"/>
        </w:rPr>
        <w:t>resolution on Iran is a proof</w:t>
      </w:r>
      <w:r w:rsidRPr="008C7AA4">
        <w:rPr>
          <w:rStyle w:val="StyleUnderline"/>
        </w:rPr>
        <w:t xml:space="preserve">. </w:t>
      </w:r>
      <w:r w:rsidRPr="008C7AA4">
        <w:rPr>
          <w:sz w:val="16"/>
        </w:rPr>
        <w:t xml:space="preserve">Despite Russia’s still dominant influence in Central Asia, although the U.S. still intervened both strategically and economically in Central Asia, however, after the Kyrgyzstan incident </w:t>
      </w:r>
      <w:r w:rsidRPr="00A340CD">
        <w:rPr>
          <w:rStyle w:val="StyleUnderline"/>
          <w:highlight w:val="yellow"/>
        </w:rPr>
        <w:t>both Russia and the U.S. has shown caution in Central Asia issues which indicates the stability generated by</w:t>
      </w:r>
      <w:r w:rsidRPr="008C7AA4">
        <w:rPr>
          <w:rStyle w:val="StyleUnderline"/>
        </w:rPr>
        <w:t xml:space="preserve"> the development of </w:t>
      </w:r>
      <w:r w:rsidRPr="00A340CD">
        <w:rPr>
          <w:rStyle w:val="StyleUnderline"/>
          <w:highlight w:val="yellow"/>
        </w:rPr>
        <w:t>multilateral relations</w:t>
      </w:r>
      <w:r w:rsidRPr="008C7AA4">
        <w:rPr>
          <w:rStyle w:val="StyleUnderline"/>
        </w:rPr>
        <w:t>.</w:t>
      </w:r>
      <w:r w:rsidRPr="008C7AA4">
        <w:rPr>
          <w:sz w:val="16"/>
        </w:rPr>
        <w:t xml:space="preserve"> When we make comparisons between China and Russia, we find one more relatively asymmetrical phenomenon. Russia is now a G8 member and has developed institutional work relations with the NATO, the only international security organization, but it is not a member of the WTO. China, however, has not established any official relations with the NATO and is not a member of the G8 group, though it succeeded in entering the WTO a few years ago. That is to say each lacks what the other has.</w:t>
      </w:r>
    </w:p>
    <w:p w14:paraId="1079EA24" w14:textId="557E97DC" w:rsidR="002329A6" w:rsidRDefault="002329A6" w:rsidP="002329A6">
      <w:pPr>
        <w:pStyle w:val="Heading4"/>
      </w:pPr>
      <w:r>
        <w:t>Relations aren’t zero sum – Central As</w:t>
      </w:r>
      <w:r w:rsidR="007462AF">
        <w:t>ia proves</w:t>
      </w:r>
    </w:p>
    <w:p w14:paraId="3018195B" w14:textId="77777777" w:rsidR="002329A6" w:rsidRPr="00844813" w:rsidRDefault="002329A6" w:rsidP="002329A6">
      <w:r w:rsidRPr="00844813">
        <w:rPr>
          <w:rStyle w:val="Style13ptBold"/>
        </w:rPr>
        <w:t>Tsereteli 13</w:t>
      </w:r>
      <w:r>
        <w:t xml:space="preserve"> (Mamuka, </w:t>
      </w:r>
      <w:r w:rsidRPr="00844813">
        <w:t>Director of Research at Central Asia–Caucasus Institute at the Johns Hopkins University–School of Advanced International Studies</w:t>
      </w:r>
      <w:r>
        <w:t>, July 2013, “</w:t>
      </w:r>
      <w:r w:rsidRPr="00844813">
        <w:t>Winners and Losers of Strategic Games in Central Asia</w:t>
      </w:r>
      <w:r>
        <w:t xml:space="preserve">”, The National Bureau of Asian Research, </w:t>
      </w:r>
      <w:r w:rsidRPr="00844813">
        <w:t>http://nbr.org/publications/element.aspx?id=657</w:t>
      </w:r>
      <w:r>
        <w:t>) KM</w:t>
      </w:r>
    </w:p>
    <w:p w14:paraId="27918D54" w14:textId="77777777" w:rsidR="002329A6" w:rsidRDefault="002329A6" w:rsidP="002329A6">
      <w:pPr>
        <w:rPr>
          <w:rStyle w:val="StyleUnderline"/>
        </w:rPr>
      </w:pPr>
      <w:r w:rsidRPr="00844813">
        <w:rPr>
          <w:sz w:val="16"/>
        </w:rPr>
        <w:t xml:space="preserve">Alexander Cooley’s Great Games, Local Rules: The New Great Power Contest in Central Asia is a significant contribution to the intellectual exploration of great-power dynamics in Central Asia. Cooley skillfully consolidates scattered knowledge about the experience of the great powers and different local actors in Central Asia into a strategic picture of the region that is valuable to both </w:t>
      </w:r>
      <w:r w:rsidRPr="00844813">
        <w:rPr>
          <w:sz w:val="16"/>
        </w:rPr>
        <w:lastRenderedPageBreak/>
        <w:t>the academic and policymaking communities. The book’s major argument is that three major powers—</w:t>
      </w:r>
      <w:r w:rsidRPr="00A340CD">
        <w:rPr>
          <w:rStyle w:val="StyleUnderline"/>
          <w:highlight w:val="yellow"/>
        </w:rPr>
        <w:t>China, Russia, and the U</w:t>
      </w:r>
      <w:r w:rsidRPr="0046313D">
        <w:rPr>
          <w:rStyle w:val="StyleUnderline"/>
        </w:rPr>
        <w:t xml:space="preserve">nited </w:t>
      </w:r>
      <w:r w:rsidRPr="00A340CD">
        <w:rPr>
          <w:rStyle w:val="StyleUnderline"/>
          <w:highlight w:val="yellow"/>
        </w:rPr>
        <w:t>S</w:t>
      </w:r>
      <w:r w:rsidRPr="0046313D">
        <w:rPr>
          <w:rStyle w:val="StyleUnderline"/>
        </w:rPr>
        <w:t>tates—</w:t>
      </w:r>
      <w:r w:rsidRPr="00A340CD">
        <w:rPr>
          <w:rStyle w:val="StyleUnderline"/>
          <w:highlight w:val="yellow"/>
        </w:rPr>
        <w:t>are not involved in</w:t>
      </w:r>
      <w:r w:rsidRPr="0046313D">
        <w:rPr>
          <w:rStyle w:val="StyleUnderline"/>
        </w:rPr>
        <w:t xml:space="preserve"> a nineteenth-century-style, </w:t>
      </w:r>
      <w:r w:rsidRPr="00A340CD">
        <w:rPr>
          <w:rStyle w:val="Emphasis"/>
          <w:highlight w:val="yellow"/>
        </w:rPr>
        <w:t>zero-sum competition</w:t>
      </w:r>
      <w:r w:rsidRPr="00A340CD">
        <w:rPr>
          <w:rStyle w:val="StyleUnderline"/>
          <w:highlight w:val="yellow"/>
        </w:rPr>
        <w:t xml:space="preserve"> but</w:t>
      </w:r>
      <w:r w:rsidRPr="0046313D">
        <w:rPr>
          <w:rStyle w:val="StyleUnderline"/>
        </w:rPr>
        <w:t xml:space="preserve"> rather </w:t>
      </w:r>
      <w:r w:rsidRPr="00A340CD">
        <w:rPr>
          <w:rStyle w:val="StyleUnderline"/>
          <w:highlight w:val="yellow"/>
        </w:rPr>
        <w:t>are pursuing different individual strategic purposes in Central Asia that have allowed them to co-exist in the region without major confrontation</w:t>
      </w:r>
      <w:r w:rsidRPr="0046313D">
        <w:rPr>
          <w:rStyle w:val="StyleUnderline"/>
        </w:rPr>
        <w:t xml:space="preserve"> in the last decade.</w:t>
      </w:r>
      <w:r w:rsidRPr="00844813">
        <w:rPr>
          <w:sz w:val="16"/>
        </w:rPr>
        <w:t xml:space="preserve"> At the same time, Cooley argues that the Central Asian states and their rulers are important actors in their own right. The book demonstrates local political leaders’ mastery of balancing the great powers in Central Asia, which has helped them maximize political sovereignty while also securing the survival of their regimes. The book shows that </w:t>
      </w:r>
      <w:r w:rsidRPr="00A340CD">
        <w:rPr>
          <w:rStyle w:val="StyleUnderline"/>
          <w:highlight w:val="yellow"/>
        </w:rPr>
        <w:t xml:space="preserve">Moscow, Beijing, and Washington all managed to achieve some balance of their strategic interests </w:t>
      </w:r>
      <w:r w:rsidRPr="00844813">
        <w:rPr>
          <w:rStyle w:val="StyleUnderline"/>
        </w:rPr>
        <w:t>in</w:t>
      </w:r>
      <w:r w:rsidRPr="00844813">
        <w:rPr>
          <w:sz w:val="16"/>
        </w:rPr>
        <w:t xml:space="preserve"> post–September 11 </w:t>
      </w:r>
      <w:r w:rsidRPr="00844813">
        <w:rPr>
          <w:rStyle w:val="StyleUnderline"/>
        </w:rPr>
        <w:t xml:space="preserve">Central Asia. </w:t>
      </w:r>
      <w:r w:rsidRPr="00A340CD">
        <w:rPr>
          <w:rStyle w:val="StyleUnderline"/>
          <w:highlight w:val="yellow"/>
        </w:rPr>
        <w:t>The U</w:t>
      </w:r>
      <w:r w:rsidRPr="00844813">
        <w:rPr>
          <w:rStyle w:val="StyleUnderline"/>
        </w:rPr>
        <w:t xml:space="preserve">nited </w:t>
      </w:r>
      <w:r w:rsidRPr="00A340CD">
        <w:rPr>
          <w:rStyle w:val="StyleUnderline"/>
          <w:highlight w:val="yellow"/>
        </w:rPr>
        <w:t>S</w:t>
      </w:r>
      <w:r w:rsidRPr="00844813">
        <w:rPr>
          <w:rStyle w:val="StyleUnderline"/>
        </w:rPr>
        <w:t xml:space="preserve">tates </w:t>
      </w:r>
      <w:r w:rsidRPr="00A340CD">
        <w:rPr>
          <w:rStyle w:val="StyleUnderline"/>
          <w:highlight w:val="yellow"/>
        </w:rPr>
        <w:t>obtained basing rights and strategic access to Afghanistan</w:t>
      </w:r>
      <w:r w:rsidRPr="00844813">
        <w:rPr>
          <w:rStyle w:val="StyleUnderline"/>
        </w:rPr>
        <w:t xml:space="preserve"> via the region. </w:t>
      </w:r>
      <w:r w:rsidRPr="00844813">
        <w:rPr>
          <w:sz w:val="16"/>
        </w:rPr>
        <w:t>Starting from 2008,</w:t>
      </w:r>
      <w:r w:rsidRPr="00844813">
        <w:rPr>
          <w:rStyle w:val="StyleUnderline"/>
        </w:rPr>
        <w:t xml:space="preserve"> the United States facilitated the development of the Northern Distribution Network, the supply line for U.S. troops stationed in Afghanistan </w:t>
      </w:r>
      <w:r w:rsidRPr="00844813">
        <w:rPr>
          <w:sz w:val="16"/>
        </w:rPr>
        <w:t xml:space="preserve">that transits and benefits several Central Asian states. </w:t>
      </w:r>
      <w:r w:rsidRPr="00A340CD">
        <w:rPr>
          <w:rStyle w:val="StyleUnderline"/>
          <w:highlight w:val="yellow"/>
        </w:rPr>
        <w:t>Russia has kept its southern borders secure and maintained strong economic and political ties</w:t>
      </w:r>
      <w:r w:rsidRPr="00844813">
        <w:rPr>
          <w:rStyle w:val="StyleUnderline"/>
        </w:rPr>
        <w:t xml:space="preserve"> with Central Asia. </w:t>
      </w:r>
      <w:r w:rsidRPr="00A340CD">
        <w:rPr>
          <w:rStyle w:val="StyleUnderline"/>
          <w:highlight w:val="yellow"/>
        </w:rPr>
        <w:t>China has limited the spread of radical Islamic influence</w:t>
      </w:r>
      <w:r w:rsidRPr="00844813">
        <w:rPr>
          <w:rStyle w:val="StyleUnderline"/>
        </w:rPr>
        <w:t xml:space="preserve"> in</w:t>
      </w:r>
      <w:r w:rsidRPr="00844813">
        <w:rPr>
          <w:sz w:val="16"/>
        </w:rPr>
        <w:t xml:space="preserve"> its own Uighur-populated </w:t>
      </w:r>
      <w:r w:rsidRPr="00844813">
        <w:rPr>
          <w:rStyle w:val="StyleUnderline"/>
        </w:rPr>
        <w:t xml:space="preserve">Xinjiang region, which neighbors Central Asia, </w:t>
      </w:r>
      <w:r w:rsidRPr="00A340CD">
        <w:rPr>
          <w:rStyle w:val="StyleUnderline"/>
          <w:highlight w:val="yellow"/>
        </w:rPr>
        <w:t>and established itself as a key trade and investment partner</w:t>
      </w:r>
      <w:r w:rsidRPr="00844813">
        <w:rPr>
          <w:rStyle w:val="StyleUnderline"/>
        </w:rPr>
        <w:t xml:space="preserve"> for most of the states in the region.</w:t>
      </w:r>
    </w:p>
    <w:p w14:paraId="5BAB0843" w14:textId="77777777" w:rsidR="00EC7391" w:rsidRDefault="00EC7391" w:rsidP="00EC7391">
      <w:pPr>
        <w:pStyle w:val="Heading4"/>
        <w:rPr>
          <w:rStyle w:val="Style13ptBold"/>
          <w:b/>
        </w:rPr>
      </w:pPr>
      <w:r>
        <w:rPr>
          <w:rStyle w:val="Style13ptBold"/>
          <w:b/>
        </w:rPr>
        <w:t>Even if Russia &amp; China form a strong relationship, they still look to the West</w:t>
      </w:r>
    </w:p>
    <w:p w14:paraId="4B68E880" w14:textId="77777777" w:rsidR="00EC7391" w:rsidRPr="00BB3434" w:rsidRDefault="00EC7391" w:rsidP="00EC7391">
      <w:pPr>
        <w:rPr>
          <w:rStyle w:val="Style13ptBold"/>
          <w:b w:val="0"/>
          <w:sz w:val="18"/>
          <w:szCs w:val="18"/>
        </w:rPr>
      </w:pPr>
      <w:r>
        <w:rPr>
          <w:rStyle w:val="Style13ptBold"/>
        </w:rPr>
        <w:t xml:space="preserve">Lo 14 </w:t>
      </w:r>
      <w:r>
        <w:rPr>
          <w:rStyle w:val="Style13ptBold"/>
          <w:b w:val="0"/>
          <w:sz w:val="18"/>
          <w:szCs w:val="18"/>
        </w:rPr>
        <w:t xml:space="preserve">(Bobo, </w:t>
      </w:r>
      <w:r w:rsidRPr="00472948">
        <w:rPr>
          <w:rStyle w:val="Style13ptBold"/>
          <w:b w:val="0"/>
          <w:sz w:val="18"/>
          <w:szCs w:val="18"/>
        </w:rPr>
        <w:t>associate fellow and former head</w:t>
      </w:r>
      <w:r w:rsidRPr="00472948">
        <w:t xml:space="preserve"> </w:t>
      </w:r>
      <w:r w:rsidRPr="00472948">
        <w:rPr>
          <w:rStyle w:val="Style13ptBold"/>
          <w:b w:val="0"/>
          <w:sz w:val="18"/>
          <w:szCs w:val="18"/>
        </w:rPr>
        <w:t>of the Russia and Eurasia program</w:t>
      </w:r>
      <w:r>
        <w:rPr>
          <w:rStyle w:val="Style13ptBold"/>
          <w:b w:val="0"/>
          <w:sz w:val="18"/>
          <w:szCs w:val="18"/>
        </w:rPr>
        <w:t>, 5/14, “</w:t>
      </w:r>
      <w:r w:rsidRPr="00BB3434">
        <w:rPr>
          <w:rStyle w:val="Style13ptBold"/>
          <w:b w:val="0"/>
          <w:sz w:val="18"/>
          <w:szCs w:val="18"/>
        </w:rPr>
        <w:t>Ten things everyone should know</w:t>
      </w:r>
      <w:r>
        <w:rPr>
          <w:rStyle w:val="Style13ptBold"/>
          <w:b w:val="0"/>
          <w:sz w:val="18"/>
          <w:szCs w:val="18"/>
        </w:rPr>
        <w:t xml:space="preserve"> </w:t>
      </w:r>
      <w:r w:rsidRPr="00BB3434">
        <w:rPr>
          <w:rStyle w:val="Style13ptBold"/>
          <w:b w:val="0"/>
          <w:sz w:val="18"/>
          <w:szCs w:val="18"/>
        </w:rPr>
        <w:t>about the Sino-Russian relationship</w:t>
      </w:r>
      <w:r>
        <w:rPr>
          <w:rStyle w:val="Style13ptBold"/>
          <w:b w:val="0"/>
          <w:sz w:val="18"/>
          <w:szCs w:val="18"/>
        </w:rPr>
        <w:t xml:space="preserve">”, </w:t>
      </w:r>
      <w:r w:rsidRPr="00BB3434">
        <w:rPr>
          <w:rStyle w:val="Style13ptBold"/>
          <w:b w:val="0"/>
          <w:sz w:val="18"/>
          <w:szCs w:val="18"/>
        </w:rPr>
        <w:t>https://www.cer.org.uk/sites/default/files/publications/attachments/pdf/2011/pb_china_bl_dec08-775.pdf</w:t>
      </w:r>
      <w:r>
        <w:rPr>
          <w:rStyle w:val="Style13ptBold"/>
          <w:b w:val="0"/>
          <w:sz w:val="18"/>
          <w:szCs w:val="18"/>
        </w:rPr>
        <w:t>)</w:t>
      </w:r>
    </w:p>
    <w:p w14:paraId="12AC6180" w14:textId="77777777" w:rsidR="00EC7391" w:rsidRDefault="00EC7391" w:rsidP="00EC7391">
      <w:pPr>
        <w:rPr>
          <w:sz w:val="16"/>
          <w:szCs w:val="16"/>
        </w:rPr>
      </w:pPr>
      <w:r w:rsidRPr="00BB3434">
        <w:rPr>
          <w:sz w:val="16"/>
          <w:szCs w:val="16"/>
        </w:rPr>
        <w:t>In Moscow and Beijing</w:t>
      </w:r>
      <w:r w:rsidRPr="00A340CD">
        <w:rPr>
          <w:rStyle w:val="Emphasis"/>
          <w:highlight w:val="yellow"/>
        </w:rPr>
        <w:t>, the West will continue to supply the key benchmarks: strategic, political, economic, technological, cultural and normative</w:t>
      </w:r>
      <w:r w:rsidRPr="00BB3434">
        <w:rPr>
          <w:sz w:val="16"/>
          <w:szCs w:val="16"/>
        </w:rPr>
        <w:t xml:space="preserve">. Indeed, the growing inequality of the </w:t>
      </w:r>
      <w:r w:rsidRPr="00A340CD">
        <w:rPr>
          <w:rStyle w:val="Emphasis"/>
          <w:highlight w:val="yellow"/>
        </w:rPr>
        <w:t>Sino-Russian relationship will strengthen the case for more,</w:t>
      </w:r>
      <w:r w:rsidRPr="00BB3434">
        <w:rPr>
          <w:sz w:val="16"/>
          <w:szCs w:val="16"/>
        </w:rPr>
        <w:t xml:space="preserve"> rather than less, </w:t>
      </w:r>
      <w:r w:rsidRPr="00A340CD">
        <w:rPr>
          <w:rStyle w:val="Emphasis"/>
          <w:highlight w:val="yellow"/>
        </w:rPr>
        <w:t>engagement with western powers and institutions</w:t>
      </w:r>
      <w:r w:rsidRPr="00BB3434">
        <w:rPr>
          <w:sz w:val="16"/>
          <w:szCs w:val="16"/>
        </w:rPr>
        <w:t xml:space="preserve">. </w:t>
      </w:r>
      <w:r w:rsidRPr="00A340CD">
        <w:rPr>
          <w:rStyle w:val="Emphasis"/>
          <w:highlight w:val="yellow"/>
        </w:rPr>
        <w:t>Moscow has already shown signs of moving</w:t>
      </w:r>
      <w:r w:rsidRPr="00BB3434">
        <w:rPr>
          <w:sz w:val="16"/>
          <w:szCs w:val="16"/>
        </w:rPr>
        <w:t xml:space="preserve"> away from the BRICs </w:t>
      </w:r>
      <w:r w:rsidRPr="00A340CD">
        <w:rPr>
          <w:rStyle w:val="Emphasis"/>
          <w:highlight w:val="yellow"/>
        </w:rPr>
        <w:t>to a model that redefines the West</w:t>
      </w:r>
      <w:r w:rsidRPr="00BB3434">
        <w:rPr>
          <w:sz w:val="16"/>
          <w:szCs w:val="16"/>
        </w:rPr>
        <w:t xml:space="preserve"> to include Russia as a leading player. For its part, Beijing has no interest in tying itself too closely to a partner whose confrontational behaviour tars China with a guilt by association. A strategically revanchist Russia could one day threaten the West, while a globally confident China would represent an all-encompassing challenge to the world. Together, however, these two emerging powers are considerably less than the sum of their parts. Neither has an interest in the other being too successful; </w:t>
      </w:r>
      <w:r w:rsidRPr="00A340CD">
        <w:rPr>
          <w:rStyle w:val="Emphasis"/>
          <w:highlight w:val="yellow"/>
        </w:rPr>
        <w:t>an overly confident Russia makes it more difficult for Beijing to balance good relations with East and West, while an increasingly powerful China will extend its influence at Moscow’s expense.</w:t>
      </w:r>
      <w:r w:rsidRPr="00BB3434">
        <w:rPr>
          <w:sz w:val="16"/>
          <w:szCs w:val="16"/>
        </w:rPr>
        <w:t xml:space="preserve"> The key question is not whether Moscow and Beijing will undermine existing international institutions and norms to create a new world order, but whether their unequal partnership can stand the test of time and changing circumstance. Indeed, critics of the relationship should be careful what they wish for, namely, a reversal of the rapprochement of recent years. Paradoxical though it may seem, it is in the West’s best interests for Russia and China to have good, or at least functional, relations. For there can be no security and stability on the Eurasian continent (and beyond) without some measure of entente between them. The history of the twentieth century showed up Sino-Soviet confrontation as a major source of international tension. There is little reason to suppose that the current century would be any different.</w:t>
      </w:r>
    </w:p>
    <w:p w14:paraId="0E09FA56" w14:textId="77777777" w:rsidR="00156724" w:rsidRDefault="00156724" w:rsidP="00156724">
      <w:pPr>
        <w:pStyle w:val="Heading4"/>
      </w:pPr>
      <w:r>
        <w:t>Russia &amp; China see eye-to-eye on Western engagement</w:t>
      </w:r>
    </w:p>
    <w:p w14:paraId="2FD55C82" w14:textId="77777777" w:rsidR="00156724" w:rsidRPr="00360DF9" w:rsidRDefault="00156724" w:rsidP="00156724">
      <w:pPr>
        <w:rPr>
          <w:rStyle w:val="Style13ptBold"/>
          <w:b w:val="0"/>
          <w:sz w:val="18"/>
          <w:szCs w:val="18"/>
        </w:rPr>
      </w:pPr>
      <w:r>
        <w:rPr>
          <w:rStyle w:val="Style13ptBold"/>
        </w:rPr>
        <w:t xml:space="preserve">Weitz 16 </w:t>
      </w:r>
      <w:r>
        <w:rPr>
          <w:rStyle w:val="Style13ptBold"/>
          <w:b w:val="0"/>
          <w:sz w:val="18"/>
          <w:szCs w:val="18"/>
        </w:rPr>
        <w:t xml:space="preserve">(Richard, </w:t>
      </w:r>
      <w:r w:rsidRPr="00360DF9">
        <w:rPr>
          <w:rStyle w:val="Style13ptBold"/>
          <w:b w:val="0"/>
          <w:sz w:val="18"/>
          <w:szCs w:val="18"/>
        </w:rPr>
        <w:t>Senior Fellow and Director of the Center for Political-Military Analysis</w:t>
      </w:r>
      <w:r>
        <w:rPr>
          <w:rStyle w:val="Style13ptBold"/>
          <w:b w:val="0"/>
          <w:sz w:val="18"/>
          <w:szCs w:val="18"/>
        </w:rPr>
        <w:t xml:space="preserve"> @ Hudson Institute, 6/21/16, “</w:t>
      </w:r>
      <w:r w:rsidRPr="00360DF9">
        <w:rPr>
          <w:rStyle w:val="Style13ptBold"/>
          <w:b w:val="0"/>
          <w:sz w:val="18"/>
          <w:szCs w:val="18"/>
        </w:rPr>
        <w:t>Can Vladimir Putin Solve Russia’s China Dilemma?</w:t>
      </w:r>
      <w:proofErr w:type="gramStart"/>
      <w:r>
        <w:rPr>
          <w:rStyle w:val="Style13ptBold"/>
          <w:b w:val="0"/>
          <w:sz w:val="18"/>
          <w:szCs w:val="18"/>
        </w:rPr>
        <w:t>”,</w:t>
      </w:r>
      <w:proofErr w:type="gramEnd"/>
      <w:r>
        <w:rPr>
          <w:rStyle w:val="Style13ptBold"/>
          <w:b w:val="0"/>
          <w:sz w:val="18"/>
          <w:szCs w:val="18"/>
        </w:rPr>
        <w:t xml:space="preserve"> </w:t>
      </w:r>
      <w:r w:rsidRPr="00360DF9">
        <w:rPr>
          <w:rStyle w:val="Style13ptBold"/>
          <w:b w:val="0"/>
          <w:sz w:val="18"/>
          <w:szCs w:val="18"/>
        </w:rPr>
        <w:t>http://www.worldpoliticsreview.com/articles/19139/can-vladimir-putin-solve-russia-s-china-dilemma</w:t>
      </w:r>
      <w:r>
        <w:rPr>
          <w:rStyle w:val="Style13ptBold"/>
          <w:b w:val="0"/>
          <w:sz w:val="18"/>
          <w:szCs w:val="18"/>
        </w:rPr>
        <w:t>)</w:t>
      </w:r>
    </w:p>
    <w:p w14:paraId="0F320C2E" w14:textId="75263129" w:rsidR="00156724" w:rsidRDefault="00156724" w:rsidP="00EC7391">
      <w:pPr>
        <w:rPr>
          <w:sz w:val="16"/>
          <w:szCs w:val="16"/>
        </w:rPr>
      </w:pPr>
      <w:r w:rsidRPr="00360DF9">
        <w:rPr>
          <w:sz w:val="16"/>
          <w:szCs w:val="16"/>
        </w:rPr>
        <w:t xml:space="preserve">During their many high-level encounters, </w:t>
      </w:r>
      <w:r w:rsidRPr="00A340CD">
        <w:rPr>
          <w:rStyle w:val="Emphasis"/>
          <w:highlight w:val="yellow"/>
        </w:rPr>
        <w:t xml:space="preserve">Russian and Chinese leaders regularly celebrate their close </w:t>
      </w:r>
      <w:proofErr w:type="gramStart"/>
      <w:r w:rsidRPr="00A340CD">
        <w:rPr>
          <w:rStyle w:val="Emphasis"/>
          <w:highlight w:val="yellow"/>
        </w:rPr>
        <w:t>ties</w:t>
      </w:r>
      <w:r w:rsidRPr="00360DF9">
        <w:rPr>
          <w:sz w:val="16"/>
          <w:szCs w:val="16"/>
        </w:rPr>
        <w:t>,</w:t>
      </w:r>
      <w:proofErr w:type="gramEnd"/>
      <w:r w:rsidRPr="00360DF9">
        <w:rPr>
          <w:sz w:val="16"/>
          <w:szCs w:val="16"/>
        </w:rPr>
        <w:t xml:space="preserve"> affirm solidarity regarding critical issues, and sign intergovernmental agreements to launch new economic, energy and security projects, among others. In their joint statements</w:t>
      </w:r>
      <w:r w:rsidRPr="00A340CD">
        <w:rPr>
          <w:rStyle w:val="Emphasis"/>
          <w:highlight w:val="yellow"/>
        </w:rPr>
        <w:t>, Russian and Chinese officials</w:t>
      </w:r>
      <w:r w:rsidRPr="00360DF9">
        <w:rPr>
          <w:sz w:val="16"/>
          <w:szCs w:val="16"/>
        </w:rPr>
        <w:t xml:space="preserve"> describe a shared vision for global affairs, profess their commitment to enhanced bilateral security cooperation and mutual support, and </w:t>
      </w:r>
      <w:r w:rsidRPr="00A340CD">
        <w:rPr>
          <w:rStyle w:val="Emphasis"/>
          <w:highlight w:val="yellow"/>
        </w:rPr>
        <w:t>aim to influence the thinking of third parties such as the United States</w:t>
      </w:r>
      <w:r w:rsidRPr="00360DF9">
        <w:rPr>
          <w:sz w:val="16"/>
          <w:szCs w:val="16"/>
        </w:rPr>
        <w:t xml:space="preserve">. They regularly call for a multipolar world in which no one country—i.e., the United States—would dominate. They also express solidarity against international terrorism and other common </w:t>
      </w:r>
      <w:r w:rsidRPr="00360DF9">
        <w:rPr>
          <w:sz w:val="16"/>
          <w:szCs w:val="16"/>
        </w:rPr>
        <w:lastRenderedPageBreak/>
        <w:t xml:space="preserve">threats, and uphold traditional interpretations of national sovereignty that exempt a government’s internal policies from criticism. Whereas many in Europe cite fears of Russian aggression, and many in Asia express unease at China’s new assertiveness, Chinese leaders now embrace the official Russian narrative that the West’s alleged drive to change nondemocratic regimes through social revolutions presents the most serious threat to international peace; that drive, Russia argues, has worked to shatter the old order without creating a better one, resulting in failed states and openings for terrorists to exploit. There is also a Russian-Chinese consensus that U.S. missile defenses can weaken regional stability by escalating tensions generally, thereby raising first-strike risks, generating new obstacles to regional peace efforts, and improving a few countries’ security at the expense of many others. Russian and Chinese leaders and media have also developed a shared narrative of Western betrayal. In Moscow, leaders claim that NATO violated an alleged pledge not to expand into the former Soviet bloc, while </w:t>
      </w:r>
      <w:r w:rsidRPr="00A340CD">
        <w:rPr>
          <w:rStyle w:val="Emphasis"/>
          <w:highlight w:val="yellow"/>
        </w:rPr>
        <w:t>officials in Beijing see Washington as stirring up trouble among its neighbors by encouraging them to resist Chinese territorial claims.</w:t>
      </w:r>
      <w:r w:rsidRPr="00360DF9">
        <w:rPr>
          <w:sz w:val="16"/>
          <w:szCs w:val="16"/>
        </w:rPr>
        <w:t xml:space="preserve"> Even during the 1990s, when </w:t>
      </w:r>
      <w:r w:rsidRPr="00A340CD">
        <w:rPr>
          <w:rStyle w:val="Emphasis"/>
          <w:highlight w:val="yellow"/>
        </w:rPr>
        <w:t>Russians lost faith in Western liberal internationalism</w:t>
      </w:r>
      <w:r w:rsidRPr="00360DF9">
        <w:rPr>
          <w:sz w:val="16"/>
          <w:szCs w:val="16"/>
        </w:rPr>
        <w:t xml:space="preserve">, China’s leaders still believed that they had benefited more from the U.S.-built post-World War II world order. But the past few years have seen China’s new leadership move sharply in a divergent direction. In that time, Chinese and Russian officials have </w:t>
      </w:r>
      <w:r w:rsidRPr="00A340CD">
        <w:rPr>
          <w:rStyle w:val="Emphasis"/>
          <w:highlight w:val="yellow"/>
        </w:rPr>
        <w:t>both blamed Western economic mismanagement for the world’s economic setbacks and other global problems,</w:t>
      </w:r>
      <w:r w:rsidRPr="00360DF9">
        <w:rPr>
          <w:sz w:val="16"/>
          <w:szCs w:val="16"/>
        </w:rPr>
        <w:t xml:space="preserve"> and have offered an alternative set of global principles and institutions run by Moscow and Beijing. </w:t>
      </w:r>
    </w:p>
    <w:p w14:paraId="329C5D5C" w14:textId="77777777" w:rsidR="000D3F94" w:rsidRDefault="000D3F94" w:rsidP="000D3F94">
      <w:pPr>
        <w:pStyle w:val="Heading4"/>
      </w:pPr>
      <w:r>
        <w:t>No link – the stakes are too high to jeopardize trilateral relations</w:t>
      </w:r>
    </w:p>
    <w:p w14:paraId="33B65B54" w14:textId="77777777" w:rsidR="000D3F94" w:rsidRPr="00271627" w:rsidRDefault="000D3F94" w:rsidP="000D3F94">
      <w:r w:rsidRPr="00271627">
        <w:rPr>
          <w:rStyle w:val="Style13ptBold"/>
        </w:rPr>
        <w:t>Mao 2</w:t>
      </w:r>
      <w:r>
        <w:t xml:space="preserve"> (</w:t>
      </w:r>
      <w:r w:rsidRPr="00271627">
        <w:t>Huei-Ming</w:t>
      </w:r>
      <w:r>
        <w:t xml:space="preserve">, </w:t>
      </w:r>
      <w:r w:rsidRPr="00271627">
        <w:t>Assistant Professor at the National Defense University Management College</w:t>
      </w:r>
      <w:r>
        <w:t>, 2/21/2, “</w:t>
      </w:r>
      <w:r w:rsidRPr="00271627">
        <w:t xml:space="preserve">The U.S.-China-Russia Strategic Triangle Relationship- </w:t>
      </w:r>
      <w:proofErr w:type="gramStart"/>
      <w:r w:rsidRPr="00271627">
        <w:t>Since</w:t>
      </w:r>
      <w:proofErr w:type="gramEnd"/>
      <w:r w:rsidRPr="00271627">
        <w:t xml:space="preserve"> the Beginning of the Bush Administration</w:t>
      </w:r>
      <w:r>
        <w:t xml:space="preserve">”, </w:t>
      </w:r>
      <w:r w:rsidRPr="00271627">
        <w:t>Tamkang Journal of International Affairs</w:t>
      </w:r>
      <w:r>
        <w:t xml:space="preserve">, </w:t>
      </w:r>
      <w:r w:rsidRPr="00271627">
        <w:t>http://www2.tku.edu.tw/~ti/Journal/8-3/834.pdf</w:t>
      </w:r>
      <w:r>
        <w:t xml:space="preserve">) </w:t>
      </w:r>
    </w:p>
    <w:p w14:paraId="7272A121" w14:textId="58D08930" w:rsidR="000D3F94" w:rsidRPr="000D3F94" w:rsidRDefault="000D3F94" w:rsidP="00EC7391">
      <w:pPr>
        <w:rPr>
          <w:sz w:val="16"/>
        </w:rPr>
      </w:pPr>
      <w:r w:rsidRPr="00271627">
        <w:rPr>
          <w:sz w:val="16"/>
        </w:rPr>
        <w:t xml:space="preserve">The U.S. plays a key role on the triangle strategic relations There is no doubt that </w:t>
      </w:r>
      <w:r w:rsidRPr="00271627">
        <w:rPr>
          <w:rStyle w:val="StyleUnderline"/>
        </w:rPr>
        <w:t>the “pivot” role is the most advantageous position in a strategic triangle, which maintains amity with the two other players</w:t>
      </w:r>
      <w:r w:rsidRPr="00271627">
        <w:rPr>
          <w:sz w:val="16"/>
        </w:rPr>
        <w:t xml:space="preserve"> (the “wings”), </w:t>
      </w:r>
      <w:r w:rsidRPr="00271627">
        <w:rPr>
          <w:rStyle w:val="StyleUnderline"/>
        </w:rPr>
        <w:t>while pitting them against each other.</w:t>
      </w:r>
      <w:r w:rsidRPr="00271627">
        <w:rPr>
          <w:sz w:val="16"/>
        </w:rPr>
        <w:t xml:space="preserve">37 As the sole superpower, the U.S. wants to dominate the international systems, which is like the pivot in a triangle. Therefore, Washington can lead to an era of good relations with both Moscow and Beijing. </w:t>
      </w:r>
      <w:r w:rsidRPr="00A340CD">
        <w:rPr>
          <w:rStyle w:val="StyleUnderline"/>
          <w:highlight w:val="yellow"/>
        </w:rPr>
        <w:t>Russia and China clearly wish to avoid a confrontational relationship with the U</w:t>
      </w:r>
      <w:r w:rsidRPr="00271627">
        <w:rPr>
          <w:rStyle w:val="StyleUnderline"/>
        </w:rPr>
        <w:t xml:space="preserve">nited </w:t>
      </w:r>
      <w:r w:rsidRPr="00A340CD">
        <w:rPr>
          <w:rStyle w:val="StyleUnderline"/>
          <w:highlight w:val="yellow"/>
        </w:rPr>
        <w:t>S</w:t>
      </w:r>
      <w:r w:rsidRPr="00271627">
        <w:rPr>
          <w:rStyle w:val="StyleUnderline"/>
        </w:rPr>
        <w:t>tates</w:t>
      </w:r>
      <w:r w:rsidRPr="00271627">
        <w:rPr>
          <w:sz w:val="16"/>
        </w:rPr>
        <w:t xml:space="preserve">, if that is possible. </w:t>
      </w:r>
      <w:r w:rsidRPr="00271627">
        <w:rPr>
          <w:rStyle w:val="StyleUnderline"/>
        </w:rPr>
        <w:t>The pivot may keep a delicate balance between its relations with the two “wings,” deriving maximum benefits from them as the two are in a rivalry to outbid each other.</w:t>
      </w:r>
      <w:r>
        <w:rPr>
          <w:rStyle w:val="StyleUnderline"/>
        </w:rPr>
        <w:t xml:space="preserve"> </w:t>
      </w:r>
      <w:r w:rsidRPr="00271627">
        <w:rPr>
          <w:sz w:val="16"/>
        </w:rPr>
        <w:t xml:space="preserve">September 11 changed the world and redefined relationships among the major powers. One of the most conspicuous developments was in </w:t>
      </w:r>
      <w:r w:rsidRPr="00271627">
        <w:rPr>
          <w:rStyle w:val="StyleUnderline"/>
        </w:rPr>
        <w:t xml:space="preserve">a new three-cornered </w:t>
      </w:r>
      <w:r w:rsidRPr="00A340CD">
        <w:rPr>
          <w:rStyle w:val="StyleUnderline"/>
          <w:highlight w:val="yellow"/>
        </w:rPr>
        <w:t>China-U.S.-Russia relationship</w:t>
      </w:r>
      <w:r w:rsidRPr="00271627">
        <w:rPr>
          <w:sz w:val="16"/>
        </w:rPr>
        <w:t xml:space="preserve">. Increasingly this </w:t>
      </w:r>
      <w:r w:rsidRPr="00A340CD">
        <w:rPr>
          <w:rStyle w:val="StyleUnderline"/>
          <w:highlight w:val="yellow"/>
        </w:rPr>
        <w:t>has come to be characterized by a willingness to seek out the common ground while showing tolerance to differences</w:t>
      </w:r>
      <w:r w:rsidRPr="00271627">
        <w:rPr>
          <w:rStyle w:val="StyleUnderline"/>
        </w:rPr>
        <w:t xml:space="preserve"> in approach. </w:t>
      </w:r>
      <w:r w:rsidRPr="00A340CD">
        <w:rPr>
          <w:rStyle w:val="StyleUnderline"/>
          <w:highlight w:val="yellow"/>
        </w:rPr>
        <w:t>The three powers clearly want cooperation, not confrontation</w:t>
      </w:r>
      <w:r w:rsidRPr="00271627">
        <w:rPr>
          <w:sz w:val="16"/>
        </w:rPr>
        <w:t xml:space="preserve">, and </w:t>
      </w:r>
      <w:proofErr w:type="gramStart"/>
      <w:r w:rsidRPr="00271627">
        <w:rPr>
          <w:sz w:val="16"/>
        </w:rPr>
        <w:t>a newfound</w:t>
      </w:r>
      <w:proofErr w:type="gramEnd"/>
      <w:r w:rsidRPr="00271627">
        <w:rPr>
          <w:sz w:val="16"/>
        </w:rPr>
        <w:t xml:space="preserve"> warmth can be seen permeating their international relations in the post- cold-war era. Meanwhile, September 11 provides both the justification and willingness for Washington to exercise that power, with or without support from its allies or the international community. However, the endogenous factors are those factors exclusively related to the two actors concerned, and not to any third party. These factors can be classified in terms of the interests that a nation-state pursues.38 At the moment, Washington’s top priorities are the Iraq problem, anti-terrorism cooperation, the trade imbalance, and non-proliferation issues, including North Korea's disclosed nuclear program. The U.S. government wants to be sure of Chinese and Russian cooperation -- or at least acquiescence -- on Washington's intended course of action. This is a short-term but extremely high-priority item for Bush.39 </w:t>
      </w:r>
      <w:proofErr w:type="gramStart"/>
      <w:r w:rsidRPr="00271627">
        <w:rPr>
          <w:sz w:val="16"/>
        </w:rPr>
        <w:t>The</w:t>
      </w:r>
      <w:proofErr w:type="gramEnd"/>
      <w:r w:rsidRPr="00271627">
        <w:rPr>
          <w:sz w:val="16"/>
        </w:rPr>
        <w:t xml:space="preserve"> Chinese and Russian cooperation will be defined by their two-sided impression of the United States -- as a strategic threat on the one hand and as a necessary economic ally. </w:t>
      </w:r>
      <w:r w:rsidRPr="00A340CD">
        <w:rPr>
          <w:rStyle w:val="StyleUnderline"/>
          <w:highlight w:val="yellow"/>
        </w:rPr>
        <w:t>The U</w:t>
      </w:r>
      <w:r w:rsidRPr="00271627">
        <w:rPr>
          <w:rStyle w:val="StyleUnderline"/>
        </w:rPr>
        <w:t xml:space="preserve">nited </w:t>
      </w:r>
      <w:r w:rsidRPr="00A340CD">
        <w:rPr>
          <w:rStyle w:val="StyleUnderline"/>
          <w:highlight w:val="yellow"/>
        </w:rPr>
        <w:t>S</w:t>
      </w:r>
      <w:r w:rsidRPr="00271627">
        <w:rPr>
          <w:rStyle w:val="StyleUnderline"/>
        </w:rPr>
        <w:t xml:space="preserve">tates currently </w:t>
      </w:r>
      <w:r w:rsidRPr="00A340CD">
        <w:rPr>
          <w:rStyle w:val="StyleUnderline"/>
          <w:highlight w:val="yellow"/>
        </w:rPr>
        <w:t>is more important for the economic benefits it brings</w:t>
      </w:r>
      <w:r w:rsidRPr="00271627">
        <w:rPr>
          <w:rStyle w:val="StyleUnderline"/>
        </w:rPr>
        <w:t xml:space="preserve"> such as trade and investment. This shows that the pivot provides</w:t>
      </w:r>
      <w:r w:rsidRPr="00271627">
        <w:rPr>
          <w:sz w:val="16"/>
        </w:rPr>
        <w:t xml:space="preserve"> the wings with the </w:t>
      </w:r>
      <w:r w:rsidRPr="00271627">
        <w:rPr>
          <w:rStyle w:val="StyleUnderline"/>
        </w:rPr>
        <w:t>incentive (trade and investment) to woo the pivot in a way that the latter can gain asymmetric profits from its suitors. In order to gain maximum concessions from one</w:t>
      </w:r>
      <w:r w:rsidRPr="00271627">
        <w:rPr>
          <w:sz w:val="16"/>
        </w:rPr>
        <w:t xml:space="preserve"> wing, </w:t>
      </w:r>
      <w:r w:rsidRPr="00271627">
        <w:rPr>
          <w:rStyle w:val="StyleUnderline"/>
        </w:rPr>
        <w:t>it is necessary for the pivot to arouse a certain degree of jealousy in it by “tilting” toward the other</w:t>
      </w:r>
      <w:r w:rsidRPr="00271627">
        <w:rPr>
          <w:sz w:val="16"/>
        </w:rPr>
        <w:t xml:space="preserve"> wing.40 </w:t>
      </w:r>
      <w:proofErr w:type="gramStart"/>
      <w:r w:rsidRPr="00271627">
        <w:rPr>
          <w:rStyle w:val="StyleUnderline"/>
        </w:rPr>
        <w:t>This</w:t>
      </w:r>
      <w:proofErr w:type="gramEnd"/>
      <w:r w:rsidRPr="00271627">
        <w:rPr>
          <w:rStyle w:val="StyleUnderline"/>
        </w:rPr>
        <w:t xml:space="preserve"> can be seen with </w:t>
      </w:r>
      <w:r w:rsidRPr="00A340CD">
        <w:rPr>
          <w:rStyle w:val="StyleUnderline"/>
          <w:highlight w:val="yellow"/>
        </w:rPr>
        <w:t>China</w:t>
      </w:r>
      <w:r w:rsidRPr="00271627">
        <w:rPr>
          <w:rStyle w:val="StyleUnderline"/>
        </w:rPr>
        <w:t xml:space="preserve">, which </w:t>
      </w:r>
      <w:r w:rsidRPr="00A340CD">
        <w:rPr>
          <w:rStyle w:val="StyleUnderline"/>
          <w:highlight w:val="yellow"/>
        </w:rPr>
        <w:t>has strongly pushed for more trade with the U</w:t>
      </w:r>
      <w:r w:rsidRPr="00271627">
        <w:rPr>
          <w:rStyle w:val="StyleUnderline"/>
        </w:rPr>
        <w:t xml:space="preserve">nited </w:t>
      </w:r>
      <w:r w:rsidRPr="00A340CD">
        <w:rPr>
          <w:rStyle w:val="StyleUnderline"/>
          <w:highlight w:val="yellow"/>
        </w:rPr>
        <w:t>S</w:t>
      </w:r>
      <w:r w:rsidRPr="00271627">
        <w:rPr>
          <w:rStyle w:val="StyleUnderline"/>
        </w:rPr>
        <w:t xml:space="preserve">tates, </w:t>
      </w:r>
      <w:r w:rsidRPr="00A340CD">
        <w:rPr>
          <w:rStyle w:val="StyleUnderline"/>
          <w:highlight w:val="yellow"/>
        </w:rPr>
        <w:t>while Russia has suffered from a lack of international trade. Neither Russia nor China</w:t>
      </w:r>
      <w:r w:rsidRPr="00271627">
        <w:rPr>
          <w:rStyle w:val="StyleUnderline"/>
        </w:rPr>
        <w:t xml:space="preserve"> alone </w:t>
      </w:r>
      <w:r w:rsidRPr="00A340CD">
        <w:rPr>
          <w:rStyle w:val="StyleUnderline"/>
          <w:highlight w:val="yellow"/>
        </w:rPr>
        <w:t>poses any significant challenge to Washington's economic, military and political might.</w:t>
      </w:r>
      <w:r w:rsidRPr="00271627">
        <w:rPr>
          <w:sz w:val="16"/>
        </w:rPr>
        <w:t xml:space="preserve"> While they might someday form a unified alignment, for the time being, </w:t>
      </w:r>
      <w:r w:rsidRPr="00A340CD">
        <w:rPr>
          <w:rStyle w:val="StyleUnderline"/>
          <w:highlight w:val="yellow"/>
        </w:rPr>
        <w:t xml:space="preserve">Moscow and Beijing each recognize that </w:t>
      </w:r>
      <w:r w:rsidRPr="00A340CD">
        <w:rPr>
          <w:rStyle w:val="StyleUnderline"/>
          <w:highlight w:val="yellow"/>
        </w:rPr>
        <w:lastRenderedPageBreak/>
        <w:t>benefits from the U</w:t>
      </w:r>
      <w:r w:rsidRPr="00271627">
        <w:rPr>
          <w:rStyle w:val="StyleUnderline"/>
        </w:rPr>
        <w:t xml:space="preserve">nited </w:t>
      </w:r>
      <w:r w:rsidRPr="00A340CD">
        <w:rPr>
          <w:rStyle w:val="StyleUnderline"/>
          <w:highlight w:val="yellow"/>
        </w:rPr>
        <w:t>S</w:t>
      </w:r>
      <w:r w:rsidRPr="00271627">
        <w:rPr>
          <w:rStyle w:val="StyleUnderline"/>
        </w:rPr>
        <w:t xml:space="preserve">tates </w:t>
      </w:r>
      <w:r w:rsidRPr="00A340CD">
        <w:rPr>
          <w:rStyle w:val="StyleUnderline"/>
          <w:highlight w:val="yellow"/>
        </w:rPr>
        <w:t>make it imperative to maintain good relations</w:t>
      </w:r>
      <w:r w:rsidRPr="00271627">
        <w:rPr>
          <w:rStyle w:val="StyleUnderline"/>
        </w:rPr>
        <w:t xml:space="preserve"> with Washington.41 Both Russia and China regard their economic links to the U.S.-led West as vital, and they do not want to jeopardize them.</w:t>
      </w:r>
      <w:r w:rsidRPr="00271627">
        <w:rPr>
          <w:sz w:val="16"/>
        </w:rPr>
        <w:t xml:space="preserve"> If used subtly, </w:t>
      </w:r>
      <w:r w:rsidRPr="00271627">
        <w:rPr>
          <w:rStyle w:val="StyleUnderline"/>
        </w:rPr>
        <w:t>that leverage can be highly beneficial to the United States.</w:t>
      </w:r>
      <w:r>
        <w:rPr>
          <w:rStyle w:val="StyleUnderline"/>
        </w:rPr>
        <w:t xml:space="preserve"> </w:t>
      </w:r>
      <w:r w:rsidRPr="00271627">
        <w:rPr>
          <w:sz w:val="16"/>
        </w:rPr>
        <w:t>For the same reasons, Russia has been surprisingly accommodating, supporting most aspects of the U.S. war against terrorism, responding mildly to U.S. withdrawal from the ABM Treaty, and even indicating that a second round of NATO expansion will not prove fatal to U.S.-Russian relations. China, too, has sought to minimize frictions, even though it views some U.S. policies with apprehension. The United States also enjoys extremely powerful leverage. For both Russia and China, support for the U.S. war against terrorism, though for their own respective national interests, has to produce a compatible reciprocity from the U.S. in regard to their own terrorist problems (Chechnya and Xinjiang respectively) Washington learned to exploit its dominant global position with finesse. Showing more understanding for Russia’s and China’s campaign against the radical Islamic separatists in Chechnya and Xinjiang is a good start. Most of all, Bush needs to show that he regards Russia and China as great powers in the international system and to treat Moscow and Beijing with the respect that status deserves.</w:t>
      </w:r>
    </w:p>
    <w:p w14:paraId="3F609E3C" w14:textId="77777777" w:rsidR="00AF45EF" w:rsidRDefault="00AF45EF" w:rsidP="00AF45EF">
      <w:pPr>
        <w:pStyle w:val="Heading4"/>
      </w:pPr>
      <w:r>
        <w:t>No link – the West can’t split Russia and China</w:t>
      </w:r>
    </w:p>
    <w:p w14:paraId="78A328E1" w14:textId="77777777" w:rsidR="00AF45EF" w:rsidRDefault="00AF45EF" w:rsidP="00AF45EF">
      <w:r w:rsidRPr="00826A38">
        <w:rPr>
          <w:rStyle w:val="Style13ptBold"/>
        </w:rPr>
        <w:t>Escobar 14</w:t>
      </w:r>
      <w:r>
        <w:t xml:space="preserve"> (Pepe, </w:t>
      </w:r>
      <w:r w:rsidRPr="00826A38">
        <w:t>independent geopolitical analyst</w:t>
      </w:r>
      <w:r>
        <w:t>, 12/23/14, “</w:t>
      </w:r>
      <w:r w:rsidRPr="00826A38">
        <w:t>Russia, China mock divide and rule</w:t>
      </w:r>
      <w:r>
        <w:t xml:space="preserve">”, Asia Times, </w:t>
      </w:r>
      <w:r w:rsidRPr="00826A38">
        <w:t>http://www.atimes.com/atimes/World/WOR-02-231214.html</w:t>
      </w:r>
      <w:r>
        <w:t>) KM</w:t>
      </w:r>
    </w:p>
    <w:p w14:paraId="26642BB6" w14:textId="77777777" w:rsidR="00AF45EF" w:rsidRDefault="00AF45EF" w:rsidP="00AF45EF">
      <w:pPr>
        <w:rPr>
          <w:rStyle w:val="StyleUnderline"/>
        </w:rPr>
      </w:pPr>
      <w:r w:rsidRPr="00826A38">
        <w:rPr>
          <w:sz w:val="16"/>
        </w:rPr>
        <w:t xml:space="preserve">The Roman Empire did it. The British Empire copied it in style. The Empire of Chaos has always done it. They all do it. Divide </w:t>
      </w:r>
      <w:proofErr w:type="gramStart"/>
      <w:r w:rsidRPr="00826A38">
        <w:rPr>
          <w:sz w:val="16"/>
        </w:rPr>
        <w:t>et</w:t>
      </w:r>
      <w:proofErr w:type="gramEnd"/>
      <w:r w:rsidRPr="00826A38">
        <w:rPr>
          <w:sz w:val="16"/>
        </w:rPr>
        <w:t xml:space="preserve"> impera. Divide and rule - or divide and conquer. It's nasty, brutish and effective. Not forever though, like diamonds, because empires do crumble. A room with a view to the Pantheon may be a celebration of Venus - but also a glimpse on the works of Mars. I had been in Rome essentially for a symposium - Global WARning - organized by a very committed, talented group led by a former member of European Parliament, Giulietto Chiesa. Three days later, as the run on the rouble was unleashed, Chiesa was arrested and expelled from Estonia as persona non grata, yet another graphic illustration of the anti-Russia hysteria gripping the Baltic nations and the Orwellian grip NATO has on Europe's weak links.1 Dissent is simply not allowed. </w:t>
      </w:r>
      <w:proofErr w:type="gramStart"/>
      <w:r w:rsidRPr="00826A38">
        <w:rPr>
          <w:sz w:val="16"/>
        </w:rPr>
        <w:t>At the symposium, held in a divinely frescoed former 15th century Dominican refectory now part of the Italian parliament's library, Sergey Glazyev, on the phone from Moscow, gave a stark reading of Cold War 2.0.</w:t>
      </w:r>
      <w:proofErr w:type="gramEnd"/>
      <w:r w:rsidRPr="00826A38">
        <w:rPr>
          <w:sz w:val="16"/>
        </w:rPr>
        <w:t xml:space="preserve"> There's no real "government" in Kiev; the US ambassador is in charge. </w:t>
      </w:r>
      <w:r w:rsidRPr="00A340CD">
        <w:rPr>
          <w:rStyle w:val="StyleUnderline"/>
          <w:highlight w:val="yellow"/>
        </w:rPr>
        <w:t>An anti-Russia doctrine has been hatched in Washington to foment war in Europe</w:t>
      </w:r>
      <w:r w:rsidRPr="00826A38">
        <w:rPr>
          <w:sz w:val="16"/>
        </w:rPr>
        <w:t xml:space="preserve"> - and European politicians are its collaborators. </w:t>
      </w:r>
      <w:r w:rsidRPr="00695BEC">
        <w:rPr>
          <w:rStyle w:val="StyleUnderline"/>
        </w:rPr>
        <w:t>Washington wants a war in Europe because it is losing the competition with China.</w:t>
      </w:r>
      <w:r>
        <w:rPr>
          <w:rStyle w:val="StyleUnderline"/>
        </w:rPr>
        <w:t xml:space="preserve"> </w:t>
      </w:r>
      <w:r w:rsidRPr="00826A38">
        <w:rPr>
          <w:sz w:val="16"/>
        </w:rPr>
        <w:t xml:space="preserve">Glazyev addressed the sanctions dementia: Russia is trying simultaneously to reorganize the politics of the International Monetary Fund, fight capital flight and minimize the effect of banks closing credit lines for many businessmen. Yet the end result of sanctions, he says, is that Europe will be the ultimate losers economically; bureaucracy in Europe has lost economic focus as American geopoliticians have taken over. Only three days before the run on the rouble, I asked Rosneft's Mikhail Leontyev (Press-Secretary - Director of the Information and Advertisement Department) about the growing rumors of the Russian government getting ready to apply currency controls. At the time, no one knew an attack on rouble would be so swift, and conceived as a checkmate to destroy the Russian economy. After sublime espressos at the Tazza d'Oro, right by the Pantheon, Leontyev told me that currency controls were indeed a possibility. </w:t>
      </w:r>
      <w:proofErr w:type="gramStart"/>
      <w:r w:rsidRPr="00826A38">
        <w:rPr>
          <w:sz w:val="16"/>
        </w:rPr>
        <w:t>But not yet.</w:t>
      </w:r>
      <w:proofErr w:type="gramEnd"/>
      <w:r w:rsidRPr="00826A38">
        <w:rPr>
          <w:sz w:val="16"/>
        </w:rPr>
        <w:t xml:space="preserve"> What he did emphasize was this was outright financial war, helped by a fifth column in the Russian establishment. The only equal component in this asymmetrical war was nuclear forces. And yet Russia would not surrender. Leontyev characterized Europe not as a historical subject but as an object: "The European project is an American project." And "democracy" had become fiction. </w:t>
      </w:r>
      <w:r w:rsidRPr="00A340CD">
        <w:rPr>
          <w:rStyle w:val="StyleUnderline"/>
          <w:highlight w:val="yellow"/>
        </w:rPr>
        <w:t>The run on the rouble came and went</w:t>
      </w:r>
      <w:r w:rsidRPr="00695BEC">
        <w:rPr>
          <w:rStyle w:val="StyleUnderline"/>
        </w:rPr>
        <w:t xml:space="preserve"> like a devastating economic hurricane. Yet</w:t>
      </w:r>
      <w:r w:rsidRPr="00826A38">
        <w:rPr>
          <w:sz w:val="16"/>
        </w:rPr>
        <w:t xml:space="preserve"> you don't threat a checkmate against a skilled chess player unless your firepower is stronger than Jupiter's lightning bolt. </w:t>
      </w:r>
      <w:r w:rsidRPr="00A340CD">
        <w:rPr>
          <w:rStyle w:val="StyleUnderline"/>
          <w:highlight w:val="yellow"/>
        </w:rPr>
        <w:t>Moscow survived.</w:t>
      </w:r>
      <w:r w:rsidRPr="00826A38">
        <w:rPr>
          <w:sz w:val="16"/>
        </w:rPr>
        <w:t xml:space="preserve"> Gazprom heeded the request of President Vladimir Putin and will sell its US dollar reserves on the domestic market. German Foreign Minister Frank-Walter Steinmeier went on the record against the EU further "turning the screw" as in more counterproductive sanctions against Moscow. And at his annual press conference, </w:t>
      </w:r>
      <w:r w:rsidRPr="00695BEC">
        <w:rPr>
          <w:rStyle w:val="StyleUnderline"/>
        </w:rPr>
        <w:t xml:space="preserve">Putin emphasized how Russia would weather the storm. </w:t>
      </w:r>
      <w:r w:rsidRPr="00826A38">
        <w:rPr>
          <w:sz w:val="16"/>
        </w:rPr>
        <w:t xml:space="preserve">Yet I was especially intrigued by what he did not say.2 As Mars took over, in a frenetic acceleration of history, I retreated to my Pantheon room trying to channel Seneca; from euthymia - interior serenity - to that state of imperturbability the Stoics defined as aponia. Still, it's hard to cultivate euthymia when Cold War 2.0 rages. ﻿ Show me your imperturbable missile Russia could always deploy an economic "nuclear" option, declaring a moratorium on its foreign debt. Then, if Western banks seized Russian assets, Moscow could seize every Western investment in Russia. In any event, the Pentagon and NATO's aim of a shooting war in the European theater would not happen; unless Washington was foolish enough to start it. Still, that remains a serious possibility, with the Empire of Chaos accusing Russia of violating the Intermediate-Range Nuclear Forces Treaty (INF) even as it prepares to force Europe in 2015 to accept the deployment of US nuclear cruise missiles. Russia could outmaneuver Western financial markets by cutting them off from its wealth of oil and natural gas. The markets would inevitably collapse - uncontrolled chaos for the Empire of Chaos (or "controlled chaos", in Putin's own words). Imagine the crumbling of the quadrillion-plus of derivatives. It would take years for the "West" to replace Russian oil and natural gas, but the EU's economy would be instantly devastated. Just this lightning-bolt Western attack on the rouble - and oil prices - using the crushing power of Wall Street </w:t>
      </w:r>
      <w:r w:rsidRPr="00826A38">
        <w:rPr>
          <w:sz w:val="16"/>
        </w:rPr>
        <w:lastRenderedPageBreak/>
        <w:t xml:space="preserve">firms had already shaken European banks exposed to Russia to the core; their credit default swaps soared. Imagine those banks collapsing in a Lehman Brothers-style house of cards if Russia decided to default - thus unleashing a chain reaction. Think about a non-nuclear MAD (Mutually Assured Destruction) - in fact war-less. Still, Russia is self-sufficient in all kinds of energy, mineral wealth and agriculture. Europe isn't. This could become the lethal result of war by sanctions. Essentially, the Empire of Chaos is bluffing, using Europe as pawns. The Empire of Chaos is as lousy at chess as it is at history. What it excels in is in upping the ante to force Russia to back down. Russia won't back down. Darkness dawns at the break of chaos Paraphrasing Bob Dylan in When I Paint My Masterpiece, I left Rome and landed in Beijing. Today's Marco Polos travel Air China; in 10 years, they will be zooming up in reverse, taking high-speed rail from Shanghai to Berlin.3 From a room in imperial Rome to a room in a peaceful hutong - a lateral reminiscence of imperial China. In Rome, the barbarians swarm inside the gates, softly pillaging the crumbs of such a rich heritage, and that includes the local Mafia. In Beijing, the barbarians are kept under strict surveillance; of course there's a Panopticon element to it, essential to assure internal social peace. The leadership of the Chinese Communist Party (CCP) - ever since the earth-shattering reforms by the Little Helmsman Deng Xiaoping - is perfectly conscious that its Mandate of Heaven is directly conditioned by the perfect fine-tuning of nationalism and what we could term "neoliberalism with Chinese characteristics". In a different vein of the "soft beds of the East" seducing Marcus Aurelius, the silky splendors of chic Beijing offer a glimpse of an extremely self-assured emerging power. After all, Europe is nothing but a catalogue of multiple sclerosis and Japan is under its sixth recession in 20 years. To top it off, in 2014 President </w:t>
      </w:r>
      <w:r w:rsidRPr="00A340CD">
        <w:rPr>
          <w:rStyle w:val="StyleUnderline"/>
          <w:highlight w:val="yellow"/>
        </w:rPr>
        <w:t>Xi</w:t>
      </w:r>
      <w:r w:rsidRPr="00695BEC">
        <w:rPr>
          <w:rStyle w:val="StyleUnderline"/>
        </w:rPr>
        <w:t xml:space="preserve"> Jinping </w:t>
      </w:r>
      <w:r w:rsidRPr="00A340CD">
        <w:rPr>
          <w:rStyle w:val="StyleUnderline"/>
          <w:highlight w:val="yellow"/>
        </w:rPr>
        <w:t>has deployed unprecedented diplomatic/geostrategic frenzy</w:t>
      </w:r>
      <w:r w:rsidRPr="00695BEC">
        <w:rPr>
          <w:rStyle w:val="StyleUnderline"/>
        </w:rPr>
        <w:t xml:space="preserve"> - ultimately tied </w:t>
      </w:r>
      <w:r w:rsidRPr="00A340CD">
        <w:rPr>
          <w:rStyle w:val="StyleUnderline"/>
          <w:highlight w:val="yellow"/>
        </w:rPr>
        <w:t>to</w:t>
      </w:r>
      <w:r w:rsidRPr="00695BEC">
        <w:rPr>
          <w:rStyle w:val="StyleUnderline"/>
        </w:rPr>
        <w:t xml:space="preserve"> the long-term project of slowly but surely keeping on </w:t>
      </w:r>
      <w:r w:rsidRPr="00A340CD">
        <w:rPr>
          <w:rStyle w:val="StyleUnderline"/>
          <w:highlight w:val="yellow"/>
        </w:rPr>
        <w:t>eras</w:t>
      </w:r>
      <w:r w:rsidRPr="00695BEC">
        <w:rPr>
          <w:rStyle w:val="StyleUnderline"/>
        </w:rPr>
        <w:t xml:space="preserve">ing </w:t>
      </w:r>
      <w:r w:rsidRPr="00A340CD">
        <w:rPr>
          <w:rStyle w:val="StyleUnderline"/>
          <w:highlight w:val="yellow"/>
        </w:rPr>
        <w:t>US supremacy in Asia</w:t>
      </w:r>
      <w:r w:rsidRPr="00826A38">
        <w:rPr>
          <w:sz w:val="16"/>
        </w:rPr>
        <w:t xml:space="preserve"> and rearranging the global chessboard. What Xi said in Shanghai in May encapsulates the project; "It's time for Asians to manage the affairs of Asia." At the APEC meeting in November, he doubled down, promoting an "Asia-Pacific dream". </w:t>
      </w:r>
      <w:r w:rsidRPr="00695BEC">
        <w:rPr>
          <w:rStyle w:val="StyleUnderline"/>
        </w:rPr>
        <w:t xml:space="preserve">Meanwhile, frenzy is the norm. </w:t>
      </w:r>
      <w:r w:rsidRPr="00A340CD">
        <w:rPr>
          <w:rStyle w:val="StyleUnderline"/>
          <w:highlight w:val="yellow"/>
        </w:rPr>
        <w:t>Apart from the two monster, US$725 billion gas deals</w:t>
      </w:r>
      <w:r w:rsidRPr="00826A38">
        <w:rPr>
          <w:sz w:val="16"/>
        </w:rPr>
        <w:t xml:space="preserve"> - Power of Siberia and Altai pipeline - and a recent New Silk Road-related offensive in Eastern Europe</w:t>
      </w:r>
      <w:proofErr w:type="gramStart"/>
      <w:r w:rsidRPr="00826A38">
        <w:rPr>
          <w:sz w:val="16"/>
        </w:rPr>
        <w:t>,4</w:t>
      </w:r>
      <w:proofErr w:type="gramEnd"/>
      <w:r w:rsidRPr="00826A38">
        <w:rPr>
          <w:sz w:val="16"/>
        </w:rPr>
        <w:t xml:space="preserve"> virtually </w:t>
      </w:r>
      <w:r w:rsidRPr="00A340CD">
        <w:rPr>
          <w:rStyle w:val="StyleUnderline"/>
          <w:highlight w:val="yellow"/>
        </w:rPr>
        <w:t>no one in the West remembers that</w:t>
      </w:r>
      <w:r w:rsidRPr="00695BEC">
        <w:rPr>
          <w:rStyle w:val="StyleUnderline"/>
        </w:rPr>
        <w:t xml:space="preserve"> in September Chinese Prime Minister </w:t>
      </w:r>
      <w:r w:rsidRPr="00A340CD">
        <w:rPr>
          <w:rStyle w:val="StyleUnderline"/>
          <w:highlight w:val="yellow"/>
        </w:rPr>
        <w:t>Li</w:t>
      </w:r>
      <w:r w:rsidRPr="00695BEC">
        <w:rPr>
          <w:rStyle w:val="StyleUnderline"/>
        </w:rPr>
        <w:t xml:space="preserve"> Keiqiang </w:t>
      </w:r>
      <w:r w:rsidRPr="00A340CD">
        <w:rPr>
          <w:rStyle w:val="StyleUnderline"/>
          <w:highlight w:val="yellow"/>
        </w:rPr>
        <w:t>signed</w:t>
      </w:r>
      <w:r w:rsidRPr="00695BEC">
        <w:rPr>
          <w:rStyle w:val="StyleUnderline"/>
        </w:rPr>
        <w:t xml:space="preserve"> no fewer than </w:t>
      </w:r>
      <w:r w:rsidRPr="00A340CD">
        <w:rPr>
          <w:rStyle w:val="StyleUnderline"/>
          <w:highlight w:val="yellow"/>
        </w:rPr>
        <w:t>38 trade deals with the Russians</w:t>
      </w:r>
      <w:r w:rsidRPr="00695BEC">
        <w:rPr>
          <w:rStyle w:val="StyleUnderline"/>
        </w:rPr>
        <w:t>, including a swap deal and a fiscal deal, which imply total economic interplay.</w:t>
      </w:r>
      <w:r>
        <w:rPr>
          <w:rStyle w:val="StyleUnderline"/>
        </w:rPr>
        <w:t xml:space="preserve"> </w:t>
      </w:r>
      <w:r w:rsidRPr="00826A38">
        <w:rPr>
          <w:sz w:val="16"/>
        </w:rPr>
        <w:t xml:space="preserve">A case can be made that </w:t>
      </w:r>
      <w:r w:rsidRPr="00A340CD">
        <w:rPr>
          <w:rStyle w:val="StyleUnderline"/>
          <w:highlight w:val="yellow"/>
        </w:rPr>
        <w:t>the geopolitical shift towards Russia-China integration is arguably the greatest strategic maneuver of the last 100 years.</w:t>
      </w:r>
      <w:r w:rsidRPr="00826A38">
        <w:rPr>
          <w:sz w:val="16"/>
        </w:rPr>
        <w:t xml:space="preserve"> Xi's ultimate master plan is unambiguous: a Russia-China-Germany trade/commerce alliance. German business/industry wants it badly, although German politicians still haven't got the message. </w:t>
      </w:r>
      <w:r w:rsidRPr="00A340CD">
        <w:rPr>
          <w:rStyle w:val="StyleUnderline"/>
          <w:highlight w:val="yellow"/>
        </w:rPr>
        <w:t>Xi - and Putin - are building a new economic reality</w:t>
      </w:r>
      <w:r w:rsidRPr="00826A38">
        <w:rPr>
          <w:rStyle w:val="StyleUnderline"/>
        </w:rPr>
        <w:t xml:space="preserve"> on the Eurasian ground, crammed with crucial political, economic and strategic ramifications.</w:t>
      </w:r>
      <w:r>
        <w:rPr>
          <w:rStyle w:val="StyleUnderline"/>
        </w:rPr>
        <w:t xml:space="preserve"> </w:t>
      </w:r>
      <w:r w:rsidRPr="00826A38">
        <w:rPr>
          <w:sz w:val="16"/>
        </w:rPr>
        <w:t xml:space="preserve">Of course, this will be an extremely rocky road. It has not leaked to Western corporate media yet, but independent-minded academics in Europe (yes, they do exist, almost like a secret society) are increasingly alarmed there is no alternative model to the chaotic, entropic hardcore neoliberalism/casino capitalism racket promoted by the Masters of the Universe. Even if Eurasian integration prevails in the long run, and Wall Street becomes a sort of local stock exchange, the Chinese and the emerging multipolar world still seem to be locked into the existing neoliberal model. And yet, as much as Lao Tzu, already an octogenarian, gave the young Confucius an intellectual slap on the face, </w:t>
      </w:r>
      <w:r w:rsidRPr="00A340CD">
        <w:rPr>
          <w:rStyle w:val="StyleUnderline"/>
          <w:highlight w:val="yellow"/>
        </w:rPr>
        <w:t xml:space="preserve">the "West" could do with a wake-up call. Divide </w:t>
      </w:r>
      <w:proofErr w:type="gramStart"/>
      <w:r w:rsidRPr="00A340CD">
        <w:rPr>
          <w:rStyle w:val="StyleUnderline"/>
          <w:highlight w:val="yellow"/>
        </w:rPr>
        <w:t>et</w:t>
      </w:r>
      <w:proofErr w:type="gramEnd"/>
      <w:r w:rsidRPr="00A340CD">
        <w:rPr>
          <w:rStyle w:val="StyleUnderline"/>
          <w:highlight w:val="yellow"/>
        </w:rPr>
        <w:t xml:space="preserve"> impera? It's not working. And it's bound to fail miserably.</w:t>
      </w:r>
    </w:p>
    <w:p w14:paraId="461809D3" w14:textId="77777777" w:rsidR="00156724" w:rsidRDefault="00156724" w:rsidP="00156724">
      <w:pPr>
        <w:pStyle w:val="Heading3"/>
      </w:pPr>
      <w:r>
        <w:lastRenderedPageBreak/>
        <w:t>No link – Cooperation is tactical</w:t>
      </w:r>
    </w:p>
    <w:p w14:paraId="7D2138B1" w14:textId="77777777" w:rsidR="00156724" w:rsidRDefault="00156724" w:rsidP="00156724">
      <w:pPr>
        <w:pStyle w:val="Heading4"/>
      </w:pPr>
      <w:r>
        <w:t>No link – coop is strategic and issue-specific</w:t>
      </w:r>
    </w:p>
    <w:p w14:paraId="7E88C878" w14:textId="77777777" w:rsidR="00156724" w:rsidRPr="00AC523D" w:rsidRDefault="00156724" w:rsidP="00156724">
      <w:r w:rsidRPr="0099704A">
        <w:rPr>
          <w:rStyle w:val="Style13ptBold"/>
        </w:rPr>
        <w:t>Hartwell 15</w:t>
      </w:r>
      <w:r>
        <w:t xml:space="preserve"> (Christopher, </w:t>
      </w:r>
      <w:r w:rsidRPr="0099704A">
        <w:t xml:space="preserve">President of </w:t>
      </w:r>
      <w:r>
        <w:t>the</w:t>
      </w:r>
      <w:r w:rsidRPr="0099704A">
        <w:t xml:space="preserve"> Center for Social and Economic Research</w:t>
      </w:r>
      <w:r>
        <w:t xml:space="preserve">, 5/18/15, “Russia and China are frenemies both in Central Asia and globally”, Russia Direct, </w:t>
      </w:r>
      <w:r w:rsidRPr="0099704A">
        <w:t>http://www.russia-direct.org/opinion/russia-and-china-are-frenemies-both-central-asia-and-globally</w:t>
      </w:r>
      <w:r>
        <w:t>) KM</w:t>
      </w:r>
    </w:p>
    <w:p w14:paraId="607FB2A1" w14:textId="77777777" w:rsidR="00156724" w:rsidRDefault="00156724" w:rsidP="00156724">
      <w:pPr>
        <w:rPr>
          <w:sz w:val="16"/>
        </w:rPr>
      </w:pPr>
      <w:r w:rsidRPr="00AC523D">
        <w:rPr>
          <w:sz w:val="16"/>
        </w:rPr>
        <w:t xml:space="preserve">The relationship between China and Russia has been the subject of increasing interest over the past three years, as cooperation has appeared to intensify across a broad range of issues. The Chinese President’s attendance at the Victory Day celebrations in Moscow may have been the most ostentatious manifestation of this growing closeness, but more concrete measures such as the joint Russian-Chinese naval exercises in the Mediterranean last week are more telling for where the relationship might go. China has also been a willing (and the largest) backer of the new “BRICS Bank,” a brainchild of Russia that has been seen as a way to “chip away” at America’s financial hegemony Moreover, as the world’s fastest growing economy, </w:t>
      </w:r>
      <w:r w:rsidRPr="00A340CD">
        <w:rPr>
          <w:rStyle w:val="StyleUnderline"/>
          <w:highlight w:val="yellow"/>
        </w:rPr>
        <w:t>China</w:t>
      </w:r>
      <w:r w:rsidRPr="00AC523D">
        <w:rPr>
          <w:sz w:val="16"/>
        </w:rPr>
        <w:t xml:space="preserve"> also </w:t>
      </w:r>
      <w:r w:rsidRPr="00AC523D">
        <w:rPr>
          <w:rStyle w:val="StyleUnderline"/>
        </w:rPr>
        <w:t xml:space="preserve">has an intense and sustained </w:t>
      </w:r>
      <w:r w:rsidRPr="00A340CD">
        <w:rPr>
          <w:rStyle w:val="StyleUnderline"/>
          <w:highlight w:val="yellow"/>
        </w:rPr>
        <w:t>need</w:t>
      </w:r>
      <w:r w:rsidRPr="00AC523D">
        <w:rPr>
          <w:rStyle w:val="StyleUnderline"/>
        </w:rPr>
        <w:t xml:space="preserve"> for </w:t>
      </w:r>
      <w:r w:rsidRPr="00A340CD">
        <w:rPr>
          <w:rStyle w:val="StyleUnderline"/>
          <w:highlight w:val="yellow"/>
        </w:rPr>
        <w:t>energy</w:t>
      </w:r>
      <w:r w:rsidRPr="00AC523D">
        <w:rPr>
          <w:rStyle w:val="StyleUnderline"/>
        </w:rPr>
        <w:t>.</w:t>
      </w:r>
      <w:r w:rsidRPr="00AC523D">
        <w:rPr>
          <w:sz w:val="16"/>
        </w:rPr>
        <w:t xml:space="preserve"> According to the U.S. Defense Department, </w:t>
      </w:r>
      <w:r w:rsidRPr="00AC523D">
        <w:rPr>
          <w:rStyle w:val="StyleUnderline"/>
        </w:rPr>
        <w:t xml:space="preserve">China imported 60 percent of its oil in 2014 and is projected to import 80 percent by 2035. </w:t>
      </w:r>
      <w:r w:rsidRPr="00A340CD">
        <w:rPr>
          <w:rStyle w:val="StyleUnderline"/>
          <w:highlight w:val="yellow"/>
        </w:rPr>
        <w:t>This reality</w:t>
      </w:r>
      <w:r w:rsidRPr="00AC523D">
        <w:rPr>
          <w:rStyle w:val="StyleUnderline"/>
        </w:rPr>
        <w:t xml:space="preserve"> that </w:t>
      </w:r>
      <w:r w:rsidRPr="00A340CD">
        <w:rPr>
          <w:rStyle w:val="StyleUnderline"/>
          <w:highlight w:val="yellow"/>
        </w:rPr>
        <w:t>explains why Russia is an attractive partner for China</w:t>
      </w:r>
      <w:r w:rsidRPr="00AC523D">
        <w:rPr>
          <w:sz w:val="16"/>
        </w:rPr>
        <w:t xml:space="preserve">, even as the Russian economy moves more and more towards being a mono-economy, dependent upon natural resources. </w:t>
      </w:r>
      <w:r w:rsidRPr="00AC523D">
        <w:rPr>
          <w:rStyle w:val="StyleUnderline"/>
        </w:rPr>
        <w:t>Russia has played up this aspect of the partnership, with energy concerns playing a central role</w:t>
      </w:r>
      <w:r w:rsidRPr="00AC523D">
        <w:rPr>
          <w:sz w:val="16"/>
        </w:rPr>
        <w:t xml:space="preserve"> during the visit of Xi Jinping to Moscow at the beginning of May. </w:t>
      </w:r>
      <w:r w:rsidRPr="00AC523D">
        <w:rPr>
          <w:rStyle w:val="StyleUnderline"/>
        </w:rPr>
        <w:t>With markets in Europe seeking to break their dependence on Russian energy, it is vital for Russia to find new consumers elsewhere.</w:t>
      </w:r>
      <w:r>
        <w:rPr>
          <w:rStyle w:val="StyleUnderline"/>
        </w:rPr>
        <w:t xml:space="preserve"> </w:t>
      </w:r>
      <w:r w:rsidRPr="00AC523D">
        <w:rPr>
          <w:sz w:val="16"/>
        </w:rPr>
        <w:t xml:space="preserve">But perhaps </w:t>
      </w:r>
      <w:r w:rsidRPr="00AC523D">
        <w:rPr>
          <w:rStyle w:val="StyleUnderline"/>
        </w:rPr>
        <w:t xml:space="preserve">the most important reason that </w:t>
      </w:r>
      <w:r w:rsidRPr="00A340CD">
        <w:rPr>
          <w:rStyle w:val="StyleUnderline"/>
          <w:highlight w:val="yellow"/>
        </w:rPr>
        <w:t>Russia has looked to its eastern neighbor</w:t>
      </w:r>
      <w:r w:rsidRPr="00AC523D">
        <w:rPr>
          <w:rStyle w:val="StyleUnderline"/>
        </w:rPr>
        <w:t xml:space="preserve"> has been </w:t>
      </w:r>
      <w:r w:rsidRPr="00A340CD">
        <w:rPr>
          <w:rStyle w:val="StyleUnderline"/>
          <w:highlight w:val="yellow"/>
        </w:rPr>
        <w:t>for support of its own territorial ambitions.</w:t>
      </w:r>
      <w:r w:rsidRPr="00AC523D">
        <w:rPr>
          <w:rStyle w:val="StyleUnderline"/>
        </w:rPr>
        <w:t xml:space="preserve"> </w:t>
      </w:r>
      <w:r w:rsidRPr="00AC523D">
        <w:rPr>
          <w:sz w:val="16"/>
        </w:rPr>
        <w:t xml:space="preserve">With the heavy-handed Russian approach to Moldova and Georgia and the continuing slow-motion “invasion” of Ukraine (and the corresponding backlash from Europe), </w:t>
      </w:r>
      <w:r w:rsidRPr="00AC523D">
        <w:rPr>
          <w:rStyle w:val="StyleUnderline"/>
        </w:rPr>
        <w:t>Putin has looked elsewhere for friends who would not be so judgmental.</w:t>
      </w:r>
      <w:r>
        <w:rPr>
          <w:rStyle w:val="StyleUnderline"/>
        </w:rPr>
        <w:t xml:space="preserve"> </w:t>
      </w:r>
      <w:r w:rsidRPr="00AC523D">
        <w:rPr>
          <w:sz w:val="16"/>
        </w:rPr>
        <w:t xml:space="preserve">And </w:t>
      </w:r>
      <w:r w:rsidRPr="00A340CD">
        <w:rPr>
          <w:rStyle w:val="StyleUnderline"/>
          <w:highlight w:val="yellow"/>
        </w:rPr>
        <w:t>China</w:t>
      </w:r>
      <w:r w:rsidRPr="00AC523D">
        <w:rPr>
          <w:rStyle w:val="StyleUnderline"/>
        </w:rPr>
        <w:t xml:space="preserve"> certainly </w:t>
      </w:r>
      <w:r w:rsidRPr="00A340CD">
        <w:rPr>
          <w:rStyle w:val="StyleUnderline"/>
          <w:highlight w:val="yellow"/>
        </w:rPr>
        <w:t>has no reason to cast aspersions on Russia</w:t>
      </w:r>
      <w:r w:rsidRPr="00AC523D">
        <w:rPr>
          <w:rStyle w:val="StyleUnderline"/>
        </w:rPr>
        <w:t xml:space="preserve">: the Chinese conquest and incorporation of </w:t>
      </w:r>
      <w:r w:rsidRPr="00A340CD">
        <w:rPr>
          <w:rStyle w:val="StyleUnderline"/>
          <w:highlight w:val="yellow"/>
        </w:rPr>
        <w:t>Tibet</w:t>
      </w:r>
      <w:r w:rsidRPr="00AC523D">
        <w:rPr>
          <w:rStyle w:val="StyleUnderline"/>
        </w:rPr>
        <w:t xml:space="preserve"> pre-dates Russia’s re-establishment of control over Chechnya</w:t>
      </w:r>
      <w:r w:rsidRPr="00AC523D">
        <w:rPr>
          <w:sz w:val="16"/>
        </w:rPr>
        <w:t xml:space="preserve"> by 50 years, </w:t>
      </w:r>
      <w:r w:rsidRPr="00A340CD">
        <w:rPr>
          <w:rStyle w:val="StyleUnderline"/>
          <w:highlight w:val="yellow"/>
        </w:rPr>
        <w:t>and</w:t>
      </w:r>
      <w:r w:rsidRPr="00AC523D">
        <w:rPr>
          <w:rStyle w:val="StyleUnderline"/>
        </w:rPr>
        <w:t xml:space="preserve"> Chinese territorial claims throughout </w:t>
      </w:r>
      <w:r w:rsidRPr="00A340CD">
        <w:rPr>
          <w:rStyle w:val="StyleUnderline"/>
          <w:highlight w:val="yellow"/>
        </w:rPr>
        <w:t>the S</w:t>
      </w:r>
      <w:r w:rsidRPr="00AC523D">
        <w:rPr>
          <w:rStyle w:val="StyleUnderline"/>
        </w:rPr>
        <w:t xml:space="preserve">outh </w:t>
      </w:r>
      <w:r w:rsidRPr="00A340CD">
        <w:rPr>
          <w:rStyle w:val="StyleUnderline"/>
          <w:highlight w:val="yellow"/>
        </w:rPr>
        <w:t>C</w:t>
      </w:r>
      <w:r w:rsidRPr="00AC523D">
        <w:rPr>
          <w:rStyle w:val="StyleUnderline"/>
        </w:rPr>
        <w:t xml:space="preserve">hina </w:t>
      </w:r>
      <w:r w:rsidRPr="00A340CD">
        <w:rPr>
          <w:rStyle w:val="StyleUnderline"/>
          <w:highlight w:val="yellow"/>
        </w:rPr>
        <w:t>S</w:t>
      </w:r>
      <w:r w:rsidRPr="00AC523D">
        <w:rPr>
          <w:rStyle w:val="StyleUnderline"/>
        </w:rPr>
        <w:t xml:space="preserve">ea </w:t>
      </w:r>
      <w:r w:rsidRPr="00A340CD">
        <w:rPr>
          <w:rStyle w:val="StyleUnderline"/>
          <w:highlight w:val="yellow"/>
        </w:rPr>
        <w:t>mean Beijing is in no mood to counter Russia’s own regional aspirations.</w:t>
      </w:r>
      <w:r w:rsidRPr="00AC523D">
        <w:rPr>
          <w:sz w:val="16"/>
        </w:rPr>
        <w:t xml:space="preserve"> However, China is also conflicted by Russia’s actions in Ukraine, as the referendum in Crimea could set a dangerous precedent for Tibet or the Uighurs in Xinjiang to have their own secessionist vote and attempt to leave the People’s Republic. Regardless of this tension, for the most part China has been somewhat supportive of Russia’s Ukrainian policy. Much has been made in the Russian media regarding China’s abstention in the UN vote condemning the Russian annexation of Crimea, with Putin himself taking this abstention as a clear sign of China’s support. More directly in support of Russia, China has been vocally against the imposition of sanctions by the EU, and state media has pointedly not criticized Russia’s military incursions.</w:t>
      </w:r>
    </w:p>
    <w:p w14:paraId="08BF0645" w14:textId="4F142938" w:rsidR="002A1558" w:rsidRDefault="002A1558" w:rsidP="002A1558">
      <w:pPr>
        <w:pStyle w:val="Heading4"/>
      </w:pPr>
      <w:r>
        <w:t xml:space="preserve">Russia-China coop is </w:t>
      </w:r>
      <w:r w:rsidR="008F6572">
        <w:t xml:space="preserve">only </w:t>
      </w:r>
      <w:r>
        <w:t>tactical</w:t>
      </w:r>
    </w:p>
    <w:p w14:paraId="23602DC1" w14:textId="77777777" w:rsidR="002A1558" w:rsidRDefault="002A1558" w:rsidP="002A1558">
      <w:pPr>
        <w:rPr>
          <w:rStyle w:val="Style13ptBold"/>
          <w:b w:val="0"/>
          <w:sz w:val="18"/>
          <w:szCs w:val="18"/>
        </w:rPr>
      </w:pPr>
      <w:r>
        <w:rPr>
          <w:rStyle w:val="Style13ptBold"/>
        </w:rPr>
        <w:t xml:space="preserve">Davidson 16 </w:t>
      </w:r>
      <w:r>
        <w:rPr>
          <w:rStyle w:val="Style13ptBold"/>
          <w:b w:val="0"/>
          <w:sz w:val="18"/>
          <w:szCs w:val="18"/>
        </w:rPr>
        <w:t xml:space="preserve">(Lincoln, </w:t>
      </w:r>
      <w:r w:rsidRPr="00376EE2">
        <w:rPr>
          <w:rStyle w:val="Style13ptBold"/>
          <w:b w:val="0"/>
          <w:sz w:val="18"/>
          <w:szCs w:val="18"/>
        </w:rPr>
        <w:t>resear</w:t>
      </w:r>
      <w:r>
        <w:rPr>
          <w:rStyle w:val="Style13ptBold"/>
          <w:b w:val="0"/>
          <w:sz w:val="18"/>
          <w:szCs w:val="18"/>
        </w:rPr>
        <w:t xml:space="preserve">ch associate for Asia Studies @ </w:t>
      </w:r>
      <w:r w:rsidRPr="00376EE2">
        <w:rPr>
          <w:rStyle w:val="Style13ptBold"/>
          <w:b w:val="0"/>
          <w:sz w:val="18"/>
          <w:szCs w:val="18"/>
        </w:rPr>
        <w:t>Council on Foreign Relations.</w:t>
      </w:r>
      <w:r>
        <w:rPr>
          <w:rStyle w:val="Style13ptBold"/>
          <w:b w:val="0"/>
          <w:sz w:val="18"/>
          <w:szCs w:val="18"/>
        </w:rPr>
        <w:t>, 6/30/16, “</w:t>
      </w:r>
      <w:r w:rsidRPr="00376EE2">
        <w:rPr>
          <w:rStyle w:val="Style13ptBold"/>
          <w:b w:val="0"/>
          <w:sz w:val="18"/>
          <w:szCs w:val="18"/>
        </w:rPr>
        <w:t>Despite Cyber Agreements, Russia and China Are Not as Close as You Think</w:t>
      </w:r>
      <w:r>
        <w:rPr>
          <w:rStyle w:val="Style13ptBold"/>
          <w:b w:val="0"/>
          <w:sz w:val="18"/>
          <w:szCs w:val="18"/>
        </w:rPr>
        <w:t xml:space="preserve">”, </w:t>
      </w:r>
      <w:hyperlink r:id="rId47" w:history="1">
        <w:r w:rsidRPr="00071761">
          <w:rPr>
            <w:rStyle w:val="Hyperlink"/>
            <w:sz w:val="18"/>
            <w:szCs w:val="18"/>
          </w:rPr>
          <w:t>http://blogs.cfr.org/cyber/2016/06/30/despite-cyber-agreements-russia-and-china-are-not-as-close-as-you-think/)</w:t>
        </w:r>
      </w:hyperlink>
    </w:p>
    <w:p w14:paraId="29A1A929" w14:textId="5678AC70" w:rsidR="002A1558" w:rsidRDefault="002A1558" w:rsidP="00156724">
      <w:pPr>
        <w:rPr>
          <w:rStyle w:val="Style13ptBold"/>
          <w:b w:val="0"/>
          <w:sz w:val="18"/>
          <w:szCs w:val="18"/>
        </w:rPr>
      </w:pPr>
      <w:r w:rsidRPr="00A340CD">
        <w:rPr>
          <w:rStyle w:val="Emphasis"/>
          <w:highlight w:val="yellow"/>
        </w:rPr>
        <w:t>None of this is new.</w:t>
      </w:r>
      <w:r w:rsidRPr="00376EE2">
        <w:rPr>
          <w:rStyle w:val="Style13ptBold"/>
          <w:b w:val="0"/>
          <w:sz w:val="18"/>
          <w:szCs w:val="18"/>
        </w:rPr>
        <w:t xml:space="preserve"> China and Russia first penned an agreement outlining their support for these positions back in 2009 (through the Shanghai Cooperation Organization), and submitted an updated version of this “Code of Conduct for Information Security” to the United Nations General Assembly in 2011. A new version of that document was again submitted to the UN last year. And in April 2015 the two countries signed a bilateral agreement that has been branded as a “nonaggression pact” for cyberspace, although some have argued that this is a misreading of the agreement.</w:t>
      </w:r>
      <w:r>
        <w:rPr>
          <w:rStyle w:val="Style13ptBold"/>
          <w:b w:val="0"/>
          <w:sz w:val="18"/>
          <w:szCs w:val="18"/>
        </w:rPr>
        <w:t xml:space="preserve"> </w:t>
      </w:r>
      <w:r w:rsidRPr="00376EE2">
        <w:rPr>
          <w:rStyle w:val="Style13ptBold"/>
          <w:b w:val="0"/>
          <w:sz w:val="18"/>
          <w:szCs w:val="18"/>
        </w:rPr>
        <w:t>Last week’s joint statement clarifies that the countries’ lead representatives on cyber issues are the director of the Cyberspace Administration of China and the president of Russia’s assistant responsible for information technology, and that the two sides should “regularly meet [to] harmonize their overall plans” for cyber policy. This would seem to deliver on a commitment from the April 2015 agreement, which requires both countries to identify points of contact and communication channels to manage the relationship.</w:t>
      </w:r>
      <w:r>
        <w:rPr>
          <w:rStyle w:val="Style13ptBold"/>
          <w:b w:val="0"/>
          <w:sz w:val="18"/>
          <w:szCs w:val="18"/>
        </w:rPr>
        <w:t xml:space="preserve"> </w:t>
      </w:r>
      <w:r w:rsidRPr="00376EE2">
        <w:rPr>
          <w:rStyle w:val="Style13ptBold"/>
          <w:b w:val="0"/>
          <w:sz w:val="18"/>
          <w:szCs w:val="18"/>
        </w:rPr>
        <w:t>However</w:t>
      </w:r>
      <w:r w:rsidRPr="00A340CD">
        <w:rPr>
          <w:rStyle w:val="Emphasis"/>
          <w:highlight w:val="yellow"/>
        </w:rPr>
        <w:t>, it is hard to imagine that it takes a full year to simply identify a lead point of contact for each country.</w:t>
      </w:r>
      <w:r w:rsidRPr="00376EE2">
        <w:rPr>
          <w:rStyle w:val="Style13ptBold"/>
          <w:b w:val="0"/>
          <w:sz w:val="18"/>
          <w:szCs w:val="18"/>
        </w:rPr>
        <w:t xml:space="preserve"> Compared to the </w:t>
      </w:r>
      <w:r w:rsidRPr="00376EE2">
        <w:rPr>
          <w:rStyle w:val="Style13ptBold"/>
          <w:b w:val="0"/>
          <w:sz w:val="18"/>
          <w:szCs w:val="18"/>
        </w:rPr>
        <w:lastRenderedPageBreak/>
        <w:t>progress made by the U.S. Department of Homeland Security and the Chinese Ministry of Public Security working group on cyber issues, which has met twice since September 2015, this is a glacial pace. Could there be discord between the two countries that explains the delay?</w:t>
      </w:r>
      <w:r>
        <w:rPr>
          <w:rStyle w:val="Style13ptBold"/>
          <w:b w:val="0"/>
          <w:sz w:val="18"/>
          <w:szCs w:val="18"/>
        </w:rPr>
        <w:t xml:space="preserve"> </w:t>
      </w:r>
      <w:r w:rsidRPr="00376EE2">
        <w:rPr>
          <w:rStyle w:val="Style13ptBold"/>
          <w:b w:val="0"/>
          <w:sz w:val="18"/>
          <w:szCs w:val="18"/>
        </w:rPr>
        <w:t>Earlier this week, Shen Dingli, deputy dean of the Institute of International Studies at Fudan University and a leading voice in Chinese foreign policy debates, responded to the agreement by making the case that “</w:t>
      </w:r>
      <w:r w:rsidRPr="00A340CD">
        <w:rPr>
          <w:rStyle w:val="Emphasis"/>
          <w:highlight w:val="yellow"/>
        </w:rPr>
        <w:t>China is a realistic country” that doesn’t form long-term alliances, and that cooperation with Russia is merely</w:t>
      </w:r>
      <w:r w:rsidRPr="00376EE2">
        <w:rPr>
          <w:rStyle w:val="Style13ptBold"/>
          <w:b w:val="0"/>
          <w:sz w:val="18"/>
          <w:szCs w:val="18"/>
        </w:rPr>
        <w:t xml:space="preserve"> what </w:t>
      </w:r>
      <w:r w:rsidRPr="00A340CD">
        <w:rPr>
          <w:rStyle w:val="Emphasis"/>
          <w:highlight w:val="yellow"/>
        </w:rPr>
        <w:t>is advantageous for</w:t>
      </w:r>
      <w:r w:rsidRPr="00376EE2">
        <w:rPr>
          <w:rStyle w:val="Style13ptBold"/>
          <w:b w:val="0"/>
          <w:sz w:val="18"/>
          <w:szCs w:val="18"/>
        </w:rPr>
        <w:t xml:space="preserve"> the moment in </w:t>
      </w:r>
      <w:r w:rsidRPr="00A340CD">
        <w:rPr>
          <w:rStyle w:val="Emphasis"/>
          <w:highlight w:val="yellow"/>
        </w:rPr>
        <w:t>“counterbalancing the US</w:t>
      </w:r>
      <w:r w:rsidRPr="00376EE2">
        <w:rPr>
          <w:rStyle w:val="Style13ptBold"/>
          <w:b w:val="0"/>
          <w:sz w:val="18"/>
          <w:szCs w:val="18"/>
        </w:rPr>
        <w:t>.”</w:t>
      </w:r>
      <w:r>
        <w:rPr>
          <w:rStyle w:val="Style13ptBold"/>
          <w:b w:val="0"/>
          <w:sz w:val="18"/>
          <w:szCs w:val="18"/>
        </w:rPr>
        <w:t xml:space="preserve"> </w:t>
      </w:r>
      <w:r w:rsidRPr="00376EE2">
        <w:rPr>
          <w:rStyle w:val="Style13ptBold"/>
          <w:b w:val="0"/>
          <w:sz w:val="18"/>
          <w:szCs w:val="18"/>
        </w:rPr>
        <w:t xml:space="preserve">“No matter what </w:t>
      </w:r>
      <w:r w:rsidRPr="00A340CD">
        <w:rPr>
          <w:rStyle w:val="Emphasis"/>
          <w:highlight w:val="yellow"/>
        </w:rPr>
        <w:t>the</w:t>
      </w:r>
      <w:r w:rsidRPr="00376EE2">
        <w:rPr>
          <w:rStyle w:val="Emphasis"/>
        </w:rPr>
        <w:t xml:space="preserve"> </w:t>
      </w:r>
      <w:r w:rsidRPr="00A340CD">
        <w:rPr>
          <w:rStyle w:val="Emphasis"/>
          <w:highlight w:val="yellow"/>
        </w:rPr>
        <w:t>Sino-Russian</w:t>
      </w:r>
      <w:r w:rsidRPr="00376EE2">
        <w:rPr>
          <w:rStyle w:val="Style13ptBold"/>
          <w:b w:val="0"/>
          <w:sz w:val="18"/>
          <w:szCs w:val="18"/>
        </w:rPr>
        <w:t xml:space="preserve"> bilateral </w:t>
      </w:r>
      <w:r w:rsidRPr="00A340CD">
        <w:rPr>
          <w:rStyle w:val="Emphasis"/>
          <w:highlight w:val="yellow"/>
        </w:rPr>
        <w:t>relationship</w:t>
      </w:r>
      <w:r w:rsidRPr="00376EE2">
        <w:rPr>
          <w:rStyle w:val="Emphasis"/>
        </w:rPr>
        <w:t xml:space="preserve"> </w:t>
      </w:r>
      <w:r w:rsidRPr="00A340CD">
        <w:rPr>
          <w:rStyle w:val="Emphasis"/>
          <w:highlight w:val="yellow"/>
        </w:rPr>
        <w:t>is</w:t>
      </w:r>
      <w:r w:rsidRPr="00376EE2">
        <w:rPr>
          <w:rStyle w:val="Style13ptBold"/>
          <w:b w:val="0"/>
          <w:sz w:val="18"/>
          <w:szCs w:val="18"/>
        </w:rPr>
        <w:t xml:space="preserve"> going through for the moment…none of them are long-term strategies, but </w:t>
      </w:r>
      <w:r w:rsidRPr="00A340CD">
        <w:rPr>
          <w:rStyle w:val="Emphasis"/>
          <w:highlight w:val="yellow"/>
        </w:rPr>
        <w:t>only tactical cooperation</w:t>
      </w:r>
      <w:r w:rsidRPr="00376EE2">
        <w:rPr>
          <w:rStyle w:val="Style13ptBold"/>
          <w:b w:val="0"/>
          <w:sz w:val="18"/>
          <w:szCs w:val="18"/>
        </w:rPr>
        <w:t>,” Shen wrote.</w:t>
      </w:r>
      <w:r>
        <w:rPr>
          <w:rStyle w:val="Style13ptBold"/>
          <w:b w:val="0"/>
          <w:sz w:val="18"/>
          <w:szCs w:val="18"/>
        </w:rPr>
        <w:t xml:space="preserve"> </w:t>
      </w:r>
      <w:r w:rsidRPr="00376EE2">
        <w:rPr>
          <w:rStyle w:val="Style13ptBold"/>
          <w:b w:val="0"/>
          <w:sz w:val="18"/>
          <w:szCs w:val="18"/>
        </w:rPr>
        <w:t>If only the tactical cooperation was actually happening.</w:t>
      </w:r>
      <w:r>
        <w:rPr>
          <w:rStyle w:val="Style13ptBold"/>
          <w:b w:val="0"/>
          <w:sz w:val="18"/>
          <w:szCs w:val="18"/>
        </w:rPr>
        <w:t xml:space="preserve"> </w:t>
      </w:r>
    </w:p>
    <w:p w14:paraId="304A26DF" w14:textId="303CDAC6" w:rsidR="00156724" w:rsidRPr="00BA7E1F" w:rsidRDefault="00156724" w:rsidP="00156724">
      <w:pPr>
        <w:pStyle w:val="Heading4"/>
      </w:pPr>
      <w:r>
        <w:t xml:space="preserve">No link – the US, China, and Russia </w:t>
      </w:r>
      <w:r w:rsidR="002A1558">
        <w:t>will cooperate</w:t>
      </w:r>
      <w:r>
        <w:t xml:space="preserve"> over </w:t>
      </w:r>
      <w:r w:rsidR="002A1558">
        <w:t xml:space="preserve">specific issues like </w:t>
      </w:r>
      <w:r>
        <w:t>security, North Korea, and trade</w:t>
      </w:r>
    </w:p>
    <w:p w14:paraId="27C1FD0C" w14:textId="77777777" w:rsidR="00156724" w:rsidRPr="00BA7E1F" w:rsidRDefault="00156724" w:rsidP="00156724">
      <w:r w:rsidRPr="004120F0">
        <w:rPr>
          <w:rStyle w:val="Style13ptBold"/>
        </w:rPr>
        <w:t>Mankoff 15</w:t>
      </w:r>
      <w:r>
        <w:t xml:space="preserve"> (J</w:t>
      </w:r>
      <w:r w:rsidRPr="004120F0">
        <w:t>effrey</w:t>
      </w:r>
      <w:r>
        <w:t xml:space="preserve">, </w:t>
      </w:r>
      <w:r w:rsidRPr="004120F0">
        <w:t>Deputy Director and Fellow with the Russia and Eurasia Program at the Center for Strategic and International Studies and an Adjunct Professor of Security Studies at Georgetown University</w:t>
      </w:r>
      <w:r>
        <w:t>, January 2015, “</w:t>
      </w:r>
      <w:r w:rsidRPr="004120F0">
        <w:t>Russia’s Asia Pivot: Confrontation or Cooperation?</w:t>
      </w:r>
      <w:r>
        <w:t>”, Th</w:t>
      </w:r>
      <w:r w:rsidRPr="004120F0">
        <w:t>e National Bureau of Asian Research</w:t>
      </w:r>
      <w:r>
        <w:t xml:space="preserve">, </w:t>
      </w:r>
      <w:r w:rsidRPr="004120F0">
        <w:t>http://nbr.org/publications/asia_policy/free/ap19/AsiaPolicy19_Mankoff_January2015.pdf</w:t>
      </w:r>
      <w:r>
        <w:t>) KM</w:t>
      </w:r>
    </w:p>
    <w:p w14:paraId="0B6156C3" w14:textId="4DBBEDDB" w:rsidR="00156724" w:rsidRDefault="00156724" w:rsidP="00156724">
      <w:pPr>
        <w:rPr>
          <w:sz w:val="16"/>
        </w:rPr>
      </w:pPr>
      <w:r w:rsidRPr="00074804">
        <w:rPr>
          <w:sz w:val="16"/>
        </w:rPr>
        <w:t xml:space="preserve">implications for the united states As the United States seeks to strengthen regional alliances and ties with emerging partners like Vietnam and India, support e ective regional institutions, and boost trade, investment, and growth, it will increasingly need to take account of Russia as a factor in Asian diplomacy.71 Notwithstanding the crisis in relations precipitated by Russia’s intervention in Ukraine, </w:t>
      </w:r>
      <w:r w:rsidRPr="00A340CD">
        <w:rPr>
          <w:rStyle w:val="StyleUnderline"/>
          <w:highlight w:val="yellow"/>
        </w:rPr>
        <w:t>U.S. and Russian interests in Asia continue to coincide</w:t>
      </w:r>
      <w:r w:rsidRPr="00BA7E1F">
        <w:rPr>
          <w:rStyle w:val="StyleUnderline"/>
        </w:rPr>
        <w:t xml:space="preserve"> more than in other parts of the world.</w:t>
      </w:r>
      <w:r w:rsidRPr="00074804">
        <w:rPr>
          <w:sz w:val="16"/>
        </w:rPr>
        <w:t xml:space="preserve"> Sustaining any degree of bilateral U.S.-Russian cooperation over the longer term will likely require shi ing the focus of the relationship away from Europe and Eurasia to areas where the two sides’ interests continue to coincide, including the Asia-Paci c. What then would U.S. engagement of Russia in Asia look like? First, it would require something of a conceptual leap. Partially owing to the organizational structure of the State Department, Defense Department, and National Security Council </w:t>
      </w:r>
      <w:proofErr w:type="gramStart"/>
      <w:r w:rsidRPr="00074804">
        <w:rPr>
          <w:sz w:val="16"/>
        </w:rPr>
        <w:t>sta ,</w:t>
      </w:r>
      <w:proofErr w:type="gramEnd"/>
      <w:r w:rsidRPr="00074804">
        <w:rPr>
          <w:sz w:val="16"/>
        </w:rPr>
        <w:t xml:space="preserve"> the United States’ Asia strategy is conducted on an almost entirely separate track from its relationship with Russia, which remains under the purview of the respective European and Eurasian bureaus. Washington’s agenda for U.S.-Russian relations meanwhile remains dominated by traditional security issues such as arms control and missile defense, European security, the future of the post-Soviet region, and especially in recent years the Middle East—but with little consideration of how Russia fits into Washington’s emerging Asia strategy. Russia is not even mentioned in most o cial discussions of U.S. strategy in the Asia-Paci c.72 Apart from the escalating crisis over Ukraine, China will be the biggest obstacle to U.S.-Russian cooperation in Asia. Western e orts to isolate Russia risk undermining Moscow’s balancing act and pushing the country closer to China. To be sure, Moscow wants to avoid nding itself in a position where it is forced to choose between Washington and Beijing.73 More and more Russian elites, however, have come to believe that the West itself has forced Moscow to choose Beijing by seeking to isolate and contain Russia over the Ukraine crisis. While Sino-Russian energy cooperation is not necessarily problematic from the perspective of the United States, deeper strategic cooperation is potentially troubling—for instance, if increased Russian arms sales boost China’s capacity to deter U.S. intervention in the South China Sea or the Taiwan Strait.74 e major challenge for the United States will be to segment its e orts to push back against Russian expansionism in Europe and Eurasia while pursuing limited engagement with Russia in Asia. Given the role China plays in Russia’s Asia strategy, </w:t>
      </w:r>
      <w:r w:rsidRPr="00074804">
        <w:rPr>
          <w:rStyle w:val="StyleUnderline"/>
        </w:rPr>
        <w:t>the United States would be wise to focus on areas of trilater</w:t>
      </w:r>
      <w:r>
        <w:rPr>
          <w:rStyle w:val="StyleUnderline"/>
        </w:rPr>
        <w:t xml:space="preserve">al </w:t>
      </w:r>
      <w:r w:rsidRPr="00074804">
        <w:rPr>
          <w:rStyle w:val="StyleUnderline"/>
        </w:rPr>
        <w:t xml:space="preserve">interest, which has the benefit of limiting Moscow’s ability to play Washington and Beijing off one another. </w:t>
      </w:r>
      <w:r w:rsidRPr="00A340CD">
        <w:rPr>
          <w:rStyle w:val="StyleUnderline"/>
          <w:highlight w:val="yellow"/>
        </w:rPr>
        <w:t>One</w:t>
      </w:r>
      <w:r w:rsidRPr="00074804">
        <w:rPr>
          <w:rStyle w:val="StyleUnderline"/>
        </w:rPr>
        <w:t xml:space="preserve"> obvious </w:t>
      </w:r>
      <w:r w:rsidRPr="00A340CD">
        <w:rPr>
          <w:rStyle w:val="StyleUnderline"/>
          <w:highlight w:val="yellow"/>
        </w:rPr>
        <w:t>area for trilateral cooperation is nuclear security. Both the U</w:t>
      </w:r>
      <w:r w:rsidRPr="00074804">
        <w:rPr>
          <w:rStyle w:val="StyleUnderline"/>
        </w:rPr>
        <w:t xml:space="preserve">nited </w:t>
      </w:r>
      <w:r w:rsidRPr="00A340CD">
        <w:rPr>
          <w:rStyle w:val="StyleUnderline"/>
          <w:highlight w:val="yellow"/>
        </w:rPr>
        <w:t>S</w:t>
      </w:r>
      <w:r w:rsidRPr="00074804">
        <w:rPr>
          <w:rStyle w:val="StyleUnderline"/>
        </w:rPr>
        <w:t xml:space="preserve">tates </w:t>
      </w:r>
      <w:r w:rsidRPr="00A340CD">
        <w:rPr>
          <w:rStyle w:val="StyleUnderline"/>
          <w:highlight w:val="yellow"/>
        </w:rPr>
        <w:t>and Russia would like greater transparency about China’s arsenal, and all three</w:t>
      </w:r>
      <w:r w:rsidRPr="00074804">
        <w:rPr>
          <w:rStyle w:val="StyleUnderline"/>
        </w:rPr>
        <w:t xml:space="preserve"> powers </w:t>
      </w:r>
      <w:r w:rsidRPr="00A340CD">
        <w:rPr>
          <w:rStyle w:val="StyleUnderline"/>
          <w:highlight w:val="yellow"/>
        </w:rPr>
        <w:t>would benefit from discussions about strategic stability</w:t>
      </w:r>
      <w:r w:rsidRPr="00074804">
        <w:rPr>
          <w:sz w:val="16"/>
        </w:rPr>
        <w:t xml:space="preserve">, including U.S. plans for missile defense in Asia. </w:t>
      </w:r>
      <w:r w:rsidRPr="00A340CD">
        <w:rPr>
          <w:rStyle w:val="StyleUnderline"/>
          <w:highlight w:val="yellow"/>
        </w:rPr>
        <w:t>Another area</w:t>
      </w:r>
      <w:r w:rsidRPr="00074804">
        <w:rPr>
          <w:rStyle w:val="StyleUnderline"/>
        </w:rPr>
        <w:t xml:space="preserve"> of clear trilateral interest </w:t>
      </w:r>
      <w:r w:rsidRPr="00A340CD">
        <w:rPr>
          <w:rStyle w:val="StyleUnderline"/>
          <w:highlight w:val="yellow"/>
        </w:rPr>
        <w:t>is security in Afghanistan and Central Asia</w:t>
      </w:r>
      <w:r w:rsidRPr="00074804">
        <w:rPr>
          <w:sz w:val="16"/>
        </w:rPr>
        <w:t xml:space="preserve"> following the drawdown of U.S. and NATO forces in 2014. </w:t>
      </w:r>
      <w:r w:rsidRPr="00A340CD">
        <w:rPr>
          <w:rStyle w:val="StyleUnderline"/>
          <w:highlight w:val="yellow"/>
        </w:rPr>
        <w:t>Trilateral</w:t>
      </w:r>
      <w:r w:rsidRPr="00074804">
        <w:rPr>
          <w:rStyle w:val="StyleUnderline"/>
        </w:rPr>
        <w:t xml:space="preserve"> U.S.-Russian-Chinese </w:t>
      </w:r>
      <w:r w:rsidRPr="00A340CD">
        <w:rPr>
          <w:rStyle w:val="StyleUnderline"/>
          <w:highlight w:val="yellow"/>
        </w:rPr>
        <w:t>cooperation also offers the best prospects for</w:t>
      </w:r>
      <w:r w:rsidRPr="00074804">
        <w:rPr>
          <w:rStyle w:val="StyleUnderline"/>
        </w:rPr>
        <w:t xml:space="preserve"> coping with the </w:t>
      </w:r>
      <w:r w:rsidRPr="00A340CD">
        <w:rPr>
          <w:rStyle w:val="StyleUnderline"/>
          <w:highlight w:val="yellow"/>
        </w:rPr>
        <w:t>North Korea</w:t>
      </w:r>
      <w:r w:rsidRPr="00074804">
        <w:rPr>
          <w:rStyle w:val="StyleUnderline"/>
        </w:rPr>
        <w:t>n nuclear challenge.</w:t>
      </w:r>
      <w:r w:rsidRPr="00074804">
        <w:rPr>
          <w:sz w:val="16"/>
        </w:rPr>
        <w:t xml:space="preserve"> The United States could be open in theory to Russian ideas for trans-Korean infrastructure (railways and pipelines) as a carrot to dangle in front of Pyongyang in the event of a nal nuclear deal. Looking to expand its opportunities for transcontinental trade, South Korea has also expressed interest in this prospect.75 </w:t>
      </w:r>
      <w:r w:rsidRPr="00A340CD">
        <w:rPr>
          <w:rStyle w:val="StyleUnderline"/>
          <w:highlight w:val="yellow"/>
        </w:rPr>
        <w:t>The U</w:t>
      </w:r>
      <w:r w:rsidRPr="00074804">
        <w:rPr>
          <w:rStyle w:val="StyleUnderline"/>
        </w:rPr>
        <w:t xml:space="preserve">nited </w:t>
      </w:r>
      <w:r w:rsidRPr="00A340CD">
        <w:rPr>
          <w:rStyle w:val="StyleUnderline"/>
          <w:highlight w:val="yellow"/>
        </w:rPr>
        <w:t>S</w:t>
      </w:r>
      <w:r w:rsidRPr="00074804">
        <w:rPr>
          <w:rStyle w:val="StyleUnderline"/>
        </w:rPr>
        <w:t xml:space="preserve">tates </w:t>
      </w:r>
      <w:r w:rsidRPr="00A340CD">
        <w:rPr>
          <w:rStyle w:val="StyleUnderline"/>
          <w:highlight w:val="yellow"/>
        </w:rPr>
        <w:t>should</w:t>
      </w:r>
      <w:r w:rsidRPr="00074804">
        <w:rPr>
          <w:rStyle w:val="StyleUnderline"/>
        </w:rPr>
        <w:t xml:space="preserve"> also </w:t>
      </w:r>
      <w:r w:rsidRPr="00A340CD">
        <w:rPr>
          <w:rStyle w:val="StyleUnderline"/>
          <w:highlight w:val="yellow"/>
        </w:rPr>
        <w:t>keep open the possibility of Russia</w:t>
      </w:r>
      <w:r w:rsidRPr="00074804">
        <w:rPr>
          <w:rStyle w:val="StyleUnderline"/>
        </w:rPr>
        <w:t xml:space="preserve"> someday </w:t>
      </w:r>
      <w:r w:rsidRPr="00A340CD">
        <w:rPr>
          <w:rStyle w:val="StyleUnderline"/>
          <w:highlight w:val="yellow"/>
        </w:rPr>
        <w:t>joining the</w:t>
      </w:r>
      <w:r w:rsidRPr="00074804">
        <w:rPr>
          <w:rStyle w:val="StyleUnderline"/>
        </w:rPr>
        <w:t xml:space="preserve"> nascent Trans-Pacific Partnership (</w:t>
      </w:r>
      <w:r w:rsidRPr="00A340CD">
        <w:rPr>
          <w:rStyle w:val="StyleUnderline"/>
          <w:highlight w:val="yellow"/>
        </w:rPr>
        <w:t>TPP</w:t>
      </w:r>
      <w:r w:rsidRPr="00074804">
        <w:rPr>
          <w:rStyle w:val="StyleUnderline"/>
        </w:rPr>
        <w:t>).</w:t>
      </w:r>
      <w:r w:rsidRPr="00074804">
        <w:rPr>
          <w:sz w:val="16"/>
        </w:rPr>
        <w:t xml:space="preserve"> The TPP is Washington’s e ort to create a deep, high-quality Asia-Paci c trade bloc that rationalizes the </w:t>
      </w:r>
      <w:r w:rsidRPr="00074804">
        <w:rPr>
          <w:sz w:val="16"/>
        </w:rPr>
        <w:lastRenderedPageBreak/>
        <w:t xml:space="preserve">existing “spaghetti bowl” of subregional agreements. Although Russia remains far from meeting the TPP’s membership criteria, this possibility is no more far-fetched than Chinese membership, to which the United States has confirmed it is open. </w:t>
      </w:r>
      <w:r w:rsidRPr="00074804">
        <w:rPr>
          <w:rStyle w:val="StyleUnderline"/>
        </w:rPr>
        <w:t xml:space="preserve">Russia in any case is already pursuing trade deals with TPP members New Zealand and Vietnam. Implementing the TPP’s liberalizing criteria, moreover, would help with Moscow’s push to attract foreign investment to Siberia and the Far East, while Russian interest would reinforce Washington’s effort to convince other regional players to throw in their lot with the TPP. </w:t>
      </w:r>
      <w:r w:rsidRPr="00074804">
        <w:rPr>
          <w:sz w:val="16"/>
        </w:rPr>
        <w:t xml:space="preserve">Sanctions and Russia’s turn inward make this prospect more remote, but it remains important for Washington to keep the door open to Russia, as well as China, as it seeks to build a more liberal and open Asia-Paci c economic order. While resolving the lingering dispute over the Southern Kuril Islands/Northern Territories will ultimately fall to Moscow and Tokyo, Washington can also help create a </w:t>
      </w:r>
      <w:proofErr w:type="gramStart"/>
      <w:r w:rsidRPr="00074804">
        <w:rPr>
          <w:sz w:val="16"/>
        </w:rPr>
        <w:t>conducive</w:t>
      </w:r>
      <w:proofErr w:type="gramEnd"/>
      <w:r w:rsidRPr="00074804">
        <w:rPr>
          <w:sz w:val="16"/>
        </w:rPr>
        <w:t xml:space="preserve"> environment for negotiations and encourage exibility on the part of its Japanese ally. At the very least, the United States should be more indulgent of Japan’s e orts to cultivate Moscow as a partner in spite of the press to impose sanctions over Russian actions in Ukraine.76 For the United States, a lasting Russo-Japanese rapprochement that contributes to a more uid Asian strategic balance should be a higher priority than gaining Tokyo’s assent for sanctions. Russia has been understandably reluctant to wade into either the South China Sea or the East China Sea disputes. Nevertheless, Gazprom’s exploration agreements with Vietnam and Russia’s reliance on maritime transit for energy sales in Asia, along with its interest in expanding trade through the Northern Sea Route in the Arctic, mean that </w:t>
      </w:r>
      <w:r w:rsidRPr="00A340CD">
        <w:rPr>
          <w:rStyle w:val="StyleUnderline"/>
          <w:highlight w:val="yellow"/>
        </w:rPr>
        <w:t>Russia is concerned with protecting f</w:t>
      </w:r>
      <w:r w:rsidRPr="00074804">
        <w:rPr>
          <w:rStyle w:val="StyleUnderline"/>
        </w:rPr>
        <w:t xml:space="preserve">reedom </w:t>
      </w:r>
      <w:r w:rsidRPr="00A340CD">
        <w:rPr>
          <w:rStyle w:val="StyleUnderline"/>
          <w:highlight w:val="yellow"/>
        </w:rPr>
        <w:t>o</w:t>
      </w:r>
      <w:r w:rsidRPr="00074804">
        <w:rPr>
          <w:rStyle w:val="StyleUnderline"/>
        </w:rPr>
        <w:t xml:space="preserve">f </w:t>
      </w:r>
      <w:r w:rsidRPr="00A340CD">
        <w:rPr>
          <w:rStyle w:val="StyleUnderline"/>
          <w:highlight w:val="yellow"/>
        </w:rPr>
        <w:t>n</w:t>
      </w:r>
      <w:r w:rsidRPr="00074804">
        <w:rPr>
          <w:rStyle w:val="StyleUnderline"/>
        </w:rPr>
        <w:t>avigation. The United States would be wise to cultivate this shared interest, especially in multilateral settings</w:t>
      </w:r>
      <w:r w:rsidRPr="00074804">
        <w:rPr>
          <w:sz w:val="16"/>
        </w:rPr>
        <w:t xml:space="preserve"> where tensions over Ukraine are likely to be less prominent. Thanks in part to Russia’s own historical ambivalence about Asia, Washington is accustomed to seeing Russia primarily as a European and Eurasian state, not as an Asian or, as some Russian strategists have described it, a “Euro-Paci c” power.77 Since late 2013, Europe and Eurasia have been focal points for a level of U.S.-Russian confrontation unseen since the Cold War. </w:t>
      </w:r>
      <w:proofErr w:type="gramStart"/>
      <w:r w:rsidRPr="00074804">
        <w:rPr>
          <w:sz w:val="16"/>
        </w:rPr>
        <w:t>ese</w:t>
      </w:r>
      <w:proofErr w:type="gramEnd"/>
      <w:r w:rsidRPr="00074804">
        <w:rPr>
          <w:sz w:val="16"/>
        </w:rPr>
        <w:t xml:space="preserve"> tensions have spilled over into Asia as well, with Russia looking to China to ease the strategic isolation the United States is thrusting upon it. Once immediate passions cool, though, </w:t>
      </w:r>
      <w:r w:rsidRPr="00074804">
        <w:rPr>
          <w:rStyle w:val="StyleUnderline"/>
        </w:rPr>
        <w:t>Russia is likely to recognize the need to adopt a wider view of its interests and role in Asia. When it does, the United States should be ready to pursue limited engagement as a means of shaping Russia’s involvement in Asia and creating a platform for managing the tensions</w:t>
      </w:r>
      <w:r w:rsidRPr="00074804">
        <w:rPr>
          <w:sz w:val="16"/>
        </w:rPr>
        <w:t xml:space="preserve"> emerging from the Ukraine crisis.</w:t>
      </w:r>
      <w:r w:rsidRPr="00074804">
        <w:rPr>
          <w:sz w:val="16"/>
        </w:rPr>
        <w:t></w:t>
      </w:r>
    </w:p>
    <w:p w14:paraId="66A2FF82" w14:textId="77777777" w:rsidR="00156724" w:rsidRDefault="00156724" w:rsidP="00156724">
      <w:pPr>
        <w:pStyle w:val="Heading4"/>
      </w:pPr>
      <w:r w:rsidRPr="00203CA4">
        <w:t>Rel</w:t>
      </w:r>
      <w:r>
        <w:t>ations are pragmatic &amp; tactical –</w:t>
      </w:r>
      <w:r w:rsidRPr="00203CA4">
        <w:t xml:space="preserve"> no spillover</w:t>
      </w:r>
    </w:p>
    <w:p w14:paraId="1630FFDC" w14:textId="77777777" w:rsidR="00156724" w:rsidRPr="00203CA4" w:rsidRDefault="00156724" w:rsidP="00156724">
      <w:r w:rsidRPr="00203CA4">
        <w:rPr>
          <w:rStyle w:val="Style13ptBold"/>
        </w:rPr>
        <w:t>Lo 10</w:t>
      </w:r>
      <w:r>
        <w:t xml:space="preserve"> (Bobo, </w:t>
      </w:r>
      <w:r w:rsidRPr="00203CA4">
        <w:t>Senior Research Fellow at the Centre for European Reform</w:t>
      </w:r>
      <w:r>
        <w:t>, December 2010, “</w:t>
      </w:r>
      <w:r w:rsidRPr="00203CA4">
        <w:t>How the Chinese See Russia</w:t>
      </w:r>
      <w:r>
        <w:t xml:space="preserve">”, </w:t>
      </w:r>
      <w:r w:rsidRPr="00203CA4">
        <w:t>Russia/NIS Center</w:t>
      </w:r>
      <w:r>
        <w:t xml:space="preserve">, </w:t>
      </w:r>
      <w:r w:rsidRPr="00203CA4">
        <w:t>https://www.ifri.org/sites/default/files/atoms/files/rnr6chinaloengdec2010.pdf</w:t>
      </w:r>
      <w:r>
        <w:t>) KM</w:t>
      </w:r>
    </w:p>
    <w:p w14:paraId="23884406" w14:textId="012123E5" w:rsidR="00156724" w:rsidRPr="00156724" w:rsidRDefault="00156724" w:rsidP="00156724">
      <w:pPr>
        <w:rPr>
          <w:u w:val="single"/>
        </w:rPr>
      </w:pPr>
      <w:r w:rsidRPr="00203CA4">
        <w:rPr>
          <w:sz w:val="16"/>
        </w:rPr>
        <w:t xml:space="preserve">Fifth, </w:t>
      </w:r>
      <w:r w:rsidRPr="00203CA4">
        <w:rPr>
          <w:rStyle w:val="StyleUnderline"/>
        </w:rPr>
        <w:t xml:space="preserve">much of the </w:t>
      </w:r>
      <w:r w:rsidRPr="00A340CD">
        <w:rPr>
          <w:rStyle w:val="StyleUnderline"/>
          <w:highlight w:val="yellow"/>
        </w:rPr>
        <w:t>progress in Sino-Russian relations</w:t>
      </w:r>
      <w:r w:rsidRPr="00203CA4">
        <w:rPr>
          <w:rStyle w:val="StyleUnderline"/>
        </w:rPr>
        <w:t xml:space="preserve"> since the fall of the Soviet Union </w:t>
      </w:r>
      <w:r w:rsidRPr="00A340CD">
        <w:rPr>
          <w:rStyle w:val="StyleUnderline"/>
          <w:highlight w:val="yellow"/>
        </w:rPr>
        <w:t>has been achieved on the basis of a partnership of interests.</w:t>
      </w:r>
      <w:r w:rsidRPr="00203CA4">
        <w:rPr>
          <w:rStyle w:val="StyleUnderline"/>
        </w:rPr>
        <w:t xml:space="preserve"> </w:t>
      </w:r>
      <w:r w:rsidRPr="00203CA4">
        <w:rPr>
          <w:sz w:val="16"/>
        </w:rPr>
        <w:t>Despite occasional speculation about normative convergence</w:t>
      </w:r>
      <w:proofErr w:type="gramStart"/>
      <w:r w:rsidRPr="00203CA4">
        <w:rPr>
          <w:sz w:val="16"/>
        </w:rPr>
        <w:t>,3</w:t>
      </w:r>
      <w:proofErr w:type="gramEnd"/>
      <w:r w:rsidRPr="00203CA4">
        <w:rPr>
          <w:sz w:val="16"/>
        </w:rPr>
        <w:t xml:space="preserve"> there is little like-mindedness on values. Yet this has scarcely mattered. Indeed, </w:t>
      </w:r>
      <w:r w:rsidRPr="00A340CD">
        <w:rPr>
          <w:rStyle w:val="StyleUnderline"/>
          <w:highlight w:val="yellow"/>
        </w:rPr>
        <w:t>Sino-Russian cooperation has benefited from modest expectations</w:t>
      </w:r>
      <w:r w:rsidRPr="00203CA4">
        <w:rPr>
          <w:rStyle w:val="StyleUnderline"/>
        </w:rPr>
        <w:t xml:space="preserve">, the absence of ideological baggage, </w:t>
      </w:r>
      <w:r w:rsidRPr="00A340CD">
        <w:rPr>
          <w:rStyle w:val="StyleUnderline"/>
          <w:highlight w:val="yellow"/>
        </w:rPr>
        <w:t>and the realization that pragmatism</w:t>
      </w:r>
      <w:r w:rsidRPr="00203CA4">
        <w:rPr>
          <w:rStyle w:val="StyleUnderline"/>
        </w:rPr>
        <w:t xml:space="preserve">, not empathy, </w:t>
      </w:r>
      <w:r w:rsidRPr="00A340CD">
        <w:rPr>
          <w:rStyle w:val="StyleUnderline"/>
          <w:highlight w:val="yellow"/>
        </w:rPr>
        <w:t>is</w:t>
      </w:r>
      <w:r w:rsidRPr="00203CA4">
        <w:rPr>
          <w:rStyle w:val="StyleUnderline"/>
        </w:rPr>
        <w:t xml:space="preserve"> the </w:t>
      </w:r>
      <w:r w:rsidRPr="00A340CD">
        <w:rPr>
          <w:rStyle w:val="StyleUnderline"/>
          <w:highlight w:val="yellow"/>
        </w:rPr>
        <w:t>key</w:t>
      </w:r>
      <w:r w:rsidRPr="00203CA4">
        <w:rPr>
          <w:rStyle w:val="StyleUnderline"/>
        </w:rPr>
        <w:t xml:space="preserve"> to success. While their relationship is more limited partnership than strategic partnership</w:t>
      </w:r>
      <w:proofErr w:type="gramStart"/>
      <w:r w:rsidRPr="00203CA4">
        <w:rPr>
          <w:rStyle w:val="StyleUnderline"/>
        </w:rPr>
        <w:t>,4</w:t>
      </w:r>
      <w:proofErr w:type="gramEnd"/>
      <w:r w:rsidRPr="00203CA4">
        <w:rPr>
          <w:rStyle w:val="StyleUnderline"/>
        </w:rPr>
        <w:t xml:space="preserve"> Beijing identifies a clear interest in cooperating with Moscow</w:t>
      </w:r>
      <w:r w:rsidRPr="00203CA4">
        <w:rPr>
          <w:sz w:val="16"/>
        </w:rPr>
        <w:t xml:space="preserve"> on cross-border management, preserving a secure neighborhood in Central Asia, resisting Western criticisms of their record on democracy and human rights, and developing commercial ties. </w:t>
      </w:r>
      <w:r w:rsidRPr="00A340CD">
        <w:rPr>
          <w:rStyle w:val="StyleUnderline"/>
          <w:highlight w:val="yellow"/>
        </w:rPr>
        <w:t>China recognizes that Russia can be a difficult, unreliable partner</w:t>
      </w:r>
      <w:r w:rsidRPr="00203CA4">
        <w:rPr>
          <w:rStyle w:val="StyleUnderline"/>
        </w:rPr>
        <w:t>—and sometimes competitor—</w:t>
      </w:r>
      <w:r w:rsidRPr="00A340CD">
        <w:rPr>
          <w:rStyle w:val="StyleUnderline"/>
          <w:highlight w:val="yellow"/>
        </w:rPr>
        <w:t>but also that it has no choice but to work with it.</w:t>
      </w:r>
    </w:p>
    <w:p w14:paraId="4E9FE6B8" w14:textId="001A324F" w:rsidR="008C46C9" w:rsidRDefault="00EC7391" w:rsidP="008C46C9">
      <w:pPr>
        <w:pStyle w:val="Heading3"/>
      </w:pPr>
      <w:r>
        <w:lastRenderedPageBreak/>
        <w:t xml:space="preserve">No link – </w:t>
      </w:r>
      <w:r w:rsidR="00CE01E6">
        <w:t>Other motivations for coop</w:t>
      </w:r>
    </w:p>
    <w:p w14:paraId="54727B67" w14:textId="77777777" w:rsidR="00156724" w:rsidRDefault="00156724" w:rsidP="00156724">
      <w:pPr>
        <w:pStyle w:val="Heading4"/>
      </w:pPr>
      <w:r>
        <w:t>No link – cooperation is driven by economic reasons, not anti-Americanism</w:t>
      </w:r>
    </w:p>
    <w:p w14:paraId="46F5145B" w14:textId="77777777" w:rsidR="00156724" w:rsidRDefault="00156724" w:rsidP="00156724">
      <w:r w:rsidRPr="00962787">
        <w:rPr>
          <w:rStyle w:val="Style13ptBold"/>
        </w:rPr>
        <w:t>Gabuev 16</w:t>
      </w:r>
      <w:r>
        <w:t xml:space="preserve"> (Alexander, senior associate and the chair of the Russia in the Asia-Pacific program at the Carnegie Moscow Center, 6/28/16, “RUSSIA’S “CHINA DREAMS” ARE LESS OF A FANTASY THAN YOU THINK”, War on the Rocks, </w:t>
      </w:r>
      <w:r w:rsidRPr="00962787">
        <w:t>http://warontherocks.com/2016/06/russias-china-dreams-are-less-of-a-fantasy-than-you-think/</w:t>
      </w:r>
      <w:r>
        <w:t>) KM</w:t>
      </w:r>
    </w:p>
    <w:p w14:paraId="431ABD27" w14:textId="77777777" w:rsidR="00156724" w:rsidRDefault="00156724" w:rsidP="00156724">
      <w:pPr>
        <w:rPr>
          <w:sz w:val="16"/>
        </w:rPr>
      </w:pPr>
      <w:r w:rsidRPr="00962787">
        <w:rPr>
          <w:sz w:val="16"/>
        </w:rPr>
        <w:t xml:space="preserve">In the wake of Russian President Vladimir Putin’s visit to Beijing for a summit with Xi Jinping, the reaction in the Western media has been predictably skeptical. Snickering about the Russia-China axis has been a fixture in Washington and most European capitals for far too long. Western media and policymakers commonly react to the Kremlin’s “pivot to China” in the wake of the Ukraine crisis with derision. The dominant view in these circles is that there is much more dividing China and Russia than uniting them. Moscow is afraid of its giant neighbor, which increasingly holds the dominant position in the relationship, according to the standard line of argument. With a gross domestic product that dwarfs that of Russia and an army growing progressively more capable and assertive, China seems to present a threat with which the Kremlin is ill-equipped to deal. Further, China depends far more on the West for markets and technology, and its trade with the European Union and the United States is nearly ten times larger than trade with neighboring Russia. In short, the argument </w:t>
      </w:r>
      <w:proofErr w:type="gramStart"/>
      <w:r w:rsidRPr="00962787">
        <w:rPr>
          <w:sz w:val="16"/>
        </w:rPr>
        <w:t>goes,</w:t>
      </w:r>
      <w:proofErr w:type="gramEnd"/>
      <w:r w:rsidRPr="00962787">
        <w:rPr>
          <w:sz w:val="16"/>
        </w:rPr>
        <w:t xml:space="preserve"> the partnership between Moscow and Beijing is a shallow one, so the West shouldn’t fret too much about it. </w:t>
      </w:r>
      <w:r w:rsidRPr="00962787">
        <w:rPr>
          <w:rStyle w:val="StyleUnderline"/>
        </w:rPr>
        <w:t xml:space="preserve">For understandable reasons, </w:t>
      </w:r>
      <w:r w:rsidRPr="00A340CD">
        <w:rPr>
          <w:rStyle w:val="StyleUnderline"/>
          <w:highlight w:val="yellow"/>
        </w:rPr>
        <w:t>a</w:t>
      </w:r>
      <w:r w:rsidRPr="00962787">
        <w:rPr>
          <w:rStyle w:val="StyleUnderline"/>
        </w:rPr>
        <w:t xml:space="preserve"> sharp </w:t>
      </w:r>
      <w:r w:rsidRPr="00A340CD">
        <w:rPr>
          <w:rStyle w:val="StyleUnderline"/>
          <w:highlight w:val="yellow"/>
        </w:rPr>
        <w:t>drop in bilateral trade in 2015 and</w:t>
      </w:r>
      <w:r w:rsidRPr="00962787">
        <w:rPr>
          <w:rStyle w:val="StyleUnderline"/>
        </w:rPr>
        <w:t xml:space="preserve"> the distinct </w:t>
      </w:r>
      <w:r w:rsidRPr="00A340CD">
        <w:rPr>
          <w:rStyle w:val="StyleUnderline"/>
          <w:highlight w:val="yellow"/>
        </w:rPr>
        <w:t>lack of progress on</w:t>
      </w:r>
      <w:r w:rsidRPr="00962787">
        <w:rPr>
          <w:rStyle w:val="StyleUnderline"/>
        </w:rPr>
        <w:t xml:space="preserve"> high-profile investment and </w:t>
      </w:r>
      <w:r w:rsidRPr="00A340CD">
        <w:rPr>
          <w:rStyle w:val="StyleUnderline"/>
          <w:highlight w:val="yellow"/>
        </w:rPr>
        <w:t xml:space="preserve">energy deals are cited as evidence that Russia’s “China dreams” were </w:t>
      </w:r>
      <w:r w:rsidRPr="00962787">
        <w:rPr>
          <w:rStyle w:val="StyleUnderline"/>
        </w:rPr>
        <w:t xml:space="preserve">totally </w:t>
      </w:r>
      <w:r w:rsidRPr="00A340CD">
        <w:rPr>
          <w:rStyle w:val="StyleUnderline"/>
          <w:highlight w:val="yellow"/>
        </w:rPr>
        <w:t>unrealistic</w:t>
      </w:r>
      <w:r w:rsidRPr="00962787">
        <w:rPr>
          <w:rStyle w:val="StyleUnderline"/>
        </w:rPr>
        <w:t xml:space="preserve"> from the outset. </w:t>
      </w:r>
      <w:r w:rsidRPr="00A340CD">
        <w:rPr>
          <w:rStyle w:val="StyleUnderline"/>
          <w:highlight w:val="yellow"/>
        </w:rPr>
        <w:t>However, the situation is much more complex</w:t>
      </w:r>
      <w:r w:rsidRPr="00962787">
        <w:rPr>
          <w:rStyle w:val="StyleUnderline"/>
        </w:rPr>
        <w:t xml:space="preserve"> than this analytically complacent narrative suggests. </w:t>
      </w:r>
      <w:r w:rsidRPr="00962787">
        <w:rPr>
          <w:sz w:val="16"/>
        </w:rPr>
        <w:t xml:space="preserve">Poking holes in Russian and Chinese propaganda may be worthwhile, but not if it lulls outside observers into missing the fact that Moscow is slowly but surely drifting into Beijing’s firm embrace. The Kremlin’s “pivot to China” is happening under challenging external conditions, a fact that should be taken into account when measuring its progress. Russian-Chinese trade fell by nearly 30 percent in 2015 largely due to the collapse in oil prices. But the actual volume of Russian oil exports to China increased by the same amount, according to Chinese customs data. </w:t>
      </w:r>
      <w:r w:rsidRPr="00962787">
        <w:rPr>
          <w:rStyle w:val="StyleUnderline"/>
        </w:rPr>
        <w:t xml:space="preserve">For the first time in history, </w:t>
      </w:r>
      <w:r w:rsidRPr="00A340CD">
        <w:rPr>
          <w:rStyle w:val="StyleUnderline"/>
          <w:highlight w:val="yellow"/>
        </w:rPr>
        <w:t>Moscow has become the largest</w:t>
      </w:r>
      <w:r w:rsidRPr="00962787">
        <w:rPr>
          <w:rStyle w:val="StyleUnderline"/>
        </w:rPr>
        <w:t xml:space="preserve"> or second-largest </w:t>
      </w:r>
      <w:r w:rsidRPr="00A340CD">
        <w:rPr>
          <w:rStyle w:val="StyleUnderline"/>
          <w:highlight w:val="yellow"/>
        </w:rPr>
        <w:t>crude supplier to Beijing, which puts them</w:t>
      </w:r>
      <w:r w:rsidRPr="00962787">
        <w:rPr>
          <w:rStyle w:val="StyleUnderline"/>
        </w:rPr>
        <w:t xml:space="preserve"> basically </w:t>
      </w:r>
      <w:r w:rsidRPr="00A340CD">
        <w:rPr>
          <w:rStyle w:val="StyleUnderline"/>
          <w:highlight w:val="yellow"/>
        </w:rPr>
        <w:t>on par with Saudi Arabia.</w:t>
      </w:r>
      <w:r w:rsidRPr="00962787">
        <w:rPr>
          <w:rStyle w:val="StyleUnderline"/>
        </w:rPr>
        <w:t xml:space="preserve"> Now that Russia and China are expanding the pipelines that connect their energy networks, </w:t>
      </w:r>
      <w:r w:rsidRPr="00A340CD">
        <w:rPr>
          <w:rStyle w:val="StyleUnderline"/>
          <w:highlight w:val="yellow"/>
        </w:rPr>
        <w:t>this trend is likely to continue.</w:t>
      </w:r>
      <w:r>
        <w:rPr>
          <w:rStyle w:val="StyleUnderline"/>
        </w:rPr>
        <w:t xml:space="preserve"> </w:t>
      </w:r>
      <w:r w:rsidRPr="00962787">
        <w:rPr>
          <w:sz w:val="16"/>
        </w:rPr>
        <w:t>Chinese financial institutions have not replaced the West as a source of capital for Russia, and Chinese commercial banks have been reluctant to ignore U.S</w:t>
      </w:r>
      <w:proofErr w:type="gramStart"/>
      <w:r w:rsidRPr="00962787">
        <w:rPr>
          <w:sz w:val="16"/>
        </w:rPr>
        <w:t>./</w:t>
      </w:r>
      <w:proofErr w:type="gramEnd"/>
      <w:r w:rsidRPr="00962787">
        <w:rPr>
          <w:sz w:val="16"/>
        </w:rPr>
        <w:t xml:space="preserve">EU sanctions. However, the lending reticence of Chinese commercial banks has been compensated by the willingness of Beijing’s so-called political banks and export-import banks to lend to Russian companies, even those under sanctions. </w:t>
      </w:r>
      <w:r w:rsidRPr="00962787">
        <w:rPr>
          <w:rStyle w:val="StyleUnderline"/>
        </w:rPr>
        <w:t xml:space="preserve">With $18 billion in loans, </w:t>
      </w:r>
      <w:r w:rsidRPr="00A340CD">
        <w:rPr>
          <w:rStyle w:val="StyleUnderline"/>
          <w:highlight w:val="yellow"/>
        </w:rPr>
        <w:t>China was Russia’s largest source of foreign capital last year</w:t>
      </w:r>
      <w:r w:rsidRPr="00962787">
        <w:rPr>
          <w:sz w:val="16"/>
        </w:rPr>
        <w:t xml:space="preserve"> if one discounts Russian money parked offshore in Cyprus. </w:t>
      </w:r>
      <w:r w:rsidRPr="00A340CD">
        <w:rPr>
          <w:rStyle w:val="StyleUnderline"/>
          <w:highlight w:val="yellow"/>
        </w:rPr>
        <w:t>Moscow and Beijing have also stepped up efforts to develop a parallel financial infrastructure that will</w:t>
      </w:r>
      <w:r w:rsidRPr="00962787">
        <w:rPr>
          <w:rStyle w:val="StyleUnderline"/>
        </w:rPr>
        <w:t xml:space="preserve"> bypass the United States and thus </w:t>
      </w:r>
      <w:r w:rsidRPr="00A340CD">
        <w:rPr>
          <w:rStyle w:val="StyleUnderline"/>
          <w:highlight w:val="yellow"/>
        </w:rPr>
        <w:t>be immune to</w:t>
      </w:r>
      <w:r w:rsidRPr="00962787">
        <w:rPr>
          <w:rStyle w:val="StyleUnderline"/>
        </w:rPr>
        <w:t xml:space="preserve"> international </w:t>
      </w:r>
      <w:r w:rsidRPr="00A340CD">
        <w:rPr>
          <w:rStyle w:val="StyleUnderline"/>
          <w:highlight w:val="yellow"/>
        </w:rPr>
        <w:t>sanctions</w:t>
      </w:r>
      <w:r w:rsidRPr="00962787">
        <w:rPr>
          <w:rStyle w:val="StyleUnderline"/>
        </w:rPr>
        <w:t>.</w:t>
      </w:r>
      <w:r w:rsidRPr="00962787">
        <w:rPr>
          <w:sz w:val="16"/>
        </w:rPr>
        <w:t xml:space="preserve"> Fearful of being cut off from SWIFT and other U.S.-led payment systems like Visa and MasterCard, the Russians are working on creating alternatives. China’s approach to doing business with Iran prior to the nuclear deal provided a useful template in this regard. But this time, </w:t>
      </w:r>
      <w:r w:rsidRPr="00962787">
        <w:rPr>
          <w:rStyle w:val="StyleUnderline"/>
        </w:rPr>
        <w:t>Beijing has a lot more to play with since the Russian leadership is hellbent on breaking free from their near-total dependence on the U.S.-dominated global financial system.</w:t>
      </w:r>
      <w:r>
        <w:rPr>
          <w:rStyle w:val="StyleUnderline"/>
        </w:rPr>
        <w:t xml:space="preserve"> </w:t>
      </w:r>
      <w:r w:rsidRPr="00962787">
        <w:rPr>
          <w:rStyle w:val="StyleUnderline"/>
        </w:rPr>
        <w:t>Another key element of change is Russia’s decision to reassess its policy on arms sales to China.</w:t>
      </w:r>
      <w:r w:rsidRPr="00962787">
        <w:rPr>
          <w:sz w:val="16"/>
        </w:rPr>
        <w:t xml:space="preserve"> Faded are Moscow’s old fears that Russian arms could be reverse-engineered and sold in third-party markets, or, worse, might one day be used against Russia in a border conflict. Just consider recent sales of highly advanced systems like the S-400 surface-to-air missile system and Su-35 fighter jets. These deals are likely to alter the strategic balance vis-a-vis Taiwan, the East China Sea, and the South China Sea. If the Chinese People’s Liberation Army ultimately decides to deploy the S-400 across the Taiwan Strait, it would control the skies over the island, making its defense far more challenging and costly. An asymmetrical Russian-Chinese interdependence is emerging. China is reaping the lion’s share of the benefits and Russia acting like the needier, more pliable partner. However, </w:t>
      </w:r>
      <w:r w:rsidRPr="00A340CD">
        <w:rPr>
          <w:rStyle w:val="StyleUnderline"/>
          <w:highlight w:val="yellow"/>
        </w:rPr>
        <w:t>the partnership is not driven by mutual trust or by a desire to undermine the West.</w:t>
      </w:r>
      <w:r w:rsidRPr="00962787">
        <w:rPr>
          <w:sz w:val="16"/>
        </w:rPr>
        <w:t xml:space="preserve"> It is true that both Moscow and Beijing are concerned about Washington’s plans, such as the deployment of American THAAD anti-ballistic missile systems in South Korea, as well as presumed American democracy promotion campaigns, particularly on the Internet. Both topics are reflected in two statements Putin and Xi signed after the summit. But </w:t>
      </w:r>
      <w:r w:rsidRPr="00A340CD">
        <w:rPr>
          <w:rStyle w:val="StyleUnderline"/>
          <w:highlight w:val="yellow"/>
        </w:rPr>
        <w:t>the growing partnership is spurred</w:t>
      </w:r>
      <w:r w:rsidRPr="00962787">
        <w:rPr>
          <w:sz w:val="16"/>
        </w:rPr>
        <w:t xml:space="preserve"> not only by growing anti-Americanism, but more importantly </w:t>
      </w:r>
      <w:r w:rsidRPr="00A340CD">
        <w:rPr>
          <w:rStyle w:val="StyleUnderline"/>
          <w:highlight w:val="yellow"/>
        </w:rPr>
        <w:t xml:space="preserve">by Russia’s quest for external economic support to keep the regime afloat in the wake </w:t>
      </w:r>
      <w:r w:rsidRPr="00A340CD">
        <w:rPr>
          <w:rStyle w:val="StyleUnderline"/>
          <w:highlight w:val="yellow"/>
        </w:rPr>
        <w:lastRenderedPageBreak/>
        <w:t>of Western sanctions.</w:t>
      </w:r>
      <w:r w:rsidRPr="00962787">
        <w:rPr>
          <w:sz w:val="16"/>
        </w:rPr>
        <w:t xml:space="preserve"> Chinese leaders are carefully camouflaging the growing lopsidedness of the relationship through skillful shows of respect. </w:t>
      </w:r>
      <w:r w:rsidRPr="00962787">
        <w:rPr>
          <w:rStyle w:val="StyleUnderline"/>
        </w:rPr>
        <w:t xml:space="preserve">Given the Kremlin’s lack of viable alternatives to China’s embrace, Beijing is now poised to acquire the kind of assets it needs to energize its quest for global influence. </w:t>
      </w:r>
      <w:r w:rsidRPr="00962787">
        <w:rPr>
          <w:sz w:val="16"/>
        </w:rPr>
        <w:t>The West needs to take this fact into account as it seeks to dissuade Asian allies like Japan from developing their own ties with Moscow.</w:t>
      </w:r>
    </w:p>
    <w:p w14:paraId="6F6ACA80" w14:textId="77777777" w:rsidR="00156724" w:rsidRDefault="00156724" w:rsidP="00156724">
      <w:pPr>
        <w:pStyle w:val="Heading4"/>
      </w:pPr>
      <w:r>
        <w:t>R</w:t>
      </w:r>
      <w:r w:rsidRPr="00203CA4">
        <w:t>el</w:t>
      </w:r>
      <w:r>
        <w:t>ations aren't driven by the US, but rather</w:t>
      </w:r>
      <w:r w:rsidRPr="00203CA4">
        <w:t xml:space="preserve"> energy </w:t>
      </w:r>
      <w:r>
        <w:t xml:space="preserve">issues </w:t>
      </w:r>
      <w:r w:rsidRPr="00203CA4">
        <w:t>&amp; energy coop is down</w:t>
      </w:r>
    </w:p>
    <w:p w14:paraId="6EE7872F" w14:textId="77777777" w:rsidR="00156724" w:rsidRPr="00203CA4" w:rsidRDefault="00156724" w:rsidP="00156724">
      <w:r w:rsidRPr="00203CA4">
        <w:rPr>
          <w:rStyle w:val="Style13ptBold"/>
        </w:rPr>
        <w:t>Gordon 16</w:t>
      </w:r>
      <w:r>
        <w:t xml:space="preserve"> (David, </w:t>
      </w:r>
      <w:r w:rsidRPr="00203CA4">
        <w:t xml:space="preserve">Senior Advisor and Former Chairman </w:t>
      </w:r>
      <w:r>
        <w:t xml:space="preserve">of </w:t>
      </w:r>
      <w:r w:rsidRPr="00203CA4">
        <w:t>The Eurasia Group</w:t>
      </w:r>
      <w:r>
        <w:t>, 3/24/16, “</w:t>
      </w:r>
      <w:r w:rsidRPr="00203CA4">
        <w:t>THE EMERGING CHINA-RUSSIA AXIS: THE RETURN OF GEOPOLITICS?</w:t>
      </w:r>
      <w:proofErr w:type="gramStart"/>
      <w:r>
        <w:t>”,</w:t>
      </w:r>
      <w:proofErr w:type="gramEnd"/>
      <w:r>
        <w:t xml:space="preserve"> </w:t>
      </w:r>
      <w:r w:rsidRPr="00203CA4">
        <w:t>Th</w:t>
      </w:r>
      <w:r>
        <w:t>e Brookings Institution Center f</w:t>
      </w:r>
      <w:r w:rsidRPr="00203CA4">
        <w:t>or East Asia Policy Studies</w:t>
      </w:r>
      <w:r>
        <w:t xml:space="preserve">, </w:t>
      </w:r>
      <w:r w:rsidRPr="00203CA4">
        <w:t>http://www.brookings.edu/~/media/events/2016/03/24-geopolitics/20160324_china_russia_geopolitics_transcript.pdf</w:t>
      </w:r>
      <w:r>
        <w:t>) KM</w:t>
      </w:r>
    </w:p>
    <w:p w14:paraId="559872A1" w14:textId="26923240" w:rsidR="00156724" w:rsidRDefault="00156724" w:rsidP="00156724">
      <w:pPr>
        <w:rPr>
          <w:sz w:val="16"/>
        </w:rPr>
      </w:pPr>
      <w:r w:rsidRPr="00203CA4">
        <w:rPr>
          <w:sz w:val="16"/>
          <w:szCs w:val="16"/>
        </w:rPr>
        <w:t>In the triangular relationship with Washington supporting Russia helps China because it shifts U.S. strategic attention to the more flagrant behavior of Russia, and it tempts U.S. policymakers to offer side payments to induce China to help restrain Russian behavior. So I</w:t>
      </w:r>
      <w:r w:rsidRPr="00203CA4">
        <w:rPr>
          <w:sz w:val="16"/>
        </w:rPr>
        <w:t xml:space="preserve"> think all of this is real, and I think Tom's point about the challenge from the Russia-China relationship is real. But I do think it's important to look at this relationship in nuanced terms, and I think </w:t>
      </w:r>
      <w:r w:rsidRPr="00A340CD">
        <w:rPr>
          <w:rStyle w:val="Emphasis"/>
          <w:highlight w:val="yellow"/>
        </w:rPr>
        <w:t>in a relationship that was substantially driven by energy, energy issues continue to influence the direction of the relationship</w:t>
      </w:r>
      <w:r w:rsidRPr="00203CA4">
        <w:rPr>
          <w:sz w:val="16"/>
        </w:rPr>
        <w:t xml:space="preserve">, and actually in the last year or so have taken it into a less collaborative place. </w:t>
      </w:r>
      <w:r w:rsidRPr="00A340CD">
        <w:rPr>
          <w:rStyle w:val="StyleUnderline"/>
          <w:highlight w:val="yellow"/>
        </w:rPr>
        <w:t>Even if the top level leaders</w:t>
      </w:r>
      <w:r w:rsidRPr="00203CA4">
        <w:rPr>
          <w:rStyle w:val="StyleUnderline"/>
        </w:rPr>
        <w:t xml:space="preserve">hips in both countries are </w:t>
      </w:r>
      <w:r w:rsidRPr="00A340CD">
        <w:rPr>
          <w:rStyle w:val="StyleUnderline"/>
          <w:highlight w:val="yellow"/>
        </w:rPr>
        <w:t>maintain</w:t>
      </w:r>
      <w:r w:rsidRPr="00203CA4">
        <w:rPr>
          <w:rStyle w:val="StyleUnderline"/>
        </w:rPr>
        <w:t xml:space="preserve">ing a </w:t>
      </w:r>
      <w:r w:rsidRPr="00A340CD">
        <w:rPr>
          <w:rStyle w:val="StyleUnderline"/>
          <w:highlight w:val="yellow"/>
        </w:rPr>
        <w:t>rhetorical agreement on goals, cooperation in the energy sphere has already begun to founder.</w:t>
      </w:r>
      <w:r w:rsidRPr="00203CA4">
        <w:rPr>
          <w:rStyle w:val="StyleUnderline"/>
        </w:rPr>
        <w:t xml:space="preserve"> A year after the big gas deals, </w:t>
      </w:r>
      <w:r w:rsidRPr="00A340CD">
        <w:rPr>
          <w:rStyle w:val="StyleUnderline"/>
          <w:highlight w:val="yellow"/>
        </w:rPr>
        <w:t>the Russia-China Energy Axis has lost a good deal of its momentum.</w:t>
      </w:r>
      <w:r w:rsidRPr="00203CA4">
        <w:rPr>
          <w:sz w:val="16"/>
        </w:rPr>
        <w:t xml:space="preserve"> Russia expected very large-scale Chinese investments into its natural resources sector to enable it to develop particularly its Far Eastern -- I'm sorry -- yeah, Far Eastern and North Eastern regions. I think that Russia expected that China would be very supportive of efforts to further build out the pipeline infrastructure linking Russia and Asia. In the new market conditions of low energy prices, and slowing Chinese growth, neither of these has the same kind of appeal that they did in late 2014. The Chinese haven't responded to Russian expectations to finance the new Altai Pipeline powered Siberia 2. They have not made big investments as the Russian expected in the Vankor oil field.</w:t>
      </w:r>
    </w:p>
    <w:p w14:paraId="110E8618" w14:textId="77777777" w:rsidR="00EC7391" w:rsidRPr="0042254B" w:rsidRDefault="00EC7391" w:rsidP="00EC7391">
      <w:pPr>
        <w:pStyle w:val="Heading4"/>
        <w:rPr>
          <w:rStyle w:val="Emphasis"/>
          <w:b/>
          <w:sz w:val="26"/>
          <w:u w:val="none"/>
        </w:rPr>
      </w:pPr>
      <w:r w:rsidRPr="0042254B">
        <w:rPr>
          <w:rStyle w:val="Emphasis"/>
          <w:b/>
          <w:sz w:val="26"/>
          <w:u w:val="none"/>
        </w:rPr>
        <w:t>Views of an anti-</w:t>
      </w:r>
      <w:r>
        <w:rPr>
          <w:rStyle w:val="Emphasis"/>
          <w:b/>
          <w:sz w:val="26"/>
          <w:u w:val="none"/>
        </w:rPr>
        <w:t>US China-Russian bloc are false</w:t>
      </w:r>
    </w:p>
    <w:p w14:paraId="753AFD6A" w14:textId="77777777" w:rsidR="00EC7391" w:rsidRDefault="00EC7391" w:rsidP="00EC7391">
      <w:pPr>
        <w:rPr>
          <w:rStyle w:val="Style13ptBold"/>
          <w:b w:val="0"/>
          <w:sz w:val="18"/>
          <w:szCs w:val="18"/>
        </w:rPr>
      </w:pPr>
      <w:r>
        <w:rPr>
          <w:rStyle w:val="Style13ptBold"/>
          <w:szCs w:val="26"/>
        </w:rPr>
        <w:t xml:space="preserve">Titoff 11 </w:t>
      </w:r>
      <w:r>
        <w:rPr>
          <w:rStyle w:val="Style13ptBold"/>
          <w:b w:val="0"/>
          <w:sz w:val="18"/>
          <w:szCs w:val="18"/>
        </w:rPr>
        <w:t xml:space="preserve">(Dimitri, </w:t>
      </w:r>
      <w:r w:rsidRPr="0042254B">
        <w:rPr>
          <w:rStyle w:val="Style13ptBold"/>
          <w:b w:val="0"/>
          <w:sz w:val="18"/>
          <w:szCs w:val="18"/>
        </w:rPr>
        <w:t>foreign affairs analyst</w:t>
      </w:r>
      <w:r>
        <w:rPr>
          <w:rStyle w:val="Style13ptBold"/>
          <w:b w:val="0"/>
          <w:sz w:val="18"/>
          <w:szCs w:val="18"/>
        </w:rPr>
        <w:t>, 8/24/11, “</w:t>
      </w:r>
      <w:r w:rsidRPr="0042254B">
        <w:rPr>
          <w:rStyle w:val="Style13ptBold"/>
          <w:b w:val="0"/>
          <w:sz w:val="18"/>
          <w:szCs w:val="18"/>
        </w:rPr>
        <w:t>WHY THE SHANGHAI COOPERATION ORGANIZATION IS IMPORTANT</w:t>
      </w:r>
      <w:r>
        <w:rPr>
          <w:rStyle w:val="Style13ptBold"/>
          <w:b w:val="0"/>
          <w:sz w:val="18"/>
          <w:szCs w:val="18"/>
        </w:rPr>
        <w:t xml:space="preserve">”, </w:t>
      </w:r>
      <w:hyperlink r:id="rId48" w:history="1">
        <w:r w:rsidRPr="0017767B">
          <w:rPr>
            <w:rStyle w:val="Hyperlink"/>
            <w:sz w:val="18"/>
            <w:szCs w:val="18"/>
          </w:rPr>
          <w:t>http://www.eurodialogue.eu/Why-the-Shanghai-Cooperation-Organization-is-Important)</w:t>
        </w:r>
      </w:hyperlink>
    </w:p>
    <w:p w14:paraId="7318BC46" w14:textId="77777777" w:rsidR="00EC7391" w:rsidRDefault="00EC7391" w:rsidP="00EC7391">
      <w:pPr>
        <w:rPr>
          <w:rStyle w:val="Style13ptBold"/>
          <w:b w:val="0"/>
          <w:sz w:val="18"/>
          <w:szCs w:val="18"/>
        </w:rPr>
      </w:pPr>
      <w:r w:rsidRPr="0042254B">
        <w:rPr>
          <w:rStyle w:val="Style13ptBold"/>
          <w:b w:val="0"/>
          <w:sz w:val="18"/>
          <w:szCs w:val="18"/>
        </w:rPr>
        <w:t xml:space="preserve">When the SCO emerged at the turn of the century, </w:t>
      </w:r>
      <w:r w:rsidRPr="00A340CD">
        <w:rPr>
          <w:rStyle w:val="Emphasis"/>
          <w:highlight w:val="yellow"/>
        </w:rPr>
        <w:t>Western observers worried that its key founders, Russia and China, plotted an anti-NATO bloc</w:t>
      </w:r>
      <w:r w:rsidRPr="0042254B">
        <w:rPr>
          <w:rStyle w:val="Style13ptBold"/>
          <w:b w:val="0"/>
          <w:sz w:val="18"/>
          <w:szCs w:val="18"/>
        </w:rPr>
        <w:t xml:space="preserve">. It turns out, </w:t>
      </w:r>
      <w:r w:rsidRPr="00A340CD">
        <w:rPr>
          <w:rStyle w:val="Emphasis"/>
          <w:highlight w:val="yellow"/>
        </w:rPr>
        <w:t>however,</w:t>
      </w:r>
      <w:r w:rsidRPr="0042254B">
        <w:rPr>
          <w:rStyle w:val="Style13ptBold"/>
          <w:b w:val="0"/>
          <w:sz w:val="18"/>
          <w:szCs w:val="18"/>
        </w:rPr>
        <w:t xml:space="preserve"> </w:t>
      </w:r>
      <w:r w:rsidRPr="00A340CD">
        <w:rPr>
          <w:rStyle w:val="Emphasis"/>
          <w:highlight w:val="yellow"/>
        </w:rPr>
        <w:t>that the Shanghai Cooperation Organization’s primary objective is to keep the status-quo in Eurasia.</w:t>
      </w:r>
      <w:r>
        <w:rPr>
          <w:rStyle w:val="Style13ptBold"/>
          <w:b w:val="0"/>
          <w:sz w:val="18"/>
          <w:szCs w:val="18"/>
        </w:rPr>
        <w:t xml:space="preserve"> </w:t>
      </w:r>
      <w:r w:rsidRPr="0042254B">
        <w:rPr>
          <w:rStyle w:val="Style13ptBold"/>
          <w:b w:val="0"/>
          <w:sz w:val="18"/>
          <w:szCs w:val="18"/>
        </w:rPr>
        <w:t>SCO stands for the Shanghai Cooperation Organization-a political grouping of China, Russia and Central Asian republics. In case you have never heard of it, last month it celebrated its anniversary summit in Astana, Kazakhstan's majestic capital.</w:t>
      </w:r>
      <w:r>
        <w:rPr>
          <w:rStyle w:val="Style13ptBold"/>
          <w:b w:val="0"/>
          <w:sz w:val="18"/>
          <w:szCs w:val="18"/>
        </w:rPr>
        <w:t xml:space="preserve"> </w:t>
      </w:r>
      <w:r w:rsidRPr="0042254B">
        <w:rPr>
          <w:rStyle w:val="Style13ptBold"/>
          <w:b w:val="0"/>
          <w:sz w:val="18"/>
          <w:szCs w:val="18"/>
        </w:rPr>
        <w:t xml:space="preserve">When SCO emerged at the turn of the century, some Western observers worried that its key founders, Russia and China, plotted an anti-NATO bloc. They didn't. </w:t>
      </w:r>
      <w:r w:rsidRPr="00A340CD">
        <w:rPr>
          <w:rStyle w:val="Emphasis"/>
          <w:highlight w:val="yellow"/>
        </w:rPr>
        <w:t>SCO's primary objective has always been to preserve the status quo in Eurasia, which is threatened both by fundamentalist currents</w:t>
      </w:r>
      <w:r w:rsidRPr="0042254B">
        <w:rPr>
          <w:rStyle w:val="Style13ptBold"/>
          <w:b w:val="0"/>
          <w:sz w:val="18"/>
          <w:szCs w:val="18"/>
        </w:rPr>
        <w:t xml:space="preserve"> and rapidly changing balance of power amidst Russia's decline and China's expansion. Should the region explode with Islamic violence, </w:t>
      </w:r>
      <w:r w:rsidRPr="00A340CD">
        <w:rPr>
          <w:rStyle w:val="Emphasis"/>
          <w:highlight w:val="yellow"/>
        </w:rPr>
        <w:t>Russia risks great instability near and within its borders (in Chechnya), whereas China is at risk in the Xinjiang autonomous region. SCO's anti-terrorist/extremist body works to make sure that this does not happen.</w:t>
      </w:r>
      <w:r w:rsidRPr="0042254B">
        <w:rPr>
          <w:rStyle w:val="Style13ptBold"/>
          <w:b w:val="0"/>
          <w:sz w:val="18"/>
          <w:szCs w:val="18"/>
        </w:rPr>
        <w:t xml:space="preserve"> In the meantime, both states are concerned that U.S. military that moved in to Afghanistan does not intend to move out completely. The Astana declaration, signed at the summit, calls for a "neutral" Afghanistan.</w:t>
      </w:r>
      <w:r>
        <w:rPr>
          <w:rStyle w:val="Style13ptBold"/>
          <w:b w:val="0"/>
          <w:sz w:val="18"/>
          <w:szCs w:val="18"/>
        </w:rPr>
        <w:t xml:space="preserve"> </w:t>
      </w:r>
      <w:r w:rsidRPr="0042254B">
        <w:rPr>
          <w:rStyle w:val="Style13ptBold"/>
          <w:b w:val="0"/>
          <w:sz w:val="18"/>
          <w:szCs w:val="18"/>
        </w:rPr>
        <w:t xml:space="preserve">In early 2000s </w:t>
      </w:r>
      <w:r w:rsidRPr="00A340CD">
        <w:rPr>
          <w:rStyle w:val="Emphasis"/>
          <w:highlight w:val="yellow"/>
        </w:rPr>
        <w:t>SCO provided Central Asian republics with an institutional platform that balanced Russia's clinging grip on its sphere of influence.</w:t>
      </w:r>
      <w:r w:rsidRPr="0042254B">
        <w:rPr>
          <w:rStyle w:val="Style13ptBold"/>
          <w:b w:val="0"/>
          <w:sz w:val="18"/>
          <w:szCs w:val="18"/>
        </w:rPr>
        <w:t xml:space="preserve"> Nowadays the SCO helps to ameliorate Central Asia’s and Russia's fears that China might be scheming to envelop Eurasia with its economic prowess. This concern is signified, for instance, by the completion of the Turkmenistan-Uzbekistan-Kazakhstan-China gas pipeline in 2007 that erased Russia's monopoly on gas purchases from the region. China is already Kazakhstan's </w:t>
      </w:r>
      <w:r w:rsidRPr="0042254B">
        <w:rPr>
          <w:rStyle w:val="Style13ptBold"/>
          <w:b w:val="0"/>
          <w:sz w:val="18"/>
          <w:szCs w:val="18"/>
        </w:rPr>
        <w:lastRenderedPageBreak/>
        <w:t>major export market. Just a day before the summit, Chinese and Kazakh leaders discussed doubling their trade volume to $40 billion by 2015 and building joint infrastructure projects, such as high-speed rail and technology parks.</w:t>
      </w:r>
      <w:r>
        <w:rPr>
          <w:rStyle w:val="Style13ptBold"/>
          <w:b w:val="0"/>
          <w:sz w:val="18"/>
          <w:szCs w:val="18"/>
        </w:rPr>
        <w:t xml:space="preserve"> </w:t>
      </w:r>
      <w:r w:rsidRPr="0042254B">
        <w:rPr>
          <w:rStyle w:val="Style13ptBold"/>
          <w:b w:val="0"/>
          <w:sz w:val="18"/>
          <w:szCs w:val="18"/>
        </w:rPr>
        <w:t xml:space="preserve">As much as Central Asian states and Russia benefit from SCO, China benefits the most. The Celestial Empire has used the organization to manage its expansion in a way that does not elicit excessive fears from other members. </w:t>
      </w:r>
      <w:r w:rsidRPr="00A340CD">
        <w:rPr>
          <w:rStyle w:val="Emphasis"/>
          <w:highlight w:val="yellow"/>
        </w:rPr>
        <w:t>One of SCO's key successes was to oversee the demarcation and demilitarization of borders, among other borderline issues.</w:t>
      </w:r>
      <w:r w:rsidRPr="0042254B">
        <w:rPr>
          <w:rStyle w:val="Emphasis"/>
        </w:rPr>
        <w:t xml:space="preserve"> </w:t>
      </w:r>
      <w:r w:rsidRPr="0042254B">
        <w:rPr>
          <w:rStyle w:val="Style13ptBold"/>
          <w:b w:val="0"/>
          <w:sz w:val="18"/>
          <w:szCs w:val="18"/>
        </w:rPr>
        <w:t>For example, in a century-long border dispute between China and small Tajikistan, the latter ceded only one percent of its land to China, which initially claimed five. The deal was hailed as a "success for Tajik diplomacy".</w:t>
      </w:r>
      <w:r>
        <w:rPr>
          <w:rStyle w:val="Style13ptBold"/>
          <w:b w:val="0"/>
          <w:sz w:val="18"/>
          <w:szCs w:val="18"/>
        </w:rPr>
        <w:t xml:space="preserve"> </w:t>
      </w:r>
      <w:r w:rsidRPr="00A340CD">
        <w:rPr>
          <w:rStyle w:val="Emphasis"/>
          <w:highlight w:val="yellow"/>
        </w:rPr>
        <w:t>Should China and the United States come to blows over something in the future, China would want Russia and the Central Asian republics to assume benevolent neutrality in that circumstance. It is in China's interest to maintain cordial relations with the region's countries</w:t>
      </w:r>
      <w:r w:rsidRPr="0042254B">
        <w:rPr>
          <w:rStyle w:val="Style13ptBold"/>
          <w:b w:val="0"/>
          <w:sz w:val="18"/>
          <w:szCs w:val="18"/>
        </w:rPr>
        <w:t>, which it can do by issuing generous unconditional loans. Given that China's trade with Russia is relatively low despite their proximity, the former has the economic space to butter up the Russian elites. Presently, Russia supplies only 10 percent of China's oil imports.</w:t>
      </w:r>
      <w:r>
        <w:rPr>
          <w:rStyle w:val="Style13ptBold"/>
          <w:b w:val="0"/>
          <w:sz w:val="18"/>
          <w:szCs w:val="18"/>
        </w:rPr>
        <w:t xml:space="preserve"> </w:t>
      </w:r>
      <w:r w:rsidRPr="0042254B">
        <w:rPr>
          <w:rStyle w:val="Style13ptBold"/>
          <w:b w:val="0"/>
          <w:sz w:val="18"/>
          <w:szCs w:val="18"/>
        </w:rPr>
        <w:t>Richard Weitz of the Hudson Institute, who probed numerous officials in Moscow at the meeting of the Defence and Security section of the Valdai International Discussion Club, noted that they do not at all view China as a threat, even though China has copied much of Russia's exported weaponry and now can manufacture its own. At least in public they continue to say that China's rise is a stabilizing factor in Asia. What worries Moscow the most is the risk of instability in Central Asia. If China's leaders are smart, they will continue supporting Moscow's concerns, reassuring the Russians of China's commitment to the preservation of status-quo.</w:t>
      </w:r>
      <w:r>
        <w:rPr>
          <w:rStyle w:val="Style13ptBold"/>
          <w:b w:val="0"/>
          <w:sz w:val="18"/>
          <w:szCs w:val="18"/>
        </w:rPr>
        <w:t xml:space="preserve"> </w:t>
      </w:r>
      <w:r w:rsidRPr="0042254B">
        <w:rPr>
          <w:rStyle w:val="Style13ptBold"/>
          <w:b w:val="0"/>
          <w:sz w:val="18"/>
          <w:szCs w:val="18"/>
        </w:rPr>
        <w:t>Similar strategy was pursued by Otto von Bismarck, who managed the rise of the German state in the second half of the nineteenth century. Keeping the neutrality of Russia, who stood by as Prussia knocked out France in 1871, was one of his greatest achievements. In 1863, he assisted Russia in quelling a Polish rebellion. Later, Bismarck tried to keep Russia from aligning with France by forming the League of Three Emperors and then by signing the infamous (and secret) Reassurance Treaty.</w:t>
      </w:r>
      <w:r>
        <w:rPr>
          <w:rStyle w:val="Style13ptBold"/>
          <w:b w:val="0"/>
          <w:sz w:val="18"/>
          <w:szCs w:val="18"/>
        </w:rPr>
        <w:t xml:space="preserve"> </w:t>
      </w:r>
      <w:r w:rsidRPr="0042254B">
        <w:rPr>
          <w:rStyle w:val="Style13ptBold"/>
          <w:b w:val="0"/>
          <w:sz w:val="18"/>
          <w:szCs w:val="18"/>
        </w:rPr>
        <w:t>The United States would want to see China and Russia resume their rivalry and SCO fall apart. Washington would wish that China accumulated as many enemies as possible. What the United States could do to facilitate the Sino-Russian rivalry is a question that professional diplomats should be thinking over. It is interesting whether the potential entrance of India, Pakistan and Iran into SCO can strengthen or weaken the organization. Perhaps that is why leaders did not come to any decision on that at the last week's summit.</w:t>
      </w:r>
    </w:p>
    <w:p w14:paraId="31B9C7D1" w14:textId="77777777" w:rsidR="00BD3467" w:rsidRDefault="00BD3467" w:rsidP="00BD3467">
      <w:pPr>
        <w:pStyle w:val="Heading4"/>
      </w:pPr>
      <w:r>
        <w:t>They misunderstand the nature of China-Russian relations – cooperation occurs over bilateral issues, not anti-Americanism</w:t>
      </w:r>
    </w:p>
    <w:p w14:paraId="3F337125" w14:textId="77777777" w:rsidR="00BD3467" w:rsidRDefault="00BD3467" w:rsidP="00BD3467">
      <w:proofErr w:type="gramStart"/>
      <w:r w:rsidRPr="00321A14">
        <w:rPr>
          <w:rStyle w:val="Style13ptBold"/>
        </w:rPr>
        <w:t xml:space="preserve">Iwashita 7 </w:t>
      </w:r>
      <w:r>
        <w:t>(Akihiro, Professor of History and Area Studies and Slavic Studies at Hokkaido University, “Primakov Redux?</w:t>
      </w:r>
      <w:proofErr w:type="gramEnd"/>
      <w:r>
        <w:t xml:space="preserve"> Russia and the “Strategic Triangles” in Asia”, The </w:t>
      </w:r>
      <w:r w:rsidRPr="00321A14">
        <w:t>Slavic Research Center</w:t>
      </w:r>
      <w:r>
        <w:t xml:space="preserve">, </w:t>
      </w:r>
      <w:r w:rsidRPr="00321A14">
        <w:t>http://src-h.slav.hokudai.ac.jp/coe21/publish/no16_1_ses/09_iwashita.pdf</w:t>
      </w:r>
      <w:r>
        <w:t>) KM</w:t>
      </w:r>
    </w:p>
    <w:p w14:paraId="4D8A5306" w14:textId="15867AF8" w:rsidR="008C46C9" w:rsidRDefault="00BD3467" w:rsidP="002329A6">
      <w:pPr>
        <w:rPr>
          <w:sz w:val="16"/>
        </w:rPr>
      </w:pPr>
      <w:r w:rsidRPr="00321A14">
        <w:rPr>
          <w:sz w:val="16"/>
        </w:rPr>
        <w:t xml:space="preserve">The Birth of a “Strategic Partnership”: Making Sense of a “Balance” Foreign Policy? Against this backdrop, </w:t>
      </w:r>
      <w:r w:rsidRPr="003D5C97">
        <w:rPr>
          <w:rStyle w:val="StyleUnderline"/>
        </w:rPr>
        <w:t xml:space="preserve">the 1991 eastern border agreement7 that had been reached between the Soviet Union and China had taken on a special meaning. </w:t>
      </w:r>
      <w:r w:rsidRPr="00321A14">
        <w:rPr>
          <w:sz w:val="16"/>
        </w:rPr>
        <w:t xml:space="preserve">The fact that many islands on the Amur and Ussuri Rivers and some portions of land in the Primor’e Krai were about to be transferred to China was leaked to the press and sensationalized. The Primor’e Krai assumed an assertive position among the border regions. Disputed territories were not concentrated on the islands found on rivers such as Damanskii Island, the famous Soviet-Chinese battlefield of 1969. The “Chinese threat” was seriously becoming a matter of real concern. Not only the Primor’e Krai but also other border regions in Russia followed suit, although the degree of complaint and criticism against China were obviously differentiated. As a result, most of the border demarcation works covering the Amur and Ussuri Rivers had to be delayed until the end of 1996. </w:t>
      </w:r>
      <w:r w:rsidRPr="003D5C97">
        <w:rPr>
          <w:rStyle w:val="StyleUnderline"/>
        </w:rPr>
        <w:t xml:space="preserve">Russia had to finish all the works on the 1991 agreement by the end of 1997 </w:t>
      </w:r>
      <w:r w:rsidRPr="00321A14">
        <w:rPr>
          <w:sz w:val="16"/>
        </w:rPr>
        <w:t xml:space="preserve">because a deadline was legally imposed by the Russian parliament. </w:t>
      </w:r>
      <w:r w:rsidRPr="003D5C97">
        <w:rPr>
          <w:rStyle w:val="StyleUnderline"/>
        </w:rPr>
        <w:t xml:space="preserve">If the works had not been finished by that time, the 1991 agreement would have been invalid and the Russo-Chinese border would have turned to lawlessness. </w:t>
      </w:r>
      <w:r w:rsidRPr="00321A14">
        <w:rPr>
          <w:sz w:val="16"/>
        </w:rPr>
        <w:t xml:space="preserve">Foreign Minister Primakov and his aids repeatedly appealed to the public that the Russian government was obliged to accelerate the works to guarantee the agreement.8 </w:t>
      </w:r>
      <w:proofErr w:type="gramStart"/>
      <w:r w:rsidRPr="003D5C97">
        <w:rPr>
          <w:rStyle w:val="StyleUnderline"/>
        </w:rPr>
        <w:t>These</w:t>
      </w:r>
      <w:proofErr w:type="gramEnd"/>
      <w:r w:rsidRPr="003D5C97">
        <w:rPr>
          <w:rStyle w:val="StyleUnderline"/>
        </w:rPr>
        <w:t xml:space="preserve"> were the realities on the ground in 1996, when Russia and China declared their “strategic partnership.”</w:t>
      </w:r>
      <w:r w:rsidRPr="00321A14">
        <w:rPr>
          <w:sz w:val="16"/>
        </w:rPr>
        <w:t xml:space="preserve"> At the beginning of 1996, President Yeltsin signed an order for the acceleration of border demarcation works. Then, the Primor’e governor protested against pressure from Moscow that the Primor’e </w:t>
      </w:r>
      <w:proofErr w:type="gramStart"/>
      <w:r w:rsidRPr="00321A14">
        <w:rPr>
          <w:sz w:val="16"/>
        </w:rPr>
        <w:t>transfer</w:t>
      </w:r>
      <w:proofErr w:type="gramEnd"/>
      <w:r w:rsidRPr="00321A14">
        <w:rPr>
          <w:sz w:val="16"/>
        </w:rPr>
        <w:t xml:space="preserve"> the disputed lands to China. Because of this protest, the Russian </w:t>
      </w:r>
      <w:r w:rsidRPr="00321A14">
        <w:rPr>
          <w:sz w:val="16"/>
        </w:rPr>
        <w:lastRenderedPageBreak/>
        <w:t xml:space="preserve">government was forced to halt the demarcation works in the Primor’e. Behind these political maneuvers, Moscow tried to complete its negotiations over other demarcation works on some islands downstream of the Amur River in the Jewish Autonomous Oblast. A deal was clinched in April 1996 just before Yeltsin’s departure for China. On the way to Beijing, Yeltsin was suddenly hit with a good idea. He urged his aide to propose to the Chinese the new term of “strategic partnership” in place of “constructive partnership.” The Chinese side hesitated in accepting it at first because, they felt, it implied “alliance” against others, and were concerned how emerging China-Russian relations would appear to the West. Finally, China agreed to accept the expression. According to a Chinese source, it is true that Yeltsin suddenly proposed it but Primakov suggested the idea beforehand when he was inaugurated chief of the Russian intelligence service. Nevertheless, the actual meaning of “strategic partnership” was too vague both for Russia and China, and attempts to come up with a suitable definition remained elusive. The only content that all parties agreed on was that it should never mean “against a third party” or “alliance.” They repeated that these were a new type of relations in the post-Cold War era, but nobody was able to provide the persuasive details.9 Multilateral “Strategic Partnership” Fashioned </w:t>
      </w:r>
      <w:proofErr w:type="gramStart"/>
      <w:r w:rsidRPr="00321A14">
        <w:rPr>
          <w:sz w:val="16"/>
        </w:rPr>
        <w:t>As</w:t>
      </w:r>
      <w:proofErr w:type="gramEnd"/>
      <w:r w:rsidRPr="00321A14">
        <w:rPr>
          <w:sz w:val="16"/>
        </w:rPr>
        <w:t xml:space="preserve"> Primakov expected, the “strategic partnership” has been advocated year by year. </w:t>
      </w:r>
      <w:r w:rsidRPr="003D5C97">
        <w:rPr>
          <w:rStyle w:val="StyleUnderline"/>
        </w:rPr>
        <w:t>Russia and China soon discovered that the “strategic partnership” could be effective and repeatedly inserted</w:t>
      </w:r>
      <w:r w:rsidRPr="00321A14">
        <w:rPr>
          <w:sz w:val="16"/>
        </w:rPr>
        <w:t xml:space="preserve"> common declarations and statements, </w:t>
      </w:r>
      <w:r w:rsidRPr="003D5C97">
        <w:rPr>
          <w:rStyle w:val="StyleUnderline"/>
        </w:rPr>
        <w:t>which implicitly criticized the foreign policy of the US.</w:t>
      </w:r>
      <w:r w:rsidRPr="00321A14">
        <w:rPr>
          <w:sz w:val="16"/>
        </w:rPr>
        <w:t xml:space="preserve"> Neither challenges over the border nor the background of the “partnership” are fully understood. However, </w:t>
      </w:r>
      <w:r w:rsidRPr="00A340CD">
        <w:rPr>
          <w:rStyle w:val="StyleUnderline"/>
          <w:highlight w:val="yellow"/>
        </w:rPr>
        <w:t>a simple interpretation</w:t>
      </w:r>
      <w:r w:rsidRPr="003D5C97">
        <w:rPr>
          <w:rStyle w:val="StyleUnderline"/>
        </w:rPr>
        <w:t xml:space="preserve"> from the point </w:t>
      </w:r>
      <w:r w:rsidRPr="00321A14">
        <w:rPr>
          <w:rStyle w:val="StyleUnderline"/>
        </w:rPr>
        <w:t>of</w:t>
      </w:r>
      <w:r w:rsidRPr="003D5C97">
        <w:rPr>
          <w:rStyle w:val="StyleUnderline"/>
        </w:rPr>
        <w:t xml:space="preserve"> view </w:t>
      </w:r>
      <w:r w:rsidRPr="00A340CD">
        <w:rPr>
          <w:rStyle w:val="StyleUnderline"/>
          <w:highlight w:val="yellow"/>
        </w:rPr>
        <w:t>of a “balance” policy was beyond the</w:t>
      </w:r>
      <w:r w:rsidRPr="003D5C97">
        <w:rPr>
          <w:rStyle w:val="StyleUnderline"/>
        </w:rPr>
        <w:t xml:space="preserve"> behind-the-scene </w:t>
      </w:r>
      <w:r w:rsidRPr="00A340CD">
        <w:rPr>
          <w:rStyle w:val="StyleUnderline"/>
          <w:highlight w:val="yellow"/>
        </w:rPr>
        <w:t>facts</w:t>
      </w:r>
      <w:r w:rsidRPr="00321A14">
        <w:rPr>
          <w:sz w:val="16"/>
        </w:rPr>
        <w:t xml:space="preserve">, as I have illustrated above. The “strategic partnership” was at last accepted by China. China decided to advocate it as a “new type of international relations” and declared a “strategic partnership” with the US in 1997. The term “partnership,” which was rarely used except in certain cases as with Russia and Brazil, has been applied and modified for France, the UK, Japan, Turkey and South Africa. 1996 was the opening year both for “strategic” and “partnership” in China. In turn, Russia also rushed to declare a “strategic partnership,” particularly with India, the EU and CIS countries.10 </w:t>
      </w:r>
      <w:proofErr w:type="gramStart"/>
      <w:r w:rsidRPr="00321A14">
        <w:rPr>
          <w:sz w:val="16"/>
        </w:rPr>
        <w:t>This</w:t>
      </w:r>
      <w:proofErr w:type="gramEnd"/>
      <w:r w:rsidRPr="00321A14">
        <w:rPr>
          <w:sz w:val="16"/>
        </w:rPr>
        <w:t xml:space="preserve"> important phenomenon was that “partnership” applied not only to bilateral relations, but also to multilateral relations. Just after the Russo-Chinese declaration on the “strategic partnership,” a correspondent for a Russian military newspaper, Krasnaia Gazeta, commented that the relationship could be widened or multilateralized, i.e., with India.11 The Shanghai Five, a predecessor of the Shanghai Cooperation Organization, was organized in the same year. It appeared to be a model of multilateral “partnership.” It should be noted that the Shanghai Five was created as a coordinate body for the security and stability of the former Soviet-Chinese border. And since 1996, China has also accelerated a multilateral approach to its foreign policy toward Asia and has emphasized the importance of diplomacy with neighboring countries as one of its major orientations.12 Following the tide of creating multilateral “partnerships,” Primakov, then premier, made his now famous speech calling for the formation of a “strategic triangle” between Russia, China and India during a visit to Delhi in 1998. Negative reactions immediately followed from both China and India. First, both of them worried that a sudden spread of a “strategic partnership” multivectored among the three giants in Eurasia would naturally be interpreted as a cause for alarm among surrounding countries and the US. Second, China did not take Russia’s goodwill very seriously in 1998 and neither did India need serious cooperation with Russia compared with the US. Most importantly, China and India recognized that relations were far from the stage of “partnership.” One Indian specialist laughed at the possibility of a “strategic triangle” because India had for some time maintained a “non-strategic partnership” with China.13 Russo-Chinese Relations Elevated Despite the declaration and reputation of the “strategic partnership” between Russia and China established in 1996, relations developed at snail’s pace. The promise to boost trade ties between the two countries to the $20 billion level by 2000 was not realized. Border negotiations were deadlocked over </w:t>
      </w:r>
      <w:proofErr w:type="gramStart"/>
      <w:r w:rsidRPr="00321A14">
        <w:rPr>
          <w:sz w:val="16"/>
        </w:rPr>
        <w:t>a</w:t>
      </w:r>
      <w:proofErr w:type="gramEnd"/>
      <w:r w:rsidRPr="00321A14">
        <w:rPr>
          <w:sz w:val="16"/>
        </w:rPr>
        <w:t xml:space="preserve"> a couple of remaining disputed points: Heixiazi Island near Khaborovsk and Abagaitui Island on the Argun River. The 1991 agreement, excluding the two points above, was juristically reconfirmed in 1999. In September 1999, when Russian sinologists began to emphasize a would-be “strategic triangle” between Russia, China and India during a symposium session held at the Institute of the Far East in Moscow, a correspondent from a Chinese newspaper did not take their reports very seriously, and a Russian diplomat criticized the idea for its impracticality.14 A prestigious Chinese academic journal on Russia mentioned that Russo-Chinese relations are on a second axis that is easily influenced by Russo-US and Sino-US relations. The better the latter becomes, the worse the former becomes, and vice versa.15 Just after his inauguration, Russian President Vladimir Putin was eager to visit to Europe in early 2000. He welcomed US President Bill Clinton in Moscow in early June, while waiting until July to visit Beijing. The joint statement published there on missile defense unveiled a different approach between Russia and China.16 China was afraid that the new Russian president was overly pro-western at China’s expense. Even when President Putin paid his first visit to India in October 2000, a high-ranking Chinese correspondent suggested in an internal report that this trip may have been held to counter China as a part of Russia’s “balance” foreign policy. Emerging problems in relations were, however, worked out through bilateral cooperation, particularly over the border region, which kicked off during the later years of the Yeltsin period. Successful enforcement of the 1991 agreement, strict management of Chinese migration, joint control of the border regime and other border cooperation had a positive effect in stabilizing the border region. It was undoubtedly shown that border cooperation had moved forward, regardless of any divergence of opinion or disputes between governments. Then, Putin urged the conclusion of a “neighborly friendship and cooperation” treaty, which Jiang Zemin had proposed to Yeltsin earlier, in order to solidify the basis of Russo-Chinese relations. On the eve of signing of the treaty in July 2001, it was reported that Putin, wanting to bring the border dispute to an end, repeatedly argued for a compromise on the remaining border disputes, although it was unrealized. After both of them successfully completed the treaty and played up the “partnership,” </w:t>
      </w:r>
      <w:r w:rsidRPr="00A340CD">
        <w:rPr>
          <w:rStyle w:val="StyleUnderline"/>
          <w:highlight w:val="yellow"/>
        </w:rPr>
        <w:t>new challenges emerged in the aftermath of “9/11.” Russia and China immediately responded to</w:t>
      </w:r>
      <w:r w:rsidRPr="003D5C97">
        <w:rPr>
          <w:rStyle w:val="StyleUnderline"/>
        </w:rPr>
        <w:t xml:space="preserve"> US President George W. </w:t>
      </w:r>
      <w:r w:rsidRPr="00A340CD">
        <w:rPr>
          <w:rStyle w:val="StyleUnderline"/>
          <w:highlight w:val="yellow"/>
        </w:rPr>
        <w:t>Bush’s call for a “united front” against</w:t>
      </w:r>
      <w:r w:rsidRPr="003D5C97">
        <w:rPr>
          <w:rStyle w:val="StyleUnderline"/>
        </w:rPr>
        <w:t xml:space="preserve"> “international </w:t>
      </w:r>
      <w:r w:rsidRPr="00A340CD">
        <w:rPr>
          <w:rStyle w:val="StyleUnderline"/>
          <w:highlight w:val="yellow"/>
        </w:rPr>
        <w:t xml:space="preserve">terrorism.” If </w:t>
      </w:r>
      <w:r w:rsidRPr="00A340CD">
        <w:rPr>
          <w:rStyle w:val="StyleUnderline"/>
          <w:highlight w:val="yellow"/>
        </w:rPr>
        <w:lastRenderedPageBreak/>
        <w:t>the Chinese view on the Sino-Russian axis mentioned above were true, Russo-Chinese relations had again hit another stumbling block. In fact, bilateral relations were neither disturbed nor worsened. In addition to border stability and cooperation, economic relations gradually developed</w:t>
      </w:r>
      <w:r w:rsidRPr="00321A14">
        <w:rPr>
          <w:sz w:val="16"/>
        </w:rPr>
        <w:t xml:space="preserve">: $8 billion in 2000, $17.7 billion in 2001, and $11.0 billion in 2002. Russian arms sales to China were also progressive, with the sale of A–50 AWACS going through in November 2000, while deals over an upgraded SU–27K jetfighter and six submarines were finalized (the total amount is said to have been around $1.5 billion). It went beyond the estimated arms sales of $1 billion, at that time. </w:t>
      </w:r>
      <w:r w:rsidRPr="003D5C97">
        <w:rPr>
          <w:rStyle w:val="StyleUnderline"/>
        </w:rPr>
        <w:t>Since 2000, energy issues have been at the top of their agenda. China’s urgent demand for oil and gas made possible the close cooperation over the construction of a pipeline</w:t>
      </w:r>
      <w:r w:rsidRPr="00321A14">
        <w:rPr>
          <w:sz w:val="16"/>
        </w:rPr>
        <w:t xml:space="preserve"> through Siberia and the Far East. The move was put forward during a Mikhail Kasiianov-Zhu Rongji meeting in September 2001. </w:t>
      </w:r>
      <w:r w:rsidRPr="00A340CD">
        <w:rPr>
          <w:rStyle w:val="StyleUnderline"/>
          <w:highlight w:val="yellow"/>
        </w:rPr>
        <w:t xml:space="preserve">The Russo-Chinese treaty provided the full basis for further cooperation, and was </w:t>
      </w:r>
      <w:r w:rsidRPr="00A340CD">
        <w:rPr>
          <w:rStyle w:val="Emphasis"/>
          <w:highlight w:val="yellow"/>
        </w:rPr>
        <w:t>not influenced by outside factors</w:t>
      </w:r>
      <w:r w:rsidRPr="00A340CD">
        <w:rPr>
          <w:rStyle w:val="StyleUnderline"/>
          <w:highlight w:val="yellow"/>
        </w:rPr>
        <w:t>.</w:t>
      </w:r>
      <w:r w:rsidRPr="00321A14">
        <w:rPr>
          <w:sz w:val="16"/>
        </w:rPr>
        <w:t xml:space="preserve"> President </w:t>
      </w:r>
      <w:r w:rsidRPr="003D5C97">
        <w:rPr>
          <w:rStyle w:val="StyleUnderline"/>
        </w:rPr>
        <w:t>Putin</w:t>
      </w:r>
      <w:r w:rsidRPr="00321A14">
        <w:rPr>
          <w:sz w:val="16"/>
        </w:rPr>
        <w:t xml:space="preserve">, just after his meeting with Jiang Zemin in June 2002, </w:t>
      </w:r>
      <w:r w:rsidRPr="003D5C97">
        <w:rPr>
          <w:rStyle w:val="StyleUnderline"/>
        </w:rPr>
        <w:t xml:space="preserve">praised Russo-Chinese relations: “The </w:t>
      </w:r>
      <w:r w:rsidRPr="00A340CD">
        <w:rPr>
          <w:rStyle w:val="StyleUnderline"/>
          <w:highlight w:val="yellow"/>
        </w:rPr>
        <w:t>recent improvement in Russo-US relations never ignores Russo-Chinese relations</w:t>
      </w:r>
      <w:r w:rsidRPr="00A340CD">
        <w:rPr>
          <w:sz w:val="16"/>
          <w:highlight w:val="yellow"/>
        </w:rPr>
        <w:t>,</w:t>
      </w:r>
      <w:r w:rsidRPr="00321A14">
        <w:rPr>
          <w:sz w:val="16"/>
        </w:rPr>
        <w:t xml:space="preserve"> and the latter reaches a higher level than the former because of the existence of the friendship treaty.”17 Nevertheless, problems soon emerged between Russia and China: China’s unfriendly attitude toward Russia’s entry into the WTO (China countering it with a demand that Russia lift its “barrier” policy against “Chinese migration” as a condition for Chinese support), problems over Russia’s “dumping” of Russian exports, such as steel and chemical fertilizer, and Khabarovsk’s severe reaction and propaganda over the Heixiazi Island issue. By the end of 2002, Putin was describing Russo-Chinese relations as “friendly but businesslike.”18 Breakthrough: The New “Partnership” In March 2003, Hu Jingtao was selected as the new president of China. For his first trip abroad, he chose Russia. To say that Russia and China were somewhat irritated by Bush’s unilateral approach would be an understatement; the presence of the US army in Central Asia for an undetermined period of time, and the US invasion and its subsequent occupation of Iraq being the most obvious irritants. Nevertheless, Russia and China did not closely coordinate against the US-UK “collation” on Iraq. Russia leaned upon a French initiative to soften the UN resolution on sanctions against Iraq. China cautiously watched the process but did not make its position clear at first.19 For the most part, rapid economic interactions between the two countries started in 2003. In 2003, the trade volume hit $15.6 billion (up $4.6 billion from 2002) which, if the negative effects of the SARS epidemic on the economy in May of that year are considered, is a tremendous achievement. It reached $21.2 billion in 2004 and $25.2 billion in 2005. Meanwhile, some twenty-four SU–30 jetfighters (at a cost of almost $1 billion) were sold in 2003, while the total amount of arms sales reached $2 billion. Defense Minister Sergei Ivanov visited Beijing and concluded the sale of six S–300 missiles. Nevertheless, when economic issues were internationalized, the Russo-Chinese “partnership” remained “businesslike.” Problems related to the proposed Siberian pipeline illustrate the realities of Russo-Chinese relations. Despite repeated Chinese calls for a route to go through China, Russia did not finalize it, and in September 2003 put its final decision on hold. Instead, Russia emphasized the importance of a direct route to the Pacific Ocean.20 </w:t>
      </w:r>
      <w:proofErr w:type="gramStart"/>
      <w:r w:rsidRPr="00321A14">
        <w:rPr>
          <w:sz w:val="16"/>
        </w:rPr>
        <w:t>A</w:t>
      </w:r>
      <w:proofErr w:type="gramEnd"/>
      <w:r w:rsidRPr="00321A14">
        <w:rPr>
          <w:sz w:val="16"/>
        </w:rPr>
        <w:t xml:space="preserve"> drastic push for better “relations” was brought about by the border arrangement. In October 2004, Russian President Putin and Chinese President Hu Jintao declared that Russia and China had successfully resolved the remaining border dispute by cutting each disputed island, Heixiazi and Abagaitui Islands, in half. The two presidents were proud of the results and declared it a “win-win” compromise. They also strongly suggested that it could potentially be applied as a model to other border disputes around the globe.21 </w:t>
      </w:r>
      <w:proofErr w:type="gramStart"/>
      <w:r w:rsidRPr="00321A14">
        <w:rPr>
          <w:sz w:val="16"/>
        </w:rPr>
        <w:t>The</w:t>
      </w:r>
      <w:proofErr w:type="gramEnd"/>
      <w:r w:rsidRPr="00321A14">
        <w:rPr>
          <w:sz w:val="16"/>
        </w:rPr>
        <w:t xml:space="preserve"> present condition of Russo-Chinese relations would not have been possible without defusing and resolving the border issue first, with little chance of bilateral cooperation in the vital areas of energy and arm sales. Who would have imagined </w:t>
      </w:r>
      <w:proofErr w:type="gramStart"/>
      <w:r w:rsidRPr="00321A14">
        <w:rPr>
          <w:sz w:val="16"/>
        </w:rPr>
        <w:t>an oil</w:t>
      </w:r>
      <w:proofErr w:type="gramEnd"/>
      <w:r w:rsidRPr="00321A14">
        <w:rPr>
          <w:sz w:val="16"/>
        </w:rPr>
        <w:t xml:space="preserve"> and gas pipeline crossing over the Amur River or a joint military exercise prior to the border dispute being resolved? </w:t>
      </w:r>
      <w:r w:rsidRPr="003D5C97">
        <w:rPr>
          <w:rStyle w:val="StyleUnderline"/>
        </w:rPr>
        <w:t xml:space="preserve">With regional stability enhanced, mutual trust between the two countries has grown. </w:t>
      </w:r>
      <w:r w:rsidRPr="00321A14">
        <w:rPr>
          <w:sz w:val="16"/>
        </w:rPr>
        <w:t xml:space="preserve">As shown in this article, </w:t>
      </w:r>
      <w:r w:rsidRPr="00A340CD">
        <w:rPr>
          <w:rStyle w:val="StyleUnderline"/>
          <w:highlight w:val="yellow"/>
        </w:rPr>
        <w:t>basic challenges to Russo-Chinese relations originated</w:t>
      </w:r>
      <w:r w:rsidRPr="003D5C97">
        <w:rPr>
          <w:rStyle w:val="StyleUnderline"/>
        </w:rPr>
        <w:t xml:space="preserve"> mostly </w:t>
      </w:r>
      <w:r w:rsidRPr="00A340CD">
        <w:rPr>
          <w:rStyle w:val="StyleUnderline"/>
          <w:highlight w:val="yellow"/>
        </w:rPr>
        <w:t>from border disputes</w:t>
      </w:r>
      <w:r w:rsidRPr="003D5C97">
        <w:rPr>
          <w:rStyle w:val="StyleUnderline"/>
        </w:rPr>
        <w:t xml:space="preserve">. </w:t>
      </w:r>
      <w:proofErr w:type="gramStart"/>
      <w:r w:rsidRPr="003D5C97">
        <w:rPr>
          <w:rStyle w:val="StyleUnderline"/>
        </w:rPr>
        <w:t>The better the situation of the border, the better the relations.</w:t>
      </w:r>
      <w:proofErr w:type="gramEnd"/>
      <w:r w:rsidRPr="003D5C97">
        <w:rPr>
          <w:rStyle w:val="StyleUnderline"/>
        </w:rPr>
        <w:t xml:space="preserve"> Lessons gained from </w:t>
      </w:r>
      <w:r w:rsidRPr="00A340CD">
        <w:rPr>
          <w:rStyle w:val="StyleUnderline"/>
          <w:highlight w:val="yellow"/>
        </w:rPr>
        <w:t>Russo-Chinese relations</w:t>
      </w:r>
      <w:r w:rsidRPr="003D5C97">
        <w:rPr>
          <w:rStyle w:val="StyleUnderline"/>
        </w:rPr>
        <w:t xml:space="preserve"> suggest that they </w:t>
      </w:r>
      <w:r w:rsidRPr="00A340CD">
        <w:rPr>
          <w:rStyle w:val="StyleUnderline"/>
          <w:highlight w:val="yellow"/>
        </w:rPr>
        <w:t xml:space="preserve">have not been a secondary axis, and have been </w:t>
      </w:r>
      <w:r w:rsidRPr="00A340CD">
        <w:rPr>
          <w:rStyle w:val="Emphasis"/>
          <w:highlight w:val="yellow"/>
        </w:rPr>
        <w:t>affected little by the US</w:t>
      </w:r>
      <w:r w:rsidRPr="00A340CD">
        <w:rPr>
          <w:rStyle w:val="StyleUnderline"/>
          <w:highlight w:val="yellow"/>
        </w:rPr>
        <w:t>.</w:t>
      </w:r>
      <w:r w:rsidRPr="00321A14">
        <w:rPr>
          <w:sz w:val="16"/>
        </w:rPr>
        <w:t xml:space="preserve"> It is a considerably independent variable, basically controlled by bilateral factors, and has been particularly modified by border politics in the aftermath of the Cold War.</w:t>
      </w:r>
    </w:p>
    <w:p w14:paraId="17B6D1A8" w14:textId="77777777" w:rsidR="000D1FF8" w:rsidRDefault="000D1FF8" w:rsidP="000D1FF8">
      <w:pPr>
        <w:pStyle w:val="Heading3"/>
      </w:pPr>
      <w:r>
        <w:lastRenderedPageBreak/>
        <w:t>Link/impact turn – Engagement good + China/Russia bad</w:t>
      </w:r>
    </w:p>
    <w:p w14:paraId="5B95D4B3" w14:textId="77777777" w:rsidR="000D1FF8" w:rsidRPr="00131B01" w:rsidRDefault="000D1FF8" w:rsidP="000D1FF8">
      <w:pPr>
        <w:pStyle w:val="Heading4"/>
      </w:pPr>
      <w:r>
        <w:t>Squo containment policy spurs a dangerous militarized Sino-Russian alliance that threatens hegemony – engagement is key to reverse the trend</w:t>
      </w:r>
    </w:p>
    <w:p w14:paraId="1E0DB97C" w14:textId="77777777" w:rsidR="000D1FF8" w:rsidRDefault="000D1FF8" w:rsidP="000D1FF8">
      <w:r w:rsidRPr="004E510D">
        <w:rPr>
          <w:rStyle w:val="Style13ptBold"/>
        </w:rPr>
        <w:t>Feng 15</w:t>
      </w:r>
      <w:r>
        <w:t xml:space="preserve"> (Huiyi, Senior Researcher at the </w:t>
      </w:r>
      <w:r w:rsidRPr="004E510D">
        <w:t>Danish Institute for International Studies</w:t>
      </w:r>
      <w:r>
        <w:t xml:space="preserve">, “WILL CHINA AND RUSSIA FORM AN ALLIANCE AGAINST THE UNITED STATES?”, Defence and Security Studies, </w:t>
      </w:r>
      <w:r w:rsidRPr="004E510D">
        <w:t>https://www.diis.dk/files/media/publications/publikationer_2015/diis_report_07_the_new_geostrategic_game_web.pdf</w:t>
      </w:r>
      <w:r>
        <w:t>) KM</w:t>
      </w:r>
    </w:p>
    <w:p w14:paraId="0F919773" w14:textId="77777777" w:rsidR="000D1FF8" w:rsidRPr="00B032E9" w:rsidRDefault="000D1FF8" w:rsidP="000D1FF8">
      <w:pPr>
        <w:rPr>
          <w:sz w:val="16"/>
        </w:rPr>
      </w:pPr>
      <w:r w:rsidRPr="00B032E9">
        <w:rPr>
          <w:sz w:val="16"/>
        </w:rPr>
        <w:t xml:space="preserve">Despite divergent economic and strategic interests, the rapid development of bilateral relations in the second decade of the 2000s is remarkable. </w:t>
      </w:r>
      <w:r w:rsidRPr="00131B01">
        <w:rPr>
          <w:rStyle w:val="StyleUnderline"/>
        </w:rPr>
        <w:t>The “full partnership” between the two states is primarily driven by the perception of common threat from the United States.</w:t>
      </w:r>
      <w:r w:rsidRPr="00B032E9">
        <w:rPr>
          <w:sz w:val="16"/>
        </w:rPr>
        <w:t xml:space="preserve"> The common threat and economic interests have mutually reinforced the strengthening of bilateral relations between the two nations. </w:t>
      </w:r>
      <w:r w:rsidRPr="00A340CD">
        <w:rPr>
          <w:rStyle w:val="StyleUnderline"/>
          <w:highlight w:val="yellow"/>
        </w:rPr>
        <w:t>Will this “full partnership” become a formal military alliance against the U</w:t>
      </w:r>
      <w:r w:rsidRPr="00131B01">
        <w:rPr>
          <w:rStyle w:val="StyleUnderline"/>
        </w:rPr>
        <w:t xml:space="preserve">nited </w:t>
      </w:r>
      <w:r w:rsidRPr="00A340CD">
        <w:rPr>
          <w:rStyle w:val="StyleUnderline"/>
          <w:highlight w:val="yellow"/>
        </w:rPr>
        <w:t>S</w:t>
      </w:r>
      <w:r w:rsidRPr="00131B01">
        <w:rPr>
          <w:rStyle w:val="StyleUnderline"/>
        </w:rPr>
        <w:t>tates</w:t>
      </w:r>
      <w:r w:rsidRPr="00B032E9">
        <w:rPr>
          <w:sz w:val="16"/>
        </w:rPr>
        <w:t>, or challenge the Western order in the future</w:t>
      </w:r>
      <w:r w:rsidRPr="00131B01">
        <w:rPr>
          <w:rStyle w:val="StyleUnderline"/>
        </w:rPr>
        <w:t xml:space="preserve">? The answer is: </w:t>
      </w:r>
      <w:r w:rsidRPr="00A340CD">
        <w:rPr>
          <w:rStyle w:val="Emphasis"/>
          <w:highlight w:val="yellow"/>
        </w:rPr>
        <w:t>it depends on what the U</w:t>
      </w:r>
      <w:r w:rsidRPr="00B032E9">
        <w:rPr>
          <w:rStyle w:val="Emphasis"/>
        </w:rPr>
        <w:t xml:space="preserve">nited </w:t>
      </w:r>
      <w:r w:rsidRPr="00A340CD">
        <w:rPr>
          <w:rStyle w:val="Emphasis"/>
          <w:highlight w:val="yellow"/>
        </w:rPr>
        <w:t>S</w:t>
      </w:r>
      <w:r w:rsidRPr="00B032E9">
        <w:rPr>
          <w:rStyle w:val="Emphasis"/>
        </w:rPr>
        <w:t xml:space="preserve">tates </w:t>
      </w:r>
      <w:r w:rsidRPr="00A340CD">
        <w:rPr>
          <w:rStyle w:val="Emphasis"/>
          <w:highlight w:val="yellow"/>
        </w:rPr>
        <w:t>does</w:t>
      </w:r>
      <w:r w:rsidRPr="00B032E9">
        <w:rPr>
          <w:rStyle w:val="Emphasis"/>
        </w:rPr>
        <w:t xml:space="preserve">. </w:t>
      </w:r>
      <w:r w:rsidRPr="00131B01">
        <w:rPr>
          <w:rStyle w:val="StyleUnderline"/>
        </w:rPr>
        <w:t xml:space="preserve">Right now, the “full partnership” between the two powers is at best a “soft balancing” strategy against the United States. However, </w:t>
      </w:r>
      <w:r w:rsidRPr="00A340CD">
        <w:rPr>
          <w:rStyle w:val="StyleUnderline"/>
          <w:highlight w:val="yellow"/>
        </w:rPr>
        <w:t>if the U</w:t>
      </w:r>
      <w:r w:rsidRPr="00131B01">
        <w:rPr>
          <w:rStyle w:val="StyleUnderline"/>
        </w:rPr>
        <w:t xml:space="preserve">nited </w:t>
      </w:r>
      <w:r w:rsidRPr="00A340CD">
        <w:rPr>
          <w:rStyle w:val="StyleUnderline"/>
          <w:highlight w:val="yellow"/>
        </w:rPr>
        <w:t>S</w:t>
      </w:r>
      <w:r w:rsidRPr="00131B01">
        <w:rPr>
          <w:rStyle w:val="StyleUnderline"/>
        </w:rPr>
        <w:t xml:space="preserve">tates </w:t>
      </w:r>
      <w:r w:rsidRPr="00A340CD">
        <w:rPr>
          <w:rStyle w:val="StyleUnderline"/>
          <w:highlight w:val="yellow"/>
        </w:rPr>
        <w:t>continuously pushes</w:t>
      </w:r>
      <w:r w:rsidRPr="00B032E9">
        <w:rPr>
          <w:sz w:val="16"/>
        </w:rPr>
        <w:t xml:space="preserve"> Russia through NATO and </w:t>
      </w:r>
      <w:r w:rsidRPr="00A340CD">
        <w:rPr>
          <w:rStyle w:val="StyleUnderline"/>
          <w:highlight w:val="yellow"/>
        </w:rPr>
        <w:t>China</w:t>
      </w:r>
      <w:r w:rsidRPr="00131B01">
        <w:rPr>
          <w:rStyle w:val="StyleUnderline"/>
        </w:rPr>
        <w:t xml:space="preserve"> through its</w:t>
      </w:r>
      <w:r>
        <w:rPr>
          <w:rStyle w:val="StyleUnderline"/>
        </w:rPr>
        <w:t xml:space="preserve"> “rebalancing” in the Asia Pacifi</w:t>
      </w:r>
      <w:r w:rsidRPr="00131B01">
        <w:rPr>
          <w:rStyle w:val="StyleUnderline"/>
        </w:rPr>
        <w:t xml:space="preserve">c, </w:t>
      </w:r>
      <w:r w:rsidRPr="00A340CD">
        <w:rPr>
          <w:rStyle w:val="StyleUnderline"/>
          <w:highlight w:val="yellow"/>
        </w:rPr>
        <w:t>it will certainly drive Russia and China to move closer to each other. The deepening</w:t>
      </w:r>
      <w:r w:rsidRPr="00B032E9">
        <w:rPr>
          <w:sz w:val="16"/>
        </w:rPr>
        <w:t xml:space="preserve"> economic and security </w:t>
      </w:r>
      <w:r w:rsidRPr="00A340CD">
        <w:rPr>
          <w:rStyle w:val="StyleUnderline"/>
          <w:highlight w:val="yellow"/>
        </w:rPr>
        <w:t>cooperation</w:t>
      </w:r>
      <w:r w:rsidRPr="00B032E9">
        <w:rPr>
          <w:sz w:val="16"/>
        </w:rPr>
        <w:t xml:space="preserve"> between the two </w:t>
      </w:r>
      <w:r w:rsidRPr="00A340CD">
        <w:rPr>
          <w:rStyle w:val="StyleUnderline"/>
          <w:highlight w:val="yellow"/>
        </w:rPr>
        <w:t>will</w:t>
      </w:r>
      <w:r w:rsidRPr="00131B01">
        <w:rPr>
          <w:rStyle w:val="StyleUnderline"/>
        </w:rPr>
        <w:t xml:space="preserve"> not only serve to beef up their military capabilities, but it might also </w:t>
      </w:r>
      <w:r w:rsidRPr="00A340CD">
        <w:rPr>
          <w:rStyle w:val="StyleUnderline"/>
          <w:highlight w:val="yellow"/>
        </w:rPr>
        <w:t>create a military platform for alliance formation.</w:t>
      </w:r>
      <w:r w:rsidRPr="00131B01">
        <w:rPr>
          <w:rStyle w:val="StyleUnderline"/>
        </w:rPr>
        <w:t xml:space="preserve"> When US threats towards both countries reach a certain point, a Sino-Russian alliance could become a harsh reality for the United States and the Western order.</w:t>
      </w:r>
      <w:r>
        <w:rPr>
          <w:rStyle w:val="StyleUnderline"/>
        </w:rPr>
        <w:t xml:space="preserve"> </w:t>
      </w:r>
      <w:r w:rsidRPr="00B032E9">
        <w:rPr>
          <w:sz w:val="16"/>
        </w:rPr>
        <w:t xml:space="preserve">Russia’s arms trade with China is not all about money. It is by no means easy for China and Russia to move to a military alliance. Their bitter history may preclude them from trying, because of what they had experienced during the Cold War. </w:t>
      </w:r>
      <w:r w:rsidRPr="00B032E9">
        <w:rPr>
          <w:rStyle w:val="StyleUnderline"/>
        </w:rPr>
        <w:t>In the new geopolitical game, in which the United States, at least for the time being, remains hegemon, the US actually holds the first-move advantage to determine how the game will play out.</w:t>
      </w:r>
      <w:r w:rsidRPr="00B032E9">
        <w:rPr>
          <w:sz w:val="16"/>
        </w:rPr>
        <w:t xml:space="preserve"> It is natural for the hegemon to try hard to preserve its hegemonic position. Moreover, as Quansheng Zhao (2007) points out, the rise of China does not necessarily mean the decline of the United States and the “managed great power relations” between the United States and China might lead to a peaceful power transition in the 21st century. Nevertheless, </w:t>
      </w:r>
      <w:r w:rsidRPr="00B032E9">
        <w:rPr>
          <w:rStyle w:val="StyleUnderline"/>
        </w:rPr>
        <w:t xml:space="preserve">if the United States tries to take both Russia and China down simultaneously in the game, it might produce a self-ful lling prophecy: that successful </w:t>
      </w:r>
      <w:r w:rsidRPr="00A340CD">
        <w:rPr>
          <w:rStyle w:val="StyleUnderline"/>
          <w:highlight w:val="yellow"/>
        </w:rPr>
        <w:t xml:space="preserve">soft balancing by the Sino-Russian partnership will accelerate US decline instead of </w:t>
      </w:r>
      <w:r w:rsidRPr="00A340CD">
        <w:rPr>
          <w:rStyle w:val="Emphasis"/>
          <w:highlight w:val="yellow"/>
        </w:rPr>
        <w:t>safeguarding US hegemony</w:t>
      </w:r>
      <w:r w:rsidRPr="00A340CD">
        <w:rPr>
          <w:rStyle w:val="StyleUnderline"/>
          <w:highlight w:val="yellow"/>
        </w:rPr>
        <w:t>. US policymakers</w:t>
      </w:r>
      <w:r w:rsidRPr="00B032E9">
        <w:rPr>
          <w:sz w:val="16"/>
        </w:rPr>
        <w:t xml:space="preserve"> and European leaders </w:t>
      </w:r>
      <w:r w:rsidRPr="00A340CD">
        <w:rPr>
          <w:rStyle w:val="StyleUnderline"/>
          <w:highlight w:val="yellow"/>
        </w:rPr>
        <w:t>should therefore</w:t>
      </w:r>
      <w:r w:rsidRPr="00B032E9">
        <w:rPr>
          <w:rStyle w:val="StyleUnderline"/>
        </w:rPr>
        <w:t xml:space="preserve"> reflect on their policies toward China and Russia.</w:t>
      </w:r>
      <w:r w:rsidRPr="00B032E9">
        <w:rPr>
          <w:sz w:val="16"/>
        </w:rPr>
        <w:t xml:space="preserve"> Why can two former enemies move so close despite their previous huge ideological, material and ideational differences? </w:t>
      </w:r>
      <w:r w:rsidRPr="00B032E9">
        <w:rPr>
          <w:rStyle w:val="StyleUnderline"/>
        </w:rPr>
        <w:t>It is time for the United States</w:t>
      </w:r>
      <w:r w:rsidRPr="00B032E9">
        <w:rPr>
          <w:sz w:val="16"/>
        </w:rPr>
        <w:t xml:space="preserve"> and European countries to consider how </w:t>
      </w:r>
      <w:r w:rsidRPr="00B032E9">
        <w:rPr>
          <w:rStyle w:val="StyleUnderline"/>
        </w:rPr>
        <w:t xml:space="preserve">to </w:t>
      </w:r>
      <w:r w:rsidRPr="00A340CD">
        <w:rPr>
          <w:rStyle w:val="StyleUnderline"/>
          <w:highlight w:val="yellow"/>
        </w:rPr>
        <w:t>reset their relations with China</w:t>
      </w:r>
      <w:r w:rsidRPr="00B032E9">
        <w:rPr>
          <w:rStyle w:val="StyleUnderline"/>
        </w:rPr>
        <w:t xml:space="preserve"> </w:t>
      </w:r>
      <w:r w:rsidRPr="00B032E9">
        <w:rPr>
          <w:sz w:val="16"/>
        </w:rPr>
        <w:t>and Russia before it is too late. China and Russia will also need to be cautious in testing the red lines of the US and the West in general. Even though a Chinese-Russian alliance is formidable, the differences between the two major powers are obvious, and the areas of possible frictions are ever-mounting. Neither has the intention to sever completely their relationship with the West, particularly with the US, nor to sacrifice their Western link for the sake of the alliance.</w:t>
      </w:r>
    </w:p>
    <w:p w14:paraId="3FE7187D" w14:textId="1FA34888" w:rsidR="002329A6" w:rsidRDefault="002329A6" w:rsidP="002329A6">
      <w:pPr>
        <w:pStyle w:val="Heading2"/>
      </w:pPr>
      <w:r>
        <w:lastRenderedPageBreak/>
        <w:t>Impact</w:t>
      </w:r>
    </w:p>
    <w:p w14:paraId="32B6BC7E" w14:textId="2E51FC9E" w:rsidR="0014537F" w:rsidRPr="0014537F" w:rsidRDefault="0014537F" w:rsidP="0014537F">
      <w:pPr>
        <w:pStyle w:val="Heading3"/>
      </w:pPr>
      <w:r>
        <w:lastRenderedPageBreak/>
        <w:t>Coop fails – Generic</w:t>
      </w:r>
    </w:p>
    <w:p w14:paraId="4A33FA2F" w14:textId="77777777" w:rsidR="0014537F" w:rsidRDefault="0014537F" w:rsidP="0014537F">
      <w:pPr>
        <w:pStyle w:val="Heading4"/>
      </w:pPr>
      <w:r w:rsidRPr="0099704A">
        <w:t>No broad</w:t>
      </w:r>
      <w:r>
        <w:t xml:space="preserve"> China-Russia</w:t>
      </w:r>
      <w:r w:rsidRPr="0099704A">
        <w:t xml:space="preserve"> </w:t>
      </w:r>
      <w:r>
        <w:t>alliance – structural rivalry, disagreements, and Chinese unilateralism</w:t>
      </w:r>
    </w:p>
    <w:p w14:paraId="4711BD35" w14:textId="77777777" w:rsidR="0014537F" w:rsidRDefault="0014537F" w:rsidP="0014537F">
      <w:r w:rsidRPr="0099704A">
        <w:rPr>
          <w:rStyle w:val="Style13ptBold"/>
        </w:rPr>
        <w:t>Hartwell 15</w:t>
      </w:r>
      <w:r>
        <w:t xml:space="preserve"> (Christopher, </w:t>
      </w:r>
      <w:r w:rsidRPr="0099704A">
        <w:t xml:space="preserve">President of </w:t>
      </w:r>
      <w:r>
        <w:t>the</w:t>
      </w:r>
      <w:r w:rsidRPr="0099704A">
        <w:t xml:space="preserve"> Center for Social and Economic Research</w:t>
      </w:r>
      <w:r>
        <w:t xml:space="preserve">, 5/18/15, “Russia and China are frenemies both in Central Asia and globally”, Russia Direct, </w:t>
      </w:r>
      <w:r w:rsidRPr="0099704A">
        <w:t>http://www.russia-direct.org/opinion/russia-and-china-are-frenemies-both-central-asia-and-globally</w:t>
      </w:r>
      <w:r>
        <w:t>) KM</w:t>
      </w:r>
    </w:p>
    <w:p w14:paraId="0E9475D2" w14:textId="77777777" w:rsidR="0014537F" w:rsidRDefault="0014537F" w:rsidP="0014537F">
      <w:pPr>
        <w:rPr>
          <w:rStyle w:val="StyleUnderline"/>
        </w:rPr>
      </w:pPr>
      <w:r w:rsidRPr="00A4702B">
        <w:rPr>
          <w:sz w:val="16"/>
        </w:rPr>
        <w:t xml:space="preserve">While there are greater outward signs of cooperation between Russia and China, especially in Central Asia, the reality is that </w:t>
      </w:r>
      <w:r w:rsidRPr="00A340CD">
        <w:rPr>
          <w:rStyle w:val="StyleUnderline"/>
          <w:highlight w:val="yellow"/>
        </w:rPr>
        <w:t>Russia and China still view each other as rivals in their economic and geopolitical ambitions.</w:t>
      </w:r>
      <w:r>
        <w:rPr>
          <w:rStyle w:val="StyleUnderline"/>
        </w:rPr>
        <w:t xml:space="preserve"> </w:t>
      </w:r>
      <w:r w:rsidRPr="00A4702B">
        <w:rPr>
          <w:sz w:val="16"/>
        </w:rPr>
        <w:t xml:space="preserve">Chinese leader Xi Jinping's visit to Russia and the former Soviet republics of Central Asia in early May was warmly received by the Russian media as a sign of close collaboration between the two countries. In line with President Vladimir Putin’s disengagement with Europe and pivot to elsewhere in the world (typified by the emphasis on the strange bedfellows of the BRICS), it is widely believed that Russia and China represent a counterbalance to the perceived monolith known as “the West.” With tensions between Washington and Beijing also rising due to Chinese activities in the South China Sea, </w:t>
      </w:r>
      <w:r w:rsidRPr="00A4702B">
        <w:rPr>
          <w:rStyle w:val="StyleUnderline"/>
        </w:rPr>
        <w:t xml:space="preserve">some have even giddily commented that a new “G2” of Russia and China could supplant the current one of the U.S. and China. However, the </w:t>
      </w:r>
      <w:r w:rsidRPr="00A340CD">
        <w:rPr>
          <w:rStyle w:val="StyleUnderline"/>
          <w:highlight w:val="yellow"/>
        </w:rPr>
        <w:t>tensions that have long existed</w:t>
      </w:r>
      <w:r w:rsidRPr="00A4702B">
        <w:rPr>
          <w:rStyle w:val="StyleUnderline"/>
        </w:rPr>
        <w:t xml:space="preserve"> between the two neighbors are hardwired to their geopolitical and economic interests and </w:t>
      </w:r>
      <w:r w:rsidRPr="00A340CD">
        <w:rPr>
          <w:rStyle w:val="StyleUnderline"/>
          <w:highlight w:val="yellow"/>
        </w:rPr>
        <w:t>will not dissipate</w:t>
      </w:r>
      <w:r w:rsidRPr="00A4702B">
        <w:rPr>
          <w:rStyle w:val="StyleUnderline"/>
        </w:rPr>
        <w:t xml:space="preserve"> </w:t>
      </w:r>
      <w:r w:rsidRPr="00A4702B">
        <w:rPr>
          <w:sz w:val="16"/>
        </w:rPr>
        <w:t xml:space="preserve">because of one trip. Indeed, </w:t>
      </w:r>
      <w:r w:rsidRPr="00A340CD">
        <w:rPr>
          <w:rStyle w:val="StyleUnderline"/>
          <w:highlight w:val="yellow"/>
        </w:rPr>
        <w:t>it is more accurate to think of Russia and China as “frenemies,” apparent friends</w:t>
      </w:r>
      <w:r w:rsidRPr="00A4702B">
        <w:rPr>
          <w:rStyle w:val="StyleUnderline"/>
        </w:rPr>
        <w:t xml:space="preserve"> due to their disagreements with other countries but in reality rivals </w:t>
      </w:r>
      <w:r w:rsidRPr="00A340CD">
        <w:rPr>
          <w:rStyle w:val="StyleUnderline"/>
          <w:highlight w:val="yellow"/>
        </w:rPr>
        <w:t>with very different ideas on how the neighborhood should be run.</w:t>
      </w:r>
      <w:r>
        <w:rPr>
          <w:rStyle w:val="StyleUnderline"/>
        </w:rPr>
        <w:t xml:space="preserve"> </w:t>
      </w:r>
      <w:r w:rsidRPr="00A4702B">
        <w:rPr>
          <w:sz w:val="16"/>
        </w:rPr>
        <w:t xml:space="preserve">The relationship between China and Russia has been the subject of increasing interest over the past three years, as cooperation has appeared to intensify across a broad range of issues. The Chinese President’s attendance at the Victory Day celebrations in Moscow may have been the most ostentatious manifestation of this growing closeness, but more concrete measures such as the joint Russian-Chinese naval exercises in the Mediterranean last week are more telling for where the relationship might go. China has also been a willing (and the largest) backer of the new “BRICS Bank,” a brainchild of Russia that has been seen as a way to “chip away” at America’s financial hegemony Moreover, as the world’s fastest growing economy, China also has an intense and sustained need for energy. According to the U.S. Defense Department, China imported 60 percent of its oil in 2014 and is projected to import 80 percent by 2035. This reality that explains why Russia is an attractive partner for China, even as the Russian economy moves more and more towards being a mono-economy, dependent upon natural resources. Russia has played up this aspect of the partnership, with energy concerns playing a central role during the visit of Xi Jinping to Moscow at the beginning of May. With markets in Europe seeking to break their dependence on Russian energy, it is vital for Russia to find new consumers elsewhere. But perhaps the most important reason that Russia has looked to its eastern neighbor has been for support of its own territorial ambitions. With the heavy-handed Russian approach to Moldova and Georgia and the continuing slow-motion “invasion” of Ukraine (and the corresponding backlash from Europe), Putin has looked elsewhere for friends who would not be so judgmental. And China certainly has no reason to cast aspersions on Russia: the Chinese conquest and incorporation of Tibet pre-dates Russia’s re-establishment of control over Chechnya by 50 years, and Chinese territorial claims throughout the South China Sea mean Beijing is in no mood to counter Russia’s own regional aspirations. However, China is also conflicted by Russia’s actions in Ukraine, as the referendum in Crimea could set a dangerous precedent for Tibet or the Uighurs in Xinjiang to have their own secessionist vote and attempt to leave the People’s Republic. Regardless of this tension, for the most part China has been somewhat supportive of Russia’s Ukrainian policy. Much has been made in the Russian media regarding China’s abstention in the UN vote condemning the Russian annexation of Crimea, with Putin himself taking this abstention as a clear sign of China’s support. More directly in support of Russia, China has been vocally against the imposition of sanctions by the EU, and state media has pointedly not criticized Russia’s military incursions. However, ambiguity still remains on China’s true stance, with continuous “clarifications” from the Foreign Ministry and seemingly contradictory support for Russia’s interests while at the same time championing non-interference. The takeaway from the entire affair appears to be that China deplores the idea of the West telling anyone what to do, while not necessarily believing that Russia’s invasion is in and of itself a good idea. Traveling the Silk Road together or alone? While Ukraine may showcase common interests between Russia and China, </w:t>
      </w:r>
      <w:r w:rsidRPr="00A340CD">
        <w:rPr>
          <w:rStyle w:val="StyleUnderline"/>
          <w:highlight w:val="yellow"/>
        </w:rPr>
        <w:t>there is a marked divergence</w:t>
      </w:r>
      <w:r w:rsidRPr="00A4702B">
        <w:rPr>
          <w:rStyle w:val="StyleUnderline"/>
        </w:rPr>
        <w:t xml:space="preserve"> of economic and geopolitical interests </w:t>
      </w:r>
      <w:r w:rsidRPr="00A340CD">
        <w:rPr>
          <w:rStyle w:val="StyleUnderline"/>
          <w:highlight w:val="yellow"/>
        </w:rPr>
        <w:t>in relation to</w:t>
      </w:r>
      <w:r w:rsidRPr="00A4702B">
        <w:rPr>
          <w:rStyle w:val="StyleUnderline"/>
        </w:rPr>
        <w:t xml:space="preserve"> the landlocked and politically immature countries of </w:t>
      </w:r>
      <w:r w:rsidRPr="00A340CD">
        <w:rPr>
          <w:rStyle w:val="StyleUnderline"/>
          <w:highlight w:val="yellow"/>
        </w:rPr>
        <w:t>Central Asia.</w:t>
      </w:r>
      <w:r w:rsidRPr="00A4702B">
        <w:rPr>
          <w:rStyle w:val="StyleUnderline"/>
        </w:rPr>
        <w:t xml:space="preserve"> </w:t>
      </w:r>
      <w:r w:rsidRPr="00A4702B">
        <w:rPr>
          <w:sz w:val="16"/>
        </w:rPr>
        <w:t xml:space="preserve">Where broader sentiments against the West may converge far from China’s shores, </w:t>
      </w:r>
      <w:r w:rsidRPr="00A4702B">
        <w:rPr>
          <w:rStyle w:val="StyleUnderline"/>
        </w:rPr>
        <w:t>there is more potential for friction between the two countries in each other’s backyards.</w:t>
      </w:r>
      <w:r>
        <w:rPr>
          <w:rStyle w:val="StyleUnderline"/>
        </w:rPr>
        <w:t xml:space="preserve"> </w:t>
      </w:r>
      <w:r w:rsidRPr="00A4702B">
        <w:rPr>
          <w:sz w:val="16"/>
        </w:rPr>
        <w:t xml:space="preserve">Moscow should rightly regard Beijing as a competitor in the Central Asia for several reasons, with the biggest one related to economics. The Russian (and in many cases, still the Soviet) economic model has failed the region for a century, spawning only backwardness and political </w:t>
      </w:r>
      <w:r w:rsidRPr="00A4702B">
        <w:rPr>
          <w:sz w:val="16"/>
        </w:rPr>
        <w:lastRenderedPageBreak/>
        <w:t>repression. With China’s vibrant economy and ready capital next door, and Russia’s economy in freefall after military conflict in Ukraine, the Chinese model of political centralization but economic decentralization may look much more attractive to the leaders of Uzbekistan or Tajikistan. And China has proven itself as more adept in penetrating these markets, becoming the region’s largest trading partner as of 2013. Perhaps aware of this economic challenge to its moribund economy, Russia has not been making it easier for the countries of Central Asia to enjoy the benefits of proximity to China. The Moscow-led Eurasian Economic Union (EEU) has created extra barriers to trade and in-migration with Kazakhstan, a country that has benefited from China mightily over the past decade, and Kyrgyzstan’s recent acquiescence to the EEU means it too is likely to erect unnecessary barriers to life with China. Thus far, Russia has ignored advice for the EEU to be more liberal in relation to China (and in general), although there has been some discussion on creating an EEU-China Free Trade Agreement. Such a move would be incredibly beneficial for consumers in the EEU, but is unlikely to bolster Russia’s political prospects any further, as China’s economic dominance in the region will likely increase. In regards to security issues, Russia and China also display</w:t>
      </w:r>
      <w:r w:rsidRPr="00A4702B">
        <w:rPr>
          <w:sz w:val="10"/>
        </w:rPr>
        <w:t xml:space="preserve"> </w:t>
      </w:r>
      <w:r w:rsidRPr="00A4702B">
        <w:rPr>
          <w:sz w:val="16"/>
        </w:rPr>
        <w:t xml:space="preserve">some disagreements, although they have not been as pronounced as China has been fairly deferential to Russia’s position in the region (preferring to operate through the Shanghai Cooperation Organization, or SCO, rather than bilaterally). In particular, Russia and China are in agreement about the rise of Islamic terrorism in the region, but there is also some divergence on the strategies. </w:t>
      </w:r>
      <w:r w:rsidRPr="00A4702B">
        <w:rPr>
          <w:rStyle w:val="StyleUnderline"/>
        </w:rPr>
        <w:t xml:space="preserve">China has less of a fear of American presence in Central </w:t>
      </w:r>
      <w:proofErr w:type="gramStart"/>
      <w:r w:rsidRPr="00A4702B">
        <w:rPr>
          <w:rStyle w:val="StyleUnderline"/>
        </w:rPr>
        <w:t>Asia,</w:t>
      </w:r>
      <w:proofErr w:type="gramEnd"/>
      <w:r w:rsidRPr="00A4702B">
        <w:rPr>
          <w:rStyle w:val="StyleUnderline"/>
        </w:rPr>
        <w:t xml:space="preserve"> while Russia believes it can take on the issues by itself</w:t>
      </w:r>
      <w:r w:rsidRPr="00A4702B">
        <w:rPr>
          <w:sz w:val="16"/>
        </w:rPr>
        <w:t xml:space="preserve"> (and has pressured the Central Asian countries, notably Kyrgyzstan, to close American bases in the country). Russia has ramped up its military presence in the region via a training exercise in Tajikistan this past weekend to demonstrate just this point, using as its vehicle the Collective Security Treaty Organization (CSTO). With Tajikistan, Kyrgyzstan, and Kazakhstan on board (as well as Armenia and Belarus), Moscow hopes to utilize this organization to help keep the peace in the region. Others in the region are not so sure, and both Turkmenistan and Uzbekistan has turned to China to upgrade their military, rather than Russia. Uzbekistan in particular has much to lose from increased terrorism, bordering Afghanistan to the north and having fought its own</w:t>
      </w:r>
      <w:r w:rsidRPr="00A4702B">
        <w:rPr>
          <w:sz w:val="10"/>
        </w:rPr>
        <w:t xml:space="preserve"> </w:t>
      </w:r>
      <w:r w:rsidRPr="00A4702B">
        <w:rPr>
          <w:sz w:val="16"/>
        </w:rPr>
        <w:t xml:space="preserve">insurgency in the guise of the Islamic Movement of Uzbekistan (which was defeated in part by the U.S. during its intervention in Afghanistan). China has contributed $4.4 million worth of equipment for Uzbekistan’s border posts and sniper rifles for the military starting as early as 2000. Kazakhstan has also sought some assistance from China in military capacity building, famously mulling the purchase of Chinese drones (although, at time of writing, this had not yet happened). And even the latest member of the EEU, Kyrgyzstan, has conducted bilateral exercises with China (although in 2002), with more recent overtures including $16 million in military aid at the end of 2014. </w:t>
      </w:r>
      <w:r w:rsidRPr="00A4702B">
        <w:rPr>
          <w:rStyle w:val="StyleUnderline"/>
        </w:rPr>
        <w:t xml:space="preserve">The final point regarding the incipient rivalry between the two countries in Central Asia is probably the one that may cause the most friction: </w:t>
      </w:r>
      <w:r w:rsidRPr="00A340CD">
        <w:rPr>
          <w:rStyle w:val="StyleUnderline"/>
          <w:highlight w:val="yellow"/>
        </w:rPr>
        <w:t>China may see itself having a partnership with Russia in the region, but it believes it, and not Russia, is the leader.</w:t>
      </w:r>
      <w:r w:rsidRPr="00A4702B">
        <w:rPr>
          <w:sz w:val="16"/>
        </w:rPr>
        <w:t xml:space="preserve"> While China may have been deferential in the past, the undisputed divergence in economic fortunes, exacerbated by Western sanctions on Russia, may make it bolder and more persistent in its ambitions. Such a desire could be behind </w:t>
      </w:r>
      <w:r w:rsidRPr="00A4702B">
        <w:rPr>
          <w:rStyle w:val="StyleUnderline"/>
        </w:rPr>
        <w:t>the Chinese championing of a new “Silk Road</w:t>
      </w:r>
      <w:r w:rsidRPr="00A4702B">
        <w:rPr>
          <w:sz w:val="16"/>
        </w:rPr>
        <w:t xml:space="preserve">,” an initiative it is vigorously promoting in order to </w:t>
      </w:r>
      <w:r w:rsidRPr="00A4702B">
        <w:rPr>
          <w:rStyle w:val="StyleUnderline"/>
        </w:rPr>
        <w:t>link its producers with markets in Central Asia and in Europe.</w:t>
      </w:r>
      <w:r w:rsidRPr="00A4702B">
        <w:rPr>
          <w:sz w:val="16"/>
        </w:rPr>
        <w:t xml:space="preserve"> Even the joint naval exercises seen last week can be thought of, not as a show of solidarity with Russia, but as a vehicle to push this idea. In this view, Moscow is deluded if it feels that it is bringing China along to help do Russia’s bidding, when the exact opposite may be true. China does what China wants </w:t>
      </w:r>
      <w:proofErr w:type="gramStart"/>
      <w:r w:rsidRPr="00A4702B">
        <w:rPr>
          <w:sz w:val="16"/>
        </w:rPr>
        <w:t>In</w:t>
      </w:r>
      <w:proofErr w:type="gramEnd"/>
      <w:r w:rsidRPr="00A4702B">
        <w:rPr>
          <w:sz w:val="16"/>
        </w:rPr>
        <w:t xml:space="preserve"> reality, at least in reference to Central Asia (but likely on a host of other issues), China is returning to its Cold War strategy of triangulation between Moscow and Washington. This is clearly not based on some mystical solidarity with Russia or acquiescence to the U.S., but on a cold and hard calculation of China’s geopolitical position. As Lord Palmerston noted in the 19th century, </w:t>
      </w:r>
      <w:r w:rsidRPr="00A340CD">
        <w:rPr>
          <w:rStyle w:val="StyleUnderline"/>
          <w:highlight w:val="yellow"/>
        </w:rPr>
        <w:t>countries do not have “permanent allies, only permanent interests</w:t>
      </w:r>
      <w:r w:rsidRPr="00A4702B">
        <w:rPr>
          <w:rStyle w:val="StyleUnderline"/>
        </w:rPr>
        <w:t>,”</w:t>
      </w:r>
      <w:r w:rsidRPr="00A4702B">
        <w:rPr>
          <w:sz w:val="16"/>
        </w:rPr>
        <w:t xml:space="preserve"> and China sees this more clearly than others. For the future, </w:t>
      </w:r>
      <w:r w:rsidRPr="00A340CD">
        <w:rPr>
          <w:rStyle w:val="StyleUnderline"/>
          <w:highlight w:val="yellow"/>
        </w:rPr>
        <w:t>China will tack towards Russia when it feels it suits its interests, and it will collaborate with the U.S. when that suits itself better.</w:t>
      </w:r>
      <w:r>
        <w:rPr>
          <w:rStyle w:val="StyleUnderline"/>
        </w:rPr>
        <w:t xml:space="preserve"> </w:t>
      </w:r>
      <w:r w:rsidRPr="00A4702B">
        <w:rPr>
          <w:sz w:val="16"/>
        </w:rPr>
        <w:t xml:space="preserve">This means that, unfortunately, neither Moscow nor Washington have much leverage to persuade China conclusively to one side or the other. Russia, having displayed its disregard for international law, may have the upper hand is supporting China in its territorial disputes, as it is unbound by diplomatic niceties and pieties. But, as noted, Russia has its own ambitions in Central Asia that definitely do not converge with China. Similarly, the U.S. is the only country with the logistical and financial ability to effectively combat Islamic terrorism in the Middle East and Central Asia (whether President Obama is serious about this is another question); and while the U.S. economy remains fragile under years of harmful policies, it still remains a formidable force on the world stage. But Washington has its own ideas about the way disputes should be resolved in the South China Sea, which put them into direct opposition to Beijing. CHINA AND RUSSIA WILL REMAIN FRENEMIES FOR THE FORESEEABLE FUTURE </w:t>
      </w:r>
      <w:proofErr w:type="gramStart"/>
      <w:r w:rsidRPr="00A340CD">
        <w:rPr>
          <w:rStyle w:val="StyleUnderline"/>
          <w:highlight w:val="yellow"/>
        </w:rPr>
        <w:t>Given</w:t>
      </w:r>
      <w:proofErr w:type="gramEnd"/>
      <w:r w:rsidRPr="00A340CD">
        <w:rPr>
          <w:rStyle w:val="StyleUnderline"/>
          <w:highlight w:val="yellow"/>
        </w:rPr>
        <w:t xml:space="preserve"> these broad divergences, it appears that China and Russia will remain frenemies</w:t>
      </w:r>
      <w:r w:rsidRPr="00A4702B">
        <w:rPr>
          <w:rStyle w:val="StyleUnderline"/>
        </w:rPr>
        <w:t xml:space="preserve"> for the foreseeable future.</w:t>
      </w:r>
      <w:r w:rsidRPr="00A4702B">
        <w:rPr>
          <w:sz w:val="16"/>
        </w:rPr>
        <w:t xml:space="preserve"> Russia no longer has the economic or military clout to compel Beijing along with all of its schemes, and </w:t>
      </w:r>
      <w:r w:rsidRPr="00A340CD">
        <w:rPr>
          <w:rStyle w:val="StyleUnderline"/>
          <w:highlight w:val="yellow"/>
        </w:rPr>
        <w:t>China will continue to blaze its own path.</w:t>
      </w:r>
      <w:r w:rsidRPr="00A4702B">
        <w:rPr>
          <w:rStyle w:val="StyleUnderline"/>
        </w:rPr>
        <w:t xml:space="preserve"> This needs to be kept firmly in mind to avoid the embarrassment of China suddenly discovering its short-term future lies with the U.S. rather than Russia.</w:t>
      </w:r>
    </w:p>
    <w:p w14:paraId="7078AB6A" w14:textId="77777777" w:rsidR="0014537F" w:rsidRDefault="0014537F" w:rsidP="0014537F">
      <w:pPr>
        <w:pStyle w:val="Heading4"/>
      </w:pPr>
      <w:r w:rsidRPr="009C5688">
        <w:lastRenderedPageBreak/>
        <w:t>Relations</w:t>
      </w:r>
      <w:r>
        <w:t xml:space="preserve"> are limited – too many differences</w:t>
      </w:r>
    </w:p>
    <w:p w14:paraId="6054EF34" w14:textId="77777777" w:rsidR="0014537F" w:rsidRDefault="0014537F" w:rsidP="0014537F">
      <w:r w:rsidRPr="00C50C99">
        <w:rPr>
          <w:rStyle w:val="Style13ptBold"/>
        </w:rPr>
        <w:t>Belostotskaya 16</w:t>
      </w:r>
      <w:r>
        <w:t xml:space="preserve"> (Anastasia, </w:t>
      </w:r>
      <w:r w:rsidRPr="0099527C">
        <w:t xml:space="preserve">SKOLKOVO </w:t>
      </w:r>
      <w:r>
        <w:t xml:space="preserve">Analyst, 6/9/16, “Russia and China – unfulfilled potential of complementarity”, Russia </w:t>
      </w:r>
      <w:proofErr w:type="gramStart"/>
      <w:r>
        <w:t>Beyond</w:t>
      </w:r>
      <w:proofErr w:type="gramEnd"/>
      <w:r>
        <w:t xml:space="preserve"> the Headlines, </w:t>
      </w:r>
      <w:r w:rsidRPr="00C50C99">
        <w:t>http://rbth.com/opinion/2016/06/09/russia-and-china-unfulfilled-potential-of-complementarity_601145</w:t>
      </w:r>
      <w:r>
        <w:t>) KM</w:t>
      </w:r>
    </w:p>
    <w:p w14:paraId="356974BC" w14:textId="77777777" w:rsidR="0014537F" w:rsidRDefault="0014537F" w:rsidP="0014537F">
      <w:pPr>
        <w:rPr>
          <w:sz w:val="16"/>
        </w:rPr>
      </w:pPr>
      <w:r w:rsidRPr="00A340CD">
        <w:rPr>
          <w:rStyle w:val="StyleUnderline"/>
          <w:highlight w:val="yellow"/>
        </w:rPr>
        <w:t>Neither China nor Russia includes</w:t>
      </w:r>
      <w:r w:rsidRPr="0099527C">
        <w:rPr>
          <w:rStyle w:val="StyleUnderline"/>
        </w:rPr>
        <w:t xml:space="preserve"> such </w:t>
      </w:r>
      <w:r w:rsidRPr="00A340CD">
        <w:rPr>
          <w:rStyle w:val="StyleUnderline"/>
          <w:highlight w:val="yellow"/>
        </w:rPr>
        <w:t>topics in their bilateral agenda.</w:t>
      </w:r>
      <w:r w:rsidRPr="0099527C">
        <w:rPr>
          <w:sz w:val="16"/>
        </w:rPr>
        <w:t xml:space="preserve"> What is already on the table and has lots of potential for growth is aquaculture, which accounted more than 70 percent of Russian agriculture exports to China in 2015. Regardless of internal factors, which contribute to the development of the bilateral relationship, </w:t>
      </w:r>
      <w:r w:rsidRPr="00A340CD">
        <w:rPr>
          <w:rStyle w:val="StyleUnderline"/>
          <w:highlight w:val="yellow"/>
        </w:rPr>
        <w:t>it is a challenge to make it truly complementary and mutually beneficial. What complicates it</w:t>
      </w:r>
      <w:r w:rsidRPr="0099527C">
        <w:rPr>
          <w:rStyle w:val="StyleUnderline"/>
        </w:rPr>
        <w:t xml:space="preserve"> even more </w:t>
      </w:r>
      <w:r w:rsidRPr="00A340CD">
        <w:rPr>
          <w:rStyle w:val="StyleUnderline"/>
          <w:highlight w:val="yellow"/>
        </w:rPr>
        <w:t>is a huge gap</w:t>
      </w:r>
      <w:r w:rsidRPr="0099527C">
        <w:rPr>
          <w:rStyle w:val="StyleUnderline"/>
        </w:rPr>
        <w:t xml:space="preserve"> between the countries </w:t>
      </w:r>
      <w:r w:rsidRPr="00A340CD">
        <w:rPr>
          <w:rStyle w:val="StyleUnderline"/>
          <w:highlight w:val="yellow"/>
        </w:rPr>
        <w:t>in social aspects, language, business culture and attitudes. Both Russia and China are able to work with the West much better than they are with each other.</w:t>
      </w:r>
      <w:r w:rsidRPr="0099527C">
        <w:rPr>
          <w:sz w:val="16"/>
        </w:rPr>
        <w:t xml:space="preserve"> Today, Russia and China must learn to work together to bridge this</w:t>
      </w:r>
      <w:r>
        <w:rPr>
          <w:sz w:val="16"/>
        </w:rPr>
        <w:t xml:space="preserve"> gap, and make this a priority.</w:t>
      </w:r>
    </w:p>
    <w:p w14:paraId="3F05AC60" w14:textId="3ADC1611" w:rsidR="0014537F" w:rsidRDefault="0014537F" w:rsidP="0014537F">
      <w:pPr>
        <w:pStyle w:val="Heading4"/>
      </w:pPr>
      <w:r>
        <w:t>China-Russia cooperate fails – lack of trust</w:t>
      </w:r>
    </w:p>
    <w:p w14:paraId="57B2C7D9" w14:textId="77777777" w:rsidR="0014537F" w:rsidRPr="0045693A" w:rsidRDefault="0014537F" w:rsidP="0014537F">
      <w:r w:rsidRPr="008A50BA">
        <w:rPr>
          <w:rStyle w:val="Style13ptBold"/>
        </w:rPr>
        <w:t>Carlsson et al 15</w:t>
      </w:r>
      <w:r>
        <w:t xml:space="preserve"> (</w:t>
      </w:r>
      <w:r w:rsidRPr="008A50BA">
        <w:t xml:space="preserve">Märta, </w:t>
      </w:r>
      <w:r>
        <w:t xml:space="preserve">member of the </w:t>
      </w:r>
      <w:r w:rsidRPr="00876C56">
        <w:t>Security Policy and Strategic studies</w:t>
      </w:r>
      <w:r>
        <w:t xml:space="preserve"> department at the</w:t>
      </w:r>
      <w:r w:rsidRPr="00876C56">
        <w:t xml:space="preserve"> Swedish Defence Research Agency, </w:t>
      </w:r>
      <w:r w:rsidRPr="008A50BA">
        <w:t>Susanne Oxenstierna</w:t>
      </w:r>
      <w:r>
        <w:t>,</w:t>
      </w:r>
      <w:r w:rsidRPr="008A50BA">
        <w:t xml:space="preserve"> </w:t>
      </w:r>
      <w:r>
        <w:t xml:space="preserve">member of the Defence Economics department at the </w:t>
      </w:r>
      <w:r w:rsidRPr="00876C56">
        <w:t>Swedish Defence Research Agency</w:t>
      </w:r>
      <w:r>
        <w:t xml:space="preserve"> with a focus on Russian economics</w:t>
      </w:r>
      <w:r w:rsidRPr="00876C56">
        <w:t xml:space="preserve">, </w:t>
      </w:r>
      <w:r w:rsidRPr="008A50BA">
        <w:t>and Mikael Weissmann</w:t>
      </w:r>
      <w:r>
        <w:t xml:space="preserve">, </w:t>
      </w:r>
      <w:r w:rsidRPr="00876C56">
        <w:t>Research Fellow at the Swedish Institute of International Affairs</w:t>
      </w:r>
      <w:r>
        <w:t>, June 2015, “</w:t>
      </w:r>
      <w:r w:rsidRPr="008A50BA">
        <w:t>China and Russia – A Study on Cooperation, Competition and Distrust</w:t>
      </w:r>
      <w:r>
        <w:t xml:space="preserve">”, </w:t>
      </w:r>
      <w:r w:rsidRPr="008A50BA">
        <w:t>Swedish Defence Research Agency</w:t>
      </w:r>
      <w:r>
        <w:t xml:space="preserve">, </w:t>
      </w:r>
      <w:r w:rsidRPr="008A50BA">
        <w:t>www.foi.se/Documents/foir4087.pdf</w:t>
      </w:r>
      <w:r>
        <w:t>) KM</w:t>
      </w:r>
    </w:p>
    <w:p w14:paraId="00A9BC08" w14:textId="77777777" w:rsidR="0014537F" w:rsidRPr="0051035A" w:rsidRDefault="0014537F" w:rsidP="0014537F">
      <w:pPr>
        <w:rPr>
          <w:rStyle w:val="Style13ptBold"/>
          <w:b w:val="0"/>
          <w:sz w:val="16"/>
        </w:rPr>
      </w:pPr>
      <w:r w:rsidRPr="00A340CD">
        <w:rPr>
          <w:rStyle w:val="StyleUnderline"/>
          <w:highlight w:val="yellow"/>
        </w:rPr>
        <w:t>Separating China and Russia is the lack of trust stemming from</w:t>
      </w:r>
      <w:r w:rsidRPr="0045693A">
        <w:rPr>
          <w:rStyle w:val="StyleUnderline"/>
        </w:rPr>
        <w:t xml:space="preserve"> the </w:t>
      </w:r>
      <w:r w:rsidRPr="00A340CD">
        <w:rPr>
          <w:rStyle w:val="StyleUnderline"/>
          <w:highlight w:val="yellow"/>
        </w:rPr>
        <w:t>uncertain</w:t>
      </w:r>
      <w:r w:rsidRPr="0045693A">
        <w:rPr>
          <w:rStyle w:val="StyleUnderline"/>
        </w:rPr>
        <w:t xml:space="preserve">ty as to the other’s true </w:t>
      </w:r>
      <w:r w:rsidRPr="00A340CD">
        <w:rPr>
          <w:rStyle w:val="StyleUnderline"/>
          <w:highlight w:val="yellow"/>
        </w:rPr>
        <w:t>intentions, the competition in Central Asia,</w:t>
      </w:r>
      <w:r w:rsidRPr="0045693A">
        <w:rPr>
          <w:rStyle w:val="StyleUnderline"/>
        </w:rPr>
        <w:t xml:space="preserve"> the </w:t>
      </w:r>
      <w:r w:rsidRPr="00A340CD">
        <w:rPr>
          <w:rStyle w:val="StyleUnderline"/>
          <w:highlight w:val="yellow"/>
        </w:rPr>
        <w:t>Russian concerns with</w:t>
      </w:r>
      <w:r w:rsidRPr="0045693A">
        <w:rPr>
          <w:rStyle w:val="StyleUnderline"/>
        </w:rPr>
        <w:t xml:space="preserve"> regard to </w:t>
      </w:r>
      <w:r w:rsidRPr="00A340CD">
        <w:rPr>
          <w:rStyle w:val="StyleUnderline"/>
          <w:highlight w:val="yellow"/>
        </w:rPr>
        <w:t>its Far East and China’s rise. Russia sees itself as</w:t>
      </w:r>
      <w:r w:rsidRPr="0045693A">
        <w:rPr>
          <w:rStyle w:val="StyleUnderline"/>
        </w:rPr>
        <w:t xml:space="preserve"> China’s equal but is more and </w:t>
      </w:r>
      <w:r w:rsidRPr="00A340CD">
        <w:rPr>
          <w:rStyle w:val="StyleUnderline"/>
          <w:highlight w:val="yellow"/>
        </w:rPr>
        <w:t>more becoming a junior partner to China, a position it is not willing to accept</w:t>
      </w:r>
      <w:r w:rsidRPr="0045693A">
        <w:rPr>
          <w:rStyle w:val="StyleUnderline"/>
        </w:rPr>
        <w:t xml:space="preserve"> under any circumstances.</w:t>
      </w:r>
      <w:r w:rsidRPr="00050A0E">
        <w:rPr>
          <w:sz w:val="16"/>
        </w:rPr>
        <w:t xml:space="preserve"> In fact, the idea that this could be a possibility does not exist in Russian thinking. China, realising this, openly denies it and avoids challenging Russia. Russia finds itself in a difficult position as it depends more on China from a political as well as an economic perspective than the other way around. The events in Ukraine in 2014 have further accentuated this feature. The Russian aggression against Ukraine has been a defining moment for the relationship. Russia is per se a Western-oriented country but as a result of the developments in 2014 the relationship with the West has deteriorated and the importance of that with China has increased. Consequently, the Sino-Russian relationship has improved considerably. China has taken advantage of the Russian dependence and advanced its position within the relationship, to get preferential agreements regarding energy and armament systems, the latter being an area where Russia previously has been cautious, and also in Central Asia. However, </w:t>
      </w:r>
      <w:r w:rsidRPr="0045693A">
        <w:rPr>
          <w:rStyle w:val="StyleUnderline"/>
        </w:rPr>
        <w:t xml:space="preserve">the nature of the relationship, the </w:t>
      </w:r>
      <w:r w:rsidRPr="00A340CD">
        <w:rPr>
          <w:rStyle w:val="StyleUnderline"/>
          <w:highlight w:val="yellow"/>
        </w:rPr>
        <w:t>distrust,</w:t>
      </w:r>
      <w:r w:rsidRPr="0045693A">
        <w:rPr>
          <w:rStyle w:val="StyleUnderline"/>
        </w:rPr>
        <w:t xml:space="preserve"> the </w:t>
      </w:r>
      <w:r w:rsidRPr="00A340CD">
        <w:rPr>
          <w:rStyle w:val="StyleUnderline"/>
          <w:highlight w:val="yellow"/>
        </w:rPr>
        <w:t>Russian hesitation about increased cooperation with China and China’s advancement</w:t>
      </w:r>
      <w:r w:rsidRPr="0045693A">
        <w:rPr>
          <w:rStyle w:val="StyleUnderline"/>
        </w:rPr>
        <w:t xml:space="preserve"> of its position all </w:t>
      </w:r>
      <w:r w:rsidRPr="00A340CD">
        <w:rPr>
          <w:rStyle w:val="StyleUnderline"/>
          <w:highlight w:val="yellow"/>
        </w:rPr>
        <w:t>make it unlikely that Russia will want to become</w:t>
      </w:r>
      <w:r w:rsidRPr="0045693A">
        <w:rPr>
          <w:rStyle w:val="StyleUnderline"/>
        </w:rPr>
        <w:t xml:space="preserve"> too </w:t>
      </w:r>
      <w:r w:rsidRPr="00A340CD">
        <w:rPr>
          <w:rStyle w:val="StyleUnderline"/>
          <w:highlight w:val="yellow"/>
        </w:rPr>
        <w:t>dependent on China</w:t>
      </w:r>
      <w:r w:rsidRPr="0045693A">
        <w:rPr>
          <w:rStyle w:val="StyleUnderline"/>
        </w:rPr>
        <w:t xml:space="preserve"> in the long run. </w:t>
      </w:r>
      <w:r w:rsidRPr="00A1596E">
        <w:rPr>
          <w:rStyle w:val="StyleUnderline"/>
        </w:rPr>
        <w:t xml:space="preserve">This coupled with the fact that </w:t>
      </w:r>
      <w:r w:rsidRPr="00A340CD">
        <w:rPr>
          <w:rStyle w:val="StyleUnderline"/>
          <w:highlight w:val="yellow"/>
        </w:rPr>
        <w:t xml:space="preserve">Russia’s most significant relations </w:t>
      </w:r>
      <w:r w:rsidRPr="00A1596E">
        <w:rPr>
          <w:rStyle w:val="StyleUnderline"/>
        </w:rPr>
        <w:t xml:space="preserve">are </w:t>
      </w:r>
      <w:r w:rsidRPr="00A340CD">
        <w:rPr>
          <w:rStyle w:val="StyleUnderline"/>
          <w:highlight w:val="yellow"/>
        </w:rPr>
        <w:t xml:space="preserve">with the West </w:t>
      </w:r>
      <w:r w:rsidRPr="00A1596E">
        <w:rPr>
          <w:rStyle w:val="StyleUnderline"/>
        </w:rPr>
        <w:t>makes it probable that Russia eventually will attempt to mend the relationship with the West.</w:t>
      </w:r>
      <w:r w:rsidRPr="0045693A">
        <w:rPr>
          <w:rStyle w:val="StyleUnderline"/>
        </w:rPr>
        <w:t xml:space="preserve"> This </w:t>
      </w:r>
      <w:r w:rsidRPr="00A340CD">
        <w:rPr>
          <w:rStyle w:val="StyleUnderline"/>
          <w:highlight w:val="yellow"/>
        </w:rPr>
        <w:t>could mean a diminishing Russian focus on the relationship with China.</w:t>
      </w:r>
      <w:r>
        <w:rPr>
          <w:rStyle w:val="StyleUnderline"/>
        </w:rPr>
        <w:t xml:space="preserve"> </w:t>
      </w:r>
      <w:r w:rsidRPr="00050A0E">
        <w:rPr>
          <w:sz w:val="16"/>
        </w:rPr>
        <w:t xml:space="preserve">Russian foreign policy has been centred on achieving great-power status during the 2000s. After the Cold War and the collapse of the Soviet Union, Russia faced a new reality and it was to take over a decade before its economy and society could support a more advanced position towards the West. The former East European satellite countries were already part of the EU and members of NATO, and several CIS countries that Russia views as part of its sphere of influence aimed for independence from Russia. In 2008 Russia used military force in Georgia, which together with Ukraine had pursued NATO accession. The war had been preceded by a strong economic growth in Russia and was followed by the launch of radical reform of the Russian Armed Forces and increased defence spending. Building a strong military remained a priority even as Russia’s economic growth showed clear signs of coming to a halt. In early 2014, Russia started a military operation against Ukraine and annexed Crimea. Even in the face of an economic crisis and increased international isolation, Russia has not shown any inclination to lower its stake in the geopolitical game. China has more of an indirect focus on being a great power in its foreign policy. The foremost objective is domestic political stability to ensure regime survival, which depends on economic growth and nationalism. Since the late 1970s China has consistently pursued gradual reforms to become an economy with an increasing market orientation. This has proved to be a successful path, which has resulted in China today being the </w:t>
      </w:r>
      <w:r w:rsidRPr="00050A0E">
        <w:rPr>
          <w:sz w:val="16"/>
        </w:rPr>
        <w:lastRenderedPageBreak/>
        <w:t xml:space="preserve">second largest economy in the world and a great power in terms of economic strength. Similar to Russia, China has invested heavily in modernising its Armed Forces, but, unlike Russia, it has chosen not to use them to assert its great-power status. In contrast to Russia, the modernisation of the Chinese Armed Forces has always been second to economic priorities. Unless one of its “core interests” comes under threat – for instance, if Taiwan were to declare independence – China can be expected to go a long way to avoid the risk of sanctions like those applied on Russia with regard to Ukraine. A conflict could be detrimental to China’s economic ties with other countries, thereby having a negative impact on domestic economic growth and in the long run on regime survival. Furthermore, such moves would not agree with the image that China tries to project of itself as a “peaceful” actor on the international arena. There is an important difference between China and Russia in the perception of the requirement for being a great power due to their underlying cultural and historical differences. China is less focused on political control, in comparison to Russia, with regard to its sphere of influence. China is satisfied with the recognition of its superiority and leadership, which has traditionally been the case in the East Asian region. The noteworthy and perhaps somewhat paradoxical exception is when it comes to areas that China claims to be a rightful part of its territory, most notably the South China Sea, Taiwan, Tibet and the Senkaku/Diaoyu Islands: then control becomes a key issue. Russia’s emphasis on controlling its sphere of influence is related to its focus on the geopolitical game and being a great power, where the sphere of influence is an essential part. The countries in the sphere of influence were once parts of the Soviet Union, where Russia was the centre, and they constitute a buffer zone to the outside world, especially to the West. Another factor that leads Russia to resort to control is its difficulty in making and keeping friends. Being friends with Russia comes with fewer tangible benefits than being friends with China. Russia, like China, has a strong focus on regime survival and as a result on domestic stability in its foreign policy. China and Russia have both experienced a redefinition of the social contract between the leadership and the population. In China political ideology has lost much of its credibility to legitimise authoritarian one-party rule and the leadership has therefore turned to economic growth and nationalism. In times of economic slowdown, the Chinese leadership has adapted its policies to appeal to the broader layers of the population and increased the elements of nationalism. The Russian economic difficulties during recent years have ruled out economic growth as a legitimising base for regime survival. The Kremlin has used conservative values, including anti-Westernism and, like China, nationalism, as elements in the redefined contract with the population after the return of Putin as president in 2012. The goal of regime survival has further implications for Russian and Chinese foreign policies. The focus on economic growth gives Chinese foreign policy an emphasis on facilitating and promoting economic cooperation with other countries. The use of nationalism, however, is sometimes at odds with this as it creates tensions between China and its neighbours. In Russia conservative values narrows the scope of the foreign policy as the outside world, apart from the CIS countries, is depicted as hostile. Hence in China the goal of regime survival creates a foreign policy that opens the country to the world, whereas it closes Russia off from the world. In the economic comparison China is the winner, although </w:t>
      </w:r>
      <w:proofErr w:type="gramStart"/>
      <w:r w:rsidRPr="00050A0E">
        <w:rPr>
          <w:sz w:val="16"/>
        </w:rPr>
        <w:t>its</w:t>
      </w:r>
      <w:proofErr w:type="gramEnd"/>
      <w:r w:rsidRPr="00050A0E">
        <w:rPr>
          <w:sz w:val="16"/>
        </w:rPr>
        <w:t xml:space="preserve"> per capita GDP is still well below that of Russia. China has succeeded in combining gradual economic reforms with authoritarian rule and has created favourable conditions for economic growth, which has made it the second economic power in the world. China and Russia share a socialist past but the economics of Chinese communism and Soviet socialism differed in many respects, as do their routes out of the socialist economic system towards market economies. China’s 30 years of gradual reforms have led to two-digit growth and the country will soon be overtaking the United States as the largest economy in the world. Russia’s economy is stagnating after strong growth in the 2000s following the economic reforms in the 1990s. The country is a commodity exporter and extremely sensitive to volatility on commodity markets, especially the oil price, since oil accounts for over 50 per cent of its export revenues. The conflict in Ukraine, sanctions and counter-sanctions have aggravated the economic decline. Both China and Russia have problems with the institutional framework of their economies. Even if China’s problems with governance of the economy and rule of law are less accentuated than in Russia, these shortcomings present great challenges now when China needs to refocus on the domestic economic development. Competition needs to become stronger, the land usage question needs to be resolved, and an institutional framework attractive to FDI is not sufficient to promote internal growth drivers. Energy is an area where cooperation has a great potential to increase when Russia’s resource abundance and dependence on commodity trade and China’s increasing demand for energy are taken into account. Oil and nuclear power have long been areas of close cooperation with the ESPO oil pipeline and Russia building nuclear reactors for China’s ambitious nuclear energy programme. In 2013 Russian state oil company Rosneft got a deal to double its supplies to China and in the aftermath of the economic sanctions in the summer 2014, Russia finally got a gas deal with China. </w:t>
      </w:r>
      <w:r w:rsidRPr="00A340CD">
        <w:rPr>
          <w:rStyle w:val="StyleUnderline"/>
          <w:highlight w:val="yellow"/>
        </w:rPr>
        <w:t>China is one of Russia’s main trading partners, but Russia is not for China.</w:t>
      </w:r>
      <w:r w:rsidRPr="00050A0E">
        <w:rPr>
          <w:sz w:val="16"/>
        </w:rPr>
        <w:t xml:space="preserve"> This is explained by the fact that China has conducted an FDI-attractive and export- oriented policy towards the West. China has launched its Silk Road Economic Belt project which Russia initially was not too interested in since it involves Central Asia more than Russia. However, the new situation has pressed Russia to reconsider its initial negative position. Cooperation in arms production increased after 1989 when, due to international sanctions in the aftermath of the Tiananmen Square incident, Russia became the only arms supplier for China. </w:t>
      </w:r>
      <w:r w:rsidRPr="00A340CD">
        <w:rPr>
          <w:rStyle w:val="StyleUnderline"/>
          <w:highlight w:val="yellow"/>
        </w:rPr>
        <w:t>China is most interested in</w:t>
      </w:r>
      <w:r w:rsidRPr="00050A0E">
        <w:rPr>
          <w:rStyle w:val="StyleUnderline"/>
        </w:rPr>
        <w:t xml:space="preserve"> and dependent on the associated </w:t>
      </w:r>
      <w:r w:rsidRPr="00A340CD">
        <w:rPr>
          <w:rStyle w:val="StyleUnderline"/>
          <w:highlight w:val="yellow"/>
        </w:rPr>
        <w:t>tech</w:t>
      </w:r>
      <w:r w:rsidRPr="00050A0E">
        <w:rPr>
          <w:rStyle w:val="StyleUnderline"/>
        </w:rPr>
        <w:t xml:space="preserve">nology </w:t>
      </w:r>
      <w:r w:rsidRPr="00A340CD">
        <w:rPr>
          <w:rStyle w:val="StyleUnderline"/>
          <w:highlight w:val="yellow"/>
        </w:rPr>
        <w:t>transfer, but Moscow has been cautious</w:t>
      </w:r>
      <w:r w:rsidRPr="00050A0E">
        <w:rPr>
          <w:rStyle w:val="StyleUnderline"/>
        </w:rPr>
        <w:t xml:space="preserve"> during recent years about providing military technology for production under licence since the Chinese have become competitors, producing their own high-grade arms.</w:t>
      </w:r>
      <w:r w:rsidRPr="00050A0E">
        <w:rPr>
          <w:sz w:val="16"/>
        </w:rPr>
        <w:t xml:space="preserve"> Yet, with the West’s more restrictive approach towards Russia, the arms cooperation between China and Russia will probably develop more intensively. A new line of cooperation could be that Russia imports Chinese electronics for its arms development. In Asia-Pacific China is resuming its position as the regional power. Russia is seeking to increase its influence but has so far not been very successful. China does not view Russia as a competitor in the region, and does not expect Russia to improve relations with the countries in Asia-Pacific to such an extent that it would cause a shift in the regional balance. China has, therefore, shown a certain indulgence towards Russian actions as long as they </w:t>
      </w:r>
      <w:r w:rsidRPr="00050A0E">
        <w:rPr>
          <w:sz w:val="16"/>
        </w:rPr>
        <w:lastRenderedPageBreak/>
        <w:t xml:space="preserve">do not interfere with China’s interests. </w:t>
      </w:r>
      <w:r w:rsidRPr="00050A0E">
        <w:rPr>
          <w:rStyle w:val="StyleUnderline"/>
        </w:rPr>
        <w:t xml:space="preserve">The </w:t>
      </w:r>
      <w:r w:rsidRPr="00A340CD">
        <w:rPr>
          <w:rStyle w:val="StyleUnderline"/>
          <w:highlight w:val="yellow"/>
        </w:rPr>
        <w:t>U</w:t>
      </w:r>
      <w:r w:rsidRPr="00050A0E">
        <w:rPr>
          <w:rStyle w:val="StyleUnderline"/>
        </w:rPr>
        <w:t xml:space="preserve">nited </w:t>
      </w:r>
      <w:r w:rsidRPr="00A340CD">
        <w:rPr>
          <w:rStyle w:val="StyleUnderline"/>
          <w:highlight w:val="yellow"/>
        </w:rPr>
        <w:t>S</w:t>
      </w:r>
      <w:r w:rsidRPr="00050A0E">
        <w:rPr>
          <w:rStyle w:val="StyleUnderline"/>
        </w:rPr>
        <w:t xml:space="preserve">tates’ </w:t>
      </w:r>
      <w:r w:rsidRPr="00A340CD">
        <w:rPr>
          <w:rStyle w:val="StyleUnderline"/>
          <w:highlight w:val="yellow"/>
        </w:rPr>
        <w:t>rebalance</w:t>
      </w:r>
      <w:r w:rsidRPr="00050A0E">
        <w:rPr>
          <w:rStyle w:val="StyleUnderline"/>
        </w:rPr>
        <w:t xml:space="preserve"> to the region </w:t>
      </w:r>
      <w:r w:rsidRPr="00A340CD">
        <w:rPr>
          <w:rStyle w:val="StyleUnderline"/>
          <w:highlight w:val="yellow"/>
        </w:rPr>
        <w:t>is causing great frustration in China, but comes in handy to Russia, which fears a too-strong China</w:t>
      </w:r>
      <w:r w:rsidRPr="00050A0E">
        <w:rPr>
          <w:rStyle w:val="StyleUnderline"/>
        </w:rPr>
        <w:t xml:space="preserve"> and sees the United States as the only guarantor of stability in Asia-Pacific.</w:t>
      </w:r>
      <w:r w:rsidRPr="00050A0E">
        <w:rPr>
          <w:sz w:val="16"/>
        </w:rPr>
        <w:t xml:space="preserve"> The aggression against Ukraine has increased the importance of the relationship with China and the Asia-Pacific region to Russia, as the Western avenues of cooperation are no longer as open as they were. In order to strengthen its position in the Asia-Pacific region China has taken advantage of the situation and used the relationship with Russia to balance the United States. </w:t>
      </w:r>
      <w:r w:rsidRPr="00A340CD">
        <w:rPr>
          <w:rStyle w:val="StyleUnderline"/>
          <w:highlight w:val="yellow"/>
        </w:rPr>
        <w:t>In Central Asia</w:t>
      </w:r>
      <w:r w:rsidRPr="00050A0E">
        <w:rPr>
          <w:rStyle w:val="StyleUnderline"/>
        </w:rPr>
        <w:t xml:space="preserve">, which Russia considers to be its sphere of influence, </w:t>
      </w:r>
      <w:r w:rsidRPr="00A340CD">
        <w:rPr>
          <w:rStyle w:val="StyleUnderline"/>
          <w:highlight w:val="yellow"/>
        </w:rPr>
        <w:t>Russia and China compete for influence and energy resources</w:t>
      </w:r>
      <w:r w:rsidRPr="00050A0E">
        <w:rPr>
          <w:sz w:val="16"/>
        </w:rPr>
        <w:t xml:space="preserve">, but are united in the quest to limit the influence of the United States in the region. The Chinese policy towards the Central Asian countries, which focuses on trade and generous loans without involvement in domestic politics, has been very successful and is a powerful tool in the competition against Russia. Russia has instead focused on hard security and tried to influence the domestic politics of the countries, which has been less successful. The global financial crisis hit Russia quite hard and facilitated China’s advancement of its position in the region. The aggression towards Ukraine has enabled China to further improve its position in Central Asia as Russia has been forced to be more accommodating towards Chinese wishes. </w:t>
      </w:r>
      <w:r w:rsidRPr="00050A0E">
        <w:rPr>
          <w:rStyle w:val="StyleUnderline"/>
        </w:rPr>
        <w:t xml:space="preserve">The fluidity of the partnership between China and Russia, the </w:t>
      </w:r>
      <w:r w:rsidRPr="00A340CD">
        <w:rPr>
          <w:rStyle w:val="StyleUnderline"/>
          <w:highlight w:val="yellow"/>
        </w:rPr>
        <w:t>competition, and</w:t>
      </w:r>
      <w:r w:rsidRPr="00050A0E">
        <w:rPr>
          <w:rStyle w:val="StyleUnderline"/>
        </w:rPr>
        <w:t xml:space="preserve"> above all the </w:t>
      </w:r>
      <w:r w:rsidRPr="00A340CD">
        <w:rPr>
          <w:rStyle w:val="StyleUnderline"/>
          <w:highlight w:val="yellow"/>
        </w:rPr>
        <w:t>distrust, make the foundation for closer cooperation porous.</w:t>
      </w:r>
      <w:r w:rsidRPr="00050A0E">
        <w:rPr>
          <w:rStyle w:val="StyleUnderline"/>
        </w:rPr>
        <w:t xml:space="preserve"> China’s preference for relationships where it is the primary player and the Russian opposition to being a junior partner </w:t>
      </w:r>
      <w:proofErr w:type="gramStart"/>
      <w:r w:rsidRPr="00050A0E">
        <w:rPr>
          <w:rStyle w:val="StyleUnderline"/>
        </w:rPr>
        <w:t>reduce</w:t>
      </w:r>
      <w:proofErr w:type="gramEnd"/>
      <w:r w:rsidRPr="00050A0E">
        <w:rPr>
          <w:rStyle w:val="StyleUnderline"/>
        </w:rPr>
        <w:t xml:space="preserve"> the likelihood of deeper cooperation.</w:t>
      </w:r>
      <w:r w:rsidRPr="00050A0E">
        <w:rPr>
          <w:sz w:val="16"/>
        </w:rPr>
        <w:t xml:space="preserve"> The facts that the United States is the primary partner for China and that the Russian relationship with the West, and especially with the United States, is not characterised by the same “harmony” create a further impediment. China is unwilling to risk the bond with the West for the sake of Russia and will, therefore, not support its confrontational way of relating to the West. </w:t>
      </w:r>
      <w:r w:rsidRPr="00050A0E">
        <w:rPr>
          <w:rStyle w:val="StyleUnderline"/>
        </w:rPr>
        <w:t>A more binding form of the cooperation, with or without a military component, therefore seems unlikely.</w:t>
      </w:r>
      <w:r>
        <w:rPr>
          <w:rStyle w:val="StyleUnderline"/>
        </w:rPr>
        <w:t xml:space="preserve"> </w:t>
      </w:r>
      <w:r w:rsidRPr="00A1596E">
        <w:rPr>
          <w:rStyle w:val="StyleUnderline"/>
        </w:rPr>
        <w:t xml:space="preserve">The </w:t>
      </w:r>
      <w:r w:rsidRPr="00A340CD">
        <w:rPr>
          <w:rStyle w:val="StyleUnderline"/>
          <w:highlight w:val="yellow"/>
        </w:rPr>
        <w:t>Russian aggression against Ukraine has made deeper cooperation even less likely.</w:t>
      </w:r>
      <w:r w:rsidRPr="00050A0E">
        <w:rPr>
          <w:rStyle w:val="StyleUnderline"/>
        </w:rPr>
        <w:t xml:space="preserve"> To China it is yet another illustration of Russia’s damaging way of handling its relations with the West and with the countries it considers belong to its sphere of interest. The Russian actions have, in the eyes of China, made it a partner less desirable to be associated with on the international arena.</w:t>
      </w:r>
      <w:r w:rsidRPr="00050A0E">
        <w:rPr>
          <w:sz w:val="16"/>
        </w:rPr>
        <w:t xml:space="preserve"> They have put China in an awkward position internationally and forced it to manoeuvre carefully between Russia and the West, as it wants to maintain good relations with both. </w:t>
      </w:r>
      <w:r w:rsidRPr="00A340CD">
        <w:rPr>
          <w:rStyle w:val="StyleUnderline"/>
          <w:highlight w:val="yellow"/>
        </w:rPr>
        <w:t>The absence of a deeper partnership</w:t>
      </w:r>
      <w:r w:rsidRPr="00050A0E">
        <w:rPr>
          <w:rStyle w:val="StyleUnderline"/>
        </w:rPr>
        <w:t xml:space="preserve"> does not </w:t>
      </w:r>
      <w:r w:rsidRPr="00A340CD">
        <w:rPr>
          <w:rStyle w:val="StyleUnderline"/>
          <w:highlight w:val="yellow"/>
        </w:rPr>
        <w:t>mean</w:t>
      </w:r>
      <w:r w:rsidRPr="00050A0E">
        <w:rPr>
          <w:rStyle w:val="StyleUnderline"/>
        </w:rPr>
        <w:t xml:space="preserve"> that in the future </w:t>
      </w:r>
      <w:r w:rsidRPr="00A340CD">
        <w:rPr>
          <w:rStyle w:val="StyleUnderline"/>
          <w:highlight w:val="yellow"/>
        </w:rPr>
        <w:t>China</w:t>
      </w:r>
      <w:r w:rsidRPr="00050A0E">
        <w:rPr>
          <w:rStyle w:val="StyleUnderline"/>
        </w:rPr>
        <w:t xml:space="preserve"> will gang up with the West against Russia, but rather that it </w:t>
      </w:r>
      <w:r w:rsidRPr="00A340CD">
        <w:rPr>
          <w:rStyle w:val="StyleUnderline"/>
          <w:highlight w:val="yellow"/>
        </w:rPr>
        <w:t>will behave like an independent actor</w:t>
      </w:r>
      <w:r w:rsidRPr="00050A0E">
        <w:rPr>
          <w:sz w:val="16"/>
        </w:rPr>
        <w:t>, in some cases turning to Russia and in others to the West. In time of crises the current manoeuvring is a behaviour that can be expected.</w:t>
      </w:r>
    </w:p>
    <w:p w14:paraId="0A9F3D7A" w14:textId="5492CD9C" w:rsidR="0014537F" w:rsidRDefault="0014537F" w:rsidP="0014537F">
      <w:pPr>
        <w:pStyle w:val="Heading4"/>
      </w:pPr>
      <w:r>
        <w:t>Russia-China cooperation is limited – Russia wants the US to counterbalance China</w:t>
      </w:r>
    </w:p>
    <w:p w14:paraId="1A061823" w14:textId="77777777" w:rsidR="0014537F" w:rsidRPr="0026766C" w:rsidRDefault="0014537F" w:rsidP="0014537F">
      <w:r w:rsidRPr="008A50BA">
        <w:rPr>
          <w:rStyle w:val="Style13ptBold"/>
        </w:rPr>
        <w:t>Carlsson et al 15</w:t>
      </w:r>
      <w:r>
        <w:t xml:space="preserve"> (</w:t>
      </w:r>
      <w:r w:rsidRPr="008A50BA">
        <w:t xml:space="preserve">Märta, </w:t>
      </w:r>
      <w:r>
        <w:t xml:space="preserve">member of the </w:t>
      </w:r>
      <w:r w:rsidRPr="00876C56">
        <w:t>Security Policy and Strategic studies</w:t>
      </w:r>
      <w:r>
        <w:t xml:space="preserve"> department at the</w:t>
      </w:r>
      <w:r w:rsidRPr="00876C56">
        <w:t xml:space="preserve"> Swedish Defence Research Agency, </w:t>
      </w:r>
      <w:r w:rsidRPr="008A50BA">
        <w:t>Susanne Oxenstierna</w:t>
      </w:r>
      <w:r>
        <w:t>,</w:t>
      </w:r>
      <w:r w:rsidRPr="008A50BA">
        <w:t xml:space="preserve"> </w:t>
      </w:r>
      <w:r>
        <w:t xml:space="preserve">member of the Defence Economics department at the </w:t>
      </w:r>
      <w:r w:rsidRPr="00876C56">
        <w:t>Swedish Defence Research Agency</w:t>
      </w:r>
      <w:r>
        <w:t xml:space="preserve"> with a focus on Russian economics</w:t>
      </w:r>
      <w:r w:rsidRPr="00876C56">
        <w:t xml:space="preserve">, </w:t>
      </w:r>
      <w:r w:rsidRPr="008A50BA">
        <w:t>and Mikael Weissmann</w:t>
      </w:r>
      <w:r>
        <w:t xml:space="preserve">, </w:t>
      </w:r>
      <w:r w:rsidRPr="00876C56">
        <w:t>Research Fellow at the Swedish Institute of International Affairs</w:t>
      </w:r>
      <w:r>
        <w:t>, June 2015, “</w:t>
      </w:r>
      <w:r w:rsidRPr="008A50BA">
        <w:t>China and Russia – A Study on Cooperation, Competition and Distrust</w:t>
      </w:r>
      <w:r>
        <w:t xml:space="preserve">”, </w:t>
      </w:r>
      <w:r w:rsidRPr="008A50BA">
        <w:t>Swedish Defence Research Agency</w:t>
      </w:r>
      <w:r>
        <w:t xml:space="preserve">, </w:t>
      </w:r>
      <w:r w:rsidRPr="008A50BA">
        <w:t>www.foi.se/Documents/foir4087.pdf</w:t>
      </w:r>
      <w:r>
        <w:t>) KM</w:t>
      </w:r>
    </w:p>
    <w:p w14:paraId="683E746F" w14:textId="734361AB" w:rsidR="0014537F" w:rsidRDefault="0014537F" w:rsidP="0014537F">
      <w:pPr>
        <w:rPr>
          <w:sz w:val="16"/>
        </w:rPr>
      </w:pPr>
      <w:r w:rsidRPr="0045693A">
        <w:rPr>
          <w:sz w:val="16"/>
        </w:rPr>
        <w:t xml:space="preserve">5.1 Russia’s interests and ambitions in Asia- Pacific </w:t>
      </w:r>
      <w:r w:rsidRPr="0026766C">
        <w:rPr>
          <w:rStyle w:val="StyleUnderline"/>
        </w:rPr>
        <w:t xml:space="preserve">Russia </w:t>
      </w:r>
      <w:proofErr w:type="gramStart"/>
      <w:r w:rsidRPr="0026766C">
        <w:rPr>
          <w:rStyle w:val="StyleUnderline"/>
        </w:rPr>
        <w:t>has</w:t>
      </w:r>
      <w:proofErr w:type="gramEnd"/>
      <w:r w:rsidRPr="0026766C">
        <w:rPr>
          <w:rStyle w:val="StyleUnderline"/>
        </w:rPr>
        <w:t xml:space="preserve"> tried to expand its role in Asia-Pacific at least since the mid-2000s.</w:t>
      </w:r>
      <w:r w:rsidRPr="0045693A">
        <w:rPr>
          <w:sz w:val="16"/>
        </w:rPr>
        <w:t xml:space="preserve"> The goal is to strengthen its position in the region, as Russia sees it as the future economic and political centre of the world (Foreign Policy Concept 2013: §75). This ambition can also be seen as a response to the United States’ rebalancing to the region and to the ascent of China. In his national address in 2013, Putin (2013) described the Russian “pivot to the Pacific Ocean” as positive for the economic development of Siberia and the Russian Far East, but also as a foreign policy tool, which bears witness to the fact that Russia views the Asia-Pacific region as a vital part of the multi-vector approach (Foreign Policy Concept 2008). Hence the emphasis on Asia-Pacific does not mean that Russia is downgrading its relationship with the West, but rather that it is trying to balance it. Moreover, its policy on Asia-Pacific is vital in addressing a part of the Russian national identity as a Eurasian power, a unique country, belonging neither to the West nor to the East, and a bridge between Europe and Asia. As a result, Russia cannot only have a European focus in its foreign policy, but must also have an Asian. The policy on Asia-Pacific reinforces the Russian uniqueness, as well as the idea of Russia being indispensable in international politics (Lo 2014: 10). The main objective of the Russian </w:t>
      </w:r>
      <w:r w:rsidRPr="0045693A">
        <w:rPr>
          <w:sz w:val="16"/>
        </w:rPr>
        <w:lastRenderedPageBreak/>
        <w:t xml:space="preserve">policy on the Asia-Pacific region is to ensure national security. The large, scarcely populated Russian Far East constitutes a weakness in relation to China. </w:t>
      </w:r>
      <w:r w:rsidRPr="0026766C">
        <w:rPr>
          <w:rStyle w:val="StyleUnderline"/>
        </w:rPr>
        <w:t xml:space="preserve">Although </w:t>
      </w:r>
      <w:r w:rsidRPr="00A340CD">
        <w:rPr>
          <w:rStyle w:val="StyleUnderline"/>
          <w:highlight w:val="yellow"/>
        </w:rPr>
        <w:t>Russia has</w:t>
      </w:r>
      <w:r w:rsidRPr="0026766C">
        <w:rPr>
          <w:rStyle w:val="StyleUnderline"/>
        </w:rPr>
        <w:t xml:space="preserve"> never officially expressed </w:t>
      </w:r>
      <w:r w:rsidRPr="00A340CD">
        <w:rPr>
          <w:rStyle w:val="StyleUnderline"/>
          <w:highlight w:val="yellow"/>
        </w:rPr>
        <w:t>concern regarding China as a security threat, it is</w:t>
      </w:r>
      <w:r w:rsidRPr="0026766C">
        <w:rPr>
          <w:rStyle w:val="StyleUnderline"/>
        </w:rPr>
        <w:t xml:space="preserve"> a part of the Russian thinking and is </w:t>
      </w:r>
      <w:r w:rsidRPr="00A340CD">
        <w:rPr>
          <w:rStyle w:val="StyleUnderline"/>
          <w:highlight w:val="yellow"/>
        </w:rPr>
        <w:t>revealed in the military assets in the Russian Far East</w:t>
      </w:r>
      <w:r w:rsidRPr="0045693A">
        <w:rPr>
          <w:sz w:val="16"/>
        </w:rPr>
        <w:t xml:space="preserve">, which are designed to meet a large enemy on land and at sea (ibid.: 12-13; Carlsson et al. 2013: 52). Russia has the ambition to increase its influence in the region and has proposed the building </w:t>
      </w:r>
      <w:proofErr w:type="gramStart"/>
      <w:r w:rsidRPr="0045693A">
        <w:rPr>
          <w:sz w:val="16"/>
        </w:rPr>
        <w:t>of a “</w:t>
      </w:r>
      <w:proofErr w:type="gramEnd"/>
      <w:r w:rsidRPr="0045693A">
        <w:rPr>
          <w:sz w:val="16"/>
        </w:rPr>
        <w:t xml:space="preserve">security architecture” for the Asia-Pacific (Foreign Policy Concept 2013: §75). Putin’s long-term assumption is, however, that the security of the Russian Far East is best guaranteed through the strategic partnership with China (Lo 2014: 13). </w:t>
      </w:r>
      <w:r w:rsidRPr="00A340CD">
        <w:rPr>
          <w:rStyle w:val="StyleUnderline"/>
          <w:highlight w:val="yellow"/>
        </w:rPr>
        <w:t>Although Russia wants to enhance its engagement in the Asia-Pacific</w:t>
      </w:r>
      <w:r w:rsidRPr="0026766C">
        <w:rPr>
          <w:rStyle w:val="StyleUnderline"/>
        </w:rPr>
        <w:t xml:space="preserve"> region there are </w:t>
      </w:r>
      <w:r w:rsidRPr="00A340CD">
        <w:rPr>
          <w:rStyle w:val="StyleUnderline"/>
          <w:highlight w:val="yellow"/>
        </w:rPr>
        <w:t>a number of factors</w:t>
      </w:r>
      <w:r w:rsidRPr="0026766C">
        <w:rPr>
          <w:rStyle w:val="StyleUnderline"/>
        </w:rPr>
        <w:t xml:space="preserve"> that </w:t>
      </w:r>
      <w:r w:rsidRPr="00A340CD">
        <w:rPr>
          <w:rStyle w:val="StyleUnderline"/>
          <w:highlight w:val="yellow"/>
        </w:rPr>
        <w:t>make this difficult.</w:t>
      </w:r>
      <w:r w:rsidRPr="0026766C">
        <w:rPr>
          <w:rStyle w:val="StyleUnderline"/>
        </w:rPr>
        <w:t xml:space="preserve"> First, </w:t>
      </w:r>
      <w:r w:rsidRPr="00A340CD">
        <w:rPr>
          <w:rStyle w:val="StyleUnderline"/>
          <w:highlight w:val="yellow"/>
        </w:rPr>
        <w:t>Russia as a country is oriented towards the West.</w:t>
      </w:r>
      <w:r w:rsidRPr="0026766C">
        <w:rPr>
          <w:rStyle w:val="StyleUnderline"/>
        </w:rPr>
        <w:t xml:space="preserve"> The majority of the population lives in the European part of the country, most of the economic ties are with Europe, foreign policy is oriented towards the West and the military doctrine gives prominence to NATO and the United States.</w:t>
      </w:r>
      <w:r w:rsidRPr="0045693A">
        <w:rPr>
          <w:sz w:val="16"/>
        </w:rPr>
        <w:t xml:space="preserve"> As Hill and Lo (2013) note, old patterns of behaviour can be hard to break. </w:t>
      </w:r>
      <w:r w:rsidRPr="0026766C">
        <w:rPr>
          <w:rStyle w:val="StyleUnderline"/>
        </w:rPr>
        <w:t xml:space="preserve">Second, </w:t>
      </w:r>
      <w:r w:rsidRPr="00A340CD">
        <w:rPr>
          <w:rStyle w:val="StyleUnderline"/>
          <w:highlight w:val="yellow"/>
        </w:rPr>
        <w:t>the Asia-Pacific setting constitutes an obstacle to Russia increasing its influence.</w:t>
      </w:r>
      <w:r w:rsidRPr="0026766C">
        <w:rPr>
          <w:rStyle w:val="StyleUnderline"/>
        </w:rPr>
        <w:t xml:space="preserve"> The region has a number of great powers, such as China, Japan and the United States, which, in contrast to Russia, are more natural members of the region</w:t>
      </w:r>
      <w:r w:rsidRPr="0045693A">
        <w:rPr>
          <w:sz w:val="16"/>
        </w:rPr>
        <w:t xml:space="preserve">, either by geographical location or by a long-standing commitment. As a result it is difficult for Russia to create a meaningful role for itself (Lo 2008: 116). </w:t>
      </w:r>
      <w:r w:rsidRPr="0026766C">
        <w:rPr>
          <w:rStyle w:val="StyleUnderline"/>
        </w:rPr>
        <w:t xml:space="preserve">Third, </w:t>
      </w:r>
      <w:r w:rsidRPr="00A340CD">
        <w:rPr>
          <w:rStyle w:val="StyleUnderline"/>
          <w:highlight w:val="yellow"/>
        </w:rPr>
        <w:t>Russia has experienced difficulties in making and keeping friends in this region</w:t>
      </w:r>
      <w:r w:rsidRPr="0026766C">
        <w:rPr>
          <w:rStyle w:val="StyleUnderline"/>
        </w:rPr>
        <w:t xml:space="preserve"> just as it has in other parts of the world.</w:t>
      </w:r>
      <w:r w:rsidRPr="0045693A">
        <w:rPr>
          <w:sz w:val="16"/>
        </w:rPr>
        <w:t xml:space="preserve"> The strong Chinese position makes Russia eager to diversify its relations and the focus of the foreign policy with regard to the region is, therefore, on bilateral relations with other major powers (Mankoff 2012: 213). In this pursuit Russia has to be careful in order not to harm the relationship with China (Buszynski 2010: 278). Russia has, however, not been very successful in forging new ties. The fear of becoming too dependent on the relationship with China constitutes an impetus for Russia to build stronger relations with Japan. Japan is a rival to China, a close ally of the United States and a huge potential market for Russian natural resources. Russia has promoted its ties with Tokyo, but relations with Japan are strained due to the dispute over the Kurile Islands (see Map 1). Moscow’s willingness to resolve the Kurile issue is partly determined by the development of the relationship with China. A too-dominant China would make Russia more inclined to find a solution (Mankoff 2012: 213–214). Russia does not seek to build any ties with the United States in the Asia-Pacific region, but acknowledges benefits to its presence. </w:t>
      </w:r>
      <w:r w:rsidRPr="00A340CD">
        <w:rPr>
          <w:rStyle w:val="StyleUnderline"/>
          <w:highlight w:val="yellow"/>
        </w:rPr>
        <w:t>A too-dominant China in Asia- Pacific is contrary to Russian interests. Russia fears that China might undermine</w:t>
      </w:r>
      <w:r w:rsidRPr="0045693A">
        <w:rPr>
          <w:rStyle w:val="StyleUnderline"/>
        </w:rPr>
        <w:t xml:space="preserve"> the </w:t>
      </w:r>
      <w:r w:rsidRPr="00A340CD">
        <w:rPr>
          <w:rStyle w:val="StyleUnderline"/>
          <w:highlight w:val="yellow"/>
        </w:rPr>
        <w:t>Russian ambition to become a more prominent player</w:t>
      </w:r>
      <w:r w:rsidRPr="0045693A">
        <w:rPr>
          <w:rStyle w:val="StyleUnderline"/>
        </w:rPr>
        <w:t xml:space="preserve"> and might in the longer-term perspective, as the leading power, pursue its national interests without taking regional stability into consideration and become a destabilising factor. For Russia </w:t>
      </w:r>
      <w:r w:rsidRPr="00A340CD">
        <w:rPr>
          <w:rStyle w:val="StyleUnderline"/>
          <w:highlight w:val="yellow"/>
        </w:rPr>
        <w:t>this development</w:t>
      </w:r>
      <w:r w:rsidRPr="0045693A">
        <w:rPr>
          <w:rStyle w:val="StyleUnderline"/>
        </w:rPr>
        <w:t xml:space="preserve"> among others </w:t>
      </w:r>
      <w:r w:rsidRPr="00A340CD">
        <w:rPr>
          <w:rStyle w:val="StyleUnderline"/>
          <w:highlight w:val="yellow"/>
        </w:rPr>
        <w:t xml:space="preserve">includes a Chinese takeover of the Russian Far East. Russia sees the </w:t>
      </w:r>
      <w:r w:rsidRPr="00A340CD">
        <w:rPr>
          <w:rStyle w:val="Emphasis"/>
          <w:highlight w:val="yellow"/>
        </w:rPr>
        <w:t>U</w:t>
      </w:r>
      <w:r w:rsidRPr="0045693A">
        <w:rPr>
          <w:rStyle w:val="Emphasis"/>
        </w:rPr>
        <w:t xml:space="preserve">nited </w:t>
      </w:r>
      <w:r w:rsidRPr="00A340CD">
        <w:rPr>
          <w:rStyle w:val="Emphasis"/>
          <w:highlight w:val="yellow"/>
        </w:rPr>
        <w:t>S</w:t>
      </w:r>
      <w:r w:rsidRPr="0045693A">
        <w:rPr>
          <w:rStyle w:val="Emphasis"/>
        </w:rPr>
        <w:t xml:space="preserve">tates as </w:t>
      </w:r>
      <w:r w:rsidRPr="00A340CD">
        <w:rPr>
          <w:rStyle w:val="Emphasis"/>
          <w:highlight w:val="yellow"/>
        </w:rPr>
        <w:t>the most credible guarantor of stability</w:t>
      </w:r>
      <w:r w:rsidRPr="00A340CD">
        <w:rPr>
          <w:rStyle w:val="StyleUnderline"/>
          <w:highlight w:val="yellow"/>
        </w:rPr>
        <w:t xml:space="preserve"> in Asia-Pacific, a </w:t>
      </w:r>
      <w:r w:rsidRPr="00A340CD">
        <w:rPr>
          <w:rStyle w:val="Emphasis"/>
          <w:highlight w:val="yellow"/>
        </w:rPr>
        <w:t>counterweight</w:t>
      </w:r>
      <w:r w:rsidRPr="00A340CD">
        <w:rPr>
          <w:rStyle w:val="StyleUnderline"/>
          <w:highlight w:val="yellow"/>
        </w:rPr>
        <w:t xml:space="preserve"> to China</w:t>
      </w:r>
      <w:r w:rsidRPr="0045693A">
        <w:rPr>
          <w:rStyle w:val="StyleUnderline"/>
        </w:rPr>
        <w:t xml:space="preserve"> </w:t>
      </w:r>
      <w:r w:rsidRPr="0045693A">
        <w:rPr>
          <w:sz w:val="16"/>
        </w:rPr>
        <w:t>and an obstacle for possible Japanese ambitions (Lo 2008: 118–120). Russia has tried to engage in multilateral frameworks since the 1990s, but has had limited success in comparison to China, Japan and other major regional powers. Its influence in the Association of Southeast Asian Nations (ASEAN) is limited.33 Russia is a member of the Six-party talks</w:t>
      </w:r>
      <w:proofErr w:type="gramStart"/>
      <w:r w:rsidRPr="0045693A">
        <w:rPr>
          <w:sz w:val="16"/>
        </w:rPr>
        <w:t>,34</w:t>
      </w:r>
      <w:proofErr w:type="gramEnd"/>
      <w:r w:rsidRPr="0045693A">
        <w:rPr>
          <w:sz w:val="16"/>
        </w:rPr>
        <w:t xml:space="preserve"> but its influence in the Korean Peninsula is marginal and Moscow’s ambitions its place in the Asia- Pacific region is, to quote Gaye Christoffersen (2010: 62), “still undefined, hovering between grandiose visions of its geopolitical role in balance of power strategies, and Russia’s near invisibility in the region”. The level of Russia’s integration into Asia-Pacific continues to depend on China’s willingness to give it political and military space. At present Russia has very little influence over the security decision making and there are no signs that this will change in the foreseeable future.</w:t>
      </w:r>
    </w:p>
    <w:p w14:paraId="1B29261D" w14:textId="0D6CDC69" w:rsidR="00E0690E" w:rsidRDefault="00E0690E" w:rsidP="0014537F">
      <w:pPr>
        <w:pStyle w:val="Heading3"/>
      </w:pPr>
      <w:r>
        <w:lastRenderedPageBreak/>
        <w:t>Coop fails – Econ</w:t>
      </w:r>
    </w:p>
    <w:p w14:paraId="245056FA" w14:textId="77777777" w:rsidR="00E0690E" w:rsidRDefault="00E0690E" w:rsidP="00E0690E">
      <w:pPr>
        <w:pStyle w:val="Heading4"/>
      </w:pPr>
      <w:r>
        <w:t>Russia lagging too far behind for any economic potential to happen with China</w:t>
      </w:r>
    </w:p>
    <w:p w14:paraId="39257C74" w14:textId="77777777" w:rsidR="00E0690E" w:rsidRDefault="00E0690E" w:rsidP="00E0690E">
      <w:r w:rsidRPr="00657A94">
        <w:rPr>
          <w:rStyle w:val="Style13ptBold"/>
        </w:rPr>
        <w:t>Putz 16</w:t>
      </w:r>
      <w:r>
        <w:t xml:space="preserve"> [</w:t>
      </w:r>
      <w:r w:rsidRPr="00657A94">
        <w:t>Catherine Putz</w:t>
      </w:r>
      <w:r>
        <w:t>, G</w:t>
      </w:r>
      <w:r w:rsidRPr="00657A94">
        <w:t>raduate of the Patterson School of Diplomacy and International Commerce at the University of Kentucky</w:t>
      </w:r>
      <w:r>
        <w:t xml:space="preserve"> and is </w:t>
      </w:r>
      <w:r w:rsidRPr="00657A94">
        <w:t>the special projects editor for The Diplomat</w:t>
      </w:r>
      <w:r>
        <w:t>, June 27 2016, “</w:t>
      </w:r>
      <w:r w:rsidRPr="00657A94">
        <w:t>What Is China and Russi</w:t>
      </w:r>
      <w:r>
        <w:t xml:space="preserve">a's 'Eternal Friendship' Worth?”, </w:t>
      </w:r>
      <w:hyperlink r:id="rId49" w:history="1">
        <w:r w:rsidRPr="001B201C">
          <w:rPr>
            <w:rStyle w:val="Hyperlink"/>
          </w:rPr>
          <w:t>http://thediplomat.com/2016/06/what-is-china-and-russias-eternal-friendship-worth/</w:t>
        </w:r>
      </w:hyperlink>
      <w:r>
        <w:t>] vv</w:t>
      </w:r>
    </w:p>
    <w:p w14:paraId="6E243A7D" w14:textId="77777777" w:rsidR="00E0690E" w:rsidRDefault="00E0690E" w:rsidP="00E0690E">
      <w:pPr>
        <w:tabs>
          <w:tab w:val="left" w:pos="9090"/>
        </w:tabs>
        <w:rPr>
          <w:rStyle w:val="StyleUnderline"/>
        </w:rPr>
      </w:pPr>
      <w:r w:rsidRPr="00E0690E">
        <w:rPr>
          <w:sz w:val="16"/>
        </w:rPr>
        <w:t>Alexander Gabuev, writing for ChinaFile in September 2015, began like this: “</w:t>
      </w:r>
      <w:r w:rsidRPr="00657A94">
        <w:rPr>
          <w:rStyle w:val="StyleUnderline"/>
        </w:rPr>
        <w:t xml:space="preserve">After a year of intense flirtation, the </w:t>
      </w:r>
      <w:r w:rsidRPr="00A340CD">
        <w:rPr>
          <w:rStyle w:val="StyleUnderline"/>
          <w:highlight w:val="yellow"/>
        </w:rPr>
        <w:t>Sino-Russian relationship is beginning to look like a one-sided love affair</w:t>
      </w:r>
      <w:r w:rsidRPr="00657A94">
        <w:rPr>
          <w:rStyle w:val="StyleUnderline"/>
        </w:rPr>
        <w:t>.”</w:t>
      </w:r>
      <w:r w:rsidRPr="00E0690E">
        <w:rPr>
          <w:sz w:val="16"/>
        </w:rPr>
        <w:t xml:space="preserve"> That remains largely true nine months later. It’s worth pointing out, as Gabuev did, the history of Russian-Chinese trade promises. In 2011, following bilateral talks with then-Chinese President Hu Jintao, </w:t>
      </w:r>
      <w:r w:rsidRPr="00657A94">
        <w:rPr>
          <w:rStyle w:val="StyleUnderline"/>
        </w:rPr>
        <w:t xml:space="preserve">then-Russian President Dmitry </w:t>
      </w:r>
      <w:r w:rsidRPr="00A340CD">
        <w:rPr>
          <w:rStyle w:val="StyleUnderline"/>
          <w:highlight w:val="yellow"/>
        </w:rPr>
        <w:t>Medvedev set hugely aspirational trade goals</w:t>
      </w:r>
      <w:r w:rsidRPr="00657A94">
        <w:rPr>
          <w:rStyle w:val="StyleUnderline"/>
        </w:rPr>
        <w:t xml:space="preserve">: “[W]e have set very substantial figures as our benchmarks for the future: trade between our countries will reach $100 billion by 2015 and $200 billion by 2020.” </w:t>
      </w:r>
      <w:r w:rsidRPr="00A340CD">
        <w:rPr>
          <w:rStyle w:val="StyleUnderline"/>
          <w:highlight w:val="yellow"/>
        </w:rPr>
        <w:t>Russia-China trade had, indeed, been growing at awesome rates</w:t>
      </w:r>
      <w:r w:rsidRPr="00657A94">
        <w:rPr>
          <w:rStyle w:val="StyleUnderline"/>
        </w:rPr>
        <w:t>. Gabuev cited a memo from the Russian Ministry of Economic Development as saying that “</w:t>
      </w:r>
      <w:r w:rsidRPr="00A340CD">
        <w:rPr>
          <w:rStyle w:val="StyleUnderline"/>
          <w:highlight w:val="yellow"/>
        </w:rPr>
        <w:t>between 2003 and 2012, trade between the two countries grew at an average of 26.4 percent per year</w:t>
      </w:r>
      <w:r w:rsidRPr="00657A94">
        <w:rPr>
          <w:rStyle w:val="StyleUnderline"/>
        </w:rPr>
        <w:t xml:space="preserve">.” </w:t>
      </w:r>
      <w:r w:rsidRPr="00A340CD">
        <w:rPr>
          <w:rStyle w:val="StyleUnderline"/>
          <w:highlight w:val="yellow"/>
        </w:rPr>
        <w:t>But those gains have been decimated to the point where Xi,</w:t>
      </w:r>
      <w:r w:rsidRPr="00657A94">
        <w:rPr>
          <w:rStyle w:val="StyleUnderline"/>
        </w:rPr>
        <w:t xml:space="preserve"> in his remarks after the recent talks, </w:t>
      </w:r>
      <w:r w:rsidRPr="00A340CD">
        <w:rPr>
          <w:rStyle w:val="StyleUnderline"/>
          <w:highlight w:val="yellow"/>
        </w:rPr>
        <w:t>spoke glowingly of a 2.7 percent increase</w:t>
      </w:r>
      <w:r w:rsidRPr="00E0690E">
        <w:rPr>
          <w:sz w:val="16"/>
        </w:rPr>
        <w:t>. “From January to May 2016, bilateral trade amounted to $25.8 billion; it ceased to decline and grew by 2.7 percent compared to the same period last year.” In January, The Moscow Times ran a headl</w:t>
      </w:r>
      <w:r w:rsidRPr="00A340CD">
        <w:rPr>
          <w:sz w:val="16"/>
          <w:highlight w:val="yellow"/>
        </w:rPr>
        <w:t>i</w:t>
      </w:r>
      <w:r w:rsidRPr="00E0690E">
        <w:rPr>
          <w:sz w:val="16"/>
        </w:rPr>
        <w:t xml:space="preserve">ne declaring “Russian-Chinese Trade Plummets in 2015.” </w:t>
      </w:r>
      <w:r w:rsidRPr="00657A94">
        <w:rPr>
          <w:rStyle w:val="StyleUnderline"/>
        </w:rPr>
        <w:t>Nonetheless, $</w:t>
      </w:r>
      <w:r w:rsidRPr="00A340CD">
        <w:rPr>
          <w:rStyle w:val="StyleUnderline"/>
          <w:highlight w:val="yellow"/>
        </w:rPr>
        <w:t>200 billion by 2020 is still the plan</w:t>
      </w:r>
      <w:r w:rsidRPr="00657A94">
        <w:rPr>
          <w:rStyle w:val="StyleUnderline"/>
        </w:rPr>
        <w:t xml:space="preserve">, according to Foreign Minister Sergei Lavrov in May – </w:t>
      </w:r>
      <w:r w:rsidRPr="00A340CD">
        <w:rPr>
          <w:rStyle w:val="StyleUnderline"/>
          <w:highlight w:val="yellow"/>
        </w:rPr>
        <w:t>even though China and Russia missed the $100 billion-by-2015 goal by some $35 billion</w:t>
      </w:r>
      <w:r w:rsidRPr="00657A94">
        <w:rPr>
          <w:rStyle w:val="StyleUnderline"/>
        </w:rPr>
        <w:t xml:space="preserve">. Putin left Beijing after overseeing the signing of more than 30 agreements, as reported by Xinhua, in areas as predictable as trade and energy, and as diverse as technology, media, and sports. The Russians claim 58 “business initiatives” were signed to the tune of $50 billion. A political cartoon published by the New York Times illustrates the issue at hand perfectly. Xi is shaking hands with an ever-smaller matryoshka, in the form of Putin, labeled “Russian economy.” </w:t>
      </w:r>
      <w:r w:rsidRPr="00A340CD">
        <w:rPr>
          <w:rStyle w:val="StyleUnderline"/>
          <w:highlight w:val="yellow"/>
        </w:rPr>
        <w:t>Despite attesting to their “eternal friendship,” the hard economic returns on the China-Russia political alignment are a long time coming</w:t>
      </w:r>
    </w:p>
    <w:p w14:paraId="7EE4D121" w14:textId="0F4DD958" w:rsidR="00E0690E" w:rsidRDefault="00E0690E" w:rsidP="00E0690E">
      <w:pPr>
        <w:pStyle w:val="Heading4"/>
      </w:pPr>
      <w:r>
        <w:t>Russia cannot engage with C</w:t>
      </w:r>
      <w:r w:rsidR="008F6572">
        <w:t xml:space="preserve">hina on a large economic scale – </w:t>
      </w:r>
      <w:r>
        <w:t>they would need a massive reform</w:t>
      </w:r>
    </w:p>
    <w:p w14:paraId="2B37EBC8" w14:textId="66E80E14" w:rsidR="00E0690E" w:rsidRDefault="008F6572" w:rsidP="00E0690E">
      <w:pPr>
        <w:tabs>
          <w:tab w:val="left" w:pos="9090"/>
        </w:tabs>
      </w:pPr>
      <w:r>
        <w:rPr>
          <w:rStyle w:val="Style13ptBold"/>
        </w:rPr>
        <w:t xml:space="preserve">Zubacheva </w:t>
      </w:r>
      <w:r w:rsidR="00E0690E" w:rsidRPr="00CF7092">
        <w:rPr>
          <w:rStyle w:val="Style13ptBold"/>
        </w:rPr>
        <w:t>16</w:t>
      </w:r>
      <w:r w:rsidR="00E0690E">
        <w:t xml:space="preserve"> [</w:t>
      </w:r>
      <w:r w:rsidR="00E0690E" w:rsidRPr="00CF7092">
        <w:t>Ksenia Zubacheva</w:t>
      </w:r>
      <w:r w:rsidR="00E0690E">
        <w:t xml:space="preserve">, </w:t>
      </w:r>
      <w:r w:rsidR="00E0690E" w:rsidRPr="00AC7A4F">
        <w:t>holds a BA (Honors) in Oriental and African Studies from the Institute of Practical Oriental Studies (Moscow) and an MSc in International Relations from the Universit</w:t>
      </w:r>
      <w:r w:rsidR="00E0690E">
        <w:t>y of Bristol, June 2 2016, “</w:t>
      </w:r>
      <w:r w:rsidR="00E0690E" w:rsidRPr="00CF7092">
        <w:t>Re-thinking Russia's pivot to China</w:t>
      </w:r>
      <w:r w:rsidR="00E0690E">
        <w:t xml:space="preserve">”, </w:t>
      </w:r>
      <w:hyperlink r:id="rId50" w:history="1">
        <w:r w:rsidR="00E0690E" w:rsidRPr="001B201C">
          <w:rPr>
            <w:rStyle w:val="Hyperlink"/>
          </w:rPr>
          <w:t>http://www.russia-direct.org/analysis/re-thinking-russias-pivot-china</w:t>
        </w:r>
      </w:hyperlink>
      <w:r w:rsidR="00E0690E">
        <w:t>] vv</w:t>
      </w:r>
    </w:p>
    <w:p w14:paraId="1B5D16D3" w14:textId="77777777" w:rsidR="00E0690E" w:rsidRDefault="00E0690E" w:rsidP="00E0690E">
      <w:pPr>
        <w:tabs>
          <w:tab w:val="left" w:pos="9090"/>
        </w:tabs>
        <w:rPr>
          <w:rStyle w:val="StyleUnderline"/>
        </w:rPr>
      </w:pPr>
      <w:r w:rsidRPr="005778D4">
        <w:rPr>
          <w:rStyle w:val="StyleUnderline"/>
        </w:rPr>
        <w:t>Problems, however, do exist</w:t>
      </w:r>
      <w:r w:rsidRPr="00E0690E">
        <w:rPr>
          <w:sz w:val="16"/>
        </w:rPr>
        <w:t xml:space="preserve">. According to statistics of the International Trade Center, </w:t>
      </w:r>
      <w:r w:rsidRPr="00A340CD">
        <w:rPr>
          <w:rStyle w:val="StyleUnderline"/>
          <w:highlight w:val="yellow"/>
        </w:rPr>
        <w:t>trade turnover between Russia and China has actually decreased</w:t>
      </w:r>
      <w:r w:rsidRPr="005778D4">
        <w:rPr>
          <w:rStyle w:val="StyleUnderline"/>
        </w:rPr>
        <w:t xml:space="preserve">, not increased – from $88.8 billion in 2013 to $61.4 billion in 2015. Moreover, raw materials still account for the significant part of Russian exports. In 2015, they accounted for more than 65 percent of all exports. The </w:t>
      </w:r>
      <w:r w:rsidRPr="00A340CD">
        <w:rPr>
          <w:rStyle w:val="StyleUnderline"/>
          <w:highlight w:val="yellow"/>
        </w:rPr>
        <w:t>huge potential is still untapped as,</w:t>
      </w:r>
      <w:r w:rsidRPr="005778D4">
        <w:rPr>
          <w:rStyle w:val="StyleUnderline"/>
        </w:rPr>
        <w:t xml:space="preserve"> apart from raw materials, </w:t>
      </w:r>
      <w:r w:rsidRPr="00A340CD">
        <w:rPr>
          <w:rStyle w:val="StyleUnderline"/>
          <w:highlight w:val="yellow"/>
        </w:rPr>
        <w:t>trade in other goods remains on a very low level</w:t>
      </w:r>
      <w:r w:rsidRPr="00E0690E">
        <w:rPr>
          <w:sz w:val="16"/>
        </w:rPr>
        <w:t xml:space="preserve">. Pavel Kadochnikov, vice-rector of the Russian Foreign Trade Academy, thinks that Russian-Chinese agreements should give businesses certainty that such joint ventures will be beneficial for them. From his vantage point, business should have a greater voice in the development of joint ventures. </w:t>
      </w:r>
      <w:r w:rsidRPr="005778D4">
        <w:rPr>
          <w:rStyle w:val="StyleUnderline"/>
        </w:rPr>
        <w:t xml:space="preserve">Fenglin agrees that the initiative in defining joint projects should be given to small and medium-size companies, not putting too much emphasis on state planning. He adds </w:t>
      </w:r>
      <w:r w:rsidRPr="005778D4">
        <w:rPr>
          <w:rStyle w:val="StyleUnderline"/>
        </w:rPr>
        <w:lastRenderedPageBreak/>
        <w:t xml:space="preserve">that </w:t>
      </w:r>
      <w:r w:rsidRPr="00A340CD">
        <w:rPr>
          <w:rStyle w:val="StyleUnderline"/>
          <w:highlight w:val="yellow"/>
        </w:rPr>
        <w:t>the majority of obstacles are created by Russian bureaucracy and the lack of thinking in market terms</w:t>
      </w:r>
      <w:r w:rsidRPr="00E0690E">
        <w:rPr>
          <w:sz w:val="16"/>
        </w:rPr>
        <w:t xml:space="preserve">. “It is necessary to work and not only wait for a piece from a state budget,” he told Russia Direct. Fyodor Lukyanov, editor-in-chief of Russia in Global Affairs journal and chairman of the presidium of the Council on Foreign and Defense Policy, seems to agree on this point. Recently, he has argued that even though a year is not a very long time to assess the achievements of Russia’s “pivot to China,” there still are no signs that the situation is </w:t>
      </w:r>
      <w:r w:rsidRPr="005778D4">
        <w:rPr>
          <w:rStyle w:val="StyleUnderline"/>
        </w:rPr>
        <w:t xml:space="preserve">changing. </w:t>
      </w:r>
      <w:r w:rsidRPr="00A340CD">
        <w:rPr>
          <w:rStyle w:val="StyleUnderline"/>
          <w:highlight w:val="yellow"/>
        </w:rPr>
        <w:t>The reason for this is not the lack of political will, but the way the Russian state apparatus works</w:t>
      </w:r>
      <w:r w:rsidRPr="005778D4">
        <w:rPr>
          <w:rStyle w:val="StyleUnderline"/>
        </w:rPr>
        <w:t>. “</w:t>
      </w:r>
      <w:r w:rsidRPr="00A340CD">
        <w:rPr>
          <w:rStyle w:val="StyleUnderline"/>
          <w:highlight w:val="yellow"/>
        </w:rPr>
        <w:t>The Chinese are looking at us with growing amusement</w:t>
      </w:r>
      <w:r w:rsidRPr="005778D4">
        <w:rPr>
          <w:rStyle w:val="StyleUnderline"/>
        </w:rPr>
        <w:t xml:space="preserve">. </w:t>
      </w:r>
      <w:r w:rsidRPr="00A340CD">
        <w:rPr>
          <w:rStyle w:val="StyleUnderline"/>
          <w:highlight w:val="yellow"/>
        </w:rPr>
        <w:t>They are facing a lot of problems themselves</w:t>
      </w:r>
      <w:r w:rsidRPr="005778D4">
        <w:rPr>
          <w:rStyle w:val="StyleUnderline"/>
        </w:rPr>
        <w:t xml:space="preserve">, but </w:t>
      </w:r>
      <w:r w:rsidRPr="00A340CD">
        <w:rPr>
          <w:rStyle w:val="StyleUnderline"/>
          <w:highlight w:val="yellow"/>
        </w:rPr>
        <w:t>if the decision is made, thousands of officials, experts and specialists in different fields will start to work on implementing the decision</w:t>
      </w:r>
      <w:r w:rsidRPr="005778D4">
        <w:rPr>
          <w:rStyle w:val="StyleUnderline"/>
        </w:rPr>
        <w:t xml:space="preserve">. Acknowledging </w:t>
      </w:r>
      <w:r w:rsidRPr="00A340CD">
        <w:rPr>
          <w:rStyle w:val="StyleUnderline"/>
          <w:highlight w:val="yellow"/>
        </w:rPr>
        <w:t>the fact that there is a different system in Russia, they still can’t understand why nothing is happening</w:t>
      </w:r>
      <w:r w:rsidRPr="005778D4">
        <w:rPr>
          <w:rStyle w:val="StyleUnderline"/>
        </w:rPr>
        <w:t xml:space="preserve">,” Lukyanov wrote. </w:t>
      </w:r>
      <w:r w:rsidRPr="00A340CD">
        <w:rPr>
          <w:rStyle w:val="StyleUnderline"/>
          <w:highlight w:val="yellow"/>
        </w:rPr>
        <w:t>Working on improving outdated legislative and administrative mechanisms</w:t>
      </w:r>
      <w:r w:rsidRPr="005778D4">
        <w:rPr>
          <w:rStyle w:val="StyleUnderline"/>
        </w:rPr>
        <w:t>, ensuring the interests of small and medium-size businesses are taken into account and promoting exports in ready-made goods, rather than raw materials</w:t>
      </w:r>
      <w:r w:rsidRPr="00A340CD">
        <w:rPr>
          <w:rStyle w:val="StyleUnderline"/>
          <w:highlight w:val="yellow"/>
        </w:rPr>
        <w:t>, are some of the necessary steps to ensure Russia’s ties with China continue to evolve</w:t>
      </w:r>
      <w:r w:rsidRPr="005778D4">
        <w:rPr>
          <w:rStyle w:val="StyleUnderline"/>
        </w:rPr>
        <w:t>.</w:t>
      </w:r>
    </w:p>
    <w:p w14:paraId="16085106" w14:textId="68B68D1A" w:rsidR="00E0690E" w:rsidRDefault="008F6572" w:rsidP="00E0690E">
      <w:pPr>
        <w:pStyle w:val="Heading4"/>
      </w:pPr>
      <w:r>
        <w:t>Russia-China e</w:t>
      </w:r>
      <w:r w:rsidR="00E0690E">
        <w:t xml:space="preserve">conomic engagement fails </w:t>
      </w:r>
      <w:r>
        <w:t>–</w:t>
      </w:r>
      <w:r w:rsidR="00E0690E">
        <w:t xml:space="preserve"> devalued ruble and expansionism </w:t>
      </w:r>
    </w:p>
    <w:p w14:paraId="581900E3" w14:textId="77777777" w:rsidR="00E0690E" w:rsidRDefault="00E0690E" w:rsidP="00E0690E">
      <w:r w:rsidRPr="00E06957">
        <w:rPr>
          <w:rStyle w:val="Style13ptBold"/>
        </w:rPr>
        <w:t>Bodeen 16</w:t>
      </w:r>
      <w:r>
        <w:t xml:space="preserve"> [</w:t>
      </w:r>
      <w:r w:rsidRPr="00915CDD">
        <w:t>Christopher Bodeen</w:t>
      </w:r>
      <w:r>
        <w:t>, June 25 2016, “</w:t>
      </w:r>
      <w:r w:rsidRPr="00E06957">
        <w:t>Putin praises 'all-embracing' partnership of Russia, China</w:t>
      </w:r>
      <w:r>
        <w:t xml:space="preserve">”, </w:t>
      </w:r>
      <w:hyperlink r:id="rId51" w:history="1">
        <w:r w:rsidRPr="001B201C">
          <w:rPr>
            <w:rStyle w:val="Hyperlink"/>
          </w:rPr>
          <w:t>http://www.militarytimes.com/story/military/2016/06/25/putin-praises-all-embracing-partnership-russia-china/86374400/</w:t>
        </w:r>
      </w:hyperlink>
      <w:r>
        <w:t>] vv</w:t>
      </w:r>
    </w:p>
    <w:p w14:paraId="4EA58B82" w14:textId="0F8EF534" w:rsidR="00E0690E" w:rsidRPr="00E0690E" w:rsidRDefault="00E0690E" w:rsidP="00E0690E">
      <w:pPr>
        <w:rPr>
          <w:u w:val="single"/>
        </w:rPr>
      </w:pPr>
      <w:r w:rsidRPr="00915CDD">
        <w:rPr>
          <w:rStyle w:val="StyleUnderline"/>
        </w:rPr>
        <w:t>China has also promised to offer multibillion-dollar loans to help build a high-speed rail link between Moscow and the Volga River city of Kazan.</w:t>
      </w:r>
      <w:r w:rsidRPr="0014537F">
        <w:rPr>
          <w:sz w:val="16"/>
        </w:rPr>
        <w:t xml:space="preserve"> Other </w:t>
      </w:r>
      <w:r w:rsidRPr="00A340CD">
        <w:rPr>
          <w:rStyle w:val="StyleUnderline"/>
          <w:highlight w:val="yellow"/>
        </w:rPr>
        <w:t>ambitious deals have been expected, but most of them have floundered amid Russia's economic uncertainty</w:t>
      </w:r>
      <w:r w:rsidRPr="00915CDD">
        <w:rPr>
          <w:rStyle w:val="StyleUnderline"/>
        </w:rPr>
        <w:t>.</w:t>
      </w:r>
      <w:r w:rsidRPr="0014537F">
        <w:rPr>
          <w:sz w:val="16"/>
        </w:rPr>
        <w:t xml:space="preserve"> The </w:t>
      </w:r>
      <w:r w:rsidRPr="00A340CD">
        <w:rPr>
          <w:rStyle w:val="StyleUnderline"/>
          <w:highlight w:val="yellow"/>
        </w:rPr>
        <w:t>sharp devaluation of the Russian currency under the double impact of low global oil prices and Western sanctions has been a key factor behind bilateral trade dropping</w:t>
      </w:r>
      <w:r w:rsidRPr="00915CDD">
        <w:rPr>
          <w:rStyle w:val="StyleUnderline"/>
        </w:rPr>
        <w:t xml:space="preserve"> from nearly $100 billion a year in 2014 to just over $60 billion last year</w:t>
      </w:r>
      <w:r w:rsidRPr="0014537F">
        <w:rPr>
          <w:sz w:val="16"/>
        </w:rPr>
        <w:t xml:space="preserve">. Energy resources account for two-thirds of Russian exports to China. </w:t>
      </w:r>
      <w:r w:rsidRPr="00A340CD">
        <w:rPr>
          <w:rStyle w:val="StyleUnderline"/>
          <w:highlight w:val="yellow"/>
        </w:rPr>
        <w:t>Moscow has also been unsettled by</w:t>
      </w:r>
      <w:r w:rsidRPr="00915CDD">
        <w:rPr>
          <w:rStyle w:val="StyleUnderline"/>
        </w:rPr>
        <w:t xml:space="preserve"> Beijing's ambitious </w:t>
      </w:r>
      <w:r w:rsidRPr="00A340CD">
        <w:rPr>
          <w:rStyle w:val="StyleUnderline"/>
          <w:highlight w:val="yellow"/>
        </w:rPr>
        <w:t>Silk Road Economic Belt project</w:t>
      </w:r>
      <w:r w:rsidRPr="00915CDD">
        <w:rPr>
          <w:rStyle w:val="StyleUnderline"/>
        </w:rPr>
        <w:t xml:space="preserve">, intended to encourage infrastructure development in formerly Soviet Central Asia, which Russia sees as its home turf. </w:t>
      </w:r>
      <w:r w:rsidRPr="00A340CD">
        <w:rPr>
          <w:rStyle w:val="StyleUnderline"/>
          <w:highlight w:val="yellow"/>
        </w:rPr>
        <w:t>China has promised to coordinate the project with the Russia-dominated Eurasian Economic Union, but clearly has put an emphasis on bilateral deals</w:t>
      </w:r>
      <w:r w:rsidRPr="00915CDD">
        <w:rPr>
          <w:rStyle w:val="StyleUnderline"/>
        </w:rPr>
        <w:t xml:space="preserve"> with Kazakhstan and </w:t>
      </w:r>
      <w:r w:rsidRPr="00A340CD">
        <w:rPr>
          <w:rStyle w:val="StyleUnderline"/>
          <w:highlight w:val="yellow"/>
        </w:rPr>
        <w:t>other members of the bloc</w:t>
      </w:r>
      <w:r w:rsidRPr="0014537F">
        <w:rPr>
          <w:sz w:val="16"/>
        </w:rPr>
        <w:t xml:space="preserve">. </w:t>
      </w:r>
      <w:r w:rsidRPr="00A340CD">
        <w:rPr>
          <w:rStyle w:val="StyleUnderline"/>
          <w:highlight w:val="yellow"/>
        </w:rPr>
        <w:t>The prospect of potential Chinese expansion long has worried residents of Russia's sparsely populated far eastern regions</w:t>
      </w:r>
      <w:r w:rsidRPr="00915CDD">
        <w:rPr>
          <w:rStyle w:val="StyleUnderline"/>
        </w:rPr>
        <w:t>, especially over the Kremlin's decision to surrender significant slices of land along the 4,200-kilometer (2,600-mile) border to China in a 2005 demarcation deal.</w:t>
      </w:r>
    </w:p>
    <w:p w14:paraId="33280075" w14:textId="076A8AD1" w:rsidR="005A70FC" w:rsidRDefault="005A70FC" w:rsidP="0014537F">
      <w:pPr>
        <w:pStyle w:val="Heading3"/>
      </w:pPr>
      <w:r>
        <w:lastRenderedPageBreak/>
        <w:t>Coop fails – Energy</w:t>
      </w:r>
    </w:p>
    <w:p w14:paraId="1D5C23CF" w14:textId="77777777" w:rsidR="005A70FC" w:rsidRDefault="005A70FC" w:rsidP="005A70FC">
      <w:pPr>
        <w:pStyle w:val="Heading4"/>
      </w:pPr>
      <w:r>
        <w:t>No strategic coop – can’t solve energy</w:t>
      </w:r>
    </w:p>
    <w:p w14:paraId="72D6724B" w14:textId="77777777" w:rsidR="005A70FC" w:rsidRDefault="005A70FC" w:rsidP="005A70FC">
      <w:r w:rsidRPr="007E3168">
        <w:rPr>
          <w:rStyle w:val="Style13ptBold"/>
        </w:rPr>
        <w:t>Schiavenza 14</w:t>
      </w:r>
      <w:r>
        <w:t xml:space="preserve"> (Matt, </w:t>
      </w:r>
      <w:r w:rsidRPr="007E3168">
        <w:t>International Affairs correspondent with the International Business Times</w:t>
      </w:r>
      <w:r>
        <w:t xml:space="preserve">, 7/23/14, “China Can Offer Little Help </w:t>
      </w:r>
      <w:proofErr w:type="gramStart"/>
      <w:r>
        <w:t>To Russia In</w:t>
      </w:r>
      <w:proofErr w:type="gramEnd"/>
      <w:r>
        <w:t xml:space="preserve"> Current Crisis”, IB Times, </w:t>
      </w:r>
      <w:r w:rsidRPr="007E3168">
        <w:t>http://www.ibtimes.com/china-can-offer-little-help-russia-current-crisis-1637268</w:t>
      </w:r>
      <w:r>
        <w:t>) KM</w:t>
      </w:r>
    </w:p>
    <w:p w14:paraId="77F4DA60" w14:textId="17586EF5" w:rsidR="005A70FC" w:rsidRPr="005A70FC" w:rsidRDefault="005A70FC" w:rsidP="005A70FC">
      <w:pPr>
        <w:rPr>
          <w:sz w:val="16"/>
        </w:rPr>
      </w:pPr>
      <w:r w:rsidRPr="007E3168">
        <w:rPr>
          <w:sz w:val="16"/>
        </w:rPr>
        <w:t xml:space="preserve">In the six days since Malaysia Airlines Flight 17 was brought down by a missile over eastern Ukraine, amid intensifying suspicions of Russian involvement, the European Union has struggled to reconcile its desire to sanction Russia with its reliance on the country’s energy resources. But </w:t>
      </w:r>
      <w:r w:rsidRPr="007E3168">
        <w:rPr>
          <w:rStyle w:val="StyleUnderline"/>
        </w:rPr>
        <w:t xml:space="preserve">for Russia, dealing with U.S. and EU sanctions </w:t>
      </w:r>
      <w:r w:rsidRPr="007E3168">
        <w:rPr>
          <w:sz w:val="16"/>
        </w:rPr>
        <w:t xml:space="preserve">since earlier this year over the Ukraine crisis, </w:t>
      </w:r>
      <w:r w:rsidRPr="007E3168">
        <w:rPr>
          <w:rStyle w:val="StyleUnderline"/>
        </w:rPr>
        <w:t>the</w:t>
      </w:r>
      <w:r w:rsidRPr="007E3168">
        <w:rPr>
          <w:sz w:val="16"/>
        </w:rPr>
        <w:t xml:space="preserve"> inverse </w:t>
      </w:r>
      <w:r w:rsidRPr="007E3168">
        <w:rPr>
          <w:rStyle w:val="StyleUnderline"/>
        </w:rPr>
        <w:t>dilemma is no less vexing: How to wean its economy off its dependence on European imports.</w:t>
      </w:r>
      <w:r>
        <w:rPr>
          <w:rStyle w:val="StyleUnderline"/>
        </w:rPr>
        <w:t xml:space="preserve"> </w:t>
      </w:r>
      <w:r w:rsidRPr="007E3168">
        <w:rPr>
          <w:sz w:val="16"/>
        </w:rPr>
        <w:t xml:space="preserve">Once endowed with a complex economy that exported manufactured goods, </w:t>
      </w:r>
      <w:r w:rsidRPr="00A340CD">
        <w:rPr>
          <w:rStyle w:val="StyleUnderline"/>
          <w:highlight w:val="yellow"/>
        </w:rPr>
        <w:t>Russia is</w:t>
      </w:r>
      <w:r w:rsidRPr="007E3168">
        <w:rPr>
          <w:rStyle w:val="StyleUnderline"/>
        </w:rPr>
        <w:t xml:space="preserve"> now </w:t>
      </w:r>
      <w:r w:rsidRPr="00A340CD">
        <w:rPr>
          <w:rStyle w:val="StyleUnderline"/>
          <w:highlight w:val="yellow"/>
        </w:rPr>
        <w:t>an energy state: Today, oil and natural gas account for two-thirds of its exports</w:t>
      </w:r>
      <w:r w:rsidRPr="007E3168">
        <w:rPr>
          <w:rStyle w:val="StyleUnderline"/>
        </w:rPr>
        <w:t xml:space="preserve"> and 80 percent of its foreign exchange earnings. </w:t>
      </w:r>
      <w:r w:rsidRPr="00A340CD">
        <w:rPr>
          <w:rStyle w:val="StyleUnderline"/>
          <w:highlight w:val="yellow"/>
        </w:rPr>
        <w:t xml:space="preserve">No other major economy </w:t>
      </w:r>
      <w:r w:rsidRPr="007E3168">
        <w:rPr>
          <w:rStyle w:val="StyleUnderline"/>
        </w:rPr>
        <w:t>in the world</w:t>
      </w:r>
      <w:r w:rsidRPr="007E3168">
        <w:rPr>
          <w:sz w:val="16"/>
        </w:rPr>
        <w:t xml:space="preserve"> -- Russia’s currently ranks ninth by GDP -- </w:t>
      </w:r>
      <w:r w:rsidRPr="00A340CD">
        <w:rPr>
          <w:rStyle w:val="StyleUnderline"/>
          <w:highlight w:val="yellow"/>
        </w:rPr>
        <w:t>depends so much on oil and gas</w:t>
      </w:r>
      <w:r w:rsidRPr="007E3168">
        <w:rPr>
          <w:rStyle w:val="StyleUnderline"/>
        </w:rPr>
        <w:t xml:space="preserve"> prices for its health.</w:t>
      </w:r>
      <w:r>
        <w:rPr>
          <w:rStyle w:val="StyleUnderline"/>
        </w:rPr>
        <w:t xml:space="preserve"> </w:t>
      </w:r>
      <w:r w:rsidRPr="007E3168">
        <w:rPr>
          <w:sz w:val="16"/>
        </w:rPr>
        <w:t xml:space="preserve">Europe is by far Russia’s largest customer. The continent imported 170 billion of Russia’s 195 billion cubic meters of natural gas in 2013, and several countries -- including Russia's neighbors and former subjects Finland, Estonia and Latvia -- get their natural gas from no one else. But despite this leverage, </w:t>
      </w:r>
      <w:r w:rsidRPr="00A340CD">
        <w:rPr>
          <w:rStyle w:val="StyleUnderline"/>
          <w:highlight w:val="yellow"/>
        </w:rPr>
        <w:t>strained relations with Europe have inflicted significant damage on Russia’s economy.</w:t>
      </w:r>
      <w:r w:rsidRPr="007E3168">
        <w:rPr>
          <w:rStyle w:val="StyleUnderline"/>
        </w:rPr>
        <w:t xml:space="preserve"> </w:t>
      </w:r>
      <w:r w:rsidRPr="007E3168">
        <w:rPr>
          <w:sz w:val="16"/>
        </w:rPr>
        <w:t xml:space="preserve">GDP grew by only 0.5 percent in the first quarter of 2014, while unemployment rose above 5 percent. Lately, things have only grown worse. Since July 17, the day of the MH17 disaster (and one day after the U.S. announced its own increased sanctions), the Micex, Russia’s main stock exchange index, has fallen by 7 percent. Russia has suffered some $70 billion in capital flight so far in 2014, while low investment -- exacerbated by high interest rates -- might push the country into recession before the end of the year. Given these solutions, </w:t>
      </w:r>
      <w:r w:rsidRPr="00A340CD">
        <w:rPr>
          <w:rStyle w:val="StyleUnderline"/>
          <w:highlight w:val="yellow"/>
        </w:rPr>
        <w:t>it’s only natural that Russia has looked elsewhere for a lifeline: the East.</w:t>
      </w:r>
      <w:r w:rsidRPr="007E3168">
        <w:rPr>
          <w:sz w:val="16"/>
        </w:rPr>
        <w:t xml:space="preserve"> Russia and China have grown chummy in recent years, as the two have found common cause in thwarting Washington’s geopolitical ambitions on the United Nations Security Council. More recently, Russia and China have stepped up their economic cooperation. In May, following a decade of negotiations, the two countries finalized a pipeline deal which, upon its completion in 2018, will send 38 billion cubic meters of Russian gas to China. That wasn’t all: Rosneft, one of Russia’s major energy companies, will also supply China National Petroleum Corporation with 365 million tons of oil over the next 25 years. Reluctant to focus only on China, Moscow has also cemented deals with Beijing’s regional adversary Japan, which imports 8 percent of its gas from Russia -- an amount likely to increase as a result of Tokyo’s post-Fukushima abandonment of nuclear energy. Moscow is also negotiating with New Delhi over a $30 billion pipeline that will export oil to India’s rapidly growing population. </w:t>
      </w:r>
      <w:r w:rsidRPr="00A340CD">
        <w:rPr>
          <w:rStyle w:val="StyleUnderline"/>
          <w:highlight w:val="yellow"/>
        </w:rPr>
        <w:t>But</w:t>
      </w:r>
      <w:r w:rsidRPr="007E3168">
        <w:rPr>
          <w:rStyle w:val="StyleUnderline"/>
        </w:rPr>
        <w:t xml:space="preserve"> before Russia’s so-called “pivot to Asia” transforms the country’s trade profile, </w:t>
      </w:r>
      <w:r w:rsidRPr="00A340CD">
        <w:rPr>
          <w:rStyle w:val="StyleUnderline"/>
          <w:highlight w:val="yellow"/>
        </w:rPr>
        <w:t>Europe remains entrenched as Russia’s dominant economic partner.</w:t>
      </w:r>
      <w:r>
        <w:rPr>
          <w:rStyle w:val="StyleUnderline"/>
        </w:rPr>
        <w:t xml:space="preserve"> </w:t>
      </w:r>
      <w:r w:rsidRPr="00A340CD">
        <w:rPr>
          <w:rStyle w:val="StyleUnderline"/>
          <w:highlight w:val="yellow"/>
        </w:rPr>
        <w:t>Only 6 percent of China’s oil imports currently come from Russia</w:t>
      </w:r>
      <w:r w:rsidRPr="007E3168">
        <w:rPr>
          <w:sz w:val="16"/>
        </w:rPr>
        <w:t xml:space="preserve">, far less than the amount from distant Saudi Arabia and Angola. </w:t>
      </w:r>
      <w:r w:rsidRPr="00A340CD">
        <w:rPr>
          <w:rStyle w:val="StyleUnderline"/>
          <w:highlight w:val="yellow"/>
        </w:rPr>
        <w:t>For Beijing, Moscow is</w:t>
      </w:r>
      <w:r w:rsidRPr="007E3168">
        <w:rPr>
          <w:rStyle w:val="StyleUnderline"/>
        </w:rPr>
        <w:t xml:space="preserve"> one of several key energy partners, </w:t>
      </w:r>
      <w:r w:rsidRPr="00A340CD">
        <w:rPr>
          <w:rStyle w:val="StyleUnderline"/>
          <w:highlight w:val="yellow"/>
        </w:rPr>
        <w:t>hardly the only game in town</w:t>
      </w:r>
      <w:r w:rsidRPr="007E3168">
        <w:rPr>
          <w:rStyle w:val="StyleUnderline"/>
        </w:rPr>
        <w:t>.</w:t>
      </w:r>
      <w:r w:rsidRPr="007E3168">
        <w:rPr>
          <w:sz w:val="16"/>
        </w:rPr>
        <w:t xml:space="preserve"> And alongside the much-heralded gas pipeline with Russia, Beijing has inked a pipeline deal with energy-rich Turkmenistan that will, upon completion, discharge 55 billion cubic meters of gas to China. </w:t>
      </w:r>
      <w:r w:rsidRPr="007E3168">
        <w:rPr>
          <w:rStyle w:val="StyleUnderline"/>
        </w:rPr>
        <w:t>Russia’s relatively light footprint in Asia represents a historical norm: Russia’s wealth and population are still concentrated in its European end</w:t>
      </w:r>
      <w:r w:rsidRPr="007E3168">
        <w:rPr>
          <w:sz w:val="16"/>
        </w:rPr>
        <w:t xml:space="preserve">, and the country, for historical as well as logistical reasons, still sees Europe as its primary economic sphere of influence. According to Dmitry Gorenburg, a Russia expert at CNA, </w:t>
      </w:r>
      <w:r w:rsidRPr="00A340CD">
        <w:rPr>
          <w:rStyle w:val="StyleUnderline"/>
          <w:highlight w:val="yellow"/>
        </w:rPr>
        <w:t>Russia’s energy ties with China are best thought of as a temporary marriage of convenience rather than a long-term strategic pivot.</w:t>
      </w:r>
      <w:r>
        <w:rPr>
          <w:rStyle w:val="StyleUnderline"/>
        </w:rPr>
        <w:t xml:space="preserve"> </w:t>
      </w:r>
      <w:r w:rsidRPr="007E3168">
        <w:rPr>
          <w:sz w:val="16"/>
        </w:rPr>
        <w:t xml:space="preserve">“If down the road there’s </w:t>
      </w:r>
      <w:proofErr w:type="gramStart"/>
      <w:r w:rsidRPr="007E3168">
        <w:rPr>
          <w:sz w:val="16"/>
        </w:rPr>
        <w:t>a de</w:t>
      </w:r>
      <w:proofErr w:type="gramEnd"/>
      <w:r w:rsidRPr="007E3168">
        <w:rPr>
          <w:sz w:val="16"/>
        </w:rPr>
        <w:t>-escalation in the current crisis with Ukraine, and Europe lifts or partially lifts sanctions, the tendency in Moscow would be to refocus on Europe,” Gorenburg said. “The ideal for Russia is for China to be an additional customer in pipeline deals, not a substitute for Europe,” says Gorenburg. “</w:t>
      </w:r>
      <w:r w:rsidRPr="007E3168">
        <w:rPr>
          <w:rStyle w:val="StyleUnderline"/>
        </w:rPr>
        <w:t xml:space="preserve">The one thing we have to remember is that </w:t>
      </w:r>
      <w:r w:rsidRPr="00A340CD">
        <w:rPr>
          <w:rStyle w:val="StyleUnderline"/>
          <w:highlight w:val="yellow"/>
        </w:rPr>
        <w:t>China</w:t>
      </w:r>
      <w:r w:rsidRPr="007E3168">
        <w:rPr>
          <w:rStyle w:val="StyleUnderline"/>
        </w:rPr>
        <w:t xml:space="preserve">, as close as they’ve gotten with Russia on energy, their </w:t>
      </w:r>
      <w:r w:rsidRPr="00A340CD">
        <w:rPr>
          <w:rStyle w:val="StyleUnderline"/>
          <w:highlight w:val="yellow"/>
        </w:rPr>
        <w:t>economic cooperation and trade with the U.S. and the EU is always far more important than</w:t>
      </w:r>
      <w:r w:rsidRPr="007E3168">
        <w:rPr>
          <w:rStyle w:val="StyleUnderline"/>
        </w:rPr>
        <w:t xml:space="preserve"> whatever they’ve got going on with </w:t>
      </w:r>
      <w:r w:rsidRPr="00A340CD">
        <w:rPr>
          <w:rStyle w:val="StyleUnderline"/>
          <w:highlight w:val="yellow"/>
        </w:rPr>
        <w:t>Russia</w:t>
      </w:r>
      <w:r w:rsidRPr="007E3168">
        <w:rPr>
          <w:sz w:val="16"/>
        </w:rPr>
        <w:t>,” Gorenburg said.</w:t>
      </w:r>
    </w:p>
    <w:p w14:paraId="1A5500A8" w14:textId="25B68E14" w:rsidR="0014537F" w:rsidRDefault="0014537F" w:rsidP="0014537F">
      <w:pPr>
        <w:pStyle w:val="Heading3"/>
      </w:pPr>
      <w:r>
        <w:lastRenderedPageBreak/>
        <w:t>Coop fails – Eurasia</w:t>
      </w:r>
    </w:p>
    <w:p w14:paraId="4A06FCE8" w14:textId="77777777" w:rsidR="0014537F" w:rsidRDefault="0014537F" w:rsidP="0014537F">
      <w:pPr>
        <w:pStyle w:val="Heading4"/>
      </w:pPr>
      <w:r>
        <w:t>Coop doesn’t solve Central Asia – economic and geopolitical disagreements</w:t>
      </w:r>
    </w:p>
    <w:p w14:paraId="09211BE3" w14:textId="77777777" w:rsidR="0014537F" w:rsidRPr="00AC523D" w:rsidRDefault="0014537F" w:rsidP="0014537F">
      <w:r w:rsidRPr="0099704A">
        <w:rPr>
          <w:rStyle w:val="Style13ptBold"/>
        </w:rPr>
        <w:t>Hartwell 15</w:t>
      </w:r>
      <w:r>
        <w:t xml:space="preserve"> (Christopher, </w:t>
      </w:r>
      <w:r w:rsidRPr="0099704A">
        <w:t xml:space="preserve">President of </w:t>
      </w:r>
      <w:r>
        <w:t>the</w:t>
      </w:r>
      <w:r w:rsidRPr="0099704A">
        <w:t xml:space="preserve"> Center for Social and Economic Research</w:t>
      </w:r>
      <w:r>
        <w:t xml:space="preserve">, 5/18/15, “Russia and China are frenemies both in Central Asia and globally”, Russia Direct, </w:t>
      </w:r>
      <w:r w:rsidRPr="0099704A">
        <w:t>http://www.russia-direct.org/opinion/russia-and-china-are-frenemies-both-central-asia-and-globally</w:t>
      </w:r>
      <w:r>
        <w:t>) KM</w:t>
      </w:r>
    </w:p>
    <w:p w14:paraId="56379181" w14:textId="77777777" w:rsidR="0014537F" w:rsidRPr="00CD7C46" w:rsidRDefault="0014537F" w:rsidP="0014537F">
      <w:pPr>
        <w:rPr>
          <w:sz w:val="16"/>
        </w:rPr>
      </w:pPr>
      <w:r w:rsidRPr="00AC523D">
        <w:rPr>
          <w:sz w:val="16"/>
        </w:rPr>
        <w:t xml:space="preserve">Traveling the Silk Road together or alone? While Ukraine may showcase common interests between Russia and China, </w:t>
      </w:r>
      <w:r w:rsidRPr="00A340CD">
        <w:rPr>
          <w:rStyle w:val="StyleUnderline"/>
          <w:highlight w:val="yellow"/>
        </w:rPr>
        <w:t>there is a marked divergence of economic and geopolitical interests in</w:t>
      </w:r>
      <w:r w:rsidRPr="00A4702B">
        <w:rPr>
          <w:rStyle w:val="StyleUnderline"/>
        </w:rPr>
        <w:t xml:space="preserve"> relation to the landlocked and politically immature countries of </w:t>
      </w:r>
      <w:r w:rsidRPr="00A340CD">
        <w:rPr>
          <w:rStyle w:val="StyleUnderline"/>
          <w:highlight w:val="yellow"/>
        </w:rPr>
        <w:t>Central Asia</w:t>
      </w:r>
      <w:r w:rsidRPr="00A4702B">
        <w:rPr>
          <w:rStyle w:val="StyleUnderline"/>
        </w:rPr>
        <w:t xml:space="preserve">. </w:t>
      </w:r>
      <w:r w:rsidRPr="00AC523D">
        <w:rPr>
          <w:sz w:val="16"/>
        </w:rPr>
        <w:t xml:space="preserve">Where broader sentiments against the West may converge far from China’s shores, </w:t>
      </w:r>
      <w:r w:rsidRPr="00A4702B">
        <w:rPr>
          <w:rStyle w:val="StyleUnderline"/>
        </w:rPr>
        <w:t>there is more potential for friction between the two countries in each other’s backyards.</w:t>
      </w:r>
      <w:r>
        <w:rPr>
          <w:rStyle w:val="StyleUnderline"/>
        </w:rPr>
        <w:t xml:space="preserve"> </w:t>
      </w:r>
      <w:r w:rsidRPr="00A340CD">
        <w:rPr>
          <w:rStyle w:val="StyleUnderline"/>
          <w:highlight w:val="yellow"/>
        </w:rPr>
        <w:t>Moscow</w:t>
      </w:r>
      <w:r w:rsidRPr="00A4702B">
        <w:rPr>
          <w:rStyle w:val="StyleUnderline"/>
        </w:rPr>
        <w:t xml:space="preserve"> should rightly </w:t>
      </w:r>
      <w:r w:rsidRPr="00A340CD">
        <w:rPr>
          <w:rStyle w:val="StyleUnderline"/>
          <w:highlight w:val="yellow"/>
        </w:rPr>
        <w:t>regard Beijing as a competitor</w:t>
      </w:r>
      <w:r w:rsidRPr="00A4702B">
        <w:rPr>
          <w:rStyle w:val="StyleUnderline"/>
        </w:rPr>
        <w:t xml:space="preserve"> in the Central Asia for several reasons, with the biggest one related to economics.</w:t>
      </w:r>
      <w:r w:rsidRPr="00AC523D">
        <w:rPr>
          <w:sz w:val="16"/>
        </w:rPr>
        <w:t xml:space="preserve"> The Russian (and in many cases, still the Soviet) economic model has failed the region for a century, spawning only backwardness and political repression. </w:t>
      </w:r>
      <w:r w:rsidRPr="00A4702B">
        <w:rPr>
          <w:rStyle w:val="StyleUnderline"/>
        </w:rPr>
        <w:t xml:space="preserve">With China’s vibrant economy and ready capital next door, and Russia’s economy in freefall after military conflict in Ukraine, </w:t>
      </w:r>
      <w:r w:rsidRPr="00A340CD">
        <w:rPr>
          <w:rStyle w:val="StyleUnderline"/>
          <w:highlight w:val="yellow"/>
        </w:rPr>
        <w:t>the Chinese model of</w:t>
      </w:r>
      <w:r w:rsidRPr="00A4702B">
        <w:rPr>
          <w:rStyle w:val="StyleUnderline"/>
        </w:rPr>
        <w:t xml:space="preserve"> political centralization but </w:t>
      </w:r>
      <w:r w:rsidRPr="00A340CD">
        <w:rPr>
          <w:rStyle w:val="StyleUnderline"/>
          <w:highlight w:val="yellow"/>
        </w:rPr>
        <w:t>economic decentralization may look much more attractive to</w:t>
      </w:r>
      <w:r w:rsidRPr="00A4702B">
        <w:rPr>
          <w:rStyle w:val="StyleUnderline"/>
        </w:rPr>
        <w:t xml:space="preserve"> the leaders of </w:t>
      </w:r>
      <w:r w:rsidRPr="00A340CD">
        <w:rPr>
          <w:rStyle w:val="StyleUnderline"/>
          <w:highlight w:val="yellow"/>
        </w:rPr>
        <w:t>Uzbekistan or Tajikistan</w:t>
      </w:r>
      <w:r w:rsidRPr="00A4702B">
        <w:rPr>
          <w:rStyle w:val="StyleUnderline"/>
        </w:rPr>
        <w:t xml:space="preserve">. And </w:t>
      </w:r>
      <w:r w:rsidRPr="00A340CD">
        <w:rPr>
          <w:rStyle w:val="StyleUnderline"/>
          <w:highlight w:val="yellow"/>
        </w:rPr>
        <w:t>China has proven itself</w:t>
      </w:r>
      <w:r w:rsidRPr="00A4702B">
        <w:rPr>
          <w:rStyle w:val="StyleUnderline"/>
        </w:rPr>
        <w:t xml:space="preserve"> as more adept in penetrating these markets, </w:t>
      </w:r>
      <w:r w:rsidRPr="00A340CD">
        <w:rPr>
          <w:rStyle w:val="StyleUnderline"/>
          <w:highlight w:val="yellow"/>
        </w:rPr>
        <w:t xml:space="preserve">becoming the region’s largest trading partner </w:t>
      </w:r>
      <w:r w:rsidRPr="00AC523D">
        <w:rPr>
          <w:rStyle w:val="StyleUnderline"/>
        </w:rPr>
        <w:t>as of 2013.</w:t>
      </w:r>
      <w:r>
        <w:rPr>
          <w:rStyle w:val="StyleUnderline"/>
        </w:rPr>
        <w:t xml:space="preserve"> </w:t>
      </w:r>
      <w:r w:rsidRPr="00AC523D">
        <w:rPr>
          <w:sz w:val="16"/>
        </w:rPr>
        <w:t xml:space="preserve">Perhaps aware of this economic challenge to its moribund economy, </w:t>
      </w:r>
      <w:r w:rsidRPr="00A340CD">
        <w:rPr>
          <w:rStyle w:val="StyleUnderline"/>
          <w:highlight w:val="yellow"/>
        </w:rPr>
        <w:t>Russia has not been making it easier for</w:t>
      </w:r>
      <w:r w:rsidRPr="00A4702B">
        <w:rPr>
          <w:rStyle w:val="StyleUnderline"/>
        </w:rPr>
        <w:t xml:space="preserve"> the countries of </w:t>
      </w:r>
      <w:r w:rsidRPr="00A340CD">
        <w:rPr>
          <w:rStyle w:val="StyleUnderline"/>
          <w:highlight w:val="yellow"/>
        </w:rPr>
        <w:t>Central Asia to enjoy the</w:t>
      </w:r>
      <w:r w:rsidRPr="00A4702B">
        <w:rPr>
          <w:rStyle w:val="StyleUnderline"/>
        </w:rPr>
        <w:t xml:space="preserve"> benefits of </w:t>
      </w:r>
      <w:r w:rsidRPr="00A340CD">
        <w:rPr>
          <w:rStyle w:val="StyleUnderline"/>
          <w:highlight w:val="yellow"/>
        </w:rPr>
        <w:t>proximity to China. The</w:t>
      </w:r>
      <w:r w:rsidRPr="00A4702B">
        <w:rPr>
          <w:rStyle w:val="StyleUnderline"/>
        </w:rPr>
        <w:t xml:space="preserve"> Moscow-led Eurasian Economic Union (</w:t>
      </w:r>
      <w:r w:rsidRPr="00A340CD">
        <w:rPr>
          <w:rStyle w:val="StyleUnderline"/>
          <w:highlight w:val="yellow"/>
        </w:rPr>
        <w:t>EEU) has created extra barriers to trade and in-migration</w:t>
      </w:r>
      <w:r w:rsidRPr="00A4702B">
        <w:rPr>
          <w:rStyle w:val="StyleUnderline"/>
        </w:rPr>
        <w:t xml:space="preserve"> with Kazakhstan, a country that has benefited from China</w:t>
      </w:r>
      <w:r w:rsidRPr="00AC523D">
        <w:rPr>
          <w:sz w:val="16"/>
        </w:rPr>
        <w:t xml:space="preserve"> mightily over the past decade, and Kyrgyzstan’s recent acquiescence to the EEU means it too is likely to erect unnecessary barriers to life with China. Thus far, </w:t>
      </w:r>
      <w:r w:rsidRPr="00A340CD">
        <w:rPr>
          <w:rStyle w:val="StyleUnderline"/>
          <w:highlight w:val="yellow"/>
        </w:rPr>
        <w:t>Russia has ignored advice for the EEU to be more liberal in relation to China</w:t>
      </w:r>
      <w:r w:rsidRPr="00AC523D">
        <w:rPr>
          <w:sz w:val="16"/>
        </w:rPr>
        <w:t xml:space="preserve"> (and in general), </w:t>
      </w:r>
      <w:r w:rsidRPr="00A4702B">
        <w:rPr>
          <w:rStyle w:val="StyleUnderline"/>
        </w:rPr>
        <w:t>although there has been some discussion on creating an EEU-China Free Trade Agreement. Such a move</w:t>
      </w:r>
      <w:r w:rsidRPr="00AC523D">
        <w:rPr>
          <w:sz w:val="16"/>
        </w:rPr>
        <w:t xml:space="preserve"> would be incredibly beneficial for consumers in the EEU, but </w:t>
      </w:r>
      <w:r w:rsidRPr="00A4702B">
        <w:rPr>
          <w:rStyle w:val="StyleUnderline"/>
        </w:rPr>
        <w:t>is unlikely to bolster Russia’s political prospects any further, as China’s economic dominance in the region will likely increase.</w:t>
      </w:r>
      <w:r>
        <w:rPr>
          <w:rStyle w:val="StyleUnderline"/>
        </w:rPr>
        <w:t xml:space="preserve"> </w:t>
      </w:r>
      <w:r w:rsidRPr="00AC523D">
        <w:rPr>
          <w:sz w:val="16"/>
        </w:rPr>
        <w:t xml:space="preserve">In regards to security issues, Russia and China also display some disagreements, although they have not been as pronounced as China has been fairly deferential to Russia’s position in the region (preferring to operate through the Shanghai Cooperation Organization, or SCO, rather than bilaterally). In particular, Russia and China are in agreement about the rise of Islamic terrorism in the region, but there is also some divergence on the strategies. </w:t>
      </w:r>
      <w:r w:rsidRPr="00A4702B">
        <w:rPr>
          <w:rStyle w:val="StyleUnderline"/>
        </w:rPr>
        <w:t xml:space="preserve">China has less of a fear of American presence in Central </w:t>
      </w:r>
      <w:proofErr w:type="gramStart"/>
      <w:r w:rsidRPr="00A4702B">
        <w:rPr>
          <w:rStyle w:val="StyleUnderline"/>
        </w:rPr>
        <w:t>Asia,</w:t>
      </w:r>
      <w:proofErr w:type="gramEnd"/>
      <w:r w:rsidRPr="00A4702B">
        <w:rPr>
          <w:rStyle w:val="StyleUnderline"/>
        </w:rPr>
        <w:t xml:space="preserve"> while Russia believes it can take on the issues by itself</w:t>
      </w:r>
      <w:r w:rsidRPr="00AC523D">
        <w:rPr>
          <w:sz w:val="16"/>
        </w:rPr>
        <w:t xml:space="preserve"> (and has pressured the Central Asian countries, notably Kyrgyzstan, to close American bases in the country). </w:t>
      </w:r>
      <w:r w:rsidRPr="00A340CD">
        <w:rPr>
          <w:rStyle w:val="StyleUnderline"/>
          <w:highlight w:val="yellow"/>
        </w:rPr>
        <w:t>Russia has ramped up its military presence in the region</w:t>
      </w:r>
      <w:r w:rsidRPr="00A4702B">
        <w:rPr>
          <w:rStyle w:val="StyleUnderline"/>
        </w:rPr>
        <w:t xml:space="preserve"> via a training exercise in Tajikistan</w:t>
      </w:r>
      <w:r w:rsidRPr="00AC523D">
        <w:rPr>
          <w:sz w:val="16"/>
        </w:rPr>
        <w:t xml:space="preserve"> this past weekend to demonstrate just this point, using as its vehicle the Collective Security Treaty Organization (CSTO). </w:t>
      </w:r>
      <w:r w:rsidRPr="00A4702B">
        <w:rPr>
          <w:rStyle w:val="StyleUnderline"/>
        </w:rPr>
        <w:t>With Tajikistan, Kyrgyzstan, and Kazakhstan on board (as well as Armenia and Belarus), Moscow hopes to utilize this organization to help keep the peace in the region.</w:t>
      </w:r>
      <w:r>
        <w:rPr>
          <w:rStyle w:val="StyleUnderline"/>
        </w:rPr>
        <w:t xml:space="preserve"> </w:t>
      </w:r>
      <w:r w:rsidRPr="00AC523D">
        <w:rPr>
          <w:sz w:val="16"/>
        </w:rPr>
        <w:t xml:space="preserve">Others in the region are not so sure, and </w:t>
      </w:r>
      <w:r w:rsidRPr="00A4702B">
        <w:rPr>
          <w:rStyle w:val="StyleUnderline"/>
        </w:rPr>
        <w:t xml:space="preserve">both </w:t>
      </w:r>
      <w:r w:rsidRPr="00A340CD">
        <w:rPr>
          <w:rStyle w:val="StyleUnderline"/>
          <w:highlight w:val="yellow"/>
        </w:rPr>
        <w:t>Turkmenistan and Uzbekistan has turned to China to upgrade their military, rather than Russia.</w:t>
      </w:r>
      <w:r w:rsidRPr="00AC523D">
        <w:rPr>
          <w:sz w:val="16"/>
        </w:rPr>
        <w:t xml:space="preserve"> Uzbekistan in particular has much to lose from increased terrorism, bordering Afghanistan to the north and having fought its own insurgency in the guise of the Islamic Movement of Uzbekistan (which was defeated in part by the U.S. during its intervention in Afghanistan). China has contributed $4.4 million worth of equipment for Uzbekistan’s border posts and sniper rifles for the military starting as early as 2000. Kazakhstan has also sought some assistance from China in military capacity building, famously mulling the purchase of Chinese drones (although, at time of writing, this had not yet happened). And even the latest member of the EEU, Kyrgyzstan, has conducted bilateral exercises with China (although in 2002), with more recent overtures including $16 million in military aid at the end of 2014. </w:t>
      </w:r>
      <w:r w:rsidRPr="00A4702B">
        <w:rPr>
          <w:rStyle w:val="StyleUnderline"/>
        </w:rPr>
        <w:t xml:space="preserve">The final point regarding the incipient rivalry between the two countries </w:t>
      </w:r>
      <w:r w:rsidRPr="00A340CD">
        <w:rPr>
          <w:rStyle w:val="StyleUnderline"/>
          <w:highlight w:val="yellow"/>
        </w:rPr>
        <w:t>in Central Asia</w:t>
      </w:r>
      <w:r w:rsidRPr="00A4702B">
        <w:rPr>
          <w:rStyle w:val="StyleUnderline"/>
        </w:rPr>
        <w:t xml:space="preserve"> is probably the one that may cause the most friction: </w:t>
      </w:r>
      <w:r w:rsidRPr="00A340CD">
        <w:rPr>
          <w:rStyle w:val="StyleUnderline"/>
          <w:highlight w:val="yellow"/>
        </w:rPr>
        <w:t>China</w:t>
      </w:r>
      <w:r w:rsidRPr="00A4702B">
        <w:rPr>
          <w:rStyle w:val="StyleUnderline"/>
        </w:rPr>
        <w:t xml:space="preserve"> may see itself having a partnership with Russia in the region, but it </w:t>
      </w:r>
      <w:r w:rsidRPr="00A340CD">
        <w:rPr>
          <w:rStyle w:val="StyleUnderline"/>
          <w:highlight w:val="yellow"/>
        </w:rPr>
        <w:t xml:space="preserve">believes it, and not Russia, is </w:t>
      </w:r>
      <w:r w:rsidRPr="00A340CD">
        <w:rPr>
          <w:rStyle w:val="StyleUnderline"/>
          <w:highlight w:val="yellow"/>
        </w:rPr>
        <w:lastRenderedPageBreak/>
        <w:t>the leader.</w:t>
      </w:r>
      <w:r w:rsidRPr="00AC523D">
        <w:rPr>
          <w:sz w:val="16"/>
        </w:rPr>
        <w:t xml:space="preserve"> While China may have been deferential in the past, the undisputed divergence in economic fortunes, exacerbated by Western sanctions on Russia, may make it bolder and more persistent in its ambitions. Such a desire could be behind </w:t>
      </w:r>
      <w:r w:rsidRPr="00A4702B">
        <w:rPr>
          <w:rStyle w:val="StyleUnderline"/>
        </w:rPr>
        <w:t>the Chinese championing of a new “Silk Road</w:t>
      </w:r>
      <w:r w:rsidRPr="00AC523D">
        <w:rPr>
          <w:sz w:val="16"/>
        </w:rPr>
        <w:t xml:space="preserve">,” an initiative it is vigorously promoting in order to </w:t>
      </w:r>
      <w:r w:rsidRPr="00A4702B">
        <w:rPr>
          <w:rStyle w:val="StyleUnderline"/>
        </w:rPr>
        <w:t>link its producers with markets in Central Asia and in Europe.</w:t>
      </w:r>
      <w:r w:rsidRPr="00AC523D">
        <w:rPr>
          <w:sz w:val="16"/>
        </w:rPr>
        <w:t xml:space="preserve"> Even the joint naval exercises seen last week can be thought of, not as a show of solidarity with Russia, but as a vehicle to push this idea. In this view, Moscow is deluded if it feels that it is bringing China along to help do Russia’s bidding, when the exact opposite may be true.</w:t>
      </w:r>
    </w:p>
    <w:p w14:paraId="2CD5EAFD" w14:textId="77777777" w:rsidR="0014537F" w:rsidRDefault="0014537F" w:rsidP="0014537F">
      <w:pPr>
        <w:pStyle w:val="Heading4"/>
      </w:pPr>
      <w:r>
        <w:t>Eurasian coop fails – competition, tension, and instability</w:t>
      </w:r>
    </w:p>
    <w:p w14:paraId="25A4BFAF" w14:textId="77777777" w:rsidR="0014537F" w:rsidRDefault="0014537F" w:rsidP="0014537F">
      <w:r w:rsidRPr="003C1AA7">
        <w:rPr>
          <w:rStyle w:val="Style13ptBold"/>
        </w:rPr>
        <w:t>Payne 15</w:t>
      </w:r>
      <w:r>
        <w:t xml:space="preserve"> (Jeffrey, </w:t>
      </w:r>
      <w:r w:rsidRPr="003C1AA7">
        <w:t>Manager of Academic Affairs at the Near East South Asia Center for Strategic Studies</w:t>
      </w:r>
      <w:r>
        <w:t xml:space="preserve">, 2/3/15, “Eurasia: The Hype of Continentalism”, The Diplomat, </w:t>
      </w:r>
      <w:r w:rsidRPr="003C1AA7">
        <w:t>http://thediplomat.com/2015/02/eurasia-the-hype-of-continentalism/</w:t>
      </w:r>
      <w:r>
        <w:t>) KM</w:t>
      </w:r>
    </w:p>
    <w:p w14:paraId="41D68FB9" w14:textId="702B0F7A" w:rsidR="0014537F" w:rsidRDefault="0014537F" w:rsidP="0014537F">
      <w:pPr>
        <w:rPr>
          <w:sz w:val="16"/>
        </w:rPr>
      </w:pPr>
      <w:r w:rsidRPr="003C1AA7">
        <w:rPr>
          <w:rStyle w:val="StyleUnderline"/>
        </w:rPr>
        <w:t>China’s push west</w:t>
      </w:r>
      <w:r w:rsidRPr="00CC55B3">
        <w:rPr>
          <w:sz w:val="16"/>
        </w:rPr>
        <w:t xml:space="preserve">, India’s look north, and </w:t>
      </w:r>
      <w:r w:rsidRPr="003C1AA7">
        <w:rPr>
          <w:rStyle w:val="StyleUnderline"/>
        </w:rPr>
        <w:t>Russia’s more aggressive foreign policy – each of these countries is looking with greater interest towards Central Asia and the Middle East. Greater attention towards continental Asia by rising powers could represent a challenge to the global status quo.</w:t>
      </w:r>
      <w:r w:rsidRPr="00CC55B3">
        <w:rPr>
          <w:sz w:val="16"/>
        </w:rPr>
        <w:t xml:space="preserve"> The area from the Himalayas to the Mediterranean and from Russia to India may well help to define the international order of the 21st century, but analysts should not allow geopolitical possibility to overshadow the divisive conflicts that exist throughout Eurasia. </w:t>
      </w:r>
      <w:r w:rsidRPr="00CC55B3">
        <w:rPr>
          <w:rStyle w:val="StyleUnderline"/>
        </w:rPr>
        <w:t xml:space="preserve">Any type of </w:t>
      </w:r>
      <w:r w:rsidRPr="00A340CD">
        <w:rPr>
          <w:rStyle w:val="StyleUnderline"/>
          <w:highlight w:val="yellow"/>
        </w:rPr>
        <w:t>Eurasian</w:t>
      </w:r>
      <w:r w:rsidRPr="00CC55B3">
        <w:rPr>
          <w:rStyle w:val="StyleUnderline"/>
        </w:rPr>
        <w:t xml:space="preserve"> system of </w:t>
      </w:r>
      <w:r w:rsidRPr="00A340CD">
        <w:rPr>
          <w:rStyle w:val="StyleUnderline"/>
          <w:highlight w:val="yellow"/>
        </w:rPr>
        <w:t>partnerships will have to overcome fragile economies,</w:t>
      </w:r>
      <w:r w:rsidRPr="00CC55B3">
        <w:rPr>
          <w:rStyle w:val="StyleUnderline"/>
        </w:rPr>
        <w:t xml:space="preserve"> a history of </w:t>
      </w:r>
      <w:r w:rsidRPr="00A340CD">
        <w:rPr>
          <w:rStyle w:val="StyleUnderline"/>
          <w:highlight w:val="yellow"/>
        </w:rPr>
        <w:t>shifting friendships, and deep-seated hostilities</w:t>
      </w:r>
      <w:r w:rsidRPr="00CC55B3">
        <w:rPr>
          <w:rStyle w:val="StyleUnderline"/>
        </w:rPr>
        <w:t xml:space="preserve"> between nations. </w:t>
      </w:r>
      <w:r w:rsidRPr="00A340CD">
        <w:rPr>
          <w:rStyle w:val="StyleUnderline"/>
          <w:highlight w:val="yellow"/>
        </w:rPr>
        <w:t>Instead of imagining alternative scenarios like a Russo-Sino alliance</w:t>
      </w:r>
      <w:r w:rsidRPr="00CC55B3">
        <w:rPr>
          <w:sz w:val="16"/>
        </w:rPr>
        <w:t xml:space="preserve"> or a new pole of global power based in continental Asia, </w:t>
      </w:r>
      <w:r w:rsidRPr="00A340CD">
        <w:rPr>
          <w:rStyle w:val="StyleUnderline"/>
          <w:highlight w:val="yellow"/>
        </w:rPr>
        <w:t>analysts should be focused on how a reliance on Eurasia</w:t>
      </w:r>
      <w:r w:rsidRPr="00CC55B3">
        <w:rPr>
          <w:rStyle w:val="StyleUnderline"/>
        </w:rPr>
        <w:t xml:space="preserve"> is as likely to </w:t>
      </w:r>
      <w:r w:rsidRPr="00A340CD">
        <w:rPr>
          <w:rStyle w:val="StyleUnderline"/>
          <w:highlight w:val="yellow"/>
        </w:rPr>
        <w:t>sap the strength of a state</w:t>
      </w:r>
      <w:r w:rsidRPr="00CC55B3">
        <w:rPr>
          <w:rStyle w:val="StyleUnderline"/>
        </w:rPr>
        <w:t xml:space="preserve"> as to empower it.</w:t>
      </w:r>
      <w:r w:rsidRPr="00CC55B3">
        <w:rPr>
          <w:sz w:val="16"/>
        </w:rPr>
        <w:t xml:space="preserve"> Thus, </w:t>
      </w:r>
      <w:r w:rsidRPr="00A340CD">
        <w:rPr>
          <w:rStyle w:val="StyleUnderline"/>
          <w:highlight w:val="yellow"/>
        </w:rPr>
        <w:t xml:space="preserve">Eurasia will </w:t>
      </w:r>
      <w:r w:rsidRPr="00CC55B3">
        <w:rPr>
          <w:rStyle w:val="StyleUnderline"/>
        </w:rPr>
        <w:t>prove itself</w:t>
      </w:r>
      <w:r w:rsidRPr="00CC55B3">
        <w:rPr>
          <w:sz w:val="16"/>
        </w:rPr>
        <w:t xml:space="preserve"> not </w:t>
      </w:r>
      <w:r w:rsidRPr="00CC55B3">
        <w:rPr>
          <w:rStyle w:val="StyleUnderline"/>
        </w:rPr>
        <w:t xml:space="preserve">to </w:t>
      </w:r>
      <w:r w:rsidRPr="00A340CD">
        <w:rPr>
          <w:rStyle w:val="StyleUnderline"/>
          <w:highlight w:val="yellow"/>
        </w:rPr>
        <w:t xml:space="preserve">be </w:t>
      </w:r>
      <w:r w:rsidRPr="00CC55B3">
        <w:rPr>
          <w:rStyle w:val="StyleUnderline"/>
        </w:rPr>
        <w:t xml:space="preserve">a </w:t>
      </w:r>
      <w:r w:rsidRPr="00CC55B3">
        <w:rPr>
          <w:sz w:val="16"/>
        </w:rPr>
        <w:t xml:space="preserve">springboard for increased partnership throughout Asia, but rather a </w:t>
      </w:r>
      <w:r w:rsidRPr="00A340CD">
        <w:rPr>
          <w:rStyle w:val="StyleUnderline"/>
          <w:highlight w:val="yellow"/>
        </w:rPr>
        <w:t>zone of competition for emerging powers.</w:t>
      </w:r>
      <w:r>
        <w:rPr>
          <w:rStyle w:val="StyleUnderline"/>
        </w:rPr>
        <w:t xml:space="preserve"> </w:t>
      </w:r>
      <w:r w:rsidRPr="00CC55B3">
        <w:rPr>
          <w:sz w:val="16"/>
        </w:rPr>
        <w:t xml:space="preserve">Continentalism ‘Returns’ Geopolitics, or how geographic attributes influences international relations, fell out of fashion among social scientists in the post-World War II era. Technological advances and ideological competition fostered a sense that geography could be overcome and was not as powerful a shaping factor as once believed. Today, analysts and strategic thinkers throughout the world have recognized that geography does continue to influence international relations, due in part to trends of the post-Cold War period and the reemergence of historically powerful states in Asia. With geography once again “important,” analysts have given renewed attention to ideas like Brzezinski’s “Grand Chessboard” or Mackinder’s “heartland theory.” Contemporary American analysts, motivated by experiences in Iraq and Afghanistan, the emergence of violent extremist groups throughout Asia, and greater challenges to American hegemony by other powers (China, Russia and India), have sought to better understand how events in Eurasia affect the international order. Efforts at understanding Eurasia are a key reason why geopolitical analysis has returned to fashion. There is no denying that a geographic perspective can assist in answering key political questions, such as why China is obsessed with its territorial integrity or why Iran is important for Central Asian republics. Yet, while geography matters, it does not determine a country’s trajectory, nor dictate why states rise and fall. The idea that recent events in Eurasia (the potential of a nuclear deal with Iran, China’s rise, Russia’s aggression, etc.) signals an international climate that will facilitate partnerships among countries challenging the U.S.-led international order is a reflection of older concepts mixing with contemporary events. Premises like Mackinder’s “world-island” are now commonly found throughout analyses examining contemporary Asia, as terms like “great game” and “silk road” </w:t>
      </w:r>
      <w:proofErr w:type="gramStart"/>
      <w:r w:rsidRPr="00CC55B3">
        <w:rPr>
          <w:sz w:val="16"/>
        </w:rPr>
        <w:t>become</w:t>
      </w:r>
      <w:proofErr w:type="gramEnd"/>
      <w:r w:rsidRPr="00CC55B3">
        <w:rPr>
          <w:sz w:val="16"/>
        </w:rPr>
        <w:t xml:space="preserve"> part of strategy once again. Emphasizing geography, and thus land-based power, has drawn valuable attention to Russia’s intentions around its border regions, China’s aspirations for Central Asia and the Middle East, and Iran’s drive to dominate the Middle East. Analysts looking to Eurasia and integrating geopolitical lenses are concerned that the West, particularly the United States, is poorly positioned. With the drawdown in Afghanistan technically completed, some fear that the United States and its Western partners are losing a key baseline for projecting power in Eurasia. Therefore, the United States will return to its traditional domains of power – the air and sea – and leave continental Asia to the designs of other powers. </w:t>
      </w:r>
      <w:r w:rsidRPr="00CC55B3">
        <w:rPr>
          <w:rStyle w:val="StyleUnderline"/>
        </w:rPr>
        <w:t>In other words, while Russia, China, India, and other Asian actors are increasing their engagement throughout Eurasia, the United States and the West are pulling back.</w:t>
      </w:r>
      <w:r w:rsidRPr="00CC55B3">
        <w:rPr>
          <w:sz w:val="16"/>
        </w:rPr>
        <w:t xml:space="preserve"> The enhanced engagement of these powers is a chance for them to develop a path of influence away from domains dominated by the United States and to develop institutions that recast the international order. It is true that the Middle East and Central Asia offer considerable economic and political opportunities and several states within South Asia have the potential to become leaders. </w:t>
      </w:r>
      <w:r w:rsidRPr="00CC55B3">
        <w:rPr>
          <w:rStyle w:val="StyleUnderline"/>
        </w:rPr>
        <w:t xml:space="preserve">Yet, </w:t>
      </w:r>
      <w:r w:rsidRPr="00A340CD">
        <w:rPr>
          <w:rStyle w:val="StyleUnderline"/>
          <w:highlight w:val="yellow"/>
        </w:rPr>
        <w:t>it should not be forgotten how unstable Eurasia is, the resources the U.S</w:t>
      </w:r>
      <w:r w:rsidRPr="00CC55B3">
        <w:rPr>
          <w:rStyle w:val="StyleUnderline"/>
        </w:rPr>
        <w:t xml:space="preserve">. and its allies </w:t>
      </w:r>
      <w:r w:rsidRPr="00A340CD">
        <w:rPr>
          <w:rStyle w:val="StyleUnderline"/>
          <w:highlight w:val="yellow"/>
        </w:rPr>
        <w:t xml:space="preserve">still retain, and that powers </w:t>
      </w:r>
      <w:r w:rsidRPr="00CC55B3">
        <w:rPr>
          <w:rStyle w:val="StyleUnderline"/>
        </w:rPr>
        <w:t xml:space="preserve">seeking to project influence throughout Eurasia </w:t>
      </w:r>
      <w:r w:rsidRPr="00A340CD">
        <w:rPr>
          <w:rStyle w:val="StyleUnderline"/>
          <w:highlight w:val="yellow"/>
        </w:rPr>
        <w:t>are</w:t>
      </w:r>
      <w:r w:rsidRPr="00CC55B3">
        <w:rPr>
          <w:rStyle w:val="StyleUnderline"/>
        </w:rPr>
        <w:t xml:space="preserve"> as </w:t>
      </w:r>
      <w:r w:rsidRPr="00A340CD">
        <w:rPr>
          <w:rStyle w:val="StyleUnderline"/>
          <w:highlight w:val="yellow"/>
        </w:rPr>
        <w:t>likely to become competitors</w:t>
      </w:r>
      <w:r w:rsidRPr="00CC55B3">
        <w:rPr>
          <w:rStyle w:val="StyleUnderline"/>
        </w:rPr>
        <w:t xml:space="preserve"> as partners.</w:t>
      </w:r>
      <w:r>
        <w:rPr>
          <w:rStyle w:val="StyleUnderline"/>
        </w:rPr>
        <w:t xml:space="preserve"> </w:t>
      </w:r>
      <w:r w:rsidRPr="00CC55B3">
        <w:rPr>
          <w:sz w:val="16"/>
        </w:rPr>
        <w:t xml:space="preserve">The Hype Energy deposits, mineral wealth, market incursion, and the development of a swath of territory non-aligned with the established </w:t>
      </w:r>
      <w:r w:rsidRPr="00CC55B3">
        <w:rPr>
          <w:sz w:val="16"/>
        </w:rPr>
        <w:lastRenderedPageBreak/>
        <w:t xml:space="preserve">order all make Eurasia attractive to rising powers and isolated states alike. Yet, is the potential boon to states worth the effort? </w:t>
      </w:r>
      <w:r w:rsidRPr="00A340CD">
        <w:rPr>
          <w:rStyle w:val="StyleUnderline"/>
          <w:highlight w:val="yellow"/>
        </w:rPr>
        <w:t>South Asia is overshadowed by the continuation of Indo-Pakistani tensions</w:t>
      </w:r>
      <w:r w:rsidRPr="00CC55B3">
        <w:rPr>
          <w:rStyle w:val="StyleUnderline"/>
        </w:rPr>
        <w:t xml:space="preserve">. Hostility remains high among both countries and little progress has been made with bilateral relations. </w:t>
      </w:r>
      <w:r w:rsidRPr="00A340CD">
        <w:rPr>
          <w:rStyle w:val="StyleUnderline"/>
          <w:highlight w:val="yellow"/>
        </w:rPr>
        <w:t>Afghanistan</w:t>
      </w:r>
      <w:r w:rsidRPr="00CC55B3">
        <w:rPr>
          <w:sz w:val="16"/>
        </w:rPr>
        <w:t xml:space="preserve">, while enjoying a relatively positive relationship with most of its neighbors, </w:t>
      </w:r>
      <w:r w:rsidRPr="00A340CD">
        <w:rPr>
          <w:rStyle w:val="StyleUnderline"/>
          <w:highlight w:val="yellow"/>
        </w:rPr>
        <w:t>severely mistrusts Pakistan</w:t>
      </w:r>
      <w:r w:rsidRPr="00CC55B3">
        <w:rPr>
          <w:sz w:val="16"/>
        </w:rPr>
        <w:t xml:space="preserve"> (as Pakistan mistrusts Afghanistan). </w:t>
      </w:r>
      <w:r w:rsidRPr="00A340CD">
        <w:rPr>
          <w:rStyle w:val="StyleUnderline"/>
          <w:highlight w:val="yellow"/>
        </w:rPr>
        <w:t>Sri Lanka is still gripped by</w:t>
      </w:r>
      <w:r w:rsidRPr="00CC55B3">
        <w:rPr>
          <w:rStyle w:val="StyleUnderline"/>
        </w:rPr>
        <w:t xml:space="preserve"> the aftereffects of its </w:t>
      </w:r>
      <w:r w:rsidRPr="00A340CD">
        <w:rPr>
          <w:rStyle w:val="StyleUnderline"/>
          <w:highlight w:val="yellow"/>
        </w:rPr>
        <w:t>civil war</w:t>
      </w:r>
      <w:r w:rsidRPr="00CC55B3">
        <w:rPr>
          <w:rStyle w:val="StyleUnderline"/>
        </w:rPr>
        <w:t xml:space="preserve">, and </w:t>
      </w:r>
      <w:r w:rsidRPr="00A340CD">
        <w:rPr>
          <w:rStyle w:val="StyleUnderline"/>
          <w:highlight w:val="yellow"/>
        </w:rPr>
        <w:t>Bangladesh and Nepal remain fragile</w:t>
      </w:r>
      <w:r w:rsidRPr="00CC55B3">
        <w:rPr>
          <w:rStyle w:val="StyleUnderline"/>
        </w:rPr>
        <w:t xml:space="preserve"> economies. India</w:t>
      </w:r>
      <w:r w:rsidRPr="00CC55B3">
        <w:rPr>
          <w:sz w:val="16"/>
        </w:rPr>
        <w:t xml:space="preserve">, as the region’s largest state, simultaneously </w:t>
      </w:r>
      <w:r w:rsidRPr="00CC55B3">
        <w:rPr>
          <w:rStyle w:val="StyleUnderline"/>
        </w:rPr>
        <w:t>mismanages relations with many of its neighbors</w:t>
      </w:r>
      <w:r w:rsidRPr="00CC55B3">
        <w:rPr>
          <w:sz w:val="16"/>
        </w:rPr>
        <w:t xml:space="preserve">, while overshadowing the region and forcing each neighboring state to take India’s policies into account. </w:t>
      </w:r>
      <w:proofErr w:type="gramStart"/>
      <w:r w:rsidRPr="00CC55B3">
        <w:rPr>
          <w:rStyle w:val="StyleUnderline"/>
        </w:rPr>
        <w:t xml:space="preserve">Moving north into </w:t>
      </w:r>
      <w:r w:rsidRPr="00A340CD">
        <w:rPr>
          <w:rStyle w:val="StyleUnderline"/>
          <w:highlight w:val="yellow"/>
        </w:rPr>
        <w:t>Central Asia</w:t>
      </w:r>
      <w:r w:rsidRPr="00CC55B3">
        <w:rPr>
          <w:rStyle w:val="StyleUnderline"/>
        </w:rPr>
        <w:t xml:space="preserve"> one </w:t>
      </w:r>
      <w:r w:rsidRPr="00A340CD">
        <w:rPr>
          <w:rStyle w:val="StyleUnderline"/>
          <w:highlight w:val="yellow"/>
        </w:rPr>
        <w:t>finds autocratic regimes that openly mistrust each other.</w:t>
      </w:r>
      <w:proofErr w:type="gramEnd"/>
      <w:r w:rsidRPr="00CC55B3">
        <w:rPr>
          <w:rStyle w:val="StyleUnderline"/>
        </w:rPr>
        <w:t xml:space="preserve"> Kazakhstan</w:t>
      </w:r>
      <w:r w:rsidRPr="00CC55B3">
        <w:rPr>
          <w:sz w:val="16"/>
        </w:rPr>
        <w:t xml:space="preserve">, the region’s strongest state, enjoys relative stability and moderately positive relations with major powers, but its political leadership </w:t>
      </w:r>
      <w:r w:rsidRPr="00CC55B3">
        <w:rPr>
          <w:rStyle w:val="StyleUnderline"/>
        </w:rPr>
        <w:t xml:space="preserve">fears homegrown political movements and imported radicalism. </w:t>
      </w:r>
      <w:r w:rsidRPr="00A340CD">
        <w:rPr>
          <w:rStyle w:val="StyleUnderline"/>
          <w:highlight w:val="yellow"/>
        </w:rPr>
        <w:t>Tajikistan is plagued by corruption and is locked in a border dispute with Uzbekistan.</w:t>
      </w:r>
      <w:r w:rsidRPr="00CC55B3">
        <w:rPr>
          <w:rStyle w:val="StyleUnderline"/>
        </w:rPr>
        <w:t xml:space="preserve"> </w:t>
      </w:r>
      <w:r w:rsidRPr="00CC55B3">
        <w:rPr>
          <w:sz w:val="16"/>
        </w:rPr>
        <w:t xml:space="preserve">The Uzbek leadership, in addition to disagreeing with its Tajik neighbors, pursues policies intended to remove virtually all forms of dissent. </w:t>
      </w:r>
      <w:r w:rsidRPr="00A340CD">
        <w:rPr>
          <w:rStyle w:val="StyleUnderline"/>
          <w:highlight w:val="yellow"/>
        </w:rPr>
        <w:t>Kyrgyzstan struggles economically</w:t>
      </w:r>
      <w:r w:rsidRPr="00CC55B3">
        <w:rPr>
          <w:rStyle w:val="StyleUnderline"/>
        </w:rPr>
        <w:t xml:space="preserve"> and Turkmenistan remains committed to </w:t>
      </w:r>
      <w:proofErr w:type="gramStart"/>
      <w:r w:rsidRPr="00CC55B3">
        <w:rPr>
          <w:rStyle w:val="StyleUnderline"/>
        </w:rPr>
        <w:t>a neutrality</w:t>
      </w:r>
      <w:proofErr w:type="gramEnd"/>
      <w:r w:rsidRPr="00CC55B3">
        <w:rPr>
          <w:rStyle w:val="StyleUnderline"/>
        </w:rPr>
        <w:t xml:space="preserve"> that lends to isolation</w:t>
      </w:r>
      <w:r w:rsidRPr="00CC55B3">
        <w:rPr>
          <w:sz w:val="16"/>
        </w:rPr>
        <w:t xml:space="preserve">. China, Russia and the United States have each enjoyed successful engagements in the region, with </w:t>
      </w:r>
      <w:r w:rsidRPr="00A340CD">
        <w:rPr>
          <w:rStyle w:val="StyleUnderline"/>
          <w:highlight w:val="yellow"/>
        </w:rPr>
        <w:t>China and Russia</w:t>
      </w:r>
      <w:r w:rsidRPr="00CC55B3">
        <w:rPr>
          <w:rStyle w:val="StyleUnderline"/>
        </w:rPr>
        <w:t xml:space="preserve"> being</w:t>
      </w:r>
      <w:r>
        <w:rPr>
          <w:rStyle w:val="StyleUnderline"/>
        </w:rPr>
        <w:t xml:space="preserve"> [</w:t>
      </w:r>
      <w:r w:rsidRPr="00A340CD">
        <w:rPr>
          <w:rStyle w:val="StyleUnderline"/>
          <w:highlight w:val="yellow"/>
        </w:rPr>
        <w:t>are] most involved and</w:t>
      </w:r>
      <w:r w:rsidRPr="00CC55B3">
        <w:rPr>
          <w:rStyle w:val="StyleUnderline"/>
        </w:rPr>
        <w:t xml:space="preserve"> often </w:t>
      </w:r>
      <w:r w:rsidRPr="00A340CD">
        <w:rPr>
          <w:rStyle w:val="StyleUnderline"/>
          <w:highlight w:val="yellow"/>
        </w:rPr>
        <w:t>in competition</w:t>
      </w:r>
      <w:r w:rsidRPr="00CC55B3">
        <w:rPr>
          <w:rStyle w:val="StyleUnderline"/>
        </w:rPr>
        <w:t xml:space="preserve"> with each other </w:t>
      </w:r>
      <w:r w:rsidRPr="00A340CD">
        <w:rPr>
          <w:rStyle w:val="StyleUnderline"/>
          <w:highlight w:val="yellow"/>
        </w:rPr>
        <w:t>over influence.</w:t>
      </w:r>
      <w:r w:rsidRPr="00CC55B3">
        <w:rPr>
          <w:rStyle w:val="StyleUnderline"/>
        </w:rPr>
        <w:t xml:space="preserve"> Iran and India are both becoming more active in Central Asia as well, only adding to the list of non-regional powers seeking to gain a foothold.</w:t>
      </w:r>
      <w:r>
        <w:rPr>
          <w:rStyle w:val="StyleUnderline"/>
        </w:rPr>
        <w:t xml:space="preserve"> </w:t>
      </w:r>
      <w:r w:rsidRPr="00CC55B3">
        <w:rPr>
          <w:rStyle w:val="StyleUnderline"/>
        </w:rPr>
        <w:t xml:space="preserve">The instability in today’s Middle East continues to draw international attention. </w:t>
      </w:r>
      <w:r w:rsidRPr="00A340CD">
        <w:rPr>
          <w:rStyle w:val="StyleUnderline"/>
          <w:highlight w:val="yellow"/>
        </w:rPr>
        <w:t>Israeli-Palestinian violence flared up again</w:t>
      </w:r>
      <w:r w:rsidRPr="00CC55B3">
        <w:rPr>
          <w:sz w:val="16"/>
        </w:rPr>
        <w:t xml:space="preserve"> in 2014, leading to amplified tensions between Israel and its Western allies. </w:t>
      </w:r>
      <w:r w:rsidRPr="00A340CD">
        <w:rPr>
          <w:rStyle w:val="StyleUnderline"/>
          <w:highlight w:val="yellow"/>
        </w:rPr>
        <w:t>The Syrian civil war is now in its third year, contributing to a refugee crisis in Jordan, the rise of ISIS, increased sectarianism in Lebanon, and renewed sectarian fighting in Iraq.</w:t>
      </w:r>
      <w:r w:rsidRPr="00CC55B3">
        <w:rPr>
          <w:rStyle w:val="StyleUnderline"/>
        </w:rPr>
        <w:t xml:space="preserve"> </w:t>
      </w:r>
      <w:r w:rsidRPr="00CC55B3">
        <w:rPr>
          <w:sz w:val="16"/>
        </w:rPr>
        <w:t xml:space="preserve">ISIS, formed out of the chaos of the Syrian civil war, now controls substantial territory, endeavors to govern that territory based on its radical ideology, and has thus far largely withstood the Free Syrian Army, the Kurdish-led Peshmerga, and the Iraqi military while enduring multinational airstrike operations. Related to the Syrian civil war is Iran’s continued effort to retain influence in the Levant. As the P5+1 talks over Iran’s nuclear program continue, Iran has used its influence to retain substantial power within Iraq’s government, fights to support the Assad regime and defeat ISIS, and employs Hezbollah in efforts to strengthen Assad’s footing in the Syrian civil war. Through an odd combination of events, Iran’s position in the Levant is threatened by multiple parties yet all the while its influence has never been greater. Don’t Believe the Hype Given the extent of open and potential conflict throughout Eurasia, what state would want to rely on this region for its prosperity? The answer is that two countries see Eurasia as vital to their future – Russia and China. Russia’s involvement throughout Eurasia has been constant since the end of the Soviet Union. Always relying on its geographic resources to exert power, Russia has used former Soviet states surrounding it to keep potential threats at arm’s length. This strategy has had mixed results, as the current situation in Ukraine reveals. Ukraine, tied to Russia by history, geography and economics, began to drift away from Moscow a decade ago. Pro-Western governments that rose to power were never able to deliver on their promise of greater economic prosperity and political independence, but the possibility of better days by working more closely with the West was enough for Western-oriented MPs to get elected. Putin’s government annexed Crimea and destabilized eastern Ukraine in part to maintain a buffer between the Russian homeland and NATO. Putin’s efforts have destabilized Ukraine, made NATO member states wary of Russian intentions, and led to the creation of a sanctions regime that has already weakened the Russian economy. While not as dramatic as events in Ukraine, Russia’s relations with the former Soviet states of Central Asia and its actions throughout the Middle East have similarly emphasized security and political calculations over socioeconomic ones. By most measures, Russia is a weakening power, but it does not act as one. It still acts, though it is unclear if it sees itself, as a competitor to the Western-led international order. Thus, beyond its buffer zone against threats, Russia created institutions like the Collective Security Treaty Organization (CSTO), which includes many former Soviet states in Eurasia, and developed relationships when possible with other states (namely Iran, Syria and, recently, Pakistan). The Russian regime, led by Vladimir Putin, has survived by transforming the Russian economy into a pseudo-petro state and by exploiting nationalist feelings to develop a Russian vs. non-Russian dichotomy. The Russian economy boomed during the days of record petroleum and natural gas prices, but steady price falls, mixed with sanctions, have severely crippled Russia’s currency and encouraged capital flight out of the country. Putin’s government faces certain recession, which will increase tensions between urban and rural areas and empower opposition political groups. To offset coming problems, the regime has increased restrictions on dissent and tightened the screws on an already weak free press. Nationalism, long a source of legitimacy for Putin’s government, has become more extreme with promises to protect all Russians regardless of territory boundaries, tacit encouragement of right-wing groups to target homosexuals, ethnic minorities, and other minority groups for harassment, and a more visible presence of state security forces throughout society. Thus, Russia’s internal affairs are entering a period where free expression will become more dangerous while the socioeconomic health of Russia’s people will surely suffer. Maintaining Russia’s current domestic approach has implications for Russia’s foreign policy. Beyond its continued aggression in Ukraine and more forceful relations with the West, Russia needs to diversify its economy, develop footholds into foreign markets, and strengthen relations with non-Western states. The </w:t>
      </w:r>
      <w:r w:rsidRPr="00CC55B3">
        <w:rPr>
          <w:sz w:val="16"/>
        </w:rPr>
        <w:lastRenderedPageBreak/>
        <w:t xml:space="preserve">diversification of the Russian economy is a long-term objective. In the short run Russia can diversify energy exports by moving away from a reliance on European markets and developing agreements with Asia’s rising economies. Russia needs to maintain economic footholds in foreign markets where it has a history of trade and match these ties with new foreign economic opportunities. This means, for instance, that Russia needs to continue to have a strong economic stake in the economies of Central Asia while also improving the scope of trade with South Asian economies, like Pakistan. Beyond economics, the Putin government will also need to strengthen political relations with foreign states, especially states where the West does not have strong ties. This diplomatic push will primarily occur in Asia and seek to exploit instability and conflict for Russian gain. Russia is a weakening state, and to limit its decline Eurasia will remain absolutely essential for the regime. With the signing of a major natural gas deal in May of 2014 following a meeting between Russian President Vladmir Putin and Chinese President Xi Jinping and a second deal occurring in November 2014, there is an argument to be made that Eurasia’s two largest powers – Russia and China – have begun an era of cooperation. Whereas Russia’s policies throughout Eurasia have emphasized the political over the economic realm, China’s foreign relations throughout Eurasia have always focused on commerce. The energy deals between China and Russia certainly assist Putin’s government and signal a strengthening of Sino-Russian relations, but Russia’s Eurasia policy centers on Russian primacy. China also seeks primacy in Eurasia and where Putin’s government faces a difficult future, Xi’s government in China possesses the resources provided by thriving economy. For much of the past century China had no substantial presence in Eurasia. Devastated by a series of wars and inhibited by the failures of the Maoist era, China had little ability to focus its attention beyond its own borders. The arrival of the Deng era brought with it massive economic reforms that opened the country up to foreign investment and global trade. Since this reorientation towards commerce, China has risen to be the world’s second largest economy, in possession of the world’s second largest defense budget (along with the modern military such investment brings), and now possesses both the resources and interest to look beyond its own borders. China is strongly connected to Eurasia by history, but it is today primarily an Asia-Pacific power. As a late developer, however, China has found its East Asian neighborhood crowded with competitors that have little desire to defer to a new arrival. This has created disputes between China and its East Asian neighbors, particularly within the maritime domain. Added to the complexity of contemporary East Asia is that many of the region’s powers are allied with the United States, increasing nationalist fears within China that neighbors and the United States seek to control China’s rise. Eurasia is the release valve for complications existing in the east. Above all other complications, China’s rise has made it dependent upon outside mineral and energy deposits in order to continue the construction and manufacturing boom that has sustained the economy for decades. Beginning in the 1990s, China made diplomatic pushes into Central Asia, where it worked with local regimes to develop bilateral trade and gain access to existing natural resource deposits. Kazakh oil and Turkmen natural gas, among other resources, would be pipelined into western China, an area of the country that is severely underdeveloped. Trade brought China and Central Asia closer together. China matched trade with the creation of regional institutions, chief among them the Shanghai Cooperation Organization (SCO). The SCO began as a minor multilateral institution designed around trade, but has evolved into the principle vehicle for China’s relations with Central Asia and a means by which to move beyond economic cooperation into the realms of politics and security. Success in Central Asia is not without its drawbacks, as China is presently discovering. By developing relationships and investing throughout the region Beijing has become a stakeholder in the region’s stability. Central Asian states look to China for assistance in keeping order, a role that makes China uncomfortable. Additionally, the success China has had in Central Asia has encouraged the international community, the Afghan National Government, and regional states to ask China to take on a greater role in securing the stability of Afghanistan. China’s strategy in Central Asia was to develop relationships in order to extract what it needed for its own stability. With that largely accomplished, it is hesitant to become bogged down in regional affairs when its eyes have moved farther to the west – to the resource-rich states of the Gulf. Like Russia, China has historically been a land power and relying on maritime trade to receive petroleum and liquefied natural gas is a strategic problem given that natural resource imports must pass through straits of the eastern Indian Ocean. If a conflict were to emerge between China and its neighbors these imports could be impeded. Without a steady stream of outside natural resources, China’s economy would grind to halt. To combat this potential threat, the Chinese Communist Party (CCP) is modernizing and expanding its navy as quickly as possible in order for it to become an effective blue water navy capable of facing off against any threat. Yet, the CCP has also sought to develop alternative routes to the Chinese mainland – routes that bypass the straits. Pipelines through Myanmar, a proposed economic cooperation belt in Pakistan, and pipelines, highways and railways through Central Asia are each examples of this approach. In the long run, China hopes to connect existing corridors through Central Asia to the Gulf States and beyond in what is called the Overland Silk Route. China’s strategy for Eurasia is a comprehensive idea to link the states of “western” Asia to China through trade and commerce. If successful, this system of relationships could be a foundation for projecting global political power, a means to be less reliant on the Western economies of the European Union and the United States, and way to safeguard natural resource supplies. In short, China could use its push west as a means to challenge the international order. Yet, </w:t>
      </w:r>
      <w:r w:rsidRPr="00CC55B3">
        <w:rPr>
          <w:rStyle w:val="StyleUnderline"/>
        </w:rPr>
        <w:t>the speculation of China, Russia, or both developing a Eurasian power base is unlikely</w:t>
      </w:r>
      <w:r w:rsidRPr="00CC55B3">
        <w:rPr>
          <w:sz w:val="16"/>
        </w:rPr>
        <w:t xml:space="preserve"> when one focuses upon the countries of Eurasia itself and not just the major powers operating within the region. As mentioned above, </w:t>
      </w:r>
      <w:r w:rsidRPr="00A340CD">
        <w:rPr>
          <w:rStyle w:val="StyleUnderline"/>
          <w:highlight w:val="yellow"/>
        </w:rPr>
        <w:t>conflict</w:t>
      </w:r>
      <w:r w:rsidRPr="00CC55B3">
        <w:rPr>
          <w:rStyle w:val="StyleUnderline"/>
        </w:rPr>
        <w:t xml:space="preserve">, or the threat thereof, </w:t>
      </w:r>
      <w:r w:rsidRPr="00A340CD">
        <w:rPr>
          <w:rStyle w:val="StyleUnderline"/>
          <w:highlight w:val="yellow"/>
        </w:rPr>
        <w:t>is present in every corner of Eurasia,</w:t>
      </w:r>
      <w:r w:rsidRPr="00CC55B3">
        <w:rPr>
          <w:rStyle w:val="StyleUnderline"/>
        </w:rPr>
        <w:t xml:space="preserve"> making it one of the most unstable areas of the world. To exert power throughout Eurasia would require a massive investment of resources, personnel, and political capital. Russia lacks the resources and capabilities to build such a power base in its current state.</w:t>
      </w:r>
      <w:r w:rsidRPr="00CC55B3">
        <w:rPr>
          <w:sz w:val="16"/>
        </w:rPr>
        <w:t xml:space="preserve"> It will continue to rely on being a spoiler within the international arena by protecting dangerous regimes (like the Assad regime in Syria) from multilateral action. With Russia incapable, it leaves China to exert itself as a dominant Eurasian power, but its trek west will march into unfamiliar disputes. China is already navigating the unforeseen consequences of its relations with the Central Asian republics. </w:t>
      </w:r>
      <w:r w:rsidRPr="00CC55B3">
        <w:rPr>
          <w:sz w:val="16"/>
        </w:rPr>
        <w:lastRenderedPageBreak/>
        <w:t xml:space="preserve">These complications will only intensify as economic integration progresses. Further to the south, China’s longstanding relationship with Pakistan was once a necessary fortification against potential hostilities with India and a mechanism to protect China’s western border. Today, the relationship with Pakistan, while still positive, is increasingly burdened by Pakistan’s internal instability. That instability has China worried about the security of its borders with Pakistan, the possibility of radicalism emanating into China, and being party to a South Asia dispute not of its choosing. With the Pakistan cooperation corridor delayed by security concerns, China’s larger strategic plans for Eurasia have become more important and more complicated. Moving to the Gulf region, China’s goal of establishing pipelines, railways, and even roads from the Gulf to western China is dependent on Iran rejoining the community of nations. China is keenly interested in finalizing a nuclear deal with Iran in order for the international sanctions regime to be weakened. If this occurs, Chinese industry can assist in modernizing Iran’s infrastructure and energy sector that would increase the flow of oil and natural gas into China, while establishing Iran as an economic base for its Middle East operations. Iran and China have longstanding diplomatic ties and China has been a consistently sympathetic friend for Iran. A recent development within the bilateral relationship signals that China is pursuing greater security cooperation with Iran, with the maritime domain being </w:t>
      </w:r>
      <w:proofErr w:type="gramStart"/>
      <w:r w:rsidRPr="00CC55B3">
        <w:rPr>
          <w:sz w:val="16"/>
        </w:rPr>
        <w:t>key</w:t>
      </w:r>
      <w:proofErr w:type="gramEnd"/>
      <w:r w:rsidRPr="00CC55B3">
        <w:rPr>
          <w:sz w:val="16"/>
        </w:rPr>
        <w:t xml:space="preserve">. With the rest of the Gulf States tied to the West, it is only Iran that provides China the economic base it needs. Of course, helping to achieve a nuclear deal is but one of many problems that will complicate China’s intentions in the Middle East. The Gulf Cooperation Council (GCC) states are happy to engage with China diplomatically and within a supplier-customer relationship. Yet, the GCC would be far less likely to accept a land-based route to China that takes GCC natural resources through Iranian territory. The animosity that exists between the GCC and Iran (more precisely between Saudi Arabia/UAE and Iran) would disrupt such plans. From the Chinese perspective, such plans are a commercial strategy that has no political element. The conflicts that rage throughout the Middle East right now destabilize the region and make commerce more difficult. In short, politics and economics are entwined in the Middle East. Finally, it is not China’s plans for Central Asia, ties to South Asia, or its Overland Silk Route to the Middle East that makes Western analysts apprehensive. </w:t>
      </w:r>
      <w:r w:rsidRPr="00CC55B3">
        <w:rPr>
          <w:rStyle w:val="StyleUnderline"/>
        </w:rPr>
        <w:t xml:space="preserve">It is </w:t>
      </w:r>
      <w:r w:rsidRPr="00A340CD">
        <w:rPr>
          <w:rStyle w:val="StyleUnderline"/>
          <w:highlight w:val="yellow"/>
        </w:rPr>
        <w:t>China’s improved ties with Russia</w:t>
      </w:r>
      <w:r w:rsidRPr="00CC55B3">
        <w:rPr>
          <w:rStyle w:val="StyleUnderline"/>
        </w:rPr>
        <w:t xml:space="preserve"> that </w:t>
      </w:r>
      <w:r w:rsidRPr="00A340CD">
        <w:rPr>
          <w:rStyle w:val="StyleUnderline"/>
          <w:highlight w:val="yellow"/>
        </w:rPr>
        <w:t>are of real interest.</w:t>
      </w:r>
      <w:r w:rsidRPr="00CC55B3">
        <w:rPr>
          <w:sz w:val="16"/>
        </w:rPr>
        <w:t xml:space="preserve"> It has been argued that area studies specialists have been too dismissive of the Russia-China natural gas deals, as these two deals combined with Putin and Xi’s good relationship signal a developing overlap of interests that will lead to cooperation. Already, China and Russia have increased joint military exercises, especially in the maritime domain. Improved mil-mil relations are evidence that these two states may be heading towards greater partnership. The problem with using mil-mil relations as evidence of greater partnership is that the People’s Liberation Army (PLA) is increasing military engagement with most major powers. Mil-mil relations between China and the United States are the most comprehensive in the history of the two states. Increased mil-mil relations are a signal of the PLA’s growing confidence and comfort with its capabilities. The gas deals are certainly a positive development for Russia’s energy sector and Chinese enterprises, but </w:t>
      </w:r>
      <w:r w:rsidRPr="00CC55B3">
        <w:rPr>
          <w:rStyle w:val="StyleUnderline"/>
        </w:rPr>
        <w:t xml:space="preserve">looking beyond the gas deals reveals that </w:t>
      </w:r>
      <w:r w:rsidRPr="00A340CD">
        <w:rPr>
          <w:rStyle w:val="StyleUnderline"/>
          <w:highlight w:val="yellow"/>
        </w:rPr>
        <w:t>there is very little China and Russia have agreed to on a formal level.</w:t>
      </w:r>
      <w:r w:rsidRPr="00CC55B3">
        <w:rPr>
          <w:sz w:val="16"/>
        </w:rPr>
        <w:t xml:space="preserve"> Increased trade between Russia and China is a significant development, but the most vital markets for China by far remain the European Union and the United States. Russia is an increasingly valuable resource supplier to China, but not yet an all-weather geopolitical partner. China and Russia agreed to oppose international intervention in Syria, but for different reasons. Russia’s activities in Ukraine have not elicited Chinese condemnation, but they have also not earned Chinese support. Russia has recently signed an arms deal with Pakistan, a development that China sees as potentially destabilizing within Pakistan. On Iran, Russia has signaled a potential willingness to ignore the sanctions regime, as it too is under sanctions and empowering Iran complicates affairs for NATO. China, however, has as much to lose as any actor outside Iran if the nuclear talks fail. Beijing could challenge sanctions, but its economic ties to the West make the cost of such action devastating. </w:t>
      </w:r>
      <w:r w:rsidRPr="00A340CD">
        <w:rPr>
          <w:rStyle w:val="StyleUnderline"/>
          <w:highlight w:val="yellow"/>
        </w:rPr>
        <w:t xml:space="preserve">When looking towards Eurasia, </w:t>
      </w:r>
      <w:r w:rsidRPr="00D347EB">
        <w:rPr>
          <w:rStyle w:val="StyleUnderline"/>
        </w:rPr>
        <w:t xml:space="preserve">it becomes clear that </w:t>
      </w:r>
      <w:r w:rsidRPr="00A340CD">
        <w:rPr>
          <w:rStyle w:val="StyleUnderline"/>
          <w:highlight w:val="yellow"/>
        </w:rPr>
        <w:t xml:space="preserve">China and Russia are </w:t>
      </w:r>
      <w:r w:rsidRPr="00D347EB">
        <w:rPr>
          <w:rStyle w:val="StyleUnderline"/>
        </w:rPr>
        <w:t xml:space="preserve">as </w:t>
      </w:r>
      <w:r w:rsidRPr="00A340CD">
        <w:rPr>
          <w:rStyle w:val="StyleUnderline"/>
          <w:highlight w:val="yellow"/>
        </w:rPr>
        <w:t>likely to disagree, even compete with one another</w:t>
      </w:r>
      <w:r w:rsidRPr="00D347EB">
        <w:rPr>
          <w:rStyle w:val="StyleUnderline"/>
        </w:rPr>
        <w:t>, on issues</w:t>
      </w:r>
      <w:r w:rsidRPr="00CC55B3">
        <w:rPr>
          <w:rStyle w:val="StyleUnderline"/>
        </w:rPr>
        <w:t xml:space="preserve"> as they are to agree. </w:t>
      </w:r>
      <w:r w:rsidRPr="00CC55B3">
        <w:rPr>
          <w:sz w:val="16"/>
        </w:rPr>
        <w:t xml:space="preserve">Moreover, </w:t>
      </w:r>
      <w:r w:rsidRPr="00CC55B3">
        <w:rPr>
          <w:rStyle w:val="StyleUnderline"/>
        </w:rPr>
        <w:t xml:space="preserve">within the bilateral relationship, </w:t>
      </w:r>
      <w:r w:rsidRPr="00A340CD">
        <w:rPr>
          <w:rStyle w:val="StyleUnderline"/>
          <w:highlight w:val="yellow"/>
        </w:rPr>
        <w:t>China sees itself as the primary power.</w:t>
      </w:r>
      <w:r w:rsidRPr="00CC55B3">
        <w:rPr>
          <w:rStyle w:val="StyleUnderline"/>
        </w:rPr>
        <w:t xml:space="preserve"> Given the Putin regime’s actions in the past several years there is no indication that such a relationship is one that Moscow would accept.</w:t>
      </w:r>
      <w:r>
        <w:rPr>
          <w:rStyle w:val="StyleUnderline"/>
        </w:rPr>
        <w:t xml:space="preserve"> </w:t>
      </w:r>
      <w:r w:rsidRPr="00CC55B3">
        <w:rPr>
          <w:sz w:val="16"/>
        </w:rPr>
        <w:t xml:space="preserve">Conclusions </w:t>
      </w:r>
      <w:r w:rsidRPr="00CC55B3">
        <w:rPr>
          <w:rStyle w:val="StyleUnderline"/>
        </w:rPr>
        <w:t>Eurasia will be an important region in this century, but its numerous conflicts make spreading instability as likely as rising prosperity.</w:t>
      </w:r>
      <w:r w:rsidRPr="00CC55B3">
        <w:rPr>
          <w:sz w:val="16"/>
        </w:rPr>
        <w:t xml:space="preserve"> The wise state will be the one that minimizes the resources it expends on stabilizing Eurasia and the clever state will be the one that helps to facilitate burden sharing when it comes to Eurasian security. It will be interesting to see if any state proves to be both wise and clever.</w:t>
      </w:r>
    </w:p>
    <w:p w14:paraId="1C661EBC" w14:textId="77777777" w:rsidR="008F6572" w:rsidRDefault="008F6572" w:rsidP="008F6572">
      <w:pPr>
        <w:pStyle w:val="Heading4"/>
      </w:pPr>
      <w:r>
        <w:t>Can’t solve Central Asia – Russia is too insensitive to Asian countries</w:t>
      </w:r>
    </w:p>
    <w:p w14:paraId="14B5E2B3" w14:textId="77777777" w:rsidR="008F6572" w:rsidRPr="00507D22" w:rsidRDefault="008F6572" w:rsidP="008F6572">
      <w:r w:rsidRPr="00B10732">
        <w:rPr>
          <w:rStyle w:val="Style13ptBold"/>
        </w:rPr>
        <w:t>Laruelle 14</w:t>
      </w:r>
      <w:r>
        <w:t xml:space="preserve"> [</w:t>
      </w:r>
      <w:r w:rsidRPr="00507D22">
        <w:t>Marlene Laruelle</w:t>
      </w:r>
      <w:r>
        <w:t>, director of the Central Asia Program at George Washington University, EUCAM researcher and FRIDE associate fellow, September 2014, “</w:t>
      </w:r>
      <w:r w:rsidRPr="00507D22">
        <w:t>Russia and Central Asia</w:t>
      </w:r>
      <w:r>
        <w:t xml:space="preserve">”, </w:t>
      </w:r>
      <w:hyperlink r:id="rId52" w:history="1">
        <w:r w:rsidRPr="001B201C">
          <w:rPr>
            <w:rStyle w:val="Hyperlink"/>
          </w:rPr>
          <w:t>http://www.eucentralasia.eu/uploads/tx_icticontent/National-PB17-RU.pdf</w:t>
        </w:r>
      </w:hyperlink>
      <w:r>
        <w:t>] vv</w:t>
      </w:r>
    </w:p>
    <w:p w14:paraId="5164A04A" w14:textId="7E75AD21" w:rsidR="008F6572" w:rsidRPr="008F6572" w:rsidRDefault="008F6572" w:rsidP="008F6572">
      <w:pPr>
        <w:tabs>
          <w:tab w:val="left" w:pos="9090"/>
        </w:tabs>
        <w:rPr>
          <w:u w:val="single"/>
        </w:rPr>
      </w:pPr>
      <w:r w:rsidRPr="00A340CD">
        <w:rPr>
          <w:rStyle w:val="StyleUnderline"/>
          <w:highlight w:val="yellow"/>
        </w:rPr>
        <w:t>Russia’s engagement in Central Asia is multifaceted yet hierarchical. Moscow’s own security is the first priority</w:t>
      </w:r>
      <w:r w:rsidRPr="009C1923">
        <w:rPr>
          <w:rStyle w:val="StyleUnderline"/>
        </w:rPr>
        <w:t>, and the threats of drug-trafficking, risk of Islamist penetration, and uncontrolled labour migration flows have to be tackled</w:t>
      </w:r>
      <w:r w:rsidRPr="005250DD">
        <w:rPr>
          <w:sz w:val="16"/>
        </w:rPr>
        <w:t xml:space="preserve">. Related to this is Moscow’s repositioning in the wake of the US/NATO withdrawal from Afghanistan, a country that is seen as an appendix to Central Asia. The second priority is maintaining </w:t>
      </w:r>
      <w:r w:rsidRPr="005250DD">
        <w:rPr>
          <w:sz w:val="16"/>
        </w:rPr>
        <w:lastRenderedPageBreak/>
        <w:t xml:space="preserve">Russian geopolitical influence in the region. This geopolitical clout is measured by Russia’s capacity to shape the region’s strategic orientation and limit US influence; orient the region’s economic development toward Eurasian integration to slow down the splitting up of the economic space as a result of China’s power of attraction; and cultivate networks and soft power mechanisms in the Central Asian societies. </w:t>
      </w:r>
      <w:r w:rsidRPr="00A340CD">
        <w:rPr>
          <w:rStyle w:val="StyleUnderline"/>
          <w:highlight w:val="yellow"/>
        </w:rPr>
        <w:t>Russia’s actions in Ukraine have both a direct and an indirect impact on Russia Central Asia relations</w:t>
      </w:r>
      <w:r w:rsidRPr="00507D22">
        <w:rPr>
          <w:rStyle w:val="StyleUnderline"/>
        </w:rPr>
        <w:t xml:space="preserve">. Even if all Central Asian regimes endorsed the annexation of Crimea, </w:t>
      </w:r>
      <w:r w:rsidRPr="00A340CD">
        <w:rPr>
          <w:rStyle w:val="StyleUnderline"/>
          <w:highlight w:val="yellow"/>
        </w:rPr>
        <w:t>they are concerned about a more assertive Russia that limits their foreign policy room for maneuver</w:t>
      </w:r>
      <w:r w:rsidRPr="00507D22">
        <w:rPr>
          <w:rStyle w:val="StyleUnderline"/>
        </w:rPr>
        <w:t xml:space="preserve">. They </w:t>
      </w:r>
      <w:r w:rsidRPr="00A340CD">
        <w:rPr>
          <w:rStyle w:val="StyleUnderline"/>
          <w:highlight w:val="yellow"/>
        </w:rPr>
        <w:t>also fear increased pressure from Russia to join the Eurasian Economic Union</w:t>
      </w:r>
      <w:r w:rsidRPr="00507D22">
        <w:rPr>
          <w:rStyle w:val="StyleUnderline"/>
        </w:rPr>
        <w:t xml:space="preserve"> and delegate part of their sovereignty to supranational organs</w:t>
      </w:r>
      <w:r w:rsidRPr="005250DD">
        <w:rPr>
          <w:sz w:val="16"/>
        </w:rPr>
        <w:t xml:space="preserve">. Meanwhile, European and </w:t>
      </w:r>
      <w:proofErr w:type="gramStart"/>
      <w:r w:rsidRPr="005250DD">
        <w:rPr>
          <w:sz w:val="16"/>
        </w:rPr>
        <w:t>US</w:t>
      </w:r>
      <w:proofErr w:type="gramEnd"/>
      <w:r w:rsidRPr="005250DD">
        <w:rPr>
          <w:sz w:val="16"/>
        </w:rPr>
        <w:t xml:space="preserve"> sanctions could have a negative impact, especially on Kazakhstan. But there might also be renewed economic opportunities for some sectors of the Central Asian economies: Russian firms might take a keen interest in working with their Central Asian counterparts now that working with the EU, US, Japan and others has become problematic in some sectors – such as banking and agriculture – due to the reciprocal sanctions between Russia and the West. </w:t>
      </w:r>
      <w:r w:rsidRPr="00507D22">
        <w:rPr>
          <w:rStyle w:val="StyleUnderline"/>
        </w:rPr>
        <w:t xml:space="preserve">Historically, Russia has been a crucial actor in Central Asian politics. The quantity of meetings at all levels is unmatched. However, the </w:t>
      </w:r>
      <w:r w:rsidRPr="00A340CD">
        <w:rPr>
          <w:rStyle w:val="StyleUnderline"/>
          <w:highlight w:val="yellow"/>
        </w:rPr>
        <w:t>Central Asians often complain about being treated condescendingly by the Russians, while being received with honors in China. Russia-Central Asia political relations remain heavily stamped by the Soviet past, with common values and codes of conduct, but also a colonial tonality, which accentuates cultural misunderstandings.</w:t>
      </w:r>
    </w:p>
    <w:p w14:paraId="3AFB860A" w14:textId="1EE6B443" w:rsidR="0014537F" w:rsidRPr="0014537F" w:rsidRDefault="0014537F" w:rsidP="0014537F">
      <w:pPr>
        <w:pStyle w:val="Heading3"/>
      </w:pPr>
      <w:r>
        <w:lastRenderedPageBreak/>
        <w:t>Coop bad – Heg/counterbalancing</w:t>
      </w:r>
    </w:p>
    <w:p w14:paraId="5260BD96" w14:textId="77777777" w:rsidR="0014537F" w:rsidRDefault="0014537F" w:rsidP="0014537F">
      <w:pPr>
        <w:pStyle w:val="Heading4"/>
      </w:pPr>
      <w:r>
        <w:t>Russia-China coop</w:t>
      </w:r>
      <w:r w:rsidRPr="00D1644C">
        <w:t xml:space="preserve"> ends US leadership</w:t>
      </w:r>
      <w:r>
        <w:t xml:space="preserve"> – counterbalancing</w:t>
      </w:r>
    </w:p>
    <w:p w14:paraId="6455F756" w14:textId="77777777" w:rsidR="0014537F" w:rsidRDefault="0014537F" w:rsidP="0014537F">
      <w:r w:rsidRPr="00D1644C">
        <w:rPr>
          <w:rStyle w:val="Style13ptBold"/>
        </w:rPr>
        <w:t>Rafi 16</w:t>
      </w:r>
      <w:r>
        <w:t xml:space="preserve"> (Salman, </w:t>
      </w:r>
      <w:r w:rsidRPr="00D1644C">
        <w:t>research analyst of international relations and Pakistan affairs</w:t>
      </w:r>
      <w:r>
        <w:t xml:space="preserve">, 5/19/16, “Russia is building network of ties with disgruntled US allies in Asia”, Asia Times, </w:t>
      </w:r>
      <w:r w:rsidRPr="00D1644C">
        <w:t>http://atimes.com/2016/05/russia-is-building-network-of-ties-with-disgruntled-us-allies-in-asia/</w:t>
      </w:r>
      <w:r>
        <w:t>) KM</w:t>
      </w:r>
    </w:p>
    <w:p w14:paraId="2CD13FAA" w14:textId="4ECA1E5C" w:rsidR="0014537F" w:rsidRPr="0014537F" w:rsidRDefault="0014537F" w:rsidP="0014537F">
      <w:pPr>
        <w:rPr>
          <w:u w:val="single"/>
        </w:rPr>
      </w:pPr>
      <w:r w:rsidRPr="00D1644C">
        <w:rPr>
          <w:sz w:val="16"/>
        </w:rPr>
        <w:t xml:space="preserve">Imperceptibly though, </w:t>
      </w:r>
      <w:r w:rsidRPr="00D1644C">
        <w:rPr>
          <w:rStyle w:val="StyleUnderline"/>
        </w:rPr>
        <w:t>Russia is certainly on course to building a chain of positive relations, if not strategic alliances, in the region surrounding it.</w:t>
      </w:r>
      <w:r>
        <w:rPr>
          <w:rStyle w:val="StyleUnderline"/>
        </w:rPr>
        <w:t xml:space="preserve"> </w:t>
      </w:r>
      <w:r w:rsidRPr="00A340CD">
        <w:rPr>
          <w:rStyle w:val="StyleUnderline"/>
          <w:highlight w:val="yellow"/>
        </w:rPr>
        <w:t>While the West</w:t>
      </w:r>
      <w:r w:rsidRPr="00D1644C">
        <w:rPr>
          <w:rStyle w:val="StyleUnderline"/>
        </w:rPr>
        <w:t xml:space="preserve"> and its strong allies in the region </w:t>
      </w:r>
      <w:r w:rsidRPr="00A340CD">
        <w:rPr>
          <w:rStyle w:val="StyleUnderline"/>
          <w:highlight w:val="yellow"/>
        </w:rPr>
        <w:t>see the move as part of Russia’s “expansionism”, others view it as</w:t>
      </w:r>
      <w:r w:rsidRPr="00D1644C">
        <w:rPr>
          <w:rStyle w:val="StyleUnderline"/>
        </w:rPr>
        <w:t xml:space="preserve"> the Russian way of </w:t>
      </w:r>
      <w:r w:rsidRPr="00A340CD">
        <w:rPr>
          <w:rStyle w:val="StyleUnderline"/>
          <w:highlight w:val="yellow"/>
        </w:rPr>
        <w:t>counterbalancing the U.S. position</w:t>
      </w:r>
      <w:r w:rsidRPr="00D1644C">
        <w:rPr>
          <w:rStyle w:val="StyleUnderline"/>
        </w:rPr>
        <w:t xml:space="preserve"> in the region.</w:t>
      </w:r>
      <w:r>
        <w:rPr>
          <w:rStyle w:val="StyleUnderline"/>
        </w:rPr>
        <w:t xml:space="preserve"> </w:t>
      </w:r>
      <w:r w:rsidRPr="00D1644C">
        <w:rPr>
          <w:sz w:val="16"/>
        </w:rPr>
        <w:t xml:space="preserve">Moscow is providing a number of erstwhile U.S. allies the much needed alternative to diversify their foreign policies. This diversification is visible across the region. For instance, countries including India and Afghanistan have started supporting China’s stance on South China Sea. </w:t>
      </w:r>
      <w:r w:rsidRPr="00A340CD">
        <w:rPr>
          <w:rStyle w:val="StyleUnderline"/>
          <w:highlight w:val="yellow"/>
        </w:rPr>
        <w:t>Russia’s engagement with countries in the region implies</w:t>
      </w:r>
      <w:r w:rsidRPr="00D1644C">
        <w:rPr>
          <w:sz w:val="16"/>
        </w:rPr>
        <w:t>, at least in theory,</w:t>
      </w:r>
      <w:r>
        <w:rPr>
          <w:rStyle w:val="StyleUnderline"/>
        </w:rPr>
        <w:t xml:space="preserve"> </w:t>
      </w:r>
      <w:r w:rsidRPr="00A340CD">
        <w:rPr>
          <w:rStyle w:val="StyleUnderline"/>
          <w:highlight w:val="yellow"/>
        </w:rPr>
        <w:t>far less dependence</w:t>
      </w:r>
      <w:r w:rsidRPr="00D1644C">
        <w:rPr>
          <w:rStyle w:val="StyleUnderline"/>
        </w:rPr>
        <w:t xml:space="preserve"> for them </w:t>
      </w:r>
      <w:r w:rsidRPr="00A340CD">
        <w:rPr>
          <w:rStyle w:val="StyleUnderline"/>
          <w:highlight w:val="yellow"/>
        </w:rPr>
        <w:t>on the U.S. and its fragile commitment to their security</w:t>
      </w:r>
      <w:r w:rsidRPr="00D1644C">
        <w:rPr>
          <w:rStyle w:val="StyleUnderline"/>
        </w:rPr>
        <w:t xml:space="preserve"> — a commitment Washington did not adhere to in the Middle East.</w:t>
      </w:r>
      <w:r>
        <w:rPr>
          <w:rStyle w:val="StyleUnderline"/>
        </w:rPr>
        <w:t xml:space="preserve"> </w:t>
      </w:r>
      <w:r w:rsidRPr="00D1644C">
        <w:rPr>
          <w:sz w:val="16"/>
        </w:rPr>
        <w:t xml:space="preserve">Against it, </w:t>
      </w:r>
      <w:r w:rsidRPr="00A340CD">
        <w:rPr>
          <w:rStyle w:val="StyleUnderline"/>
          <w:highlight w:val="yellow"/>
        </w:rPr>
        <w:t>the Russian alternative seems to hold huge potential</w:t>
      </w:r>
      <w:r w:rsidRPr="00D1644C">
        <w:rPr>
          <w:rStyle w:val="StyleUnderline"/>
        </w:rPr>
        <w:t xml:space="preserve"> for them since it is coming in the form of co-operation</w:t>
      </w:r>
      <w:r w:rsidRPr="00D1644C">
        <w:rPr>
          <w:sz w:val="16"/>
        </w:rPr>
        <w:t xml:space="preserve"> at state and bilateral levels and also at regional level through organizations. Russia is going to hold its version of Russia-ASEAN summit and is also planning extended co-operation between ASEAN, Eurasian Economic Union (EEU) and Shanghai Cooperation Organization (SCO). Details of “consultations” between these regional groups are likely to emerge after the meetings. Some regional countries like Philippines are already warming up to this idea. Speaking in Moscow on May 13, Philippine Ambassador to Russia Carlos Sorreta said, “The attributes of this cooperation reflect the potential for strategic partnership, but it will require us to work hard to bring together people and institutions.” ASEAN itself is a huge market. Russia sees in it an opportunity to expand economically. ASEAN is one of the most successful international organizations in the world which unites 604 million people who produce over $2 trillion in GDP. It is a place where the world’s three most powerful states, the U.S., China and Russia, have been competing for influence for the past three decades. Russia’s engagement with ASEAN and its enthusiasm for extended co-operation at regional and supra-regional levels have strong economic and strategic underpinnings. As far as economic co-operation is concerned, the recent agreement between Russia, Iran and Azerbaijan on the establishment of a North-South Transportation Corridor along the Caspian Sea is likely to transform the economies of the entire Eurasia from Russia to fellow SCO country India. The corridor will connect some of the world’s largest cities including Mumbai, Moscow, and Tehran on to Iran’s Caspian Port of Bandar Anzali and from there on to Russia’s Caspian port Astrakhan at the mouth of Volga River. The corridor will ultimately link India and Iran and Azerbaijan to the countries and markets of the EEU which include Armenia, Russia, Kazakhstan, Kyrgyzstan and Belarus. From the strategic point of view, military co-operation is taking place and Russian policy makers have given considerable importance to it. At the first meeting of Russia-ASEAN defense ministers held in April 2016, Russian Defense Minister Sergey Shoigu said: “We are focused on expanding [our] contact with the ASEAN counties in a bilateral format. For this purpose, a series of meetings with the defense ministers of the association member states has been scheduled, during which military and military-technical cooperation will be discussed in particular.” The window for military co-operation between Moscow and some of the disgruntled U.S. allies such as Thailand has already opened up. Thai Prime Minister Prayut Chan-o-cha’s proposed visit to Moscow later in May is seen as an attempt to lessen Thailand’s traditional dependence on the U.S. Russian military hardware can be seen in Thailand. Russian Mi-17 helicopters have begun to replace US Blackhawks. Thailand’s aging arsenal of American M-60, M-48, and M-41 tanks may soon be replaced by Russian T-90s. </w:t>
      </w:r>
      <w:r w:rsidRPr="00A340CD">
        <w:rPr>
          <w:rStyle w:val="Emphasis"/>
          <w:highlight w:val="yellow"/>
        </w:rPr>
        <w:t>US influence in the region is being increasingly challenged, if not replaced</w:t>
      </w:r>
      <w:r w:rsidRPr="00D1644C">
        <w:rPr>
          <w:sz w:val="16"/>
        </w:rPr>
        <w:t xml:space="preserve">, because of its own interventions in the internal political matters of its allies in the region in the name of establishing “democracy” or protecting “human rights.” As a matter of fact, prospects of extended co-operation between Thailand and Russia have brightened up, unwittingly perhaps, by the bad policies of the US and EU vis-à-vis Russia. While Thailand has since long been at the receiving end of the U.S. interventionism, Russia, too, has been forced to look toward to Thailand for agricultural imports due mainly to the US-EU sanctions imposed upon Moscow in the wake of the conflict in Ukraine. </w:t>
      </w:r>
      <w:r w:rsidRPr="00D1644C">
        <w:rPr>
          <w:rStyle w:val="StyleUnderline"/>
        </w:rPr>
        <w:t xml:space="preserve">By offering countries things that they have traditionally depended upon the U.S. for, </w:t>
      </w:r>
      <w:r w:rsidRPr="00A340CD">
        <w:rPr>
          <w:rStyle w:val="StyleUnderline"/>
          <w:highlight w:val="yellow"/>
        </w:rPr>
        <w:t>Russia</w:t>
      </w:r>
      <w:r w:rsidRPr="00D1644C">
        <w:rPr>
          <w:rStyle w:val="StyleUnderline"/>
        </w:rPr>
        <w:t xml:space="preserve"> is seeking to </w:t>
      </w:r>
      <w:r w:rsidRPr="00A340CD">
        <w:rPr>
          <w:rStyle w:val="StyleUnderline"/>
          <w:highlight w:val="yellow"/>
        </w:rPr>
        <w:t>build a network of relations that would allow it</w:t>
      </w:r>
      <w:r w:rsidRPr="00D1644C">
        <w:rPr>
          <w:sz w:val="16"/>
        </w:rPr>
        <w:t xml:space="preserve"> and the member states of ASEAN </w:t>
      </w:r>
      <w:r w:rsidRPr="00A340CD">
        <w:rPr>
          <w:rStyle w:val="StyleUnderline"/>
          <w:highlight w:val="yellow"/>
        </w:rPr>
        <w:t>to operate</w:t>
      </w:r>
      <w:r w:rsidRPr="00D1644C">
        <w:rPr>
          <w:rStyle w:val="StyleUnderline"/>
        </w:rPr>
        <w:t xml:space="preserve"> relatively </w:t>
      </w:r>
      <w:r w:rsidRPr="00A340CD">
        <w:rPr>
          <w:rStyle w:val="StyleUnderline"/>
          <w:highlight w:val="yellow"/>
        </w:rPr>
        <w:t>independently</w:t>
      </w:r>
      <w:r w:rsidRPr="00D1644C">
        <w:rPr>
          <w:rStyle w:val="StyleUnderline"/>
        </w:rPr>
        <w:t xml:space="preserve"> of the U.S.</w:t>
      </w:r>
      <w:r w:rsidRPr="00D1644C">
        <w:rPr>
          <w:sz w:val="16"/>
        </w:rPr>
        <w:t xml:space="preserve"> For Russia, least dependence on the US and EU for imports would allow it to pursue its objectives and protect its interests in Europe and the Middle East more aggressively. Pragmatic as it looks, </w:t>
      </w:r>
      <w:r w:rsidRPr="00A340CD">
        <w:rPr>
          <w:rStyle w:val="StyleUnderline"/>
          <w:highlight w:val="yellow"/>
        </w:rPr>
        <w:t>these developments can</w:t>
      </w:r>
      <w:r w:rsidRPr="00D1644C">
        <w:rPr>
          <w:rStyle w:val="StyleUnderline"/>
        </w:rPr>
        <w:t xml:space="preserve"> yield results that can </w:t>
      </w:r>
      <w:r w:rsidRPr="00A340CD">
        <w:rPr>
          <w:rStyle w:val="StyleUnderline"/>
          <w:highlight w:val="yellow"/>
        </w:rPr>
        <w:t xml:space="preserve">withhold or limit the U.S. influence, if not eliminate it altogether, to an extent where the U.S. </w:t>
      </w:r>
      <w:r w:rsidRPr="00A340CD">
        <w:rPr>
          <w:rStyle w:val="StyleUnderline"/>
          <w:highlight w:val="yellow"/>
        </w:rPr>
        <w:lastRenderedPageBreak/>
        <w:t>might find itself unable to operate through its traditional methods of domination and diplomatic coercion.</w:t>
      </w:r>
    </w:p>
    <w:p w14:paraId="7C806502" w14:textId="623A64CD" w:rsidR="002329A6" w:rsidRDefault="002329A6" w:rsidP="002329A6">
      <w:pPr>
        <w:pStyle w:val="Heading4"/>
      </w:pPr>
      <w:r>
        <w:t>China &amp; Russia will fight against US he</w:t>
      </w:r>
      <w:r w:rsidR="007462AF">
        <w:t>gemony</w:t>
      </w:r>
    </w:p>
    <w:p w14:paraId="64B00113" w14:textId="77777777" w:rsidR="002329A6" w:rsidRPr="00F1201F" w:rsidRDefault="002329A6" w:rsidP="002329A6">
      <w:pPr>
        <w:rPr>
          <w:rStyle w:val="Style13ptBold"/>
          <w:b w:val="0"/>
          <w:sz w:val="18"/>
          <w:szCs w:val="18"/>
        </w:rPr>
      </w:pPr>
      <w:r>
        <w:rPr>
          <w:rStyle w:val="Style13ptBold"/>
        </w:rPr>
        <w:t xml:space="preserve">IANS 16 </w:t>
      </w:r>
      <w:r>
        <w:rPr>
          <w:rStyle w:val="Style13ptBold"/>
          <w:b w:val="0"/>
          <w:sz w:val="18"/>
          <w:szCs w:val="18"/>
        </w:rPr>
        <w:t>(Firstpost, 6/27/16, “</w:t>
      </w:r>
      <w:r w:rsidRPr="00F1201F">
        <w:rPr>
          <w:rStyle w:val="Style13ptBold"/>
          <w:b w:val="0"/>
          <w:sz w:val="18"/>
          <w:szCs w:val="18"/>
        </w:rPr>
        <w:t>China, Russia fed up with US hegemony: Chinese daily</w:t>
      </w:r>
      <w:r>
        <w:rPr>
          <w:rStyle w:val="Style13ptBold"/>
          <w:b w:val="0"/>
          <w:sz w:val="18"/>
          <w:szCs w:val="18"/>
        </w:rPr>
        <w:t xml:space="preserve">”, </w:t>
      </w:r>
      <w:r w:rsidRPr="00F1201F">
        <w:rPr>
          <w:rStyle w:val="Style13ptBold"/>
          <w:b w:val="0"/>
          <w:sz w:val="18"/>
          <w:szCs w:val="18"/>
        </w:rPr>
        <w:t>http://www.firstpost.com/world/china-russia-fed-up-with-us-hegemony-chinese-daily-2858420.html?utm_source=FP_CAT_LATEST_NEWS</w:t>
      </w:r>
      <w:r>
        <w:rPr>
          <w:rStyle w:val="Style13ptBold"/>
          <w:b w:val="0"/>
          <w:sz w:val="18"/>
          <w:szCs w:val="18"/>
        </w:rPr>
        <w:t>)</w:t>
      </w:r>
    </w:p>
    <w:p w14:paraId="049DE206" w14:textId="5A4972BE" w:rsidR="002329A6" w:rsidRDefault="002329A6" w:rsidP="002329A6">
      <w:pPr>
        <w:rPr>
          <w:sz w:val="16"/>
          <w:szCs w:val="16"/>
        </w:rPr>
      </w:pPr>
      <w:r w:rsidRPr="00F1201F">
        <w:rPr>
          <w:sz w:val="16"/>
          <w:szCs w:val="16"/>
        </w:rPr>
        <w:t xml:space="preserve">Beijing: </w:t>
      </w:r>
      <w:r w:rsidRPr="00A340CD">
        <w:rPr>
          <w:rStyle w:val="Emphasis"/>
          <w:highlight w:val="yellow"/>
        </w:rPr>
        <w:t>China and Russia have decided to deepen their ties because they are "fed up with Washington's pursuit of hegemony</w:t>
      </w:r>
      <w:r w:rsidRPr="00F1201F">
        <w:rPr>
          <w:sz w:val="16"/>
          <w:szCs w:val="16"/>
        </w:rPr>
        <w:t xml:space="preserve">," a prominent Chinese daily said on Monday. Describing Russian President Vladimir Putin's visit to China on Saturday as "brief but productive", the Global Times said </w:t>
      </w:r>
      <w:r w:rsidRPr="00A340CD">
        <w:rPr>
          <w:rStyle w:val="Emphasis"/>
          <w:highlight w:val="yellow"/>
        </w:rPr>
        <w:t>Moscow and Beijing vowed to strengthen global strategic stability in joint statement</w:t>
      </w:r>
      <w:r w:rsidRPr="00F1201F">
        <w:rPr>
          <w:sz w:val="16"/>
          <w:szCs w:val="16"/>
        </w:rPr>
        <w:t xml:space="preserve">. They also showed support to each other on core-interest issues. The daily said in an editorial </w:t>
      </w:r>
      <w:r w:rsidRPr="00A340CD">
        <w:rPr>
          <w:rStyle w:val="Emphasis"/>
          <w:highlight w:val="yellow"/>
        </w:rPr>
        <w:t>although the statements avoided mentioning the US, the problems they pointed out can be connected to it.</w:t>
      </w:r>
      <w:r w:rsidRPr="00F1201F">
        <w:rPr>
          <w:sz w:val="16"/>
          <w:szCs w:val="16"/>
        </w:rPr>
        <w:t xml:space="preserve"> "'To strengthen global strategic stability' is a new way of speaking to remind people of the US being the biggest source of global strategic risks," said the daily that is known to reflect the views of the Chinese leadership. "The joint statements (show</w:t>
      </w:r>
      <w:r w:rsidRPr="00A340CD">
        <w:rPr>
          <w:rStyle w:val="Emphasis"/>
          <w:highlight w:val="yellow"/>
        </w:rPr>
        <w:t>) both Beijing and Moscow are fed up with Washington's pursuit of hegemony</w:t>
      </w:r>
      <w:proofErr w:type="gramStart"/>
      <w:r w:rsidRPr="00A340CD">
        <w:rPr>
          <w:rStyle w:val="Emphasis"/>
          <w:highlight w:val="yellow"/>
        </w:rPr>
        <w:t>.</w:t>
      </w:r>
      <w:r w:rsidRPr="00F1201F">
        <w:rPr>
          <w:rStyle w:val="Emphasis"/>
        </w:rPr>
        <w:t xml:space="preserve"> </w:t>
      </w:r>
      <w:r w:rsidRPr="00F1201F">
        <w:rPr>
          <w:sz w:val="16"/>
          <w:szCs w:val="16"/>
        </w:rPr>
        <w:t>"</w:t>
      </w:r>
      <w:proofErr w:type="gramEnd"/>
      <w:r w:rsidRPr="00F1201F">
        <w:rPr>
          <w:sz w:val="16"/>
          <w:szCs w:val="16"/>
        </w:rPr>
        <w:t>Beijing and Moscow have confirmed that their relationship is not an alliance, and it is not aimed at a third party. The affirmation is not rhetoric, but their real deliberation. "A China-Russia alliance, which will bring a game-changing impact on world order, is not in the interests of either side</w:t>
      </w:r>
      <w:proofErr w:type="gramStart"/>
      <w:r w:rsidRPr="00F1201F">
        <w:rPr>
          <w:sz w:val="16"/>
          <w:szCs w:val="16"/>
        </w:rPr>
        <w:t>. "</w:t>
      </w:r>
      <w:proofErr w:type="gramEnd"/>
      <w:r w:rsidRPr="00F1201F">
        <w:rPr>
          <w:sz w:val="16"/>
          <w:szCs w:val="16"/>
        </w:rPr>
        <w:t xml:space="preserve">They are more willing to develop all-out diplomacy and maintain a normal relationship with the Western world. "However, </w:t>
      </w:r>
      <w:r w:rsidRPr="00A340CD">
        <w:rPr>
          <w:rStyle w:val="Emphasis"/>
          <w:highlight w:val="yellow"/>
        </w:rPr>
        <w:t xml:space="preserve">the US </w:t>
      </w:r>
      <w:proofErr w:type="gramStart"/>
      <w:r w:rsidRPr="00A340CD">
        <w:rPr>
          <w:rStyle w:val="Emphasis"/>
          <w:highlight w:val="yellow"/>
        </w:rPr>
        <w:t>efforts to encroach on China and Russia's strategic room has</w:t>
      </w:r>
      <w:proofErr w:type="gramEnd"/>
      <w:r w:rsidRPr="00A340CD">
        <w:rPr>
          <w:rStyle w:val="Emphasis"/>
          <w:highlight w:val="yellow"/>
        </w:rPr>
        <w:t xml:space="preserve"> rendered an interdependence between Beijing and Moscow</w:t>
      </w:r>
      <w:r w:rsidRPr="00F1201F">
        <w:rPr>
          <w:sz w:val="16"/>
          <w:szCs w:val="16"/>
        </w:rPr>
        <w:t xml:space="preserve"> over some core interest issues." The daily said that forced by the US' relentless efforts to squeeze China and Russia's strategic room, </w:t>
      </w:r>
      <w:r w:rsidRPr="00A340CD">
        <w:rPr>
          <w:rStyle w:val="Emphasis"/>
          <w:highlight w:val="yellow"/>
        </w:rPr>
        <w:t>Beijing and Moscow have to deal with the US back-to-back.</w:t>
      </w:r>
      <w:r w:rsidRPr="00F1201F">
        <w:rPr>
          <w:sz w:val="16"/>
          <w:szCs w:val="16"/>
        </w:rPr>
        <w:t xml:space="preserve"> "China and Russia have achieved agreements on principles such as opposing interference in other countries' internal affairs in the name of defending human rights, and double-standards in counterterrorism... "The US is unable to beat down the Chinese dragon and the Russian bear at the same time."</w:t>
      </w:r>
    </w:p>
    <w:p w14:paraId="37F4B3A8" w14:textId="4922DE49" w:rsidR="002329A6" w:rsidRDefault="002329A6" w:rsidP="002329A6">
      <w:pPr>
        <w:pStyle w:val="Heading4"/>
      </w:pPr>
      <w:r>
        <w:t>China &amp; Russia have passed agreemen</w:t>
      </w:r>
      <w:r w:rsidR="007462AF">
        <w:t>ts to balance Western influence</w:t>
      </w:r>
    </w:p>
    <w:p w14:paraId="419D05B4" w14:textId="77777777" w:rsidR="002329A6" w:rsidRPr="002C7A2B" w:rsidRDefault="002329A6" w:rsidP="002329A6">
      <w:pPr>
        <w:rPr>
          <w:rStyle w:val="Style13ptBold"/>
          <w:b w:val="0"/>
          <w:sz w:val="18"/>
          <w:szCs w:val="18"/>
        </w:rPr>
      </w:pPr>
      <w:r>
        <w:rPr>
          <w:rStyle w:val="Style13ptBold"/>
        </w:rPr>
        <w:t xml:space="preserve">Iasiello 15 </w:t>
      </w:r>
      <w:r>
        <w:rPr>
          <w:rStyle w:val="Style13ptBold"/>
          <w:b w:val="0"/>
          <w:sz w:val="18"/>
          <w:szCs w:val="18"/>
        </w:rPr>
        <w:t xml:space="preserve">(Emilio, </w:t>
      </w:r>
      <w:r w:rsidRPr="002C7A2B">
        <w:rPr>
          <w:rStyle w:val="Style13ptBold"/>
          <w:b w:val="0"/>
          <w:sz w:val="18"/>
          <w:szCs w:val="18"/>
        </w:rPr>
        <w:t>chief threat analyst for a global cyber intelligence firm</w:t>
      </w:r>
      <w:r>
        <w:rPr>
          <w:rStyle w:val="Style13ptBold"/>
          <w:b w:val="0"/>
          <w:sz w:val="18"/>
          <w:szCs w:val="18"/>
        </w:rPr>
        <w:t>, 5/21/15, “</w:t>
      </w:r>
      <w:r w:rsidRPr="002C7A2B">
        <w:rPr>
          <w:rStyle w:val="Style13ptBold"/>
          <w:b w:val="0"/>
          <w:sz w:val="18"/>
          <w:szCs w:val="18"/>
        </w:rPr>
        <w:t>China-Russia Information Security Pact Counterbalances U.S. Efforts</w:t>
      </w:r>
      <w:r>
        <w:rPr>
          <w:rStyle w:val="Style13ptBold"/>
          <w:b w:val="0"/>
          <w:sz w:val="18"/>
          <w:szCs w:val="18"/>
        </w:rPr>
        <w:t xml:space="preserve">”, </w:t>
      </w:r>
      <w:r w:rsidRPr="002C7A2B">
        <w:rPr>
          <w:rStyle w:val="Style13ptBold"/>
          <w:b w:val="0"/>
          <w:sz w:val="18"/>
          <w:szCs w:val="18"/>
        </w:rPr>
        <w:t>http://www.threatgeek.com/2015/05/china-russia-information-security-pact-counterbalances-us-efforts.html</w:t>
      </w:r>
      <w:r>
        <w:rPr>
          <w:rStyle w:val="Style13ptBold"/>
          <w:b w:val="0"/>
          <w:sz w:val="18"/>
          <w:szCs w:val="18"/>
        </w:rPr>
        <w:t>)</w:t>
      </w:r>
    </w:p>
    <w:p w14:paraId="26E2146C" w14:textId="6085B8F0" w:rsidR="0014537F" w:rsidRDefault="002329A6" w:rsidP="00272069">
      <w:pPr>
        <w:rPr>
          <w:sz w:val="16"/>
          <w:szCs w:val="16"/>
        </w:rPr>
      </w:pPr>
      <w:r w:rsidRPr="00953C81">
        <w:rPr>
          <w:sz w:val="16"/>
          <w:szCs w:val="16"/>
        </w:rPr>
        <w:t xml:space="preserve">On May 8, </w:t>
      </w:r>
      <w:r w:rsidRPr="00A340CD">
        <w:rPr>
          <w:rStyle w:val="Emphasis"/>
          <w:highlight w:val="yellow"/>
        </w:rPr>
        <w:t>China and Russia signed 32 bilateral agreements to include an information security agreement designed to create a legal and organizational framework for future Chinese-Russian cooperation</w:t>
      </w:r>
      <w:r w:rsidRPr="00953C81">
        <w:rPr>
          <w:sz w:val="16"/>
          <w:szCs w:val="16"/>
        </w:rPr>
        <w:t>. The agreement identifies the principal threats and determines the main areas, principles, forms, and mechanisms of cooperation in the area of information security. It codifies key themes that both governments share with regards to information security, particularly the potential for information and information technology to “destabilize the internal political and socio-economic atmosphere,” “disturb public order,” or “interfere with the internal affairs of the state.”</w:t>
      </w:r>
      <w:r>
        <w:rPr>
          <w:sz w:val="16"/>
          <w:szCs w:val="16"/>
        </w:rPr>
        <w:t xml:space="preserve"> </w:t>
      </w:r>
      <w:r w:rsidRPr="00A340CD">
        <w:rPr>
          <w:rStyle w:val="Emphasis"/>
          <w:highlight w:val="yellow"/>
        </w:rPr>
        <w:t>This event comes at a time when the United States has initiated aggressive measures to combat malicious cyber activities and promote its view of how states should operate in cyberspace.</w:t>
      </w:r>
      <w:r w:rsidRPr="00953C81">
        <w:rPr>
          <w:rStyle w:val="Emphasis"/>
        </w:rPr>
        <w:t xml:space="preserve"> </w:t>
      </w:r>
      <w:r w:rsidRPr="00953C81">
        <w:rPr>
          <w:sz w:val="16"/>
          <w:szCs w:val="16"/>
        </w:rPr>
        <w:t>In April 2015, the United States issued a Presidential Executive Order authorizing the use of sanctions against individuals and entities determined to be complicit in hostile cyber activities that posed a significant threat against the United States. Also in April, the Department of Defense published its new cyber strategy that has been interpreted by China as being focused on deterrence and offensive cyber acts. Compounding matters, over the past few months, the United States has lobbied in conferences and bilateral meetings for its vision of how cyber norms of behavior for governments should be defined and what they should encompass.</w:t>
      </w:r>
      <w:r>
        <w:rPr>
          <w:sz w:val="16"/>
          <w:szCs w:val="16"/>
        </w:rPr>
        <w:t xml:space="preserve"> </w:t>
      </w:r>
      <w:r w:rsidRPr="00953C81">
        <w:rPr>
          <w:sz w:val="16"/>
          <w:szCs w:val="16"/>
        </w:rPr>
        <w:t>As of May 2015, the US Department of State was presenting its plan before the US Congress.</w:t>
      </w:r>
      <w:r>
        <w:rPr>
          <w:sz w:val="16"/>
          <w:szCs w:val="16"/>
        </w:rPr>
        <w:t xml:space="preserve"> </w:t>
      </w:r>
      <w:r w:rsidRPr="00A340CD">
        <w:rPr>
          <w:rStyle w:val="Emphasis"/>
          <w:highlight w:val="yellow"/>
        </w:rPr>
        <w:t>Therefore, China and Russia’s recent agreement can be interpreted as a strategic move providing cyber counterbalance to the U</w:t>
      </w:r>
      <w:r w:rsidRPr="00953C81">
        <w:rPr>
          <w:sz w:val="16"/>
          <w:szCs w:val="16"/>
        </w:rPr>
        <w:t xml:space="preserve">nited </w:t>
      </w:r>
      <w:r w:rsidRPr="00A340CD">
        <w:rPr>
          <w:rStyle w:val="Emphasis"/>
          <w:highlight w:val="yellow"/>
        </w:rPr>
        <w:t>S</w:t>
      </w:r>
      <w:r w:rsidRPr="00953C81">
        <w:rPr>
          <w:sz w:val="16"/>
          <w:szCs w:val="16"/>
        </w:rPr>
        <w:t xml:space="preserve">tates’ recent activities. U.S.-China and U.S.-Russia cyber working group engagements have declined substantially over the past couple of years, in no small part due to the U.S. indictment of five People’s Liberation Army officers in 2014 for alleged hacking incidents against U.S. companies, as well as its recent indictment of six Chinese nationals for stealing code from US tech companies, and Russia’s military action in Ukraine, respectively. This has kept cyber security discussions between arguably the three leading cyber nation states in limbo, leaving cyberspace in a status quo, an environment that has typically enabled formidable actors to </w:t>
      </w:r>
      <w:r w:rsidRPr="00953C81">
        <w:rPr>
          <w:sz w:val="16"/>
          <w:szCs w:val="16"/>
        </w:rPr>
        <w:lastRenderedPageBreak/>
        <w:t>commit hostile activities while suffering minimal consequence and repercussion.</w:t>
      </w:r>
      <w:r>
        <w:rPr>
          <w:sz w:val="16"/>
          <w:szCs w:val="16"/>
        </w:rPr>
        <w:t xml:space="preserve"> </w:t>
      </w:r>
      <w:r w:rsidRPr="00953C81">
        <w:rPr>
          <w:sz w:val="16"/>
          <w:szCs w:val="16"/>
        </w:rPr>
        <w:t>Moreover, this formal pact underscores China and Russia’s commitment to socializing their own ideas for a cyber code of conduct, and Internet governance, as a whole. In January 2015, China and Russia submitted an updated version of their 2011 International Code of Conduct to the United Nations that included some changes suggested by other governments. While it is generally believed that the limited revisions will probably not garner substantial global support, the United States must overcome its own challenges including reducing suspicion of its surveillance record while rebuilding trust with its partners as it markets its own proposal. In this context, China and Russia’s proposal doesn’t necessarily have to win as much as offer an appealing alternative to the U.S. model, keeping those principles of Internet “openness” in check.</w:t>
      </w:r>
      <w:r>
        <w:rPr>
          <w:sz w:val="16"/>
          <w:szCs w:val="16"/>
        </w:rPr>
        <w:t xml:space="preserve"> </w:t>
      </w:r>
      <w:r w:rsidRPr="00953C81">
        <w:rPr>
          <w:sz w:val="16"/>
          <w:szCs w:val="16"/>
        </w:rPr>
        <w:t>The pace with which governments are building offensive capabilities, implementing national level strategies for cyberspace and trying to determine the legalities of what constitutes offensive action mirrors the breakneck speed of an environment that moves in nanoseconds. Trying to get global consensus on what constitutes normal behavior for nation states in cyberspace may be nearly impossible, particularly as governments largely suspected of being the biggest perpetrators of the more noteworthy cyber incidents to date are sponsoring the two leading proposals. Governments seem tentative to wholly accept either plan, preferring to take a wait-and-see approach as the opposing sides lobby their cases.</w:t>
      </w:r>
      <w:r>
        <w:rPr>
          <w:sz w:val="16"/>
          <w:szCs w:val="16"/>
        </w:rPr>
        <w:t xml:space="preserve"> </w:t>
      </w:r>
      <w:r w:rsidRPr="00A340CD">
        <w:rPr>
          <w:rStyle w:val="Emphasis"/>
          <w:highlight w:val="yellow"/>
        </w:rPr>
        <w:t>China and Russia have pursued creating</w:t>
      </w:r>
      <w:r w:rsidRPr="00953C81">
        <w:rPr>
          <w:rStyle w:val="Emphasis"/>
        </w:rPr>
        <w:t xml:space="preserve"> </w:t>
      </w:r>
      <w:r w:rsidRPr="00953C81">
        <w:rPr>
          <w:sz w:val="16"/>
          <w:szCs w:val="16"/>
        </w:rPr>
        <w:t xml:space="preserve">smaller </w:t>
      </w:r>
      <w:r w:rsidRPr="00A340CD">
        <w:rPr>
          <w:rStyle w:val="Emphasis"/>
          <w:highlight w:val="yellow"/>
        </w:rPr>
        <w:t>multilateral efforts to bring similarly minded governments into their fold to balance out U.S. influence</w:t>
      </w:r>
      <w:r w:rsidRPr="00953C81">
        <w:rPr>
          <w:rStyle w:val="Emphasis"/>
        </w:rPr>
        <w:t xml:space="preserve"> </w:t>
      </w:r>
      <w:r w:rsidRPr="00953C81">
        <w:rPr>
          <w:sz w:val="16"/>
          <w:szCs w:val="16"/>
        </w:rPr>
        <w:t>(e.g., the Shanghai Cooperation Organization, BRICS, and the Eurasian Economic Union, to name a few). Therefore it comes as no surprise that a formal information security pact has followed. However, the creation of smaller, even regional coalitions may be a more viable albeit unintentional solution for the code of conduct conundrum. While this does not settle the larger international problem of how to regulate state behavior, it may provide an elevated base from which to have that conversation, identifying those areas where consensus can be more readily obtained. Once smaller victories have been achieved, larger areas of dispute can be addressed having already established a transparent dialogue. In the meantime, cyber space’s status quo will remain largely intact, ultimately benefitting the very governments trying to influence how others should operate.</w:t>
      </w:r>
      <w:r>
        <w:rPr>
          <w:sz w:val="16"/>
          <w:szCs w:val="16"/>
        </w:rPr>
        <w:t xml:space="preserve"> </w:t>
      </w:r>
    </w:p>
    <w:p w14:paraId="3CC1F797" w14:textId="69A1ED6E" w:rsidR="008C46C9" w:rsidRDefault="00A2734E" w:rsidP="00A2734E">
      <w:pPr>
        <w:pStyle w:val="Heading1"/>
      </w:pPr>
      <w:r>
        <w:lastRenderedPageBreak/>
        <w:t>Side China Ignore DA</w:t>
      </w:r>
    </w:p>
    <w:p w14:paraId="2E43D337" w14:textId="77777777" w:rsidR="00A2734E" w:rsidRDefault="00A2734E" w:rsidP="00A2734E">
      <w:pPr>
        <w:pStyle w:val="Heading4"/>
        <w:rPr>
          <w:rStyle w:val="Style13ptBold"/>
          <w:b/>
        </w:rPr>
      </w:pPr>
      <w:r w:rsidRPr="00E37B21">
        <w:rPr>
          <w:rStyle w:val="Style13ptBold"/>
          <w:b/>
        </w:rPr>
        <w:t>US-China engagement cause</w:t>
      </w:r>
      <w:r>
        <w:rPr>
          <w:rStyle w:val="Style13ptBold"/>
          <w:b/>
        </w:rPr>
        <w:t>s</w:t>
      </w:r>
      <w:r w:rsidRPr="00E37B21">
        <w:rPr>
          <w:rStyle w:val="Style13ptBold"/>
          <w:b/>
        </w:rPr>
        <w:t xml:space="preserve"> China to </w:t>
      </w:r>
      <w:r>
        <w:rPr>
          <w:rStyle w:val="Style13ptBold"/>
          <w:b/>
        </w:rPr>
        <w:t>distance themselves from Russia</w:t>
      </w:r>
    </w:p>
    <w:p w14:paraId="7B0AB740" w14:textId="77777777" w:rsidR="00A2734E" w:rsidRPr="008B6469" w:rsidRDefault="00A2734E" w:rsidP="00A2734E">
      <w:pPr>
        <w:rPr>
          <w:rStyle w:val="Style13ptBold"/>
          <w:b w:val="0"/>
          <w:sz w:val="18"/>
          <w:szCs w:val="18"/>
        </w:rPr>
      </w:pPr>
      <w:r>
        <w:rPr>
          <w:rStyle w:val="Style13ptBold"/>
        </w:rPr>
        <w:t xml:space="preserve">Pezard &amp; Smith 16 </w:t>
      </w:r>
      <w:r>
        <w:rPr>
          <w:rStyle w:val="Style13ptBold"/>
          <w:b w:val="0"/>
          <w:sz w:val="18"/>
          <w:szCs w:val="18"/>
        </w:rPr>
        <w:t xml:space="preserve">(Stephanie, Ph.D. in political science from the </w:t>
      </w:r>
      <w:r w:rsidRPr="00466545">
        <w:rPr>
          <w:rStyle w:val="Style13ptBold"/>
          <w:b w:val="0"/>
          <w:sz w:val="18"/>
          <w:szCs w:val="18"/>
        </w:rPr>
        <w:t xml:space="preserve">Graduate Institute of International and Development Studies, </w:t>
      </w:r>
      <w:r>
        <w:rPr>
          <w:rStyle w:val="Style13ptBold"/>
          <w:b w:val="0"/>
          <w:sz w:val="18"/>
          <w:szCs w:val="18"/>
        </w:rPr>
        <w:t xml:space="preserve">and Timothy, </w:t>
      </w:r>
      <w:r w:rsidRPr="00466545">
        <w:rPr>
          <w:rStyle w:val="Style13ptBold"/>
          <w:b w:val="0"/>
          <w:sz w:val="18"/>
          <w:szCs w:val="18"/>
        </w:rPr>
        <w:t>assistant policy analyst at RAND</w:t>
      </w:r>
      <w:r>
        <w:rPr>
          <w:rStyle w:val="Style13ptBold"/>
          <w:b w:val="0"/>
          <w:sz w:val="18"/>
          <w:szCs w:val="18"/>
        </w:rPr>
        <w:t>, 5/6/16, “</w:t>
      </w:r>
      <w:r w:rsidRPr="008B6469">
        <w:rPr>
          <w:rStyle w:val="Style13ptBold"/>
          <w:b w:val="0"/>
          <w:sz w:val="18"/>
          <w:szCs w:val="18"/>
        </w:rPr>
        <w:t>FRIENDS IF WE MUST: RUSSIA AND CHINA IN THE ARCTIC</w:t>
      </w:r>
      <w:r>
        <w:rPr>
          <w:rStyle w:val="Style13ptBold"/>
          <w:b w:val="0"/>
          <w:sz w:val="18"/>
          <w:szCs w:val="18"/>
        </w:rPr>
        <w:t xml:space="preserve">”, </w:t>
      </w:r>
      <w:r w:rsidRPr="008B6469">
        <w:rPr>
          <w:rStyle w:val="Style13ptBold"/>
          <w:b w:val="0"/>
          <w:sz w:val="18"/>
          <w:szCs w:val="18"/>
        </w:rPr>
        <w:t>http://warontherocks.com/2016/05/friends-if-we-must-russia-and-chinas-relations-in-the-arctic/</w:t>
      </w:r>
      <w:r>
        <w:rPr>
          <w:rStyle w:val="Style13ptBold"/>
          <w:b w:val="0"/>
          <w:sz w:val="18"/>
          <w:szCs w:val="18"/>
        </w:rPr>
        <w:t>)</w:t>
      </w:r>
    </w:p>
    <w:p w14:paraId="6524FD05" w14:textId="77777777" w:rsidR="00A2734E" w:rsidRDefault="00A2734E" w:rsidP="00A2734E">
      <w:pPr>
        <w:rPr>
          <w:sz w:val="16"/>
          <w:szCs w:val="16"/>
        </w:rPr>
      </w:pPr>
      <w:r w:rsidRPr="00A340CD">
        <w:rPr>
          <w:rStyle w:val="Emphasis"/>
          <w:highlight w:val="yellow"/>
        </w:rPr>
        <w:t xml:space="preserve">The Sino-Russian relationship </w:t>
      </w:r>
      <w:r w:rsidRPr="00AE1744">
        <w:rPr>
          <w:rStyle w:val="Emphasis"/>
          <w:b w:val="0"/>
          <w:sz w:val="16"/>
          <w:szCs w:val="16"/>
          <w:u w:val="none"/>
        </w:rPr>
        <w:t xml:space="preserve">in the Arctic </w:t>
      </w:r>
      <w:r w:rsidRPr="00A340CD">
        <w:rPr>
          <w:rStyle w:val="Emphasis"/>
          <w:highlight w:val="yellow"/>
        </w:rPr>
        <w:t>is</w:t>
      </w:r>
      <w:r w:rsidRPr="00AE1744">
        <w:rPr>
          <w:rStyle w:val="Emphasis"/>
          <w:b w:val="0"/>
          <w:sz w:val="16"/>
          <w:szCs w:val="16"/>
          <w:u w:val="none"/>
        </w:rPr>
        <w:t xml:space="preserve"> </w:t>
      </w:r>
      <w:r w:rsidRPr="00A340CD">
        <w:rPr>
          <w:rStyle w:val="Emphasis"/>
          <w:highlight w:val="yellow"/>
        </w:rPr>
        <w:t>fragile.</w:t>
      </w:r>
      <w:r w:rsidRPr="008B6469">
        <w:rPr>
          <w:rStyle w:val="Style13ptBold"/>
          <w:b w:val="0"/>
          <w:sz w:val="16"/>
          <w:szCs w:val="16"/>
        </w:rPr>
        <w:t xml:space="preserve"> As with most marriages of convenience, </w:t>
      </w:r>
      <w:r w:rsidRPr="00A340CD">
        <w:rPr>
          <w:rStyle w:val="Emphasis"/>
          <w:highlight w:val="yellow"/>
        </w:rPr>
        <w:t>changes in circumstances can alter the cost-benefit calculation of either partner and lead to a renegotiation of the terms of the relationship, if not a breakup</w:t>
      </w:r>
      <w:r w:rsidRPr="008B6469">
        <w:rPr>
          <w:rStyle w:val="Style13ptBold"/>
          <w:b w:val="0"/>
          <w:sz w:val="16"/>
          <w:szCs w:val="16"/>
        </w:rPr>
        <w:t xml:space="preserve">. In the short term, </w:t>
      </w:r>
      <w:r w:rsidRPr="00A340CD">
        <w:rPr>
          <w:rStyle w:val="Emphasis"/>
          <w:highlight w:val="yellow"/>
        </w:rPr>
        <w:t>the Sino-Russian relationship could deteriorate if a</w:t>
      </w:r>
      <w:r w:rsidRPr="00466545">
        <w:rPr>
          <w:sz w:val="16"/>
        </w:rPr>
        <w:t>n energy</w:t>
      </w:r>
      <w:r w:rsidRPr="00A340CD">
        <w:rPr>
          <w:rStyle w:val="Emphasis"/>
          <w:sz w:val="16"/>
          <w:highlight w:val="yellow"/>
        </w:rPr>
        <w:t xml:space="preserve"> </w:t>
      </w:r>
      <w:r w:rsidRPr="00A340CD">
        <w:rPr>
          <w:rStyle w:val="Emphasis"/>
          <w:highlight w:val="yellow"/>
        </w:rPr>
        <w:t xml:space="preserve">partnership with China </w:t>
      </w:r>
      <w:r w:rsidRPr="00AE1744">
        <w:rPr>
          <w:sz w:val="16"/>
          <w:szCs w:val="16"/>
        </w:rPr>
        <w:t>in the Arctic</w:t>
      </w:r>
      <w:r w:rsidRPr="00AE1744">
        <w:rPr>
          <w:rStyle w:val="Emphasis"/>
        </w:rPr>
        <w:t xml:space="preserve"> </w:t>
      </w:r>
      <w:r w:rsidRPr="00A340CD">
        <w:rPr>
          <w:rStyle w:val="Emphasis"/>
          <w:highlight w:val="yellow"/>
        </w:rPr>
        <w:t>proves a poor replacement of the West,</w:t>
      </w:r>
      <w:r w:rsidRPr="008B6469">
        <w:rPr>
          <w:rStyle w:val="Style13ptBold"/>
          <w:b w:val="0"/>
          <w:sz w:val="16"/>
          <w:szCs w:val="16"/>
        </w:rPr>
        <w:t xml:space="preserve"> For instance, China cannot help with technology for offshore drilling, which was largely provided before 2014 by Norwegian companies that have since pulled out of joint projects with Russia. Finally, as both Russia and China are experiencing economic slowdowns — with important consequences on their bilateral trade — opportunities for cooperation may decrease as well.</w:t>
      </w:r>
      <w:r>
        <w:rPr>
          <w:rStyle w:val="Style13ptBold"/>
          <w:b w:val="0"/>
          <w:sz w:val="16"/>
          <w:szCs w:val="16"/>
        </w:rPr>
        <w:t xml:space="preserve"> </w:t>
      </w:r>
      <w:r w:rsidRPr="008B6469">
        <w:rPr>
          <w:rStyle w:val="Style13ptBold"/>
          <w:b w:val="0"/>
          <w:sz w:val="16"/>
          <w:szCs w:val="16"/>
        </w:rPr>
        <w:t xml:space="preserve">Prospects for a mutually beneficial relationship are even more uncertain in the medium- to long-term. The Northern Sea Route will become more and more accessible and no easier to control, making Russia increasingly nervous about a foreign presence along its coast. Russian or </w:t>
      </w:r>
      <w:r w:rsidRPr="00A340CD">
        <w:rPr>
          <w:rStyle w:val="Emphasis"/>
          <w:highlight w:val="yellow"/>
        </w:rPr>
        <w:t xml:space="preserve">Chinese ties with the West may warm up, reducing their incentives to find a friend in each other. And China may distance itself from Russia if Russia becomes more aggressive </w:t>
      </w:r>
      <w:r w:rsidRPr="00AE1744">
        <w:rPr>
          <w:sz w:val="16"/>
          <w:szCs w:val="16"/>
        </w:rPr>
        <w:t>in the Arctic,</w:t>
      </w:r>
      <w:r w:rsidRPr="00AE1744">
        <w:rPr>
          <w:rStyle w:val="Emphasis"/>
        </w:rPr>
        <w:t xml:space="preserve"> </w:t>
      </w:r>
      <w:r w:rsidRPr="00A340CD">
        <w:rPr>
          <w:rStyle w:val="Emphasis"/>
          <w:highlight w:val="yellow"/>
        </w:rPr>
        <w:t>threatening Chinese investments and access.</w:t>
      </w:r>
      <w:r w:rsidRPr="008B6469">
        <w:rPr>
          <w:rStyle w:val="Style13ptBold"/>
          <w:b w:val="0"/>
          <w:sz w:val="16"/>
          <w:szCs w:val="16"/>
        </w:rPr>
        <w:t xml:space="preserve"> </w:t>
      </w:r>
      <w:r w:rsidRPr="00466545">
        <w:rPr>
          <w:rStyle w:val="Emphasis"/>
        </w:rPr>
        <w:t xml:space="preserve">This could happen if Russian President Vladimir Putin decides to respond forcefully to some perceived encroachment from the West </w:t>
      </w:r>
      <w:r w:rsidRPr="00AE1744">
        <w:rPr>
          <w:sz w:val="16"/>
          <w:szCs w:val="16"/>
        </w:rPr>
        <w:t>in the Arctic</w:t>
      </w:r>
      <w:r w:rsidRPr="008B6469">
        <w:rPr>
          <w:rStyle w:val="Style13ptBold"/>
          <w:b w:val="0"/>
          <w:sz w:val="16"/>
          <w:szCs w:val="16"/>
        </w:rPr>
        <w:t>, or if he responds with a coup de force to a negative outcome to Russia’s submission to the U.N. Commission on the Limits of the Continental Shelf, which overlaps with similar claims from Denmark and Canada.</w:t>
      </w:r>
      <w:r>
        <w:rPr>
          <w:rStyle w:val="Style13ptBold"/>
          <w:b w:val="0"/>
          <w:sz w:val="16"/>
          <w:szCs w:val="16"/>
        </w:rPr>
        <w:t xml:space="preserve"> </w:t>
      </w:r>
      <w:r w:rsidRPr="008B6469">
        <w:rPr>
          <w:rStyle w:val="Style13ptBold"/>
          <w:b w:val="0"/>
          <w:sz w:val="16"/>
          <w:szCs w:val="16"/>
        </w:rPr>
        <w:t>As Arctic partners go, China is probably one of the last that Russia would choose if given a choice. As Beijing slowly but steadily invests in a region that clearly represents a long game, a lot can happen to derail a relationship that is built on little more than fleeting mutual interests.</w:t>
      </w:r>
      <w:r>
        <w:rPr>
          <w:rStyle w:val="Style13ptBold"/>
          <w:b w:val="0"/>
          <w:sz w:val="16"/>
          <w:szCs w:val="16"/>
        </w:rPr>
        <w:t xml:space="preserve"> </w:t>
      </w:r>
    </w:p>
    <w:p w14:paraId="570BA2E0" w14:textId="77777777" w:rsidR="00A2734E" w:rsidRPr="0076744A" w:rsidRDefault="00A2734E" w:rsidP="00A2734E">
      <w:pPr>
        <w:pStyle w:val="Heading4"/>
      </w:pPr>
      <w:r>
        <w:t>China will abandon Russia relations if it means a trade-off with US relations</w:t>
      </w:r>
    </w:p>
    <w:p w14:paraId="74744117" w14:textId="77777777" w:rsidR="00A2734E" w:rsidRPr="0076744A" w:rsidRDefault="00A2734E" w:rsidP="00A2734E">
      <w:r w:rsidRPr="005C7A74">
        <w:rPr>
          <w:rStyle w:val="Style13ptBold"/>
        </w:rPr>
        <w:t>Carlson et al. 15</w:t>
      </w:r>
      <w:r>
        <w:t xml:space="preserve"> [Märta Carlsson, Susanne Oxenstierna and Mikael Weissmann, June 2015, “China and Russia – A Study on Cooperation, Competition and Distrust”, </w:t>
      </w:r>
      <w:hyperlink r:id="rId53" w:history="1">
        <w:r w:rsidRPr="001B201C">
          <w:rPr>
            <w:rStyle w:val="Hyperlink"/>
          </w:rPr>
          <w:t>www.foi.se/Documents/foir4087.pdf</w:t>
        </w:r>
      </w:hyperlink>
      <w:r>
        <w:t>] vv</w:t>
      </w:r>
    </w:p>
    <w:p w14:paraId="2AF207C4" w14:textId="77777777" w:rsidR="00A2734E" w:rsidRPr="005250DD" w:rsidRDefault="00A2734E" w:rsidP="00A2734E">
      <w:pPr>
        <w:tabs>
          <w:tab w:val="left" w:pos="9090"/>
        </w:tabs>
        <w:rPr>
          <w:sz w:val="16"/>
        </w:rPr>
      </w:pPr>
      <w:r w:rsidRPr="0076744A">
        <w:rPr>
          <w:rStyle w:val="StyleUnderline"/>
        </w:rPr>
        <w:t xml:space="preserve">The </w:t>
      </w:r>
      <w:r w:rsidRPr="00A340CD">
        <w:rPr>
          <w:rStyle w:val="StyleUnderline"/>
          <w:highlight w:val="yellow"/>
        </w:rPr>
        <w:t>relationship with Russia is</w:t>
      </w:r>
      <w:r w:rsidRPr="0076744A">
        <w:rPr>
          <w:rStyle w:val="StyleUnderline"/>
        </w:rPr>
        <w:t xml:space="preserve"> subordinated to </w:t>
      </w:r>
      <w:r w:rsidRPr="00A340CD">
        <w:rPr>
          <w:rStyle w:val="StyleUnderline"/>
          <w:highlight w:val="yellow"/>
        </w:rPr>
        <w:t>two overarching goals in Chinese foreign policy</w:t>
      </w:r>
      <w:r w:rsidRPr="005250DD">
        <w:rPr>
          <w:sz w:val="16"/>
        </w:rPr>
        <w:t xml:space="preserve"> (see e.g. Ferdinand 2011: 25–26). </w:t>
      </w:r>
      <w:r w:rsidRPr="0076744A">
        <w:rPr>
          <w:rStyle w:val="StyleUnderline"/>
        </w:rPr>
        <w:t xml:space="preserve">The </w:t>
      </w:r>
      <w:r w:rsidRPr="00A340CD">
        <w:rPr>
          <w:rStyle w:val="StyleUnderline"/>
          <w:highlight w:val="yellow"/>
        </w:rPr>
        <w:t>first is to maintain a stable regional environment so that the economy can continue to grow</w:t>
      </w:r>
      <w:r w:rsidRPr="0076744A">
        <w:rPr>
          <w:rStyle w:val="StyleUnderline"/>
        </w:rPr>
        <w:t xml:space="preserve">. The </w:t>
      </w:r>
      <w:r w:rsidRPr="00A340CD">
        <w:rPr>
          <w:rStyle w:val="StyleUnderline"/>
          <w:highlight w:val="yellow"/>
        </w:rPr>
        <w:t>second is to manage its “peaceful rise”</w:t>
      </w:r>
      <w:r w:rsidRPr="0076744A">
        <w:rPr>
          <w:rStyle w:val="StyleUnderline"/>
        </w:rPr>
        <w:t xml:space="preserve"> so that it does not cause confrontation with existing major powers</w:t>
      </w:r>
      <w:r w:rsidRPr="005250DD">
        <w:rPr>
          <w:sz w:val="16"/>
        </w:rPr>
        <w:t>, which can put obstacles in the way of China’s development. As a result</w:t>
      </w:r>
      <w:r w:rsidRPr="0076744A">
        <w:rPr>
          <w:rStyle w:val="StyleUnderline"/>
        </w:rPr>
        <w:t xml:space="preserve">, </w:t>
      </w:r>
      <w:r w:rsidRPr="00A340CD">
        <w:rPr>
          <w:rStyle w:val="StyleUnderline"/>
          <w:highlight w:val="yellow"/>
        </w:rPr>
        <w:t>China looks to Russia for a stable regional environment, but the focal point of Chinese foreign policy is</w:t>
      </w:r>
      <w:r w:rsidRPr="0076744A">
        <w:rPr>
          <w:rStyle w:val="StyleUnderline"/>
        </w:rPr>
        <w:t xml:space="preserve">, as for Russia, </w:t>
      </w:r>
      <w:r w:rsidRPr="00A340CD">
        <w:rPr>
          <w:rStyle w:val="StyleUnderline"/>
          <w:highlight w:val="yellow"/>
        </w:rPr>
        <w:t>the United States</w:t>
      </w:r>
      <w:r w:rsidRPr="0076744A">
        <w:rPr>
          <w:rStyle w:val="StyleUnderline"/>
        </w:rPr>
        <w:t>. Consequent</w:t>
      </w:r>
      <w:r w:rsidRPr="003A55F3">
        <w:rPr>
          <w:rStyle w:val="StyleUnderline"/>
        </w:rPr>
        <w:t>ly</w:t>
      </w:r>
      <w:r w:rsidRPr="00A340CD">
        <w:rPr>
          <w:rStyle w:val="StyleUnderline"/>
          <w:highlight w:val="yellow"/>
        </w:rPr>
        <w:t>, other partnerships are of secondary importance</w:t>
      </w:r>
      <w:r w:rsidRPr="0076744A">
        <w:rPr>
          <w:rStyle w:val="StyleUnderline"/>
        </w:rPr>
        <w:t xml:space="preserve">. The fact that China is an important creditor to the United States constitutes a bond between the countries and means that both parties will aim for continued good relations. </w:t>
      </w:r>
      <w:r w:rsidRPr="00A340CD">
        <w:rPr>
          <w:rStyle w:val="StyleUnderline"/>
          <w:highlight w:val="yellow"/>
        </w:rPr>
        <w:t>Russia lacks this type of connection with the United States</w:t>
      </w:r>
      <w:r w:rsidRPr="005250DD">
        <w:rPr>
          <w:sz w:val="16"/>
        </w:rPr>
        <w:t xml:space="preserve"> (Mankoff 2012: 183). </w:t>
      </w:r>
      <w:r w:rsidRPr="00A340CD">
        <w:rPr>
          <w:rStyle w:val="StyleUnderline"/>
          <w:highlight w:val="yellow"/>
        </w:rPr>
        <w:t>Moscow is aware that China’s most important cooperative relationship is that with the United States and finds this fact troublesome</w:t>
      </w:r>
      <w:r w:rsidRPr="0076744A">
        <w:rPr>
          <w:rStyle w:val="StyleUnderline"/>
        </w:rPr>
        <w:t xml:space="preserve"> (</w:t>
      </w:r>
      <w:r w:rsidRPr="005250DD">
        <w:rPr>
          <w:sz w:val="16"/>
        </w:rPr>
        <w:t xml:space="preserve">Nojonen 2011: 16). </w:t>
      </w:r>
      <w:r w:rsidRPr="00A340CD">
        <w:rPr>
          <w:rStyle w:val="StyleUnderline"/>
          <w:highlight w:val="yellow"/>
        </w:rPr>
        <w:t>China is not willing to allow the relationship with Russia to affect its important ties with the United States</w:t>
      </w:r>
      <w:r w:rsidRPr="005250DD">
        <w:rPr>
          <w:sz w:val="16"/>
        </w:rPr>
        <w:t xml:space="preserve"> (Lo 2008: 46). It is not, therefore, willing to commit to Moscow’s assertive foreign policy towards former Soviet republics and the West, in particular towards the United States, as it wants to keep more options open (Nojonen 2011: 16; Lo 2008: 179).</w:t>
      </w:r>
    </w:p>
    <w:p w14:paraId="2220C026" w14:textId="77777777" w:rsidR="00A2734E" w:rsidRDefault="00A2734E" w:rsidP="00A2734E">
      <w:pPr>
        <w:pStyle w:val="Heading4"/>
      </w:pPr>
      <w:r>
        <w:lastRenderedPageBreak/>
        <w:t>Damaged relations can cause China to abandon Russian oil</w:t>
      </w:r>
    </w:p>
    <w:p w14:paraId="5D783264" w14:textId="77777777" w:rsidR="00A2734E" w:rsidRDefault="00A2734E" w:rsidP="00A2734E">
      <w:r w:rsidRPr="005C7A74">
        <w:rPr>
          <w:rStyle w:val="Style13ptBold"/>
        </w:rPr>
        <w:t>Carlson et al. 15</w:t>
      </w:r>
      <w:r>
        <w:t xml:space="preserve"> [Märta Carlsson, Susanne Oxenstierna and Mikael Weissmann, June 2015, “China and Russia – A Study on Cooperation, Competition and Distrust”, </w:t>
      </w:r>
      <w:hyperlink r:id="rId54" w:history="1">
        <w:r w:rsidRPr="001B201C">
          <w:rPr>
            <w:rStyle w:val="Hyperlink"/>
          </w:rPr>
          <w:t>www.foi.se/Documents/foir4087.pdf</w:t>
        </w:r>
      </w:hyperlink>
      <w:r>
        <w:t>] vv</w:t>
      </w:r>
    </w:p>
    <w:p w14:paraId="67321632" w14:textId="77777777" w:rsidR="00A2734E" w:rsidRPr="005250DD" w:rsidRDefault="00A2734E" w:rsidP="00A2734E">
      <w:pPr>
        <w:tabs>
          <w:tab w:val="left" w:pos="9090"/>
        </w:tabs>
        <w:rPr>
          <w:sz w:val="16"/>
        </w:rPr>
      </w:pPr>
      <w:r w:rsidRPr="00A340CD">
        <w:rPr>
          <w:rStyle w:val="StyleUnderline"/>
          <w:highlight w:val="yellow"/>
        </w:rPr>
        <w:t>Economically China has long since overtaken Russia on the global scen</w:t>
      </w:r>
      <w:r w:rsidRPr="003A55F3">
        <w:rPr>
          <w:rStyle w:val="StyleUnderline"/>
        </w:rPr>
        <w:t>e and become the challenger for the position of the first economic power in the world</w:t>
      </w:r>
      <w:r w:rsidRPr="00A340CD">
        <w:rPr>
          <w:rStyle w:val="StyleUnderline"/>
          <w:highlight w:val="yellow"/>
        </w:rPr>
        <w:t>. The economic gap between China and Russia is increasing and in this relationship it is clear that China is gaining the upper hand</w:t>
      </w:r>
      <w:r w:rsidRPr="003A55F3">
        <w:rPr>
          <w:rStyle w:val="StyleUnderline"/>
        </w:rPr>
        <w:t>.</w:t>
      </w:r>
      <w:r w:rsidRPr="005250DD">
        <w:rPr>
          <w:sz w:val="16"/>
        </w:rPr>
        <w:t xml:space="preserve"> The Russian conflict with Ukraine in 2014 has resulted in a greater Russian dependence on China both politically and economically. The West strongly disagrees with Russia’s actions and has imposed sanctions; however, Russia has chosen not to change its behaviour and has become in many ways isolated from its Western partners, which opens the way for more economic linkages to China and Asia. FOI-R--4087--SE 57 </w:t>
      </w:r>
      <w:proofErr w:type="gramStart"/>
      <w:r w:rsidRPr="005250DD">
        <w:rPr>
          <w:sz w:val="16"/>
        </w:rPr>
        <w:t>The</w:t>
      </w:r>
      <w:proofErr w:type="gramEnd"/>
      <w:r w:rsidRPr="005250DD">
        <w:rPr>
          <w:sz w:val="16"/>
        </w:rPr>
        <w:t xml:space="preserve"> </w:t>
      </w:r>
      <w:r w:rsidRPr="00A340CD">
        <w:rPr>
          <w:rStyle w:val="StyleUnderline"/>
          <w:highlight w:val="yellow"/>
        </w:rPr>
        <w:t>economic ties between China and Russia are not very developed. China is one of Russia’s main trading partners, but Russia is not that important for China</w:t>
      </w:r>
      <w:r w:rsidRPr="003A55F3">
        <w:rPr>
          <w:rStyle w:val="StyleUnderline"/>
        </w:rPr>
        <w:t xml:space="preserve">. </w:t>
      </w:r>
      <w:r w:rsidRPr="00A340CD">
        <w:rPr>
          <w:rStyle w:val="StyleUnderline"/>
          <w:highlight w:val="yellow"/>
        </w:rPr>
        <w:t>The main reason is that China</w:t>
      </w:r>
      <w:r w:rsidRPr="003A55F3">
        <w:rPr>
          <w:rStyle w:val="StyleUnderline"/>
        </w:rPr>
        <w:t xml:space="preserve"> </w:t>
      </w:r>
      <w:r w:rsidRPr="00A340CD">
        <w:rPr>
          <w:rStyle w:val="StyleUnderline"/>
          <w:highlight w:val="yellow"/>
        </w:rPr>
        <w:t>has been reluctant to become dependent on Russian energy and has consistently conducted an export-oriented policy towards the West</w:t>
      </w:r>
      <w:r w:rsidRPr="003A55F3">
        <w:rPr>
          <w:rStyle w:val="StyleUnderline"/>
        </w:rPr>
        <w:t xml:space="preserve"> and attracted massive FDI over the last couple of decades</w:t>
      </w:r>
      <w:r w:rsidRPr="005250DD">
        <w:rPr>
          <w:sz w:val="16"/>
        </w:rPr>
        <w:t xml:space="preserve">. However, the conflict between Russia and the West over Russia’s aggression against Ukraine has intensified trade negotiations between Russia and China and resulted in planned gas and oil pipeline projects. </w:t>
      </w:r>
      <w:r w:rsidRPr="00A340CD">
        <w:rPr>
          <w:rStyle w:val="StyleUnderline"/>
          <w:highlight w:val="yellow"/>
        </w:rPr>
        <w:t>The cross-border trade between China and Russia in the Far East is weak</w:t>
      </w:r>
      <w:r w:rsidRPr="003A55F3">
        <w:rPr>
          <w:rStyle w:val="StyleUnderline"/>
        </w:rPr>
        <w:t>.</w:t>
      </w:r>
      <w:r w:rsidRPr="005250DD">
        <w:rPr>
          <w:sz w:val="16"/>
        </w:rPr>
        <w:t xml:space="preserve"> There is a clear case for developing regional trade and factor mobility at least from an economic point of view.</w:t>
      </w:r>
    </w:p>
    <w:p w14:paraId="078A5D46" w14:textId="77777777" w:rsidR="00A2734E" w:rsidRPr="00FA6C0A" w:rsidRDefault="00A2734E" w:rsidP="00A2734E">
      <w:pPr>
        <w:pStyle w:val="Heading4"/>
      </w:pPr>
      <w:r w:rsidRPr="00FA6C0A">
        <w:t>Oil is key to the Russian economy, it drives the GDP</w:t>
      </w:r>
    </w:p>
    <w:p w14:paraId="6229097D" w14:textId="4A3A8620" w:rsidR="00A2734E" w:rsidRDefault="005250DD" w:rsidP="00A2734E">
      <w:pPr>
        <w:tabs>
          <w:tab w:val="left" w:pos="9090"/>
        </w:tabs>
      </w:pPr>
      <w:r>
        <w:rPr>
          <w:rStyle w:val="Style13ptBold"/>
        </w:rPr>
        <w:t xml:space="preserve">Pirog </w:t>
      </w:r>
      <w:r w:rsidR="00A2734E" w:rsidRPr="00C23653">
        <w:rPr>
          <w:rStyle w:val="Style13ptBold"/>
        </w:rPr>
        <w:t>7</w:t>
      </w:r>
      <w:r w:rsidR="00A2734E">
        <w:t xml:space="preserve"> [</w:t>
      </w:r>
      <w:r w:rsidR="00A2734E" w:rsidRPr="00C23653">
        <w:t>Robert Specialist in Energy Economics and Policy Resources, Science, and Industry Division</w:t>
      </w:r>
      <w:r w:rsidR="00A2734E">
        <w:t xml:space="preserve">, </w:t>
      </w:r>
      <w:r w:rsidR="00A2734E" w:rsidRPr="00C23653">
        <w:t>6-20-07</w:t>
      </w:r>
      <w:r w:rsidR="00A2734E">
        <w:t>,</w:t>
      </w:r>
      <w:r w:rsidR="00A2734E" w:rsidRPr="00C23653">
        <w:t xml:space="preserve"> “</w:t>
      </w:r>
      <w:r w:rsidR="00A2734E">
        <w:t>Russian Oil and Gas Challenges”</w:t>
      </w:r>
      <w:r w:rsidR="00A2734E" w:rsidRPr="00C23653">
        <w:t>, http://www.fas.org/sgp/crs</w:t>
      </w:r>
      <w:r w:rsidR="00A2734E">
        <w:t>/row/</w:t>
      </w:r>
      <w:proofErr w:type="gramStart"/>
      <w:r w:rsidR="00A2734E">
        <w:t>RL33212.pdf ]</w:t>
      </w:r>
      <w:proofErr w:type="gramEnd"/>
      <w:r w:rsidR="00A2734E">
        <w:t xml:space="preserve"> vv</w:t>
      </w:r>
    </w:p>
    <w:p w14:paraId="5B5DF00D" w14:textId="77777777" w:rsidR="00A2734E" w:rsidRPr="005250DD" w:rsidRDefault="00A2734E" w:rsidP="00A2734E">
      <w:pPr>
        <w:tabs>
          <w:tab w:val="left" w:pos="9090"/>
        </w:tabs>
        <w:rPr>
          <w:sz w:val="16"/>
        </w:rPr>
      </w:pPr>
      <w:r w:rsidRPr="00A340CD">
        <w:rPr>
          <w:rStyle w:val="StyleUnderline"/>
          <w:highlight w:val="yellow"/>
        </w:rPr>
        <w:t>Energy exports have been a major driver of Russia’s economic growth</w:t>
      </w:r>
      <w:r w:rsidRPr="00C23653">
        <w:rPr>
          <w:rStyle w:val="StyleUnderline"/>
        </w:rPr>
        <w:t xml:space="preserve"> over the last five years</w:t>
      </w:r>
      <w:r w:rsidRPr="005250DD">
        <w:rPr>
          <w:sz w:val="16"/>
        </w:rPr>
        <w:t xml:space="preserve">, as Russian oil production has risen strongly and world oil and gas prices have been relatively high. </w:t>
      </w:r>
      <w:r w:rsidRPr="00A340CD">
        <w:rPr>
          <w:rStyle w:val="StyleUnderline"/>
          <w:highlight w:val="yellow"/>
        </w:rPr>
        <w:t xml:space="preserve">This type of growth has made the Russian economy very dependent on oil and natural gas </w:t>
      </w:r>
      <w:proofErr w:type="gramStart"/>
      <w:r w:rsidRPr="00A340CD">
        <w:rPr>
          <w:rStyle w:val="StyleUnderline"/>
          <w:highlight w:val="yellow"/>
        </w:rPr>
        <w:t>exports</w:t>
      </w:r>
      <w:r w:rsidRPr="00A340CD">
        <w:rPr>
          <w:sz w:val="16"/>
          <w:highlight w:val="yellow"/>
        </w:rPr>
        <w:t>,</w:t>
      </w:r>
      <w:proofErr w:type="gramEnd"/>
      <w:r w:rsidRPr="00A340CD">
        <w:rPr>
          <w:sz w:val="16"/>
          <w:highlight w:val="yellow"/>
        </w:rPr>
        <w:t xml:space="preserve"> and vulnerable to fluctuations</w:t>
      </w:r>
      <w:r w:rsidRPr="005250DD">
        <w:rPr>
          <w:sz w:val="16"/>
        </w:rPr>
        <w:t xml:space="preserve"> in world oil prices. Based upon an International Monetary Fund study, </w:t>
      </w:r>
      <w:r w:rsidRPr="00C23653">
        <w:rPr>
          <w:rStyle w:val="StyleUnderline"/>
        </w:rPr>
        <w:t>a $</w:t>
      </w:r>
      <w:r w:rsidRPr="00A340CD">
        <w:rPr>
          <w:rStyle w:val="StyleUnderline"/>
          <w:highlight w:val="yellow"/>
        </w:rPr>
        <w:t>1 per barrel increase</w:t>
      </w:r>
      <w:r w:rsidRPr="00C23653">
        <w:rPr>
          <w:rStyle w:val="StyleUnderline"/>
        </w:rPr>
        <w:t xml:space="preserve"> in the price of Urals blend crude oil for a year </w:t>
      </w:r>
      <w:r w:rsidRPr="00A340CD">
        <w:rPr>
          <w:rStyle w:val="StyleUnderline"/>
          <w:highlight w:val="yellow"/>
        </w:rPr>
        <w:t>results in a $3 billion increase in Russia’s</w:t>
      </w:r>
      <w:r>
        <w:rPr>
          <w:rStyle w:val="StyleUnderline"/>
        </w:rPr>
        <w:t xml:space="preserve"> nominal </w:t>
      </w:r>
      <w:r w:rsidRPr="00A340CD">
        <w:rPr>
          <w:rStyle w:val="StyleUnderline"/>
          <w:highlight w:val="yellow"/>
        </w:rPr>
        <w:t>G</w:t>
      </w:r>
      <w:r>
        <w:rPr>
          <w:rStyle w:val="StyleUnderline"/>
        </w:rPr>
        <w:t xml:space="preserve">ross </w:t>
      </w:r>
      <w:r w:rsidRPr="00A340CD">
        <w:rPr>
          <w:rStyle w:val="StyleUnderline"/>
          <w:highlight w:val="yellow"/>
        </w:rPr>
        <w:t>D</w:t>
      </w:r>
      <w:r>
        <w:rPr>
          <w:rStyle w:val="StyleUnderline"/>
        </w:rPr>
        <w:t xml:space="preserve">omestic </w:t>
      </w:r>
      <w:r w:rsidRPr="00A340CD">
        <w:rPr>
          <w:rStyle w:val="StyleUnderline"/>
          <w:highlight w:val="yellow"/>
        </w:rPr>
        <w:t>P</w:t>
      </w:r>
      <w:r w:rsidRPr="00C23653">
        <w:rPr>
          <w:rStyle w:val="StyleUnderline"/>
        </w:rPr>
        <w:t>roduct</w:t>
      </w:r>
    </w:p>
    <w:p w14:paraId="3DCF154A" w14:textId="77777777" w:rsidR="00A2734E" w:rsidRPr="002C52A5" w:rsidRDefault="00A2734E" w:rsidP="00A2734E">
      <w:pPr>
        <w:pStyle w:val="Heading4"/>
      </w:pPr>
      <w:r w:rsidRPr="002C52A5">
        <w:t>Russian economic decline causes nuclear war</w:t>
      </w:r>
    </w:p>
    <w:p w14:paraId="4C70874E" w14:textId="42384A53" w:rsidR="00A2734E" w:rsidRPr="002C52A5" w:rsidRDefault="00A2734E" w:rsidP="00A2734E">
      <w:r>
        <w:rPr>
          <w:rStyle w:val="Style13ptBold"/>
        </w:rPr>
        <w:t xml:space="preserve">Filger </w:t>
      </w:r>
      <w:r w:rsidRPr="002C52A5">
        <w:rPr>
          <w:rStyle w:val="Style13ptBold"/>
        </w:rPr>
        <w:t xml:space="preserve">9 </w:t>
      </w:r>
      <w:r>
        <w:t>[</w:t>
      </w:r>
      <w:r w:rsidRPr="002C52A5">
        <w:t>Sheldon</w:t>
      </w:r>
      <w:r>
        <w:t xml:space="preserve"> Filger</w:t>
      </w:r>
      <w:r w:rsidRPr="002C52A5">
        <w:t xml:space="preserve">, author and blogger for the Huffington Post, “Russian Economy Faces Disastrous Free Fall Contraction” </w:t>
      </w:r>
      <w:hyperlink r:id="rId55" w:history="1">
        <w:r w:rsidRPr="001B201C">
          <w:rPr>
            <w:rStyle w:val="Hyperlink"/>
          </w:rPr>
          <w:t>http://www.globaleconomiccrisis.com/blog/archives/356</w:t>
        </w:r>
      </w:hyperlink>
      <w:r>
        <w:t>] vv</w:t>
      </w:r>
    </w:p>
    <w:p w14:paraId="4E215789" w14:textId="53649847" w:rsidR="002C1DEE" w:rsidRPr="005250DD" w:rsidRDefault="00A2734E" w:rsidP="00A2734E">
      <w:pPr>
        <w:rPr>
          <w:sz w:val="16"/>
        </w:rPr>
      </w:pPr>
      <w:r w:rsidRPr="00A340CD">
        <w:rPr>
          <w:highlight w:val="yellow"/>
          <w:u w:val="single"/>
        </w:rPr>
        <w:t>In Russia</w:t>
      </w:r>
      <w:r w:rsidRPr="005250DD">
        <w:rPr>
          <w:sz w:val="16"/>
        </w:rPr>
        <w:t xml:space="preserve"> historically, </w:t>
      </w:r>
      <w:r w:rsidRPr="00A340CD">
        <w:rPr>
          <w:highlight w:val="yellow"/>
          <w:u w:val="single"/>
        </w:rPr>
        <w:t>economic health and political stability are intertwined</w:t>
      </w:r>
      <w:r w:rsidRPr="002C52A5">
        <w:rPr>
          <w:u w:val="single"/>
        </w:rPr>
        <w:t xml:space="preserve"> to a degree that is rarely encountered in other major</w:t>
      </w:r>
      <w:r w:rsidRPr="005250DD">
        <w:rPr>
          <w:sz w:val="16"/>
        </w:rPr>
        <w:t xml:space="preserve"> industrialized </w:t>
      </w:r>
      <w:r w:rsidRPr="002C52A5">
        <w:rPr>
          <w:u w:val="single"/>
        </w:rPr>
        <w:t>economies</w:t>
      </w:r>
      <w:r w:rsidRPr="005250DD">
        <w:rPr>
          <w:sz w:val="16"/>
        </w:rPr>
        <w:t xml:space="preserve">. It was the economic stagnation of the former Soviet Union that led to its political downfall. Similarly, </w:t>
      </w:r>
      <w:r w:rsidRPr="002C52A5">
        <w:rPr>
          <w:u w:val="single"/>
        </w:rPr>
        <w:t xml:space="preserve">Medvedev and </w:t>
      </w:r>
      <w:r w:rsidRPr="00A340CD">
        <w:rPr>
          <w:highlight w:val="yellow"/>
          <w:u w:val="single"/>
        </w:rPr>
        <w:t>Putin</w:t>
      </w:r>
      <w:r w:rsidRPr="005250DD">
        <w:rPr>
          <w:sz w:val="16"/>
        </w:rPr>
        <w:t xml:space="preserve">, both intimately acquainted with their nation’s history, </w:t>
      </w:r>
      <w:r w:rsidRPr="002C52A5">
        <w:rPr>
          <w:u w:val="single"/>
        </w:rPr>
        <w:t xml:space="preserve">are unquestionably </w:t>
      </w:r>
      <w:r w:rsidRPr="00A340CD">
        <w:rPr>
          <w:highlight w:val="yellow"/>
          <w:u w:val="single"/>
        </w:rPr>
        <w:t>alarmed at the prospect that Russia’s economic crisis will endanger the nation’s political</w:t>
      </w:r>
      <w:r w:rsidRPr="002C52A5">
        <w:rPr>
          <w:u w:val="single"/>
        </w:rPr>
        <w:t xml:space="preserve"> </w:t>
      </w:r>
      <w:r w:rsidRPr="00A340CD">
        <w:rPr>
          <w:highlight w:val="yellow"/>
          <w:u w:val="single"/>
        </w:rPr>
        <w:t>stability</w:t>
      </w:r>
      <w:r w:rsidRPr="005250DD">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A340CD">
        <w:rPr>
          <w:highlight w:val="yellow"/>
          <w:u w:val="single"/>
        </w:rPr>
        <w:t>Should the Russian economy deteriorate</w:t>
      </w:r>
      <w:r w:rsidRPr="002C52A5">
        <w:rPr>
          <w:u w:val="single"/>
        </w:rPr>
        <w:t xml:space="preserve"> </w:t>
      </w:r>
      <w:r w:rsidRPr="005250DD">
        <w:rPr>
          <w:sz w:val="16"/>
        </w:rPr>
        <w:t xml:space="preserve">to the point where economic collapse is not out of the question, </w:t>
      </w:r>
      <w:r w:rsidRPr="00A340CD">
        <w:rPr>
          <w:highlight w:val="yellow"/>
          <w:u w:val="single"/>
        </w:rPr>
        <w:t>the impact will go far beyond the obvious</w:t>
      </w:r>
      <w:r w:rsidRPr="002C52A5">
        <w:rPr>
          <w:u w:val="single"/>
        </w:rPr>
        <w:t xml:space="preserve"> accelerant such an outcome would be for the Global Economic </w:t>
      </w:r>
      <w:proofErr w:type="gramStart"/>
      <w:r w:rsidRPr="002C52A5">
        <w:rPr>
          <w:u w:val="single"/>
        </w:rPr>
        <w:t>Crisis</w:t>
      </w:r>
      <w:r w:rsidRPr="005250DD">
        <w:rPr>
          <w:sz w:val="16"/>
        </w:rPr>
        <w:t>.</w:t>
      </w:r>
      <w:proofErr w:type="gramEnd"/>
      <w:r w:rsidRPr="005250DD">
        <w:rPr>
          <w:sz w:val="16"/>
        </w:rPr>
        <w:t xml:space="preserve"> There is a geopolitical dimension that is even more relevant then the economic context. </w:t>
      </w:r>
      <w:r w:rsidRPr="005250DD">
        <w:rPr>
          <w:sz w:val="16"/>
        </w:rPr>
        <w:lastRenderedPageBreak/>
        <w:t xml:space="preserve">Despite its economic vulnerabilities and perceived decline from superpower status, </w:t>
      </w:r>
      <w:r w:rsidRPr="00A340CD">
        <w:rPr>
          <w:highlight w:val="yellow"/>
          <w:u w:val="single"/>
        </w:rPr>
        <w:t>Russia remains one of only two nations on earth with a nuclear arsenal of sufficient scope and capability to destroy the world</w:t>
      </w:r>
      <w:r w:rsidRPr="005250DD">
        <w:rPr>
          <w:sz w:val="16"/>
        </w:rPr>
        <w:t xml:space="preserve"> as we know it. For that reason, it is not only President Medvedev and Prime Minister Putin who will be lying awake at nights over the prospect that </w:t>
      </w:r>
      <w:r w:rsidRPr="002C52A5">
        <w:rPr>
          <w:u w:val="single"/>
        </w:rPr>
        <w:t xml:space="preserve">a </w:t>
      </w:r>
      <w:r w:rsidRPr="00A340CD">
        <w:rPr>
          <w:highlight w:val="yellow"/>
          <w:u w:val="single"/>
        </w:rPr>
        <w:t>national economic crisis can transform itself into a virulent and destabilizing</w:t>
      </w:r>
      <w:r w:rsidRPr="005250DD">
        <w:rPr>
          <w:sz w:val="16"/>
        </w:rPr>
        <w:t xml:space="preserve"> social and political </w:t>
      </w:r>
      <w:r w:rsidRPr="00A340CD">
        <w:rPr>
          <w:highlight w:val="yellow"/>
          <w:u w:val="single"/>
        </w:rPr>
        <w:t>upheaval</w:t>
      </w:r>
      <w:r w:rsidRPr="005250DD">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2C52A5">
        <w:rPr>
          <w:u w:val="single"/>
        </w:rPr>
        <w:t>During the years</w:t>
      </w:r>
      <w:r w:rsidRPr="005250DD">
        <w:rPr>
          <w:sz w:val="16"/>
        </w:rPr>
        <w:t xml:space="preserve"> Boris </w:t>
      </w:r>
      <w:r w:rsidRPr="00A340CD">
        <w:rPr>
          <w:highlight w:val="yellow"/>
          <w:u w:val="single"/>
        </w:rPr>
        <w:t>Yeltsin ruled</w:t>
      </w:r>
      <w:r w:rsidRPr="005250DD">
        <w:rPr>
          <w:sz w:val="16"/>
        </w:rPr>
        <w:t xml:space="preserve"> Russia, </w:t>
      </w:r>
      <w:r w:rsidRPr="00A340CD">
        <w:rPr>
          <w:highlight w:val="yellow"/>
          <w:u w:val="single"/>
        </w:rPr>
        <w:t>security forces</w:t>
      </w:r>
      <w:r w:rsidRPr="005250DD">
        <w:rPr>
          <w:sz w:val="16"/>
        </w:rPr>
        <w:t xml:space="preserve"> responsible for </w:t>
      </w:r>
      <w:r w:rsidRPr="00A340CD">
        <w:rPr>
          <w:highlight w:val="yellow"/>
          <w:u w:val="single"/>
        </w:rPr>
        <w:t>guarding the</w:t>
      </w:r>
      <w:r w:rsidRPr="005250DD">
        <w:rPr>
          <w:sz w:val="16"/>
        </w:rPr>
        <w:t xml:space="preserve"> nation’s </w:t>
      </w:r>
      <w:r w:rsidRPr="00A340CD">
        <w:rPr>
          <w:highlight w:val="yellow"/>
          <w:u w:val="single"/>
        </w:rPr>
        <w:t>nuclear arsenal went without pay</w:t>
      </w:r>
      <w:r w:rsidRPr="005250DD">
        <w:rPr>
          <w:sz w:val="16"/>
        </w:rPr>
        <w:t xml:space="preserve"> for months at a time, </w:t>
      </w:r>
      <w:r w:rsidRPr="00A340CD">
        <w:rPr>
          <w:highlight w:val="yellow"/>
          <w:u w:val="single"/>
        </w:rPr>
        <w:t>leading to fears that</w:t>
      </w:r>
      <w:r w:rsidRPr="005250DD">
        <w:rPr>
          <w:sz w:val="16"/>
        </w:rPr>
        <w:t xml:space="preserve"> desperate </w:t>
      </w:r>
      <w:r w:rsidRPr="00A340CD">
        <w:rPr>
          <w:highlight w:val="yellow"/>
          <w:u w:val="single"/>
        </w:rPr>
        <w:t>personnel would</w:t>
      </w:r>
      <w:r w:rsidRPr="005250DD">
        <w:rPr>
          <w:sz w:val="16"/>
        </w:rPr>
        <w:t xml:space="preserve"> illicitly </w:t>
      </w:r>
      <w:r w:rsidRPr="00A340CD">
        <w:rPr>
          <w:highlight w:val="yellow"/>
          <w:u w:val="single"/>
        </w:rPr>
        <w:t>sell nuclear weapons</w:t>
      </w:r>
      <w:r w:rsidRPr="002C52A5">
        <w:rPr>
          <w:u w:val="single"/>
        </w:rPr>
        <w:t xml:space="preserve"> to terrorist organizations. If the </w:t>
      </w:r>
      <w:r w:rsidRPr="00A340CD">
        <w:rPr>
          <w:highlight w:val="yellow"/>
          <w:u w:val="single"/>
        </w:rPr>
        <w:t xml:space="preserve">current economic crisis in Russia were to deteriorate much further, how secure would the Russian nuclear arsenal </w:t>
      </w:r>
      <w:proofErr w:type="gramStart"/>
      <w:r w:rsidRPr="00A340CD">
        <w:rPr>
          <w:highlight w:val="yellow"/>
          <w:u w:val="single"/>
        </w:rPr>
        <w:t>remain</w:t>
      </w:r>
      <w:r>
        <w:rPr>
          <w:u w:val="single"/>
        </w:rPr>
        <w:t>s</w:t>
      </w:r>
      <w:proofErr w:type="gramEnd"/>
      <w:r w:rsidRPr="002C52A5">
        <w:rPr>
          <w:u w:val="single"/>
        </w:rPr>
        <w:t>?</w:t>
      </w:r>
      <w:r w:rsidRPr="005250DD">
        <w:rPr>
          <w:sz w:val="16"/>
        </w:rPr>
        <w:t xml:space="preserve"> It may be that the financial impact of the Global Economic Crisis is its least dangerous consequence</w:t>
      </w:r>
    </w:p>
    <w:sectPr w:rsidR="002C1DEE" w:rsidRPr="005250D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2"/>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01374"/>
    <w:rsid w:val="000029E3"/>
    <w:rsid w:val="000029E8"/>
    <w:rsid w:val="00004225"/>
    <w:rsid w:val="000066CA"/>
    <w:rsid w:val="00007264"/>
    <w:rsid w:val="000076A9"/>
    <w:rsid w:val="00014C51"/>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3B80"/>
    <w:rsid w:val="000D1FF8"/>
    <w:rsid w:val="000D26A6"/>
    <w:rsid w:val="000D2B90"/>
    <w:rsid w:val="000D3F94"/>
    <w:rsid w:val="000D6B3F"/>
    <w:rsid w:val="000D6ED8"/>
    <w:rsid w:val="000D717B"/>
    <w:rsid w:val="00100B28"/>
    <w:rsid w:val="00110C1C"/>
    <w:rsid w:val="00117316"/>
    <w:rsid w:val="001209B4"/>
    <w:rsid w:val="0014537F"/>
    <w:rsid w:val="00156724"/>
    <w:rsid w:val="001761FC"/>
    <w:rsid w:val="00182655"/>
    <w:rsid w:val="001840F2"/>
    <w:rsid w:val="00185134"/>
    <w:rsid w:val="001856C6"/>
    <w:rsid w:val="00191B5F"/>
    <w:rsid w:val="00191F76"/>
    <w:rsid w:val="00192487"/>
    <w:rsid w:val="00193416"/>
    <w:rsid w:val="00195073"/>
    <w:rsid w:val="0019668D"/>
    <w:rsid w:val="001A25FD"/>
    <w:rsid w:val="001A5371"/>
    <w:rsid w:val="001A6B53"/>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29A6"/>
    <w:rsid w:val="002343FE"/>
    <w:rsid w:val="00235F7B"/>
    <w:rsid w:val="002502CF"/>
    <w:rsid w:val="00267EBB"/>
    <w:rsid w:val="0027023B"/>
    <w:rsid w:val="00272069"/>
    <w:rsid w:val="00272F3F"/>
    <w:rsid w:val="00274EDB"/>
    <w:rsid w:val="0027729E"/>
    <w:rsid w:val="002843B2"/>
    <w:rsid w:val="00284ED6"/>
    <w:rsid w:val="00290C5A"/>
    <w:rsid w:val="00290C92"/>
    <w:rsid w:val="0029647A"/>
    <w:rsid w:val="00296504"/>
    <w:rsid w:val="002A1558"/>
    <w:rsid w:val="002B5511"/>
    <w:rsid w:val="002B7ACF"/>
    <w:rsid w:val="002C1DEE"/>
    <w:rsid w:val="002D07D0"/>
    <w:rsid w:val="002E0643"/>
    <w:rsid w:val="002E392E"/>
    <w:rsid w:val="002E6BBC"/>
    <w:rsid w:val="002F1BA9"/>
    <w:rsid w:val="002F6E74"/>
    <w:rsid w:val="003057BF"/>
    <w:rsid w:val="003106B3"/>
    <w:rsid w:val="0031385D"/>
    <w:rsid w:val="003171AB"/>
    <w:rsid w:val="003223B2"/>
    <w:rsid w:val="00322A67"/>
    <w:rsid w:val="00330E13"/>
    <w:rsid w:val="00335A23"/>
    <w:rsid w:val="00340707"/>
    <w:rsid w:val="00341C61"/>
    <w:rsid w:val="00345127"/>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25E5"/>
    <w:rsid w:val="003A4D9C"/>
    <w:rsid w:val="003A570F"/>
    <w:rsid w:val="003A7AB3"/>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545"/>
    <w:rsid w:val="0047482C"/>
    <w:rsid w:val="00475436"/>
    <w:rsid w:val="0048047E"/>
    <w:rsid w:val="004820C5"/>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035A"/>
    <w:rsid w:val="00516A88"/>
    <w:rsid w:val="00522065"/>
    <w:rsid w:val="005224F2"/>
    <w:rsid w:val="005250DD"/>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0FC"/>
    <w:rsid w:val="005A7237"/>
    <w:rsid w:val="005B21FA"/>
    <w:rsid w:val="005B3244"/>
    <w:rsid w:val="005B6EE8"/>
    <w:rsid w:val="005B7731"/>
    <w:rsid w:val="005C4515"/>
    <w:rsid w:val="005C5602"/>
    <w:rsid w:val="005C74A6"/>
    <w:rsid w:val="005D3B4D"/>
    <w:rsid w:val="005D615C"/>
    <w:rsid w:val="005E1860"/>
    <w:rsid w:val="005E7E58"/>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10B1"/>
    <w:rsid w:val="006C3A56"/>
    <w:rsid w:val="006D13F4"/>
    <w:rsid w:val="006D584A"/>
    <w:rsid w:val="006D6AED"/>
    <w:rsid w:val="006E6D0B"/>
    <w:rsid w:val="006F126E"/>
    <w:rsid w:val="006F1DDE"/>
    <w:rsid w:val="006F32C9"/>
    <w:rsid w:val="006F3834"/>
    <w:rsid w:val="006F5693"/>
    <w:rsid w:val="006F5D4C"/>
    <w:rsid w:val="00717B01"/>
    <w:rsid w:val="007227D9"/>
    <w:rsid w:val="0072491F"/>
    <w:rsid w:val="00725598"/>
    <w:rsid w:val="00731CC7"/>
    <w:rsid w:val="007374A1"/>
    <w:rsid w:val="007462AF"/>
    <w:rsid w:val="00752712"/>
    <w:rsid w:val="00753A84"/>
    <w:rsid w:val="007611F5"/>
    <w:rsid w:val="007619E4"/>
    <w:rsid w:val="00761E75"/>
    <w:rsid w:val="0076495E"/>
    <w:rsid w:val="00765A46"/>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1374"/>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46C9"/>
    <w:rsid w:val="008C77B6"/>
    <w:rsid w:val="008D1B91"/>
    <w:rsid w:val="008D724A"/>
    <w:rsid w:val="008E7A3E"/>
    <w:rsid w:val="008F41FD"/>
    <w:rsid w:val="008F4479"/>
    <w:rsid w:val="008F4BA0"/>
    <w:rsid w:val="008F6572"/>
    <w:rsid w:val="00901726"/>
    <w:rsid w:val="00920E6A"/>
    <w:rsid w:val="00931816"/>
    <w:rsid w:val="00932C71"/>
    <w:rsid w:val="009509D5"/>
    <w:rsid w:val="009538F5"/>
    <w:rsid w:val="00957187"/>
    <w:rsid w:val="00960255"/>
    <w:rsid w:val="009603E1"/>
    <w:rsid w:val="00961C9D"/>
    <w:rsid w:val="00963065"/>
    <w:rsid w:val="0096761F"/>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34E"/>
    <w:rsid w:val="00A27F86"/>
    <w:rsid w:val="00A340CD"/>
    <w:rsid w:val="00A431C6"/>
    <w:rsid w:val="00A54315"/>
    <w:rsid w:val="00A60FBC"/>
    <w:rsid w:val="00A65C0B"/>
    <w:rsid w:val="00A73C4C"/>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E4F0B"/>
    <w:rsid w:val="00AF2516"/>
    <w:rsid w:val="00AF45EF"/>
    <w:rsid w:val="00AF4760"/>
    <w:rsid w:val="00AF55D4"/>
    <w:rsid w:val="00B0505F"/>
    <w:rsid w:val="00B05C2D"/>
    <w:rsid w:val="00B12933"/>
    <w:rsid w:val="00B12B88"/>
    <w:rsid w:val="00B137E0"/>
    <w:rsid w:val="00B13BC8"/>
    <w:rsid w:val="00B23B97"/>
    <w:rsid w:val="00B24662"/>
    <w:rsid w:val="00B33909"/>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1CB3"/>
    <w:rsid w:val="00BC30DB"/>
    <w:rsid w:val="00BC64FF"/>
    <w:rsid w:val="00BC7C37"/>
    <w:rsid w:val="00BD2244"/>
    <w:rsid w:val="00BD3467"/>
    <w:rsid w:val="00BE6472"/>
    <w:rsid w:val="00BF29B8"/>
    <w:rsid w:val="00BF3B68"/>
    <w:rsid w:val="00BF46EA"/>
    <w:rsid w:val="00C07769"/>
    <w:rsid w:val="00C07D05"/>
    <w:rsid w:val="00C10856"/>
    <w:rsid w:val="00C158D7"/>
    <w:rsid w:val="00C203FA"/>
    <w:rsid w:val="00C244F5"/>
    <w:rsid w:val="00C3164F"/>
    <w:rsid w:val="00C31B5E"/>
    <w:rsid w:val="00C34D3E"/>
    <w:rsid w:val="00C35B37"/>
    <w:rsid w:val="00C3747A"/>
    <w:rsid w:val="00C37F29"/>
    <w:rsid w:val="00C56DCC"/>
    <w:rsid w:val="00C57075"/>
    <w:rsid w:val="00C72AFE"/>
    <w:rsid w:val="00C81619"/>
    <w:rsid w:val="00C8291A"/>
    <w:rsid w:val="00CA013C"/>
    <w:rsid w:val="00CA3B97"/>
    <w:rsid w:val="00CA6D6D"/>
    <w:rsid w:val="00CC7A4E"/>
    <w:rsid w:val="00CD1359"/>
    <w:rsid w:val="00CD4C83"/>
    <w:rsid w:val="00CE01E6"/>
    <w:rsid w:val="00CF63A0"/>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690E"/>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A6D4E"/>
    <w:rsid w:val="00EB33FF"/>
    <w:rsid w:val="00EB3D1A"/>
    <w:rsid w:val="00EC086B"/>
    <w:rsid w:val="00EC2759"/>
    <w:rsid w:val="00EC7106"/>
    <w:rsid w:val="00EC7391"/>
    <w:rsid w:val="00ED0120"/>
    <w:rsid w:val="00ED3BBA"/>
    <w:rsid w:val="00ED4E12"/>
    <w:rsid w:val="00EE051B"/>
    <w:rsid w:val="00EE5002"/>
    <w:rsid w:val="00EE54B4"/>
    <w:rsid w:val="00EF1AD8"/>
    <w:rsid w:val="00EF2B5C"/>
    <w:rsid w:val="00EF7794"/>
    <w:rsid w:val="00F02046"/>
    <w:rsid w:val="00F053D8"/>
    <w:rsid w:val="00F07888"/>
    <w:rsid w:val="00F1285E"/>
    <w:rsid w:val="00F1313D"/>
    <w:rsid w:val="00F201E7"/>
    <w:rsid w:val="00F204E0"/>
    <w:rsid w:val="00F20B16"/>
    <w:rsid w:val="00F21C79"/>
    <w:rsid w:val="00F238C9"/>
    <w:rsid w:val="00F23CA5"/>
    <w:rsid w:val="00F277AA"/>
    <w:rsid w:val="00F31955"/>
    <w:rsid w:val="00F34C06"/>
    <w:rsid w:val="00F41E37"/>
    <w:rsid w:val="00F43EA3"/>
    <w:rsid w:val="00F465AE"/>
    <w:rsid w:val="00F50C55"/>
    <w:rsid w:val="00F57FFB"/>
    <w:rsid w:val="00F601E6"/>
    <w:rsid w:val="00F73954"/>
    <w:rsid w:val="00F8077F"/>
    <w:rsid w:val="00F94060"/>
    <w:rsid w:val="00F967FE"/>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8A30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91F7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91F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91F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91F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3"/>
    <w:unhideWhenUsed/>
    <w:qFormat/>
    <w:rsid w:val="00191F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91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1F76"/>
  </w:style>
  <w:style w:type="character" w:customStyle="1" w:styleId="Heading1Char">
    <w:name w:val="Heading 1 Char"/>
    <w:aliases w:val="Pocket Char"/>
    <w:basedOn w:val="DefaultParagraphFont"/>
    <w:link w:val="Heading1"/>
    <w:rsid w:val="00191F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1F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1F76"/>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191F7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191F76"/>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191F76"/>
    <w:rPr>
      <w:b w:val="0"/>
      <w:sz w:val="22"/>
      <w:u w:val="single"/>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191F7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91F76"/>
    <w:rPr>
      <w:color w:val="auto"/>
      <w:u w:val="none"/>
    </w:rPr>
  </w:style>
  <w:style w:type="character" w:styleId="Hyperlink">
    <w:name w:val="Hyperlink"/>
    <w:basedOn w:val="DefaultParagraphFont"/>
    <w:uiPriority w:val="99"/>
    <w:unhideWhenUsed/>
    <w:rsid w:val="00191F76"/>
    <w:rPr>
      <w:color w:val="auto"/>
      <w:u w:val="none"/>
    </w:rPr>
  </w:style>
  <w:style w:type="paragraph" w:styleId="DocumentMap">
    <w:name w:val="Document Map"/>
    <w:basedOn w:val="Normal"/>
    <w:link w:val="DocumentMapChar"/>
    <w:uiPriority w:val="99"/>
    <w:semiHidden/>
    <w:unhideWhenUsed/>
    <w:rsid w:val="00A340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340CD"/>
    <w:rPr>
      <w:rFonts w:ascii="Lucida Grande" w:hAnsi="Lucida Grande" w:cs="Lucida Grande"/>
    </w:rPr>
  </w:style>
  <w:style w:type="paragraph" w:customStyle="1" w:styleId="Style1">
    <w:name w:val="Style1"/>
    <w:basedOn w:val="Normal"/>
    <w:qFormat/>
    <w:rsid w:val="00A340CD"/>
    <w:rPr>
      <w:b/>
      <w:sz w:val="26"/>
    </w:rPr>
  </w:style>
  <w:style w:type="paragraph" w:customStyle="1" w:styleId="Analytic">
    <w:name w:val="Analytic"/>
    <w:basedOn w:val="Normal"/>
    <w:qFormat/>
    <w:rsid w:val="00A340CD"/>
    <w:rPr>
      <w:b/>
      <w:sz w:val="26"/>
    </w:rPr>
  </w:style>
  <w:style w:type="paragraph" w:styleId="ListParagraph">
    <w:name w:val="List Paragraph"/>
    <w:basedOn w:val="Normal"/>
    <w:uiPriority w:val="34"/>
    <w:qFormat/>
    <w:rsid w:val="0046654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91F7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91F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91F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91F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3"/>
    <w:unhideWhenUsed/>
    <w:qFormat/>
    <w:rsid w:val="00191F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91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1F76"/>
  </w:style>
  <w:style w:type="character" w:customStyle="1" w:styleId="Heading1Char">
    <w:name w:val="Heading 1 Char"/>
    <w:aliases w:val="Pocket Char"/>
    <w:basedOn w:val="DefaultParagraphFont"/>
    <w:link w:val="Heading1"/>
    <w:rsid w:val="00191F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1F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1F76"/>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191F7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191F76"/>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191F76"/>
    <w:rPr>
      <w:b w:val="0"/>
      <w:sz w:val="22"/>
      <w:u w:val="single"/>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191F7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91F76"/>
    <w:rPr>
      <w:color w:val="auto"/>
      <w:u w:val="none"/>
    </w:rPr>
  </w:style>
  <w:style w:type="character" w:styleId="Hyperlink">
    <w:name w:val="Hyperlink"/>
    <w:basedOn w:val="DefaultParagraphFont"/>
    <w:uiPriority w:val="99"/>
    <w:unhideWhenUsed/>
    <w:rsid w:val="00191F76"/>
    <w:rPr>
      <w:color w:val="auto"/>
      <w:u w:val="none"/>
    </w:rPr>
  </w:style>
  <w:style w:type="paragraph" w:styleId="DocumentMap">
    <w:name w:val="Document Map"/>
    <w:basedOn w:val="Normal"/>
    <w:link w:val="DocumentMapChar"/>
    <w:uiPriority w:val="99"/>
    <w:semiHidden/>
    <w:unhideWhenUsed/>
    <w:rsid w:val="00A340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340CD"/>
    <w:rPr>
      <w:rFonts w:ascii="Lucida Grande" w:hAnsi="Lucida Grande" w:cs="Lucida Grande"/>
    </w:rPr>
  </w:style>
  <w:style w:type="paragraph" w:customStyle="1" w:styleId="Style1">
    <w:name w:val="Style1"/>
    <w:basedOn w:val="Normal"/>
    <w:qFormat/>
    <w:rsid w:val="00A340CD"/>
    <w:rPr>
      <w:b/>
      <w:sz w:val="26"/>
    </w:rPr>
  </w:style>
  <w:style w:type="paragraph" w:customStyle="1" w:styleId="Analytic">
    <w:name w:val="Analytic"/>
    <w:basedOn w:val="Normal"/>
    <w:qFormat/>
    <w:rsid w:val="00A340CD"/>
    <w:rPr>
      <w:b/>
      <w:sz w:val="26"/>
    </w:rPr>
  </w:style>
  <w:style w:type="paragraph" w:styleId="ListParagraph">
    <w:name w:val="List Paragraph"/>
    <w:basedOn w:val="Normal"/>
    <w:uiPriority w:val="34"/>
    <w:qFormat/>
    <w:rsid w:val="004665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3" Type="http://schemas.openxmlformats.org/officeDocument/2006/relationships/hyperlink" Target="http://news.xinhuanet.com/english/2016-06/24/c_135464296.htm)" TargetMode="External"/><Relationship Id="rId18" Type="http://schemas.openxmlformats.org/officeDocument/2006/relationships/hyperlink" Target="http://tass.ru/en/politics/880568)" TargetMode="External"/><Relationship Id="rId26" Type="http://schemas.openxmlformats.org/officeDocument/2006/relationships/hyperlink" Target="http://carnegie.ru/2016/04/26/did-western-sanctions-affect-sino-russian-economic-ties/ixo5)" TargetMode="External"/><Relationship Id="rId39" Type="http://schemas.openxmlformats.org/officeDocument/2006/relationships/hyperlink" Target="http://thediplomat.com/2016/04/china-russia-and-the-unipolar-moment/)" TargetMode="External"/><Relationship Id="rId21" Type="http://schemas.openxmlformats.org/officeDocument/2006/relationships/hyperlink" Target="http://www.globaltimes.cn/content/990616.shtml)" TargetMode="External"/><Relationship Id="rId34" Type="http://schemas.openxmlformats.org/officeDocument/2006/relationships/hyperlink" Target="http://www.foi.se/Documents/foir4087.pdf" TargetMode="External"/><Relationship Id="rId42" Type="http://schemas.openxmlformats.org/officeDocument/2006/relationships/hyperlink" Target="http://www.themoscowtimes.com/opinion/article/why-russias-pivot-to-china-was-all-talk-and-little-action/571193.html)" TargetMode="External"/><Relationship Id="rId47" Type="http://schemas.openxmlformats.org/officeDocument/2006/relationships/hyperlink" Target="http://blogs.cfr.org/cyber/2016/06/30/despite-cyber-agreements-russia-and-china-are-not-as-close-as-you-think/)" TargetMode="External"/><Relationship Id="rId50" Type="http://schemas.openxmlformats.org/officeDocument/2006/relationships/hyperlink" Target="http://www.russia-direct.org/analysis/re-thinking-russias-pivot-china" TargetMode="External"/><Relationship Id="rId55" Type="http://schemas.openxmlformats.org/officeDocument/2006/relationships/hyperlink" Target="http://www.globaleconomiccrisis.com/blog/archives/356" TargetMode="Externa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hyperlink" Target="http://www.thestar.com.my/news/regional/2016/06/27/china-and-russia-vow-closer-ties-nations-agree-to-beef-up-mutual-support-and-enhance-political-trust/)" TargetMode="External"/><Relationship Id="rId29" Type="http://schemas.openxmlformats.org/officeDocument/2006/relationships/hyperlink" Target="http://www.foi.se/Documents/foir4087.pdf" TargetMode="External"/><Relationship Id="rId11" Type="http://schemas.openxmlformats.org/officeDocument/2006/relationships/hyperlink" Target="https://www.rt.com/op-edge/348979-china-putin-visit-russia-ties/)" TargetMode="External"/><Relationship Id="rId24" Type="http://schemas.openxmlformats.org/officeDocument/2006/relationships/hyperlink" Target="http://www.russia-direct.org/analysis/real-meaning-xi-jinpings-visit-moscow" TargetMode="External"/><Relationship Id="rId32" Type="http://schemas.openxmlformats.org/officeDocument/2006/relationships/hyperlink" Target="http://sputniknews.com/politics/20160428/1038758668/russia-central-asia-security.html" TargetMode="External"/><Relationship Id="rId37" Type="http://schemas.openxmlformats.org/officeDocument/2006/relationships/hyperlink" Target="http://www.foi.se/Documents/foir4087.pdf" TargetMode="External"/><Relationship Id="rId40" Type="http://schemas.openxmlformats.org/officeDocument/2006/relationships/hyperlink" Target="http://www.russia-direct.org/qa/should-us-worry-about-closer-russia-china-cooperation" TargetMode="External"/><Relationship Id="rId45" Type="http://schemas.openxmlformats.org/officeDocument/2006/relationships/hyperlink" Target="https://euobserver.com/opinion/134106)" TargetMode="External"/><Relationship Id="rId53" Type="http://schemas.openxmlformats.org/officeDocument/2006/relationships/hyperlink" Target="http://www.foi.se/Documents/foir4087.pdf" TargetMode="External"/><Relationship Id="rId5" Type="http://schemas.openxmlformats.org/officeDocument/2006/relationships/numbering" Target="numbering.xml"/><Relationship Id="rId19" Type="http://schemas.openxmlformats.org/officeDocument/2006/relationships/hyperlink" Target="http://www.russia-direct.org/analysis/re-thinking-russias-pivot-chin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putniknews.com/world/20160625/1041952799/russia-china-policy-cooperation.html)" TargetMode="External"/><Relationship Id="rId22" Type="http://schemas.openxmlformats.org/officeDocument/2006/relationships/hyperlink" Target="http://vestnikkavkaza.net/articles/European-Leadership-Network-Russia-and-China-are-on-the-verge-of-forming-a-new-alliance.html)" TargetMode="External"/><Relationship Id="rId27" Type="http://schemas.openxmlformats.org/officeDocument/2006/relationships/hyperlink" Target="http://www.nytimes.com/2015/09/13/sunday-review/why-russians-hate-america-again.html?_r=0)" TargetMode="External"/><Relationship Id="rId30" Type="http://schemas.openxmlformats.org/officeDocument/2006/relationships/hyperlink" Target="http://thediplomat.com/2016/03/north-korea-syria-headline-china-russia-talks/" TargetMode="External"/><Relationship Id="rId35" Type="http://schemas.openxmlformats.org/officeDocument/2006/relationships/hyperlink" Target="http://www.globaleconomiccrisis.com/blog/archives/356" TargetMode="External"/><Relationship Id="rId43" Type="http://schemas.openxmlformats.org/officeDocument/2006/relationships/hyperlink" Target="http://www.newsweek.com/putin-russia-china-xij-jinping-weapons-missiles-japan-territory-energy-472386)" TargetMode="External"/><Relationship Id="rId48" Type="http://schemas.openxmlformats.org/officeDocument/2006/relationships/hyperlink" Target="http://www.eurodialogue.eu/Why-the-Shanghai-Cooperation-Organization-is-Important)" TargetMode="External"/><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yperlink" Target="http://www.militarytimes.com/story/military/2016/06/25/putin-praises-all-embracing-partnership-russia-china/86374400/" TargetMode="External"/><Relationship Id="rId3" Type="http://schemas.openxmlformats.org/officeDocument/2006/relationships/customXml" Target="../customXml/item3.xml"/><Relationship Id="rId12" Type="http://schemas.openxmlformats.org/officeDocument/2006/relationships/hyperlink" Target="http://news.xinhuanet.com/english/2016-06/25/c_135465577.htm)" TargetMode="External"/><Relationship Id="rId17" Type="http://schemas.openxmlformats.org/officeDocument/2006/relationships/hyperlink" Target="https://www.sott.net/article/319482-Despite-Western-sanctions-Russia-and-China-maintain-exemplary-international-relations)" TargetMode="External"/><Relationship Id="rId25" Type="http://schemas.openxmlformats.org/officeDocument/2006/relationships/hyperlink" Target="http://www.forbes.com/sites/timdaiss/2016/06/27/beijing-and-moscow-fed-up-with-washington-time-for-a-new-order/" TargetMode="External"/><Relationship Id="rId33" Type="http://schemas.openxmlformats.org/officeDocument/2006/relationships/hyperlink" Target="https://www.geo.tv/latest/108417-Pakistan-India-edge-closer-to-joining-Russia-China-security-bloc" TargetMode="External"/><Relationship Id="rId38" Type="http://schemas.openxmlformats.org/officeDocument/2006/relationships/hyperlink" Target="http://pakobserver.net/2016/06/27/china-russia-partnership-to-change-world-scenario/)" TargetMode="External"/><Relationship Id="rId46" Type="http://schemas.openxmlformats.org/officeDocument/2006/relationships/hyperlink" Target="https://www.wilsoncenter.org/publication/the-prospects-for-sino-russian-strategic-partnership)" TargetMode="External"/><Relationship Id="rId20" Type="http://schemas.openxmlformats.org/officeDocument/2006/relationships/hyperlink" Target="http://freebeacon.com/national-security/putin-touts-peak-for-russia-china-relations-as-two-countries-develop-military-economic-ties/)" TargetMode="External"/><Relationship Id="rId41" Type="http://schemas.openxmlformats.org/officeDocument/2006/relationships/hyperlink" Target="https://rising-powers.com/2016/06/27/whats-the-future-for-sino-russian-relations/)" TargetMode="External"/><Relationship Id="rId54" Type="http://schemas.openxmlformats.org/officeDocument/2006/relationships/hyperlink" Target="http://www.foi.se/Documents/foir4087.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nation.com.pk/columns/30-Jun-2016/brexit-and-beijing-bear-hugs)" TargetMode="External"/><Relationship Id="rId23" Type="http://schemas.openxmlformats.org/officeDocument/2006/relationships/hyperlink" Target="http://www.globaltimes.cn/content/990616.shtml)" TargetMode="External"/><Relationship Id="rId28" Type="http://schemas.openxmlformats.org/officeDocument/2006/relationships/hyperlink" Target="http://www.foi.se/Documents/foir4087.pdf" TargetMode="External"/><Relationship Id="rId36" Type="http://schemas.openxmlformats.org/officeDocument/2006/relationships/hyperlink" Target="http://www.probdes.iiec.unam.mx/en/revistas/v45n176/body/v45n176a2_1.php" TargetMode="External"/><Relationship Id="rId49" Type="http://schemas.openxmlformats.org/officeDocument/2006/relationships/hyperlink" Target="http://thediplomat.com/2016/06/what-is-china-and-russias-eternal-friendship-worth/" TargetMode="External"/><Relationship Id="rId57" Type="http://schemas.openxmlformats.org/officeDocument/2006/relationships/theme" Target="theme/theme1.xml"/><Relationship Id="rId10" Type="http://schemas.openxmlformats.org/officeDocument/2006/relationships/hyperlink" Target="http://www.dailymail.co.uk/wires/afp/article-3660012/China-Russia-eye-closer-friendship-amid-tensions-West.html)" TargetMode="External"/><Relationship Id="rId31" Type="http://schemas.openxmlformats.org/officeDocument/2006/relationships/hyperlink" Target="http://sputniknews.com/politics/20160428/1038758668/russia-central-asia-security.html" TargetMode="External"/><Relationship Id="rId44" Type="http://schemas.openxmlformats.org/officeDocument/2006/relationships/hyperlink" Target="https://www.chinafile.com/reporting-opinion/features/sino-russian-trade-after-year-sanctions)" TargetMode="External"/><Relationship Id="rId52" Type="http://schemas.openxmlformats.org/officeDocument/2006/relationships/hyperlink" Target="http://www.eucentralasia.eu/uploads/tx_icticontent/National-PB17-RU.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russ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B584EC0-7D90-4FE8-8CD7-E40530DF7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97</TotalTime>
  <Pages>120</Pages>
  <Words>74713</Words>
  <Characters>425867</Characters>
  <Application>Microsoft Office Word</Application>
  <DocSecurity>0</DocSecurity>
  <Lines>3548</Lines>
  <Paragraphs>999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499581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Kathy Min</dc:creator>
  <cp:keywords>5.2</cp:keywords>
  <dc:description/>
  <cp:lastModifiedBy>jasonlrussell</cp:lastModifiedBy>
  <cp:revision>45</cp:revision>
  <dcterms:created xsi:type="dcterms:W3CDTF">2016-06-29T21:31:00Z</dcterms:created>
  <dcterms:modified xsi:type="dcterms:W3CDTF">2016-07-02T22:22:00Z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