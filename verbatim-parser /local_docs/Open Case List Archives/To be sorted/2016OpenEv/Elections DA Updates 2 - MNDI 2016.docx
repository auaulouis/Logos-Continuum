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D5144C" w14:textId="77777777" w:rsidR="00EA5A44" w:rsidRPr="00EA5A44" w:rsidRDefault="00EA5A44" w:rsidP="00E538EC">
      <w:pPr>
        <w:pStyle w:val="Heading1"/>
      </w:pPr>
      <w:r w:rsidRPr="00EA5A44">
        <w:t xml:space="preserve">DA - Elections Updates </w:t>
      </w:r>
      <w:r w:rsidR="00C7787A">
        <w:t xml:space="preserve">Wave 1 </w:t>
      </w:r>
      <w:r w:rsidRPr="00EA5A44">
        <w:t>– MNDI GJJP</w:t>
      </w:r>
    </w:p>
    <w:p w14:paraId="117877DC" w14:textId="77777777" w:rsidR="00E538EC" w:rsidRPr="00EA5A44" w:rsidRDefault="00EA5A44" w:rsidP="00E538EC">
      <w:pPr>
        <w:pStyle w:val="Heading1"/>
      </w:pPr>
      <w:r w:rsidRPr="00EA5A44">
        <w:t>Uniqueness</w:t>
      </w:r>
    </w:p>
    <w:p w14:paraId="559AFB00" w14:textId="77777777" w:rsidR="00CE060A" w:rsidRPr="00EA5A44" w:rsidRDefault="00EA5A44" w:rsidP="00CE060A">
      <w:pPr>
        <w:pStyle w:val="Heading2"/>
      </w:pPr>
      <w:r w:rsidRPr="00EA5A44">
        <w:t>Clinton Will W</w:t>
      </w:r>
      <w:r w:rsidR="00CE060A" w:rsidRPr="00EA5A44">
        <w:t>in</w:t>
      </w:r>
    </w:p>
    <w:p w14:paraId="359C252A" w14:textId="77777777" w:rsidR="00E55692" w:rsidRPr="00EA5A44" w:rsidRDefault="00E55692" w:rsidP="00E55692">
      <w:pPr>
        <w:pStyle w:val="Heading4"/>
      </w:pPr>
      <w:r w:rsidRPr="00EA5A44">
        <w:t xml:space="preserve">Clinton will win the election now </w:t>
      </w:r>
      <w:r w:rsidR="00EA5A44" w:rsidRPr="00EA5A44">
        <w:t>- polls</w:t>
      </w:r>
    </w:p>
    <w:p w14:paraId="424A80E4" w14:textId="77777777" w:rsidR="00B22474" w:rsidRPr="00EA5A44" w:rsidRDefault="00B22474" w:rsidP="00B22474">
      <w:r w:rsidRPr="00EA5A44">
        <w:rPr>
          <w:rStyle w:val="Style13ptBold"/>
        </w:rPr>
        <w:t>Clement &amp; Rucker 6/26</w:t>
      </w:r>
      <w:r w:rsidRPr="00EA5A44">
        <w:t xml:space="preserve"> (</w:t>
      </w:r>
      <w:r w:rsidR="00EA5A44" w:rsidRPr="00EA5A44">
        <w:t>Scott</w:t>
      </w:r>
      <w:r w:rsidRPr="00EA5A44">
        <w:t xml:space="preserve"> &amp; Philip, 16, “In new poll, support for Trump has plunged, giving Clinton a double-digit lead”, https://www.washingtonpost.com/politics/in-new-poll-support-for-trump-plunges-giving-clinton-a-double-digit-lead/2016/06/25/0565bef6-3a31-11e6-a254-2b336e293a3c_story.html)</w:t>
      </w:r>
    </w:p>
    <w:p w14:paraId="3F3F935A" w14:textId="77777777" w:rsidR="00A95652" w:rsidRPr="00EA5A44" w:rsidRDefault="00B22474" w:rsidP="00EA5A44">
      <w:pPr>
        <w:rPr>
          <w:sz w:val="24"/>
          <w:szCs w:val="24"/>
        </w:rPr>
      </w:pPr>
      <w:r w:rsidRPr="00EA5A44">
        <w:rPr>
          <w:sz w:val="24"/>
          <w:szCs w:val="24"/>
        </w:rPr>
        <w:t xml:space="preserve">Roughly </w:t>
      </w:r>
      <w:r w:rsidRPr="00EA5A44">
        <w:rPr>
          <w:rStyle w:val="StyleUnderline"/>
          <w:sz w:val="24"/>
          <w:szCs w:val="24"/>
        </w:rPr>
        <w:t>2 in 3 Americans say that they think Trump is unqualified to lead the nation; are anxious about the idea of him as president; believe his comments</w:t>
      </w:r>
      <w:r w:rsidRPr="00EA5A44">
        <w:rPr>
          <w:sz w:val="24"/>
          <w:szCs w:val="24"/>
        </w:rPr>
        <w:t xml:space="preserve"> about women, minorities and Muslims </w:t>
      </w:r>
      <w:r w:rsidRPr="00EA5A44">
        <w:rPr>
          <w:rStyle w:val="StyleUnderline"/>
          <w:sz w:val="24"/>
          <w:szCs w:val="24"/>
        </w:rPr>
        <w:t>show an unfair bias; and consider his attacks on a federal judge</w:t>
      </w:r>
      <w:r w:rsidRPr="00EA5A44">
        <w:rPr>
          <w:sz w:val="24"/>
          <w:szCs w:val="24"/>
        </w:rPr>
        <w:t xml:space="preserve"> because of his Mexican American heritage </w:t>
      </w:r>
      <w:r w:rsidRPr="00EA5A44">
        <w:rPr>
          <w:rStyle w:val="StyleUnderline"/>
          <w:sz w:val="24"/>
          <w:szCs w:val="24"/>
        </w:rPr>
        <w:t>to be racist</w:t>
      </w:r>
      <w:r w:rsidRPr="00EA5A44">
        <w:rPr>
          <w:sz w:val="24"/>
          <w:szCs w:val="24"/>
        </w:rPr>
        <w:t xml:space="preserve">. A slimmer majority say they disapprove of the way Clinton has handled questions about her use of a personal email server while she was secretary of state, and half of Americans are anxious about the prospect of a Clinton presidency, underscoring the historic unpopularity of the two major-party candidates. In fact, </w:t>
      </w:r>
      <w:r w:rsidRPr="00EA5A44">
        <w:rPr>
          <w:rStyle w:val="StyleUnderline"/>
          <w:sz w:val="24"/>
          <w:szCs w:val="24"/>
          <w:u w:val="none"/>
        </w:rPr>
        <w:t>so strong is many Americans’ opposition to Clinton and desire for a change in Washington that even some registering their disapproval of Trump say that as of now they feel compelled to vote for him</w:t>
      </w:r>
      <w:r w:rsidRPr="00EA5A44">
        <w:rPr>
          <w:sz w:val="24"/>
          <w:szCs w:val="24"/>
        </w:rPr>
        <w:t xml:space="preserve">. Nevertheless, </w:t>
      </w:r>
      <w:r w:rsidRPr="00EA5A44">
        <w:rPr>
          <w:sz w:val="24"/>
          <w:szCs w:val="24"/>
          <w:u w:val="single"/>
        </w:rPr>
        <w:t xml:space="preserve">in a head-to-head general election matchup, </w:t>
      </w:r>
      <w:r w:rsidRPr="00EA5A44">
        <w:rPr>
          <w:rStyle w:val="StyleUnderline"/>
          <w:sz w:val="24"/>
          <w:szCs w:val="24"/>
        </w:rPr>
        <w:t>Clinton leads Trump 51 percent to 39 percent among</w:t>
      </w:r>
      <w:r w:rsidRPr="00EA5A44">
        <w:rPr>
          <w:sz w:val="24"/>
          <w:szCs w:val="24"/>
          <w:u w:val="single"/>
        </w:rPr>
        <w:t xml:space="preserve"> registered </w:t>
      </w:r>
      <w:r w:rsidRPr="00EA5A44">
        <w:rPr>
          <w:rStyle w:val="StyleUnderline"/>
          <w:sz w:val="24"/>
          <w:szCs w:val="24"/>
        </w:rPr>
        <w:t xml:space="preserve">voters nationwide, the poll found. This is Clinton’s largest lead in Post-ABC polling since last fall and a dramatic reversal from last month’s </w:t>
      </w:r>
      <w:r w:rsidRPr="00EA5A44">
        <w:rPr>
          <w:rStyle w:val="StyleUnderline"/>
          <w:sz w:val="24"/>
          <w:szCs w:val="24"/>
          <w:u w:val="none"/>
        </w:rPr>
        <w:t>survey</w:t>
      </w:r>
      <w:r w:rsidRPr="00EA5A44">
        <w:rPr>
          <w:sz w:val="24"/>
          <w:szCs w:val="24"/>
        </w:rPr>
        <w:t>, which found the race nearly even, with Trump at 46 percent and Clinton at 44 percent.</w:t>
      </w:r>
    </w:p>
    <w:p w14:paraId="0504CC73" w14:textId="77777777" w:rsidR="00E538EC" w:rsidRPr="00EA5A44" w:rsidRDefault="00E538EC" w:rsidP="00E538EC">
      <w:pPr>
        <w:pStyle w:val="Heading4"/>
      </w:pPr>
      <w:r w:rsidRPr="00EA5A44">
        <w:t>Polls show Clinton will win the election now</w:t>
      </w:r>
    </w:p>
    <w:p w14:paraId="242408B5" w14:textId="77777777" w:rsidR="00E538EC" w:rsidRPr="00EA5A44" w:rsidRDefault="00E538EC" w:rsidP="00E538EC">
      <w:r w:rsidRPr="00EA5A44">
        <w:rPr>
          <w:rStyle w:val="Style13ptBold"/>
        </w:rPr>
        <w:t>Jackso</w:t>
      </w:r>
      <w:r w:rsidR="00EA5A44">
        <w:rPr>
          <w:rStyle w:val="Style13ptBold"/>
        </w:rPr>
        <w:t>n 6/</w:t>
      </w:r>
      <w:r w:rsidRPr="00EA5A44">
        <w:rPr>
          <w:rStyle w:val="Style13ptBold"/>
        </w:rPr>
        <w:t>20</w:t>
      </w:r>
      <w:r w:rsidRPr="00EA5A44">
        <w:t xml:space="preserve"> (David M, 20</w:t>
      </w:r>
      <w:r w:rsidRPr="00EA5A44">
        <w:rPr>
          <w:rStyle w:val="Style13ptBold"/>
          <w:b w:val="0"/>
        </w:rPr>
        <w:t>16</w:t>
      </w:r>
      <w:r w:rsidRPr="00EA5A44">
        <w:t>, "New poll shows Clinton maintains lead over Trump nationally," USA TODAY, http://www.usatoday.com/story/news/politics/onpolitics/2016/06/20/hillary-clinton-donald-trump-monmouth-poll/86138608/</w:t>
      </w:r>
    </w:p>
    <w:p w14:paraId="156ED2AF" w14:textId="77777777" w:rsidR="008051B1" w:rsidRDefault="00E538EC" w:rsidP="00EA5A44">
      <w:pPr>
        <w:rPr>
          <w:sz w:val="24"/>
          <w:szCs w:val="24"/>
        </w:rPr>
      </w:pPr>
      <w:r w:rsidRPr="00EA5A44">
        <w:rPr>
          <w:sz w:val="24"/>
          <w:szCs w:val="24"/>
        </w:rPr>
        <w:t xml:space="preserve">Hillary </w:t>
      </w:r>
      <w:r w:rsidRPr="00EA5A44">
        <w:rPr>
          <w:rStyle w:val="StyleUnderline"/>
          <w:sz w:val="24"/>
          <w:szCs w:val="24"/>
        </w:rPr>
        <w:t>Clinton</w:t>
      </w:r>
      <w:r w:rsidRPr="00EA5A44">
        <w:rPr>
          <w:sz w:val="24"/>
          <w:szCs w:val="24"/>
          <w:u w:val="single"/>
        </w:rPr>
        <w:t xml:space="preserve"> now </w:t>
      </w:r>
      <w:r w:rsidRPr="00EA5A44">
        <w:rPr>
          <w:rStyle w:val="StyleUnderline"/>
          <w:sz w:val="24"/>
          <w:szCs w:val="24"/>
        </w:rPr>
        <w:t>leads</w:t>
      </w:r>
      <w:r w:rsidRPr="00EA5A44">
        <w:rPr>
          <w:sz w:val="24"/>
          <w:szCs w:val="24"/>
          <w:u w:val="single"/>
        </w:rPr>
        <w:t xml:space="preserve"> Donald </w:t>
      </w:r>
      <w:r w:rsidRPr="00EA5A44">
        <w:rPr>
          <w:rStyle w:val="StyleUnderline"/>
          <w:sz w:val="24"/>
          <w:szCs w:val="24"/>
        </w:rPr>
        <w:t>Trump by 8</w:t>
      </w:r>
      <w:r w:rsidRPr="00EA5A44">
        <w:rPr>
          <w:sz w:val="24"/>
          <w:szCs w:val="24"/>
          <w:u w:val="single"/>
        </w:rPr>
        <w:t xml:space="preserve"> percentage </w:t>
      </w:r>
      <w:r w:rsidRPr="00EA5A44">
        <w:rPr>
          <w:rStyle w:val="StyleUnderline"/>
          <w:sz w:val="24"/>
          <w:szCs w:val="24"/>
        </w:rPr>
        <w:t>points</w:t>
      </w:r>
      <w:r w:rsidRPr="00EA5A44">
        <w:rPr>
          <w:sz w:val="24"/>
          <w:szCs w:val="24"/>
          <w:u w:val="single"/>
        </w:rPr>
        <w:t xml:space="preserve"> </w:t>
      </w:r>
      <w:r w:rsidRPr="00EA5A44">
        <w:rPr>
          <w:rStyle w:val="StyleUnderline"/>
          <w:sz w:val="24"/>
          <w:szCs w:val="24"/>
        </w:rPr>
        <w:t>among likely voters</w:t>
      </w:r>
      <w:r w:rsidRPr="00EA5A44">
        <w:rPr>
          <w:sz w:val="24"/>
          <w:szCs w:val="24"/>
          <w:u w:val="single"/>
        </w:rPr>
        <w:t xml:space="preserve"> and 7 points among registered voters, </w:t>
      </w:r>
      <w:r w:rsidRPr="00EA5A44">
        <w:rPr>
          <w:rStyle w:val="StyleUnderline"/>
          <w:sz w:val="24"/>
          <w:szCs w:val="24"/>
        </w:rPr>
        <w:t>according to a new Monmouth</w:t>
      </w:r>
      <w:r w:rsidRPr="00EA5A44">
        <w:rPr>
          <w:sz w:val="24"/>
          <w:szCs w:val="24"/>
          <w:u w:val="single"/>
        </w:rPr>
        <w:t xml:space="preserve"> University </w:t>
      </w:r>
      <w:r w:rsidRPr="00EA5A44">
        <w:rPr>
          <w:rStyle w:val="StyleUnderline"/>
          <w:sz w:val="24"/>
          <w:szCs w:val="24"/>
        </w:rPr>
        <w:t>Poll</w:t>
      </w:r>
      <w:r w:rsidRPr="00EA5A44">
        <w:rPr>
          <w:sz w:val="24"/>
          <w:szCs w:val="24"/>
        </w:rPr>
        <w:t>.</w:t>
      </w:r>
      <w:r w:rsidR="00EA5A44" w:rsidRPr="00EA5A44">
        <w:rPr>
          <w:sz w:val="24"/>
          <w:szCs w:val="24"/>
        </w:rPr>
        <w:t xml:space="preserve"> </w:t>
      </w:r>
      <w:r w:rsidRPr="00EA5A44">
        <w:rPr>
          <w:sz w:val="24"/>
          <w:szCs w:val="24"/>
          <w:u w:val="single"/>
        </w:rPr>
        <w:t>The poll finds the presumptive Democratic nominee leads Trump 49% to 41% among likely voters and 47% to 40% among registered voters.</w:t>
      </w:r>
      <w:r w:rsidR="00EA5A44" w:rsidRPr="00EA5A44">
        <w:rPr>
          <w:rStyle w:val="StyleUnderline"/>
          <w:sz w:val="24"/>
          <w:szCs w:val="24"/>
          <w:u w:val="none"/>
        </w:rPr>
        <w:t xml:space="preserve"> </w:t>
      </w:r>
      <w:r w:rsidRPr="00EA5A44">
        <w:rPr>
          <w:rStyle w:val="StyleUnderline"/>
          <w:sz w:val="24"/>
          <w:szCs w:val="24"/>
        </w:rPr>
        <w:t>The Monmouth poll also indicates that neither</w:t>
      </w:r>
      <w:r w:rsidRPr="00EA5A44">
        <w:rPr>
          <w:sz w:val="24"/>
          <w:szCs w:val="24"/>
        </w:rPr>
        <w:t xml:space="preserve"> the Democratic candidate nor the presumptive GOP nominee </w:t>
      </w:r>
      <w:r w:rsidRPr="00EA5A44">
        <w:rPr>
          <w:rStyle w:val="StyleUnderline"/>
          <w:sz w:val="24"/>
          <w:szCs w:val="24"/>
        </w:rPr>
        <w:t>are very popular</w:t>
      </w:r>
      <w:r w:rsidRPr="00EA5A44">
        <w:rPr>
          <w:sz w:val="24"/>
          <w:szCs w:val="24"/>
        </w:rPr>
        <w:t xml:space="preserve"> — </w:t>
      </w:r>
      <w:r w:rsidRPr="00EA5A44">
        <w:rPr>
          <w:rStyle w:val="StyleUnderline"/>
          <w:sz w:val="24"/>
          <w:szCs w:val="24"/>
        </w:rPr>
        <w:t>Clinton has a 52% unfavorable</w:t>
      </w:r>
      <w:r w:rsidRPr="00EA5A44">
        <w:rPr>
          <w:sz w:val="24"/>
          <w:szCs w:val="24"/>
        </w:rPr>
        <w:t xml:space="preserve"> rating in the poll</w:t>
      </w:r>
      <w:r w:rsidRPr="00EA5A44">
        <w:rPr>
          <w:rStyle w:val="StyleUnderline"/>
          <w:sz w:val="24"/>
          <w:szCs w:val="24"/>
        </w:rPr>
        <w:t>, while Trump has a 57% unfavorable</w:t>
      </w:r>
      <w:r w:rsidRPr="00EA5A44">
        <w:rPr>
          <w:sz w:val="24"/>
          <w:szCs w:val="24"/>
        </w:rPr>
        <w:t xml:space="preserve"> rating.</w:t>
      </w:r>
      <w:r w:rsidR="00EA5A44" w:rsidRPr="00EA5A44">
        <w:rPr>
          <w:sz w:val="24"/>
          <w:szCs w:val="24"/>
        </w:rPr>
        <w:t xml:space="preserve"> </w:t>
      </w:r>
      <w:r w:rsidRPr="00EA5A44">
        <w:rPr>
          <w:sz w:val="24"/>
          <w:szCs w:val="24"/>
        </w:rPr>
        <w:t>“</w:t>
      </w:r>
      <w:r w:rsidRPr="00EA5A44">
        <w:rPr>
          <w:rStyle w:val="StyleUnderline"/>
          <w:sz w:val="24"/>
          <w:szCs w:val="24"/>
        </w:rPr>
        <w:t>Clinton has the advantage as the general election campaign kicks off, particularly in</w:t>
      </w:r>
      <w:r w:rsidRPr="00EA5A44">
        <w:rPr>
          <w:sz w:val="24"/>
          <w:szCs w:val="24"/>
          <w:u w:val="single"/>
        </w:rPr>
        <w:t xml:space="preserve"> key </w:t>
      </w:r>
      <w:r w:rsidRPr="00EA5A44">
        <w:rPr>
          <w:rStyle w:val="StyleUnderline"/>
          <w:sz w:val="24"/>
          <w:szCs w:val="24"/>
        </w:rPr>
        <w:t>swing states</w:t>
      </w:r>
      <w:r w:rsidRPr="00EA5A44">
        <w:rPr>
          <w:sz w:val="24"/>
          <w:szCs w:val="24"/>
        </w:rPr>
        <w:t>," said Patrick Murray, director of the independent Monmouth University Polling Institute. "However, all signs point to 2016 turning out the most polarized electorate in memory."</w:t>
      </w:r>
    </w:p>
    <w:p w14:paraId="57954FA0" w14:textId="77777777" w:rsidR="008051B1" w:rsidRPr="00B60BEF" w:rsidRDefault="008051B1" w:rsidP="008051B1">
      <w:pPr>
        <w:pStyle w:val="Heading4"/>
        <w:rPr>
          <w:szCs w:val="26"/>
        </w:rPr>
      </w:pPr>
      <w:r w:rsidRPr="00B60BEF">
        <w:rPr>
          <w:szCs w:val="26"/>
        </w:rPr>
        <w:t>Trump will lose</w:t>
      </w:r>
    </w:p>
    <w:p w14:paraId="161C94FA" w14:textId="77777777" w:rsidR="008051B1" w:rsidRPr="008051B1" w:rsidRDefault="008051B1" w:rsidP="008051B1">
      <w:pPr>
        <w:pStyle w:val="Heading4"/>
        <w:rPr>
          <w:sz w:val="24"/>
          <w:szCs w:val="24"/>
        </w:rPr>
      </w:pPr>
      <w:bookmarkStart w:id="0" w:name="_GoBack"/>
      <w:bookmarkEnd w:id="0"/>
      <w:r w:rsidRPr="008051B1">
        <w:rPr>
          <w:sz w:val="24"/>
          <w:szCs w:val="24"/>
        </w:rPr>
        <w:t>Cohen 6/11</w:t>
      </w:r>
    </w:p>
    <w:p w14:paraId="618C0B37" w14:textId="77777777" w:rsidR="008051B1" w:rsidRPr="008051B1" w:rsidRDefault="008051B1" w:rsidP="008051B1">
      <w:pPr>
        <w:rPr>
          <w:sz w:val="24"/>
          <w:szCs w:val="24"/>
        </w:rPr>
      </w:pPr>
      <w:r w:rsidRPr="008051B1">
        <w:rPr>
          <w:sz w:val="24"/>
          <w:szCs w:val="24"/>
        </w:rPr>
        <w:t>Michael, “Trump won’t win. In Fact, the US could be on the brink of a liberal renaissance”, The Guardian, https://www.theguardian.com/commentisfree/2016/jun/11/trump-cant-win-election-america-political-earthquake, 2016, SF</w:t>
      </w:r>
    </w:p>
    <w:p w14:paraId="5497395C" w14:textId="77777777" w:rsidR="008051B1" w:rsidRDefault="008051B1" w:rsidP="008051B1">
      <w:pPr>
        <w:rPr>
          <w:sz w:val="24"/>
          <w:szCs w:val="24"/>
        </w:rPr>
      </w:pPr>
      <w:r w:rsidRPr="008051B1">
        <w:rPr>
          <w:sz w:val="24"/>
          <w:szCs w:val="24"/>
        </w:rPr>
        <w:t xml:space="preserve">The reason has much to do with demographics: Trump has systematically alienated the demographic groups that he will need to win the White House. </w:t>
      </w:r>
      <w:r w:rsidRPr="008051B1">
        <w:rPr>
          <w:rStyle w:val="StyleUnderline"/>
          <w:sz w:val="24"/>
          <w:szCs w:val="24"/>
        </w:rPr>
        <w:t>Four years ago, when Barack Obama beat Mitt Romney</w:t>
      </w:r>
      <w:r w:rsidRPr="008051B1">
        <w:rPr>
          <w:sz w:val="24"/>
          <w:szCs w:val="24"/>
        </w:rPr>
        <w:t xml:space="preserve"> in the presidential election, </w:t>
      </w:r>
      <w:r w:rsidRPr="008051B1">
        <w:rPr>
          <w:rStyle w:val="StyleUnderline"/>
          <w:sz w:val="24"/>
          <w:szCs w:val="24"/>
        </w:rPr>
        <w:t>he won by 5 million votes</w:t>
      </w:r>
      <w:r w:rsidRPr="008051B1">
        <w:rPr>
          <w:sz w:val="24"/>
          <w:szCs w:val="24"/>
        </w:rPr>
        <w:t xml:space="preserve">. </w:t>
      </w:r>
      <w:r w:rsidRPr="008051B1">
        <w:rPr>
          <w:rStyle w:val="StyleUnderline"/>
          <w:sz w:val="24"/>
          <w:szCs w:val="24"/>
        </w:rPr>
        <w:t>Starting from that baseline, Trump needs to win back at least 2.5 million votes just to break even in the popular vote.</w:t>
      </w:r>
      <w:r w:rsidRPr="008051B1">
        <w:rPr>
          <w:sz w:val="24"/>
          <w:szCs w:val="24"/>
        </w:rPr>
        <w:t xml:space="preserve"> </w:t>
      </w:r>
      <w:r w:rsidRPr="008051B1">
        <w:rPr>
          <w:rStyle w:val="StyleUnderline"/>
          <w:sz w:val="24"/>
          <w:szCs w:val="24"/>
        </w:rPr>
        <w:t>But to do so he would need to improve</w:t>
      </w:r>
      <w:r w:rsidRPr="008051B1">
        <w:rPr>
          <w:sz w:val="24"/>
          <w:szCs w:val="24"/>
        </w:rPr>
        <w:t xml:space="preserve"> </w:t>
      </w:r>
      <w:r w:rsidRPr="008051B1">
        <w:rPr>
          <w:rStyle w:val="StyleUnderline"/>
          <w:sz w:val="24"/>
          <w:szCs w:val="24"/>
        </w:rPr>
        <w:t>on Romney’s</w:t>
      </w:r>
      <w:r w:rsidRPr="008051B1">
        <w:rPr>
          <w:sz w:val="24"/>
          <w:szCs w:val="24"/>
        </w:rPr>
        <w:t xml:space="preserve"> dismal </w:t>
      </w:r>
      <w:r w:rsidRPr="008051B1">
        <w:rPr>
          <w:rStyle w:val="StyleUnderline"/>
          <w:sz w:val="24"/>
          <w:szCs w:val="24"/>
        </w:rPr>
        <w:t>27% support among Hispanic voters</w:t>
      </w:r>
      <w:r w:rsidRPr="008051B1">
        <w:rPr>
          <w:sz w:val="24"/>
          <w:szCs w:val="24"/>
        </w:rPr>
        <w:t xml:space="preserve">. </w:t>
      </w:r>
      <w:r w:rsidRPr="008051B1">
        <w:rPr>
          <w:rStyle w:val="StyleUnderline"/>
          <w:sz w:val="24"/>
          <w:szCs w:val="24"/>
        </w:rPr>
        <w:t>That will be hard for Trump, considering that</w:t>
      </w:r>
      <w:r w:rsidRPr="008051B1">
        <w:rPr>
          <w:sz w:val="24"/>
          <w:szCs w:val="24"/>
        </w:rPr>
        <w:t xml:space="preserve">, according to some polls, </w:t>
      </w:r>
      <w:r w:rsidRPr="008051B1">
        <w:rPr>
          <w:rStyle w:val="StyleUnderline"/>
          <w:sz w:val="24"/>
          <w:szCs w:val="24"/>
        </w:rPr>
        <w:t>he’s viewed unfavorably by more than 80% of Hispanics</w:t>
      </w:r>
      <w:r w:rsidRPr="008051B1">
        <w:rPr>
          <w:sz w:val="24"/>
          <w:szCs w:val="24"/>
        </w:rPr>
        <w:t xml:space="preserve">. This year, an estimated </w:t>
      </w:r>
      <w:r w:rsidRPr="008051B1">
        <w:rPr>
          <w:rStyle w:val="StyleUnderline"/>
          <w:sz w:val="24"/>
          <w:szCs w:val="24"/>
        </w:rPr>
        <w:t>30% of the US electorate will be non-white</w:t>
      </w:r>
      <w:r w:rsidRPr="008051B1">
        <w:rPr>
          <w:sz w:val="24"/>
          <w:szCs w:val="24"/>
        </w:rPr>
        <w:t xml:space="preserve">. </w:t>
      </w:r>
      <w:r w:rsidRPr="008051B1">
        <w:rPr>
          <w:rStyle w:val="StyleUnderline"/>
          <w:sz w:val="24"/>
          <w:szCs w:val="24"/>
        </w:rPr>
        <w:t>Trump will likely do worse than Romney</w:t>
      </w:r>
      <w:r w:rsidRPr="008051B1">
        <w:rPr>
          <w:sz w:val="24"/>
          <w:szCs w:val="24"/>
        </w:rPr>
        <w:t xml:space="preserve"> and win a small fraction of those votes. Then there are his problems with </w:t>
      </w:r>
      <w:r w:rsidRPr="008051B1">
        <w:rPr>
          <w:rStyle w:val="StyleUnderline"/>
          <w:sz w:val="24"/>
          <w:szCs w:val="24"/>
        </w:rPr>
        <w:t>women voters. In 2012, Obama won them by 11 points over Romney</w:t>
      </w:r>
      <w:r w:rsidRPr="008051B1">
        <w:rPr>
          <w:sz w:val="24"/>
          <w:szCs w:val="24"/>
        </w:rPr>
        <w:t xml:space="preserve">. Recent </w:t>
      </w:r>
      <w:r w:rsidRPr="008051B1">
        <w:rPr>
          <w:rStyle w:val="StyleUnderline"/>
          <w:sz w:val="24"/>
          <w:szCs w:val="24"/>
        </w:rPr>
        <w:t>polls show Clinton winning this group by more than 20 points.</w:t>
      </w:r>
      <w:r w:rsidRPr="008051B1">
        <w:rPr>
          <w:sz w:val="24"/>
          <w:szCs w:val="24"/>
        </w:rPr>
        <w:t xml:space="preserve"> Of course, while there are no guarantees that these numbers hold up, if just so long as Clinton does as well as Obama did four years ago, she will be very difficult to beat. </w:t>
      </w:r>
      <w:r w:rsidRPr="008051B1">
        <w:rPr>
          <w:rStyle w:val="StyleUnderline"/>
          <w:sz w:val="24"/>
          <w:szCs w:val="24"/>
        </w:rPr>
        <w:t>Right now, she’s outperforming him</w:t>
      </w:r>
      <w:r w:rsidRPr="008051B1">
        <w:rPr>
          <w:sz w:val="24"/>
          <w:szCs w:val="24"/>
        </w:rPr>
        <w:t xml:space="preserve">. </w:t>
      </w:r>
      <w:r w:rsidRPr="008051B1">
        <w:rPr>
          <w:rStyle w:val="StyleUnderline"/>
          <w:sz w:val="24"/>
          <w:szCs w:val="24"/>
        </w:rPr>
        <w:t>There is also the Democrats’ advantage in the Electoral College, the fact that Trump doesn’t have much campaign money and virtually no campaign infrastructure and the fact that many Republicans are trying to distance themselves from him.</w:t>
      </w:r>
      <w:r w:rsidRPr="008051B1">
        <w:rPr>
          <w:sz w:val="24"/>
          <w:szCs w:val="24"/>
        </w:rPr>
        <w:t xml:space="preserve"> </w:t>
      </w:r>
      <w:r w:rsidRPr="008051B1">
        <w:rPr>
          <w:rStyle w:val="StyleUnderline"/>
          <w:sz w:val="24"/>
          <w:szCs w:val="24"/>
          <w:u w:val="none"/>
        </w:rPr>
        <w:t>Indeed, it’s so hard to see how Trump can win</w:t>
      </w:r>
      <w:r w:rsidRPr="008051B1">
        <w:rPr>
          <w:sz w:val="24"/>
          <w:szCs w:val="24"/>
        </w:rPr>
        <w:t xml:space="preserve"> that the real issue for 2016 may not be the White House, but rather Congress, which Republicans currently control and, in the case of an electoral bloodbath for the GOP, could potentially lose. If that were to happen, Hillary Clinton would have a Democratic Congress and the opportunity to push through dozens of pieces of progressive legislation.</w:t>
      </w:r>
    </w:p>
    <w:p w14:paraId="48806C57" w14:textId="77777777" w:rsidR="002A4E3A" w:rsidRPr="002A4E3A" w:rsidRDefault="002A4E3A" w:rsidP="002A4E3A">
      <w:pPr>
        <w:rPr>
          <w:rStyle w:val="StyleUnderline"/>
          <w:b/>
          <w:sz w:val="24"/>
          <w:szCs w:val="24"/>
          <w:u w:val="none"/>
        </w:rPr>
      </w:pPr>
      <w:r w:rsidRPr="002A4E3A">
        <w:rPr>
          <w:rStyle w:val="StyleUnderline"/>
          <w:b/>
          <w:sz w:val="26"/>
          <w:szCs w:val="26"/>
          <w:u w:val="none"/>
        </w:rPr>
        <w:t>Trump lose - money</w:t>
      </w:r>
      <w:r>
        <w:rPr>
          <w:rStyle w:val="StyleUnderline"/>
          <w:b/>
          <w:sz w:val="24"/>
          <w:szCs w:val="24"/>
          <w:u w:val="none"/>
        </w:rPr>
        <w:br/>
      </w:r>
      <w:proofErr w:type="spellStart"/>
      <w:r w:rsidRPr="002A4E3A">
        <w:rPr>
          <w:rStyle w:val="StyleUnderline"/>
          <w:b/>
          <w:sz w:val="24"/>
          <w:szCs w:val="24"/>
          <w:u w:val="none"/>
        </w:rPr>
        <w:t>Marcotte</w:t>
      </w:r>
      <w:proofErr w:type="spellEnd"/>
      <w:r w:rsidRPr="002A4E3A">
        <w:rPr>
          <w:rStyle w:val="StyleUnderline"/>
          <w:b/>
          <w:sz w:val="24"/>
          <w:szCs w:val="24"/>
          <w:u w:val="none"/>
        </w:rPr>
        <w:t xml:space="preserve"> 6/21</w:t>
      </w:r>
      <w:r>
        <w:rPr>
          <w:rStyle w:val="StyleUnderline"/>
          <w:b/>
          <w:sz w:val="24"/>
          <w:szCs w:val="24"/>
          <w:u w:val="none"/>
        </w:rPr>
        <w:br/>
      </w:r>
      <w:r w:rsidRPr="002A4E3A">
        <w:rPr>
          <w:rStyle w:val="StyleUnderline"/>
          <w:sz w:val="24"/>
          <w:szCs w:val="24"/>
          <w:u w:val="none"/>
        </w:rPr>
        <w:t>Amanda, “The damage has been done: As Trump barrels toward defeat, he’s dragging the GOP to the extreme right on race</w:t>
      </w:r>
      <w:proofErr w:type="gramStart"/>
      <w:r w:rsidRPr="002A4E3A">
        <w:rPr>
          <w:rStyle w:val="StyleUnderline"/>
          <w:sz w:val="24"/>
          <w:szCs w:val="24"/>
          <w:u w:val="none"/>
        </w:rPr>
        <w:t>”,  Salon</w:t>
      </w:r>
      <w:proofErr w:type="gramEnd"/>
      <w:r w:rsidRPr="002A4E3A">
        <w:rPr>
          <w:rStyle w:val="StyleUnderline"/>
          <w:sz w:val="24"/>
          <w:szCs w:val="24"/>
          <w:u w:val="none"/>
        </w:rPr>
        <w:t xml:space="preserve">, </w:t>
      </w:r>
      <w:hyperlink r:id="rId6" w:history="1">
        <w:r w:rsidRPr="002A4E3A">
          <w:rPr>
            <w:rStyle w:val="Hyperlink"/>
            <w:sz w:val="24"/>
            <w:szCs w:val="24"/>
          </w:rPr>
          <w:t>http://www.salon.com/2016/06/21/the_damage_has_been_done_as_trump_barrels_towards_to_defeat_hes_dragging_the_gop_to_the_extreme_right_on_race/</w:t>
        </w:r>
      </w:hyperlink>
      <w:r w:rsidRPr="002A4E3A">
        <w:rPr>
          <w:rStyle w:val="StyleUnderline"/>
          <w:sz w:val="24"/>
          <w:szCs w:val="24"/>
        </w:rPr>
        <w:t>, 2016, LB</w:t>
      </w:r>
    </w:p>
    <w:p w14:paraId="01C9315B" w14:textId="77777777" w:rsidR="002A4E3A" w:rsidRPr="002A4E3A" w:rsidRDefault="002A4E3A" w:rsidP="002A4E3A">
      <w:pPr>
        <w:widowControl w:val="0"/>
        <w:autoSpaceDE w:val="0"/>
        <w:autoSpaceDN w:val="0"/>
        <w:adjustRightInd w:val="0"/>
        <w:rPr>
          <w:rFonts w:cs="OpenSans"/>
          <w:color w:val="000000" w:themeColor="text1"/>
          <w:sz w:val="24"/>
          <w:szCs w:val="24"/>
          <w:u w:val="single"/>
        </w:rPr>
      </w:pPr>
      <w:r w:rsidRPr="002A4E3A">
        <w:rPr>
          <w:rFonts w:cs="OpenSans"/>
          <w:color w:val="000000" w:themeColor="text1"/>
          <w:sz w:val="24"/>
          <w:szCs w:val="24"/>
          <w:u w:val="single"/>
        </w:rPr>
        <w:t>New FEC filings show that Hillary Clinton has over 30 times as much money as he does, a situation that is unlikely to change, as reports suggest Trump is unwilling to do the boring work of fundraising.</w:t>
      </w:r>
      <w:r w:rsidRPr="002A4E3A">
        <w:rPr>
          <w:rFonts w:cs="OpenSans"/>
          <w:color w:val="000000" w:themeColor="text1"/>
          <w:sz w:val="24"/>
          <w:szCs w:val="24"/>
        </w:rPr>
        <w:t xml:space="preserve"> </w:t>
      </w:r>
      <w:r w:rsidRPr="002A4E3A">
        <w:rPr>
          <w:rFonts w:cs="OpenSans"/>
          <w:color w:val="000000" w:themeColor="text1"/>
          <w:sz w:val="24"/>
          <w:szCs w:val="24"/>
          <w:u w:val="single"/>
        </w:rPr>
        <w:t>The campaign fired Corey Lewandowski as campaign manager, the kind of high profile panic reaction that tends to dissuade would-be donors even more</w:t>
      </w:r>
      <w:r w:rsidRPr="002A4E3A">
        <w:rPr>
          <w:rFonts w:cs="OpenSans"/>
          <w:color w:val="000000" w:themeColor="text1"/>
          <w:sz w:val="24"/>
          <w:szCs w:val="24"/>
        </w:rPr>
        <w:t xml:space="preserve">. </w:t>
      </w:r>
      <w:r w:rsidRPr="002A4E3A">
        <w:rPr>
          <w:rFonts w:cs="OpenSans"/>
          <w:color w:val="000000" w:themeColor="text1"/>
          <w:sz w:val="24"/>
          <w:szCs w:val="24"/>
          <w:u w:val="single"/>
        </w:rPr>
        <w:t>His campaign has a staff of 70 people, compared to the 700 currently in Clinton’s employ.</w:t>
      </w:r>
      <w:r>
        <w:rPr>
          <w:rFonts w:cs="OpenSans"/>
          <w:color w:val="000000" w:themeColor="text1"/>
          <w:sz w:val="24"/>
          <w:szCs w:val="24"/>
          <w:u w:val="single"/>
        </w:rPr>
        <w:t xml:space="preserve"> </w:t>
      </w:r>
      <w:r w:rsidRPr="002A4E3A">
        <w:rPr>
          <w:rFonts w:cs="OpenSans"/>
          <w:color w:val="000000" w:themeColor="text1"/>
          <w:sz w:val="24"/>
          <w:szCs w:val="24"/>
        </w:rPr>
        <w:t>The Trump campaign is, as Jonathan Chait likes to call it, a garbage fire. More than that, there’s indications that, like most Trump endeavors before it, it’s a scam. Trump’s M.O., as reporting on everything from Trump University to his casino investments shows, is to dazzle gullible people into giving him money with a bunch of lies, and then to take the money and run, leaving his victims holding the bag.</w:t>
      </w:r>
      <w:r>
        <w:rPr>
          <w:rFonts w:cs="OpenSans"/>
          <w:color w:val="000000" w:themeColor="text1"/>
          <w:sz w:val="24"/>
          <w:szCs w:val="24"/>
        </w:rPr>
        <w:t xml:space="preserve"> </w:t>
      </w:r>
      <w:r w:rsidRPr="002A4E3A">
        <w:rPr>
          <w:rFonts w:cs="OpenSans"/>
          <w:color w:val="000000" w:themeColor="text1"/>
          <w:sz w:val="24"/>
          <w:szCs w:val="24"/>
        </w:rPr>
        <w:t xml:space="preserve">The same philosophy seems to be underpinning the Trump </w:t>
      </w:r>
      <w:r w:rsidRPr="002A4E3A">
        <w:rPr>
          <w:rFonts w:cs="OpenSans"/>
          <w:color w:val="000000" w:themeColor="text1"/>
          <w:sz w:val="24"/>
          <w:szCs w:val="24"/>
          <w:u w:val="single"/>
        </w:rPr>
        <w:t>campaign. He has repeatedly told flat-out lies in order to trick would-be donors into thinking his campaign is healthy, such as claiming on May 29th that “my campaign has perhaps more cash than any campaign in the history of politics” and, even after the FEC report came out, swearing on Fox News that “I have a lot of cash.” And, no surprise, he’s redirected at least $6 million back to his own companies.</w:t>
      </w:r>
    </w:p>
    <w:p w14:paraId="1E772B2E" w14:textId="77777777" w:rsidR="002A4E3A" w:rsidRPr="002A4E3A" w:rsidRDefault="002A4E3A" w:rsidP="008051B1">
      <w:pPr>
        <w:rPr>
          <w:sz w:val="24"/>
          <w:szCs w:val="24"/>
        </w:rPr>
      </w:pPr>
    </w:p>
    <w:p w14:paraId="5CC04340" w14:textId="77777777" w:rsidR="008051B1" w:rsidRPr="00EA5A44" w:rsidRDefault="008051B1" w:rsidP="00EA5A44">
      <w:pPr>
        <w:rPr>
          <w:sz w:val="24"/>
          <w:szCs w:val="24"/>
        </w:rPr>
      </w:pPr>
    </w:p>
    <w:p w14:paraId="56E0E04A" w14:textId="77777777" w:rsidR="009312AF" w:rsidRPr="00EA5A44" w:rsidRDefault="009312AF" w:rsidP="009312AF">
      <w:pPr>
        <w:pStyle w:val="Heading3"/>
      </w:pPr>
      <w:r w:rsidRPr="00EA5A44">
        <w:t xml:space="preserve">AT Brexit </w:t>
      </w:r>
    </w:p>
    <w:p w14:paraId="0C096242" w14:textId="77777777" w:rsidR="009312AF" w:rsidRPr="00EA5A44" w:rsidRDefault="006F0658" w:rsidP="009312AF">
      <w:pPr>
        <w:pStyle w:val="Heading4"/>
      </w:pPr>
      <w:r w:rsidRPr="00EA5A44">
        <w:t>Bre</w:t>
      </w:r>
      <w:r w:rsidR="00EA5A44" w:rsidRPr="00EA5A44">
        <w:t>xit doesn’t mean Trump will win – not comparable</w:t>
      </w:r>
    </w:p>
    <w:p w14:paraId="5F0B3C9D" w14:textId="77777777" w:rsidR="006F0658" w:rsidRPr="00EA5A44" w:rsidRDefault="006F0658" w:rsidP="006F0658">
      <w:r w:rsidRPr="00EA5A44">
        <w:rPr>
          <w:b/>
          <w:sz w:val="24"/>
        </w:rPr>
        <w:t>Krieg 6/25</w:t>
      </w:r>
      <w:r w:rsidRPr="00EA5A44">
        <w:rPr>
          <w:sz w:val="24"/>
        </w:rPr>
        <w:t xml:space="preserve"> </w:t>
      </w:r>
      <w:r w:rsidRPr="00EA5A44">
        <w:t xml:space="preserve">(peter, </w:t>
      </w:r>
      <w:r w:rsidR="003D0821" w:rsidRPr="00EA5A44">
        <w:t>http://www.cnn.com/2016/06/25/politics/differences-brexit-donald-trump/)</w:t>
      </w:r>
    </w:p>
    <w:p w14:paraId="4D214D8B" w14:textId="77777777" w:rsidR="009312AF" w:rsidRPr="00EA5A44" w:rsidRDefault="009312AF" w:rsidP="00EA5A44">
      <w:pPr>
        <w:rPr>
          <w:sz w:val="24"/>
          <w:szCs w:val="24"/>
          <w:u w:val="single"/>
        </w:rPr>
      </w:pPr>
      <w:r w:rsidRPr="00EA5A44">
        <w:rPr>
          <w:sz w:val="24"/>
          <w:szCs w:val="24"/>
        </w:rPr>
        <w:t xml:space="preserve">Most American voters in November will cast a ballot for one of two major party candidates. But </w:t>
      </w:r>
      <w:r w:rsidRPr="00EA5A44">
        <w:rPr>
          <w:sz w:val="24"/>
          <w:szCs w:val="24"/>
          <w:u w:val="single"/>
        </w:rPr>
        <w:t>even if the piece of the U.S. electorate that rates its desire for Trump's brand of border security as their top priority outpaces those who prefer Hillary Clinton, there are a multitude of unrelated issues that will likely drive their decisions.</w:t>
      </w:r>
      <w:r w:rsidR="00EA5A44" w:rsidRPr="00EA5A44">
        <w:rPr>
          <w:sz w:val="24"/>
          <w:szCs w:val="24"/>
          <w:u w:val="single"/>
        </w:rPr>
        <w:t xml:space="preserve"> </w:t>
      </w:r>
      <w:r w:rsidRPr="00EA5A44">
        <w:rPr>
          <w:sz w:val="24"/>
          <w:szCs w:val="24"/>
          <w:u w:val="single"/>
        </w:rPr>
        <w:t>A February Gallup poll found that only the economy, national security, jobs and health care rated as "above average in importance" across the political spectrum</w:t>
      </w:r>
      <w:r w:rsidRPr="00EA5A44">
        <w:rPr>
          <w:sz w:val="24"/>
          <w:szCs w:val="24"/>
        </w:rPr>
        <w:t>.</w:t>
      </w:r>
      <w:r w:rsidR="00EA5A44" w:rsidRPr="00EA5A44">
        <w:rPr>
          <w:sz w:val="24"/>
          <w:szCs w:val="24"/>
        </w:rPr>
        <w:t xml:space="preserve"> </w:t>
      </w:r>
      <w:r w:rsidRPr="00EA5A44">
        <w:rPr>
          <w:sz w:val="24"/>
          <w:szCs w:val="24"/>
        </w:rPr>
        <w:t xml:space="preserve">After that, the relevance of a candidate's positions varied. So </w:t>
      </w:r>
      <w:r w:rsidRPr="00EA5A44">
        <w:rPr>
          <w:sz w:val="24"/>
          <w:szCs w:val="24"/>
          <w:u w:val="single"/>
        </w:rPr>
        <w:t>while Trump has undoubtedly struck a chord on immigration with his supporters, it's unclear how many voters will walk into their polling place in November with solely that question and its implications in mind.</w:t>
      </w:r>
      <w:r w:rsidR="00EA5A44" w:rsidRPr="00EA5A44">
        <w:rPr>
          <w:sz w:val="24"/>
          <w:szCs w:val="24"/>
          <w:u w:val="single"/>
        </w:rPr>
        <w:t xml:space="preserve"> </w:t>
      </w:r>
      <w:r w:rsidRPr="00EA5A44">
        <w:rPr>
          <w:sz w:val="24"/>
          <w:szCs w:val="24"/>
          <w:u w:val="single"/>
        </w:rPr>
        <w:t>For the "leave" campaign, the matter was much simpler. They had one question to press and considerably less concern about the doings of the well-known and polarizing political figures pushing their case.</w:t>
      </w:r>
      <w:r w:rsidR="00EA5A44">
        <w:rPr>
          <w:sz w:val="24"/>
          <w:szCs w:val="24"/>
          <w:u w:val="single"/>
        </w:rPr>
        <w:t xml:space="preserve"> </w:t>
      </w:r>
      <w:r w:rsidRPr="00EA5A44">
        <w:rPr>
          <w:sz w:val="24"/>
          <w:szCs w:val="24"/>
          <w:u w:val="single"/>
        </w:rPr>
        <w:t>Trump, meanwhile, is not just selling his positions but his candidacy. In choosing whether to vote for Trump, voters will be making more than a binary choice -- they'll have to consider his position on issues, his preparedness for the Oval Office and their opinion of the man himself -- all while being presented with an alternative major party candidate in Clinton.</w:t>
      </w:r>
    </w:p>
    <w:p w14:paraId="11A8A6AA" w14:textId="77777777" w:rsidR="00E538EC" w:rsidRPr="00EA5A44" w:rsidRDefault="00CE060A" w:rsidP="00CE060A">
      <w:pPr>
        <w:pStyle w:val="Heading2"/>
      </w:pPr>
      <w:r w:rsidRPr="00EA5A44">
        <w:t>Thumpers</w:t>
      </w:r>
    </w:p>
    <w:p w14:paraId="0E0E8115" w14:textId="77777777" w:rsidR="00CE060A" w:rsidRPr="00EA5A44" w:rsidRDefault="00CE060A" w:rsidP="00CE060A">
      <w:pPr>
        <w:pStyle w:val="Heading3"/>
      </w:pPr>
      <w:r w:rsidRPr="00EA5A44">
        <w:t>Brexit</w:t>
      </w:r>
      <w:r w:rsidR="00EA5A44">
        <w:t xml:space="preserve"> (Economy)</w:t>
      </w:r>
    </w:p>
    <w:p w14:paraId="5D7AB461" w14:textId="77777777" w:rsidR="00CE060A" w:rsidRPr="00EA5A44" w:rsidRDefault="00CE060A" w:rsidP="00CE060A">
      <w:pPr>
        <w:pStyle w:val="Heading4"/>
      </w:pPr>
      <w:r w:rsidRPr="00EA5A44">
        <w:t>Brexit eco</w:t>
      </w:r>
      <w:r w:rsidR="00DB57B6">
        <w:t>nomic damage thumps the link – will hand election to Trump</w:t>
      </w:r>
    </w:p>
    <w:p w14:paraId="4766DE74" w14:textId="77777777" w:rsidR="00CE060A" w:rsidRPr="00EA5A44" w:rsidRDefault="00CE060A" w:rsidP="00CE060A">
      <w:r w:rsidRPr="00EA5A44">
        <w:rPr>
          <w:rStyle w:val="Style13ptBold"/>
        </w:rPr>
        <w:t>Schatz &amp; White 6/24</w:t>
      </w:r>
      <w:r w:rsidRPr="00EA5A44">
        <w:t xml:space="preserve"> (Joseph (Politico Europe Journalist) &amp; Ben (Chief Economic </w:t>
      </w:r>
      <w:proofErr w:type="spellStart"/>
      <w:r w:rsidRPr="00EA5A44">
        <w:t>Corresponent</w:t>
      </w:r>
      <w:proofErr w:type="spellEnd"/>
      <w:r w:rsidRPr="00EA5A44">
        <w:t xml:space="preserve"> at POLITICO), 2016, “British voters unleash a transatlantic tsunami”, http://www.politico.com/story/2016/06/british-voters-just-unleashed-an-economic-and-political-tsunami-224755)</w:t>
      </w:r>
    </w:p>
    <w:p w14:paraId="5070F396" w14:textId="77777777" w:rsidR="00CE060A" w:rsidRPr="00EA5A44" w:rsidRDefault="00CE060A" w:rsidP="00CE060A">
      <w:pPr>
        <w:rPr>
          <w:sz w:val="24"/>
          <w:szCs w:val="24"/>
        </w:rPr>
      </w:pPr>
      <w:r w:rsidRPr="00EA5A44">
        <w:rPr>
          <w:rStyle w:val="StyleUnderline"/>
          <w:sz w:val="24"/>
          <w:szCs w:val="24"/>
        </w:rPr>
        <w:t>The larger issue for</w:t>
      </w:r>
      <w:r w:rsidRPr="00EA5A44">
        <w:rPr>
          <w:sz w:val="24"/>
          <w:szCs w:val="24"/>
          <w:u w:val="single"/>
        </w:rPr>
        <w:t xml:space="preserve"> the </w:t>
      </w:r>
      <w:r w:rsidRPr="00EA5A44">
        <w:rPr>
          <w:rStyle w:val="StyleUnderline"/>
          <w:sz w:val="24"/>
          <w:szCs w:val="24"/>
        </w:rPr>
        <w:t>Clinton</w:t>
      </w:r>
      <w:r w:rsidRPr="00EA5A44">
        <w:rPr>
          <w:sz w:val="24"/>
          <w:szCs w:val="24"/>
          <w:u w:val="single"/>
        </w:rPr>
        <w:t xml:space="preserve"> campaign </w:t>
      </w:r>
      <w:r w:rsidRPr="00EA5A44">
        <w:rPr>
          <w:rStyle w:val="StyleUnderline"/>
          <w:sz w:val="24"/>
          <w:szCs w:val="24"/>
        </w:rPr>
        <w:t>will be potential economic fallout from the UK's decision to leave the EU</w:t>
      </w:r>
      <w:r w:rsidRPr="00EA5A44">
        <w:rPr>
          <w:sz w:val="24"/>
          <w:szCs w:val="24"/>
        </w:rPr>
        <w:t xml:space="preserve">. Indeed, </w:t>
      </w:r>
      <w:r w:rsidRPr="00EA5A44">
        <w:rPr>
          <w:rStyle w:val="StyleUnderline"/>
          <w:sz w:val="24"/>
          <w:szCs w:val="24"/>
        </w:rPr>
        <w:t>if the economic predictions</w:t>
      </w:r>
      <w:r w:rsidRPr="00EA5A44">
        <w:rPr>
          <w:sz w:val="24"/>
          <w:szCs w:val="24"/>
        </w:rPr>
        <w:t xml:space="preserve"> leading up to Thursday’s vote </w:t>
      </w:r>
      <w:r w:rsidRPr="00EA5A44">
        <w:rPr>
          <w:rStyle w:val="StyleUnderline"/>
          <w:sz w:val="24"/>
          <w:szCs w:val="24"/>
        </w:rPr>
        <w:t xml:space="preserve">turn out to be accurate, get ready for a Brexit-fueled economic </w:t>
      </w:r>
      <w:r w:rsidRPr="00DB57B6">
        <w:rPr>
          <w:rStyle w:val="StyleUnderline"/>
          <w:sz w:val="24"/>
          <w:szCs w:val="24"/>
        </w:rPr>
        <w:t>slowdown</w:t>
      </w:r>
      <w:r w:rsidRPr="00DB57B6">
        <w:rPr>
          <w:sz w:val="24"/>
          <w:szCs w:val="24"/>
          <w:u w:val="single"/>
        </w:rPr>
        <w:t xml:space="preserve"> that could bleed into the presidential race. The U.S. economy grew just 0.8 percent in the first three months of 2016, and even President Obama acknowledges frustration with the pace of recovery</w:t>
      </w:r>
      <w:r w:rsidRPr="00EA5A44">
        <w:rPr>
          <w:sz w:val="24"/>
          <w:szCs w:val="24"/>
        </w:rPr>
        <w:t xml:space="preserve">, even as he embarks on a legacy-polishing campaign to change the narrative around his economic stewardship. </w:t>
      </w:r>
      <w:r w:rsidRPr="00EA5A44">
        <w:rPr>
          <w:rStyle w:val="StyleUnderline"/>
          <w:sz w:val="24"/>
          <w:szCs w:val="24"/>
        </w:rPr>
        <w:t>Clinton</w:t>
      </w:r>
      <w:r w:rsidRPr="00EA5A44">
        <w:rPr>
          <w:sz w:val="24"/>
          <w:szCs w:val="24"/>
        </w:rPr>
        <w:t xml:space="preserve"> — who has at times distanced herself from her former boss’s economic record — </w:t>
      </w:r>
      <w:r w:rsidRPr="00EA5A44">
        <w:rPr>
          <w:rStyle w:val="StyleUnderline"/>
          <w:sz w:val="24"/>
          <w:szCs w:val="24"/>
        </w:rPr>
        <w:t xml:space="preserve">is counting on the economy improving the rest of the year to help her </w:t>
      </w:r>
      <w:r w:rsidRPr="00DB57B6">
        <w:rPr>
          <w:rStyle w:val="StyleUnderline"/>
          <w:sz w:val="24"/>
          <w:szCs w:val="24"/>
        </w:rPr>
        <w:t>hold the White House for Democrats</w:t>
      </w:r>
      <w:r w:rsidRPr="00DB57B6">
        <w:rPr>
          <w:sz w:val="24"/>
          <w:szCs w:val="24"/>
          <w:u w:val="single"/>
        </w:rPr>
        <w:t xml:space="preserve"> for another term. </w:t>
      </w:r>
      <w:r w:rsidRPr="00DB57B6">
        <w:rPr>
          <w:rStyle w:val="StyleUnderline"/>
          <w:sz w:val="24"/>
          <w:szCs w:val="24"/>
        </w:rPr>
        <w:t>And</w:t>
      </w:r>
      <w:r w:rsidRPr="00EA5A44">
        <w:rPr>
          <w:rStyle w:val="StyleUnderline"/>
          <w:sz w:val="24"/>
          <w:szCs w:val="24"/>
        </w:rPr>
        <w:t xml:space="preserve"> </w:t>
      </w:r>
      <w:r w:rsidRPr="00DB57B6">
        <w:rPr>
          <w:rStyle w:val="StyleUnderline"/>
          <w:sz w:val="24"/>
          <w:szCs w:val="24"/>
        </w:rPr>
        <w:t>the</w:t>
      </w:r>
      <w:r w:rsidRPr="00DB57B6">
        <w:rPr>
          <w:sz w:val="24"/>
          <w:szCs w:val="24"/>
          <w:u w:val="single"/>
        </w:rPr>
        <w:t xml:space="preserve"> U.S</w:t>
      </w:r>
      <w:r w:rsidRPr="00DB57B6">
        <w:rPr>
          <w:rStyle w:val="StyleUnderline"/>
          <w:sz w:val="24"/>
          <w:szCs w:val="24"/>
        </w:rPr>
        <w:t>. Federal</w:t>
      </w:r>
      <w:r w:rsidRPr="00EA5A44">
        <w:rPr>
          <w:rStyle w:val="StyleUnderline"/>
          <w:sz w:val="24"/>
          <w:szCs w:val="24"/>
        </w:rPr>
        <w:t xml:space="preserve"> Reserve is largely out of ammunition to</w:t>
      </w:r>
      <w:r w:rsidRPr="00EA5A44">
        <w:rPr>
          <w:sz w:val="24"/>
          <w:szCs w:val="24"/>
        </w:rPr>
        <w:t xml:space="preserve"> try and </w:t>
      </w:r>
      <w:r w:rsidRPr="00EA5A44">
        <w:rPr>
          <w:rStyle w:val="StyleUnderline"/>
          <w:sz w:val="24"/>
          <w:szCs w:val="24"/>
        </w:rPr>
        <w:t>fight a fresh downturn</w:t>
      </w:r>
      <w:r w:rsidRPr="00EA5A44">
        <w:rPr>
          <w:sz w:val="24"/>
          <w:szCs w:val="24"/>
        </w:rPr>
        <w:t xml:space="preserve">. </w:t>
      </w:r>
      <w:r w:rsidRPr="00EA5A44">
        <w:rPr>
          <w:rStyle w:val="StyleUnderline"/>
          <w:sz w:val="24"/>
          <w:szCs w:val="24"/>
        </w:rPr>
        <w:t>A new recession</w:t>
      </w:r>
      <w:r w:rsidRPr="00EA5A44">
        <w:rPr>
          <w:sz w:val="24"/>
          <w:szCs w:val="24"/>
        </w:rPr>
        <w:t xml:space="preserve">, if it happens, </w:t>
      </w:r>
      <w:r w:rsidRPr="00EA5A44">
        <w:rPr>
          <w:rStyle w:val="StyleUnderline"/>
          <w:sz w:val="24"/>
          <w:szCs w:val="24"/>
        </w:rPr>
        <w:t>could hand Trump a political gift — allowing him to bash Obama and by extension Clinton for driving the U.S. economy into a ditch</w:t>
      </w:r>
      <w:r w:rsidRPr="00EA5A44">
        <w:rPr>
          <w:sz w:val="24"/>
          <w:szCs w:val="24"/>
        </w:rPr>
        <w:t xml:space="preserve">. Never mind that </w:t>
      </w:r>
      <w:r w:rsidRPr="00EA5A44">
        <w:rPr>
          <w:rStyle w:val="StyleUnderline"/>
          <w:sz w:val="24"/>
          <w:szCs w:val="24"/>
          <w:u w:val="none"/>
        </w:rPr>
        <w:t>Obama lobbied against a Brexit, and Trump</w:t>
      </w:r>
      <w:r w:rsidRPr="00EA5A44">
        <w:rPr>
          <w:sz w:val="24"/>
          <w:szCs w:val="24"/>
        </w:rPr>
        <w:t xml:space="preserve"> recently </w:t>
      </w:r>
      <w:r w:rsidRPr="00EA5A44">
        <w:rPr>
          <w:rStyle w:val="StyleUnderline"/>
          <w:sz w:val="24"/>
          <w:szCs w:val="24"/>
          <w:u w:val="none"/>
        </w:rPr>
        <w:t>said he</w:t>
      </w:r>
      <w:r w:rsidRPr="00EA5A44">
        <w:rPr>
          <w:sz w:val="24"/>
          <w:szCs w:val="24"/>
        </w:rPr>
        <w:t xml:space="preserve"> “</w:t>
      </w:r>
      <w:r w:rsidRPr="00EA5A44">
        <w:rPr>
          <w:rStyle w:val="StyleUnderline"/>
          <w:sz w:val="24"/>
          <w:szCs w:val="24"/>
          <w:u w:val="none"/>
        </w:rPr>
        <w:t>would</w:t>
      </w:r>
      <w:r w:rsidRPr="00EA5A44">
        <w:rPr>
          <w:sz w:val="24"/>
          <w:szCs w:val="24"/>
        </w:rPr>
        <w:t xml:space="preserve"> personally </w:t>
      </w:r>
      <w:r w:rsidRPr="00EA5A44">
        <w:rPr>
          <w:rStyle w:val="StyleUnderline"/>
          <w:sz w:val="24"/>
          <w:szCs w:val="24"/>
          <w:u w:val="none"/>
        </w:rPr>
        <w:t>be</w:t>
      </w:r>
      <w:r w:rsidRPr="00EA5A44">
        <w:rPr>
          <w:sz w:val="24"/>
          <w:szCs w:val="24"/>
        </w:rPr>
        <w:t xml:space="preserve"> more </w:t>
      </w:r>
      <w:r w:rsidRPr="00EA5A44">
        <w:rPr>
          <w:rStyle w:val="StyleUnderline"/>
          <w:sz w:val="24"/>
          <w:szCs w:val="24"/>
          <w:u w:val="none"/>
        </w:rPr>
        <w:t>inclined to leave</w:t>
      </w:r>
      <w:r w:rsidRPr="00EA5A44">
        <w:rPr>
          <w:sz w:val="24"/>
          <w:szCs w:val="24"/>
        </w:rPr>
        <w:t>, for a lot of reasons like having a lot less bureaucracy.”</w:t>
      </w:r>
    </w:p>
    <w:p w14:paraId="183DAD77" w14:textId="77777777" w:rsidR="002A4E3A" w:rsidRDefault="002A4E3A" w:rsidP="00CE060A">
      <w:pPr>
        <w:pStyle w:val="Heading2"/>
      </w:pPr>
      <w:r>
        <w:t>AT U Overwhelms Link</w:t>
      </w:r>
    </w:p>
    <w:p w14:paraId="11347E42" w14:textId="77777777" w:rsidR="002A4E3A" w:rsidRPr="002A4E3A" w:rsidRDefault="002A4E3A" w:rsidP="002A4E3A">
      <w:pPr>
        <w:rPr>
          <w:b/>
          <w:sz w:val="24"/>
          <w:szCs w:val="24"/>
        </w:rPr>
      </w:pPr>
      <w:r>
        <w:rPr>
          <w:b/>
          <w:sz w:val="24"/>
          <w:szCs w:val="24"/>
        </w:rPr>
        <w:t>Trump could still win</w:t>
      </w:r>
      <w:r w:rsidR="00C7787A">
        <w:rPr>
          <w:b/>
          <w:sz w:val="24"/>
          <w:szCs w:val="24"/>
        </w:rPr>
        <w:t xml:space="preserve"> – multiple reasons</w:t>
      </w:r>
      <w:r>
        <w:rPr>
          <w:b/>
          <w:sz w:val="24"/>
          <w:szCs w:val="24"/>
        </w:rPr>
        <w:br/>
      </w:r>
      <w:r w:rsidRPr="002A4E3A">
        <w:rPr>
          <w:b/>
          <w:sz w:val="24"/>
          <w:szCs w:val="24"/>
        </w:rPr>
        <w:t>Jacobs, 5/23/16</w:t>
      </w:r>
      <w:r>
        <w:rPr>
          <w:b/>
          <w:sz w:val="24"/>
          <w:szCs w:val="24"/>
        </w:rPr>
        <w:br/>
      </w:r>
      <w:r w:rsidRPr="002A4E3A">
        <w:rPr>
          <w:sz w:val="24"/>
          <w:szCs w:val="24"/>
        </w:rPr>
        <w:t>Lawrence, “Wake up and see the Trump card: He can win</w:t>
      </w:r>
      <w:proofErr w:type="gramStart"/>
      <w:r w:rsidRPr="002A4E3A">
        <w:rPr>
          <w:sz w:val="24"/>
          <w:szCs w:val="24"/>
        </w:rPr>
        <w:t>”,  http://www.startribune.com/wake-up-and-see-the-trump-card-he-can-win/380327951/</w:t>
      </w:r>
      <w:proofErr w:type="gramEnd"/>
      <w:r w:rsidRPr="002A4E3A">
        <w:rPr>
          <w:sz w:val="24"/>
          <w:szCs w:val="24"/>
        </w:rPr>
        <w:t>, Star Tribune, 2016, LB</w:t>
      </w:r>
    </w:p>
    <w:p w14:paraId="25DC5D28" w14:textId="77777777" w:rsidR="002A4E3A" w:rsidRPr="002A4E3A" w:rsidRDefault="002A4E3A" w:rsidP="002A4E3A">
      <w:pPr>
        <w:rPr>
          <w:sz w:val="24"/>
          <w:szCs w:val="24"/>
        </w:rPr>
      </w:pPr>
      <w:r w:rsidRPr="002A4E3A">
        <w:rPr>
          <w:sz w:val="24"/>
          <w:szCs w:val="24"/>
          <w:u w:val="single"/>
        </w:rPr>
        <w:t>The race is close and certainly within striking distance for Trump</w:t>
      </w:r>
      <w:r w:rsidRPr="002A4E3A">
        <w:rPr>
          <w:sz w:val="24"/>
          <w:szCs w:val="24"/>
        </w:rPr>
        <w:t xml:space="preserve">. </w:t>
      </w:r>
      <w:proofErr w:type="spellStart"/>
      <w:r w:rsidRPr="002A4E3A">
        <w:rPr>
          <w:sz w:val="24"/>
          <w:szCs w:val="24"/>
          <w:u w:val="single"/>
        </w:rPr>
        <w:t>RealClear</w:t>
      </w:r>
      <w:proofErr w:type="spellEnd"/>
      <w:r w:rsidRPr="002A4E3A">
        <w:rPr>
          <w:sz w:val="24"/>
          <w:szCs w:val="24"/>
          <w:u w:val="single"/>
        </w:rPr>
        <w:t xml:space="preserve"> Politics reports that Hillary Clinton is ahead by 3.9 points based on an average of recent polls. How does that compare to past presidential campaigns at this juncture? In Gallup Polls, Barack Obama trailed John McCain by 6 points in 2008, Bill Clinton was behind George H.W. Bush by a similar margin in 1992, and Ronald Reagan lagged Jimmy Carter by 7 points in 1980.</w:t>
      </w:r>
      <w:r>
        <w:rPr>
          <w:sz w:val="24"/>
          <w:szCs w:val="24"/>
        </w:rPr>
        <w:t xml:space="preserve"> </w:t>
      </w:r>
      <w:r w:rsidRPr="002A4E3A">
        <w:rPr>
          <w:sz w:val="24"/>
          <w:szCs w:val="24"/>
        </w:rPr>
        <w:t>To quote Minnesota Vikings coach Mike Zimmer, the media line that Trump is a lost cause is just “cheese” to set up the next news cycle. Don’t fall for it. Trump is in the hunt now.</w:t>
      </w:r>
      <w:r>
        <w:rPr>
          <w:sz w:val="24"/>
          <w:szCs w:val="24"/>
        </w:rPr>
        <w:t xml:space="preserve"> </w:t>
      </w:r>
      <w:r w:rsidRPr="00913775">
        <w:rPr>
          <w:sz w:val="24"/>
          <w:szCs w:val="24"/>
          <w:u w:val="single"/>
        </w:rPr>
        <w:t>For all the talk of Republicans who won’t vote for Trump, it’s quite likely that more than 90 percent will herd up. Decades of exit polls of voters on Election Day reveal a consistent pattern: Nine out of 10 Republicans (or more) support their party’s presidential candidates. Not so much when it comes to Democrats</w:t>
      </w:r>
      <w:r>
        <w:rPr>
          <w:sz w:val="24"/>
          <w:szCs w:val="24"/>
        </w:rPr>
        <w:t xml:space="preserve">. </w:t>
      </w:r>
      <w:r w:rsidRPr="002A4E3A">
        <w:rPr>
          <w:sz w:val="24"/>
          <w:szCs w:val="24"/>
        </w:rPr>
        <w:t>But, wait, isn’t Trump so offensive that Republicans will abandon him? I know, your family, friends or colleagues have told you this.</w:t>
      </w:r>
      <w:r>
        <w:rPr>
          <w:sz w:val="24"/>
          <w:szCs w:val="24"/>
        </w:rPr>
        <w:t xml:space="preserve"> </w:t>
      </w:r>
      <w:r w:rsidRPr="002A4E3A">
        <w:rPr>
          <w:sz w:val="24"/>
          <w:szCs w:val="24"/>
        </w:rPr>
        <w:t>Don’t bet on it.</w:t>
      </w:r>
      <w:r>
        <w:rPr>
          <w:sz w:val="24"/>
          <w:szCs w:val="24"/>
        </w:rPr>
        <w:t xml:space="preserve"> </w:t>
      </w:r>
      <w:r w:rsidRPr="00913775">
        <w:rPr>
          <w:sz w:val="24"/>
          <w:szCs w:val="24"/>
          <w:u w:val="single"/>
        </w:rPr>
        <w:t>The identification with political parties is a psychological attachment that often forms in childhood. We are not handcuffed to our party but the tie is tight and has become more so.</w:t>
      </w:r>
      <w:r>
        <w:rPr>
          <w:sz w:val="24"/>
          <w:szCs w:val="24"/>
        </w:rPr>
        <w:t xml:space="preserve"> </w:t>
      </w:r>
      <w:r w:rsidRPr="002A4E3A">
        <w:rPr>
          <w:sz w:val="24"/>
          <w:szCs w:val="24"/>
        </w:rPr>
        <w:t xml:space="preserve">A Stanford research team studied the reaction of Republicans and Democrats to the prospect that their child might marry someone from the other political party. In 1960 — no problem. Only 5 percent (or less) reported being upset by the idea. Our new </w:t>
      </w:r>
      <w:proofErr w:type="spellStart"/>
      <w:r w:rsidRPr="002A4E3A">
        <w:rPr>
          <w:sz w:val="24"/>
          <w:szCs w:val="24"/>
        </w:rPr>
        <w:t>hyperpartisan</w:t>
      </w:r>
      <w:proofErr w:type="spellEnd"/>
      <w:r w:rsidRPr="002A4E3A">
        <w:rPr>
          <w:sz w:val="24"/>
          <w:szCs w:val="24"/>
        </w:rPr>
        <w:t xml:space="preserve"> world has introduced a very different reaction by 2010. Nearly a third of Democrats were irked and almost half of Republicans were unhappy.</w:t>
      </w:r>
      <w:r>
        <w:rPr>
          <w:sz w:val="24"/>
          <w:szCs w:val="24"/>
        </w:rPr>
        <w:t xml:space="preserve"> </w:t>
      </w:r>
      <w:r w:rsidRPr="002A4E3A">
        <w:rPr>
          <w:sz w:val="24"/>
          <w:szCs w:val="24"/>
        </w:rPr>
        <w:t>Political party identification is akin to Mr. Spock’s mind meld, and that’s good news for Trump. He’s likely to get the votes of nearly all Republicans.</w:t>
      </w:r>
      <w:r>
        <w:rPr>
          <w:sz w:val="24"/>
          <w:szCs w:val="24"/>
        </w:rPr>
        <w:t xml:space="preserve"> </w:t>
      </w:r>
      <w:r w:rsidRPr="002A4E3A">
        <w:rPr>
          <w:sz w:val="24"/>
          <w:szCs w:val="24"/>
        </w:rPr>
        <w:t xml:space="preserve">Three: You’ve read this far, so it’s a good bet that you are quite interested in politics and can hold your own discussing any number of public policies. Message from our research department — many voters aren’t like you. Many, including the bulk of the undecided voters, are disinterested and uninformed about politics. Maybe it bores them, or they are consumed by their jobs or families. That’s fine, but there’s a big implication for the 2016 election: </w:t>
      </w:r>
      <w:r w:rsidRPr="00C7787A">
        <w:rPr>
          <w:sz w:val="24"/>
          <w:szCs w:val="24"/>
          <w:u w:val="single"/>
        </w:rPr>
        <w:t>The distracted voters who are up for grabs may swing the election</w:t>
      </w:r>
      <w:r w:rsidRPr="002A4E3A">
        <w:rPr>
          <w:sz w:val="24"/>
          <w:szCs w:val="24"/>
        </w:rPr>
        <w:t>.</w:t>
      </w:r>
      <w:r>
        <w:rPr>
          <w:sz w:val="24"/>
          <w:szCs w:val="24"/>
        </w:rPr>
        <w:t xml:space="preserve"> </w:t>
      </w:r>
      <w:r w:rsidRPr="002A4E3A">
        <w:rPr>
          <w:sz w:val="24"/>
          <w:szCs w:val="24"/>
        </w:rPr>
        <w:t>You may be wondering: If they are not well-informed, what will drive their choice of candidates? Excellent question.</w:t>
      </w:r>
      <w:r>
        <w:rPr>
          <w:sz w:val="24"/>
          <w:szCs w:val="24"/>
        </w:rPr>
        <w:t xml:space="preserve"> </w:t>
      </w:r>
      <w:r w:rsidRPr="00C7787A">
        <w:rPr>
          <w:sz w:val="24"/>
          <w:szCs w:val="24"/>
          <w:u w:val="single"/>
        </w:rPr>
        <w:t>Generations of research tell us that many of the undecided and wavering voters will use their vote to answer Reagan’s leading question at the end of the 1980 election: “Are you better off now than you were four years ago?” Voters who are convinced that the country is off on the wrong track tend to punish the “in” party. In November 2008, as the economy was rattled by the financial crisis and the Iraq war dragged on, 75 percent of voters told exit pollsters that the country was off course and 62 percent of them pulled the lever for the candidate of the “out” party — Obama, who had played up the election as a referendum and touted himself as the change candidate. This year, too, is setting up as a referendum on the incumbent party. About two-thirds of Americans say the country is off on the wrong track. Many of those discontented voters will cast a ballot for Trump as the “outsider” candidate — regardless of his positions or statements.</w:t>
      </w:r>
      <w:r>
        <w:rPr>
          <w:sz w:val="24"/>
          <w:szCs w:val="24"/>
        </w:rPr>
        <w:t xml:space="preserve"> </w:t>
      </w:r>
      <w:r w:rsidRPr="002A4E3A">
        <w:rPr>
          <w:sz w:val="24"/>
          <w:szCs w:val="24"/>
        </w:rPr>
        <w:t>Research note for the curious: Punishing or rewarding the “in” party is a simple idea that’s been around for generations. Social scientists have complicated it with sophisticated statistical models to predict who will win the presidency based on economic indicators, such as how much the country is producing (GDP, or gross domestic product). But this high-powered method yields similar good news for Trump: 2016 started off with anemic GDP growth.</w:t>
      </w:r>
      <w:r>
        <w:rPr>
          <w:sz w:val="24"/>
          <w:szCs w:val="24"/>
        </w:rPr>
        <w:t xml:space="preserve"> </w:t>
      </w:r>
      <w:r w:rsidRPr="002A4E3A">
        <w:rPr>
          <w:sz w:val="24"/>
          <w:szCs w:val="24"/>
        </w:rPr>
        <w:t xml:space="preserve">Four: Wait, I’ve neglected the large “gender gap.” </w:t>
      </w:r>
      <w:r w:rsidRPr="00C7787A">
        <w:rPr>
          <w:sz w:val="24"/>
          <w:szCs w:val="24"/>
          <w:u w:val="single"/>
        </w:rPr>
        <w:t>Hillary Clinton does much better among women than among men. But what about the reverse gender gap — Trump’s comparable lead among men?</w:t>
      </w:r>
      <w:r w:rsidRPr="002A4E3A">
        <w:rPr>
          <w:sz w:val="24"/>
          <w:szCs w:val="24"/>
        </w:rPr>
        <w:t xml:space="preserve"> </w:t>
      </w:r>
      <w:r w:rsidRPr="002A4E3A">
        <w:rPr>
          <w:sz w:val="24"/>
          <w:szCs w:val="24"/>
          <w:u w:val="single"/>
        </w:rPr>
        <w:t>Fox conducted the most recent telephone interview; Clinton enjoyed a 17-point lead among women and Trump held a 19-point advantage among men. The recent NBC Internet poll reported similar bulges for each — 15-point advantage for Clinton and 11 points for Trump.</w:t>
      </w:r>
      <w:r>
        <w:rPr>
          <w:sz w:val="24"/>
          <w:szCs w:val="24"/>
        </w:rPr>
        <w:t xml:space="preserve"> </w:t>
      </w:r>
      <w:r w:rsidRPr="002A4E3A">
        <w:rPr>
          <w:sz w:val="24"/>
          <w:szCs w:val="24"/>
        </w:rPr>
        <w:t>Trump is generating off-the-charts antagonisms, and these will hurt him and other GOP candidates. But let’s not neglect the lopsided appeal that he is also generating among other subgroups of voters.</w:t>
      </w:r>
    </w:p>
    <w:p w14:paraId="11EE7D55" w14:textId="77777777" w:rsidR="00CE060A" w:rsidRPr="00EA5A44" w:rsidRDefault="00B325D5" w:rsidP="00CE060A">
      <w:pPr>
        <w:pStyle w:val="Heading2"/>
      </w:pPr>
      <w:r>
        <w:t>Trump Will W</w:t>
      </w:r>
      <w:r w:rsidR="00CE060A" w:rsidRPr="00EA5A44">
        <w:t>in</w:t>
      </w:r>
    </w:p>
    <w:p w14:paraId="163E9DC6" w14:textId="77777777" w:rsidR="00F310D1" w:rsidRPr="00EA5A44" w:rsidRDefault="00DB57B6" w:rsidP="00F310D1">
      <w:pPr>
        <w:pStyle w:val="Heading2"/>
      </w:pPr>
      <w:r>
        <w:t>AT Polls</w:t>
      </w:r>
    </w:p>
    <w:p w14:paraId="7B3767F4" w14:textId="77777777" w:rsidR="00F310D1" w:rsidRPr="00EA5A44" w:rsidRDefault="00DB57B6" w:rsidP="00F310D1">
      <w:pPr>
        <w:pStyle w:val="Heading4"/>
        <w:rPr>
          <w:rFonts w:eastAsia="Calibri"/>
        </w:rPr>
      </w:pPr>
      <w:r>
        <w:rPr>
          <w:rFonts w:eastAsia="Calibri"/>
        </w:rPr>
        <w:t xml:space="preserve">Polls aren’t predictive – </w:t>
      </w:r>
      <w:r w:rsidR="00F310D1" w:rsidRPr="00EA5A44">
        <w:rPr>
          <w:rFonts w:eastAsia="Calibri"/>
        </w:rPr>
        <w:t>Brexit proves</w:t>
      </w:r>
    </w:p>
    <w:p w14:paraId="179BF03B" w14:textId="77777777" w:rsidR="00F310D1" w:rsidRPr="00EA5A44" w:rsidRDefault="00F310D1" w:rsidP="00F310D1">
      <w:r w:rsidRPr="00EA5A44">
        <w:rPr>
          <w:rStyle w:val="Style13ptBold"/>
        </w:rPr>
        <w:t>Schatz &amp; White 6/24</w:t>
      </w:r>
      <w:r w:rsidRPr="00EA5A44">
        <w:t xml:space="preserve"> (Joseph (Politico Europe Journalist) &amp; Ben (Chief Economic </w:t>
      </w:r>
      <w:proofErr w:type="spellStart"/>
      <w:r w:rsidRPr="00EA5A44">
        <w:t>Corresponent</w:t>
      </w:r>
      <w:proofErr w:type="spellEnd"/>
      <w:r w:rsidRPr="00EA5A44">
        <w:t xml:space="preserve"> at POLITICO), 2016, “British voters unleash a transatlantic tsunami”, http://www.politico.com/story/2016/06/british-voters-just-unleashed-an-economic-and-political-tsunami-224755)</w:t>
      </w:r>
    </w:p>
    <w:p w14:paraId="545BD32F" w14:textId="77777777" w:rsidR="00A66B30" w:rsidRPr="00A66B30" w:rsidRDefault="00F310D1" w:rsidP="00A66B30">
      <w:pPr>
        <w:rPr>
          <w:sz w:val="16"/>
        </w:rPr>
      </w:pPr>
      <w:r w:rsidRPr="00EA5A44">
        <w:rPr>
          <w:rStyle w:val="StyleUnderline"/>
        </w:rPr>
        <w:t>The result could also suggest that polls showing a lead for</w:t>
      </w:r>
      <w:r w:rsidRPr="00EA5A44">
        <w:rPr>
          <w:sz w:val="16"/>
        </w:rPr>
        <w:t xml:space="preserve"> presumptive Democratic nominee Hillary </w:t>
      </w:r>
      <w:r w:rsidRPr="00EA5A44">
        <w:rPr>
          <w:rStyle w:val="StyleUnderline"/>
        </w:rPr>
        <w:t>Clinton are underestimating the extent to which voters</w:t>
      </w:r>
      <w:r w:rsidRPr="00EA5A44">
        <w:rPr>
          <w:sz w:val="16"/>
        </w:rPr>
        <w:t xml:space="preserve"> across Western democracies </w:t>
      </w:r>
      <w:r w:rsidRPr="00EA5A44">
        <w:rPr>
          <w:rStyle w:val="StyleUnderline"/>
        </w:rPr>
        <w:t>are fed up with career politicians and concerned about</w:t>
      </w:r>
      <w:r w:rsidRPr="00EA5A44">
        <w:rPr>
          <w:sz w:val="16"/>
        </w:rPr>
        <w:t xml:space="preserve"> Islamic </w:t>
      </w:r>
      <w:r w:rsidRPr="00EA5A44">
        <w:rPr>
          <w:rStyle w:val="StyleUnderline"/>
        </w:rPr>
        <w:t>terrorism and immigration</w:t>
      </w:r>
      <w:r w:rsidRPr="00EA5A44">
        <w:rPr>
          <w:sz w:val="16"/>
        </w:rPr>
        <w:t xml:space="preserve">. </w:t>
      </w:r>
      <w:r w:rsidRPr="00EA5A44">
        <w:rPr>
          <w:rStyle w:val="StyleUnderline"/>
        </w:rPr>
        <w:t xml:space="preserve">UK polls </w:t>
      </w:r>
      <w:r w:rsidRPr="00EA5A44">
        <w:rPr>
          <w:sz w:val="16"/>
        </w:rPr>
        <w:t xml:space="preserve">and online betting markets </w:t>
      </w:r>
      <w:r w:rsidRPr="00EA5A44">
        <w:rPr>
          <w:rStyle w:val="StyleUnderline"/>
        </w:rPr>
        <w:t>heading into the Brexit vote appeared to show a small</w:t>
      </w:r>
      <w:r w:rsidRPr="00EA5A44">
        <w:rPr>
          <w:sz w:val="16"/>
        </w:rPr>
        <w:t xml:space="preserve"> but solid </w:t>
      </w:r>
      <w:r w:rsidRPr="00EA5A44">
        <w:rPr>
          <w:rStyle w:val="StyleUnderline"/>
        </w:rPr>
        <w:t>leave for Remain, similar to the leads Clinton holds in most U.S. surveys</w:t>
      </w:r>
      <w:r w:rsidRPr="00EA5A44">
        <w:rPr>
          <w:sz w:val="16"/>
        </w:rPr>
        <w:t>.</w:t>
      </w:r>
    </w:p>
    <w:p w14:paraId="61C1A46A" w14:textId="77777777" w:rsidR="00F310D1" w:rsidRPr="00EA5A44" w:rsidRDefault="00F310D1" w:rsidP="00F310D1"/>
    <w:p w14:paraId="5CCD5763" w14:textId="77777777" w:rsidR="00E538EC" w:rsidRPr="00EA5A44" w:rsidRDefault="00E538EC" w:rsidP="00E538EC">
      <w:pPr>
        <w:pStyle w:val="Heading1"/>
      </w:pPr>
      <w:r w:rsidRPr="00EA5A44">
        <w:t>Impact Turns</w:t>
      </w:r>
    </w:p>
    <w:p w14:paraId="4C9E6BD9" w14:textId="77777777" w:rsidR="00E538EC" w:rsidRPr="00EA5A44" w:rsidRDefault="00E538EC" w:rsidP="00E538EC">
      <w:pPr>
        <w:pStyle w:val="Heading2"/>
      </w:pPr>
      <w:r w:rsidRPr="00EA5A44">
        <w:t xml:space="preserve">Trump Good </w:t>
      </w:r>
    </w:p>
    <w:p w14:paraId="749C3979" w14:textId="77777777" w:rsidR="00044013" w:rsidRPr="00EA5A44" w:rsidRDefault="00044013" w:rsidP="00044013">
      <w:pPr>
        <w:pStyle w:val="Heading3"/>
      </w:pPr>
      <w:r w:rsidRPr="00EA5A44">
        <w:t>Russia</w:t>
      </w:r>
      <w:r w:rsidR="00DB57B6">
        <w:t>/Syria</w:t>
      </w:r>
    </w:p>
    <w:p w14:paraId="2855C866" w14:textId="77777777" w:rsidR="00044013" w:rsidRPr="00EA5A44" w:rsidRDefault="00DB57B6" w:rsidP="00044013">
      <w:pPr>
        <w:pStyle w:val="Heading4"/>
      </w:pPr>
      <w:r>
        <w:t>Trump would boost US-Russian re</w:t>
      </w:r>
      <w:r w:rsidR="00044013" w:rsidRPr="00EA5A44">
        <w:t>lations</w:t>
      </w:r>
    </w:p>
    <w:p w14:paraId="7DF5CB31" w14:textId="77777777" w:rsidR="00044013" w:rsidRPr="00EA5A44" w:rsidRDefault="00044013" w:rsidP="00044013">
      <w:r w:rsidRPr="00EA5A44">
        <w:rPr>
          <w:rStyle w:val="Style13ptBold"/>
        </w:rPr>
        <w:t>Beauchamp 2016</w:t>
      </w:r>
      <w:r w:rsidRPr="00EA5A44">
        <w:t xml:space="preserve"> (Zack, 5-4, </w:t>
      </w:r>
      <w:proofErr w:type="spellStart"/>
      <w:r w:rsidRPr="00EA5A44">
        <w:t>Vox</w:t>
      </w:r>
      <w:proofErr w:type="spellEnd"/>
      <w:r w:rsidRPr="00EA5A44">
        <w:t xml:space="preserve"> Writer "It's time to take Donald Trump's scary foreign policy views seriously," </w:t>
      </w:r>
      <w:proofErr w:type="spellStart"/>
      <w:r w:rsidRPr="00EA5A44">
        <w:t>Vox</w:t>
      </w:r>
      <w:proofErr w:type="spellEnd"/>
      <w:r w:rsidRPr="00EA5A44">
        <w:t>, http://www.vox.com/2016/2/10/10960124/donald-trump-foreign-policy-isis</w:t>
      </w:r>
    </w:p>
    <w:p w14:paraId="59810458" w14:textId="77777777" w:rsidR="00044013" w:rsidRPr="00DB57B6" w:rsidRDefault="00044013" w:rsidP="00044013">
      <w:pPr>
        <w:rPr>
          <w:rStyle w:val="StyleUnderline"/>
          <w:sz w:val="16"/>
          <w:u w:val="none"/>
        </w:rPr>
      </w:pPr>
      <w:r w:rsidRPr="00DB57B6">
        <w:rPr>
          <w:sz w:val="16"/>
        </w:rPr>
        <w:t xml:space="preserve">But </w:t>
      </w:r>
      <w:r w:rsidRPr="00DB57B6">
        <w:rPr>
          <w:rStyle w:val="StyleUnderline"/>
        </w:rPr>
        <w:t>Trump</w:t>
      </w:r>
      <w:r w:rsidRPr="00DB57B6">
        <w:rPr>
          <w:sz w:val="16"/>
        </w:rPr>
        <w:t xml:space="preserve"> — author of The Art of the Deal — </w:t>
      </w:r>
      <w:r w:rsidRPr="00DB57B6">
        <w:rPr>
          <w:rStyle w:val="StyleUnderline"/>
        </w:rPr>
        <w:t>believes that through the power of personal charisma</w:t>
      </w:r>
      <w:r w:rsidRPr="00DB57B6">
        <w:rPr>
          <w:sz w:val="16"/>
        </w:rPr>
        <w:t xml:space="preserve"> and </w:t>
      </w:r>
      <w:proofErr w:type="spellStart"/>
      <w:r w:rsidRPr="00DB57B6">
        <w:rPr>
          <w:sz w:val="16"/>
        </w:rPr>
        <w:t>dealmaking</w:t>
      </w:r>
      <w:proofErr w:type="spellEnd"/>
      <w:r w:rsidRPr="00DB57B6">
        <w:rPr>
          <w:sz w:val="16"/>
        </w:rPr>
        <w:t xml:space="preserve">, </w:t>
      </w:r>
      <w:r w:rsidRPr="00DB57B6">
        <w:rPr>
          <w:rStyle w:val="StyleUnderline"/>
        </w:rPr>
        <w:t>he and Putin should be able to come to terms on Syria, Ukraine, and other issues</w:t>
      </w:r>
      <w:r w:rsidRPr="00DB57B6">
        <w:rPr>
          <w:sz w:val="16"/>
        </w:rPr>
        <w:t xml:space="preserve"> of mutual concern. </w:t>
      </w:r>
      <w:r w:rsidRPr="00DB57B6">
        <w:rPr>
          <w:rStyle w:val="StyleUnderline"/>
        </w:rPr>
        <w:t>Putin</w:t>
      </w:r>
      <w:r w:rsidRPr="00DB57B6">
        <w:rPr>
          <w:sz w:val="16"/>
        </w:rPr>
        <w:t xml:space="preserve">, for his part, </w:t>
      </w:r>
      <w:r w:rsidRPr="00DB57B6">
        <w:rPr>
          <w:rStyle w:val="StyleUnderline"/>
        </w:rPr>
        <w:t>has said that US-Russia relations would improve in a Trump presidency</w:t>
      </w:r>
      <w:r w:rsidRPr="00DB57B6">
        <w:rPr>
          <w:sz w:val="16"/>
        </w:rPr>
        <w:t xml:space="preserve">. As he put it in a December interview: Trump is the absolute leader in the presidential race. He is a very outstanding person, talented, without any doubt. … </w:t>
      </w:r>
      <w:r w:rsidRPr="00DB57B6">
        <w:rPr>
          <w:rStyle w:val="StyleUnderline"/>
        </w:rPr>
        <w:t>He wants to move to another level of relations, a closer, deeper level of relations with Russia</w:t>
      </w:r>
      <w:r w:rsidRPr="00DB57B6">
        <w:rPr>
          <w:sz w:val="16"/>
        </w:rPr>
        <w:t xml:space="preserve">. How can we not welcome this? Of course we welcome this. He has other dovish policies. </w:t>
      </w:r>
      <w:r w:rsidRPr="00DB57B6">
        <w:rPr>
          <w:rStyle w:val="StyleUnderline"/>
        </w:rPr>
        <w:t>On Syria, aggressive options like a no-fly zone are off the table.</w:t>
      </w:r>
    </w:p>
    <w:p w14:paraId="45909363" w14:textId="77777777" w:rsidR="00044013" w:rsidRPr="00DB57B6" w:rsidRDefault="00DB57B6" w:rsidP="00044013">
      <w:pPr>
        <w:pStyle w:val="Heading4"/>
      </w:pPr>
      <w:r>
        <w:t>US-Russian relations access every impact</w:t>
      </w:r>
      <w:r w:rsidR="00044013" w:rsidRPr="00DB57B6">
        <w:t xml:space="preserve"> </w:t>
      </w:r>
    </w:p>
    <w:p w14:paraId="56731AA0" w14:textId="77777777" w:rsidR="00044013" w:rsidRPr="00DB57B6" w:rsidRDefault="00044013" w:rsidP="00044013">
      <w:r w:rsidRPr="00DB57B6">
        <w:rPr>
          <w:rStyle w:val="Style13ptBold"/>
        </w:rPr>
        <w:t xml:space="preserve">Allison and </w:t>
      </w:r>
      <w:proofErr w:type="spellStart"/>
      <w:r w:rsidRPr="00DB57B6">
        <w:rPr>
          <w:rStyle w:val="Style13ptBold"/>
        </w:rPr>
        <w:t>Blackwill</w:t>
      </w:r>
      <w:proofErr w:type="spellEnd"/>
      <w:r w:rsidRPr="00DB57B6">
        <w:rPr>
          <w:rStyle w:val="Style13ptBold"/>
        </w:rPr>
        <w:t xml:space="preserve"> 11</w:t>
      </w:r>
      <w:r w:rsidRPr="00DB57B6">
        <w:t xml:space="preserve"> (Graham and Robert, Director @ </w:t>
      </w:r>
      <w:proofErr w:type="spellStart"/>
      <w:r w:rsidRPr="00DB57B6">
        <w:t>Belfer</w:t>
      </w:r>
      <w:proofErr w:type="spellEnd"/>
      <w:r w:rsidRPr="00DB57B6">
        <w:t xml:space="preserve"> Center for Science and International Affairs at Harvard’s Kennedy School/Former Assistant Secretary of Defense + Senior Fellow @ Council on Foreign Relations, “10 Reasons Why Russia Still Matters”, http://dyn.politico.com/printstory.cfm?uuid=161EF282-72F9-4D48-8B9C-C5B3396CA0E6)</w:t>
      </w:r>
    </w:p>
    <w:p w14:paraId="18D147EA" w14:textId="77777777" w:rsidR="00044013" w:rsidRPr="00EA5A44" w:rsidRDefault="00044013" w:rsidP="00044013">
      <w:pPr>
        <w:rPr>
          <w:sz w:val="16"/>
        </w:rPr>
      </w:pPr>
      <w:r w:rsidRPr="00DB57B6">
        <w:rPr>
          <w:sz w:val="16"/>
        </w:rPr>
        <w:t xml:space="preserve">That central point is that </w:t>
      </w:r>
      <w:r w:rsidRPr="00DB57B6">
        <w:rPr>
          <w:rStyle w:val="Emphasis"/>
        </w:rPr>
        <w:t>Russia matters a great deal</w:t>
      </w:r>
      <w:r w:rsidRPr="00DB57B6">
        <w:rPr>
          <w:sz w:val="16"/>
        </w:rPr>
        <w:t xml:space="preserve"> to a U.S. government seeking to defend and advance its national interests. Prime Minister Vladimir Putin’s decision to return next year as president makes it all the more critical for Washington to manage its relationship with Russia through coherent, realistic policies. No one denies that Russia is a dangerous, difficult, often disappointing state to do business with. We should not overlook its many human rights and legal failures. Nonetheless, Russia is a player whose choices affect our vital interests in nuclear security and energy. </w:t>
      </w:r>
      <w:r w:rsidRPr="00DB57B6">
        <w:rPr>
          <w:rStyle w:val="StyleUnderline"/>
        </w:rPr>
        <w:t>It is key to supplying</w:t>
      </w:r>
      <w:r w:rsidRPr="00DB57B6">
        <w:rPr>
          <w:sz w:val="16"/>
        </w:rPr>
        <w:t xml:space="preserve"> 100,000 U.S. </w:t>
      </w:r>
      <w:r w:rsidRPr="00DB57B6">
        <w:rPr>
          <w:rStyle w:val="StyleUnderline"/>
        </w:rPr>
        <w:t>troops fighting in Afghanistan and preventing Iran from acquiring nuclear weapons</w:t>
      </w:r>
      <w:r w:rsidRPr="00DB57B6">
        <w:rPr>
          <w:sz w:val="16"/>
        </w:rPr>
        <w:t xml:space="preserve">. Ten realities require U.S. policymakers to advance our nation’s interests by engaging and working with Moscow. First, </w:t>
      </w:r>
      <w:r w:rsidRPr="00DB57B6">
        <w:rPr>
          <w:rStyle w:val="StyleUnderline"/>
        </w:rPr>
        <w:t>Russia remains the only nation that can erase the United States from the map in 30 minutes</w:t>
      </w:r>
      <w:r w:rsidRPr="00DB57B6">
        <w:rPr>
          <w:sz w:val="16"/>
        </w:rPr>
        <w:t xml:space="preserve">. As every president since John F. Kennedy has recognized, Russia’s cooperation is critical to averting nuclear war. Second, </w:t>
      </w:r>
      <w:r w:rsidRPr="00DB57B6">
        <w:rPr>
          <w:rStyle w:val="StyleUnderline"/>
        </w:rPr>
        <w:t>Russia is our most consequential partner in preventing nuclear terrorism</w:t>
      </w:r>
      <w:r w:rsidRPr="00DB57B6">
        <w:rPr>
          <w:sz w:val="16"/>
        </w:rPr>
        <w:t xml:space="preserve">. Through a combination of more than $11 billion in U.S. aid, provided through the Nunn-Lugar Cooperative Threat Reduction program, and impressive Russian professionalism, two decades after the collapse of the “evil empire,” not one nuclear weapon has been found loose. Third, </w:t>
      </w:r>
      <w:r w:rsidRPr="00DB57B6">
        <w:rPr>
          <w:rStyle w:val="StyleUnderline"/>
        </w:rPr>
        <w:t>Russia plays an essential role in preventing the proliferation of nuclear weapons and missile-delivery systems</w:t>
      </w:r>
      <w:r w:rsidRPr="00DB57B6">
        <w:rPr>
          <w:sz w:val="16"/>
        </w:rPr>
        <w:t xml:space="preserve">. As Washington seeks to stop Iran’s drive toward nuclear weapons, Russian choices to sell or withhold sensitive technologies are the difference between failure and the possibility of success. Fourth, </w:t>
      </w:r>
      <w:r w:rsidRPr="00DB57B6">
        <w:rPr>
          <w:rStyle w:val="StyleUnderline"/>
        </w:rPr>
        <w:t>Russian support in sharing intelligence and cooperating in operations remains essential to the U.S. war to destroy</w:t>
      </w:r>
      <w:r w:rsidRPr="00DB57B6">
        <w:rPr>
          <w:sz w:val="16"/>
        </w:rPr>
        <w:t xml:space="preserve"> Al Qaeda and combat other </w:t>
      </w:r>
      <w:r w:rsidRPr="00DB57B6">
        <w:rPr>
          <w:rStyle w:val="StyleUnderline"/>
        </w:rPr>
        <w:t>transnational terrorist groups</w:t>
      </w:r>
      <w:r w:rsidRPr="00DB57B6">
        <w:rPr>
          <w:sz w:val="16"/>
        </w:rPr>
        <w:t xml:space="preserve">. Fifth, Russia provides a vital supply line to 100,000 U.S. troops fighting in Afghanistan. As U.S. relations with Pakistan have deteriorated, the Russian lifeline has grown ever more important and now accounts for half all daily deliveries. Sixth, </w:t>
      </w:r>
      <w:r w:rsidRPr="00DB57B6">
        <w:rPr>
          <w:rStyle w:val="StyleUnderline"/>
        </w:rPr>
        <w:t>Russia is the world’s largest oil producer and second largest gas producer</w:t>
      </w:r>
      <w:r w:rsidRPr="00DB57B6">
        <w:rPr>
          <w:sz w:val="16"/>
        </w:rPr>
        <w:t xml:space="preserve">.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 </w:t>
      </w:r>
      <w:r w:rsidRPr="00DB57B6">
        <w:rPr>
          <w:rStyle w:val="StyleUnderline"/>
        </w:rPr>
        <w:t>Moscow is an important player in today’s international system</w:t>
      </w:r>
      <w:r w:rsidRPr="00DB57B6">
        <w:rPr>
          <w:sz w:val="16"/>
        </w:rPr>
        <w:t xml:space="preserve">. It is no accident that Russia is one of the five veto-wielding, permanent members of the U.N. Security Council, as well as a member of the G-8 and G-20. A Moscow more closely aligned with U.S. goals would be significant in the balance of power to shape an environment in which China can emerge as a global power without overturning the existing order. Eighth, </w:t>
      </w:r>
      <w:r w:rsidRPr="00DB57B6">
        <w:rPr>
          <w:rStyle w:val="StyleUnderline"/>
        </w:rPr>
        <w:t>Russia</w:t>
      </w:r>
      <w:r w:rsidRPr="00DB57B6">
        <w:rPr>
          <w:sz w:val="16"/>
        </w:rPr>
        <w:t xml:space="preserve"> is the largest country on Earth by land area, abutting China on the East, Poland in the West and the United States across the Arctic. This territory </w:t>
      </w:r>
      <w:r w:rsidRPr="00DB57B6">
        <w:rPr>
          <w:rStyle w:val="StyleUnderline"/>
        </w:rPr>
        <w:t>provides transit corridors for supplies to global markets whose stability is vital to the U.S. economy</w:t>
      </w:r>
      <w:r w:rsidRPr="00DB57B6">
        <w:rPr>
          <w:sz w:val="16"/>
        </w:rPr>
        <w:t xml:space="preserve">. Ninth, Russia’s brainpower is reflected in the fact that it has won more Nobel Prizes for science than all of Asia, places first in most math competitions and dominates the world chess masters list. </w:t>
      </w:r>
      <w:r w:rsidRPr="00DB57B6">
        <w:rPr>
          <w:rStyle w:val="StyleUnderline"/>
        </w:rPr>
        <w:t>The only way U.S. astronauts can now travel to and from the International Space Station is to hitch a ride on Russian rockets</w:t>
      </w:r>
      <w:r w:rsidRPr="00DB57B6">
        <w:rPr>
          <w:sz w:val="16"/>
        </w:rPr>
        <w:t xml:space="preserve">. The co-founder of the most advanced digital company in the world, Google, is Russian-born Sergei </w:t>
      </w:r>
      <w:proofErr w:type="spellStart"/>
      <w:r w:rsidRPr="00DB57B6">
        <w:rPr>
          <w:sz w:val="16"/>
        </w:rPr>
        <w:t>Brin</w:t>
      </w:r>
      <w:proofErr w:type="spellEnd"/>
      <w:r w:rsidRPr="00DB57B6">
        <w:rPr>
          <w:sz w:val="16"/>
        </w:rPr>
        <w:t xml:space="preserve">. Tenth, </w:t>
      </w:r>
      <w:r w:rsidRPr="00DB57B6">
        <w:rPr>
          <w:rStyle w:val="Emphasis"/>
        </w:rPr>
        <w:t>Russia’s potential as a spoiler is difficult to exaggerate</w:t>
      </w:r>
      <w:r w:rsidRPr="00DB57B6">
        <w:rPr>
          <w:sz w:val="16"/>
        </w:rPr>
        <w:t xml:space="preserve">. </w:t>
      </w:r>
      <w:r w:rsidRPr="00DB57B6">
        <w:rPr>
          <w:rStyle w:val="Emphasis"/>
        </w:rPr>
        <w:t>Consider what a Russian president intent on frustrating U.S. international objectives could do</w:t>
      </w:r>
      <w:r w:rsidRPr="00DB57B6">
        <w:rPr>
          <w:sz w:val="16"/>
        </w:rPr>
        <w:t xml:space="preserve"> — from stopping the supply flow to Afghanistan to selling S-300 air defense missiles to Tehran to joining China in preventing U.N. Security Council resolutions. So next time you hear a policymaker dismissing Russia with rhetoric about “who cares?” ask them to identify nations that matter more to U.S. success, or failure, in advancing our national interests.</w:t>
      </w:r>
    </w:p>
    <w:p w14:paraId="2FC0A30B" w14:textId="77777777" w:rsidR="00DB57B6" w:rsidRDefault="00DB57B6" w:rsidP="00DB57B6"/>
    <w:p w14:paraId="0C3B97F8" w14:textId="77777777" w:rsidR="00E538EC" w:rsidRPr="00EA5A44" w:rsidRDefault="00DB57B6" w:rsidP="00E538EC">
      <w:pPr>
        <w:pStyle w:val="Heading4"/>
      </w:pPr>
      <w:r>
        <w:t>Clinton’s n</w:t>
      </w:r>
      <w:r w:rsidR="00E538EC" w:rsidRPr="00EA5A44">
        <w:t xml:space="preserve">o-fly zone </w:t>
      </w:r>
      <w:r>
        <w:t xml:space="preserve">over Syria </w:t>
      </w:r>
      <w:r w:rsidR="00E538EC" w:rsidRPr="00EA5A44">
        <w:t>would lead to war with Russia</w:t>
      </w:r>
    </w:p>
    <w:p w14:paraId="6541B6B2" w14:textId="77777777" w:rsidR="00E538EC" w:rsidRPr="00EA5A44" w:rsidRDefault="00E538EC" w:rsidP="00E538EC">
      <w:r w:rsidRPr="00EA5A44">
        <w:t xml:space="preserve">Peter </w:t>
      </w:r>
      <w:r w:rsidRPr="00EA5A44">
        <w:rPr>
          <w:rStyle w:val="Style13ptBold"/>
        </w:rPr>
        <w:t>Grier</w:t>
      </w:r>
      <w:r w:rsidRPr="00EA5A44">
        <w:t xml:space="preserve"> (Washington bureau CSM), 10-2-20</w:t>
      </w:r>
      <w:r w:rsidRPr="00EA5A44">
        <w:rPr>
          <w:rStyle w:val="Style13ptBold"/>
        </w:rPr>
        <w:t>15</w:t>
      </w:r>
      <w:r w:rsidRPr="00EA5A44">
        <w:t xml:space="preserve">, "Clinton and Fiorina push no-fly zone for Syria. </w:t>
      </w:r>
      <w:proofErr w:type="gramStart"/>
      <w:r w:rsidRPr="00EA5A44">
        <w:t>Really?,</w:t>
      </w:r>
      <w:proofErr w:type="gramEnd"/>
      <w:r w:rsidRPr="00EA5A44">
        <w:t>" http://www.csmonitor.com/USA/Politics/Decoder/2015/1002/Clinton-and-Fiorina-push-no-fly-zone-for-Syria.-Really Christian Science Monitor</w:t>
      </w:r>
    </w:p>
    <w:p w14:paraId="250AADF2" w14:textId="77777777" w:rsidR="00E538EC" w:rsidRDefault="00E538EC" w:rsidP="00E538EC">
      <w:pPr>
        <w:rPr>
          <w:sz w:val="16"/>
        </w:rPr>
      </w:pPr>
      <w:r w:rsidRPr="00EA5A44">
        <w:rPr>
          <w:sz w:val="16"/>
        </w:rPr>
        <w:t xml:space="preserve">But </w:t>
      </w:r>
      <w:r w:rsidRPr="00EA5A44">
        <w:rPr>
          <w:rStyle w:val="StyleUnderline"/>
        </w:rPr>
        <w:t>a unilaterally-declared Syrian no-fly zone could pull US aircraft into</w:t>
      </w:r>
      <w:r w:rsidRPr="00EA5A44">
        <w:rPr>
          <w:sz w:val="16"/>
        </w:rPr>
        <w:t xml:space="preserve"> actual </w:t>
      </w:r>
      <w:r w:rsidRPr="00EA5A44">
        <w:rPr>
          <w:rStyle w:val="StyleUnderline"/>
        </w:rPr>
        <w:t xml:space="preserve">shooting combat with forces from the only other country that possesses more than a </w:t>
      </w:r>
      <w:r w:rsidRPr="00DB57B6">
        <w:rPr>
          <w:rStyle w:val="StyleUnderline"/>
          <w:szCs w:val="24"/>
        </w:rPr>
        <w:t>thousand</w:t>
      </w:r>
      <w:r w:rsidRPr="00DB57B6">
        <w:rPr>
          <w:szCs w:val="24"/>
          <w:u w:val="single"/>
        </w:rPr>
        <w:t xml:space="preserve"> nuclear </w:t>
      </w:r>
      <w:r w:rsidRPr="00DB57B6">
        <w:rPr>
          <w:rStyle w:val="StyleUnderline"/>
          <w:szCs w:val="24"/>
        </w:rPr>
        <w:t>warheads</w:t>
      </w:r>
      <w:r w:rsidRPr="00EA5A44">
        <w:rPr>
          <w:sz w:val="16"/>
        </w:rPr>
        <w:t xml:space="preserve">. That’s a situation lots of military experts think is, ah, best to avoid. It’s true that the ladder of nuclear escalation is a long one, or at least longer now than it was during the cold war. But why put your foot on even the first step of that ladder if you can avoid it. </w:t>
      </w:r>
      <w:r w:rsidRPr="00DB57B6">
        <w:rPr>
          <w:rStyle w:val="StyleUnderline"/>
        </w:rPr>
        <w:t>The presence of Russian aircraft</w:t>
      </w:r>
      <w:r w:rsidRPr="00DB57B6">
        <w:rPr>
          <w:u w:val="single"/>
        </w:rPr>
        <w:t xml:space="preserve"> in Syria “</w:t>
      </w:r>
      <w:r w:rsidRPr="00DB57B6">
        <w:rPr>
          <w:rStyle w:val="StyleUnderline"/>
        </w:rPr>
        <w:t>creates a major</w:t>
      </w:r>
      <w:r w:rsidRPr="00DB57B6">
        <w:rPr>
          <w:u w:val="single"/>
        </w:rPr>
        <w:t xml:space="preserve"> potential </w:t>
      </w:r>
      <w:r w:rsidRPr="00DB57B6">
        <w:rPr>
          <w:rStyle w:val="StyleUnderline"/>
        </w:rPr>
        <w:t>barrier to US</w:t>
      </w:r>
      <w:r w:rsidRPr="00DB57B6">
        <w:rPr>
          <w:u w:val="single"/>
        </w:rPr>
        <w:t xml:space="preserve"> or allied no-fly zones in Syria and forces every rebel faction to consider the risk of engaging Russia,” </w:t>
      </w:r>
      <w:r w:rsidRPr="00DB57B6">
        <w:rPr>
          <w:rStyle w:val="StyleUnderline"/>
        </w:rPr>
        <w:t>wrote</w:t>
      </w:r>
      <w:r w:rsidRPr="00DB57B6">
        <w:rPr>
          <w:u w:val="single"/>
        </w:rPr>
        <w:t xml:space="preserve"> Anthony </w:t>
      </w:r>
      <w:proofErr w:type="spellStart"/>
      <w:r w:rsidRPr="00DB57B6">
        <w:rPr>
          <w:rStyle w:val="StyleUnderline"/>
        </w:rPr>
        <w:t>Cordesman</w:t>
      </w:r>
      <w:proofErr w:type="spellEnd"/>
      <w:r w:rsidRPr="00DB57B6">
        <w:rPr>
          <w:u w:val="single"/>
        </w:rPr>
        <w:t xml:space="preserve">, long-time military and strategy expert at the Center for Strategic and International Studies, </w:t>
      </w:r>
      <w:r w:rsidRPr="00EA5A44">
        <w:rPr>
          <w:sz w:val="16"/>
        </w:rPr>
        <w:t xml:space="preserve">earlier this week. Some political analysts were blunter. </w:t>
      </w:r>
      <w:r w:rsidRPr="00EA5A44">
        <w:rPr>
          <w:rStyle w:val="StyleUnderline"/>
        </w:rPr>
        <w:t xml:space="preserve">Calling for a no-fly </w:t>
      </w:r>
      <w:r w:rsidRPr="00DB57B6">
        <w:rPr>
          <w:rStyle w:val="StyleUnderline"/>
        </w:rPr>
        <w:t>zon</w:t>
      </w:r>
      <w:r w:rsidRPr="00DB57B6">
        <w:rPr>
          <w:u w:val="single"/>
        </w:rPr>
        <w:t>e in Syria at the moment “</w:t>
      </w:r>
      <w:r w:rsidRPr="00DB57B6">
        <w:rPr>
          <w:rStyle w:val="StyleUnderline"/>
        </w:rPr>
        <w:t>seems like a</w:t>
      </w:r>
      <w:r w:rsidRPr="00DB57B6">
        <w:rPr>
          <w:u w:val="single"/>
        </w:rPr>
        <w:t xml:space="preserve"> borderline </w:t>
      </w:r>
      <w:r w:rsidRPr="00DB57B6">
        <w:rPr>
          <w:rStyle w:val="StyleUnderline"/>
        </w:rPr>
        <w:t>nutty overcorrection</w:t>
      </w:r>
      <w:r w:rsidRPr="00DB57B6">
        <w:rPr>
          <w:u w:val="single"/>
        </w:rPr>
        <w:t xml:space="preserve"> to Obama’s passivity,</w:t>
      </w:r>
      <w:r w:rsidRPr="00EA5A44">
        <w:rPr>
          <w:sz w:val="16"/>
        </w:rPr>
        <w:t xml:space="preserve">” writes </w:t>
      </w:r>
      <w:proofErr w:type="spellStart"/>
      <w:r w:rsidRPr="00EA5A44">
        <w:rPr>
          <w:sz w:val="16"/>
        </w:rPr>
        <w:t>Allahpundit</w:t>
      </w:r>
      <w:proofErr w:type="spellEnd"/>
      <w:r w:rsidRPr="00EA5A44">
        <w:rPr>
          <w:sz w:val="16"/>
        </w:rPr>
        <w:t xml:space="preserve"> at the right-leaning Hot Air site.</w:t>
      </w:r>
    </w:p>
    <w:p w14:paraId="25BFEA3E" w14:textId="77777777" w:rsidR="00DB57B6" w:rsidRPr="00EA5A44" w:rsidRDefault="00DB57B6" w:rsidP="00E538EC">
      <w:pPr>
        <w:rPr>
          <w:sz w:val="16"/>
        </w:rPr>
      </w:pPr>
    </w:p>
    <w:p w14:paraId="4E8A1162" w14:textId="77777777" w:rsidR="00E538EC" w:rsidRPr="00EA5A44" w:rsidRDefault="00E538EC" w:rsidP="00E538EC">
      <w:pPr>
        <w:pStyle w:val="Heading4"/>
      </w:pPr>
      <w:r w:rsidRPr="00EA5A44">
        <w:t xml:space="preserve">Clinton wants to topple Assad </w:t>
      </w:r>
    </w:p>
    <w:p w14:paraId="21C9B3AC" w14:textId="77777777" w:rsidR="00E538EC" w:rsidRPr="00EA5A44" w:rsidRDefault="00DB57B6" w:rsidP="00E538EC">
      <w:r>
        <w:rPr>
          <w:rStyle w:val="Style13ptBold"/>
        </w:rPr>
        <w:t xml:space="preserve">Phillips </w:t>
      </w:r>
      <w:r w:rsidR="00E538EC" w:rsidRPr="00EA5A44">
        <w:rPr>
          <w:rStyle w:val="Style13ptBold"/>
        </w:rPr>
        <w:t>15</w:t>
      </w:r>
      <w:r w:rsidR="00E538EC" w:rsidRPr="00EA5A44">
        <w:t xml:space="preserve"> (Amber (</w:t>
      </w:r>
      <w:proofErr w:type="spellStart"/>
      <w:r w:rsidR="00E538EC" w:rsidRPr="00EA5A44">
        <w:t>WaPo</w:t>
      </w:r>
      <w:proofErr w:type="spellEnd"/>
      <w:r w:rsidR="00E538EC" w:rsidRPr="00EA5A44">
        <w:t xml:space="preserve"> reporter), December 20, “Hillary Clinton: Regime-changer?”, https://www.washingtonpost.com/news/the-fix/wp/2015/12/20/bernie-sanderss-new-foreign-policy-gambit-hillary-clinton-the-regime-changer/)</w:t>
      </w:r>
    </w:p>
    <w:p w14:paraId="51FE8382" w14:textId="77777777" w:rsidR="00E538EC" w:rsidRPr="00DB57B6" w:rsidRDefault="00E538EC" w:rsidP="00E538EC">
      <w:pPr>
        <w:rPr>
          <w:sz w:val="16"/>
        </w:rPr>
      </w:pPr>
      <w:r w:rsidRPr="00EA5A44">
        <w:rPr>
          <w:sz w:val="16"/>
        </w:rPr>
        <w:t xml:space="preserve">Sen. Bernie Sanders (I-Vt.) might have found a new way to cast some doubt: Highlighting her preference for regime change in the Middle East. Specifically, he sought to tie </w:t>
      </w:r>
      <w:r w:rsidRPr="00EA5A44">
        <w:rPr>
          <w:rStyle w:val="StyleUnderline"/>
        </w:rPr>
        <w:t>Clinton's preference for toppling a dictator in</w:t>
      </w:r>
      <w:r w:rsidRPr="00EA5A44">
        <w:rPr>
          <w:sz w:val="16"/>
        </w:rPr>
        <w:t xml:space="preserve"> now-troubled </w:t>
      </w:r>
      <w:r w:rsidRPr="00EA5A44">
        <w:rPr>
          <w:rStyle w:val="StyleUnderline"/>
        </w:rPr>
        <w:t xml:space="preserve">Libya to her plan for </w:t>
      </w:r>
      <w:r w:rsidRPr="00DB57B6">
        <w:rPr>
          <w:rStyle w:val="StyleUnderline"/>
        </w:rPr>
        <w:t>fighting the Islamic State in Syria, where Clinton wants to overthrow</w:t>
      </w:r>
      <w:r w:rsidRPr="00DB57B6">
        <w:rPr>
          <w:sz w:val="16"/>
        </w:rPr>
        <w:t xml:space="preserve"> Syrian President Bashar al-</w:t>
      </w:r>
      <w:r w:rsidRPr="00DB57B6">
        <w:rPr>
          <w:rStyle w:val="StyleUnderline"/>
        </w:rPr>
        <w:t>Assad</w:t>
      </w:r>
      <w:r w:rsidRPr="00DB57B6">
        <w:rPr>
          <w:sz w:val="16"/>
        </w:rPr>
        <w:t>.</w:t>
      </w:r>
    </w:p>
    <w:p w14:paraId="2C07EAA5" w14:textId="77777777" w:rsidR="00E538EC" w:rsidRPr="00DB57B6" w:rsidRDefault="00E538EC" w:rsidP="00E538EC">
      <w:pPr>
        <w:pStyle w:val="Heading4"/>
      </w:pPr>
      <w:r w:rsidRPr="00DB57B6">
        <w:t>Toppling Assad would lead to war with Russia</w:t>
      </w:r>
    </w:p>
    <w:p w14:paraId="46C17C4E" w14:textId="77777777" w:rsidR="00E538EC" w:rsidRPr="00DB57B6" w:rsidRDefault="00E538EC" w:rsidP="00E538EC">
      <w:r w:rsidRPr="00DB57B6">
        <w:rPr>
          <w:rStyle w:val="Style13ptBold"/>
        </w:rPr>
        <w:t>NAG 16</w:t>
      </w:r>
      <w:r w:rsidRPr="00DB57B6">
        <w:t xml:space="preserve"> (6/23, “War between Russia and USA may break out in Syria”, http://www.pravdareport.com/russia/politics/23-06-2016/134812-russia_usa-0/)</w:t>
      </w:r>
    </w:p>
    <w:p w14:paraId="07CA974D" w14:textId="77777777" w:rsidR="00E538EC" w:rsidRPr="00DB57B6" w:rsidRDefault="00E538EC" w:rsidP="00E538EC">
      <w:pPr>
        <w:rPr>
          <w:sz w:val="16"/>
        </w:rPr>
      </w:pPr>
      <w:r w:rsidRPr="00DB57B6">
        <w:rPr>
          <w:rStyle w:val="StyleUnderline"/>
        </w:rPr>
        <w:t xml:space="preserve">Vladimir </w:t>
      </w:r>
      <w:proofErr w:type="spellStart"/>
      <w:r w:rsidRPr="00DB57B6">
        <w:rPr>
          <w:rStyle w:val="StyleUnderline"/>
        </w:rPr>
        <w:t>Vasilyev</w:t>
      </w:r>
      <w:proofErr w:type="spellEnd"/>
      <w:r w:rsidRPr="00DB57B6">
        <w:rPr>
          <w:u w:val="single"/>
        </w:rPr>
        <w:t xml:space="preserve">, chief </w:t>
      </w:r>
      <w:r w:rsidRPr="00DB57B6">
        <w:rPr>
          <w:rStyle w:val="StyleUnderline"/>
        </w:rPr>
        <w:t>researcher at the Institute for the USA and Canada</w:t>
      </w:r>
      <w:r w:rsidRPr="00DB57B6">
        <w:rPr>
          <w:u w:val="single"/>
        </w:rPr>
        <w:t xml:space="preserve">, </w:t>
      </w:r>
      <w:r w:rsidRPr="00DB57B6">
        <w:rPr>
          <w:rStyle w:val="StyleUnderline"/>
        </w:rPr>
        <w:t>believes that</w:t>
      </w:r>
      <w:r w:rsidRPr="00DB57B6">
        <w:rPr>
          <w:u w:val="single"/>
        </w:rPr>
        <w:t xml:space="preserve"> the most serious consequence of the above-mentioned letter could be a probable war between Russia and the United States. "</w:t>
      </w:r>
      <w:r w:rsidRPr="00DB57B6">
        <w:rPr>
          <w:rStyle w:val="StyleUnderline"/>
        </w:rPr>
        <w:t>The war between Russia and the USA may break out even tomorrow, if the US bombs Assad</w:t>
      </w:r>
      <w:r w:rsidRPr="00DB57B6">
        <w:rPr>
          <w:u w:val="single"/>
        </w:rPr>
        <w:t>. Units of the Russian Air Force are still present in Syria, so clashes between Russia and America are very likely to occur in Syria,"</w:t>
      </w:r>
      <w:r w:rsidRPr="00DB57B6">
        <w:rPr>
          <w:sz w:val="16"/>
        </w:rPr>
        <w:t xml:space="preserve"> Vladimir </w:t>
      </w:r>
      <w:proofErr w:type="spellStart"/>
      <w:r w:rsidRPr="00DB57B6">
        <w:rPr>
          <w:sz w:val="16"/>
        </w:rPr>
        <w:t>Vasiliev</w:t>
      </w:r>
      <w:proofErr w:type="spellEnd"/>
      <w:r w:rsidRPr="00DB57B6">
        <w:rPr>
          <w:sz w:val="16"/>
        </w:rPr>
        <w:t xml:space="preserve"> said in a brief interview with </w:t>
      </w:r>
      <w:proofErr w:type="spellStart"/>
      <w:r w:rsidRPr="00DB57B6">
        <w:rPr>
          <w:sz w:val="16"/>
        </w:rPr>
        <w:t>Pravda.Ru</w:t>
      </w:r>
      <w:proofErr w:type="spellEnd"/>
      <w:r w:rsidRPr="00DB57B6">
        <w:rPr>
          <w:sz w:val="16"/>
        </w:rPr>
        <w:t>.</w:t>
      </w:r>
    </w:p>
    <w:p w14:paraId="021B2C15" w14:textId="77777777" w:rsidR="00E538EC" w:rsidRPr="00DB57B6" w:rsidRDefault="00DB57B6" w:rsidP="00E538EC">
      <w:pPr>
        <w:pStyle w:val="Heading4"/>
      </w:pPr>
      <w:r>
        <w:t>That</w:t>
      </w:r>
      <w:r w:rsidR="00E538EC" w:rsidRPr="00DB57B6">
        <w:t xml:space="preserve"> goes nuclear</w:t>
      </w:r>
    </w:p>
    <w:p w14:paraId="6776E390" w14:textId="77777777" w:rsidR="00E538EC" w:rsidRPr="00DB57B6" w:rsidRDefault="00E538EC" w:rsidP="00E538EC">
      <w:proofErr w:type="spellStart"/>
      <w:r w:rsidRPr="00DB57B6">
        <w:rPr>
          <w:rStyle w:val="Style13ptBold"/>
        </w:rPr>
        <w:t>Majumdar</w:t>
      </w:r>
      <w:proofErr w:type="spellEnd"/>
      <w:r w:rsidRPr="00DB57B6">
        <w:rPr>
          <w:rStyle w:val="Style13ptBold"/>
        </w:rPr>
        <w:t xml:space="preserve"> 2016</w:t>
      </w:r>
      <w:r w:rsidRPr="00DB57B6">
        <w:t xml:space="preserve"> (Dave (Defense editor at the National Review), 2-22-"On the Brink: When Russia Would Use Tactical Nukes on NATO," National Interest, http://nationalinterest.org/blog/the-buzz/the-brink-when-russia-would-use-tactical-nukes-nato-15281</w:t>
      </w:r>
    </w:p>
    <w:p w14:paraId="57050586" w14:textId="77777777" w:rsidR="00E538EC" w:rsidRPr="00EA5A44" w:rsidRDefault="00E538EC" w:rsidP="00E538EC">
      <w:pPr>
        <w:rPr>
          <w:rStyle w:val="StyleUnderline"/>
        </w:rPr>
      </w:pPr>
      <w:r w:rsidRPr="00DB57B6">
        <w:rPr>
          <w:rStyle w:val="StyleUnderline"/>
        </w:rPr>
        <w:t>If</w:t>
      </w:r>
      <w:r w:rsidRPr="00DB57B6">
        <w:rPr>
          <w:sz w:val="14"/>
        </w:rPr>
        <w:t xml:space="preserve">, however, </w:t>
      </w:r>
      <w:r w:rsidRPr="00DB57B6">
        <w:rPr>
          <w:rStyle w:val="StyleUnderline"/>
        </w:rPr>
        <w:t xml:space="preserve">a war </w:t>
      </w:r>
      <w:proofErr w:type="gramStart"/>
      <w:r w:rsidRPr="00DB57B6">
        <w:rPr>
          <w:rStyle w:val="StyleUnderline"/>
        </w:rPr>
        <w:t>were</w:t>
      </w:r>
      <w:proofErr w:type="gramEnd"/>
      <w:r w:rsidRPr="00DB57B6">
        <w:rPr>
          <w:rStyle w:val="StyleUnderline"/>
        </w:rPr>
        <w:t xml:space="preserve"> to breakout between NATO and Russia, nuclear weapons would certainly come into play</w:t>
      </w:r>
      <w:r w:rsidRPr="00DB57B6">
        <w:rPr>
          <w:sz w:val="14"/>
        </w:rPr>
        <w:t>—</w:t>
      </w:r>
      <w:r w:rsidRPr="00DB57B6">
        <w:rPr>
          <w:rStyle w:val="StyleUnderline"/>
        </w:rPr>
        <w:t>especially if the conflict were going poorly for Moscow</w:t>
      </w:r>
      <w:r w:rsidRPr="00DB57B6">
        <w:rPr>
          <w:u w:val="single"/>
        </w:rPr>
        <w:t>. Unlike the Soviet Union, which had a stated “no first use” policy, modern Russia explicitly rejected that pledge in 1993. In fact, as Moscow’s conventional forces continued to atrophy during the economic and social meltdown of the 1990s, Russia developed a doctrine called de-escalation in 2000. Simply put</w:t>
      </w:r>
      <w:r w:rsidRPr="00DB57B6">
        <w:rPr>
          <w:rStyle w:val="StyleUnderline"/>
        </w:rPr>
        <w:t>, if Russia were faced with a large-scale attack that could defeat its conventional forces, Moscow might resort to nuclear weapons</w:t>
      </w:r>
      <w:r w:rsidRPr="00DB57B6">
        <w:rPr>
          <w:sz w:val="14"/>
        </w:rPr>
        <w:t>. In 2010, Russia revised the doctrine somewhat as its conventional forces started to recover from the aftermath of the Soviet collapse—</w:t>
      </w:r>
      <w:r w:rsidRPr="00DB57B6">
        <w:rPr>
          <w:u w:val="single"/>
        </w:rPr>
        <w:t xml:space="preserve">the current version states </w:t>
      </w:r>
      <w:r w:rsidRPr="00DB57B6">
        <w:rPr>
          <w:rStyle w:val="StyleUnderline"/>
        </w:rPr>
        <w:t>Moscow would use nuclear weapons in situations “that would put in danger the very existence of the state.”</w:t>
      </w:r>
    </w:p>
    <w:p w14:paraId="76B1B9F9" w14:textId="77777777" w:rsidR="002254EE" w:rsidRPr="00EA5A44" w:rsidRDefault="002254EE" w:rsidP="002254EE">
      <w:pPr>
        <w:pStyle w:val="Heading4"/>
      </w:pPr>
    </w:p>
    <w:sectPr w:rsidR="002254EE" w:rsidRPr="00EA5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OpenSans">
    <w:altName w:val="Cambri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55692"/>
    <w:rsid w:val="000139A3"/>
    <w:rsid w:val="00044013"/>
    <w:rsid w:val="00100833"/>
    <w:rsid w:val="00104529"/>
    <w:rsid w:val="00105942"/>
    <w:rsid w:val="00107396"/>
    <w:rsid w:val="00144A4C"/>
    <w:rsid w:val="00176AB0"/>
    <w:rsid w:val="00177B7D"/>
    <w:rsid w:val="0018322D"/>
    <w:rsid w:val="0018465C"/>
    <w:rsid w:val="001B5776"/>
    <w:rsid w:val="001E527A"/>
    <w:rsid w:val="001F42DC"/>
    <w:rsid w:val="001F78CE"/>
    <w:rsid w:val="00204F2D"/>
    <w:rsid w:val="002254EE"/>
    <w:rsid w:val="00251FC7"/>
    <w:rsid w:val="002855A7"/>
    <w:rsid w:val="002A4E3A"/>
    <w:rsid w:val="002B146A"/>
    <w:rsid w:val="002B5E17"/>
    <w:rsid w:val="00315690"/>
    <w:rsid w:val="00316B75"/>
    <w:rsid w:val="00322E5B"/>
    <w:rsid w:val="00325646"/>
    <w:rsid w:val="003460F2"/>
    <w:rsid w:val="00362E24"/>
    <w:rsid w:val="0038158C"/>
    <w:rsid w:val="003902BA"/>
    <w:rsid w:val="003A09E2"/>
    <w:rsid w:val="003D0821"/>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F0658"/>
    <w:rsid w:val="00722258"/>
    <w:rsid w:val="007243E5"/>
    <w:rsid w:val="00766EA0"/>
    <w:rsid w:val="00797DEE"/>
    <w:rsid w:val="007A2226"/>
    <w:rsid w:val="007E0F9A"/>
    <w:rsid w:val="007F5B66"/>
    <w:rsid w:val="008051B1"/>
    <w:rsid w:val="00812AA2"/>
    <w:rsid w:val="00823A1C"/>
    <w:rsid w:val="00845B9D"/>
    <w:rsid w:val="00860984"/>
    <w:rsid w:val="008B3ECB"/>
    <w:rsid w:val="008B4E85"/>
    <w:rsid w:val="008C1B2E"/>
    <w:rsid w:val="008E75C4"/>
    <w:rsid w:val="00913775"/>
    <w:rsid w:val="0091627E"/>
    <w:rsid w:val="009312AF"/>
    <w:rsid w:val="00950198"/>
    <w:rsid w:val="0097032B"/>
    <w:rsid w:val="009D2EAD"/>
    <w:rsid w:val="009D54B2"/>
    <w:rsid w:val="009E1922"/>
    <w:rsid w:val="009F7ED2"/>
    <w:rsid w:val="00A52026"/>
    <w:rsid w:val="00A66B30"/>
    <w:rsid w:val="00A93661"/>
    <w:rsid w:val="00A95652"/>
    <w:rsid w:val="00AC0AB8"/>
    <w:rsid w:val="00B22474"/>
    <w:rsid w:val="00B325D5"/>
    <w:rsid w:val="00B33C6D"/>
    <w:rsid w:val="00B4508F"/>
    <w:rsid w:val="00B55AD5"/>
    <w:rsid w:val="00B60BEF"/>
    <w:rsid w:val="00B8057C"/>
    <w:rsid w:val="00BD6238"/>
    <w:rsid w:val="00BF593B"/>
    <w:rsid w:val="00BF773A"/>
    <w:rsid w:val="00BF7E81"/>
    <w:rsid w:val="00C06A27"/>
    <w:rsid w:val="00C13773"/>
    <w:rsid w:val="00C17CC8"/>
    <w:rsid w:val="00C7787A"/>
    <w:rsid w:val="00C83417"/>
    <w:rsid w:val="00C9604F"/>
    <w:rsid w:val="00CA19AA"/>
    <w:rsid w:val="00CC5298"/>
    <w:rsid w:val="00CD736E"/>
    <w:rsid w:val="00CD798D"/>
    <w:rsid w:val="00CE060A"/>
    <w:rsid w:val="00CE161E"/>
    <w:rsid w:val="00CF59A8"/>
    <w:rsid w:val="00D11A22"/>
    <w:rsid w:val="00D325A9"/>
    <w:rsid w:val="00D36A8A"/>
    <w:rsid w:val="00D61409"/>
    <w:rsid w:val="00D6691E"/>
    <w:rsid w:val="00D71170"/>
    <w:rsid w:val="00DA1C92"/>
    <w:rsid w:val="00DA25D4"/>
    <w:rsid w:val="00DA6538"/>
    <w:rsid w:val="00DB57B6"/>
    <w:rsid w:val="00E108E4"/>
    <w:rsid w:val="00E15E75"/>
    <w:rsid w:val="00E34ACC"/>
    <w:rsid w:val="00E5262C"/>
    <w:rsid w:val="00E538EC"/>
    <w:rsid w:val="00E55692"/>
    <w:rsid w:val="00E864E3"/>
    <w:rsid w:val="00EA5A44"/>
    <w:rsid w:val="00EC7DC4"/>
    <w:rsid w:val="00ED30CF"/>
    <w:rsid w:val="00EE7E6A"/>
    <w:rsid w:val="00F176EF"/>
    <w:rsid w:val="00F310D1"/>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E9A4C"/>
  <w15:chartTrackingRefBased/>
  <w15:docId w15:val="{EBF0C6F0-57EC-438C-A6A5-4224E0CB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F42DC"/>
    <w:pPr>
      <w:spacing w:after="0" w:line="240" w:lineRule="auto"/>
    </w:pPr>
    <w:rPr>
      <w:rFonts w:ascii="Georgia" w:hAnsi="Georgia"/>
    </w:rPr>
  </w:style>
  <w:style w:type="paragraph" w:styleId="Heading1">
    <w:name w:val="heading 1"/>
    <w:aliases w:val="Pocket"/>
    <w:basedOn w:val="Normal"/>
    <w:next w:val="Normal"/>
    <w:link w:val="Heading1Char"/>
    <w:qFormat/>
    <w:rsid w:val="001F42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 Char Char Char Char Char Char Char Char Char, Char Char Char Char Char Char Char Char Char Char Char Char Char Char Char Char Char,Tag&amp;C"/>
    <w:basedOn w:val="Normal"/>
    <w:next w:val="Normal"/>
    <w:link w:val="Heading2Char"/>
    <w:uiPriority w:val="1"/>
    <w:unhideWhenUsed/>
    <w:qFormat/>
    <w:rsid w:val="001F42D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 Char Char Char Char Char, Char"/>
    <w:basedOn w:val="Normal"/>
    <w:next w:val="Normal"/>
    <w:link w:val="Heading3Char"/>
    <w:uiPriority w:val="2"/>
    <w:unhideWhenUsed/>
    <w:qFormat/>
    <w:rsid w:val="001F42D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1F42DC"/>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1F42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42DC"/>
  </w:style>
  <w:style w:type="character" w:customStyle="1" w:styleId="Heading1Char">
    <w:name w:val="Heading 1 Char"/>
    <w:aliases w:val="Pocket Char"/>
    <w:basedOn w:val="DefaultParagraphFont"/>
    <w:link w:val="Heading1"/>
    <w:rsid w:val="001F42DC"/>
    <w:rPr>
      <w:rFonts w:ascii="Georgia" w:eastAsiaTheme="majorEastAsia" w:hAnsi="Georgia" w:cstheme="majorBidi"/>
      <w:b/>
      <w:sz w:val="52"/>
      <w:szCs w:val="32"/>
    </w:rPr>
  </w:style>
  <w:style w:type="character" w:customStyle="1" w:styleId="Heading2Char">
    <w:name w:val="Heading 2 Char"/>
    <w:aliases w:val="Hat Char,BlockText Char, Char Char Char Char Char Char Char Char Char Char, Char Char Char Char Char Char Char Char Char Char Char Char Char Char Char Char Char Char,Tag&amp;C Char"/>
    <w:basedOn w:val="DefaultParagraphFont"/>
    <w:link w:val="Heading2"/>
    <w:uiPriority w:val="1"/>
    <w:rsid w:val="001F42DC"/>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Heading 3 Char Char1 Char"/>
    <w:basedOn w:val="DefaultParagraphFont"/>
    <w:link w:val="Heading3"/>
    <w:uiPriority w:val="2"/>
    <w:rsid w:val="001F42DC"/>
    <w:rPr>
      <w:rFonts w:ascii="Georgia" w:eastAsiaTheme="majorEastAsia" w:hAnsi="Georgia" w:cstheme="majorBidi"/>
      <w:b/>
      <w:sz w:val="32"/>
      <w:szCs w:val="24"/>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1F42DC"/>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Qualifications,normal card text,Shrunk,qualifications in card,qualifications,Bold Underline,Char Char Char,cite,Style1"/>
    <w:basedOn w:val="DefaultParagraphFont"/>
    <w:link w:val="textbold"/>
    <w:uiPriority w:val="7"/>
    <w:qFormat/>
    <w:rsid w:val="001F42DC"/>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42DC"/>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tation Char Char Char,ci,c,Underline Char"/>
    <w:basedOn w:val="DefaultParagraphFont"/>
    <w:uiPriority w:val="6"/>
    <w:qFormat/>
    <w:rsid w:val="001F42DC"/>
    <w:rPr>
      <w:b w:val="0"/>
      <w:sz w:val="22"/>
      <w:u w:val="single"/>
    </w:rPr>
  </w:style>
  <w:style w:type="character" w:styleId="Hyperlink">
    <w:name w:val="Hyperlink"/>
    <w:basedOn w:val="DefaultParagraphFont"/>
    <w:uiPriority w:val="99"/>
    <w:unhideWhenUsed/>
    <w:rsid w:val="001F42DC"/>
    <w:rPr>
      <w:color w:val="auto"/>
      <w:u w:val="none"/>
    </w:rPr>
  </w:style>
  <w:style w:type="character" w:styleId="FollowedHyperlink">
    <w:name w:val="FollowedHyperlink"/>
    <w:basedOn w:val="DefaultParagraphFont"/>
    <w:uiPriority w:val="99"/>
    <w:semiHidden/>
    <w:unhideWhenUsed/>
    <w:rsid w:val="001F42DC"/>
    <w:rPr>
      <w:color w:val="auto"/>
      <w:u w:val="none"/>
    </w:rPr>
  </w:style>
  <w:style w:type="paragraph" w:customStyle="1" w:styleId="textbold">
    <w:name w:val="text bold"/>
    <w:basedOn w:val="Normal"/>
    <w:link w:val="Emphasis"/>
    <w:uiPriority w:val="7"/>
    <w:qFormat/>
    <w:rsid w:val="00044013"/>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EA5A44"/>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EA5A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636069">
      <w:bodyDiv w:val="1"/>
      <w:marLeft w:val="0"/>
      <w:marRight w:val="0"/>
      <w:marTop w:val="0"/>
      <w:marBottom w:val="0"/>
      <w:divBdr>
        <w:top w:val="none" w:sz="0" w:space="0" w:color="auto"/>
        <w:left w:val="none" w:sz="0" w:space="0" w:color="auto"/>
        <w:bottom w:val="none" w:sz="0" w:space="0" w:color="auto"/>
        <w:right w:val="none" w:sz="0" w:space="0" w:color="auto"/>
      </w:divBdr>
      <w:divsChild>
        <w:div w:id="318846479">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alon.com/2016/06/21/the_damage_has_been_done_as_trump_barrels_towards_to_defeat_hes_dragging_the_gop_to_the_extreme_right_on_race/"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3DCC0-C762-4A85-B427-C832B857E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3638</Words>
  <Characters>20741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Blair</dc:creator>
  <cp:keywords>5.1.1</cp:keywords>
  <dc:description/>
  <cp:lastModifiedBy>Amelia D'Agaro</cp:lastModifiedBy>
  <cp:revision>3</cp:revision>
  <dcterms:created xsi:type="dcterms:W3CDTF">2016-06-27T21:33:00Z</dcterms:created>
  <dcterms:modified xsi:type="dcterms:W3CDTF">2016-07-19T04:12:00Z</dcterms:modified>
</cp:coreProperties>
</file>