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1377ED" w:rsidP="001377ED">
      <w:pPr>
        <w:pStyle w:val="Heading1"/>
      </w:pPr>
      <w:r>
        <w:t xml:space="preserve">Korea </w:t>
      </w:r>
      <w:proofErr w:type="spellStart"/>
      <w:r>
        <w:t>Neg</w:t>
      </w:r>
      <w:proofErr w:type="spellEnd"/>
      <w:r>
        <w:t xml:space="preserve"> RKS Seniors</w:t>
      </w:r>
    </w:p>
    <w:p w:rsidR="001377ED" w:rsidRDefault="001377ED" w:rsidP="001377ED">
      <w:pPr>
        <w:pStyle w:val="Heading1"/>
      </w:pPr>
      <w:r>
        <w:t>***Case Frontlines***</w:t>
      </w:r>
    </w:p>
    <w:p w:rsidR="001377ED" w:rsidRDefault="001377ED" w:rsidP="001377ED">
      <w:pPr>
        <w:pStyle w:val="Heading2"/>
      </w:pPr>
      <w:r>
        <w:t>---Korea War---</w:t>
      </w:r>
    </w:p>
    <w:p w:rsidR="001377ED" w:rsidRDefault="001377ED" w:rsidP="001377ED">
      <w:pPr>
        <w:pStyle w:val="Heading3"/>
      </w:pPr>
      <w:r>
        <w:t>1NC – Extended Deterrence Alt Cause</w:t>
      </w:r>
    </w:p>
    <w:p w:rsidR="001377ED" w:rsidRPr="000644BB" w:rsidRDefault="001377ED" w:rsidP="001377ED">
      <w:pPr>
        <w:pStyle w:val="Heading4"/>
      </w:pPr>
      <w:r w:rsidRPr="000644BB">
        <w:t>They don’t solve because the nuclear umbrella would still be in place</w:t>
      </w:r>
    </w:p>
    <w:p w:rsidR="001377ED" w:rsidRPr="000644BB" w:rsidRDefault="001377ED" w:rsidP="001377ED">
      <w:r w:rsidRPr="000644BB">
        <w:t xml:space="preserve">Andrew </w:t>
      </w:r>
      <w:proofErr w:type="spellStart"/>
      <w:r w:rsidRPr="000644BB">
        <w:rPr>
          <w:rStyle w:val="Style13ptBold"/>
        </w:rPr>
        <w:t>Logie</w:t>
      </w:r>
      <w:proofErr w:type="spellEnd"/>
      <w:r w:rsidRPr="000644BB">
        <w:rPr>
          <w:rStyle w:val="Style13ptBold"/>
        </w:rPr>
        <w:t xml:space="preserve"> 12</w:t>
      </w:r>
      <w:r w:rsidRPr="000644BB">
        <w:t>, Ph.D. candidate at Helsinki University, MA in Korean Studies from London University, 2012, The Answers: North Korea, p. 110-111</w:t>
      </w:r>
    </w:p>
    <w:p w:rsidR="001377ED" w:rsidRDefault="001377ED" w:rsidP="001377ED">
      <w:pPr>
        <w:rPr>
          <w:sz w:val="16"/>
        </w:rPr>
      </w:pPr>
      <w:r w:rsidRPr="0004302B">
        <w:rPr>
          <w:sz w:val="16"/>
        </w:rPr>
        <w:t xml:space="preserve">The USA cannot win a land war with North Korea because that almost certainly means a war with mainland China. Consequently Washington is unwilling to see North Korea politically collapse if there is a chance it could lead to renewed conflict. With South Korea now rich enough to pay for its own modern military, </w:t>
      </w:r>
      <w:r w:rsidRPr="00031C2B">
        <w:rPr>
          <w:highlight w:val="cyan"/>
          <w:u w:val="single"/>
        </w:rPr>
        <w:t>US troops could</w:t>
      </w:r>
      <w:r w:rsidRPr="0004302B">
        <w:rPr>
          <w:sz w:val="16"/>
        </w:rPr>
        <w:t xml:space="preserve"> in fact </w:t>
      </w:r>
      <w:r w:rsidRPr="00031C2B">
        <w:rPr>
          <w:rStyle w:val="Emphasis"/>
          <w:highlight w:val="cyan"/>
        </w:rPr>
        <w:t>be entirely withdrawn</w:t>
      </w:r>
      <w:r w:rsidRPr="0004302B">
        <w:rPr>
          <w:u w:val="single"/>
        </w:rPr>
        <w:t xml:space="preserve"> from the country</w:t>
      </w:r>
      <w:r w:rsidRPr="0004302B">
        <w:rPr>
          <w:sz w:val="16"/>
        </w:rPr>
        <w:t xml:space="preserve"> without greatly changing the balance of power on the peninsula, not least </w:t>
      </w:r>
      <w:r w:rsidRPr="00031C2B">
        <w:rPr>
          <w:highlight w:val="cyan"/>
          <w:u w:val="single"/>
        </w:rPr>
        <w:t xml:space="preserve">because South Korea would </w:t>
      </w:r>
      <w:r w:rsidRPr="00031C2B">
        <w:rPr>
          <w:rStyle w:val="Emphasis"/>
          <w:highlight w:val="cyan"/>
        </w:rPr>
        <w:t>remain under the American nuclear umbrella</w:t>
      </w:r>
      <w:r w:rsidRPr="0004302B">
        <w:rPr>
          <w:sz w:val="16"/>
        </w:rPr>
        <w:t xml:space="preserve">. The withdrawal of US troops has long been held by Pyongyang as a precondition to reconciliation with Seoul and their continued presence is an oft-stated justification for developing </w:t>
      </w:r>
      <w:r>
        <w:rPr>
          <w:sz w:val="16"/>
        </w:rPr>
        <w:t>i</w:t>
      </w:r>
      <w:r w:rsidRPr="0004302B">
        <w:rPr>
          <w:sz w:val="16"/>
        </w:rPr>
        <w:t>ts own nuclear deterrent.</w:t>
      </w:r>
    </w:p>
    <w:p w:rsidR="001377ED" w:rsidRDefault="001377ED" w:rsidP="001377ED">
      <w:pPr>
        <w:rPr>
          <w:sz w:val="16"/>
        </w:rPr>
      </w:pPr>
    </w:p>
    <w:p w:rsidR="001377ED" w:rsidRDefault="001377ED" w:rsidP="001377ED">
      <w:pPr>
        <w:pStyle w:val="Heading3"/>
      </w:pPr>
      <w:r>
        <w:t>1NC – Navy Alt Cause</w:t>
      </w:r>
    </w:p>
    <w:p w:rsidR="001377ED" w:rsidRPr="00403C66" w:rsidRDefault="001377ED" w:rsidP="001377ED">
      <w:pPr>
        <w:pStyle w:val="Heading4"/>
      </w:pPr>
      <w:r w:rsidRPr="00403C66">
        <w:t>Not withdrawing the navy takes out the AFF</w:t>
      </w:r>
    </w:p>
    <w:p w:rsidR="001377ED" w:rsidRPr="00403C66" w:rsidRDefault="001377ED" w:rsidP="001377ED">
      <w:r w:rsidRPr="00B55F75">
        <w:rPr>
          <w:rStyle w:val="Style13ptBold"/>
        </w:rPr>
        <w:t>Sanger</w:t>
      </w:r>
      <w:r w:rsidRPr="00403C66">
        <w:t>,</w:t>
      </w:r>
      <w:r>
        <w:t xml:space="preserve"> 5-28-</w:t>
      </w:r>
      <w:r w:rsidRPr="00B55F75">
        <w:rPr>
          <w:rStyle w:val="Style13ptBold"/>
        </w:rPr>
        <w:t>10</w:t>
      </w:r>
      <w:r>
        <w:t xml:space="preserve"> – </w:t>
      </w:r>
      <w:r w:rsidRPr="00403C66">
        <w:t>chief Washington corre</w:t>
      </w:r>
      <w:r>
        <w:t>spondent for the New York Times</w:t>
      </w:r>
      <w:r w:rsidRPr="00403C66">
        <w:t xml:space="preserve"> (May 28, </w:t>
      </w:r>
      <w:proofErr w:type="gramStart"/>
      <w:r w:rsidRPr="00403C66">
        <w:t>“ In</w:t>
      </w:r>
      <w:proofErr w:type="gramEnd"/>
      <w:r w:rsidRPr="00403C66">
        <w:t xml:space="preserve"> the Koreas, Five Possible Ways to War”, </w:t>
      </w:r>
      <w:hyperlink r:id="rId5" w:history="1">
        <w:r w:rsidRPr="00403C66">
          <w:rPr>
            <w:rStyle w:val="Hyperlink"/>
          </w:rPr>
          <w:t>http://www.nytimes.com/2010/05/30/weekinreview/30sanger.html</w:t>
        </w:r>
      </w:hyperlink>
      <w:r w:rsidRPr="00403C66">
        <w:t>)</w:t>
      </w:r>
    </w:p>
    <w:p w:rsidR="001377ED" w:rsidRPr="00800B32" w:rsidRDefault="001377ED" w:rsidP="001377ED">
      <w:pPr>
        <w:rPr>
          <w:sz w:val="16"/>
        </w:rPr>
      </w:pPr>
      <w:r w:rsidRPr="00B55F75">
        <w:rPr>
          <w:rStyle w:val="StyleUnderline"/>
        </w:rPr>
        <w:t xml:space="preserve">Ever since an armistice ended the Korean War, </w:t>
      </w:r>
      <w:r w:rsidRPr="00031C2B">
        <w:rPr>
          <w:rStyle w:val="StyleUnderline"/>
          <w:highlight w:val="cyan"/>
        </w:rPr>
        <w:t>the two sides have argued over</w:t>
      </w:r>
      <w:r w:rsidRPr="00B55F75">
        <w:rPr>
          <w:rStyle w:val="StyleUnderline"/>
        </w:rPr>
        <w:t xml:space="preserve"> — and</w:t>
      </w:r>
      <w:r w:rsidRPr="00B55F75">
        <w:rPr>
          <w:sz w:val="16"/>
        </w:rPr>
        <w:t xml:space="preserve"> from time to time </w:t>
      </w:r>
      <w:r w:rsidRPr="00B55F75">
        <w:rPr>
          <w:rStyle w:val="StyleUnderline"/>
        </w:rPr>
        <w:t xml:space="preserve">skirmished over — </w:t>
      </w:r>
      <w:r w:rsidRPr="00031C2B">
        <w:rPr>
          <w:rStyle w:val="StyleUnderline"/>
          <w:highlight w:val="cyan"/>
        </w:rPr>
        <w:t>the</w:t>
      </w:r>
      <w:r w:rsidRPr="00B55F75">
        <w:rPr>
          <w:rStyle w:val="StyleUnderline"/>
        </w:rPr>
        <w:t xml:space="preserve"> precise location of the “</w:t>
      </w:r>
      <w:r w:rsidRPr="00031C2B">
        <w:rPr>
          <w:rStyle w:val="StyleUnderline"/>
          <w:highlight w:val="cyan"/>
        </w:rPr>
        <w:t>Northern Limit Line,” which divides</w:t>
      </w:r>
      <w:r w:rsidRPr="00B55F75">
        <w:rPr>
          <w:rStyle w:val="StyleUnderline"/>
        </w:rPr>
        <w:t xml:space="preserve"> </w:t>
      </w:r>
      <w:r w:rsidRPr="00031C2B">
        <w:rPr>
          <w:rStyle w:val="StyleUnderline"/>
          <w:highlight w:val="cyan"/>
        </w:rPr>
        <w:t>their territorial waters</w:t>
      </w:r>
      <w:r w:rsidRPr="00B55F75">
        <w:rPr>
          <w:rStyle w:val="StyleUnderline"/>
        </w:rPr>
        <w:t xml:space="preserve">. That was where </w:t>
      </w:r>
      <w:r w:rsidRPr="00031C2B">
        <w:rPr>
          <w:rStyle w:val="StyleUnderline"/>
          <w:highlight w:val="cyan"/>
        </w:rPr>
        <w:t>the naval patrol</w:t>
      </w:r>
      <w:r w:rsidRPr="00B55F75">
        <w:rPr>
          <w:rStyle w:val="StyleUnderline"/>
        </w:rPr>
        <w:t xml:space="preserve"> ship </w:t>
      </w:r>
      <w:proofErr w:type="spellStart"/>
      <w:r w:rsidRPr="00B55F75">
        <w:rPr>
          <w:rStyle w:val="StyleUnderline"/>
        </w:rPr>
        <w:t>Cheonan</w:t>
      </w:r>
      <w:proofErr w:type="spellEnd"/>
      <w:r w:rsidRPr="00B55F75">
        <w:rPr>
          <w:rStyle w:val="StyleUnderline"/>
        </w:rPr>
        <w:t xml:space="preserve"> was sunk in March.</w:t>
      </w:r>
      <w:r w:rsidRPr="00B55F75">
        <w:rPr>
          <w:sz w:val="16"/>
        </w:rPr>
        <w:t xml:space="preserve"> So first on </w:t>
      </w:r>
      <w:r w:rsidRPr="00B55F75">
        <w:rPr>
          <w:rStyle w:val="StyleUnderline"/>
        </w:rPr>
        <w:t xml:space="preserve">the Obama administration’s list of </w:t>
      </w:r>
      <w:r w:rsidRPr="00031C2B">
        <w:rPr>
          <w:rStyle w:val="StyleUnderline"/>
          <w:highlight w:val="cyan"/>
        </w:rPr>
        <w:t>concern</w:t>
      </w:r>
      <w:r w:rsidRPr="00B55F75">
        <w:rPr>
          <w:rStyle w:val="StyleUnderline"/>
        </w:rPr>
        <w:t xml:space="preserve">s </w:t>
      </w:r>
      <w:r w:rsidRPr="00031C2B">
        <w:rPr>
          <w:rStyle w:val="StyleUnderline"/>
          <w:highlight w:val="cyan"/>
        </w:rPr>
        <w:t>is another incident at sea that might turn into a prolonged firefight.</w:t>
      </w:r>
      <w:r w:rsidRPr="00B55F75">
        <w:rPr>
          <w:rStyle w:val="StyleUnderline"/>
        </w:rPr>
        <w:t xml:space="preserve"> Any heavy engagement could draw in the United States, South Korea’s chief ally, which is responsible for taking command if a major conflict breaks out. </w:t>
      </w:r>
      <w:r w:rsidRPr="00AB08DC">
        <w:rPr>
          <w:rStyle w:val="StyleUnderline"/>
        </w:rPr>
        <w:t>What worries some officials is the chance of an intelligence failure in which the West misreads North Korea’s willingness and ability to escalate. The failure would not be unprecedented.</w:t>
      </w:r>
      <w:r w:rsidRPr="00B55F75">
        <w:rPr>
          <w:sz w:val="16"/>
        </w:rPr>
        <w:t xml:space="preserve"> Until a five-nation investigation concluded that the </w:t>
      </w:r>
      <w:proofErr w:type="spellStart"/>
      <w:r w:rsidRPr="00B55F75">
        <w:rPr>
          <w:sz w:val="16"/>
        </w:rPr>
        <w:t>Cheonan</w:t>
      </w:r>
      <w:proofErr w:type="spellEnd"/>
      <w:r w:rsidRPr="00B55F75">
        <w:rPr>
          <w:sz w:val="16"/>
        </w:rPr>
        <w:t xml:space="preserve"> had been torpedoed, South Korea and its allies did not think the North’s mini-submarine fleet was powerful enough to sink a fully armed South Korean warship.</w:t>
      </w:r>
    </w:p>
    <w:p w:rsidR="001377ED" w:rsidRDefault="001377ED" w:rsidP="001377ED">
      <w:pPr>
        <w:pStyle w:val="Heading3"/>
      </w:pPr>
      <w:r>
        <w:t>1NC – Tensions Low</w:t>
      </w:r>
    </w:p>
    <w:p w:rsidR="001377ED" w:rsidRDefault="001377ED" w:rsidP="001377ED">
      <w:pPr>
        <w:pStyle w:val="Heading4"/>
      </w:pPr>
      <w:r>
        <w:t xml:space="preserve">Tensions low – talks </w:t>
      </w:r>
    </w:p>
    <w:p w:rsidR="001377ED" w:rsidRPr="00B6434A" w:rsidRDefault="001377ED" w:rsidP="001377ED">
      <w:r w:rsidRPr="00B6434A">
        <w:rPr>
          <w:rStyle w:val="Style13ptBold"/>
        </w:rPr>
        <w:t>Kim</w:t>
      </w:r>
      <w:r>
        <w:t xml:space="preserve">, </w:t>
      </w:r>
      <w:r w:rsidRPr="00580EDB">
        <w:rPr>
          <w:rStyle w:val="Style13ptBold"/>
        </w:rPr>
        <w:t>11-27</w:t>
      </w:r>
      <w:r w:rsidRPr="00580EDB">
        <w:t>-15 -</w:t>
      </w:r>
      <w:r>
        <w:t xml:space="preserve"> Business Day (Jack, "North and South Korea plan further talks to ease tension" www.bdlive.co.za/world/asia/2015/11/27/north-and-south-korea-plan-further-talks-to-ease-tension)</w:t>
      </w:r>
    </w:p>
    <w:p w:rsidR="001377ED" w:rsidRPr="00580EDB" w:rsidRDefault="001377ED" w:rsidP="001377ED">
      <w:pPr>
        <w:rPr>
          <w:sz w:val="16"/>
        </w:rPr>
      </w:pPr>
      <w:r w:rsidRPr="00580EDB">
        <w:rPr>
          <w:sz w:val="16"/>
        </w:rPr>
        <w:t xml:space="preserve">SEOUL — </w:t>
      </w:r>
      <w:r w:rsidRPr="00031C2B">
        <w:rPr>
          <w:rStyle w:val="StyleUnderline"/>
          <w:highlight w:val="cyan"/>
        </w:rPr>
        <w:t>North and South Korea agreed to hold talks</w:t>
      </w:r>
      <w:r w:rsidRPr="00580EDB">
        <w:rPr>
          <w:sz w:val="16"/>
        </w:rPr>
        <w:t xml:space="preserve"> at the vice-minister level next month, after a meeting on Thursday </w:t>
      </w:r>
      <w:r w:rsidRPr="00031C2B">
        <w:rPr>
          <w:rStyle w:val="StyleUnderline"/>
          <w:highlight w:val="cyan"/>
        </w:rPr>
        <w:t xml:space="preserve">aimed at </w:t>
      </w:r>
      <w:r w:rsidRPr="00031C2B">
        <w:rPr>
          <w:rStyle w:val="Emphasis"/>
          <w:highlight w:val="cyan"/>
        </w:rPr>
        <w:t>further easing tension</w:t>
      </w:r>
      <w:r w:rsidRPr="00031C2B">
        <w:rPr>
          <w:rStyle w:val="StyleUnderline"/>
          <w:highlight w:val="cyan"/>
        </w:rPr>
        <w:t xml:space="preserve"> following the end to an armed standoff in August.</w:t>
      </w:r>
      <w:r>
        <w:rPr>
          <w:rStyle w:val="StyleUnderline"/>
        </w:rPr>
        <w:t xml:space="preserve"> </w:t>
      </w:r>
      <w:r w:rsidRPr="00580EDB">
        <w:rPr>
          <w:sz w:val="16"/>
        </w:rPr>
        <w:t xml:space="preserve">The meeting of officials at the border truce village of Panmunjom came after the two sides signed an agreement in which Pyongyang expressed regret over landmine blasts near the border that wounded two South Korean soldiers. Officials agreed to vice-minister-level talks on December 11 at the industrial park in the North Korean city of Kaesong just a few </w:t>
      </w:r>
      <w:proofErr w:type="spellStart"/>
      <w:r w:rsidRPr="00580EDB">
        <w:rPr>
          <w:sz w:val="16"/>
        </w:rPr>
        <w:t>kilometres</w:t>
      </w:r>
      <w:proofErr w:type="spellEnd"/>
      <w:r w:rsidRPr="00580EDB">
        <w:rPr>
          <w:sz w:val="16"/>
        </w:rPr>
        <w:t xml:space="preserve"> on the northern side of the border run jointly by the two Koreas, a joint press statement said. </w:t>
      </w:r>
      <w:r w:rsidRPr="00031C2B">
        <w:rPr>
          <w:rStyle w:val="StyleUnderline"/>
          <w:highlight w:val="cyan"/>
        </w:rPr>
        <w:t>The talks are a fresh attempt at dialogue between the rivals</w:t>
      </w:r>
      <w:r w:rsidRPr="00580EDB">
        <w:rPr>
          <w:rStyle w:val="StyleUnderline"/>
        </w:rPr>
        <w:t xml:space="preserve">, </w:t>
      </w:r>
      <w:r w:rsidRPr="00031C2B">
        <w:rPr>
          <w:rStyle w:val="StyleUnderline"/>
          <w:highlight w:val="cyan"/>
        </w:rPr>
        <w:t>which have</w:t>
      </w:r>
      <w:r w:rsidRPr="00580EDB">
        <w:rPr>
          <w:rStyle w:val="StyleUnderline"/>
        </w:rPr>
        <w:t xml:space="preserve"> all but </w:t>
      </w:r>
      <w:r w:rsidRPr="00031C2B">
        <w:rPr>
          <w:rStyle w:val="StyleUnderline"/>
          <w:highlight w:val="cyan"/>
        </w:rPr>
        <w:t>cut off ties since 2010</w:t>
      </w:r>
      <w:r w:rsidRPr="00580EDB">
        <w:rPr>
          <w:rStyle w:val="StyleUnderline"/>
        </w:rPr>
        <w:t>, when a South Korean navy ship was destroyed by a torpedo that Seoul said was fired from a North Korean submarine. Pyongyang denies any role.</w:t>
      </w:r>
      <w:r>
        <w:rPr>
          <w:rStyle w:val="StyleUnderline"/>
        </w:rPr>
        <w:t xml:space="preserve"> </w:t>
      </w:r>
      <w:r w:rsidRPr="00580EDB">
        <w:rPr>
          <w:sz w:val="16"/>
        </w:rPr>
        <w:t>The North also bombed a South Korean island later that year, blaming Seoul for provoking it by firing into its territorial waters during a military exercise. "</w:t>
      </w:r>
      <w:r w:rsidRPr="00031C2B">
        <w:rPr>
          <w:rStyle w:val="StyleUnderline"/>
          <w:highlight w:val="cyan"/>
        </w:rPr>
        <w:t>The agenda will be issues that will improve relations between the South and the North</w:t>
      </w:r>
      <w:r w:rsidRPr="00580EDB">
        <w:rPr>
          <w:sz w:val="16"/>
        </w:rPr>
        <w:t xml:space="preserve">," the statement issued after the talks said. As part of the August agreement, the two sides held reunions last month of families separated during the 1950-53 Korean </w:t>
      </w:r>
      <w:proofErr w:type="gramStart"/>
      <w:r w:rsidRPr="00580EDB">
        <w:rPr>
          <w:sz w:val="16"/>
        </w:rPr>
        <w:t>war</w:t>
      </w:r>
      <w:proofErr w:type="gramEnd"/>
      <w:r w:rsidRPr="00580EDB">
        <w:rPr>
          <w:sz w:val="16"/>
        </w:rPr>
        <w:t xml:space="preserve">. North and South Korea are technically still at war because the conflict ended in an armistice, not a peace treaty. If dialogue makes progress, the North is expected to seek the resumption of cross-border tours from the South to its Mount </w:t>
      </w:r>
      <w:proofErr w:type="spellStart"/>
      <w:r w:rsidRPr="00580EDB">
        <w:rPr>
          <w:sz w:val="16"/>
        </w:rPr>
        <w:t>Kumgang</w:t>
      </w:r>
      <w:proofErr w:type="spellEnd"/>
      <w:r w:rsidRPr="00580EDB">
        <w:rPr>
          <w:sz w:val="16"/>
        </w:rPr>
        <w:t xml:space="preserve"> resort, a once-lucrative source of cash for the impoverished state that was suspended in 2008. Seoul in turn is expected to try to get Pyongyang to agree to hold family reunions on a regular basis, a top humanitarian priority for the South, where there are more than 60,000 mostly elderly people who are looking for relatives in the North.</w:t>
      </w:r>
    </w:p>
    <w:p w:rsidR="001377ED" w:rsidRDefault="001377ED" w:rsidP="001377ED"/>
    <w:p w:rsidR="001377ED" w:rsidRDefault="001377ED" w:rsidP="001377ED">
      <w:pPr>
        <w:pStyle w:val="Heading3"/>
      </w:pPr>
      <w:r>
        <w:t>1NC – Korea War D</w:t>
      </w:r>
    </w:p>
    <w:p w:rsidR="001377ED" w:rsidRPr="005673E8" w:rsidRDefault="001377ED" w:rsidP="001377ED">
      <w:pPr>
        <w:pStyle w:val="Heading4"/>
      </w:pPr>
      <w:r w:rsidRPr="005673E8">
        <w:t>No Korea war</w:t>
      </w:r>
    </w:p>
    <w:p w:rsidR="001377ED" w:rsidRPr="005673E8" w:rsidRDefault="001377ED" w:rsidP="001377ED">
      <w:r w:rsidRPr="005673E8">
        <w:rPr>
          <w:rStyle w:val="Style13ptBold"/>
        </w:rPr>
        <w:t>Fisher 13</w:t>
      </w:r>
      <w:r w:rsidRPr="005673E8">
        <w:t xml:space="preserve"> (Max, the Post's foreign affairs blogger. Before joining the Post, he edited international coverage for TheAtlantic.com, The Washington Post, </w:t>
      </w:r>
      <w:proofErr w:type="gramStart"/>
      <w:r w:rsidRPr="005673E8">
        <w:t>“ Why</w:t>
      </w:r>
      <w:proofErr w:type="gramEnd"/>
      <w:r w:rsidRPr="005673E8">
        <w:t xml:space="preserve"> North Korea loves to threaten World War III (but probably won’t follow through)”</w:t>
      </w:r>
    </w:p>
    <w:p w:rsidR="001377ED" w:rsidRPr="0055056B" w:rsidRDefault="001377ED" w:rsidP="001377ED">
      <w:pPr>
        <w:rPr>
          <w:sz w:val="14"/>
          <w:szCs w:val="24"/>
        </w:rPr>
      </w:pPr>
      <w:r w:rsidRPr="0055056B">
        <w:rPr>
          <w:sz w:val="14"/>
          <w:szCs w:val="24"/>
        </w:rPr>
        <w:t xml:space="preserve">But is North Korea really an irrational nation on the brink of launching “all-out war,” a mad dog of East Asia? Is Pyongyang ready to sacrifice it all? Probably not. </w:t>
      </w:r>
      <w:r w:rsidRPr="00031C2B">
        <w:rPr>
          <w:rStyle w:val="StyleUnderline"/>
          <w:szCs w:val="24"/>
          <w:highlight w:val="cyan"/>
        </w:rPr>
        <w:t>The</w:t>
      </w:r>
      <w:r w:rsidRPr="0055056B">
        <w:rPr>
          <w:sz w:val="14"/>
          <w:szCs w:val="24"/>
        </w:rPr>
        <w:t xml:space="preserve"> North Korean</w:t>
      </w:r>
      <w:r w:rsidRPr="00031C2B">
        <w:rPr>
          <w:rStyle w:val="StyleUnderline"/>
          <w:szCs w:val="24"/>
          <w:highlight w:val="cyan"/>
        </w:rPr>
        <w:t xml:space="preserve"> regime</w:t>
      </w:r>
      <w:r w:rsidRPr="0055056B">
        <w:rPr>
          <w:sz w:val="14"/>
          <w:szCs w:val="24"/>
        </w:rPr>
        <w:t xml:space="preserve">, for all its cruelty, </w:t>
      </w:r>
      <w:r w:rsidRPr="00031C2B">
        <w:rPr>
          <w:rStyle w:val="StyleUnderline"/>
          <w:szCs w:val="24"/>
          <w:highlight w:val="cyan"/>
        </w:rPr>
        <w:t>has</w:t>
      </w:r>
      <w:r w:rsidRPr="0055056B">
        <w:rPr>
          <w:sz w:val="14"/>
          <w:szCs w:val="24"/>
        </w:rPr>
        <w:t xml:space="preserve"> also </w:t>
      </w:r>
      <w:r w:rsidRPr="00031C2B">
        <w:rPr>
          <w:rStyle w:val="StyleUnderline"/>
          <w:szCs w:val="24"/>
          <w:highlight w:val="cyan"/>
        </w:rPr>
        <w:t>shown</w:t>
      </w:r>
      <w:r w:rsidRPr="0055056B">
        <w:rPr>
          <w:sz w:val="14"/>
          <w:szCs w:val="24"/>
        </w:rPr>
        <w:t xml:space="preserve"> itself </w:t>
      </w:r>
      <w:r w:rsidRPr="00031C2B">
        <w:rPr>
          <w:rStyle w:val="StyleUnderline"/>
          <w:szCs w:val="24"/>
          <w:highlight w:val="cyan"/>
        </w:rPr>
        <w:t>to be</w:t>
      </w:r>
      <w:r w:rsidRPr="0055056B">
        <w:rPr>
          <w:sz w:val="14"/>
          <w:szCs w:val="24"/>
        </w:rPr>
        <w:t xml:space="preserve"> shrewd, calculating, and single-mindedly</w:t>
      </w:r>
      <w:r w:rsidRPr="0055056B">
        <w:rPr>
          <w:rStyle w:val="StyleUnderline"/>
          <w:szCs w:val="24"/>
        </w:rPr>
        <w:t xml:space="preserve"> </w:t>
      </w:r>
      <w:r w:rsidRPr="00031C2B">
        <w:rPr>
          <w:rStyle w:val="Emphasis"/>
          <w:szCs w:val="24"/>
          <w:highlight w:val="cyan"/>
        </w:rPr>
        <w:t>obsessed with</w:t>
      </w:r>
      <w:r w:rsidRPr="0055056B">
        <w:rPr>
          <w:rStyle w:val="StyleUnderline"/>
          <w:szCs w:val="24"/>
        </w:rPr>
        <w:t xml:space="preserve"> </w:t>
      </w:r>
      <w:r w:rsidRPr="0055056B">
        <w:rPr>
          <w:sz w:val="14"/>
          <w:szCs w:val="24"/>
        </w:rPr>
        <w:t xml:space="preserve">its own </w:t>
      </w:r>
      <w:r w:rsidRPr="00031C2B">
        <w:rPr>
          <w:rStyle w:val="Emphasis"/>
          <w:szCs w:val="24"/>
          <w:highlight w:val="cyan"/>
        </w:rPr>
        <w:t>self-preservation</w:t>
      </w:r>
      <w:r w:rsidRPr="0055056B">
        <w:rPr>
          <w:sz w:val="14"/>
          <w:szCs w:val="24"/>
        </w:rPr>
        <w:t xml:space="preserve">. The regime’s </w:t>
      </w:r>
      <w:r w:rsidRPr="00031C2B">
        <w:rPr>
          <w:rStyle w:val="StyleUnderline"/>
          <w:szCs w:val="24"/>
          <w:highlight w:val="cyan"/>
        </w:rPr>
        <w:t xml:space="preserve">past behavior </w:t>
      </w:r>
      <w:r w:rsidRPr="00031C2B">
        <w:rPr>
          <w:rStyle w:val="Emphasis"/>
          <w:szCs w:val="24"/>
          <w:highlight w:val="cyan"/>
        </w:rPr>
        <w:t>suggests</w:t>
      </w:r>
      <w:r w:rsidRPr="00031C2B">
        <w:rPr>
          <w:rStyle w:val="StyleUnderline"/>
          <w:szCs w:val="24"/>
          <w:highlight w:val="cyan"/>
        </w:rPr>
        <w:t xml:space="preserve"> </w:t>
      </w:r>
      <w:r w:rsidRPr="0055056B">
        <w:rPr>
          <w:sz w:val="14"/>
          <w:szCs w:val="24"/>
        </w:rPr>
        <w:t>pretty</w:t>
      </w:r>
      <w:r w:rsidRPr="00031C2B">
        <w:rPr>
          <w:rStyle w:val="StyleUnderline"/>
          <w:szCs w:val="24"/>
          <w:highlight w:val="cyan"/>
        </w:rPr>
        <w:t xml:space="preserve"> </w:t>
      </w:r>
      <w:r w:rsidRPr="00031C2B">
        <w:rPr>
          <w:rStyle w:val="Emphasis"/>
          <w:szCs w:val="24"/>
          <w:highlight w:val="cyan"/>
        </w:rPr>
        <w:t>strongly</w:t>
      </w:r>
      <w:r w:rsidRPr="00031C2B">
        <w:rPr>
          <w:rStyle w:val="StyleUnderline"/>
          <w:szCs w:val="24"/>
          <w:highlight w:val="cyan"/>
        </w:rPr>
        <w:t xml:space="preserve"> </w:t>
      </w:r>
      <w:r w:rsidRPr="0055056B">
        <w:rPr>
          <w:sz w:val="14"/>
          <w:szCs w:val="24"/>
        </w:rPr>
        <w:t>that</w:t>
      </w:r>
      <w:r w:rsidRPr="00031C2B">
        <w:rPr>
          <w:rStyle w:val="StyleUnderline"/>
          <w:szCs w:val="24"/>
          <w:highlight w:val="cyan"/>
        </w:rPr>
        <w:t xml:space="preserve"> these </w:t>
      </w:r>
      <w:r w:rsidRPr="00031C2B">
        <w:rPr>
          <w:rStyle w:val="Emphasis"/>
          <w:szCs w:val="24"/>
          <w:highlight w:val="cyan"/>
        </w:rPr>
        <w:t>threats are empty</w:t>
      </w:r>
      <w:r w:rsidRPr="0055056B">
        <w:rPr>
          <w:sz w:val="14"/>
          <w:szCs w:val="24"/>
        </w:rPr>
        <w:t xml:space="preserve">. But they still matter. </w:t>
      </w:r>
      <w:r w:rsidRPr="00031C2B">
        <w:rPr>
          <w:rStyle w:val="Emphasis"/>
          <w:szCs w:val="24"/>
          <w:highlight w:val="cyan"/>
        </w:rPr>
        <w:t>For years</w:t>
      </w:r>
      <w:r w:rsidRPr="0055056B">
        <w:rPr>
          <w:sz w:val="14"/>
          <w:szCs w:val="24"/>
        </w:rPr>
        <w:t xml:space="preserve">, North </w:t>
      </w:r>
      <w:r w:rsidRPr="00031C2B">
        <w:rPr>
          <w:rStyle w:val="StyleUnderline"/>
          <w:szCs w:val="24"/>
          <w:highlight w:val="cyan"/>
        </w:rPr>
        <w:t xml:space="preserve">Korea has </w:t>
      </w:r>
      <w:r w:rsidRPr="00031C2B">
        <w:rPr>
          <w:rStyle w:val="Emphasis"/>
          <w:szCs w:val="24"/>
          <w:highlight w:val="cyan"/>
        </w:rPr>
        <w:t>threatened the worst</w:t>
      </w:r>
      <w:r w:rsidRPr="00031C2B">
        <w:rPr>
          <w:rStyle w:val="StyleUnderline"/>
          <w:szCs w:val="24"/>
          <w:highlight w:val="cyan"/>
        </w:rPr>
        <w:t xml:space="preserve"> and</w:t>
      </w:r>
      <w:r w:rsidRPr="0055056B">
        <w:rPr>
          <w:sz w:val="14"/>
          <w:szCs w:val="24"/>
        </w:rPr>
        <w:t xml:space="preserve">, despite all of its apparent readiness, </w:t>
      </w:r>
      <w:r w:rsidRPr="00031C2B">
        <w:rPr>
          <w:rStyle w:val="Emphasis"/>
          <w:szCs w:val="24"/>
          <w:highlight w:val="cyan"/>
        </w:rPr>
        <w:t>never gone through with it</w:t>
      </w:r>
      <w:r w:rsidRPr="00031C2B">
        <w:rPr>
          <w:rStyle w:val="StyleUnderline"/>
          <w:szCs w:val="24"/>
          <w:highlight w:val="cyan"/>
        </w:rPr>
        <w:t>.</w:t>
      </w:r>
      <w:r w:rsidRPr="0055056B">
        <w:rPr>
          <w:sz w:val="14"/>
          <w:szCs w:val="24"/>
        </w:rPr>
        <w:t xml:space="preserve"> So why does it keep going through these macabre performances? We can’t read Kim Jong </w:t>
      </w:r>
      <w:proofErr w:type="spellStart"/>
      <w:r w:rsidRPr="0055056B">
        <w:rPr>
          <w:sz w:val="14"/>
          <w:szCs w:val="24"/>
        </w:rPr>
        <w:t>Eun’s</w:t>
      </w:r>
      <w:proofErr w:type="spellEnd"/>
      <w:r w:rsidRPr="0055056B">
        <w:rPr>
          <w:sz w:val="14"/>
          <w:szCs w:val="24"/>
        </w:rPr>
        <w:t xml:space="preserve"> mind, but the most plausible explanation has to do with internal North Korean politics, with trying to set the tone for regional politics, and with forcing other countries (including the United States) to bear the costs of preventing its outbursts from sparking an unwanted war. Starting World War III or a second Korean War would not serve any of Pyongyang’s interests. Whether or not it deploys its small but legitimately scary nuclear arsenal, North Korea could indeed cause substantial mayhem in the South, whose capital is mere miles from the border. But </w:t>
      </w:r>
      <w:r w:rsidRPr="00031C2B">
        <w:rPr>
          <w:rStyle w:val="StyleUnderline"/>
          <w:szCs w:val="24"/>
          <w:highlight w:val="cyan"/>
        </w:rPr>
        <w:t>the</w:t>
      </w:r>
      <w:r w:rsidRPr="0055056B">
        <w:rPr>
          <w:sz w:val="14"/>
          <w:szCs w:val="24"/>
        </w:rPr>
        <w:t xml:space="preserve"> North Korean </w:t>
      </w:r>
      <w:r w:rsidRPr="00031C2B">
        <w:rPr>
          <w:rStyle w:val="StyleUnderline"/>
          <w:szCs w:val="24"/>
          <w:highlight w:val="cyan"/>
        </w:rPr>
        <w:t xml:space="preserve">military is </w:t>
      </w:r>
      <w:r w:rsidRPr="00031C2B">
        <w:rPr>
          <w:rStyle w:val="Emphasis"/>
          <w:szCs w:val="24"/>
          <w:highlight w:val="cyan"/>
        </w:rPr>
        <w:t>antiquated and inferior</w:t>
      </w:r>
      <w:r w:rsidRPr="0055056B">
        <w:rPr>
          <w:sz w:val="14"/>
          <w:szCs w:val="24"/>
        </w:rPr>
        <w:t xml:space="preserve">; it wouldn’t last long against a U.S.-led counterattack. No matter how badly such </w:t>
      </w:r>
      <w:r w:rsidRPr="00031C2B">
        <w:rPr>
          <w:rStyle w:val="StyleUnderline"/>
          <w:szCs w:val="24"/>
          <w:highlight w:val="cyan"/>
        </w:rPr>
        <w:t>a war</w:t>
      </w:r>
      <w:r w:rsidRPr="0055056B">
        <w:rPr>
          <w:sz w:val="14"/>
          <w:szCs w:val="24"/>
        </w:rPr>
        <w:t xml:space="preserve"> would go for South Korea or the United States, it </w:t>
      </w:r>
      <w:r w:rsidRPr="00031C2B">
        <w:rPr>
          <w:rStyle w:val="StyleUnderline"/>
          <w:szCs w:val="24"/>
          <w:highlight w:val="cyan"/>
        </w:rPr>
        <w:t>would</w:t>
      </w:r>
      <w:r w:rsidRPr="0055056B">
        <w:rPr>
          <w:sz w:val="14"/>
          <w:szCs w:val="24"/>
        </w:rPr>
        <w:t xml:space="preserve"> almost </w:t>
      </w:r>
      <w:r w:rsidRPr="00031C2B">
        <w:rPr>
          <w:rStyle w:val="Emphasis"/>
          <w:szCs w:val="24"/>
          <w:highlight w:val="cyan"/>
        </w:rPr>
        <w:t>certainly</w:t>
      </w:r>
      <w:r w:rsidRPr="00031C2B">
        <w:rPr>
          <w:rStyle w:val="StyleUnderline"/>
          <w:szCs w:val="24"/>
          <w:highlight w:val="cyan"/>
        </w:rPr>
        <w:t xml:space="preserve"> end with the regime’s </w:t>
      </w:r>
      <w:r w:rsidRPr="0055056B">
        <w:rPr>
          <w:sz w:val="14"/>
          <w:szCs w:val="24"/>
        </w:rPr>
        <w:t>total</w:t>
      </w:r>
      <w:r w:rsidRPr="00031C2B">
        <w:rPr>
          <w:rStyle w:val="StyleUnderline"/>
          <w:szCs w:val="24"/>
          <w:highlight w:val="cyan"/>
        </w:rPr>
        <w:t xml:space="preserve"> destruction.</w:t>
      </w:r>
      <w:r w:rsidRPr="0055056B">
        <w:rPr>
          <w:rStyle w:val="StyleUnderline"/>
          <w:szCs w:val="24"/>
        </w:rPr>
        <w:t xml:space="preserve"> </w:t>
      </w:r>
      <w:r w:rsidRPr="0055056B">
        <w:rPr>
          <w:sz w:val="14"/>
          <w:szCs w:val="24"/>
        </w:rPr>
        <w:t xml:space="preserve">Still, provocations and </w:t>
      </w:r>
      <w:r w:rsidRPr="00031C2B">
        <w:rPr>
          <w:rStyle w:val="Emphasis"/>
          <w:szCs w:val="24"/>
          <w:highlight w:val="cyan"/>
        </w:rPr>
        <w:t>threats</w:t>
      </w:r>
      <w:r w:rsidRPr="0055056B">
        <w:rPr>
          <w:sz w:val="14"/>
          <w:szCs w:val="24"/>
        </w:rPr>
        <w:t xml:space="preserve"> do serve Pyongyang’s interests, even if no one takes those threats very seriously. It helps to </w:t>
      </w:r>
      <w:r w:rsidRPr="00031C2B">
        <w:rPr>
          <w:rStyle w:val="Emphasis"/>
          <w:szCs w:val="24"/>
          <w:highlight w:val="cyan"/>
        </w:rPr>
        <w:t>rally</w:t>
      </w:r>
      <w:r w:rsidRPr="0055056B">
        <w:rPr>
          <w:sz w:val="14"/>
          <w:szCs w:val="24"/>
        </w:rPr>
        <w:t xml:space="preserve"> North </w:t>
      </w:r>
      <w:r w:rsidRPr="00031C2B">
        <w:rPr>
          <w:rStyle w:val="StyleUnderline"/>
          <w:szCs w:val="24"/>
          <w:highlight w:val="cyan"/>
        </w:rPr>
        <w:t>Koreans</w:t>
      </w:r>
      <w:r w:rsidRPr="0055056B">
        <w:rPr>
          <w:sz w:val="14"/>
          <w:szCs w:val="24"/>
        </w:rPr>
        <w:t xml:space="preserve">, particularly the all-important military, </w:t>
      </w:r>
      <w:r w:rsidRPr="00031C2B">
        <w:rPr>
          <w:rStyle w:val="StyleUnderline"/>
          <w:szCs w:val="24"/>
          <w:highlight w:val="cyan"/>
        </w:rPr>
        <w:t>behind the leader</w:t>
      </w:r>
      <w:r w:rsidRPr="0055056B">
        <w:rPr>
          <w:sz w:val="14"/>
          <w:szCs w:val="24"/>
        </w:rPr>
        <w:t xml:space="preserve"> who has done so much to impoverish them. It also helps Pyongyang to control the regional politics that should otherwise be so hostile to its interests. Howard French, a former New York Times bureau chief for Northeast Asia whom I had the pleasure of editing at The Atlantic, explained on Kim Jong Il’s death that Kim had made up for North Korea’s weakness with canny belligerence: The shtick of apparent madness flowed from his country’s fundamental weakness as he, like a master poker player</w:t>
      </w:r>
      <w:r w:rsidRPr="00031C2B">
        <w:rPr>
          <w:rStyle w:val="StyleUnderline"/>
          <w:szCs w:val="24"/>
          <w:highlight w:val="cyan"/>
        </w:rPr>
        <w:t>, resolved to</w:t>
      </w:r>
      <w:r w:rsidRPr="0055056B">
        <w:rPr>
          <w:sz w:val="14"/>
          <w:szCs w:val="24"/>
        </w:rPr>
        <w:t xml:space="preserve"> bluff and </w:t>
      </w:r>
      <w:r w:rsidRPr="00031C2B">
        <w:rPr>
          <w:rStyle w:val="Emphasis"/>
          <w:szCs w:val="24"/>
          <w:highlight w:val="cyan"/>
        </w:rPr>
        <w:t>bluff big.</w:t>
      </w:r>
      <w:r w:rsidRPr="0055056B">
        <w:rPr>
          <w:sz w:val="14"/>
          <w:szCs w:val="24"/>
        </w:rPr>
        <w:t xml:space="preserve"> Kim adopted a game of brinkmanship with the South, threatening repeatedly to turn Seoul into a “sea of flames.” And while this may have sharply raised the threat of war, for the North, </w:t>
      </w:r>
      <w:r w:rsidRPr="00031C2B">
        <w:rPr>
          <w:rStyle w:val="Emphasis"/>
          <w:szCs w:val="24"/>
          <w:highlight w:val="cyan"/>
        </w:rPr>
        <w:t>it steadily won concessions</w:t>
      </w:r>
      <w:r w:rsidRPr="0055056B">
        <w:rPr>
          <w:sz w:val="14"/>
          <w:szCs w:val="24"/>
        </w:rPr>
        <w:t xml:space="preserve">: fuel oil deliveries, </w:t>
      </w:r>
      <w:r w:rsidRPr="00031C2B">
        <w:rPr>
          <w:rStyle w:val="StyleUnderline"/>
          <w:szCs w:val="24"/>
          <w:highlight w:val="cyan"/>
        </w:rPr>
        <w:t>food aid</w:t>
      </w:r>
      <w:r w:rsidRPr="0055056B">
        <w:rPr>
          <w:sz w:val="14"/>
          <w:szCs w:val="24"/>
        </w:rPr>
        <w:t xml:space="preserve">, nuclear reactor construction, hard cash-earning tourist enclaves </w:t>
      </w:r>
      <w:r w:rsidRPr="00031C2B">
        <w:rPr>
          <w:rStyle w:val="StyleUnderline"/>
          <w:szCs w:val="24"/>
          <w:highlight w:val="cyan"/>
        </w:rPr>
        <w:t>and investment zones.</w:t>
      </w:r>
      <w:r w:rsidRPr="0055056B">
        <w:rPr>
          <w:sz w:val="14"/>
          <w:szCs w:val="24"/>
        </w:rPr>
        <w:t xml:space="preserve"> At the risk of insulting Kim Jong </w:t>
      </w:r>
      <w:proofErr w:type="spellStart"/>
      <w:r w:rsidRPr="0055056B">
        <w:rPr>
          <w:sz w:val="14"/>
          <w:szCs w:val="24"/>
        </w:rPr>
        <w:t>Eun</w:t>
      </w:r>
      <w:proofErr w:type="spellEnd"/>
      <w:r w:rsidRPr="0055056B">
        <w:rPr>
          <w:sz w:val="14"/>
          <w:szCs w:val="24"/>
        </w:rPr>
        <w:t xml:space="preserve">, it helps to think of North Korea’s provocations as somewhat akin to a child throwing a temper tantrum. He might do lots of shouting, make some over-the-top declarations (“I hate my sister,” “I’m never going back to school again”) and even throw a punch or two. Still, you give the child the attention he craves and maybe even a toy, not because you think the threats are real or because he deserves it, but because you want the tantrum to stop. The big problem here is not that North Korea will intentionally start World War III or a second Korean War, because it probably won’t. So you can rest easy about that. The big problem is that North Korea’s threats and provocations, however empty, significantly raise the risk of an unwanted war. </w:t>
      </w:r>
      <w:r w:rsidRPr="00031C2B">
        <w:rPr>
          <w:rStyle w:val="StyleUnderline"/>
          <w:szCs w:val="24"/>
          <w:highlight w:val="cyan"/>
        </w:rPr>
        <w:t>The U</w:t>
      </w:r>
      <w:r w:rsidRPr="0055056B">
        <w:rPr>
          <w:sz w:val="14"/>
          <w:szCs w:val="24"/>
        </w:rPr>
        <w:t xml:space="preserve">nited </w:t>
      </w:r>
      <w:r w:rsidRPr="00031C2B">
        <w:rPr>
          <w:rStyle w:val="StyleUnderline"/>
          <w:szCs w:val="24"/>
          <w:highlight w:val="cyan"/>
        </w:rPr>
        <w:t>S</w:t>
      </w:r>
      <w:r w:rsidRPr="0055056B">
        <w:rPr>
          <w:sz w:val="14"/>
          <w:szCs w:val="24"/>
        </w:rPr>
        <w:t xml:space="preserve">tates, </w:t>
      </w:r>
      <w:r w:rsidRPr="00031C2B">
        <w:rPr>
          <w:rStyle w:val="StyleUnderline"/>
          <w:szCs w:val="24"/>
          <w:highlight w:val="cyan"/>
        </w:rPr>
        <w:t>South Korea and</w:t>
      </w:r>
      <w:r w:rsidRPr="0055056B">
        <w:rPr>
          <w:sz w:val="14"/>
          <w:szCs w:val="24"/>
        </w:rPr>
        <w:t xml:space="preserve"> yes Pyongyang’s all-important ally, </w:t>
      </w:r>
      <w:r w:rsidRPr="00031C2B">
        <w:rPr>
          <w:rStyle w:val="StyleUnderline"/>
          <w:szCs w:val="24"/>
          <w:highlight w:val="cyan"/>
        </w:rPr>
        <w:t>China</w:t>
      </w:r>
      <w:r w:rsidRPr="0055056B">
        <w:rPr>
          <w:sz w:val="14"/>
          <w:szCs w:val="24"/>
        </w:rPr>
        <w:t xml:space="preserve">, all have much more to lose in a regional war than does North Korea. It falls to those countries, then, to </w:t>
      </w:r>
      <w:r w:rsidRPr="00031C2B">
        <w:rPr>
          <w:rStyle w:val="StyleUnderline"/>
          <w:szCs w:val="24"/>
          <w:highlight w:val="cyan"/>
        </w:rPr>
        <w:t xml:space="preserve">keep </w:t>
      </w:r>
      <w:r w:rsidRPr="0055056B">
        <w:rPr>
          <w:sz w:val="14"/>
          <w:szCs w:val="24"/>
        </w:rPr>
        <w:t>the</w:t>
      </w:r>
      <w:r w:rsidRPr="00031C2B">
        <w:rPr>
          <w:rStyle w:val="StyleUnderline"/>
          <w:szCs w:val="24"/>
          <w:highlight w:val="cyan"/>
        </w:rPr>
        <w:t xml:space="preserve"> Korea</w:t>
      </w:r>
      <w:r w:rsidRPr="0055056B">
        <w:rPr>
          <w:sz w:val="14"/>
          <w:szCs w:val="24"/>
        </w:rPr>
        <w:t>n peninsula</w:t>
      </w:r>
      <w:r w:rsidRPr="00031C2B">
        <w:rPr>
          <w:rStyle w:val="StyleUnderline"/>
          <w:szCs w:val="24"/>
          <w:highlight w:val="cyan"/>
        </w:rPr>
        <w:t xml:space="preserve"> </w:t>
      </w:r>
      <w:r w:rsidRPr="00031C2B">
        <w:rPr>
          <w:rStyle w:val="Emphasis"/>
          <w:szCs w:val="24"/>
          <w:highlight w:val="cyan"/>
        </w:rPr>
        <w:t>from spiraling out of control</w:t>
      </w:r>
      <w:r w:rsidRPr="0055056B">
        <w:rPr>
          <w:sz w:val="14"/>
          <w:szCs w:val="24"/>
        </w:rPr>
        <w:t xml:space="preserve">. Even if </w:t>
      </w:r>
      <w:r w:rsidRPr="00031C2B">
        <w:rPr>
          <w:rStyle w:val="StyleUnderline"/>
          <w:szCs w:val="24"/>
          <w:highlight w:val="cyan"/>
        </w:rPr>
        <w:t>they</w:t>
      </w:r>
      <w:r w:rsidRPr="0055056B">
        <w:rPr>
          <w:sz w:val="14"/>
          <w:szCs w:val="24"/>
        </w:rPr>
        <w:t xml:space="preserve"> don’t ultimately </w:t>
      </w:r>
      <w:r w:rsidRPr="00031C2B">
        <w:rPr>
          <w:rStyle w:val="StyleUnderline"/>
          <w:szCs w:val="24"/>
          <w:highlight w:val="cyan"/>
        </w:rPr>
        <w:t>offer</w:t>
      </w:r>
      <w:r w:rsidRPr="0055056B">
        <w:rPr>
          <w:sz w:val="14"/>
          <w:szCs w:val="24"/>
        </w:rPr>
        <w:t xml:space="preserve"> Pyongyang </w:t>
      </w:r>
      <w:r w:rsidRPr="00031C2B">
        <w:rPr>
          <w:rStyle w:val="Emphasis"/>
          <w:szCs w:val="24"/>
          <w:highlight w:val="cyan"/>
        </w:rPr>
        <w:t>concessions to calm</w:t>
      </w:r>
      <w:r w:rsidRPr="0055056B">
        <w:rPr>
          <w:sz w:val="14"/>
          <w:szCs w:val="24"/>
        </w:rPr>
        <w:t xml:space="preserve"> it down, as they have in the past, they’ve still got an interest in preventing future outbursts. Like parents straining to manage a child’s tantrum, it’s a power dynamic that oddly favors the weak and misbehaving.</w:t>
      </w:r>
    </w:p>
    <w:p w:rsidR="001377ED" w:rsidRPr="001377ED" w:rsidRDefault="001377ED" w:rsidP="001377ED"/>
    <w:p w:rsidR="001377ED" w:rsidRDefault="001377ED" w:rsidP="001377ED"/>
    <w:p w:rsidR="001377ED" w:rsidRPr="004C193A" w:rsidRDefault="001377ED" w:rsidP="001377ED">
      <w:pPr>
        <w:pStyle w:val="Heading3"/>
      </w:pPr>
      <w:r>
        <w:t>2NC Navy Alt Cause</w:t>
      </w:r>
    </w:p>
    <w:p w:rsidR="001377ED" w:rsidRDefault="001377ED" w:rsidP="001377ED"/>
    <w:p w:rsidR="001377ED" w:rsidRDefault="001377ED" w:rsidP="001377ED">
      <w:pPr>
        <w:pStyle w:val="Heading4"/>
      </w:pPr>
      <w:r>
        <w:t>Naval exercises are increasing</w:t>
      </w:r>
    </w:p>
    <w:p w:rsidR="001377ED" w:rsidRDefault="001377ED" w:rsidP="001377ED">
      <w:r w:rsidRPr="00E52DEF">
        <w:rPr>
          <w:rStyle w:val="Style13ptBold"/>
        </w:rPr>
        <w:t>Shim</w:t>
      </w:r>
      <w:r>
        <w:t>, 9-24-</w:t>
      </w:r>
      <w:r w:rsidRPr="00E52DEF">
        <w:rPr>
          <w:rStyle w:val="Style13ptBold"/>
        </w:rPr>
        <w:t>15</w:t>
      </w:r>
      <w:r>
        <w:t xml:space="preserve"> – staff writer for United Press International (Elizabeth, "North Korea says it has no intention of harming the United States" www.upi.com/Top_News/World-News/2015/09/24/North-Korea-says-it-has-no-intention-of-harming-the-United-States/4191443101851/)</w:t>
      </w:r>
    </w:p>
    <w:p w:rsidR="001377ED" w:rsidRPr="00491563" w:rsidRDefault="001377ED" w:rsidP="001377ED">
      <w:pPr>
        <w:rPr>
          <w:sz w:val="16"/>
        </w:rPr>
      </w:pPr>
      <w:r w:rsidRPr="00491563">
        <w:rPr>
          <w:sz w:val="16"/>
        </w:rPr>
        <w:t xml:space="preserve">The United States and South Korea have condemned Pyongyang's announcements, and </w:t>
      </w:r>
      <w:r w:rsidRPr="00031C2B">
        <w:rPr>
          <w:rStyle w:val="StyleUnderline"/>
          <w:highlight w:val="cyan"/>
        </w:rPr>
        <w:t>the U.S. Navy is planning to send a</w:t>
      </w:r>
      <w:r w:rsidRPr="00587D18">
        <w:rPr>
          <w:rStyle w:val="StyleUnderline"/>
        </w:rPr>
        <w:t xml:space="preserve"> nuclear-powered </w:t>
      </w:r>
      <w:proofErr w:type="spellStart"/>
      <w:r w:rsidRPr="00031C2B">
        <w:rPr>
          <w:rStyle w:val="StyleUnderline"/>
          <w:highlight w:val="cyan"/>
        </w:rPr>
        <w:t>supercarrier</w:t>
      </w:r>
      <w:proofErr w:type="spellEnd"/>
      <w:r w:rsidRPr="00587D18">
        <w:rPr>
          <w:rStyle w:val="StyleUnderline"/>
        </w:rPr>
        <w:t xml:space="preserve">, the USS Ronald Reagan, </w:t>
      </w:r>
      <w:r w:rsidRPr="00031C2B">
        <w:rPr>
          <w:rStyle w:val="StyleUnderline"/>
          <w:highlight w:val="cyan"/>
        </w:rPr>
        <w:t>to</w:t>
      </w:r>
      <w:r w:rsidRPr="00587D18">
        <w:rPr>
          <w:rStyle w:val="StyleUnderline"/>
        </w:rPr>
        <w:t xml:space="preserve"> </w:t>
      </w:r>
      <w:r w:rsidRPr="00491563">
        <w:rPr>
          <w:sz w:val="16"/>
        </w:rPr>
        <w:t xml:space="preserve">the </w:t>
      </w:r>
      <w:r w:rsidRPr="00031C2B">
        <w:rPr>
          <w:rStyle w:val="StyleUnderline"/>
          <w:highlight w:val="cyan"/>
        </w:rPr>
        <w:t>South Korea</w:t>
      </w:r>
      <w:r w:rsidRPr="00491563">
        <w:rPr>
          <w:sz w:val="16"/>
        </w:rPr>
        <w:t xml:space="preserve">n port city of Busan in October, </w:t>
      </w:r>
      <w:proofErr w:type="spellStart"/>
      <w:r w:rsidRPr="00491563">
        <w:rPr>
          <w:sz w:val="16"/>
        </w:rPr>
        <w:t>Yonhap</w:t>
      </w:r>
      <w:proofErr w:type="spellEnd"/>
      <w:r w:rsidRPr="00491563">
        <w:rPr>
          <w:sz w:val="16"/>
        </w:rPr>
        <w:t xml:space="preserve"> reported. Also known as a "floating air base," the 104,200-ton aircraft carrier can transport about 80 fighter jets, including the E-20 airborne early-warning airplane. </w:t>
      </w:r>
      <w:r w:rsidRPr="00031C2B">
        <w:rPr>
          <w:rStyle w:val="StyleUnderline"/>
          <w:highlight w:val="cyan"/>
        </w:rPr>
        <w:t>The</w:t>
      </w:r>
      <w:r w:rsidRPr="00491563">
        <w:rPr>
          <w:rStyle w:val="StyleUnderline"/>
        </w:rPr>
        <w:t xml:space="preserve"> USS Ronald Reagan and the </w:t>
      </w:r>
      <w:r w:rsidRPr="00031C2B">
        <w:rPr>
          <w:rStyle w:val="StyleUnderline"/>
          <w:highlight w:val="cyan"/>
        </w:rPr>
        <w:t xml:space="preserve">arrival of two U.S. F-22 Raptor stealth fighter jets </w:t>
      </w:r>
      <w:r w:rsidRPr="00031C2B">
        <w:rPr>
          <w:rStyle w:val="Emphasis"/>
          <w:highlight w:val="cyan"/>
        </w:rPr>
        <w:t>could be a message to Pyongyang</w:t>
      </w:r>
      <w:r w:rsidRPr="00491563">
        <w:rPr>
          <w:rStyle w:val="StyleUnderline"/>
        </w:rPr>
        <w:t xml:space="preserve"> ahead of its anniversary observance</w:t>
      </w:r>
      <w:r w:rsidRPr="00491563">
        <w:rPr>
          <w:sz w:val="16"/>
        </w:rPr>
        <w:t>.</w:t>
      </w:r>
    </w:p>
    <w:p w:rsidR="001377ED" w:rsidRDefault="001377ED" w:rsidP="001377ED">
      <w:pPr>
        <w:pStyle w:val="Heading4"/>
      </w:pPr>
    </w:p>
    <w:p w:rsidR="001377ED" w:rsidRPr="00B875C0" w:rsidRDefault="001377ED" w:rsidP="001377ED">
      <w:pPr>
        <w:pStyle w:val="Heading4"/>
      </w:pPr>
      <w:r>
        <w:t>Those</w:t>
      </w:r>
      <w:r w:rsidRPr="00587D18">
        <w:t xml:space="preserve"> provoke the shit outta the North</w:t>
      </w:r>
    </w:p>
    <w:p w:rsidR="001377ED" w:rsidRPr="00587D18" w:rsidRDefault="001377ED" w:rsidP="001377ED">
      <w:proofErr w:type="spellStart"/>
      <w:r w:rsidRPr="00587D18">
        <w:rPr>
          <w:rStyle w:val="Style13ptBold"/>
        </w:rPr>
        <w:t>Mulrine</w:t>
      </w:r>
      <w:proofErr w:type="spellEnd"/>
      <w:r w:rsidRPr="00587D18">
        <w:rPr>
          <w:rStyle w:val="Style13ptBold"/>
        </w:rPr>
        <w:t>, 10</w:t>
      </w:r>
      <w:r w:rsidRPr="00587D18">
        <w:t xml:space="preserve"> – (Anna, foreign policy researcher and writer for Christian Science Monitor, November 26, 2010, “US naval exercises Sunday off the Korean peninsula take on added significance, after North Korean attack on a South Korean island. Pyongyang rails against the US-South Korea war games.” </w:t>
      </w:r>
      <w:proofErr w:type="spellStart"/>
      <w:r w:rsidRPr="00587D18">
        <w:t>pg</w:t>
      </w:r>
      <w:proofErr w:type="spellEnd"/>
      <w:r w:rsidRPr="00587D18">
        <w:t xml:space="preserve"> online @ </w:t>
      </w:r>
      <w:proofErr w:type="spellStart"/>
      <w:r w:rsidRPr="00587D18">
        <w:t>lexisnexis</w:t>
      </w:r>
      <w:proofErr w:type="spellEnd"/>
      <w:r w:rsidRPr="00587D18">
        <w:t>)</w:t>
      </w:r>
    </w:p>
    <w:p w:rsidR="001377ED" w:rsidRPr="00587D18" w:rsidRDefault="001377ED" w:rsidP="001377ED">
      <w:pPr>
        <w:rPr>
          <w:sz w:val="16"/>
        </w:rPr>
      </w:pPr>
      <w:r w:rsidRPr="00587D18">
        <w:rPr>
          <w:sz w:val="16"/>
        </w:rPr>
        <w:t xml:space="preserve">The </w:t>
      </w:r>
      <w:r w:rsidRPr="00031C2B">
        <w:rPr>
          <w:rStyle w:val="StyleUnderline"/>
          <w:highlight w:val="cyan"/>
        </w:rPr>
        <w:t xml:space="preserve">joint </w:t>
      </w:r>
      <w:r w:rsidRPr="00587D18">
        <w:rPr>
          <w:rStyle w:val="StyleUnderline"/>
        </w:rPr>
        <w:t xml:space="preserve">military </w:t>
      </w:r>
      <w:r w:rsidRPr="00031C2B">
        <w:rPr>
          <w:rStyle w:val="StyleUnderline"/>
          <w:highlight w:val="cyan"/>
        </w:rPr>
        <w:t>exercises</w:t>
      </w:r>
      <w:r w:rsidRPr="00031C2B">
        <w:rPr>
          <w:sz w:val="16"/>
          <w:highlight w:val="cyan"/>
        </w:rPr>
        <w:t xml:space="preserve"> </w:t>
      </w:r>
      <w:r w:rsidRPr="00587D18">
        <w:rPr>
          <w:sz w:val="16"/>
        </w:rPr>
        <w:t xml:space="preserve">the US will conduct </w:t>
      </w:r>
      <w:r w:rsidRPr="00031C2B">
        <w:rPr>
          <w:rStyle w:val="StyleUnderline"/>
          <w:highlight w:val="cyan"/>
        </w:rPr>
        <w:t xml:space="preserve">with South Korea's navy </w:t>
      </w:r>
      <w:r w:rsidRPr="00587D18">
        <w:rPr>
          <w:sz w:val="16"/>
        </w:rPr>
        <w:t xml:space="preserve">on Sunday, </w:t>
      </w:r>
      <w:r w:rsidRPr="00587D18">
        <w:rPr>
          <w:rStyle w:val="StyleUnderline"/>
        </w:rPr>
        <w:t>off the Korean peninsula</w:t>
      </w:r>
      <w:r w:rsidRPr="00587D18">
        <w:rPr>
          <w:sz w:val="16"/>
        </w:rPr>
        <w:t xml:space="preserve"> in the Yellow Sea, </w:t>
      </w:r>
      <w:r w:rsidRPr="00031C2B">
        <w:rPr>
          <w:rStyle w:val="Emphasis"/>
          <w:highlight w:val="cyan"/>
        </w:rPr>
        <w:t xml:space="preserve">are </w:t>
      </w:r>
      <w:r w:rsidRPr="00587D18">
        <w:rPr>
          <w:rStyle w:val="Emphasis"/>
        </w:rPr>
        <w:t xml:space="preserve">taking on added significance as </w:t>
      </w:r>
      <w:r w:rsidRPr="00031C2B">
        <w:rPr>
          <w:rStyle w:val="Emphasis"/>
          <w:highlight w:val="cyan"/>
        </w:rPr>
        <w:t>a message-bearer to North Korea</w:t>
      </w:r>
      <w:r w:rsidRPr="00587D18">
        <w:rPr>
          <w:rStyle w:val="Emphasis"/>
        </w:rPr>
        <w:t>, following</w:t>
      </w:r>
      <w:r w:rsidRPr="00587D18">
        <w:rPr>
          <w:sz w:val="16"/>
        </w:rPr>
        <w:t xml:space="preserve"> Pyongyang's shelling of the South Korean island of </w:t>
      </w:r>
      <w:proofErr w:type="spellStart"/>
      <w:r w:rsidRPr="00587D18">
        <w:rPr>
          <w:sz w:val="16"/>
        </w:rPr>
        <w:t>Yeonpyeong</w:t>
      </w:r>
      <w:proofErr w:type="spellEnd"/>
      <w:r w:rsidRPr="00587D18">
        <w:rPr>
          <w:sz w:val="16"/>
        </w:rPr>
        <w:t xml:space="preserve"> on Tuesday. The Pentagon is quick to point out that the naval exercises are "defensive in nature" and that similar events have been held frequently. But </w:t>
      </w:r>
      <w:r w:rsidRPr="00587D18">
        <w:rPr>
          <w:rStyle w:val="StyleUnderline"/>
        </w:rPr>
        <w:t>US commanders</w:t>
      </w:r>
      <w:r w:rsidRPr="00587D18">
        <w:rPr>
          <w:sz w:val="16"/>
        </w:rPr>
        <w:t xml:space="preserve"> also </w:t>
      </w:r>
      <w:r w:rsidRPr="00587D18">
        <w:rPr>
          <w:rStyle w:val="StyleUnderline"/>
        </w:rPr>
        <w:t xml:space="preserve">acknowledge that this joint exercise is a pointed reminder to the North </w:t>
      </w:r>
      <w:r w:rsidRPr="00031C2B">
        <w:rPr>
          <w:rStyle w:val="StyleUnderline"/>
          <w:highlight w:val="cyan"/>
        </w:rPr>
        <w:t xml:space="preserve">of US military strength </w:t>
      </w:r>
      <w:r w:rsidRPr="00587D18">
        <w:rPr>
          <w:rStyle w:val="StyleUnderline"/>
        </w:rPr>
        <w:t xml:space="preserve">and America's allegiance </w:t>
      </w:r>
      <w:r w:rsidRPr="00031C2B">
        <w:rPr>
          <w:rStyle w:val="StyleUnderline"/>
          <w:highlight w:val="cyan"/>
        </w:rPr>
        <w:t>with South Korea</w:t>
      </w:r>
      <w:r w:rsidRPr="00587D18">
        <w:rPr>
          <w:sz w:val="16"/>
        </w:rPr>
        <w:t xml:space="preserve">. The US announced the exercises after the artillery barrage of </w:t>
      </w:r>
      <w:proofErr w:type="spellStart"/>
      <w:r w:rsidRPr="00587D18">
        <w:rPr>
          <w:sz w:val="16"/>
        </w:rPr>
        <w:t>Yeonpyeong</w:t>
      </w:r>
      <w:proofErr w:type="spellEnd"/>
      <w:r w:rsidRPr="00587D18">
        <w:rPr>
          <w:sz w:val="16"/>
        </w:rPr>
        <w:t xml:space="preserve">, home to South Korean military bases and a small civilian population. "While planned well before [Tuesday's] unprovoked artillery attack, [the joint exercise] demonstrates the strength" of the US-South Korean alliance, according to a statement released Wednesday </w:t>
      </w:r>
      <w:r w:rsidRPr="00031C2B">
        <w:rPr>
          <w:rStyle w:val="StyleUnderline"/>
          <w:highlight w:val="cyan"/>
        </w:rPr>
        <w:t xml:space="preserve">by the </w:t>
      </w:r>
      <w:r w:rsidRPr="00587D18">
        <w:rPr>
          <w:rStyle w:val="StyleUnderline"/>
        </w:rPr>
        <w:t xml:space="preserve">US </w:t>
      </w:r>
      <w:r w:rsidRPr="00031C2B">
        <w:rPr>
          <w:rStyle w:val="StyleUnderline"/>
          <w:highlight w:val="cyan"/>
        </w:rPr>
        <w:t>Navy</w:t>
      </w:r>
      <w:r w:rsidRPr="00587D18">
        <w:rPr>
          <w:rStyle w:val="StyleUnderline"/>
        </w:rPr>
        <w:t>'s Seventh Fleet</w:t>
      </w:r>
      <w:r w:rsidRPr="00587D18">
        <w:rPr>
          <w:sz w:val="16"/>
        </w:rPr>
        <w:t xml:space="preserve">. RELATED: Eight provocations from North Korea in the past decade </w:t>
      </w:r>
      <w:r w:rsidRPr="00587D18">
        <w:rPr>
          <w:rStyle w:val="StyleUnderline"/>
        </w:rPr>
        <w:t>The exercise, in</w:t>
      </w:r>
      <w:r w:rsidRPr="00587D18">
        <w:rPr>
          <w:sz w:val="16"/>
        </w:rPr>
        <w:t xml:space="preserve"> the wake of </w:t>
      </w:r>
      <w:r w:rsidRPr="00587D18">
        <w:rPr>
          <w:rStyle w:val="StyleUnderline"/>
        </w:rPr>
        <w:t>what is</w:t>
      </w:r>
      <w:r w:rsidRPr="00587D18">
        <w:rPr>
          <w:sz w:val="16"/>
        </w:rPr>
        <w:t xml:space="preserve"> widely </w:t>
      </w:r>
      <w:r w:rsidRPr="00587D18">
        <w:rPr>
          <w:rStyle w:val="StyleUnderline"/>
        </w:rPr>
        <w:t>considered the region's most dramatic flare-up since the Korean War</w:t>
      </w:r>
      <w:r w:rsidRPr="00587D18">
        <w:rPr>
          <w:sz w:val="16"/>
        </w:rPr>
        <w:t xml:space="preserve"> ended in a cease-fire, "</w:t>
      </w:r>
      <w:r w:rsidRPr="00587D18">
        <w:rPr>
          <w:rStyle w:val="StyleUnderline"/>
        </w:rPr>
        <w:t>is meant to send a very strong signal of deterrence," Chairman</w:t>
      </w:r>
      <w:r w:rsidRPr="00587D18">
        <w:rPr>
          <w:sz w:val="16"/>
        </w:rPr>
        <w:t xml:space="preserve"> of the Joint Chiefs of Staff Adm. Mike </w:t>
      </w:r>
      <w:r w:rsidRPr="00587D18">
        <w:rPr>
          <w:rStyle w:val="StyleUnderline"/>
        </w:rPr>
        <w:t>Mullen told</w:t>
      </w:r>
      <w:r w:rsidRPr="00587D18">
        <w:rPr>
          <w:sz w:val="16"/>
        </w:rPr>
        <w:t xml:space="preserve"> CNN this week. That said, he added, "We're </w:t>
      </w:r>
      <w:proofErr w:type="gramStart"/>
      <w:r w:rsidRPr="00587D18">
        <w:rPr>
          <w:sz w:val="16"/>
        </w:rPr>
        <w:t>very</w:t>
      </w:r>
      <w:proofErr w:type="gramEnd"/>
      <w:r w:rsidRPr="00587D18">
        <w:rPr>
          <w:sz w:val="16"/>
        </w:rPr>
        <w:t xml:space="preserve"> focused on restraint - not letting this thing get out of control. The South Koreans have so far responded that way. Nobody wants this thing to turn into a conflict." </w:t>
      </w:r>
      <w:r w:rsidRPr="00587D18">
        <w:rPr>
          <w:rStyle w:val="StyleUnderline"/>
        </w:rPr>
        <w:t xml:space="preserve">An aircraft </w:t>
      </w:r>
      <w:proofErr w:type="spellStart"/>
      <w:r w:rsidRPr="00587D18">
        <w:rPr>
          <w:rStyle w:val="StyleUnderline"/>
        </w:rPr>
        <w:t>carrrier</w:t>
      </w:r>
      <w:proofErr w:type="spellEnd"/>
      <w:r w:rsidRPr="00587D18">
        <w:rPr>
          <w:rStyle w:val="StyleUnderline"/>
        </w:rPr>
        <w:t xml:space="preserve">, </w:t>
      </w:r>
      <w:r w:rsidRPr="00031C2B">
        <w:rPr>
          <w:rStyle w:val="StyleUnderline"/>
          <w:highlight w:val="cyan"/>
        </w:rPr>
        <w:t xml:space="preserve">the </w:t>
      </w:r>
      <w:r w:rsidRPr="00587D18">
        <w:rPr>
          <w:rStyle w:val="StyleUnderline"/>
        </w:rPr>
        <w:t xml:space="preserve">USS </w:t>
      </w:r>
      <w:r w:rsidRPr="00031C2B">
        <w:rPr>
          <w:rStyle w:val="StyleUnderline"/>
          <w:highlight w:val="cyan"/>
        </w:rPr>
        <w:t xml:space="preserve">George Washington, and </w:t>
      </w:r>
      <w:r w:rsidRPr="00587D18">
        <w:rPr>
          <w:rStyle w:val="StyleUnderline"/>
        </w:rPr>
        <w:t xml:space="preserve">four </w:t>
      </w:r>
      <w:r w:rsidRPr="00031C2B">
        <w:rPr>
          <w:rStyle w:val="StyleUnderline"/>
          <w:highlight w:val="cyan"/>
        </w:rPr>
        <w:t xml:space="preserve">other </w:t>
      </w:r>
      <w:r w:rsidRPr="00587D18">
        <w:rPr>
          <w:rStyle w:val="StyleUnderline"/>
        </w:rPr>
        <w:t xml:space="preserve">US </w:t>
      </w:r>
      <w:r w:rsidRPr="00031C2B">
        <w:rPr>
          <w:rStyle w:val="StyleUnderline"/>
          <w:highlight w:val="cyan"/>
        </w:rPr>
        <w:t>Navy ships are</w:t>
      </w:r>
      <w:r w:rsidRPr="00031C2B">
        <w:rPr>
          <w:sz w:val="16"/>
          <w:highlight w:val="cyan"/>
        </w:rPr>
        <w:t xml:space="preserve"> </w:t>
      </w:r>
      <w:r w:rsidRPr="00587D18">
        <w:rPr>
          <w:sz w:val="16"/>
        </w:rPr>
        <w:t xml:space="preserve">currently making their way toward the Yellow Sea to take part </w:t>
      </w:r>
      <w:r w:rsidRPr="00587D18">
        <w:rPr>
          <w:rStyle w:val="StyleUnderline"/>
        </w:rPr>
        <w:t xml:space="preserve">in the </w:t>
      </w:r>
      <w:r w:rsidRPr="00031C2B">
        <w:rPr>
          <w:rStyle w:val="StyleUnderline"/>
          <w:highlight w:val="cyan"/>
        </w:rPr>
        <w:t xml:space="preserve">training </w:t>
      </w:r>
      <w:r w:rsidRPr="00587D18">
        <w:rPr>
          <w:rStyle w:val="StyleUnderline"/>
        </w:rPr>
        <w:t xml:space="preserve">exercises. </w:t>
      </w:r>
      <w:r w:rsidRPr="00031C2B">
        <w:rPr>
          <w:rStyle w:val="StyleUnderline"/>
          <w:highlight w:val="cyan"/>
        </w:rPr>
        <w:t xml:space="preserve">They </w:t>
      </w:r>
      <w:r w:rsidRPr="00587D18">
        <w:rPr>
          <w:rStyle w:val="StyleUnderline"/>
        </w:rPr>
        <w:t xml:space="preserve">will </w:t>
      </w:r>
      <w:r w:rsidRPr="00031C2B">
        <w:rPr>
          <w:rStyle w:val="StyleUnderline"/>
          <w:highlight w:val="cyan"/>
        </w:rPr>
        <w:t xml:space="preserve">include air defense and </w:t>
      </w:r>
      <w:r w:rsidRPr="00587D18">
        <w:rPr>
          <w:rStyle w:val="StyleUnderline"/>
        </w:rPr>
        <w:t xml:space="preserve">also surface warfare </w:t>
      </w:r>
      <w:r w:rsidRPr="00031C2B">
        <w:rPr>
          <w:rStyle w:val="StyleUnderline"/>
          <w:highlight w:val="cyan"/>
        </w:rPr>
        <w:t xml:space="preserve">readiness </w:t>
      </w:r>
      <w:r w:rsidRPr="00587D18">
        <w:rPr>
          <w:rStyle w:val="StyleUnderline"/>
        </w:rPr>
        <w:t>training</w:t>
      </w:r>
      <w:r w:rsidRPr="00587D18">
        <w:rPr>
          <w:sz w:val="16"/>
        </w:rPr>
        <w:t xml:space="preserve">, according to the US military, </w:t>
      </w:r>
      <w:r w:rsidRPr="00031C2B">
        <w:rPr>
          <w:rStyle w:val="StyleUnderline"/>
          <w:highlight w:val="cyan"/>
        </w:rPr>
        <w:t xml:space="preserve">which </w:t>
      </w:r>
      <w:r w:rsidRPr="00587D18">
        <w:rPr>
          <w:rStyle w:val="StyleUnderline"/>
        </w:rPr>
        <w:t>"</w:t>
      </w:r>
      <w:r w:rsidRPr="00031C2B">
        <w:rPr>
          <w:rStyle w:val="StyleUnderline"/>
          <w:highlight w:val="cyan"/>
        </w:rPr>
        <w:t xml:space="preserve">maintains a robust </w:t>
      </w:r>
      <w:r w:rsidRPr="00587D18">
        <w:rPr>
          <w:rStyle w:val="StyleUnderline"/>
        </w:rPr>
        <w:t xml:space="preserve">forward </w:t>
      </w:r>
      <w:r w:rsidRPr="00031C2B">
        <w:rPr>
          <w:rStyle w:val="StyleUnderline"/>
          <w:highlight w:val="cyan"/>
        </w:rPr>
        <w:t xml:space="preserve">presence in the Asia-Pacific </w:t>
      </w:r>
      <w:r w:rsidRPr="00587D18">
        <w:rPr>
          <w:rStyle w:val="StyleUnderline"/>
        </w:rPr>
        <w:t>region</w:t>
      </w:r>
      <w:r w:rsidRPr="00587D18">
        <w:rPr>
          <w:sz w:val="16"/>
        </w:rPr>
        <w:t xml:space="preserve">," the Seventh Fleet release further noted. These exercises will last until Dec. 1 and may involve air defense and submarine drills, as well as test-firing the ships' weapons, including dummy </w:t>
      </w:r>
      <w:proofErr w:type="spellStart"/>
      <w:r w:rsidRPr="00587D18">
        <w:rPr>
          <w:sz w:val="16"/>
        </w:rPr>
        <w:t>torpedos</w:t>
      </w:r>
      <w:proofErr w:type="spellEnd"/>
      <w:r w:rsidRPr="00587D18">
        <w:rPr>
          <w:sz w:val="16"/>
        </w:rPr>
        <w:t xml:space="preserve">, </w:t>
      </w:r>
      <w:r w:rsidRPr="00587D18">
        <w:rPr>
          <w:rStyle w:val="StyleUnderline"/>
        </w:rPr>
        <w:t>according to US Navy officials</w:t>
      </w:r>
      <w:r w:rsidRPr="00587D18">
        <w:rPr>
          <w:sz w:val="16"/>
        </w:rPr>
        <w:t xml:space="preserve">. The attack on </w:t>
      </w:r>
      <w:proofErr w:type="spellStart"/>
      <w:r w:rsidRPr="00587D18">
        <w:rPr>
          <w:sz w:val="16"/>
        </w:rPr>
        <w:t>Yeonpyeong</w:t>
      </w:r>
      <w:proofErr w:type="spellEnd"/>
      <w:r w:rsidRPr="00587D18">
        <w:rPr>
          <w:sz w:val="16"/>
        </w:rPr>
        <w:t xml:space="preserve"> has certainly become an international incident. Just after US Gen. Walter Sharp, commander of the 28,000 US troops stationed in South Korea, toured the island Friday morning to inspect the result of the barrage that left homes in flames and four South Koreans dead, North Korea fired menacing artillery rounds that landed off </w:t>
      </w:r>
      <w:proofErr w:type="spellStart"/>
      <w:r w:rsidRPr="00587D18">
        <w:rPr>
          <w:sz w:val="16"/>
        </w:rPr>
        <w:t>Yeonpyeong's</w:t>
      </w:r>
      <w:proofErr w:type="spellEnd"/>
      <w:r w:rsidRPr="00587D18">
        <w:rPr>
          <w:sz w:val="16"/>
        </w:rPr>
        <w:t xml:space="preserve"> coast. The artillery exchange Tuesday has produced domestic political fallout in South Korea, prompting the defense minister to resign. South Korean President Lee </w:t>
      </w:r>
      <w:proofErr w:type="spellStart"/>
      <w:r w:rsidRPr="00587D18">
        <w:rPr>
          <w:sz w:val="16"/>
        </w:rPr>
        <w:t>Myung-bak</w:t>
      </w:r>
      <w:proofErr w:type="spellEnd"/>
      <w:r w:rsidRPr="00587D18">
        <w:rPr>
          <w:sz w:val="16"/>
        </w:rPr>
        <w:t xml:space="preserve"> on Friday named one of the country's chairman of the joint chiefs to replace him. The </w:t>
      </w:r>
      <w:r w:rsidRPr="00587D18">
        <w:rPr>
          <w:rStyle w:val="Emphasis"/>
        </w:rPr>
        <w:t xml:space="preserve">joint </w:t>
      </w:r>
      <w:r w:rsidRPr="00031C2B">
        <w:rPr>
          <w:rStyle w:val="Emphasis"/>
          <w:highlight w:val="cyan"/>
        </w:rPr>
        <w:t>exercises</w:t>
      </w:r>
      <w:r w:rsidRPr="00031C2B">
        <w:rPr>
          <w:sz w:val="16"/>
          <w:highlight w:val="cyan"/>
        </w:rPr>
        <w:t xml:space="preserve"> </w:t>
      </w:r>
      <w:r w:rsidRPr="00587D18">
        <w:rPr>
          <w:sz w:val="16"/>
        </w:rPr>
        <w:t xml:space="preserve">set for Sunday </w:t>
      </w:r>
      <w:r w:rsidRPr="00031C2B">
        <w:rPr>
          <w:rStyle w:val="Emphasis"/>
          <w:highlight w:val="cyan"/>
        </w:rPr>
        <w:t>have provoked a</w:t>
      </w:r>
      <w:r w:rsidRPr="00587D18">
        <w:rPr>
          <w:rStyle w:val="Emphasis"/>
        </w:rPr>
        <w:t xml:space="preserve"> predictably </w:t>
      </w:r>
      <w:r w:rsidRPr="00031C2B">
        <w:rPr>
          <w:rStyle w:val="Emphasis"/>
          <w:highlight w:val="cyan"/>
        </w:rPr>
        <w:t>confrontational response from North Korea. Its</w:t>
      </w:r>
      <w:r w:rsidRPr="00587D18">
        <w:rPr>
          <w:rStyle w:val="Emphasis"/>
        </w:rPr>
        <w:t xml:space="preserve"> state </w:t>
      </w:r>
      <w:r w:rsidRPr="00031C2B">
        <w:rPr>
          <w:rStyle w:val="Emphasis"/>
          <w:highlight w:val="cyan"/>
        </w:rPr>
        <w:t>news agency promised</w:t>
      </w:r>
      <w:r w:rsidRPr="00587D18">
        <w:rPr>
          <w:rStyle w:val="Emphasis"/>
        </w:rPr>
        <w:t xml:space="preserve"> that </w:t>
      </w:r>
      <w:r w:rsidRPr="00031C2B">
        <w:rPr>
          <w:rStyle w:val="Emphasis"/>
          <w:highlight w:val="cyan"/>
        </w:rPr>
        <w:t>North Korea</w:t>
      </w:r>
      <w:r w:rsidRPr="00587D18">
        <w:rPr>
          <w:rStyle w:val="Emphasis"/>
        </w:rPr>
        <w:t xml:space="preserve">'s Army </w:t>
      </w:r>
      <w:r w:rsidRPr="00031C2B">
        <w:rPr>
          <w:rStyle w:val="Emphasis"/>
          <w:highlight w:val="cyan"/>
        </w:rPr>
        <w:t xml:space="preserve">is </w:t>
      </w:r>
      <w:r w:rsidRPr="00587D18">
        <w:rPr>
          <w:rStyle w:val="Emphasis"/>
        </w:rPr>
        <w:t>"</w:t>
      </w:r>
      <w:r w:rsidRPr="00031C2B">
        <w:rPr>
          <w:rStyle w:val="Emphasis"/>
          <w:highlight w:val="cyan"/>
        </w:rPr>
        <w:t xml:space="preserve">getting ready to </w:t>
      </w:r>
      <w:r w:rsidRPr="00587D18">
        <w:rPr>
          <w:rStyle w:val="Emphasis"/>
        </w:rPr>
        <w:t xml:space="preserve">give a </w:t>
      </w:r>
      <w:r w:rsidRPr="00031C2B">
        <w:rPr>
          <w:rStyle w:val="Emphasis"/>
          <w:highlight w:val="cyan"/>
        </w:rPr>
        <w:t xml:space="preserve">shower </w:t>
      </w:r>
      <w:r w:rsidRPr="00587D18">
        <w:rPr>
          <w:rStyle w:val="Emphasis"/>
        </w:rPr>
        <w:t xml:space="preserve">of </w:t>
      </w:r>
      <w:r w:rsidRPr="00031C2B">
        <w:rPr>
          <w:rStyle w:val="Emphasis"/>
          <w:highlight w:val="cyan"/>
        </w:rPr>
        <w:t xml:space="preserve">dreadful fire and blow up the </w:t>
      </w:r>
      <w:r w:rsidRPr="00587D18">
        <w:rPr>
          <w:rStyle w:val="Emphasis"/>
        </w:rPr>
        <w:t xml:space="preserve">bulwark of the </w:t>
      </w:r>
      <w:r w:rsidRPr="00031C2B">
        <w:rPr>
          <w:rStyle w:val="Emphasis"/>
          <w:highlight w:val="cyan"/>
        </w:rPr>
        <w:t>enemies</w:t>
      </w:r>
      <w:r w:rsidRPr="00587D18">
        <w:rPr>
          <w:rStyle w:val="Emphasis"/>
        </w:rPr>
        <w:t>."</w:t>
      </w:r>
      <w:r w:rsidRPr="00587D18">
        <w:rPr>
          <w:b/>
          <w:sz w:val="16"/>
        </w:rPr>
        <w:t xml:space="preserve"> </w:t>
      </w:r>
      <w:r w:rsidRPr="00587D18">
        <w:rPr>
          <w:sz w:val="16"/>
        </w:rPr>
        <w:t xml:space="preserve">The agency further warned, according to The New York Times, that </w:t>
      </w:r>
      <w:r w:rsidRPr="00587D18">
        <w:rPr>
          <w:rStyle w:val="StyleUnderline"/>
        </w:rPr>
        <w:t>the "situation on the Korean Peninsula is inching closer to the brink of war due to the reckless plan of those trigger-happy elements to stage war exercises</w:t>
      </w:r>
      <w:r w:rsidRPr="00587D18">
        <w:rPr>
          <w:sz w:val="16"/>
        </w:rPr>
        <w:t xml:space="preserve">" - exercises, the agency emphasized, that are targeted against the North. It is an assessment that the US military continues to dispute. The announcement by the Seventh Naval Fleet emphasized that </w:t>
      </w:r>
      <w:r w:rsidRPr="00031C2B">
        <w:rPr>
          <w:rStyle w:val="StyleUnderline"/>
          <w:highlight w:val="cyan"/>
        </w:rPr>
        <w:t xml:space="preserve">the </w:t>
      </w:r>
      <w:r w:rsidRPr="00587D18">
        <w:rPr>
          <w:rStyle w:val="StyleUnderline"/>
        </w:rPr>
        <w:t xml:space="preserve">"US </w:t>
      </w:r>
      <w:r w:rsidRPr="00031C2B">
        <w:rPr>
          <w:rStyle w:val="StyleUnderline"/>
          <w:highlight w:val="cyan"/>
        </w:rPr>
        <w:t xml:space="preserve">Navy routinely operates </w:t>
      </w:r>
      <w:r w:rsidRPr="00587D18">
        <w:rPr>
          <w:rStyle w:val="StyleUnderline"/>
        </w:rPr>
        <w:t xml:space="preserve">in waters </w:t>
      </w:r>
      <w:r w:rsidRPr="00031C2B">
        <w:rPr>
          <w:rStyle w:val="StyleUnderline"/>
          <w:highlight w:val="cyan"/>
        </w:rPr>
        <w:t xml:space="preserve">off </w:t>
      </w:r>
      <w:r w:rsidRPr="00587D18">
        <w:rPr>
          <w:rStyle w:val="StyleUnderline"/>
        </w:rPr>
        <w:t xml:space="preserve">the </w:t>
      </w:r>
      <w:r w:rsidRPr="00031C2B">
        <w:rPr>
          <w:rStyle w:val="StyleUnderline"/>
          <w:highlight w:val="cyan"/>
        </w:rPr>
        <w:t>Korea</w:t>
      </w:r>
      <w:r w:rsidRPr="00587D18">
        <w:rPr>
          <w:rStyle w:val="StyleUnderline"/>
        </w:rPr>
        <w:t>n peninsula and has conducted numerous operations and exercises in this area." But the Pentagon is not opposed to conducting these routine exercises</w:t>
      </w:r>
      <w:r w:rsidRPr="00587D18">
        <w:rPr>
          <w:sz w:val="16"/>
        </w:rPr>
        <w:t xml:space="preserve"> to send a message in the wake of less-than-routine events. </w:t>
      </w:r>
      <w:r w:rsidRPr="00031C2B">
        <w:rPr>
          <w:rStyle w:val="StyleUnderline"/>
          <w:highlight w:val="cyan"/>
        </w:rPr>
        <w:t xml:space="preserve">Two dozen US </w:t>
      </w:r>
      <w:r w:rsidRPr="00587D18">
        <w:rPr>
          <w:rStyle w:val="StyleUnderline"/>
        </w:rPr>
        <w:t xml:space="preserve">Apache </w:t>
      </w:r>
      <w:r w:rsidRPr="00031C2B">
        <w:rPr>
          <w:rStyle w:val="StyleUnderline"/>
          <w:highlight w:val="cyan"/>
        </w:rPr>
        <w:t>gunships fired Hellfire missiles</w:t>
      </w:r>
      <w:r w:rsidRPr="00587D18">
        <w:rPr>
          <w:rStyle w:val="StyleUnderline"/>
        </w:rPr>
        <w:t xml:space="preserve"> in exercises</w:t>
      </w:r>
      <w:r w:rsidRPr="00587D18">
        <w:rPr>
          <w:sz w:val="16"/>
        </w:rPr>
        <w:t xml:space="preserve"> off South Korea in early June, for example, after North Korea sank the South Korean warship </w:t>
      </w:r>
      <w:proofErr w:type="spellStart"/>
      <w:r w:rsidRPr="00587D18">
        <w:rPr>
          <w:sz w:val="16"/>
        </w:rPr>
        <w:t>Cheonan</w:t>
      </w:r>
      <w:proofErr w:type="spellEnd"/>
      <w:r w:rsidRPr="00587D18">
        <w:rPr>
          <w:sz w:val="16"/>
        </w:rPr>
        <w:t xml:space="preserve"> in March, killing 46 South Korean sailors.</w:t>
      </w:r>
    </w:p>
    <w:p w:rsidR="001377ED" w:rsidRPr="00B875C0" w:rsidRDefault="001377ED" w:rsidP="001377ED">
      <w:pPr>
        <w:pStyle w:val="Nothing"/>
      </w:pPr>
    </w:p>
    <w:p w:rsidR="001377ED" w:rsidRPr="00B875C0" w:rsidRDefault="001377ED" w:rsidP="001377ED">
      <w:pPr>
        <w:pStyle w:val="Heading4"/>
      </w:pPr>
      <w:r w:rsidRPr="00587D18">
        <w:t xml:space="preserve">Navy intelligence puts </w:t>
      </w:r>
      <w:r w:rsidRPr="00587D18">
        <w:rPr>
          <w:u w:val="single"/>
        </w:rPr>
        <w:t>psychological pressure</w:t>
      </w:r>
      <w:r w:rsidRPr="00587D18">
        <w:t xml:space="preserve"> on the North</w:t>
      </w:r>
    </w:p>
    <w:p w:rsidR="001377ED" w:rsidRPr="00587D18" w:rsidRDefault="001377ED" w:rsidP="001377ED">
      <w:r w:rsidRPr="00587D18">
        <w:rPr>
          <w:rStyle w:val="Style13ptBold"/>
        </w:rPr>
        <w:t>Financial Times, 09</w:t>
      </w:r>
      <w:r w:rsidRPr="00587D18">
        <w:t xml:space="preserve"> – (“South Korea/North Korea/United Nations S Korea Hails </w:t>
      </w:r>
      <w:proofErr w:type="spellStart"/>
      <w:r w:rsidRPr="00587D18">
        <w:t>Un's</w:t>
      </w:r>
      <w:proofErr w:type="spellEnd"/>
      <w:r w:rsidRPr="00587D18">
        <w:t xml:space="preserve"> "Quick And Appropriate" Response To N Korean missile” July 8, 2009, </w:t>
      </w:r>
      <w:proofErr w:type="spellStart"/>
      <w:r w:rsidRPr="00587D18">
        <w:t>pg</w:t>
      </w:r>
      <w:proofErr w:type="spellEnd"/>
      <w:r w:rsidRPr="00587D18">
        <w:t xml:space="preserve"> online @ </w:t>
      </w:r>
      <w:proofErr w:type="spellStart"/>
      <w:r w:rsidRPr="00587D18">
        <w:t>lexisnexis</w:t>
      </w:r>
      <w:proofErr w:type="spellEnd"/>
      <w:r w:rsidRPr="00587D18">
        <w:t>)</w:t>
      </w:r>
    </w:p>
    <w:p w:rsidR="001377ED" w:rsidRPr="00142D97" w:rsidRDefault="001377ED" w:rsidP="001377ED">
      <w:pPr>
        <w:rPr>
          <w:sz w:val="16"/>
        </w:rPr>
      </w:pPr>
      <w:r w:rsidRPr="00587D18">
        <w:rPr>
          <w:sz w:val="16"/>
        </w:rPr>
        <w:t>"</w:t>
      </w:r>
      <w:r w:rsidRPr="00587D18">
        <w:rPr>
          <w:rStyle w:val="StyleUnderline"/>
        </w:rPr>
        <w:t>The US is expected to</w:t>
      </w:r>
      <w:r w:rsidRPr="00587D18">
        <w:rPr>
          <w:sz w:val="16"/>
        </w:rPr>
        <w:t xml:space="preserve"> ask for the voluntary cooperation of related nations and financial institutions in </w:t>
      </w:r>
      <w:r w:rsidRPr="00587D18">
        <w:rPr>
          <w:rStyle w:val="StyleUnderline"/>
        </w:rPr>
        <w:t>blocking North Korea's illicit financial transactions</w:t>
      </w:r>
      <w:r w:rsidRPr="00587D18">
        <w:rPr>
          <w:sz w:val="16"/>
        </w:rPr>
        <w:t xml:space="preserve">, rather than making public the blacklisting of certain banks," a source said on condition of anonymity. US officials are already encouraged by the turning back of </w:t>
      </w:r>
      <w:r w:rsidRPr="00031C2B">
        <w:rPr>
          <w:rStyle w:val="StyleUnderline"/>
          <w:highlight w:val="cyan"/>
        </w:rPr>
        <w:t>a North Korean freighter</w:t>
      </w:r>
      <w:r w:rsidRPr="00587D18">
        <w:rPr>
          <w:rStyle w:val="StyleUnderline"/>
        </w:rPr>
        <w:t xml:space="preserve">, Kang Nam </w:t>
      </w:r>
      <w:proofErr w:type="gramStart"/>
      <w:r w:rsidRPr="00587D18">
        <w:rPr>
          <w:rStyle w:val="StyleUnderline"/>
        </w:rPr>
        <w:t>1</w:t>
      </w:r>
      <w:r w:rsidRPr="00587D18">
        <w:rPr>
          <w:sz w:val="16"/>
        </w:rPr>
        <w:t>, that</w:t>
      </w:r>
      <w:proofErr w:type="gramEnd"/>
      <w:r w:rsidRPr="00587D18">
        <w:rPr>
          <w:sz w:val="16"/>
        </w:rPr>
        <w:t xml:space="preserve"> </w:t>
      </w:r>
      <w:r w:rsidRPr="00031C2B">
        <w:rPr>
          <w:rStyle w:val="StyleUnderline"/>
          <w:highlight w:val="cyan"/>
        </w:rPr>
        <w:t xml:space="preserve">had been trailed by the </w:t>
      </w:r>
      <w:r w:rsidRPr="00587D18">
        <w:rPr>
          <w:rStyle w:val="StyleUnderline"/>
        </w:rPr>
        <w:t xml:space="preserve">US </w:t>
      </w:r>
      <w:r w:rsidRPr="00031C2B">
        <w:rPr>
          <w:rStyle w:val="StyleUnderline"/>
          <w:highlight w:val="cyan"/>
        </w:rPr>
        <w:t xml:space="preserve">Navy for weeks on suspicion of carrying </w:t>
      </w:r>
      <w:r w:rsidRPr="00587D18">
        <w:rPr>
          <w:rStyle w:val="StyleUnderline"/>
        </w:rPr>
        <w:t xml:space="preserve">contraband </w:t>
      </w:r>
      <w:r w:rsidRPr="00031C2B">
        <w:rPr>
          <w:rStyle w:val="StyleUnderline"/>
          <w:highlight w:val="cyan"/>
        </w:rPr>
        <w:t>weaponry</w:t>
      </w:r>
      <w:r w:rsidRPr="00587D18">
        <w:rPr>
          <w:rStyle w:val="StyleUnderline"/>
        </w:rPr>
        <w:t>.</w:t>
      </w:r>
      <w:r w:rsidRPr="00587D18">
        <w:rPr>
          <w:sz w:val="16"/>
        </w:rPr>
        <w:t xml:space="preserve"> The 2,000-ton vessel left North Korea's western port last month, reportedly bound for Myanmar. </w:t>
      </w:r>
      <w:r w:rsidRPr="00587D18">
        <w:rPr>
          <w:rStyle w:val="StyleUnderline"/>
        </w:rPr>
        <w:t xml:space="preserve">The US Navy closely monitored its course, </w:t>
      </w:r>
      <w:r w:rsidRPr="00031C2B">
        <w:rPr>
          <w:rStyle w:val="Emphasis"/>
          <w:highlight w:val="cyan"/>
        </w:rPr>
        <w:t>putting psychological pressure on North Korea</w:t>
      </w:r>
      <w:r w:rsidRPr="00587D18">
        <w:rPr>
          <w:rStyle w:val="Emphasis"/>
        </w:rPr>
        <w:t xml:space="preserve"> </w:t>
      </w:r>
      <w:r w:rsidRPr="00587D18">
        <w:rPr>
          <w:sz w:val="16"/>
        </w:rPr>
        <w:t xml:space="preserve">and other nations subject </w:t>
      </w:r>
      <w:r w:rsidRPr="00587D18">
        <w:rPr>
          <w:rStyle w:val="StyleUnderline"/>
        </w:rPr>
        <w:t>to Resolution 1874 that bans UN member-states from providing fuel and other supplies to North Korean ships</w:t>
      </w:r>
      <w:r w:rsidRPr="00587D18">
        <w:rPr>
          <w:sz w:val="16"/>
        </w:rPr>
        <w:t xml:space="preserve"> believed to be involved in illegal weapons trade.</w:t>
      </w:r>
    </w:p>
    <w:p w:rsidR="001377ED" w:rsidRPr="00E129D7" w:rsidRDefault="001377ED" w:rsidP="001377ED"/>
    <w:p w:rsidR="001377ED" w:rsidRPr="001377ED" w:rsidRDefault="001377ED" w:rsidP="001377ED"/>
    <w:p w:rsidR="001377ED" w:rsidRDefault="001377ED" w:rsidP="001377ED">
      <w:pPr>
        <w:pStyle w:val="Heading3"/>
      </w:pPr>
      <w:r>
        <w:t>2NC – Tensions Low</w:t>
      </w:r>
    </w:p>
    <w:p w:rsidR="001377ED" w:rsidRDefault="001377ED" w:rsidP="001377ED"/>
    <w:p w:rsidR="001377ED" w:rsidRPr="00F10E93" w:rsidRDefault="001377ED" w:rsidP="001377ED">
      <w:pPr>
        <w:pStyle w:val="Heading4"/>
      </w:pPr>
      <w:r>
        <w:t xml:space="preserve">High level talks represent an </w:t>
      </w:r>
      <w:r w:rsidRPr="00F10E93">
        <w:rPr>
          <w:i/>
        </w:rPr>
        <w:t>atmosphere of dialogue</w:t>
      </w:r>
      <w:r>
        <w:t xml:space="preserve"> not conflict </w:t>
      </w:r>
    </w:p>
    <w:p w:rsidR="001377ED" w:rsidRDefault="001377ED" w:rsidP="001377ED">
      <w:r w:rsidRPr="000942F8">
        <w:rPr>
          <w:rStyle w:val="Style13ptBold"/>
        </w:rPr>
        <w:t>CCTV News 2/16</w:t>
      </w:r>
      <w:r>
        <w:t xml:space="preserve"> (“China, </w:t>
      </w:r>
      <w:proofErr w:type="spellStart"/>
      <w:r>
        <w:t>S.Korea</w:t>
      </w:r>
      <w:proofErr w:type="spellEnd"/>
      <w:r>
        <w:t xml:space="preserve"> agree on tougher sanctions against DPRK”, </w:t>
      </w:r>
      <w:hyperlink r:id="rId6" w:history="1">
        <w:r w:rsidRPr="004E6402">
          <w:rPr>
            <w:rStyle w:val="Hyperlink"/>
          </w:rPr>
          <w:t>http://www.cctv-america.com/2016/02/16/china-s-korea-agree-on-tougher-sanctions-against-dprk</w:t>
        </w:r>
      </w:hyperlink>
      <w:r>
        <w:t xml:space="preserve"> , February 16, 2016, N.G.)</w:t>
      </w:r>
    </w:p>
    <w:p w:rsidR="001377ED" w:rsidRPr="000942F8" w:rsidRDefault="001377ED" w:rsidP="001377ED">
      <w:pPr>
        <w:rPr>
          <w:sz w:val="16"/>
        </w:rPr>
      </w:pPr>
      <w:r w:rsidRPr="000942F8">
        <w:rPr>
          <w:rStyle w:val="StyleUnderline"/>
        </w:rPr>
        <w:t xml:space="preserve">The </w:t>
      </w:r>
      <w:r w:rsidRPr="00031C2B">
        <w:rPr>
          <w:rStyle w:val="StyleUnderline"/>
          <w:highlight w:val="cyan"/>
        </w:rPr>
        <w:t>DPRK’s</w:t>
      </w:r>
      <w:r w:rsidRPr="000942F8">
        <w:rPr>
          <w:rStyle w:val="StyleUnderline"/>
        </w:rPr>
        <w:t xml:space="preserve"> recent </w:t>
      </w:r>
      <w:r w:rsidRPr="00031C2B">
        <w:rPr>
          <w:rStyle w:val="StyleUnderline"/>
          <w:highlight w:val="cyan"/>
        </w:rPr>
        <w:t>rocket launch and</w:t>
      </w:r>
      <w:r w:rsidRPr="000942F8">
        <w:rPr>
          <w:rStyle w:val="StyleUnderline"/>
        </w:rPr>
        <w:t xml:space="preserve"> the </w:t>
      </w:r>
      <w:r w:rsidRPr="00031C2B">
        <w:rPr>
          <w:rStyle w:val="StyleUnderline"/>
          <w:highlight w:val="cyan"/>
        </w:rPr>
        <w:t>current situation on the</w:t>
      </w:r>
      <w:r w:rsidRPr="000942F8">
        <w:rPr>
          <w:rStyle w:val="StyleUnderline"/>
        </w:rPr>
        <w:t xml:space="preserve"> Korean </w:t>
      </w:r>
      <w:r w:rsidRPr="00031C2B">
        <w:rPr>
          <w:rStyle w:val="StyleUnderline"/>
          <w:highlight w:val="cyan"/>
        </w:rPr>
        <w:t>Peninsula topped the agenda at high-level talks between China and South Korea</w:t>
      </w:r>
      <w:r w:rsidRPr="000942F8">
        <w:rPr>
          <w:rStyle w:val="StyleUnderline"/>
        </w:rPr>
        <w:t xml:space="preserve"> in Seoul on Tuesday. </w:t>
      </w:r>
      <w:r w:rsidRPr="00031C2B">
        <w:rPr>
          <w:rStyle w:val="Emphasis"/>
          <w:highlight w:val="cyan"/>
        </w:rPr>
        <w:t>Both</w:t>
      </w:r>
      <w:r w:rsidRPr="000942F8">
        <w:rPr>
          <w:rStyle w:val="Emphasis"/>
        </w:rPr>
        <w:t xml:space="preserve"> sides also </w:t>
      </w:r>
      <w:r w:rsidRPr="00031C2B">
        <w:rPr>
          <w:rStyle w:val="Emphasis"/>
          <w:highlight w:val="cyan"/>
        </w:rPr>
        <w:t>agreed that tougher sanctions should be placed on the DPRK</w:t>
      </w:r>
      <w:r w:rsidRPr="000942F8">
        <w:rPr>
          <w:sz w:val="16"/>
        </w:rPr>
        <w:t xml:space="preserve"> through the United Nations. On Feb. 7, Pyongyang launched a long-range rocket carrying what it called a satellite, drawing renewed international condemnation just weeks after it carried out a nuclear test. Under U.N. Security Council resolutions, the DPRK is banned from firing any kind of ballistic missile. China’s Vice Foreign Minister Zhang </w:t>
      </w:r>
      <w:proofErr w:type="spellStart"/>
      <w:r w:rsidRPr="000942F8">
        <w:rPr>
          <w:sz w:val="16"/>
        </w:rPr>
        <w:t>Yesui</w:t>
      </w:r>
      <w:proofErr w:type="spellEnd"/>
      <w:r w:rsidRPr="000942F8">
        <w:rPr>
          <w:sz w:val="16"/>
        </w:rPr>
        <w:t xml:space="preserve"> reiterated that China opposes the deployment of the advanced U.S. Terminal High Altitude Area Defense (THAAD) missile system in South Korea. Zhang made the remarks after meeting his South Korean counterpart Lim Sung-</w:t>
      </w:r>
      <w:proofErr w:type="spellStart"/>
      <w:r w:rsidRPr="000942F8">
        <w:rPr>
          <w:sz w:val="16"/>
        </w:rPr>
        <w:t>nam</w:t>
      </w:r>
      <w:proofErr w:type="spellEnd"/>
      <w:r w:rsidRPr="000942F8">
        <w:rPr>
          <w:sz w:val="16"/>
        </w:rPr>
        <w:t xml:space="preserve"> at the 7th South Korea-China Strategic Dialogue. Zhang is the first senior Chinese official to visit South Korea since the DPRK’s fourth nuclear test on Jan. 6, which it claims was of a hydrogen bomb. </w:t>
      </w:r>
      <w:r w:rsidRPr="00031C2B">
        <w:rPr>
          <w:rStyle w:val="Emphasis"/>
          <w:highlight w:val="cyan"/>
        </w:rPr>
        <w:t>It is the seventh time South Korea and China have held high-level talks, or strategic dialogue</w:t>
      </w:r>
      <w:r w:rsidRPr="00031C2B">
        <w:rPr>
          <w:rStyle w:val="StyleUnderline"/>
          <w:highlight w:val="cyan"/>
        </w:rPr>
        <w:t>, since</w:t>
      </w:r>
      <w:r w:rsidRPr="000942F8">
        <w:rPr>
          <w:rStyle w:val="StyleUnderline"/>
        </w:rPr>
        <w:t xml:space="preserve"> their launch in December </w:t>
      </w:r>
      <w:r w:rsidRPr="00031C2B">
        <w:rPr>
          <w:rStyle w:val="StyleUnderline"/>
          <w:highlight w:val="cyan"/>
        </w:rPr>
        <w:t>2008</w:t>
      </w:r>
      <w:r w:rsidRPr="000942F8">
        <w:rPr>
          <w:rStyle w:val="StyleUnderline"/>
        </w:rPr>
        <w:t>.</w:t>
      </w:r>
      <w:r>
        <w:rPr>
          <w:rStyle w:val="StyleUnderline"/>
        </w:rPr>
        <w:t xml:space="preserve"> </w:t>
      </w:r>
      <w:r w:rsidRPr="00031C2B">
        <w:rPr>
          <w:rStyle w:val="StyleUnderline"/>
          <w:highlight w:val="cyan"/>
        </w:rPr>
        <w:t>The talks are held</w:t>
      </w:r>
      <w:r w:rsidRPr="000942F8">
        <w:rPr>
          <w:rStyle w:val="StyleUnderline"/>
        </w:rPr>
        <w:t xml:space="preserve"> one day </w:t>
      </w:r>
      <w:r w:rsidRPr="00031C2B">
        <w:rPr>
          <w:rStyle w:val="StyleUnderline"/>
          <w:highlight w:val="cyan"/>
        </w:rPr>
        <w:t>after</w:t>
      </w:r>
      <w:r w:rsidRPr="000942F8">
        <w:rPr>
          <w:rStyle w:val="StyleUnderline"/>
        </w:rPr>
        <w:t xml:space="preserve"> China’s Foreign Ministry expressed hope for an </w:t>
      </w:r>
      <w:r w:rsidRPr="00031C2B">
        <w:rPr>
          <w:rStyle w:val="Emphasis"/>
          <w:highlight w:val="cyan"/>
        </w:rPr>
        <w:t>easing of tensions on the</w:t>
      </w:r>
      <w:r w:rsidRPr="000942F8">
        <w:rPr>
          <w:rStyle w:val="Emphasis"/>
        </w:rPr>
        <w:t xml:space="preserve"> Korean </w:t>
      </w:r>
      <w:r w:rsidRPr="00031C2B">
        <w:rPr>
          <w:rStyle w:val="Emphasis"/>
          <w:highlight w:val="cyan"/>
        </w:rPr>
        <w:t>Peninsula</w:t>
      </w:r>
      <w:r w:rsidRPr="000942F8">
        <w:rPr>
          <w:rStyle w:val="StyleUnderline"/>
        </w:rPr>
        <w:t xml:space="preserve"> </w:t>
      </w:r>
      <w:r w:rsidRPr="000942F8">
        <w:rPr>
          <w:sz w:val="16"/>
        </w:rPr>
        <w:t xml:space="preserve">against the backdrop of a sensitive and complex situation. According to Hong Lei, spokesman of China’s Foreign Ministry, </w:t>
      </w:r>
      <w:r w:rsidRPr="00031C2B">
        <w:rPr>
          <w:rStyle w:val="Emphasis"/>
          <w:highlight w:val="cyan"/>
        </w:rPr>
        <w:t>China will continue to steadfastly promote denuclearization</w:t>
      </w:r>
      <w:r w:rsidRPr="000942F8">
        <w:rPr>
          <w:rStyle w:val="StyleUnderline"/>
        </w:rPr>
        <w:t xml:space="preserve"> of the peninsula and is committed to solving the issue </w:t>
      </w:r>
      <w:r w:rsidRPr="00031C2B">
        <w:rPr>
          <w:rStyle w:val="Emphasis"/>
          <w:highlight w:val="cyan"/>
        </w:rPr>
        <w:t>through dialogue and negotiation</w:t>
      </w:r>
      <w:r w:rsidRPr="000942F8">
        <w:rPr>
          <w:rStyle w:val="StyleUnderline"/>
        </w:rPr>
        <w:t>.</w:t>
      </w:r>
      <w:r>
        <w:rPr>
          <w:rStyle w:val="StyleUnderline"/>
        </w:rPr>
        <w:t xml:space="preserve"> </w:t>
      </w:r>
      <w:r w:rsidRPr="000942F8">
        <w:rPr>
          <w:sz w:val="16"/>
        </w:rPr>
        <w:t xml:space="preserve">On Tuesday morning, South Korean President </w:t>
      </w:r>
      <w:r w:rsidRPr="00031C2B">
        <w:rPr>
          <w:rStyle w:val="StyleUnderline"/>
          <w:highlight w:val="cyan"/>
        </w:rPr>
        <w:t>Park</w:t>
      </w:r>
      <w:r w:rsidRPr="000942F8">
        <w:rPr>
          <w:rStyle w:val="StyleUnderline"/>
        </w:rPr>
        <w:t xml:space="preserve"> </w:t>
      </w:r>
      <w:proofErr w:type="spellStart"/>
      <w:r w:rsidRPr="000942F8">
        <w:rPr>
          <w:sz w:val="16"/>
        </w:rPr>
        <w:t>Geun-hye</w:t>
      </w:r>
      <w:proofErr w:type="spellEnd"/>
      <w:r w:rsidRPr="000942F8">
        <w:rPr>
          <w:sz w:val="16"/>
        </w:rPr>
        <w:t xml:space="preserve"> said that the DPRK’s actions show it does not want peace. She </w:t>
      </w:r>
      <w:r w:rsidRPr="00031C2B">
        <w:rPr>
          <w:rStyle w:val="StyleUnderline"/>
          <w:highlight w:val="cyan"/>
        </w:rPr>
        <w:t>pledged to take strong measures</w:t>
      </w:r>
      <w:r w:rsidRPr="000942F8">
        <w:rPr>
          <w:rStyle w:val="StyleUnderline"/>
        </w:rPr>
        <w:t xml:space="preserve"> against the country over its nuclear program</w:t>
      </w:r>
      <w:r w:rsidRPr="000942F8">
        <w:rPr>
          <w:sz w:val="16"/>
        </w:rPr>
        <w:t>, while addressing the National Assembly.</w:t>
      </w:r>
    </w:p>
    <w:p w:rsidR="001377ED" w:rsidRDefault="001377ED" w:rsidP="001377ED"/>
    <w:p w:rsidR="001377ED" w:rsidRDefault="001377ED" w:rsidP="001377ED">
      <w:pPr>
        <w:rPr>
          <w:rStyle w:val="StyleUnderline"/>
        </w:rPr>
      </w:pPr>
    </w:p>
    <w:p w:rsidR="001377ED" w:rsidRPr="0060289C" w:rsidRDefault="001377ED" w:rsidP="001377ED">
      <w:pPr>
        <w:pStyle w:val="Heading4"/>
      </w:pPr>
      <w:proofErr w:type="gramStart"/>
      <w:r w:rsidRPr="0060289C">
        <w:t>Un</w:t>
      </w:r>
      <w:proofErr w:type="gramEnd"/>
      <w:r w:rsidRPr="0060289C">
        <w:t xml:space="preserve"> is </w:t>
      </w:r>
      <w:r>
        <w:t>just sh</w:t>
      </w:r>
      <w:r w:rsidRPr="0060289C">
        <w:t>ow</w:t>
      </w:r>
      <w:r>
        <w:t>ing</w:t>
      </w:r>
      <w:r w:rsidRPr="0060289C">
        <w:t xml:space="preserve"> off before the Workers Party Congress in May</w:t>
      </w:r>
    </w:p>
    <w:p w:rsidR="001377ED" w:rsidRPr="00E16249" w:rsidRDefault="001377ED" w:rsidP="001377ED">
      <w:proofErr w:type="spellStart"/>
      <w:r w:rsidRPr="00E16249">
        <w:rPr>
          <w:rStyle w:val="Style13ptBold"/>
        </w:rPr>
        <w:t>WaPo</w:t>
      </w:r>
      <w:proofErr w:type="spellEnd"/>
      <w:r w:rsidRPr="00E16249">
        <w:rPr>
          <w:rStyle w:val="Style13ptBold"/>
        </w:rPr>
        <w:t xml:space="preserve"> 2/18</w:t>
      </w:r>
      <w:r w:rsidRPr="00E16249">
        <w:t xml:space="preserve"> (Samuel </w:t>
      </w:r>
      <w:proofErr w:type="spellStart"/>
      <w:r w:rsidRPr="00E16249">
        <w:t>Ramani</w:t>
      </w:r>
      <w:proofErr w:type="spellEnd"/>
      <w:r w:rsidRPr="00E16249">
        <w:t xml:space="preserve"> is a master of philosophy student in Russian and East European studies at St. Antony’s College, University of Oxford, specializing in post-1991 Russian foreign policy. “These 5 things help make sense of North Korea’s nuclear tests and missile launch”, </w:t>
      </w:r>
      <w:hyperlink r:id="rId7" w:history="1">
        <w:r w:rsidRPr="00E16249">
          <w:rPr>
            <w:rStyle w:val="Hyperlink"/>
          </w:rPr>
          <w:t>https://www.washingtonpost.com/news/monkey-cage/wp/2016/02/18/these-5-things-help-make-sense-of-north-koreas-nuclear-tests-and-missile-launch/</w:t>
        </w:r>
      </w:hyperlink>
      <w:r w:rsidRPr="00E16249">
        <w:t>, February 18, N.G.)</w:t>
      </w:r>
    </w:p>
    <w:p w:rsidR="001377ED" w:rsidRDefault="001377ED" w:rsidP="001377ED">
      <w:pPr>
        <w:rPr>
          <w:rStyle w:val="Emphasis"/>
        </w:rPr>
      </w:pPr>
      <w:proofErr w:type="gramStart"/>
      <w:r w:rsidRPr="003B0605">
        <w:rPr>
          <w:rStyle w:val="StyleUnderline"/>
        </w:rPr>
        <w:t xml:space="preserve">5. Kim Jong </w:t>
      </w:r>
      <w:r w:rsidRPr="00031C2B">
        <w:rPr>
          <w:rStyle w:val="Emphasis"/>
          <w:highlight w:val="cyan"/>
        </w:rPr>
        <w:t>Un</w:t>
      </w:r>
      <w:proofErr w:type="gramEnd"/>
      <w:r w:rsidRPr="00031C2B">
        <w:rPr>
          <w:rStyle w:val="Emphasis"/>
          <w:highlight w:val="cyan"/>
        </w:rPr>
        <w:t xml:space="preserve"> wants to show off his strength before the May Workers Party Congress</w:t>
      </w:r>
      <w:r>
        <w:rPr>
          <w:rStyle w:val="StyleUnderline"/>
        </w:rPr>
        <w:t xml:space="preserve"> </w:t>
      </w:r>
      <w:r w:rsidRPr="003B0605">
        <w:rPr>
          <w:rStyle w:val="StyleUnderline"/>
        </w:rPr>
        <w:t xml:space="preserve">But </w:t>
      </w:r>
      <w:r w:rsidRPr="00031C2B">
        <w:rPr>
          <w:rStyle w:val="StyleUnderline"/>
          <w:highlight w:val="cyan"/>
        </w:rPr>
        <w:t>why would North Korea launch a nuclear test</w:t>
      </w:r>
      <w:r w:rsidRPr="003B0605">
        <w:rPr>
          <w:rStyle w:val="StyleUnderline"/>
        </w:rPr>
        <w:t xml:space="preserve"> and satellite </w:t>
      </w:r>
      <w:r w:rsidRPr="00031C2B">
        <w:rPr>
          <w:rStyle w:val="StyleUnderline"/>
          <w:highlight w:val="cyan"/>
        </w:rPr>
        <w:t>now</w:t>
      </w:r>
      <w:r w:rsidRPr="003B0605">
        <w:rPr>
          <w:rStyle w:val="StyleUnderline"/>
        </w:rPr>
        <w:t>?</w:t>
      </w:r>
      <w:r>
        <w:rPr>
          <w:rStyle w:val="StyleUnderline"/>
        </w:rPr>
        <w:t xml:space="preserve"> </w:t>
      </w:r>
      <w:r w:rsidRPr="003B0605">
        <w:rPr>
          <w:rStyle w:val="StyleUnderline"/>
        </w:rPr>
        <w:t xml:space="preserve">Many regional observers believe it’s </w:t>
      </w:r>
      <w:r w:rsidRPr="00031C2B">
        <w:rPr>
          <w:rStyle w:val="StyleUnderline"/>
          <w:highlight w:val="cyan"/>
        </w:rPr>
        <w:t>because in May, Pyongyang will hold a historic Workers Party Congress, the first</w:t>
      </w:r>
      <w:r w:rsidRPr="003B0605">
        <w:rPr>
          <w:rStyle w:val="StyleUnderline"/>
        </w:rPr>
        <w:t xml:space="preserve"> gathering of ruling party members </w:t>
      </w:r>
      <w:r w:rsidRPr="00031C2B">
        <w:rPr>
          <w:rStyle w:val="StyleUnderline"/>
          <w:highlight w:val="cyan"/>
        </w:rPr>
        <w:t>since 1980</w:t>
      </w:r>
      <w:r w:rsidRPr="003B0605">
        <w:rPr>
          <w:sz w:val="16"/>
        </w:rPr>
        <w:t xml:space="preserve">. Michael Madden argues that </w:t>
      </w:r>
      <w:r w:rsidRPr="00031C2B">
        <w:rPr>
          <w:rStyle w:val="StyleUnderline"/>
          <w:highlight w:val="cyan"/>
        </w:rPr>
        <w:t>Kim</w:t>
      </w:r>
      <w:r w:rsidRPr="003B0605">
        <w:rPr>
          <w:rStyle w:val="StyleUnderline"/>
        </w:rPr>
        <w:t xml:space="preserve"> called a Workers Party Congress because </w:t>
      </w:r>
      <w:r w:rsidRPr="00031C2B">
        <w:rPr>
          <w:rStyle w:val="StyleUnderline"/>
          <w:highlight w:val="cyan"/>
        </w:rPr>
        <w:t>he wants to formalize authority and power structures</w:t>
      </w:r>
      <w:r w:rsidRPr="003B0605">
        <w:rPr>
          <w:rStyle w:val="StyleUnderline"/>
        </w:rPr>
        <w:t>.</w:t>
      </w:r>
      <w:r w:rsidRPr="003B0605">
        <w:rPr>
          <w:sz w:val="16"/>
        </w:rPr>
        <w:t xml:space="preserve"> </w:t>
      </w:r>
      <w:r w:rsidRPr="003B0605">
        <w:rPr>
          <w:rStyle w:val="StyleUnderline"/>
        </w:rPr>
        <w:t xml:space="preserve">Even though Kim retains totalitarian control over the North Korean state, </w:t>
      </w:r>
      <w:r w:rsidRPr="00031C2B">
        <w:rPr>
          <w:rStyle w:val="Emphasis"/>
          <w:highlight w:val="cyan"/>
        </w:rPr>
        <w:t>challenges from dissident factions have caused him to reinforce his legitimacy through established political institutions</w:t>
      </w:r>
      <w:r w:rsidRPr="003B0605">
        <w:rPr>
          <w:rStyle w:val="StyleUnderline"/>
        </w:rPr>
        <w:t>.</w:t>
      </w:r>
      <w:r>
        <w:rPr>
          <w:rStyle w:val="StyleUnderline"/>
        </w:rPr>
        <w:t xml:space="preserve"> </w:t>
      </w:r>
      <w:r w:rsidRPr="003B0605">
        <w:rPr>
          <w:rStyle w:val="StyleUnderline"/>
        </w:rPr>
        <w:t xml:space="preserve">Lee </w:t>
      </w:r>
      <w:proofErr w:type="spellStart"/>
      <w:r w:rsidRPr="003B0605">
        <w:rPr>
          <w:rStyle w:val="StyleUnderline"/>
        </w:rPr>
        <w:t>Cheol</w:t>
      </w:r>
      <w:proofErr w:type="spellEnd"/>
      <w:r w:rsidRPr="003B0605">
        <w:rPr>
          <w:rStyle w:val="StyleUnderline"/>
        </w:rPr>
        <w:t xml:space="preserve">-woo, a member of South Korea’s parliamentary intelligence committee, recently argued that </w:t>
      </w:r>
      <w:r w:rsidRPr="00031C2B">
        <w:rPr>
          <w:rStyle w:val="StyleUnderline"/>
          <w:highlight w:val="cyan"/>
        </w:rPr>
        <w:t xml:space="preserve">North Korea’s hydrogen bomb test was aimed at </w:t>
      </w:r>
      <w:r w:rsidRPr="00031C2B">
        <w:rPr>
          <w:rStyle w:val="Emphasis"/>
          <w:highlight w:val="cyan"/>
        </w:rPr>
        <w:t>showcasing a good result that Kim could celebrate at the Congress, rallying the elites</w:t>
      </w:r>
      <w:r w:rsidRPr="003F4805">
        <w:rPr>
          <w:rStyle w:val="Emphasis"/>
        </w:rPr>
        <w:t xml:space="preserve"> so that they will back him </w:t>
      </w:r>
      <w:r w:rsidRPr="00031C2B">
        <w:rPr>
          <w:rStyle w:val="Emphasis"/>
          <w:highlight w:val="cyan"/>
        </w:rPr>
        <w:t>as he consolidates power.</w:t>
      </w:r>
    </w:p>
    <w:p w:rsidR="001377ED" w:rsidRDefault="001377ED">
      <w:pPr>
        <w:rPr>
          <w:rFonts w:asciiTheme="minorHAnsi" w:hAnsiTheme="minorHAnsi"/>
        </w:rPr>
      </w:pPr>
    </w:p>
    <w:p w:rsidR="001377ED" w:rsidRDefault="001377ED" w:rsidP="001377ED">
      <w:pPr>
        <w:pStyle w:val="Heading3"/>
      </w:pPr>
      <w:r>
        <w:t>2NC No Korean War</w:t>
      </w:r>
    </w:p>
    <w:p w:rsidR="001377ED" w:rsidRDefault="001377ED" w:rsidP="001377ED"/>
    <w:p w:rsidR="001377ED" w:rsidRPr="009C5FE9" w:rsidRDefault="001377ED" w:rsidP="001377ED">
      <w:pPr>
        <w:pStyle w:val="Heading4"/>
      </w:pPr>
      <w:r>
        <w:t xml:space="preserve">Kim’s focused on </w:t>
      </w:r>
      <w:r w:rsidRPr="008962C9">
        <w:rPr>
          <w:u w:val="single"/>
        </w:rPr>
        <w:t>developed</w:t>
      </w:r>
      <w:r>
        <w:t xml:space="preserve"> and deterrence checks</w:t>
      </w:r>
    </w:p>
    <w:p w:rsidR="001377ED" w:rsidRPr="008962C9" w:rsidRDefault="001377ED" w:rsidP="001377ED">
      <w:r w:rsidRPr="008962C9">
        <w:rPr>
          <w:rStyle w:val="Style13ptBold"/>
        </w:rPr>
        <w:t xml:space="preserve">Stein and </w:t>
      </w:r>
      <w:proofErr w:type="spellStart"/>
      <w:r w:rsidRPr="008962C9">
        <w:rPr>
          <w:rStyle w:val="Style13ptBold"/>
        </w:rPr>
        <w:t>Broder</w:t>
      </w:r>
      <w:proofErr w:type="spellEnd"/>
      <w:r w:rsidRPr="008962C9">
        <w:rPr>
          <w:rStyle w:val="Style13ptBold"/>
        </w:rPr>
        <w:t xml:space="preserve"> 15</w:t>
      </w:r>
      <w:r w:rsidRPr="008962C9">
        <w:t xml:space="preserve"> (Jeff Stein-covers the spy agencies and foreign policy for Newsweek in Washington. His </w:t>
      </w:r>
      <w:proofErr w:type="spellStart"/>
      <w:r w:rsidRPr="008962C9">
        <w:t>SpyTalk</w:t>
      </w:r>
      <w:proofErr w:type="spellEnd"/>
      <w:r w:rsidRPr="008962C9">
        <w:t xml:space="preserve"> column originated in 2005 at Congressional Quarterly, where he was homeland security editor, and moved to the </w:t>
      </w:r>
      <w:proofErr w:type="spellStart"/>
      <w:r w:rsidRPr="008962C9">
        <w:t>The</w:t>
      </w:r>
      <w:proofErr w:type="spellEnd"/>
      <w:r w:rsidRPr="008962C9">
        <w:t xml:space="preserve"> Washington Post in 2010. Previously, he was deputy foreign editor at UPI, and Jonathan </w:t>
      </w:r>
      <w:proofErr w:type="spellStart"/>
      <w:r w:rsidRPr="008962C9">
        <w:t>Broder</w:t>
      </w:r>
      <w:proofErr w:type="spellEnd"/>
      <w:r w:rsidRPr="008962C9">
        <w:t>-formerly defense and foreign policy editor at Congressional Quarterly, senior writer at News week, “Can American Win a War?”, April 30, http://www.newsweek.com/2015/05/08/can-america-win-war-326812.html )</w:t>
      </w:r>
    </w:p>
    <w:p w:rsidR="001377ED" w:rsidRPr="008E7F66" w:rsidRDefault="001377ED" w:rsidP="001377ED">
      <w:pPr>
        <w:rPr>
          <w:rStyle w:val="Emphasis"/>
        </w:rPr>
      </w:pPr>
      <w:r w:rsidRPr="00031C2B">
        <w:rPr>
          <w:rStyle w:val="StyleUnderline"/>
          <w:highlight w:val="cyan"/>
        </w:rPr>
        <w:t>Would Kim really dare to</w:t>
      </w:r>
      <w:r w:rsidRPr="00E70401">
        <w:t xml:space="preserve"> strike South Korea? Or </w:t>
      </w:r>
      <w:r w:rsidRPr="00031C2B">
        <w:rPr>
          <w:rStyle w:val="StyleUnderline"/>
          <w:highlight w:val="cyan"/>
        </w:rPr>
        <w:t>launch a nuclear missile</w:t>
      </w:r>
      <w:r w:rsidRPr="009C5FE9">
        <w:rPr>
          <w:sz w:val="14"/>
        </w:rPr>
        <w:t xml:space="preserve"> at Alaska? “Nothing is inconceivable,” says a top consultant to the U.S. government on the Koreas, speaking to Newsweek on condition of anonymity to discuss the sensitive situation. “Under present circumstances, however, </w:t>
      </w:r>
      <w:r w:rsidRPr="00031C2B">
        <w:rPr>
          <w:rStyle w:val="Emphasis"/>
          <w:highlight w:val="cyan"/>
        </w:rPr>
        <w:t>it’s very unlikely</w:t>
      </w:r>
      <w:r w:rsidRPr="009C5FE9">
        <w:rPr>
          <w:sz w:val="14"/>
        </w:rPr>
        <w:t xml:space="preserve"> [he] would want to launch an all-out attack on the South. </w:t>
      </w:r>
      <w:r w:rsidRPr="00031C2B">
        <w:rPr>
          <w:rStyle w:val="StyleUnderline"/>
          <w:highlight w:val="cyan"/>
        </w:rPr>
        <w:t>He’s concentrating on</w:t>
      </w:r>
      <w:r w:rsidRPr="00E70401">
        <w:rPr>
          <w:rStyle w:val="StyleUnderline"/>
        </w:rPr>
        <w:t xml:space="preserve"> living standards and</w:t>
      </w:r>
      <w:r w:rsidRPr="009C5FE9">
        <w:rPr>
          <w:sz w:val="14"/>
        </w:rPr>
        <w:t xml:space="preserve"> </w:t>
      </w:r>
      <w:r w:rsidRPr="00031C2B">
        <w:rPr>
          <w:rStyle w:val="StyleUnderline"/>
          <w:highlight w:val="cyan"/>
        </w:rPr>
        <w:t>improving the economy. A war would be a huge setback,</w:t>
      </w:r>
      <w:r w:rsidRPr="009C5FE9">
        <w:rPr>
          <w:sz w:val="14"/>
        </w:rPr>
        <w:t xml:space="preserve"> and it would take them another decade or two or three to dig out, </w:t>
      </w:r>
      <w:r w:rsidRPr="00031C2B">
        <w:rPr>
          <w:rStyle w:val="Emphasis"/>
          <w:highlight w:val="cyan"/>
        </w:rPr>
        <w:t>even if they won</w:t>
      </w:r>
      <w:r w:rsidRPr="009C5FE9">
        <w:rPr>
          <w:sz w:val="14"/>
        </w:rPr>
        <w:t>.”</w:t>
      </w:r>
      <w:r w:rsidRPr="009C5FE9">
        <w:rPr>
          <w:sz w:val="12"/>
        </w:rPr>
        <w:t>¶</w:t>
      </w:r>
      <w:r w:rsidRPr="009C5FE9">
        <w:rPr>
          <w:sz w:val="14"/>
        </w:rPr>
        <w:t xml:space="preserve"> “</w:t>
      </w:r>
      <w:r w:rsidRPr="00031C2B">
        <w:rPr>
          <w:rStyle w:val="Emphasis"/>
          <w:highlight w:val="cyan"/>
        </w:rPr>
        <w:t>Deterrence still works in Korea</w:t>
      </w:r>
      <w:r w:rsidRPr="009C5FE9">
        <w:rPr>
          <w:sz w:val="14"/>
        </w:rPr>
        <w:t xml:space="preserve">,” says Robert A. Manning, a former specialist on Korea and nuclear weapons in the State and Defense departments and office of the director of national intelligence. If Kim Jong </w:t>
      </w:r>
      <w:proofErr w:type="gramStart"/>
      <w:r w:rsidRPr="009C5FE9">
        <w:rPr>
          <w:sz w:val="14"/>
        </w:rPr>
        <w:t>Un</w:t>
      </w:r>
      <w:proofErr w:type="gramEnd"/>
      <w:r w:rsidRPr="009C5FE9">
        <w:rPr>
          <w:sz w:val="14"/>
        </w:rPr>
        <w:t xml:space="preserve"> massed troops on the border, he says, the U.S. would have plenty of time to warn him of the dire consequences of invading South Korea. “The bit of good news on </w:t>
      </w:r>
      <w:r w:rsidRPr="00031C2B">
        <w:rPr>
          <w:rStyle w:val="StyleUnderline"/>
          <w:highlight w:val="cyan"/>
        </w:rPr>
        <w:t>North Korea is</w:t>
      </w:r>
      <w:r w:rsidRPr="009C5FE9">
        <w:rPr>
          <w:sz w:val="14"/>
        </w:rPr>
        <w:t xml:space="preserve"> that they are </w:t>
      </w:r>
      <w:r w:rsidRPr="00E70401">
        <w:rPr>
          <w:rStyle w:val="StyleUnderline"/>
        </w:rPr>
        <w:t>not Al-Qaeda</w:t>
      </w:r>
      <w:r w:rsidRPr="009C5FE9">
        <w:rPr>
          <w:sz w:val="14"/>
        </w:rPr>
        <w:t xml:space="preserve">, </w:t>
      </w:r>
      <w:r w:rsidRPr="00031C2B">
        <w:rPr>
          <w:rStyle w:val="StyleUnderline"/>
          <w:highlight w:val="cyan"/>
        </w:rPr>
        <w:t>not suicidal</w:t>
      </w:r>
      <w:r w:rsidRPr="009C5FE9">
        <w:rPr>
          <w:sz w:val="14"/>
        </w:rPr>
        <w:t xml:space="preserve"> [and] hoping for 72 virgins,” says Manning, now a senior fellow at the Atlantic Council in Washington, D.C. “The </w:t>
      </w:r>
      <w:proofErr w:type="spellStart"/>
      <w:r w:rsidRPr="00031C2B">
        <w:rPr>
          <w:rStyle w:val="StyleUnderline"/>
          <w:highlight w:val="cyan"/>
        </w:rPr>
        <w:t>Kim</w:t>
      </w:r>
      <w:r w:rsidRPr="009C5FE9">
        <w:rPr>
          <w:sz w:val="14"/>
        </w:rPr>
        <w:t>ster</w:t>
      </w:r>
      <w:proofErr w:type="spellEnd"/>
      <w:r w:rsidRPr="009C5FE9">
        <w:rPr>
          <w:sz w:val="14"/>
        </w:rPr>
        <w:t xml:space="preserve"> and friends </w:t>
      </w:r>
      <w:r w:rsidRPr="00031C2B">
        <w:rPr>
          <w:rStyle w:val="StyleUnderline"/>
          <w:highlight w:val="cyan"/>
        </w:rPr>
        <w:t>value regime survival above all</w:t>
      </w:r>
      <w:r w:rsidRPr="00E70401">
        <w:rPr>
          <w:rStyle w:val="StyleUnderline"/>
        </w:rPr>
        <w:t>.</w:t>
      </w:r>
      <w:r w:rsidRPr="009C5FE9">
        <w:rPr>
          <w:sz w:val="14"/>
        </w:rPr>
        <w:t xml:space="preserve"> </w:t>
      </w:r>
      <w:r w:rsidRPr="008E7F66">
        <w:rPr>
          <w:rStyle w:val="Emphasis"/>
        </w:rPr>
        <w:t>They know that if they start any major conflict, the whole place will glow in the dark.”</w:t>
      </w:r>
    </w:p>
    <w:p w:rsidR="001377ED" w:rsidRPr="009C5FE9" w:rsidRDefault="001377ED" w:rsidP="001377ED">
      <w:pPr>
        <w:rPr>
          <w:sz w:val="14"/>
        </w:rPr>
      </w:pPr>
    </w:p>
    <w:p w:rsidR="001377ED" w:rsidRPr="004522A2" w:rsidRDefault="001377ED" w:rsidP="001377ED">
      <w:pPr>
        <w:pStyle w:val="Heading4"/>
      </w:pPr>
      <w:r w:rsidRPr="004522A2">
        <w:t>Provocations are the norm – but so is the lack of escalation</w:t>
      </w:r>
    </w:p>
    <w:p w:rsidR="001377ED" w:rsidRPr="004522A2" w:rsidRDefault="001377ED" w:rsidP="001377ED">
      <w:proofErr w:type="spellStart"/>
      <w:r w:rsidRPr="004522A2">
        <w:rPr>
          <w:rStyle w:val="Style13ptBold"/>
        </w:rPr>
        <w:t>Lankov</w:t>
      </w:r>
      <w:proofErr w:type="spellEnd"/>
      <w:r w:rsidRPr="004522A2">
        <w:rPr>
          <w:rStyle w:val="Style13ptBold"/>
        </w:rPr>
        <w:t>, 13</w:t>
      </w:r>
      <w:r>
        <w:t xml:space="preserve"> – </w:t>
      </w:r>
      <w:r w:rsidRPr="004522A2">
        <w:t xml:space="preserve">ANU adjunct research fellow, (Andrei, “Serious armed clash on the Korean Peninsula unlikely”, 3-28, </w:t>
      </w:r>
      <w:hyperlink r:id="rId8" w:history="1">
        <w:r w:rsidRPr="004522A2">
          <w:rPr>
            <w:rStyle w:val="Hyperlink"/>
          </w:rPr>
          <w:t>http://www.eastasiaforum.org/2013/03/28/a-serious-armed-clash-on-the-korean-peninsula-is-unlikely/</w:t>
        </w:r>
      </w:hyperlink>
    </w:p>
    <w:p w:rsidR="001377ED" w:rsidRPr="00CA1BFC" w:rsidRDefault="001377ED" w:rsidP="001377ED">
      <w:pPr>
        <w:rPr>
          <w:sz w:val="16"/>
        </w:rPr>
      </w:pPr>
      <w:r w:rsidRPr="00114951">
        <w:rPr>
          <w:sz w:val="16"/>
        </w:rPr>
        <w:t xml:space="preserve">The international community is worried, to be sure, and some media outlets have begun to dispatch their correspondents to Seoul on the assumption that a conflict might break out very soon. But these media companies are likely to be wasting their money. </w:t>
      </w:r>
      <w:r w:rsidRPr="00031C2B">
        <w:rPr>
          <w:highlight w:val="cyan"/>
          <w:u w:val="single"/>
        </w:rPr>
        <w:t>The likelihood of</w:t>
      </w:r>
      <w:r w:rsidRPr="00047937">
        <w:rPr>
          <w:u w:val="single"/>
        </w:rPr>
        <w:t xml:space="preserve"> any </w:t>
      </w:r>
      <w:r w:rsidRPr="00031C2B">
        <w:rPr>
          <w:highlight w:val="cyan"/>
          <w:u w:val="single"/>
        </w:rPr>
        <w:t>confrontation</w:t>
      </w:r>
      <w:r w:rsidRPr="00047937">
        <w:rPr>
          <w:u w:val="single"/>
        </w:rPr>
        <w:t xml:space="preserve">, let alone war, </w:t>
      </w:r>
      <w:r w:rsidRPr="00031C2B">
        <w:rPr>
          <w:highlight w:val="cyan"/>
          <w:u w:val="single"/>
        </w:rPr>
        <w:t>in Korea remains</w:t>
      </w:r>
      <w:r w:rsidRPr="00047937">
        <w:rPr>
          <w:u w:val="single"/>
        </w:rPr>
        <w:t xml:space="preserve"> pretty </w:t>
      </w:r>
      <w:r w:rsidRPr="00031C2B">
        <w:rPr>
          <w:highlight w:val="cyan"/>
          <w:u w:val="single"/>
        </w:rPr>
        <w:t>low</w:t>
      </w:r>
      <w:r w:rsidRPr="00047937">
        <w:rPr>
          <w:u w:val="single"/>
        </w:rPr>
        <w:t>.</w:t>
      </w:r>
      <w:r w:rsidRPr="00114951">
        <w:rPr>
          <w:sz w:val="16"/>
        </w:rPr>
        <w:t xml:space="preserve"> </w:t>
      </w:r>
      <w:r w:rsidRPr="00047937">
        <w:rPr>
          <w:u w:val="single"/>
        </w:rPr>
        <w:t xml:space="preserve">What </w:t>
      </w:r>
      <w:r w:rsidRPr="00031C2B">
        <w:rPr>
          <w:highlight w:val="cyan"/>
          <w:u w:val="single"/>
        </w:rPr>
        <w:t>we</w:t>
      </w:r>
      <w:r w:rsidRPr="00047937">
        <w:rPr>
          <w:u w:val="single"/>
        </w:rPr>
        <w:t xml:space="preserve"> </w:t>
      </w:r>
      <w:r w:rsidRPr="00031C2B">
        <w:rPr>
          <w:highlight w:val="cyan"/>
          <w:u w:val="single"/>
        </w:rPr>
        <w:t>are seeing</w:t>
      </w:r>
      <w:r w:rsidRPr="00047937">
        <w:rPr>
          <w:u w:val="single"/>
        </w:rPr>
        <w:t xml:space="preserve"> </w:t>
      </w:r>
      <w:r w:rsidRPr="00114951">
        <w:rPr>
          <w:sz w:val="16"/>
        </w:rPr>
        <w:t>now is just another round of</w:t>
      </w:r>
      <w:r w:rsidRPr="00047937">
        <w:rPr>
          <w:u w:val="single"/>
        </w:rPr>
        <w:t xml:space="preserve"> </w:t>
      </w:r>
      <w:r w:rsidRPr="00031C2B">
        <w:rPr>
          <w:highlight w:val="cyan"/>
          <w:u w:val="single"/>
        </w:rPr>
        <w:t>political</w:t>
      </w:r>
      <w:r w:rsidRPr="00047937">
        <w:rPr>
          <w:u w:val="single"/>
        </w:rPr>
        <w:t xml:space="preserve"> </w:t>
      </w:r>
      <w:r w:rsidRPr="00031C2B">
        <w:rPr>
          <w:highlight w:val="cyan"/>
          <w:u w:val="single"/>
        </w:rPr>
        <w:t>manipulation</w:t>
      </w:r>
      <w:r w:rsidRPr="00114951">
        <w:rPr>
          <w:sz w:val="16"/>
        </w:rPr>
        <w:t xml:space="preserve"> by Pyongyang. The DPRK’s show of menacing bellicosity is a performance aimed at both foreign and domestic audiences. </w:t>
      </w:r>
      <w:r w:rsidRPr="00031C2B">
        <w:rPr>
          <w:highlight w:val="cyan"/>
          <w:u w:val="single"/>
        </w:rPr>
        <w:t>This is</w:t>
      </w:r>
      <w:r w:rsidRPr="00047937">
        <w:rPr>
          <w:u w:val="single"/>
        </w:rPr>
        <w:t xml:space="preserve"> well </w:t>
      </w:r>
      <w:r w:rsidRPr="00031C2B">
        <w:rPr>
          <w:highlight w:val="cyan"/>
          <w:u w:val="single"/>
        </w:rPr>
        <w:t>understood in Seoul</w:t>
      </w:r>
      <w:r w:rsidRPr="00047937">
        <w:rPr>
          <w:u w:val="single"/>
        </w:rPr>
        <w:t xml:space="preserve"> —</w:t>
      </w:r>
      <w:r w:rsidRPr="00114951">
        <w:rPr>
          <w:sz w:val="16"/>
        </w:rPr>
        <w:t xml:space="preserve"> not </w:t>
      </w:r>
      <w:r w:rsidRPr="00047937">
        <w:rPr>
          <w:u w:val="single"/>
        </w:rPr>
        <w:t>only by the government but also by the public at large</w:t>
      </w:r>
      <w:r w:rsidRPr="00114951">
        <w:rPr>
          <w:sz w:val="16"/>
        </w:rPr>
        <w:t xml:space="preserve">. While the South Korean media dutifully report the gothic threats that emanate from Pyongyang, </w:t>
      </w:r>
      <w:r w:rsidRPr="00031C2B">
        <w:rPr>
          <w:highlight w:val="cyan"/>
          <w:u w:val="single"/>
        </w:rPr>
        <w:t>the</w:t>
      </w:r>
      <w:r w:rsidRPr="00114951">
        <w:rPr>
          <w:sz w:val="16"/>
        </w:rPr>
        <w:t xml:space="preserve"> general </w:t>
      </w:r>
      <w:r w:rsidRPr="00031C2B">
        <w:rPr>
          <w:highlight w:val="cyan"/>
          <w:u w:val="single"/>
        </w:rPr>
        <w:t>public pays</w:t>
      </w:r>
      <w:r w:rsidRPr="00047937">
        <w:rPr>
          <w:u w:val="single"/>
        </w:rPr>
        <w:t xml:space="preserve"> surprisingly </w:t>
      </w:r>
      <w:r w:rsidRPr="00031C2B">
        <w:rPr>
          <w:highlight w:val="cyan"/>
          <w:u w:val="single"/>
        </w:rPr>
        <w:t>little attention</w:t>
      </w:r>
      <w:r w:rsidRPr="00047937">
        <w:rPr>
          <w:u w:val="single"/>
        </w:rPr>
        <w:t xml:space="preserve"> </w:t>
      </w:r>
      <w:r w:rsidRPr="00114951">
        <w:rPr>
          <w:sz w:val="16"/>
        </w:rPr>
        <w:t>to these outbursts and seeming signs of danger. It is also telling that the South Korean stock market has not reacted in any noticeably negative way to the ‘</w:t>
      </w:r>
      <w:proofErr w:type="gramStart"/>
      <w:r w:rsidRPr="00114951">
        <w:rPr>
          <w:sz w:val="16"/>
        </w:rPr>
        <w:t>crisis’</w:t>
      </w:r>
      <w:proofErr w:type="gramEnd"/>
      <w:r w:rsidRPr="00114951">
        <w:rPr>
          <w:sz w:val="16"/>
        </w:rPr>
        <w:t xml:space="preserve">. The reason for this calm is simple: South Koreans have seen this many, many times. As a matter of fact, they see such histrionics as often as once every year or two. North Korea has claimed that the 1953 armistice is null and void on a number of occasions in the past — the last time such statements were made was in May 2009, as part of a reaction against an earlier UN resolution, which, like the recent one, condemned a nuclear test. As for the recent promise to transform Seoul into a ‘sea of fire’, it has been repeated a number of times. It was first used in 1994 and repeated in 2003. Sometimes, the North Korean media has not limited itself to such general threats, but has become very specific about their supposed targets. For example, in July 2012, the North Korean official media threatened to blow up the headquarters of a major South Korean newspaper, which had published articles and materials not to Pyongyang’s liking. But nothing has happened to the newspaper’s headquarters or, for that matter, to the South Korean capital itself. </w:t>
      </w:r>
      <w:r w:rsidRPr="00031C2B">
        <w:rPr>
          <w:highlight w:val="cyan"/>
          <w:u w:val="single"/>
        </w:rPr>
        <w:t>North Korea has never made good on its threats</w:t>
      </w:r>
      <w:r w:rsidRPr="00047937">
        <w:rPr>
          <w:u w:val="single"/>
        </w:rPr>
        <w:t xml:space="preserve">, so the South Korean public is probably right to take another Pyongyang broadside very lightly. </w:t>
      </w:r>
      <w:r w:rsidRPr="00114951">
        <w:rPr>
          <w:sz w:val="16"/>
        </w:rPr>
        <w:t xml:space="preserve">So why does North Korea behave this way? </w:t>
      </w:r>
      <w:r w:rsidRPr="00047937">
        <w:rPr>
          <w:u w:val="single"/>
        </w:rPr>
        <w:t xml:space="preserve">There seem to be at least two </w:t>
      </w:r>
      <w:r w:rsidRPr="00031C2B">
        <w:rPr>
          <w:highlight w:val="cyan"/>
          <w:u w:val="single"/>
        </w:rPr>
        <w:t>reasons</w:t>
      </w:r>
      <w:r w:rsidRPr="00047937">
        <w:rPr>
          <w:u w:val="single"/>
        </w:rPr>
        <w:t xml:space="preserve"> </w:t>
      </w:r>
      <w:r w:rsidRPr="00031C2B">
        <w:rPr>
          <w:highlight w:val="cyan"/>
          <w:u w:val="single"/>
        </w:rPr>
        <w:t>behind</w:t>
      </w:r>
      <w:r w:rsidRPr="00047937">
        <w:rPr>
          <w:u w:val="single"/>
        </w:rPr>
        <w:t xml:space="preserve"> </w:t>
      </w:r>
      <w:r w:rsidRPr="00031C2B">
        <w:rPr>
          <w:highlight w:val="cyan"/>
          <w:u w:val="single"/>
        </w:rPr>
        <w:t>Pyongyang’s</w:t>
      </w:r>
      <w:r w:rsidRPr="00047937">
        <w:rPr>
          <w:u w:val="single"/>
        </w:rPr>
        <w:t xml:space="preserve"> noisy </w:t>
      </w:r>
      <w:proofErr w:type="spellStart"/>
      <w:r w:rsidRPr="00031C2B">
        <w:rPr>
          <w:highlight w:val="cyan"/>
          <w:u w:val="single"/>
        </w:rPr>
        <w:t>behaviour</w:t>
      </w:r>
      <w:proofErr w:type="spellEnd"/>
      <w:r w:rsidRPr="00047937">
        <w:rPr>
          <w:u w:val="single"/>
        </w:rPr>
        <w:t>. First, th</w:t>
      </w:r>
      <w:r w:rsidRPr="00031C2B">
        <w:rPr>
          <w:highlight w:val="cyan"/>
          <w:u w:val="single"/>
        </w:rPr>
        <w:t>is</w:t>
      </w:r>
      <w:r w:rsidRPr="00047937">
        <w:rPr>
          <w:u w:val="single"/>
        </w:rPr>
        <w:t xml:space="preserve"> </w:t>
      </w:r>
      <w:r w:rsidRPr="00031C2B">
        <w:rPr>
          <w:highlight w:val="cyan"/>
          <w:u w:val="single"/>
        </w:rPr>
        <w:t>rhetoric</w:t>
      </w:r>
      <w:r w:rsidRPr="00047937">
        <w:rPr>
          <w:u w:val="single"/>
        </w:rPr>
        <w:t xml:space="preserve"> </w:t>
      </w:r>
      <w:r w:rsidRPr="00031C2B">
        <w:rPr>
          <w:highlight w:val="cyan"/>
          <w:u w:val="single"/>
        </w:rPr>
        <w:t>seems</w:t>
      </w:r>
      <w:r w:rsidRPr="00047937">
        <w:rPr>
          <w:u w:val="single"/>
        </w:rPr>
        <w:t xml:space="preserve"> </w:t>
      </w:r>
      <w:r w:rsidRPr="00031C2B">
        <w:rPr>
          <w:highlight w:val="cyan"/>
          <w:u w:val="single"/>
        </w:rPr>
        <w:t>to have become a standard reaction to UN Security Council resolutio</w:t>
      </w:r>
      <w:r w:rsidRPr="00114951">
        <w:rPr>
          <w:sz w:val="16"/>
        </w:rPr>
        <w:t xml:space="preserve">ns that condemn nuclear and missile tests in the North. In spite of its high pitch this is a diplomatic gesture, a way to express North Korea’s dissatisfaction with the resolution and its resolute unwillingness to bow to outside pressure. But there is another reason for the DPRK’s verbal bellicosity. </w:t>
      </w:r>
      <w:r w:rsidRPr="00031C2B">
        <w:rPr>
          <w:highlight w:val="cyan"/>
          <w:u w:val="single"/>
        </w:rPr>
        <w:t>The</w:t>
      </w:r>
      <w:r w:rsidRPr="00047937">
        <w:rPr>
          <w:u w:val="single"/>
        </w:rPr>
        <w:t xml:space="preserve"> </w:t>
      </w:r>
      <w:r w:rsidRPr="00031C2B">
        <w:rPr>
          <w:highlight w:val="cyan"/>
          <w:u w:val="single"/>
        </w:rPr>
        <w:t>North Korean populace has to be regularly reminded</w:t>
      </w:r>
      <w:r w:rsidRPr="00047937">
        <w:rPr>
          <w:u w:val="single"/>
        </w:rPr>
        <w:t xml:space="preserve"> </w:t>
      </w:r>
      <w:r w:rsidRPr="00031C2B">
        <w:rPr>
          <w:highlight w:val="cyan"/>
          <w:u w:val="single"/>
        </w:rPr>
        <w:t>t</w:t>
      </w:r>
      <w:r w:rsidRPr="00047937">
        <w:rPr>
          <w:u w:val="single"/>
        </w:rPr>
        <w:t xml:space="preserve">hat </w:t>
      </w:r>
      <w:r w:rsidRPr="00031C2B">
        <w:rPr>
          <w:highlight w:val="cyan"/>
          <w:u w:val="single"/>
        </w:rPr>
        <w:t>their country is surrounded by scheming enemies</w:t>
      </w:r>
      <w:r w:rsidRPr="00047937">
        <w:rPr>
          <w:u w:val="single"/>
        </w:rPr>
        <w:t>.</w:t>
      </w:r>
      <w:r w:rsidRPr="00114951">
        <w:rPr>
          <w:sz w:val="16"/>
        </w:rPr>
        <w:t xml:space="preserve"> Otherwise, they might start asking politically dangerous questions — for example, they might wonder why their country, once the most industrially advanced in all of continental East Asia, is increasingly lagging behind China and, especially, South Korea. </w:t>
      </w:r>
      <w:r w:rsidRPr="00031C2B">
        <w:rPr>
          <w:highlight w:val="cyan"/>
          <w:u w:val="single"/>
        </w:rPr>
        <w:t>Outside threats are the best way to explain away never-ending economic difficulties</w:t>
      </w:r>
      <w:r w:rsidRPr="00114951">
        <w:rPr>
          <w:sz w:val="16"/>
        </w:rPr>
        <w:t>, and an air raid drill or two does wonders when it comes to keeping people afraid and stopping them from having heretical thoughts. It will also remind North Koreans of the need to maintain discipline and unite around the current leader and his ‘glorious’ family. It therefore appears that the world has overreacted somewhat to North Korean rhetoric. This does not mean that the Korean Peninsula is a peaceful place. On the contrary, as decades of experience teaches us, we can be pretty sure that from time to time some</w:t>
      </w:r>
      <w:r w:rsidRPr="00047937">
        <w:rPr>
          <w:u w:val="single"/>
        </w:rPr>
        <w:t xml:space="preserve"> </w:t>
      </w:r>
      <w:r w:rsidRPr="00031C2B">
        <w:rPr>
          <w:highlight w:val="cyan"/>
          <w:u w:val="single"/>
        </w:rPr>
        <w:t>clashes (of</w:t>
      </w:r>
      <w:r w:rsidRPr="00047937">
        <w:rPr>
          <w:u w:val="single"/>
        </w:rPr>
        <w:t xml:space="preserve"> relatively </w:t>
      </w:r>
      <w:r w:rsidRPr="00031C2B">
        <w:rPr>
          <w:highlight w:val="cyan"/>
          <w:u w:val="single"/>
        </w:rPr>
        <w:t>small scale) are bound to happen</w:t>
      </w:r>
      <w:r w:rsidRPr="00047937">
        <w:rPr>
          <w:u w:val="single"/>
        </w:rPr>
        <w:t xml:space="preserve"> </w:t>
      </w:r>
      <w:r w:rsidRPr="00114951">
        <w:rPr>
          <w:sz w:val="16"/>
        </w:rPr>
        <w:t>on the land and sea borders between the two Koreas. But right now the chances of such clashes are low. The noise emanating from Pyongyang is, well, just noise.</w:t>
      </w:r>
    </w:p>
    <w:p w:rsidR="001377ED" w:rsidRPr="00E129D7" w:rsidRDefault="001377ED" w:rsidP="001377ED"/>
    <w:p w:rsidR="001377ED" w:rsidRPr="00822286" w:rsidRDefault="001377ED" w:rsidP="001377ED">
      <w:pPr>
        <w:pStyle w:val="Heading4"/>
      </w:pPr>
      <w:r>
        <w:t>60 years of empirics go negative – prefer trends over snap shots</w:t>
      </w:r>
    </w:p>
    <w:p w:rsidR="001377ED" w:rsidRPr="00D44CC0" w:rsidRDefault="001377ED" w:rsidP="001377ED">
      <w:r w:rsidRPr="00D44CC0">
        <w:rPr>
          <w:rStyle w:val="Style13ptBold"/>
        </w:rPr>
        <w:t xml:space="preserve">Jackson and </w:t>
      </w:r>
      <w:proofErr w:type="spellStart"/>
      <w:r w:rsidRPr="00D44CC0">
        <w:rPr>
          <w:rStyle w:val="Style13ptBold"/>
        </w:rPr>
        <w:t>Suh</w:t>
      </w:r>
      <w:proofErr w:type="spellEnd"/>
      <w:r w:rsidRPr="00D44CC0">
        <w:rPr>
          <w:rStyle w:val="Style13ptBold"/>
        </w:rPr>
        <w:t xml:space="preserve"> 7/9</w:t>
      </w:r>
      <w:r w:rsidRPr="00D44CC0">
        <w:t xml:space="preserve"> (Van Jackson-Visiting Fellow at the Center for a New American Security, a Council on Foreign Relations International Affairs Fellow. Hannah </w:t>
      </w:r>
      <w:proofErr w:type="spellStart"/>
      <w:r w:rsidRPr="00D44CC0">
        <w:t>Suh</w:t>
      </w:r>
      <w:proofErr w:type="spellEnd"/>
      <w:r w:rsidRPr="00D44CC0">
        <w:t xml:space="preserve">-Program Coordinator for the Asia-Pacific Security Program at the Center for a New American Security. ““The Biggest Myth about North Korea”, </w:t>
      </w:r>
      <w:hyperlink r:id="rId9" w:history="1">
        <w:r w:rsidRPr="00D44CC0">
          <w:rPr>
            <w:rStyle w:val="Hyperlink"/>
          </w:rPr>
          <w:t>http://nationalinterest.org/feature/the-biggest-myth-about-north-korea-13290?page=2</w:t>
        </w:r>
      </w:hyperlink>
      <w:r w:rsidRPr="00D44CC0">
        <w:t xml:space="preserve"> , July 9, 2015)</w:t>
      </w:r>
    </w:p>
    <w:p w:rsidR="001377ED" w:rsidRPr="00BD0176" w:rsidRDefault="001377ED" w:rsidP="001377ED">
      <w:pPr>
        <w:rPr>
          <w:sz w:val="16"/>
        </w:rPr>
      </w:pPr>
      <w:r w:rsidRPr="00BD0176">
        <w:rPr>
          <w:sz w:val="16"/>
        </w:rPr>
        <w:t>A million lives and a trillion dollars. Experts in the 1990s</w:t>
      </w:r>
      <w:hyperlink r:id="rId10" w:history="1">
        <w:r w:rsidRPr="00BD0176">
          <w:rPr>
            <w:sz w:val="16"/>
          </w:rPr>
          <w:t xml:space="preserve"> predicted</w:t>
        </w:r>
      </w:hyperlink>
      <w:r w:rsidRPr="00BD0176">
        <w:rPr>
          <w:sz w:val="16"/>
        </w:rPr>
        <w:t xml:space="preserve"> that the costs of war with North Korea would reach at least this magnitude. While this is probably true of a worst-case scenario, and estimates would doubtless be even higher today, </w:t>
      </w:r>
      <w:r w:rsidRPr="00031C2B">
        <w:rPr>
          <w:highlight w:val="cyan"/>
          <w:u w:val="single"/>
        </w:rPr>
        <w:t xml:space="preserve">pundits and officials alike have </w:t>
      </w:r>
      <w:r w:rsidRPr="00BD0176">
        <w:rPr>
          <w:u w:val="single"/>
        </w:rPr>
        <w:t xml:space="preserve">allowed it to </w:t>
      </w:r>
      <w:r w:rsidRPr="00031C2B">
        <w:rPr>
          <w:highlight w:val="cyan"/>
          <w:u w:val="single"/>
        </w:rPr>
        <w:t>cloud reasoned judgment about North Korea</w:t>
      </w:r>
      <w:r w:rsidRPr="00BD0176">
        <w:rPr>
          <w:u w:val="single"/>
        </w:rPr>
        <w:t xml:space="preserve">. A </w:t>
      </w:r>
      <w:proofErr w:type="spellStart"/>
      <w:r w:rsidRPr="00BD0176">
        <w:rPr>
          <w:u w:val="single"/>
        </w:rPr>
        <w:t>strawman</w:t>
      </w:r>
      <w:proofErr w:type="spellEnd"/>
      <w:r w:rsidRPr="00BD0176">
        <w:rPr>
          <w:u w:val="single"/>
        </w:rPr>
        <w:t xml:space="preserve"> argument has taken hold that any actions against North Korea will lead to cataclysmic death and destruction</w:t>
      </w:r>
      <w:r w:rsidRPr="00BD0176">
        <w:rPr>
          <w:sz w:val="16"/>
        </w:rPr>
        <w:t xml:space="preserve">. This is wrong. </w:t>
      </w:r>
      <w:r w:rsidRPr="00031C2B">
        <w:rPr>
          <w:rStyle w:val="Emphasis"/>
          <w:highlight w:val="cyan"/>
        </w:rPr>
        <w:t xml:space="preserve">Alliance military actions against North Korea will not </w:t>
      </w:r>
      <w:r w:rsidRPr="00BD0176">
        <w:rPr>
          <w:rStyle w:val="Emphasis"/>
        </w:rPr>
        <w:t>automatically</w:t>
      </w:r>
      <w:r w:rsidRPr="00031C2B">
        <w:rPr>
          <w:rStyle w:val="Emphasis"/>
          <w:highlight w:val="cyan"/>
        </w:rPr>
        <w:t xml:space="preserve"> trigger </w:t>
      </w:r>
      <w:r w:rsidRPr="00BD0176">
        <w:rPr>
          <w:rStyle w:val="Emphasis"/>
        </w:rPr>
        <w:t>a</w:t>
      </w:r>
      <w:r w:rsidRPr="00031C2B">
        <w:rPr>
          <w:rStyle w:val="Emphasis"/>
          <w:highlight w:val="cyan"/>
        </w:rPr>
        <w:t xml:space="preserve"> nuclear </w:t>
      </w:r>
      <w:r w:rsidRPr="00BD0176">
        <w:rPr>
          <w:sz w:val="16"/>
        </w:rPr>
        <w:t>holocaust</w:t>
      </w:r>
      <w:r w:rsidRPr="00BD0176">
        <w:rPr>
          <w:u w:val="single"/>
        </w:rPr>
        <w:t xml:space="preserve"> or the </w:t>
      </w:r>
      <w:r w:rsidRPr="00031C2B">
        <w:rPr>
          <w:rStyle w:val="Emphasis"/>
          <w:highlight w:val="cyan"/>
        </w:rPr>
        <w:t>annihilation</w:t>
      </w:r>
      <w:r w:rsidRPr="00BD0176">
        <w:rPr>
          <w:u w:val="single"/>
        </w:rPr>
        <w:t xml:space="preserve"> of Seoul</w:t>
      </w:r>
      <w:r w:rsidRPr="00BD0176">
        <w:rPr>
          <w:sz w:val="16"/>
        </w:rPr>
        <w:t xml:space="preserve">. </w:t>
      </w:r>
      <w:r w:rsidRPr="00BD0176">
        <w:rPr>
          <w:u w:val="single"/>
        </w:rPr>
        <w:t xml:space="preserve">Fear, risk aversion and </w:t>
      </w:r>
      <w:r w:rsidRPr="00031C2B">
        <w:rPr>
          <w:highlight w:val="cyan"/>
          <w:u w:val="single"/>
        </w:rPr>
        <w:t>a misunderstanding of North Korea have allowed</w:t>
      </w:r>
      <w:r w:rsidRPr="00BD0176">
        <w:rPr>
          <w:u w:val="single"/>
        </w:rPr>
        <w:t xml:space="preserve"> </w:t>
      </w:r>
      <w:r w:rsidRPr="00031C2B">
        <w:rPr>
          <w:rStyle w:val="Emphasis"/>
          <w:highlight w:val="cyan"/>
        </w:rPr>
        <w:t>the most dangerous</w:t>
      </w:r>
      <w:r w:rsidRPr="00BD0176">
        <w:rPr>
          <w:rStyle w:val="Emphasis"/>
        </w:rPr>
        <w:t xml:space="preserve"> </w:t>
      </w:r>
      <w:r w:rsidRPr="00031C2B">
        <w:rPr>
          <w:rStyle w:val="Emphasis"/>
          <w:highlight w:val="cyan"/>
        </w:rPr>
        <w:t>scenario to be conflated with the most likely one</w:t>
      </w:r>
      <w:r w:rsidRPr="00BD0176">
        <w:rPr>
          <w:sz w:val="16"/>
        </w:rPr>
        <w:t xml:space="preserve">. Rather than being paralyzed by the fact that anything is possible, alliance policy and military planning needs to recognize a simple reality: no matter what North Korea threatens, it will assiduously seek to avoid war-triggering actions. North Korea’s own historical behavior and its widely presumed goal of regime survival confirms as much. </w:t>
      </w:r>
      <w:r w:rsidRPr="00BD0176">
        <w:rPr>
          <w:u w:val="single"/>
        </w:rPr>
        <w:t>It isn’t hard to find pundits who would have us believe North Korea is prepared to immolate the Korean Peninsula in a blaze of glory at the first hint of conflict</w:t>
      </w:r>
      <w:r w:rsidRPr="00BD0176">
        <w:rPr>
          <w:sz w:val="16"/>
        </w:rPr>
        <w:t>. One argument</w:t>
      </w:r>
      <w:hyperlink r:id="rId11" w:history="1">
        <w:r w:rsidRPr="00BD0176">
          <w:rPr>
            <w:sz w:val="16"/>
          </w:rPr>
          <w:t xml:space="preserve"> goes</w:t>
        </w:r>
      </w:hyperlink>
      <w:r w:rsidRPr="00BD0176">
        <w:rPr>
          <w:sz w:val="16"/>
        </w:rPr>
        <w:t xml:space="preserve"> that offensive military action “likely would trigger a war which would devastate South Korea.” Another</w:t>
      </w:r>
      <w:hyperlink r:id="rId12" w:history="1">
        <w:r w:rsidRPr="00BD0176">
          <w:rPr>
            <w:sz w:val="16"/>
          </w:rPr>
          <w:t xml:space="preserve"> offers</w:t>
        </w:r>
      </w:hyperlink>
      <w:r w:rsidRPr="00BD0176">
        <w:rPr>
          <w:sz w:val="16"/>
        </w:rPr>
        <w:t xml:space="preserve"> that even an “extremely limited” preemptive strike “…risks sparking a major military conflict…that might have devastating consequences for the [United States], Korea, and beyond...” Still others</w:t>
      </w:r>
      <w:hyperlink r:id="rId13" w:history="1">
        <w:r w:rsidRPr="00BD0176">
          <w:rPr>
            <w:sz w:val="16"/>
          </w:rPr>
          <w:t xml:space="preserve"> argue</w:t>
        </w:r>
      </w:hyperlink>
      <w:r w:rsidRPr="00BD0176">
        <w:rPr>
          <w:sz w:val="16"/>
        </w:rPr>
        <w:t xml:space="preserve"> that there’s nothing the United States or South Korea can do because North Korean artillery aimed at Seoul prevents even minor military actions, implying that any attacks on North Korea will trigger the worst scenario imaginable. One analyst even pointedly</w:t>
      </w:r>
      <w:hyperlink r:id="rId14" w:history="1">
        <w:r w:rsidRPr="00BD0176">
          <w:rPr>
            <w:sz w:val="16"/>
          </w:rPr>
          <w:t xml:space="preserve"> remarks</w:t>
        </w:r>
      </w:hyperlink>
      <w:r w:rsidRPr="00BD0176">
        <w:rPr>
          <w:sz w:val="16"/>
        </w:rPr>
        <w:t xml:space="preserve"> that using force against North Korea would be worse than allowing its nuclear program to expand. Nor is this illogic limited to pundits; successive U.S. administrations have fallen prey to the same fear-based, rather than logic-based, thinking. During the George W. Bush administration, the</w:t>
      </w:r>
      <w:hyperlink r:id="rId15" w:history="1">
        <w:r w:rsidRPr="00BD0176">
          <w:rPr>
            <w:sz w:val="16"/>
          </w:rPr>
          <w:t xml:space="preserve"> prevailing view</w:t>
        </w:r>
      </w:hyperlink>
      <w:r w:rsidRPr="00BD0176">
        <w:rPr>
          <w:sz w:val="16"/>
        </w:rPr>
        <w:t xml:space="preserve"> “…was that if any kind of military strike starts against North Korea, the North Koreans would invade…and they will cause enormous destruction of Seoul.” And former secretary of defense Robert Gates wrote in his</w:t>
      </w:r>
      <w:hyperlink r:id="rId16" w:history="1">
        <w:r w:rsidRPr="00BD0176">
          <w:rPr>
            <w:sz w:val="16"/>
          </w:rPr>
          <w:t xml:space="preserve"> memoir</w:t>
        </w:r>
      </w:hyperlink>
      <w:r w:rsidRPr="00BD0176">
        <w:rPr>
          <w:sz w:val="16"/>
        </w:rPr>
        <w:t xml:space="preserve"> of the Obama administration’s hyperventilating pleas with the highest levels of the South Korean government not to retaliate against North Korea for its November 2010 artillery attack on </w:t>
      </w:r>
      <w:proofErr w:type="spellStart"/>
      <w:r w:rsidRPr="00BD0176">
        <w:rPr>
          <w:sz w:val="16"/>
        </w:rPr>
        <w:t>Yeonpyeong</w:t>
      </w:r>
      <w:proofErr w:type="spellEnd"/>
      <w:r w:rsidRPr="00BD0176">
        <w:rPr>
          <w:sz w:val="16"/>
        </w:rPr>
        <w:t xml:space="preserve"> Island. </w:t>
      </w:r>
      <w:r w:rsidRPr="00031C2B">
        <w:rPr>
          <w:highlight w:val="cyan"/>
          <w:u w:val="single"/>
        </w:rPr>
        <w:t xml:space="preserve">Widespread fear of a North Korean total war is a </w:t>
      </w:r>
      <w:r w:rsidRPr="00031C2B">
        <w:rPr>
          <w:rStyle w:val="Emphasis"/>
          <w:highlight w:val="cyan"/>
        </w:rPr>
        <w:t>pathology based on an imaginary North Korea</w:t>
      </w:r>
      <w:r w:rsidRPr="00BD0176">
        <w:rPr>
          <w:rStyle w:val="Emphasis"/>
        </w:rPr>
        <w:t>.</w:t>
      </w:r>
      <w:r w:rsidRPr="00BD0176">
        <w:rPr>
          <w:sz w:val="16"/>
        </w:rPr>
        <w:t xml:space="preserve"> No matter one’s political leanings, right and left alike agree that North Korea’s primary goal is</w:t>
      </w:r>
      <w:hyperlink r:id="rId17" w:history="1">
        <w:r w:rsidRPr="00BD0176">
          <w:rPr>
            <w:sz w:val="16"/>
          </w:rPr>
          <w:t xml:space="preserve"> regime survival</w:t>
        </w:r>
      </w:hyperlink>
      <w:r w:rsidRPr="00BD0176">
        <w:rPr>
          <w:sz w:val="16"/>
        </w:rPr>
        <w:t xml:space="preserve">, meaning that North Korea will not only take actions to safeguard its regime, but also avoid taking actions that put its survival at risk. </w:t>
      </w:r>
      <w:r w:rsidRPr="00031C2B">
        <w:rPr>
          <w:highlight w:val="cyan"/>
          <w:u w:val="single"/>
        </w:rPr>
        <w:t>This bears out in sixty years of observing North Korean behavior</w:t>
      </w:r>
      <w:r w:rsidRPr="00BD0176">
        <w:rPr>
          <w:sz w:val="16"/>
        </w:rPr>
        <w:t xml:space="preserve">—even during the so-called “second Korean war” of the late 1960s, </w:t>
      </w:r>
      <w:r w:rsidRPr="00031C2B">
        <w:rPr>
          <w:rStyle w:val="Emphasis"/>
          <w:highlight w:val="cyan"/>
        </w:rPr>
        <w:t>North Korea never escalated beyond isolated military attacks</w:t>
      </w:r>
      <w:r w:rsidRPr="00BD0176">
        <w:rPr>
          <w:sz w:val="16"/>
        </w:rPr>
        <w:t xml:space="preserve">. Today, North Korea threatens South Korean NGOs that send propaganda balloons into its territory, yet fires at the balloons and not the people launching them. </w:t>
      </w:r>
      <w:r w:rsidRPr="00031C2B">
        <w:rPr>
          <w:highlight w:val="cyan"/>
          <w:u w:val="single"/>
        </w:rPr>
        <w:t>In repeated naval clashes</w:t>
      </w:r>
      <w:r w:rsidRPr="00BD0176">
        <w:rPr>
          <w:u w:val="single"/>
        </w:rPr>
        <w:t xml:space="preserve"> with South Korea in the Yellow Sea, </w:t>
      </w:r>
      <w:r w:rsidRPr="00031C2B">
        <w:rPr>
          <w:highlight w:val="cyan"/>
          <w:u w:val="single"/>
        </w:rPr>
        <w:t>North Korea strikes some blows</w:t>
      </w:r>
      <w:r w:rsidRPr="00BD0176">
        <w:rPr>
          <w:u w:val="single"/>
        </w:rPr>
        <w:t xml:space="preserve"> </w:t>
      </w:r>
      <w:r w:rsidRPr="00031C2B">
        <w:rPr>
          <w:rStyle w:val="Emphasis"/>
          <w:highlight w:val="cyan"/>
        </w:rPr>
        <w:t>and suffers others,</w:t>
      </w:r>
      <w:r w:rsidRPr="00BD0176">
        <w:rPr>
          <w:rStyle w:val="Emphasis"/>
        </w:rPr>
        <w:t xml:space="preserve"> </w:t>
      </w:r>
      <w:r w:rsidRPr="00031C2B">
        <w:rPr>
          <w:rStyle w:val="Emphasis"/>
          <w:highlight w:val="cyan"/>
        </w:rPr>
        <w:t>but it never escalates beyond the local clash.</w:t>
      </w:r>
      <w:r w:rsidRPr="00BD0176">
        <w:rPr>
          <w:rStyle w:val="Emphasis"/>
        </w:rPr>
        <w:t xml:space="preserve"> </w:t>
      </w:r>
      <w:r w:rsidRPr="00BD0176">
        <w:rPr>
          <w:u w:val="single"/>
        </w:rPr>
        <w:t>North Korea has had countless opportunities to escalate or broaden conflicts in a crisis, yet has consistently chosen restraint</w:t>
      </w:r>
      <w:r w:rsidRPr="00BD0176">
        <w:rPr>
          <w:sz w:val="16"/>
        </w:rPr>
        <w:t xml:space="preserve">. Whatever North Korea’s rhetoric and motivations for violence, its track record shows a preference for not taking actions that would jeopardize the regime, and the North Korean escalation that everyone fears would do precisely that. Even if North Korea responded with violence when attacked or retaliated against, there is a massive difference between responding with limited or tit-for-tat violence (its historical modus operandi) and responding with the most devastatingly lethal response it can come up with, like a nuclear first-strike or artillery barrages against Seoul. The latter are regime-ending actions, while the former may demonstrate resolve against the alliance and allow both sides a chance to sue for peace. To be clear, we’re not saying conflict with North Korea is impossible. On the contrary, </w:t>
      </w:r>
      <w:r w:rsidRPr="00031C2B">
        <w:rPr>
          <w:rStyle w:val="Emphasis"/>
          <w:highlight w:val="cyan"/>
        </w:rPr>
        <w:t>North Korean military</w:t>
      </w:r>
      <w:r w:rsidRPr="00BD0176">
        <w:rPr>
          <w:u w:val="single"/>
        </w:rPr>
        <w:t xml:space="preserve"> </w:t>
      </w:r>
      <w:r w:rsidRPr="00031C2B">
        <w:rPr>
          <w:highlight w:val="cyan"/>
          <w:u w:val="single"/>
        </w:rPr>
        <w:t>adventurism may become</w:t>
      </w:r>
      <w:r w:rsidRPr="00BD0176">
        <w:rPr>
          <w:u w:val="single"/>
        </w:rPr>
        <w:t xml:space="preserve"> more </w:t>
      </w:r>
      <w:r w:rsidRPr="00031C2B">
        <w:rPr>
          <w:highlight w:val="cyan"/>
          <w:u w:val="single"/>
        </w:rPr>
        <w:t>likely</w:t>
      </w:r>
      <w:r w:rsidRPr="00BD0176">
        <w:rPr>
          <w:sz w:val="16"/>
        </w:rPr>
        <w:t xml:space="preserve"> as it feels its expanding nuclear and missile capability affords it greater protections from retaliation. </w:t>
      </w:r>
      <w:r w:rsidRPr="00031C2B">
        <w:rPr>
          <w:rStyle w:val="Emphasis"/>
          <w:highlight w:val="cyan"/>
        </w:rPr>
        <w:t>But such conflicts won’t escalate to an all-out war</w:t>
      </w:r>
      <w:r w:rsidRPr="00BD0176">
        <w:rPr>
          <w:sz w:val="16"/>
        </w:rPr>
        <w:t>, even if the alliance responds to North Korean violence with a limited counteroffensive. We are also not calling for preventive strikes on North Korean nuclear facilities at this time. A disarming first-strike against North Korea requires answering many questions. How confident are we of destroying 100 percent of the targets? How far would a first-strike set back North Korea’s nuclear capabilities? How can we disabuse North Korea of the perception that the alliance is pursuing regime change (the one scenario that would trigger devastating North Korean retaliation)? But we are arguing that it’s a mistake for alliance policy and military plans to be made on the assumption that any preventive or retaliatory strike inevitably escalates to total war and regime change. Not only is that contrary to North Korea’s own primary goal, it’s the kind of thing that paralyzes the alliance when faced with North Korean aggression. Just because something is possible, doesn’t make it probable. As a matter of historical observation—not rational assumption—</w:t>
      </w:r>
      <w:r w:rsidRPr="00031C2B">
        <w:rPr>
          <w:rStyle w:val="Emphasis"/>
          <w:highlight w:val="cyan"/>
        </w:rPr>
        <w:t>North Korea’s primary goal is regime survival, and its foreign policy is bounded by a logic of consequences</w:t>
      </w:r>
      <w:r w:rsidRPr="00BD0176">
        <w:rPr>
          <w:sz w:val="16"/>
        </w:rPr>
        <w:t>. If we accept those two propositions, then we must plan and formulate policy not on the assumption that North Korea will escalate in response to any offensive or counteroffensive alliance action, but rather with the expectation that North Korea will seek to keep any military friction limited for the sake of regime survival.</w:t>
      </w:r>
    </w:p>
    <w:p w:rsidR="001377ED" w:rsidRDefault="001377ED" w:rsidP="001377ED"/>
    <w:p w:rsidR="001377ED" w:rsidRPr="008962C9" w:rsidRDefault="001377ED" w:rsidP="001377ED">
      <w:pPr>
        <w:pStyle w:val="Heading4"/>
      </w:pPr>
      <w:r w:rsidRPr="008962C9">
        <w:t>Their evidence is alarmism – ignore the overblown rhetoric</w:t>
      </w:r>
    </w:p>
    <w:p w:rsidR="001377ED" w:rsidRPr="008962C9" w:rsidRDefault="001377ED" w:rsidP="001377ED">
      <w:proofErr w:type="spellStart"/>
      <w:r w:rsidRPr="008962C9">
        <w:rPr>
          <w:rStyle w:val="Style13ptBold"/>
        </w:rPr>
        <w:t>Bandow</w:t>
      </w:r>
      <w:proofErr w:type="spellEnd"/>
      <w:r w:rsidRPr="008962C9">
        <w:rPr>
          <w:rStyle w:val="Style13ptBold"/>
        </w:rPr>
        <w:t>, 2013</w:t>
      </w:r>
      <w:r w:rsidRPr="008962C9">
        <w:t>-- senior fellow at the Cato Institute. A former Special Assistant to President Ronald Reagan, he is the author and editor of several books (Doug, 2013, "North Korea Is Not America’s Problem," http://spectator.org/archives/2013/03/20/north-korea-is-not-americas-pr/print)</w:t>
      </w:r>
    </w:p>
    <w:p w:rsidR="001377ED" w:rsidRPr="00F1622C" w:rsidRDefault="001377ED" w:rsidP="001377ED">
      <w:pPr>
        <w:rPr>
          <w:u w:val="single"/>
        </w:rPr>
      </w:pPr>
      <w:r w:rsidRPr="00031C2B">
        <w:rPr>
          <w:highlight w:val="cyan"/>
          <w:u w:val="single"/>
        </w:rPr>
        <w:t>The</w:t>
      </w:r>
      <w:r w:rsidRPr="00F1622C">
        <w:rPr>
          <w:sz w:val="16"/>
        </w:rPr>
        <w:t xml:space="preserve"> so-called </w:t>
      </w:r>
      <w:r w:rsidRPr="00031C2B">
        <w:rPr>
          <w:highlight w:val="cyan"/>
          <w:u w:val="single"/>
        </w:rPr>
        <w:t>D</w:t>
      </w:r>
      <w:r w:rsidRPr="00F1622C">
        <w:rPr>
          <w:sz w:val="16"/>
        </w:rPr>
        <w:t xml:space="preserve">emocratic </w:t>
      </w:r>
      <w:r w:rsidRPr="00031C2B">
        <w:rPr>
          <w:highlight w:val="cyan"/>
          <w:u w:val="single"/>
        </w:rPr>
        <w:t>P</w:t>
      </w:r>
      <w:r w:rsidRPr="00F1622C">
        <w:rPr>
          <w:sz w:val="16"/>
        </w:rPr>
        <w:t xml:space="preserve">eople’s </w:t>
      </w:r>
      <w:r w:rsidRPr="00031C2B">
        <w:rPr>
          <w:highlight w:val="cyan"/>
          <w:u w:val="single"/>
        </w:rPr>
        <w:t>R</w:t>
      </w:r>
      <w:r w:rsidRPr="00BC0F00">
        <w:rPr>
          <w:sz w:val="16"/>
        </w:rPr>
        <w:t>epublic</w:t>
      </w:r>
      <w:r w:rsidRPr="00F1622C">
        <w:rPr>
          <w:sz w:val="16"/>
        </w:rPr>
        <w:t xml:space="preserve"> of </w:t>
      </w:r>
      <w:r w:rsidRPr="00031C2B">
        <w:rPr>
          <w:highlight w:val="cyan"/>
          <w:u w:val="single"/>
        </w:rPr>
        <w:t>K</w:t>
      </w:r>
      <w:r w:rsidRPr="00F1622C">
        <w:rPr>
          <w:sz w:val="16"/>
        </w:rPr>
        <w:t xml:space="preserve">orea </w:t>
      </w:r>
      <w:r w:rsidRPr="00031C2B">
        <w:rPr>
          <w:highlight w:val="cyan"/>
          <w:u w:val="single"/>
        </w:rPr>
        <w:t>is</w:t>
      </w:r>
      <w:r w:rsidRPr="00F1622C">
        <w:rPr>
          <w:u w:val="single"/>
        </w:rPr>
        <w:t xml:space="preserve"> impoverished and </w:t>
      </w:r>
      <w:r w:rsidRPr="00031C2B">
        <w:rPr>
          <w:highlight w:val="cyan"/>
          <w:u w:val="single"/>
        </w:rPr>
        <w:t>decrepit</w:t>
      </w:r>
      <w:r w:rsidRPr="00F1622C">
        <w:rPr>
          <w:sz w:val="16"/>
        </w:rPr>
        <w:t xml:space="preserve">. Its people are starving and risk death to flee their tragic land. The country is virtually friendless and suffers under a bizarre system of monarchical communism. </w:t>
      </w:r>
      <w:r w:rsidRPr="00031C2B">
        <w:rPr>
          <w:highlight w:val="cyan"/>
          <w:u w:val="single"/>
        </w:rPr>
        <w:t>Pyongyang’s armed forces are dwarfed by</w:t>
      </w:r>
      <w:r w:rsidRPr="00F1622C">
        <w:rPr>
          <w:u w:val="single"/>
        </w:rPr>
        <w:t xml:space="preserve"> those of </w:t>
      </w:r>
      <w:r w:rsidRPr="00031C2B">
        <w:rPr>
          <w:highlight w:val="cyan"/>
          <w:u w:val="single"/>
        </w:rPr>
        <w:t>the U.S</w:t>
      </w:r>
      <w:r w:rsidRPr="00F1622C">
        <w:rPr>
          <w:sz w:val="16"/>
        </w:rPr>
        <w:t xml:space="preserve">., the globe’s premier military power. </w:t>
      </w:r>
      <w:r w:rsidRPr="00BC0F00">
        <w:rPr>
          <w:u w:val="single"/>
        </w:rPr>
        <w:t xml:space="preserve">Yet the DPRK has struck fear into </w:t>
      </w:r>
      <w:r w:rsidRPr="00BC0F00">
        <w:rPr>
          <w:sz w:val="16"/>
        </w:rPr>
        <w:t xml:space="preserve">the hearts of otherwise sober </w:t>
      </w:r>
      <w:r w:rsidRPr="00BC0F00">
        <w:rPr>
          <w:u w:val="single"/>
        </w:rPr>
        <w:t>American policymakers and analysts</w:t>
      </w:r>
      <w:r w:rsidRPr="00BC0F00">
        <w:rPr>
          <w:sz w:val="16"/>
        </w:rPr>
        <w:t>. The administration announced plans to spend a billion dollars to add 14 interceptors to the missile defense in Alaska to guard against</w:t>
      </w:r>
      <w:r w:rsidRPr="00F1622C">
        <w:rPr>
          <w:sz w:val="16"/>
        </w:rPr>
        <w:t xml:space="preserve"> a North Korean attack. Deputy Defense Secretary Ashton Carter rushed to Seoul to consult the South’s government. The Washington Post’s David Ignatius worried: “Counting on North Korean restraint has been a bad bet. It may be wiser to assume the worst and plan accordingly.” The International Crisis Group observed that “North Korea has taken a number of recent steps that raise the risks of miscalculation, inadvertent escalation and deadly conflict on the Korean peninsula.” The Associated Press’s Foster Klug warned: “Recent Korean history reveals a sobering possibility. It may only be a matter of time before North Korea launches a sudden, deadly attack on the South. And, perhaps more unsettling, Seoul has vowed that this time, it will respond with an even stronger blow.” Worse, declared defense analyst Steven Metz: “Today, North Korea is the most dangerous country on earth and the greatest threat to U.S. security.” Indeed, the DPRK foreign ministry might be proved right when it “asserted that a second Korean War is inevitable.” The Heritage Foundation’s Bruce </w:t>
      </w:r>
      <w:proofErr w:type="spellStart"/>
      <w:r w:rsidRPr="00F1622C">
        <w:rPr>
          <w:sz w:val="16"/>
        </w:rPr>
        <w:t>Klingner</w:t>
      </w:r>
      <w:proofErr w:type="spellEnd"/>
      <w:r w:rsidRPr="00F1622C">
        <w:rPr>
          <w:sz w:val="16"/>
        </w:rPr>
        <w:t xml:space="preserve"> argued that the U.S. needed “strong military forces to protect” itself from the North and denounced planned military budget cuts as undermining “U.S. military capabilities and credibility.” The ICG urged “U.S. officials, including the president,” to reaffirm “that the U.S. will fulfill its alliance commitments, including robustly against any North Korean military attacks.” In Metz’s view this would be no minor affair. Rather, “The second Korean war would force military mobilization in the United States. This would initially involve the military’s existing reserve component, but it would probably ultimately require a major expansion of the U.S. military and hence a draft. The military’s training infrastructure and the defense industrial base would have to grow.” It’s a frightening picture, and </w:t>
      </w:r>
      <w:r w:rsidRPr="00031C2B">
        <w:rPr>
          <w:highlight w:val="cyan"/>
          <w:u w:val="single"/>
        </w:rPr>
        <w:t>it seems</w:t>
      </w:r>
      <w:r w:rsidRPr="00F1622C">
        <w:rPr>
          <w:sz w:val="16"/>
        </w:rPr>
        <w:t xml:space="preserve"> almost as </w:t>
      </w:r>
      <w:r w:rsidRPr="00031C2B">
        <w:rPr>
          <w:rStyle w:val="Emphasis"/>
          <w:highlight w:val="cyan"/>
        </w:rPr>
        <w:t>wildly overblown</w:t>
      </w:r>
      <w:r w:rsidRPr="00F1622C">
        <w:rPr>
          <w:sz w:val="16"/>
        </w:rPr>
        <w:t xml:space="preserve"> as the DPRK’s rhetoric. After all, though the North’s wild gesticulations are unsettling, </w:t>
      </w:r>
      <w:r w:rsidRPr="00031C2B">
        <w:rPr>
          <w:rStyle w:val="Emphasis"/>
          <w:highlight w:val="cyan"/>
        </w:rPr>
        <w:t xml:space="preserve">this is the seventh time Pyongyang has renounced </w:t>
      </w:r>
      <w:r w:rsidRPr="008962C9">
        <w:rPr>
          <w:rStyle w:val="Emphasis"/>
        </w:rPr>
        <w:t xml:space="preserve">the 1953 </w:t>
      </w:r>
      <w:r w:rsidRPr="00031C2B">
        <w:rPr>
          <w:rStyle w:val="Emphasis"/>
          <w:highlight w:val="cyan"/>
        </w:rPr>
        <w:t>ceasefire</w:t>
      </w:r>
      <w:r w:rsidRPr="00F1622C">
        <w:rPr>
          <w:sz w:val="16"/>
        </w:rPr>
        <w:t xml:space="preserve"> reached. </w:t>
      </w:r>
      <w:r w:rsidRPr="00031C2B">
        <w:rPr>
          <w:rStyle w:val="Emphasis"/>
          <w:highlight w:val="cyan"/>
        </w:rPr>
        <w:t>War has yet to erupt</w:t>
      </w:r>
      <w:r w:rsidRPr="00F1622C">
        <w:rPr>
          <w:sz w:val="16"/>
        </w:rPr>
        <w:t xml:space="preserve">. While one cannot take anything for granted, </w:t>
      </w:r>
      <w:r w:rsidRPr="00031C2B">
        <w:rPr>
          <w:highlight w:val="cyan"/>
          <w:u w:val="single"/>
        </w:rPr>
        <w:t xml:space="preserve">there’s no evidence that Kim </w:t>
      </w:r>
      <w:r w:rsidRPr="00BC0F00">
        <w:rPr>
          <w:u w:val="single"/>
        </w:rPr>
        <w:t>Jong-un</w:t>
      </w:r>
      <w:r w:rsidRPr="00F1622C">
        <w:rPr>
          <w:sz w:val="16"/>
        </w:rPr>
        <w:t xml:space="preserve"> and those around him </w:t>
      </w:r>
      <w:r w:rsidRPr="00F1622C">
        <w:rPr>
          <w:u w:val="single"/>
        </w:rPr>
        <w:t xml:space="preserve">have </w:t>
      </w:r>
      <w:r w:rsidRPr="00031C2B">
        <w:rPr>
          <w:highlight w:val="cyan"/>
          <w:u w:val="single"/>
        </w:rPr>
        <w:t xml:space="preserve">turned </w:t>
      </w:r>
      <w:r w:rsidRPr="00031C2B">
        <w:rPr>
          <w:rStyle w:val="Emphasis"/>
          <w:highlight w:val="cyan"/>
        </w:rPr>
        <w:t>suicidal</w:t>
      </w:r>
      <w:r w:rsidRPr="00F1622C">
        <w:rPr>
          <w:sz w:val="16"/>
        </w:rPr>
        <w:t xml:space="preserve"> after the death of his father. The DPRK’s behavior almost certainly reflects other considerations. Almost alone is Sheila Miyoshi </w:t>
      </w:r>
      <w:proofErr w:type="spellStart"/>
      <w:r w:rsidRPr="00F1622C">
        <w:rPr>
          <w:sz w:val="16"/>
        </w:rPr>
        <w:t>Jager</w:t>
      </w:r>
      <w:proofErr w:type="spellEnd"/>
      <w:r w:rsidRPr="00F1622C">
        <w:rPr>
          <w:sz w:val="16"/>
        </w:rPr>
        <w:t xml:space="preserve"> of Oberlin College, who argued that the </w:t>
      </w:r>
      <w:r w:rsidRPr="00031C2B">
        <w:rPr>
          <w:highlight w:val="cyan"/>
          <w:u w:val="single"/>
        </w:rPr>
        <w:t>North’s “apocalyptic threats” are</w:t>
      </w:r>
      <w:r w:rsidRPr="00F1622C">
        <w:rPr>
          <w:u w:val="single"/>
        </w:rPr>
        <w:t xml:space="preserve"> </w:t>
      </w:r>
      <w:r w:rsidRPr="008962C9">
        <w:rPr>
          <w:rStyle w:val="Emphasis"/>
        </w:rPr>
        <w:t xml:space="preserve">primarily </w:t>
      </w:r>
      <w:r w:rsidRPr="00031C2B">
        <w:rPr>
          <w:rStyle w:val="Emphasis"/>
          <w:highlight w:val="cyan"/>
        </w:rPr>
        <w:t>intended for a domestic audience</w:t>
      </w:r>
      <w:r w:rsidRPr="00F1622C">
        <w:rPr>
          <w:sz w:val="16"/>
        </w:rPr>
        <w:t>. She added: “</w:t>
      </w:r>
      <w:r w:rsidRPr="00031C2B">
        <w:rPr>
          <w:highlight w:val="cyan"/>
          <w:u w:val="single"/>
        </w:rPr>
        <w:t xml:space="preserve">it would be a </w:t>
      </w:r>
      <w:r w:rsidRPr="00031C2B">
        <w:rPr>
          <w:rStyle w:val="Emphasis"/>
          <w:highlight w:val="cyan"/>
        </w:rPr>
        <w:t>mistake to read into them</w:t>
      </w:r>
      <w:r w:rsidRPr="00F1622C">
        <w:rPr>
          <w:u w:val="single"/>
        </w:rPr>
        <w:t xml:space="preserve"> anything </w:t>
      </w:r>
      <w:r w:rsidRPr="00031C2B">
        <w:rPr>
          <w:highlight w:val="cyan"/>
          <w:u w:val="single"/>
        </w:rPr>
        <w:t xml:space="preserve">more than </w:t>
      </w:r>
      <w:r w:rsidRPr="00BC0F00">
        <w:rPr>
          <w:u w:val="single"/>
        </w:rPr>
        <w:t xml:space="preserve">the noises of </w:t>
      </w:r>
      <w:r w:rsidRPr="00031C2B">
        <w:rPr>
          <w:highlight w:val="cyan"/>
          <w:u w:val="single"/>
        </w:rPr>
        <w:t>a dying regime that</w:t>
      </w:r>
      <w:r w:rsidRPr="00F1622C">
        <w:rPr>
          <w:sz w:val="16"/>
        </w:rPr>
        <w:t xml:space="preserve"> clearly </w:t>
      </w:r>
      <w:r w:rsidRPr="00031C2B">
        <w:rPr>
          <w:highlight w:val="cyan"/>
          <w:u w:val="single"/>
        </w:rPr>
        <w:t xml:space="preserve">recognizes </w:t>
      </w:r>
      <w:r w:rsidRPr="00031C2B">
        <w:rPr>
          <w:rStyle w:val="Emphasis"/>
          <w:highlight w:val="cyan"/>
        </w:rPr>
        <w:t>the writing on the wall</w:t>
      </w:r>
      <w:r w:rsidRPr="00031C2B">
        <w:rPr>
          <w:highlight w:val="cyan"/>
          <w:u w:val="single"/>
        </w:rPr>
        <w:t>.”</w:t>
      </w:r>
    </w:p>
    <w:p w:rsidR="001377ED" w:rsidRDefault="001377ED" w:rsidP="001377ED"/>
    <w:p w:rsidR="001377ED" w:rsidRDefault="001377ED" w:rsidP="001377ED">
      <w:pPr>
        <w:pStyle w:val="Heading3"/>
      </w:pPr>
      <w:r>
        <w:t>2NC No Escalation/Retaliation</w:t>
      </w:r>
    </w:p>
    <w:p w:rsidR="001377ED" w:rsidRPr="00BD0176" w:rsidRDefault="001377ED" w:rsidP="001377ED">
      <w:pPr>
        <w:pStyle w:val="Heading4"/>
      </w:pPr>
      <w:r w:rsidRPr="00BD0176">
        <w:t>No first-strikes on North Korea- empirics</w:t>
      </w:r>
    </w:p>
    <w:p w:rsidR="001377ED" w:rsidRPr="00BD0176" w:rsidRDefault="001377ED" w:rsidP="001377ED">
      <w:r w:rsidRPr="00BD0176">
        <w:rPr>
          <w:rStyle w:val="Style13ptBold"/>
        </w:rPr>
        <w:t>Snyder ’12</w:t>
      </w:r>
      <w:r w:rsidRPr="00BD0176">
        <w:t xml:space="preserve"> [Scott A. Snyder, Founder and Former Director, Center for U.S.-Korea Policy, senior associate of Washington programs in the International Relations program of The Asia Foundation, senior associate at Pacific Forum CSIS and was recently named adjunct senior fellow for Korea Studies by the Council on Foreign Relations, “North Korea’s Missile Threat: Which Country Will Be the Israel of East Asia?” 4-11-12</w:t>
      </w:r>
      <w:proofErr w:type="gramStart"/>
      <w:r w:rsidRPr="00BD0176">
        <w:t xml:space="preserve">,  </w:t>
      </w:r>
      <w:proofErr w:type="gramEnd"/>
      <w:r>
        <w:fldChar w:fldCharType="begin"/>
      </w:r>
      <w:r>
        <w:instrText xml:space="preserve"> HYPERLINK "http://blogs.cfr.org/asia/2012/04/11/north-koreas-missile-threat-which-country-will-be-the-israel-of-east-asia/" </w:instrText>
      </w:r>
      <w:r>
        <w:fldChar w:fldCharType="separate"/>
      </w:r>
      <w:r w:rsidRPr="00BD0176">
        <w:rPr>
          <w:rStyle w:val="Hyperlink"/>
        </w:rPr>
        <w:t>http://blogs.cfr.org/asia/2012/04/11/north-koreas-missile-threat-which-country-will-be-the-israel-of-east-asia/</w:t>
      </w:r>
      <w:r>
        <w:rPr>
          <w:rStyle w:val="Hyperlink"/>
        </w:rPr>
        <w:fldChar w:fldCharType="end"/>
      </w:r>
      <w:r w:rsidRPr="00BD0176">
        <w:t>]</w:t>
      </w:r>
    </w:p>
    <w:p w:rsidR="001377ED" w:rsidRDefault="001377ED" w:rsidP="001377ED">
      <w:pPr>
        <w:rPr>
          <w:rStyle w:val="StyleUnderline"/>
        </w:rPr>
      </w:pPr>
      <w:r w:rsidRPr="00031C2B">
        <w:rPr>
          <w:rStyle w:val="StyleUnderline"/>
          <w:highlight w:val="cyan"/>
        </w:rPr>
        <w:t>A direct strike on North Korea</w:t>
      </w:r>
      <w:r>
        <w:rPr>
          <w:sz w:val="16"/>
        </w:rPr>
        <w:t xml:space="preserve">n launch facilities </w:t>
      </w:r>
      <w:r w:rsidRPr="00031C2B">
        <w:rPr>
          <w:rStyle w:val="StyleUnderline"/>
          <w:highlight w:val="cyan"/>
        </w:rPr>
        <w:t>would carry</w:t>
      </w:r>
      <w:r>
        <w:rPr>
          <w:sz w:val="16"/>
        </w:rPr>
        <w:t xml:space="preserve"> with it </w:t>
      </w:r>
      <w:r w:rsidRPr="00031C2B">
        <w:rPr>
          <w:rStyle w:val="StyleUnderline"/>
          <w:highlight w:val="cyan"/>
        </w:rPr>
        <w:t>considerable political risks</w:t>
      </w:r>
      <w:r>
        <w:rPr>
          <w:sz w:val="16"/>
        </w:rPr>
        <w:t xml:space="preserve">, even if it might be the only effective way to send a message to North Korea that long-range missile tests of any kind are unacceptable. This is why no country has pursued this policy option despite North Korea’s three previous tests, each of which has resulted in ultimately meaningless sanctions and hortatory statements from the UN Security Council. UN resolutions have not stopped North Korea from pursuing its plans. Instead, without teeth or the collective will to comprehensively implement sanctions, the UN Security Council and its ineffective efforts probably only give Pyongyang a green light for future launches. The region’s anxiety regarding North Korean satellite launch preparations is palpable. South Korea, Japan, and Taiwan have all reported that they are prepared to shoot down satellite debris in the event that it threatens their respective territories. But there has been little public discussion of options to prevent North Korea’s launch from going forward. Former Prime Minister Abe raised the possibility of preemption in connection with North Korea’s failed 2006 satellite launch, but such a course of action by Japan would be enormously controversial and might ignite a constitutional crisis. A South Korean civilian commission set up to review defense policy following the March 2010 </w:t>
      </w:r>
      <w:proofErr w:type="spellStart"/>
      <w:r>
        <w:rPr>
          <w:sz w:val="16"/>
        </w:rPr>
        <w:t>Cheonan</w:t>
      </w:r>
      <w:proofErr w:type="spellEnd"/>
      <w:r>
        <w:rPr>
          <w:sz w:val="16"/>
        </w:rPr>
        <w:t xml:space="preserve"> incident recommended in December 2010 that South Korea pursue a policy of “proactive deterrence,” seeming to advocate a preemptive option in response to future North Korean provocations; the South Korean defense minister has recently underscored South Korea’s will to retaliate strongly against North Korean provocations, but there has been little South Korean public discussion of preemption against North Korea’s satellite launch preparations. Current Deputy Secretary of Defense Ashton Carter and former Secretary of Defense William Perry advocated preemption in advance of North Korea’s July 2006 missile test, but the Obama administration did not pursue this option prior to North Korea’s April 2009 launch. President </w:t>
      </w:r>
      <w:r w:rsidRPr="00031C2B">
        <w:rPr>
          <w:rStyle w:val="StyleUnderline"/>
          <w:highlight w:val="cyan"/>
        </w:rPr>
        <w:t>Obama’s message to North Korea</w:t>
      </w:r>
      <w:r>
        <w:rPr>
          <w:rStyle w:val="StyleUnderline"/>
        </w:rPr>
        <w:t xml:space="preserve"> delivered in his March 26 speech at </w:t>
      </w:r>
      <w:proofErr w:type="spellStart"/>
      <w:r>
        <w:rPr>
          <w:rStyle w:val="StyleUnderline"/>
        </w:rPr>
        <w:t>Hankook</w:t>
      </w:r>
      <w:proofErr w:type="spellEnd"/>
      <w:r>
        <w:rPr>
          <w:rStyle w:val="StyleUnderline"/>
        </w:rPr>
        <w:t xml:space="preserve"> University of Foreign Studies in Seoul signals the likelihood of a U.S. response to perceived violations of international rules, but </w:t>
      </w:r>
      <w:r w:rsidRPr="00031C2B">
        <w:rPr>
          <w:rStyle w:val="StyleUnderline"/>
          <w:highlight w:val="cyan"/>
        </w:rPr>
        <w:t>does not signal willingness to take preemptive action</w:t>
      </w:r>
      <w:r>
        <w:rPr>
          <w:rStyle w:val="StyleUnderline"/>
        </w:rPr>
        <w:t xml:space="preserve"> to prevent such violations</w:t>
      </w:r>
      <w:r>
        <w:rPr>
          <w:sz w:val="16"/>
        </w:rPr>
        <w:t xml:space="preserve">. Direct diplomacy has been limited since U.S. negotiators thought that they had made clear to North Korea that a satellite launch would be a deal-breaker in advance of the U.S. and DPRK Leap Day statements. China’s President Hu Jintao faced stern requests to restrain North Korea from making the launch during his participation in the Nuclear Security Summit in Seoul, but Beijing knows that North Korea has tied the launch to domestic factors and fears actions that might upset North Korea’s domestic political consolidation. Also, it is not clear China-DPRK high-level communications channels are working well following Kim Jong </w:t>
      </w:r>
      <w:proofErr w:type="gramStart"/>
      <w:r>
        <w:rPr>
          <w:sz w:val="16"/>
        </w:rPr>
        <w:t>Il’s</w:t>
      </w:r>
      <w:proofErr w:type="gramEnd"/>
      <w:r>
        <w:rPr>
          <w:sz w:val="16"/>
        </w:rPr>
        <w:t xml:space="preserve"> death. China’s major diplomatic test will occur after North Korea’s test, at which time there will be great pressure to return this issue to the UN Security Council. China accommodated the international consensus with a UN Security Council Resolution and Presidential Statement condemning North Korea’s past missile launches in 2006 and 2009, to which North Korea responded consistently in both years with nuclear tests. Following the shelling of South Korea’s </w:t>
      </w:r>
      <w:proofErr w:type="spellStart"/>
      <w:r>
        <w:rPr>
          <w:sz w:val="16"/>
        </w:rPr>
        <w:t>Yeonpyeong</w:t>
      </w:r>
      <w:proofErr w:type="spellEnd"/>
      <w:r>
        <w:rPr>
          <w:sz w:val="16"/>
        </w:rPr>
        <w:t xml:space="preserve"> Island in 2010, China blocked even a UN discussions of any statement condemning North Korea. A UN Security Council failure to condemn a North Korean launch in the wake of the 2009 resolution would be an embarrassment to both the Obama administration and the UN Security Council. </w:t>
      </w:r>
      <w:r>
        <w:rPr>
          <w:rStyle w:val="StyleUnderline"/>
        </w:rPr>
        <w:t xml:space="preserve">There is clearly </w:t>
      </w:r>
      <w:r w:rsidRPr="00031C2B">
        <w:rPr>
          <w:rStyle w:val="StyleUnderline"/>
          <w:highlight w:val="cyan"/>
        </w:rPr>
        <w:t>no country</w:t>
      </w:r>
      <w:r>
        <w:rPr>
          <w:rStyle w:val="StyleUnderline"/>
        </w:rPr>
        <w:t xml:space="preserve"> in East Asia that </w:t>
      </w:r>
      <w:r w:rsidRPr="00031C2B">
        <w:rPr>
          <w:rStyle w:val="StyleUnderline"/>
          <w:highlight w:val="cyan"/>
        </w:rPr>
        <w:t>has the capacity</w:t>
      </w:r>
      <w:r>
        <w:rPr>
          <w:rStyle w:val="StyleUnderline"/>
        </w:rPr>
        <w:t xml:space="preserve"> </w:t>
      </w:r>
      <w:r w:rsidRPr="00031C2B">
        <w:rPr>
          <w:rStyle w:val="StyleUnderline"/>
          <w:highlight w:val="cyan"/>
        </w:rPr>
        <w:t>or will to use force</w:t>
      </w:r>
      <w:r>
        <w:rPr>
          <w:rStyle w:val="StyleUnderline"/>
        </w:rPr>
        <w:t xml:space="preserve"> as a means </w:t>
      </w:r>
      <w:r w:rsidRPr="00031C2B">
        <w:rPr>
          <w:rStyle w:val="StyleUnderline"/>
          <w:highlight w:val="cyan"/>
        </w:rPr>
        <w:t>to limit North Korean provocative actions</w:t>
      </w:r>
      <w:r w:rsidRPr="00031C2B">
        <w:rPr>
          <w:sz w:val="16"/>
          <w:highlight w:val="cyan"/>
        </w:rPr>
        <w:t>.</w:t>
      </w:r>
      <w:r>
        <w:rPr>
          <w:sz w:val="16"/>
        </w:rPr>
        <w:t xml:space="preserve"> </w:t>
      </w:r>
      <w:r>
        <w:rPr>
          <w:rStyle w:val="StyleUnderline"/>
        </w:rPr>
        <w:t xml:space="preserve">Until there is an “Israeli option” that breaks the cycle of North Korean impunity for its destabilizing actions, </w:t>
      </w:r>
      <w:r w:rsidRPr="00031C2B">
        <w:rPr>
          <w:rStyle w:val="StyleUnderline"/>
          <w:highlight w:val="cyan"/>
        </w:rPr>
        <w:t>expect North Korea to take advantage of neighboring countries’ fears of</w:t>
      </w:r>
      <w:r>
        <w:rPr>
          <w:rStyle w:val="StyleUnderline"/>
        </w:rPr>
        <w:t xml:space="preserve"> North Korean </w:t>
      </w:r>
      <w:r w:rsidRPr="00031C2B">
        <w:rPr>
          <w:rStyle w:val="StyleUnderline"/>
          <w:highlight w:val="cyan"/>
        </w:rPr>
        <w:t>instability</w:t>
      </w:r>
      <w:r>
        <w:rPr>
          <w:rStyle w:val="StyleUnderline"/>
        </w:rPr>
        <w:t xml:space="preserve"> to impose on its neighbors the increasingly exorbitant costs of North Korea’s regime survival.</w:t>
      </w:r>
    </w:p>
    <w:p w:rsidR="001377ED" w:rsidRPr="00BD0176" w:rsidRDefault="001377ED" w:rsidP="001377ED"/>
    <w:p w:rsidR="001377ED" w:rsidRPr="00BD0176" w:rsidRDefault="001377ED" w:rsidP="001377ED">
      <w:pPr>
        <w:pStyle w:val="Heading4"/>
      </w:pPr>
      <w:r w:rsidRPr="00BD0176">
        <w:t xml:space="preserve">Their </w:t>
      </w:r>
      <w:proofErr w:type="spellStart"/>
      <w:r w:rsidRPr="00BD0176">
        <w:t>Mizokami</w:t>
      </w:r>
      <w:proofErr w:type="spellEnd"/>
      <w:r w:rsidRPr="00BD0176">
        <w:t xml:space="preserve"> evidence admits the US wouldn’t use nukes in retaliation and that our decapitation strategy would take out their ability to execute attacks.</w:t>
      </w:r>
    </w:p>
    <w:p w:rsidR="001377ED" w:rsidRPr="00BD0176" w:rsidRDefault="001377ED" w:rsidP="001377ED">
      <w:proofErr w:type="spellStart"/>
      <w:r w:rsidRPr="00BD0176">
        <w:rPr>
          <w:rStyle w:val="Style13ptBold"/>
        </w:rPr>
        <w:t>Mizokami</w:t>
      </w:r>
      <w:proofErr w:type="spellEnd"/>
      <w:r w:rsidRPr="00BD0176">
        <w:rPr>
          <w:rStyle w:val="Style13ptBold"/>
        </w:rPr>
        <w:t xml:space="preserve"> 15</w:t>
      </w:r>
      <w:r w:rsidRPr="00BD0176">
        <w:t xml:space="preserve"> (Kyle </w:t>
      </w:r>
      <w:proofErr w:type="spellStart"/>
      <w:r w:rsidRPr="00BD0176">
        <w:t>Mizokami</w:t>
      </w:r>
      <w:proofErr w:type="spellEnd"/>
      <w:r w:rsidRPr="00BD0176">
        <w:t xml:space="preserve">- writer based who has appeared in The Diplomat, Foreign Policy, War is Boring and The Daily Beast, cofounder Japan Security Watch, “Locked and Loaded: North Korea's Scary Chemical-Weapons Arsenal”, </w:t>
      </w:r>
      <w:hyperlink r:id="rId18" w:history="1">
        <w:r w:rsidRPr="00BD0176">
          <w:rPr>
            <w:rStyle w:val="Hyperlink"/>
          </w:rPr>
          <w:t>http://nationalinterest.org/feature/locked-loaded-north-koreas-scary-chemical-weapons-arsenal-12487?page=2</w:t>
        </w:r>
      </w:hyperlink>
      <w:r w:rsidRPr="00BD0176">
        <w:t xml:space="preserve"> , March 26, 2015, N.G.)</w:t>
      </w:r>
    </w:p>
    <w:p w:rsidR="001377ED" w:rsidRPr="006A749D" w:rsidRDefault="001377ED" w:rsidP="001377ED">
      <w:pPr>
        <w:rPr>
          <w:sz w:val="18"/>
          <w:szCs w:val="18"/>
        </w:rPr>
      </w:pPr>
      <w:r w:rsidRPr="00031C2B">
        <w:rPr>
          <w:highlight w:val="cyan"/>
          <w:u w:val="single"/>
        </w:rPr>
        <w:t>Would North Korea chance using chemical weapons?</w:t>
      </w:r>
      <w:r w:rsidRPr="006A749D">
        <w:rPr>
          <w:sz w:val="18"/>
          <w:szCs w:val="18"/>
        </w:rPr>
        <w:t xml:space="preserve"> The deterioration of the conventional North Korean military makes the use of gas more necessary than ever. The KPA has few “force multipliers” to enhance its effectiveness on the battlefield and even fewer that only it alone would use.</w:t>
      </w:r>
      <w:r>
        <w:rPr>
          <w:sz w:val="18"/>
          <w:szCs w:val="18"/>
        </w:rPr>
        <w:t xml:space="preserve"> </w:t>
      </w:r>
      <w:r w:rsidRPr="00031C2B">
        <w:rPr>
          <w:highlight w:val="cyan"/>
          <w:u w:val="single"/>
        </w:rPr>
        <w:t>It’s</w:t>
      </w:r>
      <w:r w:rsidRPr="006A749D">
        <w:rPr>
          <w:u w:val="single"/>
        </w:rPr>
        <w:t xml:space="preserve"> long </w:t>
      </w:r>
      <w:r w:rsidRPr="00031C2B">
        <w:rPr>
          <w:highlight w:val="cyan"/>
          <w:u w:val="single"/>
        </w:rPr>
        <w:t>been thought</w:t>
      </w:r>
      <w:r w:rsidRPr="006A749D">
        <w:rPr>
          <w:u w:val="single"/>
        </w:rPr>
        <w:t xml:space="preserve"> that chemical-weapons </w:t>
      </w:r>
      <w:r w:rsidRPr="00031C2B">
        <w:rPr>
          <w:highlight w:val="cyan"/>
          <w:u w:val="single"/>
        </w:rPr>
        <w:t>use would invoke “massive retaliation” by the U</w:t>
      </w:r>
      <w:r w:rsidRPr="006A749D">
        <w:rPr>
          <w:u w:val="single"/>
        </w:rPr>
        <w:t xml:space="preserve">nited </w:t>
      </w:r>
      <w:r w:rsidRPr="00031C2B">
        <w:rPr>
          <w:highlight w:val="cyan"/>
          <w:u w:val="single"/>
        </w:rPr>
        <w:t>S</w:t>
      </w:r>
      <w:r w:rsidRPr="006A749D">
        <w:rPr>
          <w:u w:val="single"/>
        </w:rPr>
        <w:t xml:space="preserve">tates </w:t>
      </w:r>
      <w:r w:rsidRPr="00031C2B">
        <w:rPr>
          <w:highlight w:val="cyan"/>
          <w:u w:val="single"/>
        </w:rPr>
        <w:t>and South Korea</w:t>
      </w:r>
      <w:r w:rsidRPr="006A749D">
        <w:rPr>
          <w:sz w:val="18"/>
          <w:szCs w:val="18"/>
        </w:rPr>
        <w:t xml:space="preserve">. However, </w:t>
      </w:r>
      <w:r w:rsidRPr="00031C2B">
        <w:rPr>
          <w:highlight w:val="cyan"/>
          <w:u w:val="single"/>
        </w:rPr>
        <w:t>short of employing nuclear weapons, the</w:t>
      </w:r>
      <w:r w:rsidRPr="006A749D">
        <w:rPr>
          <w:u w:val="single"/>
        </w:rPr>
        <w:t xml:space="preserve"> latter </w:t>
      </w:r>
      <w:r w:rsidRPr="00031C2B">
        <w:rPr>
          <w:highlight w:val="cyan"/>
          <w:u w:val="single"/>
        </w:rPr>
        <w:t>powers will already be using everything at their disposal</w:t>
      </w:r>
      <w:r w:rsidRPr="006A749D">
        <w:rPr>
          <w:u w:val="single"/>
        </w:rPr>
        <w:t xml:space="preserve"> to defeat a KPA invasion force</w:t>
      </w:r>
      <w:r w:rsidRPr="006A749D">
        <w:rPr>
          <w:sz w:val="18"/>
          <w:szCs w:val="18"/>
        </w:rPr>
        <w:t>. From the North Korean point of view, as long as the nuclear threshold is not crossed, there’s little political downside to using chemicals.</w:t>
      </w:r>
      <w:r>
        <w:rPr>
          <w:sz w:val="18"/>
          <w:szCs w:val="18"/>
        </w:rPr>
        <w:t xml:space="preserve"> </w:t>
      </w:r>
      <w:r w:rsidRPr="006A749D">
        <w:rPr>
          <w:u w:val="single"/>
        </w:rPr>
        <w:t xml:space="preserve">The </w:t>
      </w:r>
      <w:r w:rsidRPr="00031C2B">
        <w:rPr>
          <w:highlight w:val="cyan"/>
          <w:u w:val="single"/>
        </w:rPr>
        <w:t>failure</w:t>
      </w:r>
      <w:r w:rsidRPr="006A749D">
        <w:rPr>
          <w:u w:val="single"/>
        </w:rPr>
        <w:t xml:space="preserve"> of the West </w:t>
      </w:r>
      <w:r w:rsidRPr="00031C2B">
        <w:rPr>
          <w:highlight w:val="cyan"/>
          <w:u w:val="single"/>
        </w:rPr>
        <w:t>to respond</w:t>
      </w:r>
      <w:r w:rsidRPr="006A749D">
        <w:rPr>
          <w:u w:val="single"/>
        </w:rPr>
        <w:t xml:space="preserve"> to chemical use </w:t>
      </w:r>
      <w:r w:rsidRPr="00031C2B">
        <w:rPr>
          <w:highlight w:val="cyan"/>
          <w:u w:val="single"/>
        </w:rPr>
        <w:t>in Syria has shown that warnings about “red lines</w:t>
      </w:r>
      <w:r w:rsidRPr="006A749D">
        <w:rPr>
          <w:u w:val="single"/>
        </w:rPr>
        <w:t xml:space="preserve">” and the use of gas </w:t>
      </w:r>
      <w:r w:rsidRPr="00031C2B">
        <w:rPr>
          <w:highlight w:val="cyan"/>
          <w:u w:val="single"/>
        </w:rPr>
        <w:t>are hollow</w:t>
      </w:r>
      <w:r w:rsidRPr="006A749D">
        <w:rPr>
          <w:sz w:val="18"/>
          <w:szCs w:val="18"/>
        </w:rPr>
        <w:t xml:space="preserve">. There are great differences between gassing Syrian civilians and American troops, but </w:t>
      </w:r>
      <w:r w:rsidRPr="006A749D">
        <w:rPr>
          <w:u w:val="single"/>
        </w:rPr>
        <w:t xml:space="preserve">it’s clear that some of </w:t>
      </w:r>
      <w:r w:rsidRPr="00031C2B">
        <w:rPr>
          <w:highlight w:val="cyan"/>
          <w:u w:val="single"/>
        </w:rPr>
        <w:t>the taboo</w:t>
      </w:r>
      <w:r w:rsidRPr="006A749D">
        <w:rPr>
          <w:u w:val="single"/>
        </w:rPr>
        <w:t xml:space="preserve"> of using chemical weapons </w:t>
      </w:r>
      <w:r w:rsidRPr="00031C2B">
        <w:rPr>
          <w:highlight w:val="cyan"/>
          <w:u w:val="single"/>
        </w:rPr>
        <w:t>has worn off</w:t>
      </w:r>
      <w:r w:rsidRPr="00031C2B">
        <w:rPr>
          <w:sz w:val="18"/>
          <w:szCs w:val="18"/>
          <w:highlight w:val="cyan"/>
        </w:rPr>
        <w:t>.</w:t>
      </w:r>
      <w:r>
        <w:rPr>
          <w:sz w:val="18"/>
          <w:szCs w:val="18"/>
        </w:rPr>
        <w:t xml:space="preserve"> </w:t>
      </w:r>
      <w:r w:rsidRPr="006A749D">
        <w:rPr>
          <w:sz w:val="18"/>
          <w:szCs w:val="18"/>
        </w:rPr>
        <w:t xml:space="preserve">North Korea’s chemical-weapons threat is real and the likelihood of their use in wartime is high. </w:t>
      </w:r>
      <w:r w:rsidRPr="006A749D">
        <w:rPr>
          <w:u w:val="single"/>
        </w:rPr>
        <w:t xml:space="preserve">Once war is underway, </w:t>
      </w:r>
      <w:r w:rsidRPr="00031C2B">
        <w:rPr>
          <w:highlight w:val="cyan"/>
          <w:u w:val="single"/>
        </w:rPr>
        <w:t>the best way for</w:t>
      </w:r>
      <w:r w:rsidRPr="006A749D">
        <w:rPr>
          <w:u w:val="single"/>
        </w:rPr>
        <w:t xml:space="preserve"> U.S./South Korean </w:t>
      </w:r>
      <w:r w:rsidRPr="00031C2B">
        <w:rPr>
          <w:highlight w:val="cyan"/>
          <w:u w:val="single"/>
        </w:rPr>
        <w:t>forces to mitigate their effects would be to degrade</w:t>
      </w:r>
      <w:r w:rsidRPr="006A749D">
        <w:rPr>
          <w:u w:val="single"/>
        </w:rPr>
        <w:t xml:space="preserve"> North Korea’s </w:t>
      </w:r>
      <w:r w:rsidRPr="00031C2B">
        <w:rPr>
          <w:highlight w:val="cyan"/>
          <w:u w:val="single"/>
        </w:rPr>
        <w:t>command and control</w:t>
      </w:r>
      <w:r w:rsidRPr="006A749D">
        <w:rPr>
          <w:u w:val="single"/>
        </w:rPr>
        <w:t xml:space="preserve"> and take the offensive</w:t>
      </w:r>
      <w:r w:rsidRPr="006A749D">
        <w:rPr>
          <w:sz w:val="18"/>
          <w:szCs w:val="18"/>
        </w:rPr>
        <w:t xml:space="preserve">. </w:t>
      </w:r>
      <w:r w:rsidRPr="00031C2B">
        <w:rPr>
          <w:highlight w:val="cyan"/>
          <w:u w:val="single"/>
        </w:rPr>
        <w:t>If</w:t>
      </w:r>
      <w:r w:rsidRPr="006A749D">
        <w:rPr>
          <w:u w:val="single"/>
        </w:rPr>
        <w:t xml:space="preserve"> the </w:t>
      </w:r>
      <w:r w:rsidRPr="00031C2B">
        <w:rPr>
          <w:highlight w:val="cyan"/>
          <w:u w:val="single"/>
        </w:rPr>
        <w:t>NK</w:t>
      </w:r>
      <w:r w:rsidRPr="006A749D">
        <w:rPr>
          <w:u w:val="single"/>
        </w:rPr>
        <w:t xml:space="preserve"> general staff </w:t>
      </w:r>
      <w:r w:rsidRPr="00031C2B">
        <w:rPr>
          <w:highlight w:val="cyan"/>
          <w:u w:val="single"/>
        </w:rPr>
        <w:t>is unable to send orders and receive</w:t>
      </w:r>
      <w:r w:rsidRPr="006A749D">
        <w:rPr>
          <w:u w:val="single"/>
        </w:rPr>
        <w:t xml:space="preserve"> accurate </w:t>
      </w:r>
      <w:r w:rsidRPr="00031C2B">
        <w:rPr>
          <w:highlight w:val="cyan"/>
          <w:u w:val="single"/>
        </w:rPr>
        <w:t>intel</w:t>
      </w:r>
      <w:r w:rsidRPr="006A749D">
        <w:rPr>
          <w:u w:val="single"/>
        </w:rPr>
        <w:t xml:space="preserve">ligence, </w:t>
      </w:r>
      <w:r w:rsidRPr="00031C2B">
        <w:rPr>
          <w:highlight w:val="cyan"/>
          <w:u w:val="single"/>
        </w:rPr>
        <w:t>it will find it difficult to plan</w:t>
      </w:r>
      <w:r w:rsidRPr="006A749D">
        <w:rPr>
          <w:u w:val="single"/>
        </w:rPr>
        <w:t xml:space="preserve"> chemical </w:t>
      </w:r>
      <w:r w:rsidRPr="00031C2B">
        <w:rPr>
          <w:highlight w:val="cyan"/>
          <w:u w:val="single"/>
        </w:rPr>
        <w:t>strikes</w:t>
      </w:r>
      <w:r w:rsidRPr="00031C2B">
        <w:rPr>
          <w:sz w:val="18"/>
          <w:szCs w:val="18"/>
          <w:highlight w:val="cyan"/>
        </w:rPr>
        <w:t>.</w:t>
      </w:r>
      <w:r w:rsidRPr="006A749D">
        <w:rPr>
          <w:sz w:val="18"/>
          <w:szCs w:val="18"/>
        </w:rPr>
        <w:t xml:space="preserve"> A fast-moving UN offensive may also catch slow-moving artillery and missile units.</w:t>
      </w:r>
    </w:p>
    <w:p w:rsidR="001377ED" w:rsidRPr="00A1250C" w:rsidRDefault="001377ED" w:rsidP="001377ED"/>
    <w:p w:rsidR="001377ED" w:rsidRPr="00BD0176" w:rsidRDefault="001377ED" w:rsidP="001377ED">
      <w:pPr>
        <w:pStyle w:val="Heading4"/>
      </w:pPr>
      <w:r w:rsidRPr="00BD0176">
        <w:t>Zero possibility of US nuclear response to chemical weapons</w:t>
      </w:r>
    </w:p>
    <w:p w:rsidR="001377ED" w:rsidRPr="00BD0176" w:rsidRDefault="001377ED" w:rsidP="001377ED">
      <w:r w:rsidRPr="00BD0176">
        <w:t xml:space="preserve">Kingston </w:t>
      </w:r>
      <w:proofErr w:type="spellStart"/>
      <w:r w:rsidRPr="00BD0176">
        <w:rPr>
          <w:rStyle w:val="Style13ptBold"/>
        </w:rPr>
        <w:t>Reif</w:t>
      </w:r>
      <w:proofErr w:type="spellEnd"/>
      <w:r>
        <w:t>, 9-17-</w:t>
      </w:r>
      <w:r w:rsidRPr="00BD0176">
        <w:rPr>
          <w:rStyle w:val="Style13ptBold"/>
        </w:rPr>
        <w:t>13</w:t>
      </w:r>
      <w:r w:rsidRPr="00BD0176">
        <w:t xml:space="preserve">; Director for Disarmament and Threat Reduction Policy at the Arms Control Association, “Would the United States ever actually use nuclear weapons?” Bulletin of the Atomic Scientists </w:t>
      </w:r>
      <w:hyperlink r:id="rId19" w:history="1">
        <w:r w:rsidRPr="00BD0176">
          <w:rPr>
            <w:rStyle w:val="Hyperlink"/>
          </w:rPr>
          <w:t>http://thebulletin.org/would-united-states-ever-actually-use-nuclear-weapons</w:t>
        </w:r>
      </w:hyperlink>
    </w:p>
    <w:p w:rsidR="001377ED" w:rsidRPr="004C45D2" w:rsidRDefault="001377ED" w:rsidP="001377ED">
      <w:pPr>
        <w:rPr>
          <w:sz w:val="16"/>
        </w:rPr>
      </w:pPr>
      <w:r w:rsidRPr="00F1622C">
        <w:rPr>
          <w:u w:val="single"/>
        </w:rPr>
        <w:t xml:space="preserve">The </w:t>
      </w:r>
      <w:r w:rsidRPr="00031C2B">
        <w:rPr>
          <w:highlight w:val="cyan"/>
          <w:u w:val="single"/>
        </w:rPr>
        <w:t>Syrian</w:t>
      </w:r>
      <w:r w:rsidRPr="00F1622C">
        <w:rPr>
          <w:u w:val="single"/>
        </w:rPr>
        <w:t xml:space="preserve"> regime’s large-scale </w:t>
      </w:r>
      <w:r w:rsidRPr="00031C2B">
        <w:rPr>
          <w:highlight w:val="cyan"/>
          <w:u w:val="single"/>
        </w:rPr>
        <w:t>use of chemical weapons has prompted a vigorous discussion about whether the United States should respond with military force</w:t>
      </w:r>
      <w:r w:rsidRPr="004C45D2">
        <w:rPr>
          <w:sz w:val="16"/>
        </w:rPr>
        <w:t xml:space="preserve">, and if so, how. Those advocating the use of force have debated options ranging from limited cruise missile strikes to a much larger campaign designed to mortally wound Syrian President Bashar al-Assad’s regime. </w:t>
      </w:r>
      <w:r w:rsidRPr="00031C2B">
        <w:rPr>
          <w:highlight w:val="cyan"/>
          <w:u w:val="single"/>
        </w:rPr>
        <w:t>One military option that has thankfully not been part of the debate is</w:t>
      </w:r>
      <w:r w:rsidRPr="00F1622C">
        <w:rPr>
          <w:u w:val="single"/>
        </w:rPr>
        <w:t xml:space="preserve"> the use of </w:t>
      </w:r>
      <w:r w:rsidRPr="00031C2B">
        <w:rPr>
          <w:highlight w:val="cyan"/>
          <w:u w:val="single"/>
        </w:rPr>
        <w:t>nuclear weapons</w:t>
      </w:r>
      <w:r w:rsidRPr="004C45D2">
        <w:rPr>
          <w:sz w:val="16"/>
        </w:rPr>
        <w:t xml:space="preserve">. </w:t>
      </w:r>
      <w:r w:rsidRPr="00F1622C">
        <w:rPr>
          <w:u w:val="single"/>
        </w:rPr>
        <w:t>Yet</w:t>
      </w:r>
      <w:r w:rsidRPr="004C45D2">
        <w:rPr>
          <w:sz w:val="16"/>
        </w:rPr>
        <w:t xml:space="preserve"> unbeknownst to many, </w:t>
      </w:r>
      <w:r w:rsidRPr="00F1622C">
        <w:rPr>
          <w:u w:val="single"/>
        </w:rPr>
        <w:t>the</w:t>
      </w:r>
      <w:r w:rsidRPr="004C45D2">
        <w:rPr>
          <w:sz w:val="16"/>
        </w:rPr>
        <w:t xml:space="preserve"> most recent </w:t>
      </w:r>
      <w:r w:rsidRPr="00F1622C">
        <w:rPr>
          <w:u w:val="single"/>
        </w:rPr>
        <w:t>N</w:t>
      </w:r>
      <w:r w:rsidRPr="004C45D2">
        <w:rPr>
          <w:sz w:val="16"/>
        </w:rPr>
        <w:t xml:space="preserve">uclear </w:t>
      </w:r>
      <w:r w:rsidRPr="00F1622C">
        <w:rPr>
          <w:u w:val="single"/>
        </w:rPr>
        <w:t>P</w:t>
      </w:r>
      <w:r w:rsidRPr="004C45D2">
        <w:rPr>
          <w:sz w:val="16"/>
        </w:rPr>
        <w:t xml:space="preserve">osture </w:t>
      </w:r>
      <w:r w:rsidRPr="00F1622C">
        <w:rPr>
          <w:u w:val="single"/>
        </w:rPr>
        <w:t>R</w:t>
      </w:r>
      <w:r w:rsidRPr="004C45D2">
        <w:rPr>
          <w:sz w:val="16"/>
        </w:rPr>
        <w:t>eview—a US government assessment of the proper role of nuclear weapons—</w:t>
      </w:r>
      <w:r w:rsidRPr="00F1622C">
        <w:rPr>
          <w:u w:val="single"/>
        </w:rPr>
        <w:t>technically does not rule out using them in response to</w:t>
      </w:r>
      <w:r w:rsidRPr="004C45D2">
        <w:rPr>
          <w:sz w:val="16"/>
        </w:rPr>
        <w:t xml:space="preserve"> nuclear, biological, or </w:t>
      </w:r>
      <w:r w:rsidRPr="00F1622C">
        <w:rPr>
          <w:u w:val="single"/>
        </w:rPr>
        <w:t>chemical weapons use</w:t>
      </w:r>
      <w:r w:rsidRPr="004C45D2">
        <w:rPr>
          <w:sz w:val="16"/>
        </w:rPr>
        <w:t xml:space="preserve"> by states, like Syria, deemed to be in noncompliance with their nonproliferation obligations. </w:t>
      </w:r>
      <w:r w:rsidRPr="00031C2B">
        <w:rPr>
          <w:highlight w:val="cyan"/>
          <w:u w:val="single"/>
        </w:rPr>
        <w:t>There is</w:t>
      </w:r>
      <w:r w:rsidRPr="004C45D2">
        <w:rPr>
          <w:sz w:val="16"/>
        </w:rPr>
        <w:t xml:space="preserve">, on the other hand, </w:t>
      </w:r>
      <w:r w:rsidRPr="00031C2B">
        <w:rPr>
          <w:highlight w:val="cyan"/>
          <w:u w:val="single"/>
        </w:rPr>
        <w:t>apparently universal agreement that using nuclear weapons in the midst of another country’s civil war would be wildly inappropriate</w:t>
      </w:r>
      <w:r w:rsidRPr="00F1622C">
        <w:rPr>
          <w:u w:val="single"/>
        </w:rPr>
        <w:t xml:space="preserve"> and ineffective</w:t>
      </w:r>
      <w:r w:rsidRPr="004C45D2">
        <w:rPr>
          <w:sz w:val="16"/>
        </w:rPr>
        <w:t>. But Syria’s use of chemical weapons raises several important questions that bear on US policy: If Washington wouldn’t consider using nuclear weapons even where its own official policy allows it, under what circumstances would it actually contemplate using them? And if it did, how many might it use?</w:t>
      </w:r>
    </w:p>
    <w:p w:rsidR="001377ED" w:rsidRDefault="001377ED" w:rsidP="001377ED"/>
    <w:p w:rsidR="001377ED" w:rsidRDefault="001377ED" w:rsidP="001377ED">
      <w:pPr>
        <w:pStyle w:val="Heading2"/>
      </w:pPr>
      <w:r>
        <w:t>---Middle Power---</w:t>
      </w:r>
    </w:p>
    <w:p w:rsidR="00782688" w:rsidRDefault="00782688" w:rsidP="00782688">
      <w:pPr>
        <w:pStyle w:val="Heading3"/>
      </w:pPr>
      <w:r>
        <w:t>1NC No Internal</w:t>
      </w:r>
    </w:p>
    <w:p w:rsidR="00782688" w:rsidRPr="00302F31" w:rsidRDefault="00782688" w:rsidP="00782688">
      <w:pPr>
        <w:keepNext/>
        <w:keepLines/>
        <w:spacing w:before="40" w:after="0"/>
        <w:outlineLvl w:val="3"/>
        <w:rPr>
          <w:rFonts w:asciiTheme="minorHAnsi" w:eastAsiaTheme="majorEastAsia" w:hAnsiTheme="minorHAnsi" w:cstheme="majorBidi"/>
          <w:b/>
          <w:iCs/>
          <w:sz w:val="26"/>
        </w:rPr>
      </w:pPr>
      <w:r>
        <w:rPr>
          <w:rFonts w:asciiTheme="minorHAnsi" w:eastAsiaTheme="majorEastAsia" w:hAnsiTheme="minorHAnsi" w:cstheme="majorBidi"/>
          <w:b/>
          <w:iCs/>
          <w:sz w:val="26"/>
        </w:rPr>
        <w:t xml:space="preserve">The </w:t>
      </w:r>
      <w:proofErr w:type="spellStart"/>
      <w:r>
        <w:rPr>
          <w:rFonts w:asciiTheme="minorHAnsi" w:eastAsiaTheme="majorEastAsia" w:hAnsiTheme="minorHAnsi" w:cstheme="majorBidi"/>
          <w:b/>
          <w:iCs/>
          <w:sz w:val="26"/>
        </w:rPr>
        <w:t>aff’s</w:t>
      </w:r>
      <w:proofErr w:type="spellEnd"/>
      <w:r>
        <w:rPr>
          <w:rFonts w:asciiTheme="minorHAnsi" w:eastAsiaTheme="majorEastAsia" w:hAnsiTheme="minorHAnsi" w:cstheme="majorBidi"/>
          <w:b/>
          <w:iCs/>
          <w:sz w:val="26"/>
        </w:rPr>
        <w:t xml:space="preserve"> mechanism decks </w:t>
      </w:r>
      <w:proofErr w:type="spellStart"/>
      <w:r>
        <w:rPr>
          <w:rFonts w:asciiTheme="minorHAnsi" w:eastAsiaTheme="majorEastAsia" w:hAnsiTheme="minorHAnsi" w:cstheme="majorBidi"/>
          <w:b/>
          <w:iCs/>
          <w:sz w:val="26"/>
        </w:rPr>
        <w:t>soko</w:t>
      </w:r>
      <w:proofErr w:type="spellEnd"/>
      <w:r>
        <w:rPr>
          <w:rFonts w:asciiTheme="minorHAnsi" w:eastAsiaTheme="majorEastAsia" w:hAnsiTheme="minorHAnsi" w:cstheme="majorBidi"/>
          <w:b/>
          <w:iCs/>
          <w:sz w:val="26"/>
        </w:rPr>
        <w:t xml:space="preserve"> diplomacy</w:t>
      </w:r>
    </w:p>
    <w:p w:rsidR="00782688" w:rsidRPr="00302F31" w:rsidRDefault="00782688" w:rsidP="00782688">
      <w:pPr>
        <w:rPr>
          <w:rFonts w:asciiTheme="minorHAnsi" w:hAnsiTheme="minorHAnsi"/>
        </w:rPr>
      </w:pPr>
      <w:r w:rsidRPr="00302F31">
        <w:rPr>
          <w:rFonts w:asciiTheme="minorHAnsi" w:hAnsiTheme="minorHAnsi"/>
          <w:b/>
          <w:bCs/>
          <w:sz w:val="26"/>
        </w:rPr>
        <w:t>Hamm 6</w:t>
      </w:r>
      <w:r w:rsidRPr="00302F31">
        <w:rPr>
          <w:rFonts w:asciiTheme="minorHAnsi" w:hAnsiTheme="minorHAnsi"/>
        </w:rPr>
        <w:t xml:space="preserve"> – </w:t>
      </w:r>
      <w:proofErr w:type="spellStart"/>
      <w:r w:rsidRPr="00302F31">
        <w:rPr>
          <w:rFonts w:asciiTheme="minorHAnsi" w:hAnsiTheme="minorHAnsi"/>
        </w:rPr>
        <w:t>Taik</w:t>
      </w:r>
      <w:proofErr w:type="spellEnd"/>
      <w:r w:rsidRPr="00302F31">
        <w:rPr>
          <w:rFonts w:asciiTheme="minorHAnsi" w:hAnsiTheme="minorHAnsi"/>
        </w:rPr>
        <w:t xml:space="preserve">-young Hamm, Professor of Political Science and Associate Director for Research at the Institute for Far Eastern Studies, </w:t>
      </w:r>
      <w:proofErr w:type="spellStart"/>
      <w:r w:rsidRPr="00302F31">
        <w:rPr>
          <w:rFonts w:asciiTheme="minorHAnsi" w:hAnsiTheme="minorHAnsi"/>
        </w:rPr>
        <w:t>Kyungnam</w:t>
      </w:r>
      <w:proofErr w:type="spellEnd"/>
      <w:r w:rsidRPr="00302F31">
        <w:rPr>
          <w:rFonts w:asciiTheme="minorHAnsi" w:hAnsiTheme="minorHAnsi"/>
        </w:rPr>
        <w:t xml:space="preserve"> University, “The Self-Reliant National Defense of South Korea and the Future of the U.S.-ROK Alliance”, </w:t>
      </w:r>
      <w:proofErr w:type="spellStart"/>
      <w:r w:rsidRPr="00302F31">
        <w:rPr>
          <w:rFonts w:asciiTheme="minorHAnsi" w:hAnsiTheme="minorHAnsi"/>
        </w:rPr>
        <w:t>NAPSNet</w:t>
      </w:r>
      <w:proofErr w:type="spellEnd"/>
      <w:r w:rsidRPr="00302F31">
        <w:rPr>
          <w:rFonts w:asciiTheme="minorHAnsi" w:hAnsiTheme="minorHAnsi"/>
        </w:rPr>
        <w:t xml:space="preserve"> Policy Forum, 6-20, http://nautilus.org/napsnet/napsnet-policy-forum/the-self-reliant-national-defense-of-south-korea-and-the-future-of-the-u-s-rok-alliance/</w:t>
      </w:r>
    </w:p>
    <w:p w:rsidR="00782688" w:rsidRPr="00302F31" w:rsidRDefault="00782688" w:rsidP="00782688">
      <w:pPr>
        <w:rPr>
          <w:rFonts w:asciiTheme="minorHAnsi" w:hAnsiTheme="minorHAnsi"/>
          <w:sz w:val="16"/>
        </w:rPr>
      </w:pPr>
      <w:r w:rsidRPr="00302F31">
        <w:rPr>
          <w:rFonts w:asciiTheme="minorHAnsi" w:hAnsiTheme="minorHAnsi"/>
          <w:sz w:val="16"/>
        </w:rPr>
        <w:t xml:space="preserve">However, the </w:t>
      </w:r>
      <w:proofErr w:type="spellStart"/>
      <w:r w:rsidRPr="00302F31">
        <w:rPr>
          <w:rFonts w:asciiTheme="minorHAnsi" w:hAnsiTheme="minorHAnsi"/>
          <w:sz w:val="16"/>
        </w:rPr>
        <w:t>Roh</w:t>
      </w:r>
      <w:proofErr w:type="spellEnd"/>
      <w:r w:rsidRPr="00302F31">
        <w:rPr>
          <w:rFonts w:asciiTheme="minorHAnsi" w:hAnsiTheme="minorHAnsi"/>
          <w:sz w:val="16"/>
        </w:rPr>
        <w:t xml:space="preserve"> government moves to the transfer of the wartime OPCON as the next major issue in restructuring the alliance. Remarks made by Secretary of Defense Donald Rumsfeld and General B.B. Bell, commander of USFK, show that the U.S. agrees on the transfer in principle. </w:t>
      </w:r>
      <w:r w:rsidRPr="00031C2B">
        <w:rPr>
          <w:rFonts w:asciiTheme="minorHAnsi" w:hAnsiTheme="minorHAnsi"/>
          <w:highlight w:val="cyan"/>
          <w:u w:val="single"/>
          <w:shd w:val="clear" w:color="auto" w:fill="FF93C9"/>
        </w:rPr>
        <w:t>If Seoul gets</w:t>
      </w:r>
      <w:r w:rsidRPr="00031C2B">
        <w:rPr>
          <w:rFonts w:asciiTheme="minorHAnsi" w:hAnsiTheme="minorHAnsi"/>
          <w:sz w:val="16"/>
          <w:highlight w:val="cyan"/>
        </w:rPr>
        <w:t xml:space="preserve"> </w:t>
      </w:r>
      <w:r w:rsidRPr="00031C2B">
        <w:rPr>
          <w:rFonts w:asciiTheme="minorHAnsi" w:hAnsiTheme="minorHAnsi"/>
          <w:highlight w:val="cyan"/>
          <w:u w:val="single"/>
          <w:shd w:val="clear" w:color="auto" w:fill="FF93C9"/>
        </w:rPr>
        <w:t>Washington’s</w:t>
      </w:r>
      <w:r w:rsidRPr="00031C2B">
        <w:rPr>
          <w:rFonts w:asciiTheme="minorHAnsi" w:hAnsiTheme="minorHAnsi"/>
          <w:sz w:val="16"/>
          <w:highlight w:val="cyan"/>
        </w:rPr>
        <w:t xml:space="preserve"> </w:t>
      </w:r>
      <w:r w:rsidRPr="00031C2B">
        <w:rPr>
          <w:rFonts w:asciiTheme="minorHAnsi" w:hAnsiTheme="minorHAnsi"/>
          <w:highlight w:val="cyan"/>
          <w:u w:val="single"/>
          <w:shd w:val="clear" w:color="auto" w:fill="FF93C9"/>
        </w:rPr>
        <w:t>consent</w:t>
      </w:r>
      <w:r w:rsidRPr="00302F31">
        <w:rPr>
          <w:rFonts w:asciiTheme="minorHAnsi" w:hAnsiTheme="minorHAnsi"/>
        </w:rPr>
        <w:t xml:space="preserve"> </w:t>
      </w:r>
      <w:r w:rsidRPr="00302F31">
        <w:rPr>
          <w:rFonts w:asciiTheme="minorHAnsi" w:hAnsiTheme="minorHAnsi"/>
          <w:sz w:val="16"/>
        </w:rPr>
        <w:t>on the transfer issue</w:t>
      </w:r>
      <w:r w:rsidRPr="00302F31">
        <w:rPr>
          <w:rFonts w:asciiTheme="minorHAnsi" w:hAnsiTheme="minorHAnsi"/>
          <w:u w:val="single"/>
        </w:rPr>
        <w:t xml:space="preserve"> </w:t>
      </w:r>
      <w:r w:rsidRPr="00031C2B">
        <w:rPr>
          <w:rFonts w:asciiTheme="minorHAnsi" w:hAnsiTheme="minorHAnsi"/>
          <w:b/>
          <w:iCs/>
          <w:highlight w:val="cyan"/>
          <w:u w:val="single"/>
          <w:bdr w:val="single" w:sz="24" w:space="0" w:color="auto"/>
          <w:shd w:val="clear" w:color="auto" w:fill="FF93C9"/>
        </w:rPr>
        <w:t>in return of</w:t>
      </w:r>
      <w:r w:rsidRPr="00302F31">
        <w:rPr>
          <w:rFonts w:asciiTheme="minorHAnsi" w:hAnsiTheme="minorHAnsi"/>
          <w:sz w:val="16"/>
        </w:rPr>
        <w:t xml:space="preserve"> the </w:t>
      </w:r>
      <w:r w:rsidRPr="00031C2B">
        <w:rPr>
          <w:rFonts w:asciiTheme="minorHAnsi" w:hAnsiTheme="minorHAnsi"/>
          <w:b/>
          <w:iCs/>
          <w:sz w:val="26"/>
          <w:highlight w:val="cyan"/>
          <w:u w:val="single"/>
          <w:bdr w:val="single" w:sz="24" w:space="0" w:color="auto"/>
          <w:shd w:val="clear" w:color="auto" w:fill="FF93C9"/>
        </w:rPr>
        <w:t>agreement</w:t>
      </w:r>
      <w:r w:rsidRPr="00302F31">
        <w:rPr>
          <w:rFonts w:asciiTheme="minorHAnsi" w:hAnsiTheme="minorHAnsi"/>
          <w:sz w:val="16"/>
        </w:rPr>
        <w:t xml:space="preserve"> on the strategic flexibility, however, </w:t>
      </w:r>
      <w:r w:rsidRPr="00031C2B">
        <w:rPr>
          <w:rFonts w:asciiTheme="minorHAnsi" w:hAnsiTheme="minorHAnsi"/>
          <w:highlight w:val="cyan"/>
          <w:u w:val="single"/>
          <w:shd w:val="clear" w:color="auto" w:fill="FF93C9"/>
        </w:rPr>
        <w:t xml:space="preserve">it would be a </w:t>
      </w:r>
      <w:r w:rsidRPr="00031C2B">
        <w:rPr>
          <w:rFonts w:asciiTheme="minorHAnsi" w:hAnsiTheme="minorHAnsi"/>
          <w:b/>
          <w:iCs/>
          <w:highlight w:val="cyan"/>
          <w:u w:val="single"/>
          <w:bdr w:val="single" w:sz="24" w:space="0" w:color="auto"/>
          <w:shd w:val="clear" w:color="auto" w:fill="FF93C9"/>
        </w:rPr>
        <w:t>grave mistake</w:t>
      </w:r>
      <w:r w:rsidRPr="00302F31">
        <w:rPr>
          <w:rFonts w:asciiTheme="minorHAnsi" w:hAnsiTheme="minorHAnsi"/>
          <w:u w:val="single"/>
        </w:rPr>
        <w:t xml:space="preserve">. </w:t>
      </w:r>
      <w:r w:rsidRPr="00302F31">
        <w:rPr>
          <w:rFonts w:asciiTheme="minorHAnsi" w:hAnsiTheme="minorHAnsi"/>
          <w:sz w:val="16"/>
        </w:rPr>
        <w:t xml:space="preserve">The transfer of the wartime OPCON of the ROK armed forces should not be a negotiable agenda. The U.S. and the ROK would be required to institutionalize a new joint command structure. Washington is reluctant to transfer the wartime OPCON to Seoul, emphasizing that the latter lags in strategic planning and information capability, but it should be pointed that no other nation has information capability comparable to that of the U.S. </w:t>
      </w:r>
      <w:r w:rsidRPr="00302F31">
        <w:rPr>
          <w:rFonts w:asciiTheme="minorHAnsi" w:hAnsiTheme="minorHAnsi"/>
          <w:u w:val="single"/>
        </w:rPr>
        <w:t xml:space="preserve">An </w:t>
      </w:r>
      <w:r w:rsidRPr="00031C2B">
        <w:rPr>
          <w:rFonts w:asciiTheme="minorHAnsi" w:hAnsiTheme="minorHAnsi"/>
          <w:highlight w:val="cyan"/>
          <w:u w:val="single"/>
          <w:shd w:val="clear" w:color="auto" w:fill="FF93C9"/>
        </w:rPr>
        <w:t xml:space="preserve">emphasis on </w:t>
      </w:r>
      <w:r w:rsidRPr="00031C2B">
        <w:rPr>
          <w:rFonts w:asciiTheme="minorHAnsi" w:hAnsiTheme="minorHAnsi"/>
          <w:b/>
          <w:iCs/>
          <w:highlight w:val="cyan"/>
          <w:u w:val="single"/>
          <w:bdr w:val="single" w:sz="24" w:space="0" w:color="auto"/>
          <w:shd w:val="clear" w:color="auto" w:fill="FF93C9"/>
        </w:rPr>
        <w:t>military-technical rationality</w:t>
      </w:r>
      <w:r w:rsidRPr="00031C2B">
        <w:rPr>
          <w:rFonts w:asciiTheme="minorHAnsi" w:hAnsiTheme="minorHAnsi"/>
          <w:highlight w:val="cyan"/>
          <w:u w:val="single"/>
          <w:shd w:val="clear" w:color="auto" w:fill="FF93C9"/>
        </w:rPr>
        <w:t xml:space="preserve"> at the </w:t>
      </w:r>
      <w:r w:rsidRPr="00031C2B">
        <w:rPr>
          <w:rFonts w:asciiTheme="minorHAnsi" w:hAnsiTheme="minorHAnsi"/>
          <w:b/>
          <w:iCs/>
          <w:highlight w:val="cyan"/>
          <w:u w:val="single"/>
          <w:bdr w:val="single" w:sz="24" w:space="0" w:color="auto"/>
          <w:shd w:val="clear" w:color="auto" w:fill="FF93C9"/>
        </w:rPr>
        <w:t>detriment of</w:t>
      </w:r>
      <w:r w:rsidRPr="00302F31">
        <w:rPr>
          <w:rFonts w:asciiTheme="minorHAnsi" w:hAnsiTheme="minorHAnsi"/>
          <w:u w:val="single"/>
        </w:rPr>
        <w:t xml:space="preserve"> the </w:t>
      </w:r>
      <w:r w:rsidRPr="00031C2B">
        <w:rPr>
          <w:rFonts w:asciiTheme="minorHAnsi" w:hAnsiTheme="minorHAnsi"/>
          <w:highlight w:val="cyan"/>
          <w:u w:val="single"/>
          <w:shd w:val="clear" w:color="auto" w:fill="FF93C9"/>
        </w:rPr>
        <w:t xml:space="preserve">more important </w:t>
      </w:r>
      <w:r w:rsidRPr="00031C2B">
        <w:rPr>
          <w:rFonts w:asciiTheme="minorHAnsi" w:hAnsiTheme="minorHAnsi"/>
          <w:b/>
          <w:iCs/>
          <w:highlight w:val="cyan"/>
          <w:u w:val="single"/>
          <w:bdr w:val="single" w:sz="24" w:space="0" w:color="auto"/>
          <w:shd w:val="clear" w:color="auto" w:fill="FF93C9"/>
        </w:rPr>
        <w:t>political</w:t>
      </w:r>
      <w:r w:rsidRPr="00031C2B">
        <w:rPr>
          <w:rFonts w:asciiTheme="minorHAnsi" w:hAnsiTheme="minorHAnsi"/>
          <w:highlight w:val="cyan"/>
          <w:u w:val="single"/>
          <w:shd w:val="clear" w:color="auto" w:fill="FF93C9"/>
        </w:rPr>
        <w:t xml:space="preserve"> rationality</w:t>
      </w:r>
      <w:r w:rsidRPr="00302F31">
        <w:rPr>
          <w:rFonts w:asciiTheme="minorHAnsi" w:hAnsiTheme="minorHAnsi"/>
          <w:sz w:val="16"/>
        </w:rPr>
        <w:t xml:space="preserve"> — as we witnessed in the recruitment of the ROK army cadres from Japanese trained officers by the U.S. — </w:t>
      </w:r>
      <w:r w:rsidRPr="00031C2B">
        <w:rPr>
          <w:rFonts w:asciiTheme="minorHAnsi" w:hAnsiTheme="minorHAnsi"/>
          <w:highlight w:val="cyan"/>
          <w:u w:val="single"/>
          <w:shd w:val="clear" w:color="auto" w:fill="FF93C9"/>
        </w:rPr>
        <w:t xml:space="preserve">would </w:t>
      </w:r>
      <w:r w:rsidRPr="00031C2B">
        <w:rPr>
          <w:rFonts w:asciiTheme="minorHAnsi" w:hAnsiTheme="minorHAnsi"/>
          <w:b/>
          <w:iCs/>
          <w:highlight w:val="cyan"/>
          <w:u w:val="single"/>
          <w:bdr w:val="single" w:sz="24" w:space="0" w:color="auto"/>
          <w:shd w:val="clear" w:color="auto" w:fill="FF93C9"/>
        </w:rPr>
        <w:t>hurt self-recognition</w:t>
      </w:r>
      <w:r w:rsidRPr="00031C2B">
        <w:rPr>
          <w:rFonts w:asciiTheme="minorHAnsi" w:hAnsiTheme="minorHAnsi"/>
          <w:highlight w:val="cyan"/>
          <w:u w:val="single"/>
          <w:shd w:val="clear" w:color="auto" w:fill="FF93C9"/>
        </w:rPr>
        <w:t xml:space="preserve"> of Koreans and </w:t>
      </w:r>
      <w:r w:rsidRPr="00031C2B">
        <w:rPr>
          <w:rFonts w:asciiTheme="minorHAnsi" w:hAnsiTheme="minorHAnsi"/>
          <w:b/>
          <w:iCs/>
          <w:highlight w:val="cyan"/>
          <w:u w:val="single"/>
          <w:bdr w:val="single" w:sz="24" w:space="0" w:color="auto"/>
          <w:shd w:val="clear" w:color="auto" w:fill="FF93C9"/>
        </w:rPr>
        <w:t>poison</w:t>
      </w:r>
      <w:r w:rsidRPr="00031C2B">
        <w:rPr>
          <w:rFonts w:asciiTheme="minorHAnsi" w:hAnsiTheme="minorHAnsi"/>
          <w:highlight w:val="cyan"/>
          <w:u w:val="single"/>
          <w:shd w:val="clear" w:color="auto" w:fill="FF93C9"/>
        </w:rPr>
        <w:t xml:space="preserve"> the</w:t>
      </w:r>
      <w:r w:rsidRPr="00302F31">
        <w:rPr>
          <w:rFonts w:asciiTheme="minorHAnsi" w:hAnsiTheme="minorHAnsi"/>
          <w:u w:val="single"/>
        </w:rPr>
        <w:t xml:space="preserve"> ROK-U.S. </w:t>
      </w:r>
      <w:r w:rsidRPr="00031C2B">
        <w:rPr>
          <w:rFonts w:asciiTheme="minorHAnsi" w:hAnsiTheme="minorHAnsi"/>
          <w:highlight w:val="cyan"/>
          <w:u w:val="single"/>
          <w:shd w:val="clear" w:color="auto" w:fill="FF93C9"/>
        </w:rPr>
        <w:t>alliance</w:t>
      </w:r>
      <w:r w:rsidRPr="00302F31">
        <w:rPr>
          <w:rFonts w:asciiTheme="minorHAnsi" w:hAnsiTheme="minorHAnsi"/>
          <w:sz w:val="16"/>
        </w:rPr>
        <w:t xml:space="preserve">. The “independents” in Seoul complain that U.S. unilateralism involved in the withdrawals of its troops from Korea has reinforced the perception of vulnerability and has affected the self-respect of Koreans. While the psychological dimension of national security — or the “identity” problem raised by constructivist literature — is important, the so-called “security emptiness” of a South Korea without the USFK is false consciousness. If North Korea misunderstands South Korea’s will or ability to defend itself, then Seoul has to make Pyongyang face this reality. North Korea does not, however, have a monopoly on misunderstanding. U.S. misreading of North Korea is a subset of a more profound lack of understanding of Korea in general. </w:t>
      </w:r>
      <w:r w:rsidRPr="00031C2B">
        <w:rPr>
          <w:rFonts w:asciiTheme="minorHAnsi" w:hAnsiTheme="minorHAnsi"/>
          <w:highlight w:val="cyan"/>
          <w:u w:val="single"/>
          <w:shd w:val="clear" w:color="auto" w:fill="FF93C9"/>
        </w:rPr>
        <w:t>U.S.</w:t>
      </w:r>
      <w:r w:rsidRPr="00302F31">
        <w:rPr>
          <w:rFonts w:asciiTheme="minorHAnsi" w:hAnsiTheme="minorHAnsi"/>
          <w:u w:val="single"/>
        </w:rPr>
        <w:t xml:space="preserve"> </w:t>
      </w:r>
      <w:r w:rsidRPr="00302F31">
        <w:rPr>
          <w:rFonts w:asciiTheme="minorHAnsi" w:hAnsiTheme="minorHAnsi"/>
          <w:b/>
          <w:iCs/>
          <w:u w:val="single"/>
          <w:bdr w:val="single" w:sz="24" w:space="0" w:color="auto"/>
        </w:rPr>
        <w:t>ignorance</w:t>
      </w:r>
      <w:r w:rsidRPr="00302F31">
        <w:rPr>
          <w:rFonts w:asciiTheme="minorHAnsi" w:hAnsiTheme="minorHAnsi"/>
          <w:u w:val="single"/>
        </w:rPr>
        <w:t xml:space="preserve"> or </w:t>
      </w:r>
      <w:r w:rsidRPr="00031C2B">
        <w:rPr>
          <w:rFonts w:asciiTheme="minorHAnsi" w:hAnsiTheme="minorHAnsi"/>
          <w:b/>
          <w:iCs/>
          <w:highlight w:val="cyan"/>
          <w:u w:val="single"/>
          <w:bdr w:val="single" w:sz="24" w:space="0" w:color="auto"/>
          <w:shd w:val="clear" w:color="auto" w:fill="FF93C9"/>
        </w:rPr>
        <w:t>misconception</w:t>
      </w:r>
      <w:r w:rsidRPr="00302F31">
        <w:rPr>
          <w:rFonts w:asciiTheme="minorHAnsi" w:hAnsiTheme="minorHAnsi"/>
          <w:u w:val="single"/>
        </w:rPr>
        <w:t xml:space="preserve"> of South Korea</w:t>
      </w:r>
      <w:r w:rsidRPr="00302F31">
        <w:rPr>
          <w:rFonts w:asciiTheme="minorHAnsi" w:hAnsiTheme="minorHAnsi"/>
          <w:sz w:val="16"/>
        </w:rPr>
        <w:t xml:space="preserve">, a close ally with stable democracy, prospering market economy, and millions of devoted Christians, </w:t>
      </w:r>
      <w:r w:rsidRPr="00031C2B">
        <w:rPr>
          <w:rFonts w:asciiTheme="minorHAnsi" w:hAnsiTheme="minorHAnsi"/>
          <w:highlight w:val="cyan"/>
          <w:u w:val="single"/>
          <w:shd w:val="clear" w:color="auto" w:fill="FF93C9"/>
        </w:rPr>
        <w:t>is</w:t>
      </w:r>
      <w:r w:rsidRPr="00302F31">
        <w:rPr>
          <w:rFonts w:asciiTheme="minorHAnsi" w:hAnsiTheme="minorHAnsi"/>
        </w:rPr>
        <w:t xml:space="preserve"> </w:t>
      </w:r>
      <w:r w:rsidRPr="00031C2B">
        <w:rPr>
          <w:rFonts w:asciiTheme="minorHAnsi" w:hAnsiTheme="minorHAnsi"/>
          <w:b/>
          <w:iCs/>
          <w:highlight w:val="cyan"/>
          <w:u w:val="single"/>
          <w:bdr w:val="single" w:sz="24" w:space="0" w:color="auto"/>
          <w:shd w:val="clear" w:color="auto" w:fill="FF93C9"/>
        </w:rPr>
        <w:t>grating</w:t>
      </w:r>
      <w:r w:rsidRPr="00031C2B">
        <w:rPr>
          <w:rFonts w:asciiTheme="minorHAnsi" w:hAnsiTheme="minorHAnsi"/>
          <w:highlight w:val="cyan"/>
          <w:u w:val="single"/>
          <w:shd w:val="clear" w:color="auto" w:fill="FF93C9"/>
        </w:rPr>
        <w:t xml:space="preserve"> to</w:t>
      </w:r>
      <w:r w:rsidRPr="00302F31">
        <w:rPr>
          <w:rFonts w:asciiTheme="minorHAnsi" w:hAnsiTheme="minorHAnsi"/>
          <w:u w:val="single"/>
        </w:rPr>
        <w:t xml:space="preserve"> South </w:t>
      </w:r>
      <w:r w:rsidRPr="00031C2B">
        <w:rPr>
          <w:rFonts w:asciiTheme="minorHAnsi" w:hAnsiTheme="minorHAnsi"/>
          <w:highlight w:val="cyan"/>
          <w:u w:val="single"/>
          <w:shd w:val="clear" w:color="auto" w:fill="FF93C9"/>
        </w:rPr>
        <w:t>Koreans and has</w:t>
      </w:r>
      <w:r w:rsidRPr="00302F31">
        <w:rPr>
          <w:rFonts w:asciiTheme="minorHAnsi" w:hAnsiTheme="minorHAnsi"/>
          <w:u w:val="single"/>
        </w:rPr>
        <w:t xml:space="preserve"> the </w:t>
      </w:r>
      <w:r w:rsidRPr="00031C2B">
        <w:rPr>
          <w:rFonts w:asciiTheme="minorHAnsi" w:hAnsiTheme="minorHAnsi"/>
          <w:highlight w:val="cyan"/>
          <w:u w:val="single"/>
          <w:shd w:val="clear" w:color="auto" w:fill="FF93C9"/>
        </w:rPr>
        <w:t xml:space="preserve">potential to </w:t>
      </w:r>
      <w:r w:rsidRPr="00031C2B">
        <w:rPr>
          <w:rFonts w:asciiTheme="minorHAnsi" w:hAnsiTheme="minorHAnsi"/>
          <w:b/>
          <w:iCs/>
          <w:highlight w:val="cyan"/>
          <w:u w:val="single"/>
          <w:bdr w:val="single" w:sz="24" w:space="0" w:color="auto"/>
          <w:shd w:val="clear" w:color="auto" w:fill="FF93C9"/>
        </w:rPr>
        <w:t>poison</w:t>
      </w:r>
      <w:r w:rsidRPr="00302F31">
        <w:rPr>
          <w:rFonts w:asciiTheme="minorHAnsi" w:hAnsiTheme="minorHAnsi"/>
          <w:b/>
          <w:iCs/>
          <w:u w:val="single"/>
          <w:bdr w:val="single" w:sz="24" w:space="0" w:color="auto"/>
        </w:rPr>
        <w:t xml:space="preserve"> the alliance</w:t>
      </w:r>
      <w:r w:rsidRPr="00302F31">
        <w:rPr>
          <w:rFonts w:asciiTheme="minorHAnsi" w:hAnsiTheme="minorHAnsi"/>
          <w:sz w:val="16"/>
        </w:rPr>
        <w:t>.</w:t>
      </w:r>
    </w:p>
    <w:p w:rsidR="00782688" w:rsidRPr="00782688" w:rsidRDefault="00782688" w:rsidP="00782688"/>
    <w:p w:rsidR="001377ED" w:rsidRDefault="001377ED" w:rsidP="001377ED">
      <w:pPr>
        <w:pStyle w:val="Heading3"/>
      </w:pPr>
      <w:r>
        <w:t>1NC – Australia Alt Cause</w:t>
      </w:r>
    </w:p>
    <w:p w:rsidR="001377ED" w:rsidRPr="00B16322" w:rsidRDefault="001377ED" w:rsidP="001377ED">
      <w:pPr>
        <w:pStyle w:val="Heading4"/>
      </w:pPr>
      <w:r>
        <w:t>Australia solves – Ko</w:t>
      </w:r>
      <w:r w:rsidRPr="00B16322">
        <w:t>rea not key</w:t>
      </w:r>
    </w:p>
    <w:p w:rsidR="001377ED" w:rsidRPr="00B16322" w:rsidRDefault="001377ED" w:rsidP="001377ED">
      <w:r w:rsidRPr="00B16322">
        <w:rPr>
          <w:rStyle w:val="Style13ptBold"/>
        </w:rPr>
        <w:t>Carr 2014</w:t>
      </w:r>
      <w:r w:rsidRPr="00B16322">
        <w:t xml:space="preserve"> - research fellow at the Strategic and </w:t>
      </w:r>
      <w:proofErr w:type="spellStart"/>
      <w:r w:rsidRPr="00B16322">
        <w:t>Defence</w:t>
      </w:r>
      <w:proofErr w:type="spellEnd"/>
      <w:r w:rsidRPr="00B16322">
        <w:t xml:space="preserve"> Studies Centre at the ANU</w:t>
      </w:r>
      <w:r>
        <w:t xml:space="preserve"> (A</w:t>
      </w:r>
      <w:r w:rsidRPr="00B16322">
        <w:t>ndrew, "Are we a top 20 nation or a middle power?" December, https://www.aspi.org.au/publications/are-we-a-top-20-nation-or-a-middle-power-views-on-australias-position-in-the-world/SI81Australia_as_top20nation.pdf</w:t>
      </w:r>
    </w:p>
    <w:p w:rsidR="001377ED" w:rsidRPr="00462008" w:rsidRDefault="001377ED" w:rsidP="001377ED">
      <w:pPr>
        <w:rPr>
          <w:sz w:val="16"/>
        </w:rPr>
      </w:pPr>
      <w:r w:rsidRPr="001A7766">
        <w:rPr>
          <w:sz w:val="16"/>
        </w:rPr>
        <w:t xml:space="preserve">Finally, I think the term middle power has a significance we shouldn’t lightly abandon. Scholars have found early versions of the middle power concept in use over 500 years ago. And the extensive literature on the topic, while often not shedding much light, at least suggests there’s an enduring interest in those states which are neither strong enough to dictate terms, nor too weak to matter. What’s needed is a better way to begin understanding the capacity of these states. In an article in the Australian Journal of International Affairs, I lay out an argument for a ‘systemic’ definition. I’ll avoid repeating the argument, lest I put readers of this blog to sleep at their desks, but in short, I </w:t>
      </w:r>
      <w:r w:rsidRPr="001A7766">
        <w:rPr>
          <w:u w:val="single"/>
        </w:rPr>
        <w:t xml:space="preserve">think </w:t>
      </w:r>
      <w:r w:rsidRPr="00031C2B">
        <w:rPr>
          <w:highlight w:val="cyan"/>
          <w:u w:val="single"/>
        </w:rPr>
        <w:t>being a middle power means</w:t>
      </w:r>
      <w:r w:rsidRPr="001A7766">
        <w:rPr>
          <w:u w:val="single"/>
        </w:rPr>
        <w:t xml:space="preserve"> two things</w:t>
      </w:r>
      <w:r w:rsidRPr="001A7766">
        <w:rPr>
          <w:sz w:val="16"/>
        </w:rPr>
        <w:t xml:space="preserve">. First </w:t>
      </w:r>
      <w:r w:rsidRPr="00031C2B">
        <w:rPr>
          <w:highlight w:val="cyan"/>
          <w:u w:val="single"/>
        </w:rPr>
        <w:t>you can</w:t>
      </w:r>
      <w:r w:rsidRPr="001A7766">
        <w:rPr>
          <w:u w:val="single"/>
        </w:rPr>
        <w:t xml:space="preserve"> credibly </w:t>
      </w:r>
      <w:r w:rsidRPr="00031C2B">
        <w:rPr>
          <w:highlight w:val="cyan"/>
          <w:u w:val="single"/>
        </w:rPr>
        <w:t>defend yourself</w:t>
      </w:r>
      <w:r w:rsidRPr="001A7766">
        <w:rPr>
          <w:u w:val="single"/>
        </w:rPr>
        <w:t>,</w:t>
      </w:r>
      <w:r w:rsidRPr="001A7766">
        <w:rPr>
          <w:sz w:val="16"/>
        </w:rPr>
        <w:t xml:space="preserve"> at the very least imposing significant costs on any great power that might consider attacking you. Second</w:t>
      </w:r>
      <w:r w:rsidRPr="001A7766">
        <w:rPr>
          <w:u w:val="single"/>
        </w:rPr>
        <w:t xml:space="preserve">, middle powers </w:t>
      </w:r>
      <w:r w:rsidRPr="00031C2B">
        <w:rPr>
          <w:highlight w:val="cyan"/>
          <w:u w:val="single"/>
        </w:rPr>
        <w:t>can shape parts of the international system</w:t>
      </w:r>
      <w:r w:rsidRPr="001A7766">
        <w:rPr>
          <w:u w:val="single"/>
        </w:rPr>
        <w:t>.</w:t>
      </w:r>
      <w:r w:rsidRPr="001A7766">
        <w:rPr>
          <w:sz w:val="16"/>
        </w:rPr>
        <w:t xml:space="preserve"> They mightn’t be able to overhaul the system, but they can refine it. </w:t>
      </w:r>
      <w:r w:rsidRPr="001A7766">
        <w:rPr>
          <w:u w:val="single"/>
        </w:rPr>
        <w:t xml:space="preserve">Currently </w:t>
      </w:r>
      <w:r w:rsidRPr="00031C2B">
        <w:rPr>
          <w:highlight w:val="cyan"/>
          <w:u w:val="single"/>
        </w:rPr>
        <w:t>Australia meets both of these tests</w:t>
      </w:r>
      <w:r w:rsidRPr="001A7766">
        <w:rPr>
          <w:u w:val="single"/>
        </w:rPr>
        <w:t>,</w:t>
      </w:r>
      <w:r w:rsidRPr="001A7766">
        <w:rPr>
          <w:sz w:val="16"/>
        </w:rPr>
        <w:t xml:space="preserve"> though sustaining this will require not only spending more on diplomacy and </w:t>
      </w:r>
      <w:proofErr w:type="spellStart"/>
      <w:r w:rsidRPr="001A7766">
        <w:rPr>
          <w:sz w:val="16"/>
        </w:rPr>
        <w:t>defence</w:t>
      </w:r>
      <w:proofErr w:type="spellEnd"/>
      <w:r w:rsidRPr="001A7766">
        <w:rPr>
          <w:sz w:val="16"/>
        </w:rPr>
        <w:t xml:space="preserve">, but also re-thinking how we go about achieving </w:t>
      </w:r>
      <w:r w:rsidRPr="001A7766">
        <w:rPr>
          <w:u w:val="single"/>
        </w:rPr>
        <w:t xml:space="preserve">influence. Instead of the </w:t>
      </w:r>
      <w:proofErr w:type="spellStart"/>
      <w:r w:rsidRPr="001A7766">
        <w:rPr>
          <w:u w:val="single"/>
        </w:rPr>
        <w:t>band-aid</w:t>
      </w:r>
      <w:proofErr w:type="spellEnd"/>
      <w:r w:rsidRPr="001A7766">
        <w:rPr>
          <w:u w:val="single"/>
        </w:rPr>
        <w:t xml:space="preserve"> of multilateralism a focus on </w:t>
      </w:r>
      <w:proofErr w:type="spellStart"/>
      <w:r w:rsidRPr="001A7766">
        <w:rPr>
          <w:u w:val="single"/>
        </w:rPr>
        <w:t>minilateralism</w:t>
      </w:r>
      <w:proofErr w:type="spellEnd"/>
      <w:r w:rsidRPr="001A7766">
        <w:rPr>
          <w:sz w:val="16"/>
        </w:rPr>
        <w:t xml:space="preserve"> (such as the Proliferation Security Initiative and tri/quadrilateral exercises) </w:t>
      </w:r>
      <w:r w:rsidRPr="001A7766">
        <w:rPr>
          <w:rFonts w:ascii="Times New Roman" w:hAnsi="Times New Roman"/>
          <w:u w:val="single"/>
        </w:rPr>
        <w:t>might be</w:t>
      </w:r>
      <w:r w:rsidRPr="001A7766">
        <w:rPr>
          <w:u w:val="single"/>
        </w:rPr>
        <w:t xml:space="preserve"> a better way to go, and more suited to the new government’s temperament. </w:t>
      </w:r>
      <w:r w:rsidRPr="001A7766">
        <w:rPr>
          <w:sz w:val="16"/>
        </w:rPr>
        <w:t>All governments want to find a new language from their predecessors, and certainly Rudd’s tired and banal phrase ‘creative middle power diplomacy’ is in need of a refresh. But the Coalition should follow its conservative instinct for tradition and history and re-embrace the term middle power. It has served us well, and with an effort to think clearly about Australia’s place in the world, can be re-fashioned into useful rhetorical service for many years to come.</w:t>
      </w:r>
    </w:p>
    <w:p w:rsidR="001377ED" w:rsidRDefault="001377ED" w:rsidP="001377ED">
      <w:pPr>
        <w:pStyle w:val="Heading3"/>
      </w:pPr>
      <w:r>
        <w:t>1NC – Leadership Now</w:t>
      </w:r>
    </w:p>
    <w:p w:rsidR="001377ED" w:rsidRPr="001C08A2" w:rsidRDefault="001377ED" w:rsidP="001377ED">
      <w:pPr>
        <w:pStyle w:val="Heading4"/>
      </w:pPr>
      <w:r w:rsidRPr="001C08A2">
        <w:t>South Korea already h</w:t>
      </w:r>
      <w:r>
        <w:t>as huge leadership role—G20 pro</w:t>
      </w:r>
      <w:r w:rsidRPr="001C08A2">
        <w:t>ves</w:t>
      </w:r>
    </w:p>
    <w:p w:rsidR="001377ED" w:rsidRDefault="001377ED" w:rsidP="001377ED">
      <w:proofErr w:type="spellStart"/>
      <w:r w:rsidRPr="001C08A2">
        <w:rPr>
          <w:rStyle w:val="Style13ptBold"/>
        </w:rPr>
        <w:t>Ikenberry</w:t>
      </w:r>
      <w:proofErr w:type="spellEnd"/>
      <w:r w:rsidRPr="001C08A2">
        <w:rPr>
          <w:rStyle w:val="Style13ptBold"/>
        </w:rPr>
        <w:t xml:space="preserve"> </w:t>
      </w:r>
      <w:r>
        <w:rPr>
          <w:rStyle w:val="Style13ptBold"/>
        </w:rPr>
        <w:t xml:space="preserve">and Mo </w:t>
      </w:r>
      <w:r w:rsidRPr="001C08A2">
        <w:rPr>
          <w:rStyle w:val="Style13ptBold"/>
        </w:rPr>
        <w:t>13</w:t>
      </w:r>
      <w:r>
        <w:t xml:space="preserve"> (G. John </w:t>
      </w:r>
      <w:proofErr w:type="spellStart"/>
      <w:r>
        <w:t>Ikenberry</w:t>
      </w:r>
      <w:proofErr w:type="spellEnd"/>
      <w:r>
        <w:t xml:space="preserve">-the Albert G. Milbank Professor of Politics and International Affairs at Princeton University in the Department of Politics and the Woodrow Wilson School of Public and International Affairs, also a Global Eminence Scholar at Kyung </w:t>
      </w:r>
      <w:proofErr w:type="spellStart"/>
      <w:r>
        <w:t>Hee</w:t>
      </w:r>
      <w:proofErr w:type="spellEnd"/>
      <w:r>
        <w:t xml:space="preserve"> University in Seoul, Korea. </w:t>
      </w:r>
      <w:proofErr w:type="spellStart"/>
      <w:r>
        <w:t>Jongryn</w:t>
      </w:r>
      <w:proofErr w:type="spellEnd"/>
      <w:r>
        <w:t xml:space="preserve"> Mo—professor of international political economy at Graduate School of International Studies and Vice President Office of International Affairs at </w:t>
      </w:r>
      <w:proofErr w:type="spellStart"/>
      <w:r>
        <w:t>Yonsei</w:t>
      </w:r>
      <w:proofErr w:type="spellEnd"/>
      <w:r>
        <w:t xml:space="preserve"> University, also research fellow at the Hoover Institution. The Rise of Korean Leadership: Emerging Powers and Liberal International Order (Asia Today). </w:t>
      </w:r>
      <w:proofErr w:type="spellStart"/>
      <w:r>
        <w:t>Ebook</w:t>
      </w:r>
      <w:proofErr w:type="spellEnd"/>
      <w:r>
        <w:t xml:space="preserve">. </w:t>
      </w:r>
      <w:proofErr w:type="spellStart"/>
      <w:r>
        <w:t>Pgs</w:t>
      </w:r>
      <w:proofErr w:type="spellEnd"/>
      <w:r>
        <w:t xml:space="preserve"> 25-26. Published November 26, 2013, N.G.)</w:t>
      </w:r>
    </w:p>
    <w:p w:rsidR="001377ED" w:rsidRPr="00462008" w:rsidRDefault="001377ED" w:rsidP="001377ED">
      <w:pPr>
        <w:rPr>
          <w:rStyle w:val="Emphasis"/>
        </w:rPr>
      </w:pPr>
      <w:r w:rsidRPr="00031C2B">
        <w:rPr>
          <w:rStyle w:val="StyleUnderline"/>
          <w:highlight w:val="cyan"/>
        </w:rPr>
        <w:t>In</w:t>
      </w:r>
      <w:r w:rsidRPr="00462008">
        <w:rPr>
          <w:rStyle w:val="StyleUnderline"/>
        </w:rPr>
        <w:t xml:space="preserve"> November </w:t>
      </w:r>
      <w:r w:rsidRPr="00031C2B">
        <w:rPr>
          <w:rStyle w:val="StyleUnderline"/>
          <w:highlight w:val="cyan"/>
        </w:rPr>
        <w:t>2010, South Korea became the first non-G7 country to</w:t>
      </w:r>
      <w:r w:rsidRPr="00462008">
        <w:rPr>
          <w:rStyle w:val="StyleUnderline"/>
        </w:rPr>
        <w:t xml:space="preserve"> host </w:t>
      </w:r>
      <w:r w:rsidRPr="00031C2B">
        <w:rPr>
          <w:rStyle w:val="StyleUnderline"/>
          <w:highlight w:val="cyan"/>
        </w:rPr>
        <w:t>a G20</w:t>
      </w:r>
      <w:r w:rsidRPr="00462008">
        <w:rPr>
          <w:rStyle w:val="StyleUnderline"/>
        </w:rPr>
        <w:t xml:space="preserve"> summit, </w:t>
      </w:r>
      <w:r w:rsidRPr="00031C2B">
        <w:rPr>
          <w:rStyle w:val="StyleUnderline"/>
          <w:highlight w:val="cyan"/>
        </w:rPr>
        <w:t xml:space="preserve">with leaders </w:t>
      </w:r>
      <w:r w:rsidRPr="00462008">
        <w:rPr>
          <w:rStyle w:val="StyleUnderline"/>
        </w:rPr>
        <w:t xml:space="preserve">from the United States to China </w:t>
      </w:r>
      <w:r w:rsidRPr="00031C2B">
        <w:rPr>
          <w:rStyle w:val="StyleUnderline"/>
          <w:highlight w:val="cyan"/>
        </w:rPr>
        <w:t>presenting remedies for a crisis-stricken world economy</w:t>
      </w:r>
      <w:r w:rsidRPr="00031C2B">
        <w:rPr>
          <w:sz w:val="16"/>
          <w:highlight w:val="cyan"/>
        </w:rPr>
        <w:t>.</w:t>
      </w:r>
      <w:r w:rsidRPr="00462008">
        <w:rPr>
          <w:sz w:val="16"/>
        </w:rPr>
        <w:t xml:space="preserve"> This was Korea's first official debut as an active and responsible player in global decision-making forums. </w:t>
      </w:r>
      <w:r w:rsidRPr="00031C2B">
        <w:rPr>
          <w:rStyle w:val="Emphasis"/>
          <w:highlight w:val="cyan"/>
        </w:rPr>
        <w:t>Many</w:t>
      </w:r>
      <w:r w:rsidRPr="00462008">
        <w:rPr>
          <w:rStyle w:val="Emphasis"/>
        </w:rPr>
        <w:t xml:space="preserve"> participants in the G20 meetings and even outside observers have </w:t>
      </w:r>
      <w:r w:rsidRPr="00031C2B">
        <w:rPr>
          <w:rStyle w:val="Emphasis"/>
          <w:highlight w:val="cyan"/>
        </w:rPr>
        <w:t>cheered Korea's leadership in terms of coordination</w:t>
      </w:r>
      <w:r w:rsidRPr="00462008">
        <w:rPr>
          <w:rStyle w:val="Emphasis"/>
        </w:rPr>
        <w:t xml:space="preserve"> and </w:t>
      </w:r>
      <w:r w:rsidRPr="00031C2B">
        <w:rPr>
          <w:rStyle w:val="Emphasis"/>
          <w:highlight w:val="cyan"/>
        </w:rPr>
        <w:t>mediation,</w:t>
      </w:r>
      <w:r w:rsidRPr="00462008">
        <w:rPr>
          <w:rStyle w:val="Emphasis"/>
        </w:rPr>
        <w:t xml:space="preserve"> agenda setting, </w:t>
      </w:r>
      <w:r w:rsidRPr="00031C2B">
        <w:rPr>
          <w:rStyle w:val="Emphasis"/>
          <w:highlight w:val="cyan"/>
        </w:rPr>
        <w:t>and sustained activism</w:t>
      </w:r>
      <w:r w:rsidRPr="00462008">
        <w:rPr>
          <w:sz w:val="16"/>
        </w:rPr>
        <w:t xml:space="preserve">.5 </w:t>
      </w:r>
      <w:r w:rsidRPr="00462008">
        <w:rPr>
          <w:rStyle w:val="Emphasis"/>
        </w:rPr>
        <w:t>Most observers agree that Korea, Australia, and Britain are the most active G20 members</w:t>
      </w:r>
      <w:r w:rsidRPr="00462008">
        <w:rPr>
          <w:sz w:val="16"/>
        </w:rPr>
        <w:t xml:space="preserve">." </w:t>
      </w:r>
      <w:r w:rsidRPr="00462008">
        <w:rPr>
          <w:rStyle w:val="StyleUnderline"/>
        </w:rPr>
        <w:t>Korea has contributed significantly to the G20's establishment and evolution</w:t>
      </w:r>
      <w:r w:rsidRPr="00462008">
        <w:rPr>
          <w:sz w:val="16"/>
        </w:rPr>
        <w:t xml:space="preserve">. It decided from the very first beginning that it would aggressively lead the global discussions on ways to overcome the global financial crisis as its economic and financial system was at risk from the fallout of the US subprime loan crisis. </w:t>
      </w:r>
      <w:r w:rsidRPr="00462008">
        <w:rPr>
          <w:rStyle w:val="StyleUnderline"/>
        </w:rPr>
        <w:t>President Lee</w:t>
      </w:r>
      <w:r w:rsidRPr="00462008">
        <w:rPr>
          <w:sz w:val="16"/>
        </w:rPr>
        <w:t xml:space="preserve"> </w:t>
      </w:r>
      <w:proofErr w:type="spellStart"/>
      <w:r w:rsidRPr="00462008">
        <w:rPr>
          <w:sz w:val="16"/>
        </w:rPr>
        <w:t>Myung-</w:t>
      </w:r>
      <w:r w:rsidRPr="00462008">
        <w:rPr>
          <w:rStyle w:val="StyleUnderline"/>
        </w:rPr>
        <w:t>bak</w:t>
      </w:r>
      <w:proofErr w:type="spellEnd"/>
      <w:r w:rsidRPr="00462008">
        <w:rPr>
          <w:rStyle w:val="StyleUnderline"/>
        </w:rPr>
        <w:t xml:space="preserve"> called for a standstill on trade protectionism</w:t>
      </w:r>
      <w:r w:rsidRPr="00462008">
        <w:rPr>
          <w:sz w:val="16"/>
        </w:rPr>
        <w:t xml:space="preserve"> at the first G20 summit in Washington, </w:t>
      </w:r>
      <w:r w:rsidRPr="00462008">
        <w:rPr>
          <w:rStyle w:val="StyleUnderline"/>
        </w:rPr>
        <w:t>and urged nations to refrain from introducing additional protectionist measures that may end up with trade war and deep economic recession</w:t>
      </w:r>
      <w:r w:rsidRPr="00462008">
        <w:rPr>
          <w:sz w:val="16"/>
        </w:rPr>
        <w:t xml:space="preserve">. </w:t>
      </w:r>
      <w:r w:rsidRPr="00031C2B">
        <w:rPr>
          <w:rStyle w:val="StyleUnderline"/>
          <w:highlight w:val="cyan"/>
        </w:rPr>
        <w:t>The Korean government</w:t>
      </w:r>
      <w:r w:rsidRPr="00462008">
        <w:rPr>
          <w:rStyle w:val="StyleUnderline"/>
        </w:rPr>
        <w:t xml:space="preserve"> has since endeavored to bridge between the two camps—</w:t>
      </w:r>
      <w:r w:rsidRPr="00462008">
        <w:rPr>
          <w:sz w:val="16"/>
        </w:rPr>
        <w:t xml:space="preserve">advanced and developing states—and to institutionalize the summits by proposing issues of mutual interests for sustainable and balanced global economic growth. </w:t>
      </w:r>
      <w:r w:rsidRPr="00462008">
        <w:rPr>
          <w:rStyle w:val="Emphasis"/>
        </w:rPr>
        <w:t xml:space="preserve">It </w:t>
      </w:r>
      <w:r w:rsidRPr="00031C2B">
        <w:rPr>
          <w:rStyle w:val="Emphasis"/>
          <w:highlight w:val="cyan"/>
        </w:rPr>
        <w:t>mobilized every possible diplomatic effort to persuade</w:t>
      </w:r>
      <w:r w:rsidRPr="00462008">
        <w:rPr>
          <w:sz w:val="16"/>
        </w:rPr>
        <w:t xml:space="preserve"> the United States, major European countries, Japan, China, and other emerging </w:t>
      </w:r>
      <w:r w:rsidRPr="00031C2B">
        <w:rPr>
          <w:rStyle w:val="StyleUnderline"/>
          <w:highlight w:val="cyan"/>
        </w:rPr>
        <w:t>countries</w:t>
      </w:r>
      <w:r w:rsidRPr="00462008">
        <w:rPr>
          <w:rStyle w:val="StyleUnderline"/>
        </w:rPr>
        <w:t xml:space="preserve"> that </w:t>
      </w:r>
      <w:r w:rsidRPr="00031C2B">
        <w:rPr>
          <w:rStyle w:val="StyleUnderline"/>
          <w:highlight w:val="cyan"/>
        </w:rPr>
        <w:t>the world needs a quick and concerted action to fight the global financial crisis</w:t>
      </w:r>
      <w:r w:rsidRPr="00462008">
        <w:rPr>
          <w:rStyle w:val="StyleUnderline"/>
        </w:rPr>
        <w:t xml:space="preserve"> and fend off a recession under the spirit of open market and trade liberalization</w:t>
      </w:r>
      <w:r w:rsidRPr="00462008">
        <w:rPr>
          <w:sz w:val="16"/>
        </w:rPr>
        <w:t xml:space="preserve">. After the London Summit of April 2009, President Lee contributed an op-ed column with Kevin Rudd, Australian prime minister, urging the G20 leaders to avoid protectionism and address global macroeconomic imbalances through a new framework for macroeconomic policy coordination/ In September 2011, President Lee joined five other G20 leaders in an open letter to French president Nicolas Sarkozy in which he called for decisive action on global imbalances in the Cannes Summit. </w:t>
      </w:r>
      <w:r w:rsidRPr="00031C2B">
        <w:rPr>
          <w:rStyle w:val="Emphasis"/>
          <w:highlight w:val="cyan"/>
        </w:rPr>
        <w:t>The mediation role came at a critical juncture</w:t>
      </w:r>
      <w:r w:rsidRPr="00031C2B">
        <w:rPr>
          <w:rStyle w:val="StyleUnderline"/>
          <w:highlight w:val="cyan"/>
        </w:rPr>
        <w:t xml:space="preserve"> when tension between the</w:t>
      </w:r>
      <w:r w:rsidRPr="00462008">
        <w:rPr>
          <w:rStyle w:val="StyleUnderline"/>
        </w:rPr>
        <w:t xml:space="preserve"> </w:t>
      </w:r>
      <w:r w:rsidRPr="00031C2B">
        <w:rPr>
          <w:rStyle w:val="StyleUnderline"/>
          <w:highlight w:val="cyan"/>
        </w:rPr>
        <w:t>U</w:t>
      </w:r>
      <w:r w:rsidRPr="00462008">
        <w:rPr>
          <w:rStyle w:val="StyleUnderline"/>
        </w:rPr>
        <w:t xml:space="preserve">nited </w:t>
      </w:r>
      <w:r w:rsidRPr="00031C2B">
        <w:rPr>
          <w:rStyle w:val="StyleUnderline"/>
          <w:highlight w:val="cyan"/>
        </w:rPr>
        <w:t>S</w:t>
      </w:r>
      <w:r w:rsidRPr="00462008">
        <w:rPr>
          <w:rStyle w:val="StyleUnderline"/>
        </w:rPr>
        <w:t xml:space="preserve">tates </w:t>
      </w:r>
      <w:r w:rsidRPr="00031C2B">
        <w:rPr>
          <w:rStyle w:val="StyleUnderline"/>
          <w:highlight w:val="cyan"/>
        </w:rPr>
        <w:t xml:space="preserve">and China escalated into a </w:t>
      </w:r>
      <w:r w:rsidRPr="00031C2B">
        <w:rPr>
          <w:rStyle w:val="Emphasis"/>
          <w:highlight w:val="cyan"/>
        </w:rPr>
        <w:t>currency war</w:t>
      </w:r>
      <w:r w:rsidRPr="00462008">
        <w:rPr>
          <w:rStyle w:val="StyleUnderline"/>
        </w:rPr>
        <w:t>, blaming each other as the culprit of the global imbalances</w:t>
      </w:r>
      <w:r w:rsidRPr="00462008">
        <w:rPr>
          <w:sz w:val="16"/>
        </w:rPr>
        <w:t xml:space="preserve">. The United States accused China of manipulating its currency to export more while Beijing blamed Washington for pumping money to buy economic growth. The US Treasury Secretary Timothy Geithner dropped his long tactic of putting behind-the-scene pressure on China and made a public declaration at the IMF annual meeting in Washington in early October 2010: Global rebalancing is not progressing as well as needed to avoid threats to the global economic recovery ... Our initial achievements are at risk of being undermined by the limited extent of progress toward more domestic demand-led growth in countries running external surpluses and by the extent of foreign-exchange intervention as countries with undervalued currencies lean against appreciation.8 Chinese officials countered with strong criticism that the extreme monetary easing and public debt in the United States and other advanced economies were the main source of the global problems, stoking inflation pressures, asset bubbles, and excessive exchange-rate moves. China also warned that a hasty revaluation of the </w:t>
      </w:r>
      <w:proofErr w:type="spellStart"/>
      <w:r w:rsidRPr="00462008">
        <w:rPr>
          <w:sz w:val="16"/>
        </w:rPr>
        <w:t>yuan</w:t>
      </w:r>
      <w:proofErr w:type="spellEnd"/>
      <w:r w:rsidRPr="00462008">
        <w:rPr>
          <w:sz w:val="16"/>
        </w:rPr>
        <w:t xml:space="preserve"> would do the world economy more harm than good. The already complex discord between the world's two largest economies was even more compounded by differing interests of other G20 nations. Near-zero interest rates and unconventional quantitative easing measures that the United States, Japan, and the European Union took to avert a deep recession and quell financial market turmoil indeed fueled demand for high-yielding assets in emerging countries from Brazil to South Africa. As a result, Brazilian Real soared 34 percent against the dollar and South African Rand jumped 27 percent in 2009. Brazil, Thailand, and other emerging countries resorted to capital controls, including taxing on foreign bond sales and loans, and intervened heavily to stem the currency appreciation. Japan also intervened in September 2010 for the first time since 2004 after the yen rose to its highest level against the dollar in 15 years. Unless checked, the battle of currency depreciation and capital controls could stifle the world economy, trade, and investment. </w:t>
      </w:r>
      <w:r w:rsidRPr="00462008">
        <w:rPr>
          <w:rStyle w:val="Emphasis"/>
        </w:rPr>
        <w:t>The world was looking at the G20 for workable remedy, with a gleam of hope and much of pessimism</w:t>
      </w:r>
      <w:r w:rsidRPr="00462008">
        <w:rPr>
          <w:sz w:val="16"/>
        </w:rPr>
        <w:t xml:space="preserve">. The tension heightened in late October 2010 when financial chiefs held a G20 meeting at </w:t>
      </w:r>
      <w:proofErr w:type="spellStart"/>
      <w:r w:rsidRPr="00462008">
        <w:rPr>
          <w:sz w:val="16"/>
        </w:rPr>
        <w:t>Gyeongiu</w:t>
      </w:r>
      <w:proofErr w:type="spellEnd"/>
      <w:r w:rsidRPr="00462008">
        <w:rPr>
          <w:sz w:val="16"/>
        </w:rPr>
        <w:t xml:space="preserve">, a southern resort city of Korea, a few weeks before the Seoul summit. Their deputies quarreled several days and nights to reach an agreement and draft a communiqué. South Korea, with strong support from the United States, proposed to cap individual country's surplus or deficit at 4 percent of one's GDP.9 </w:t>
      </w:r>
      <w:proofErr w:type="gramStart"/>
      <w:r w:rsidRPr="00462008">
        <w:rPr>
          <w:sz w:val="16"/>
        </w:rPr>
        <w:t>But</w:t>
      </w:r>
      <w:proofErr w:type="gramEnd"/>
      <w:r w:rsidRPr="00462008">
        <w:rPr>
          <w:sz w:val="16"/>
        </w:rPr>
        <w:t xml:space="preserve"> the idea of specific numeric target ran into strong opposition from Germany, Brazil, and Japan. </w:t>
      </w:r>
      <w:r w:rsidRPr="00462008">
        <w:rPr>
          <w:rStyle w:val="StyleUnderline"/>
        </w:rPr>
        <w:t xml:space="preserve">With few willing to challenge the two economic super powers or the G2, </w:t>
      </w:r>
      <w:r w:rsidRPr="00031C2B">
        <w:rPr>
          <w:rStyle w:val="Emphasis"/>
          <w:highlight w:val="cyan"/>
        </w:rPr>
        <w:t xml:space="preserve">Korea came to the fore as an honest broker by using its unique position: traditional ally to the United States and </w:t>
      </w:r>
      <w:proofErr w:type="spellStart"/>
      <w:r w:rsidRPr="00031C2B">
        <w:rPr>
          <w:rStyle w:val="Emphasis"/>
          <w:highlight w:val="cyan"/>
        </w:rPr>
        <w:t>maior</w:t>
      </w:r>
      <w:proofErr w:type="spellEnd"/>
      <w:r w:rsidRPr="00031C2B">
        <w:rPr>
          <w:rStyle w:val="Emphasis"/>
          <w:highlight w:val="cyan"/>
        </w:rPr>
        <w:t xml:space="preserve"> trading partner for China</w:t>
      </w:r>
      <w:r w:rsidRPr="00462008">
        <w:rPr>
          <w:sz w:val="16"/>
        </w:rPr>
        <w:t xml:space="preserve">. Learning from history that China would not accept the appearance of bowing to foreign pressure, </w:t>
      </w:r>
      <w:r w:rsidRPr="00031C2B">
        <w:rPr>
          <w:rStyle w:val="Emphasis"/>
          <w:highlight w:val="cyan"/>
        </w:rPr>
        <w:t>Korean officials found a way to steer the G20 debate toward boosting domestic demand in China</w:t>
      </w:r>
      <w:r w:rsidRPr="00462008">
        <w:rPr>
          <w:sz w:val="16"/>
        </w:rPr>
        <w:t xml:space="preserve">, which ultimately achieved the same goals without specifically pushing China to revalue its currency. South Korean President Lee </w:t>
      </w:r>
      <w:proofErr w:type="spellStart"/>
      <w:r w:rsidRPr="00462008">
        <w:rPr>
          <w:sz w:val="16"/>
        </w:rPr>
        <w:t>Myung-bak</w:t>
      </w:r>
      <w:proofErr w:type="spellEnd"/>
      <w:r w:rsidRPr="00462008">
        <w:rPr>
          <w:sz w:val="16"/>
        </w:rPr>
        <w:t xml:space="preserve">, former CEO of a big construction company, pushed for a breakthrough with his proactive and energetic leadership in an unscheduled visit to </w:t>
      </w:r>
      <w:proofErr w:type="spellStart"/>
      <w:r w:rsidRPr="00462008">
        <w:rPr>
          <w:sz w:val="16"/>
        </w:rPr>
        <w:t>Gyeongiu</w:t>
      </w:r>
      <w:proofErr w:type="spellEnd"/>
      <w:r w:rsidRPr="00462008">
        <w:rPr>
          <w:sz w:val="16"/>
        </w:rPr>
        <w:t xml:space="preserve">, </w:t>
      </w:r>
      <w:proofErr w:type="spellStart"/>
      <w:r w:rsidRPr="00462008">
        <w:rPr>
          <w:sz w:val="16"/>
        </w:rPr>
        <w:t>half jokingly</w:t>
      </w:r>
      <w:proofErr w:type="spellEnd"/>
      <w:r w:rsidRPr="00462008">
        <w:rPr>
          <w:sz w:val="16"/>
        </w:rPr>
        <w:t xml:space="preserve"> saying he will stop all transportation until the financial chiefs from the G20 nations reach an agreement. Korea, which was believed to keep its currency cheap to earn trade surplus, played an active role in hammering out the so-called indicative guidelines to prevent competitive currency depreciation and trade war. Under the Seoul summit communiqué, world leaders eventually agreed to move toward more "market-determined" exchange rate systems and enhance exchange rate flexibility to reflect underlying economic fundamentals and refrain from competitive devaluation of currencies.12 They also pledged to take preventive and corrective actions for a strong, sustain- able, and balanced growth of the global economy on the ground that the uneven global economic recovery sparked the currency war and could easily trigger another one. </w:t>
      </w:r>
      <w:r w:rsidRPr="00031C2B">
        <w:rPr>
          <w:rStyle w:val="Emphasis"/>
          <w:highlight w:val="cyan"/>
        </w:rPr>
        <w:t>Korea's leadership</w:t>
      </w:r>
      <w:r w:rsidRPr="00462008">
        <w:rPr>
          <w:rStyle w:val="Emphasis"/>
        </w:rPr>
        <w:t xml:space="preserve"> of mediation and coordination also </w:t>
      </w:r>
      <w:r w:rsidRPr="00031C2B">
        <w:rPr>
          <w:rStyle w:val="Emphasis"/>
          <w:highlight w:val="cyan"/>
        </w:rPr>
        <w:t>played a pivotal role in the IMF reform.</w:t>
      </w:r>
      <w:r w:rsidRPr="00462008">
        <w:rPr>
          <w:sz w:val="16"/>
        </w:rPr>
        <w:t xml:space="preserve"> </w:t>
      </w:r>
      <w:r w:rsidRPr="00031C2B">
        <w:rPr>
          <w:rStyle w:val="Emphasis"/>
          <w:highlight w:val="cyan"/>
        </w:rPr>
        <w:t>The agreement</w:t>
      </w:r>
      <w:r w:rsidRPr="00462008">
        <w:rPr>
          <w:rStyle w:val="Emphasis"/>
        </w:rPr>
        <w:t xml:space="preserve"> on capital increase and quota change </w:t>
      </w:r>
      <w:r w:rsidRPr="00031C2B">
        <w:rPr>
          <w:rStyle w:val="Emphasis"/>
          <w:highlight w:val="cyan"/>
        </w:rPr>
        <w:t xml:space="preserve">is a major overhaul </w:t>
      </w:r>
      <w:r w:rsidRPr="00462008">
        <w:rPr>
          <w:rStyle w:val="Emphasis"/>
        </w:rPr>
        <w:t xml:space="preserve">of the international crisis-fighting body voice and governance structure </w:t>
      </w:r>
      <w:r w:rsidRPr="00031C2B">
        <w:rPr>
          <w:rStyle w:val="Emphasis"/>
          <w:highlight w:val="cyan"/>
        </w:rPr>
        <w:t>that has enhanced its legitimacy, credibility, and effectiveness, with the shifts in global power dynamics reflected.</w:t>
      </w:r>
      <w:r w:rsidRPr="00462008">
        <w:rPr>
          <w:rStyle w:val="Emphasis"/>
        </w:rPr>
        <w:t xml:space="preserve"> </w:t>
      </w:r>
      <w:r w:rsidRPr="00462008">
        <w:rPr>
          <w:sz w:val="16"/>
        </w:rPr>
        <w:t xml:space="preserve">After endless and agonizing negotiations, the G20 members gave a critical support to the shift of more than 6 percent in quota shares from advanced countries to emerging economies and from over- represented to under-represented countries while protecting the quota shares and voting power of the poorest members at the same time. Europe agreed to give up two board seats in the IMF while China and Brazil gained more voting rights. Korea's quota increased to 1.8 percent from 1.41 percent, rising to the sixteenth from eighteenth in the IMF quota ranking. The world lender's principal source of financial resource, or quota, doubled to SDR 476.8 billion (about USS 755.7 billion on strong commitments from the G20 member countries, enhancing its crisis-fighting capacity to a considerable extent. Cheering the reform as the "most fundamental governance overhaul" in the IMF's history and the biggest power shift to emerging countries, INIF Managing Director Dominique Strauss-Kahn acknowledged that Korea played an "important" role in bringing together the G20 and reaching the agreement for the "greater common </w:t>
      </w:r>
      <w:proofErr w:type="gramStart"/>
      <w:r w:rsidRPr="00462008">
        <w:rPr>
          <w:sz w:val="16"/>
        </w:rPr>
        <w:t>good ."</w:t>
      </w:r>
      <w:proofErr w:type="gramEnd"/>
      <w:r w:rsidRPr="00462008">
        <w:rPr>
          <w:sz w:val="16"/>
        </w:rPr>
        <w:t xml:space="preserve">13 </w:t>
      </w:r>
      <w:r w:rsidRPr="00031C2B">
        <w:rPr>
          <w:rStyle w:val="Emphasis"/>
          <w:highlight w:val="cyan"/>
        </w:rPr>
        <w:t>Korea's leadership went beyond the traditional middle-power role of coordination and mediation. It was no longer a passive follower but provided intellectual leadership by adding key topics to the G20 agenda as an active responsible chair</w:t>
      </w:r>
      <w:r w:rsidRPr="00462008">
        <w:rPr>
          <w:sz w:val="16"/>
        </w:rPr>
        <w:t xml:space="preserve">: global financial safety net to help shield emerging economies from external shocks, development for poor countries, and green growth. </w:t>
      </w:r>
      <w:r w:rsidRPr="00462008">
        <w:rPr>
          <w:rStyle w:val="Emphasis"/>
        </w:rPr>
        <w:t>The new agenda helped the G20 evolve from an ad hoc crisis-management body into an institution contributing to the burgeoning system of global governance and reflecting the interests of nonmember countries.</w:t>
      </w:r>
    </w:p>
    <w:p w:rsidR="001377ED" w:rsidRDefault="001377ED" w:rsidP="001377ED">
      <w:pPr>
        <w:pStyle w:val="Heading3"/>
      </w:pPr>
      <w:r>
        <w:t>1NC – Cyber D</w:t>
      </w:r>
    </w:p>
    <w:p w:rsidR="001377ED" w:rsidRPr="00CF095B" w:rsidRDefault="001377ED" w:rsidP="001377ED">
      <w:pPr>
        <w:keepNext/>
        <w:keepLines/>
        <w:spacing w:before="40"/>
        <w:outlineLvl w:val="3"/>
        <w:rPr>
          <w:rFonts w:eastAsiaTheme="majorEastAsia" w:cstheme="majorBidi"/>
          <w:b/>
          <w:iCs/>
          <w:sz w:val="26"/>
        </w:rPr>
      </w:pPr>
      <w:r>
        <w:rPr>
          <w:rFonts w:eastAsiaTheme="majorEastAsia" w:cstheme="majorBidi"/>
          <w:b/>
          <w:iCs/>
          <w:sz w:val="26"/>
        </w:rPr>
        <w:t>Cyber n</w:t>
      </w:r>
      <w:r w:rsidRPr="00CF095B">
        <w:rPr>
          <w:rFonts w:eastAsiaTheme="majorEastAsia" w:cstheme="majorBidi"/>
          <w:b/>
          <w:iCs/>
          <w:sz w:val="26"/>
        </w:rPr>
        <w:t>orms don’t change anything</w:t>
      </w:r>
    </w:p>
    <w:p w:rsidR="001377ED" w:rsidRPr="00CF095B" w:rsidRDefault="001377ED" w:rsidP="001377ED">
      <w:pPr>
        <w:rPr>
          <w:sz w:val="16"/>
        </w:rPr>
      </w:pPr>
      <w:r w:rsidRPr="00CF095B">
        <w:rPr>
          <w:b/>
          <w:bCs/>
          <w:sz w:val="26"/>
        </w:rPr>
        <w:t xml:space="preserve">Hathaway </w:t>
      </w:r>
      <w:proofErr w:type="gramStart"/>
      <w:r w:rsidRPr="00CF095B">
        <w:rPr>
          <w:b/>
          <w:bCs/>
          <w:sz w:val="26"/>
        </w:rPr>
        <w:t>et</w:t>
      </w:r>
      <w:proofErr w:type="gramEnd"/>
      <w:r w:rsidRPr="00CF095B">
        <w:rPr>
          <w:b/>
          <w:bCs/>
          <w:sz w:val="26"/>
        </w:rPr>
        <w:t xml:space="preserve">. Al 12 </w:t>
      </w:r>
      <w:r w:rsidRPr="00CF095B">
        <w:rPr>
          <w:sz w:val="16"/>
        </w:rPr>
        <w:t>(</w:t>
      </w:r>
      <w:proofErr w:type="spellStart"/>
      <w:r w:rsidRPr="00CF095B">
        <w:rPr>
          <w:sz w:val="16"/>
        </w:rPr>
        <w:t>Oona</w:t>
      </w:r>
      <w:proofErr w:type="spellEnd"/>
      <w:r w:rsidRPr="00CF095B">
        <w:rPr>
          <w:sz w:val="16"/>
        </w:rPr>
        <w:t xml:space="preserve"> A. Hathaway the Gerard C. and Bernice Latrobe Smith </w:t>
      </w:r>
      <w:r w:rsidRPr="00CF095B">
        <w:rPr>
          <w:b/>
          <w:bCs/>
          <w:sz w:val="26"/>
        </w:rPr>
        <w:t>Professor of International Law and director of the Center for Global Legal Challenges at Yale Law</w:t>
      </w:r>
      <w:r w:rsidRPr="00CF095B">
        <w:rPr>
          <w:sz w:val="16"/>
        </w:rPr>
        <w:t xml:space="preserve">, Rebecca </w:t>
      </w:r>
      <w:proofErr w:type="spellStart"/>
      <w:r w:rsidRPr="00CF095B">
        <w:rPr>
          <w:sz w:val="16"/>
        </w:rPr>
        <w:t>Crootof</w:t>
      </w:r>
      <w:proofErr w:type="spellEnd"/>
      <w:r w:rsidRPr="00CF095B">
        <w:rPr>
          <w:sz w:val="16"/>
        </w:rPr>
        <w:t xml:space="preserve">, pursuing a PhD in Law at Yale Graduate School of Arts and Sciences, Philip Levitz, Yale Law School Princeton University, Haley Nix, Research Assistant at Yale Law School Aileen </w:t>
      </w:r>
      <w:proofErr w:type="spellStart"/>
      <w:r w:rsidRPr="00CF095B">
        <w:rPr>
          <w:sz w:val="16"/>
        </w:rPr>
        <w:t>Nowlan</w:t>
      </w:r>
      <w:proofErr w:type="spellEnd"/>
      <w:r w:rsidRPr="00CF095B">
        <w:rPr>
          <w:sz w:val="16"/>
        </w:rPr>
        <w:t>, William Perdue, Julia Spiegel (Forthcoming in the California Law Review, 2012), “THE LAW OF CYBER-ATTACK”)</w:t>
      </w:r>
    </w:p>
    <w:p w:rsidR="001377ED" w:rsidRDefault="001377ED" w:rsidP="001377ED">
      <w:pPr>
        <w:rPr>
          <w:sz w:val="16"/>
        </w:rPr>
      </w:pPr>
      <w:r w:rsidRPr="00CF095B">
        <w:rPr>
          <w:u w:val="single"/>
        </w:rPr>
        <w:t>Changes in domestic law and policy</w:t>
      </w:r>
      <w:r w:rsidRPr="00CF095B">
        <w:rPr>
          <w:sz w:val="16"/>
        </w:rPr>
        <w:t xml:space="preserve">, such as adding extraterritorial </w:t>
      </w:r>
      <w:r w:rsidRPr="00CF095B">
        <w:rPr>
          <w:sz w:val="12"/>
        </w:rPr>
        <w:t>¶</w:t>
      </w:r>
      <w:r w:rsidRPr="00CF095B">
        <w:rPr>
          <w:sz w:val="16"/>
        </w:rPr>
        <w:t xml:space="preserve"> applicability to criminal laws and planning for the use of countermeasures, </w:t>
      </w:r>
      <w:r w:rsidRPr="00CF095B">
        <w:rPr>
          <w:u w:val="single"/>
        </w:rPr>
        <w:t xml:space="preserve">are </w:t>
      </w:r>
      <w:r w:rsidRPr="00CF095B">
        <w:rPr>
          <w:sz w:val="12"/>
          <w:u w:val="single"/>
        </w:rPr>
        <w:t>¶</w:t>
      </w:r>
      <w:r w:rsidRPr="00CF095B">
        <w:rPr>
          <w:u w:val="single"/>
        </w:rPr>
        <w:t xml:space="preserve"> valuable legal responses</w:t>
      </w:r>
      <w:r w:rsidRPr="00CF095B">
        <w:rPr>
          <w:sz w:val="16"/>
        </w:rPr>
        <w:t xml:space="preserve"> to the threat of cyber-attack. </w:t>
      </w:r>
      <w:r w:rsidRPr="00CF095B">
        <w:rPr>
          <w:b/>
          <w:iCs/>
          <w:u w:val="single"/>
          <w:bdr w:val="single" w:sz="24" w:space="0" w:color="auto"/>
        </w:rPr>
        <w:t>Yet</w:t>
      </w:r>
      <w:r w:rsidRPr="00CF095B">
        <w:rPr>
          <w:sz w:val="16"/>
        </w:rPr>
        <w:t xml:space="preserve"> “</w:t>
      </w:r>
      <w:r w:rsidRPr="00031C2B">
        <w:rPr>
          <w:highlight w:val="cyan"/>
          <w:u w:val="single"/>
        </w:rPr>
        <w:t>cyberspace</w:t>
      </w:r>
      <w:r w:rsidRPr="00CF095B">
        <w:rPr>
          <w:u w:val="single"/>
        </w:rPr>
        <w:t xml:space="preserve"> is a </w:t>
      </w:r>
      <w:r w:rsidRPr="00CF095B">
        <w:rPr>
          <w:sz w:val="12"/>
          <w:u w:val="single"/>
        </w:rPr>
        <w:t>¶</w:t>
      </w:r>
      <w:r w:rsidRPr="00CF095B">
        <w:rPr>
          <w:u w:val="single"/>
        </w:rPr>
        <w:t xml:space="preserve"> network of networks that </w:t>
      </w:r>
      <w:r w:rsidRPr="00031C2B">
        <w:rPr>
          <w:highlight w:val="cyan"/>
          <w:u w:val="single"/>
        </w:rPr>
        <w:t xml:space="preserve">includes thousands of internet service </w:t>
      </w:r>
      <w:proofErr w:type="gramStart"/>
      <w:r w:rsidRPr="00031C2B">
        <w:rPr>
          <w:highlight w:val="cyan"/>
          <w:u w:val="single"/>
        </w:rPr>
        <w:t>provider</w:t>
      </w:r>
      <w:r w:rsidRPr="00CF095B">
        <w:rPr>
          <w:u w:val="single"/>
        </w:rPr>
        <w:t>s</w:t>
      </w:r>
      <w:proofErr w:type="gramEnd"/>
      <w:r w:rsidRPr="00CF095B">
        <w:rPr>
          <w:sz w:val="16"/>
        </w:rPr>
        <w:t xml:space="preserve"> </w:t>
      </w:r>
      <w:r w:rsidRPr="00CF095B">
        <w:rPr>
          <w:sz w:val="12"/>
        </w:rPr>
        <w:t>¶</w:t>
      </w:r>
      <w:r w:rsidRPr="00CF095B">
        <w:rPr>
          <w:sz w:val="16"/>
        </w:rPr>
        <w:t xml:space="preserve"> </w:t>
      </w:r>
      <w:r w:rsidRPr="00031C2B">
        <w:rPr>
          <w:b/>
          <w:iCs/>
          <w:highlight w:val="cyan"/>
          <w:u w:val="single"/>
          <w:bdr w:val="single" w:sz="24" w:space="0" w:color="auto"/>
        </w:rPr>
        <w:t>across the globe</w:t>
      </w:r>
      <w:r w:rsidRPr="00CF095B">
        <w:rPr>
          <w:u w:val="single"/>
        </w:rPr>
        <w:t xml:space="preserve">; </w:t>
      </w:r>
      <w:r w:rsidRPr="00031C2B">
        <w:rPr>
          <w:highlight w:val="cyan"/>
          <w:u w:val="single"/>
        </w:rPr>
        <w:t>no</w:t>
      </w:r>
      <w:r w:rsidRPr="00CF095B">
        <w:rPr>
          <w:u w:val="single"/>
        </w:rPr>
        <w:t xml:space="preserve"> single </w:t>
      </w:r>
      <w:r w:rsidRPr="00031C2B">
        <w:rPr>
          <w:highlight w:val="cyan"/>
          <w:u w:val="single"/>
        </w:rPr>
        <w:t>state</w:t>
      </w:r>
      <w:r w:rsidRPr="00CF095B">
        <w:rPr>
          <w:u w:val="single"/>
        </w:rPr>
        <w:t xml:space="preserve"> or organization </w:t>
      </w:r>
      <w:r w:rsidRPr="00031C2B">
        <w:rPr>
          <w:highlight w:val="cyan"/>
          <w:u w:val="single"/>
        </w:rPr>
        <w:t xml:space="preserve">can maintain effective cyber </w:t>
      </w:r>
      <w:r w:rsidRPr="00031C2B">
        <w:rPr>
          <w:sz w:val="12"/>
          <w:highlight w:val="cyan"/>
          <w:u w:val="single"/>
        </w:rPr>
        <w:t>¶</w:t>
      </w:r>
      <w:r w:rsidRPr="00031C2B">
        <w:rPr>
          <w:highlight w:val="cyan"/>
          <w:u w:val="single"/>
        </w:rPr>
        <w:t xml:space="preserve"> defenses on its own</w:t>
      </w:r>
      <w:r w:rsidRPr="00CF095B">
        <w:rPr>
          <w:u w:val="single"/>
        </w:rPr>
        <w:t>.”</w:t>
      </w:r>
      <w:r w:rsidRPr="00CF095B">
        <w:rPr>
          <w:sz w:val="16"/>
        </w:rPr>
        <w:t xml:space="preserve">280 Given the transnational nature of the challenge, </w:t>
      </w:r>
      <w:r w:rsidRPr="00CF095B">
        <w:rPr>
          <w:sz w:val="12"/>
        </w:rPr>
        <w:t>¶</w:t>
      </w:r>
      <w:r w:rsidRPr="00CF095B">
        <w:rPr>
          <w:sz w:val="16"/>
        </w:rPr>
        <w:t xml:space="preserve"> international cooperation is likely to be necessary to provide a solution </w:t>
      </w:r>
      <w:r w:rsidRPr="00CF095B">
        <w:rPr>
          <w:sz w:val="12"/>
        </w:rPr>
        <w:t>¶</w:t>
      </w:r>
      <w:r w:rsidRPr="00CF095B">
        <w:rPr>
          <w:sz w:val="16"/>
        </w:rPr>
        <w:t xml:space="preserve"> commensurate to the problem.281 </w:t>
      </w:r>
      <w:r w:rsidRPr="00031C2B">
        <w:rPr>
          <w:highlight w:val="cyan"/>
          <w:u w:val="single"/>
        </w:rPr>
        <w:t xml:space="preserve">The </w:t>
      </w:r>
      <w:r w:rsidRPr="00031C2B">
        <w:rPr>
          <w:b/>
          <w:iCs/>
          <w:highlight w:val="cyan"/>
          <w:u w:val="single"/>
          <w:bdr w:val="single" w:sz="24" w:space="0" w:color="auto"/>
        </w:rPr>
        <w:t>U</w:t>
      </w:r>
      <w:r w:rsidRPr="00CF095B">
        <w:rPr>
          <w:sz w:val="16"/>
        </w:rPr>
        <w:t xml:space="preserve">nited </w:t>
      </w:r>
      <w:r w:rsidRPr="00031C2B">
        <w:rPr>
          <w:b/>
          <w:iCs/>
          <w:highlight w:val="cyan"/>
          <w:u w:val="single"/>
          <w:bdr w:val="single" w:sz="24" w:space="0" w:color="auto"/>
        </w:rPr>
        <w:t>S</w:t>
      </w:r>
      <w:r w:rsidRPr="00CF095B">
        <w:rPr>
          <w:sz w:val="16"/>
        </w:rPr>
        <w:t>tate</w:t>
      </w:r>
      <w:r w:rsidRPr="00031C2B">
        <w:rPr>
          <w:sz w:val="16"/>
          <w:highlight w:val="cyan"/>
        </w:rPr>
        <w:t xml:space="preserve">s </w:t>
      </w:r>
      <w:r w:rsidRPr="00031C2B">
        <w:rPr>
          <w:highlight w:val="cyan"/>
          <w:u w:val="single"/>
        </w:rPr>
        <w:t>has</w:t>
      </w:r>
      <w:r w:rsidRPr="00031C2B">
        <w:rPr>
          <w:sz w:val="16"/>
          <w:highlight w:val="cyan"/>
        </w:rPr>
        <w:t xml:space="preserve"> </w:t>
      </w:r>
      <w:r w:rsidRPr="00031C2B">
        <w:rPr>
          <w:highlight w:val="cyan"/>
          <w:u w:val="single"/>
        </w:rPr>
        <w:t xml:space="preserve">already committed itself to </w:t>
      </w:r>
      <w:r w:rsidRPr="00CF095B">
        <w:rPr>
          <w:u w:val="single"/>
        </w:rPr>
        <w:t xml:space="preserve">working “with like-minded states to establish an environment of expectations or </w:t>
      </w:r>
      <w:r w:rsidRPr="00031C2B">
        <w:rPr>
          <w:highlight w:val="cyan"/>
          <w:u w:val="single"/>
        </w:rPr>
        <w:t>norms</w:t>
      </w:r>
      <w:r w:rsidRPr="00CF095B">
        <w:rPr>
          <w:u w:val="single"/>
        </w:rPr>
        <w:t xml:space="preserve"> of </w:t>
      </w:r>
      <w:r w:rsidRPr="00CF095B">
        <w:rPr>
          <w:sz w:val="12"/>
          <w:u w:val="single"/>
        </w:rPr>
        <w:t>¶</w:t>
      </w:r>
      <w:r w:rsidRPr="00CF095B">
        <w:rPr>
          <w:u w:val="single"/>
        </w:rPr>
        <w:t xml:space="preserve"> behavior</w:t>
      </w:r>
      <w:r w:rsidRPr="00CF095B">
        <w:rPr>
          <w:sz w:val="16"/>
        </w:rPr>
        <w:t xml:space="preserve">, that ground foreign and defense polices and guide international </w:t>
      </w:r>
      <w:r w:rsidRPr="00CF095B">
        <w:rPr>
          <w:sz w:val="12"/>
        </w:rPr>
        <w:t>¶</w:t>
      </w:r>
      <w:r w:rsidRPr="00CF095B">
        <w:rPr>
          <w:sz w:val="16"/>
        </w:rPr>
        <w:t xml:space="preserve"> partnerships.”282 </w:t>
      </w:r>
      <w:r w:rsidRPr="00CF095B">
        <w:rPr>
          <w:u w:val="single"/>
        </w:rPr>
        <w:t xml:space="preserve">While the development of international </w:t>
      </w:r>
      <w:r w:rsidRPr="00031C2B">
        <w:rPr>
          <w:highlight w:val="cyan"/>
          <w:u w:val="single"/>
        </w:rPr>
        <w:t>norms</w:t>
      </w:r>
      <w:r w:rsidRPr="00CF095B">
        <w:rPr>
          <w:u w:val="single"/>
        </w:rPr>
        <w:t xml:space="preserve"> is useful</w:t>
      </w:r>
      <w:r w:rsidRPr="00CF095B">
        <w:rPr>
          <w:sz w:val="16"/>
        </w:rPr>
        <w:t xml:space="preserve">, </w:t>
      </w:r>
      <w:r w:rsidRPr="00CF095B">
        <w:rPr>
          <w:b/>
          <w:iCs/>
          <w:u w:val="single"/>
          <w:bdr w:val="single" w:sz="24" w:space="0" w:color="auto"/>
        </w:rPr>
        <w:t xml:space="preserve">it </w:t>
      </w:r>
      <w:r w:rsidRPr="00CF095B">
        <w:rPr>
          <w:iCs/>
          <w:sz w:val="12"/>
          <w:u w:val="single"/>
          <w:bdr w:val="single" w:sz="24" w:space="0" w:color="auto"/>
        </w:rPr>
        <w:t>¶</w:t>
      </w:r>
      <w:r w:rsidRPr="00CF095B">
        <w:rPr>
          <w:b/>
          <w:iCs/>
          <w:u w:val="single"/>
          <w:bdr w:val="single" w:sz="24" w:space="0" w:color="auto"/>
        </w:rPr>
        <w:t xml:space="preserve"> </w:t>
      </w:r>
      <w:r w:rsidRPr="00031C2B">
        <w:rPr>
          <w:b/>
          <w:iCs/>
          <w:highlight w:val="cyan"/>
          <w:u w:val="single"/>
          <w:bdr w:val="single" w:sz="24" w:space="0" w:color="auto"/>
        </w:rPr>
        <w:t xml:space="preserve">will not provide governments and private actors with the clarity of a codified </w:t>
      </w:r>
      <w:r w:rsidRPr="00031C2B">
        <w:rPr>
          <w:iCs/>
          <w:sz w:val="12"/>
          <w:highlight w:val="cyan"/>
          <w:u w:val="single"/>
          <w:bdr w:val="single" w:sz="24" w:space="0" w:color="auto"/>
        </w:rPr>
        <w:t>¶</w:t>
      </w:r>
      <w:r w:rsidRPr="00031C2B">
        <w:rPr>
          <w:b/>
          <w:iCs/>
          <w:highlight w:val="cyan"/>
          <w:u w:val="single"/>
          <w:bdr w:val="single" w:sz="24" w:space="0" w:color="auto"/>
        </w:rPr>
        <w:t xml:space="preserve"> definition of cyber-attack or written guidelines on how states should respond to </w:t>
      </w:r>
      <w:r w:rsidRPr="00031C2B">
        <w:rPr>
          <w:iCs/>
          <w:sz w:val="12"/>
          <w:highlight w:val="cyan"/>
          <w:u w:val="single"/>
          <w:bdr w:val="single" w:sz="24" w:space="0" w:color="auto"/>
        </w:rPr>
        <w:t>¶</w:t>
      </w:r>
      <w:r w:rsidRPr="00031C2B">
        <w:rPr>
          <w:b/>
          <w:iCs/>
          <w:highlight w:val="cyan"/>
          <w:u w:val="single"/>
          <w:bdr w:val="single" w:sz="24" w:space="0" w:color="auto"/>
        </w:rPr>
        <w:t xml:space="preserve"> certain types of challenges</w:t>
      </w:r>
      <w:r w:rsidRPr="00CF095B">
        <w:rPr>
          <w:sz w:val="16"/>
        </w:rPr>
        <w:t xml:space="preserve">. For this reason, we recommend that the </w:t>
      </w:r>
      <w:r w:rsidRPr="00CF095B">
        <w:rPr>
          <w:sz w:val="12"/>
        </w:rPr>
        <w:t>¶</w:t>
      </w:r>
      <w:r w:rsidRPr="00CF095B">
        <w:rPr>
          <w:sz w:val="16"/>
        </w:rPr>
        <w:t xml:space="preserve"> international community create a multilateral agreement. The agreement </w:t>
      </w:r>
      <w:r w:rsidRPr="00CF095B">
        <w:rPr>
          <w:sz w:val="12"/>
        </w:rPr>
        <w:t>¶</w:t>
      </w:r>
      <w:r w:rsidRPr="00CF095B">
        <w:rPr>
          <w:sz w:val="16"/>
        </w:rPr>
        <w:t xml:space="preserve"> should have two central features. First, it must offer a shared definition of </w:t>
      </w:r>
      <w:r w:rsidRPr="00CF095B">
        <w:rPr>
          <w:sz w:val="12"/>
        </w:rPr>
        <w:t>¶</w:t>
      </w:r>
      <w:r w:rsidRPr="00CF095B">
        <w:rPr>
          <w:sz w:val="16"/>
        </w:rPr>
        <w:t xml:space="preserve"> cyber-attack and which cyber-attacks constitute armed attack—“cyber-warfare”—under the U.N. Charter.283 Second, it should offer a framework for </w:t>
      </w:r>
      <w:r w:rsidRPr="00CF095B">
        <w:rPr>
          <w:sz w:val="12"/>
        </w:rPr>
        <w:t>¶</w:t>
      </w:r>
      <w:r w:rsidRPr="00CF095B">
        <w:rPr>
          <w:sz w:val="16"/>
        </w:rPr>
        <w:t xml:space="preserve"> more robust international cooperation in evidence collection and criminal </w:t>
      </w:r>
      <w:r w:rsidRPr="00CF095B">
        <w:rPr>
          <w:sz w:val="12"/>
        </w:rPr>
        <w:t>¶</w:t>
      </w:r>
      <w:r w:rsidRPr="00CF095B">
        <w:rPr>
          <w:sz w:val="16"/>
        </w:rPr>
        <w:t xml:space="preserve"> prosecution of those participating in cross-national cyber-attacks. That </w:t>
      </w:r>
      <w:r w:rsidRPr="00CF095B">
        <w:rPr>
          <w:sz w:val="12"/>
        </w:rPr>
        <w:t>¶</w:t>
      </w:r>
      <w:r w:rsidRPr="00CF095B">
        <w:rPr>
          <w:sz w:val="16"/>
        </w:rPr>
        <w:t xml:space="preserve"> framework should be attentive to the challenges of over-criminalization, </w:t>
      </w:r>
      <w:r w:rsidRPr="00CF095B">
        <w:rPr>
          <w:sz w:val="12"/>
        </w:rPr>
        <w:t>¶</w:t>
      </w:r>
      <w:r w:rsidRPr="00CF095B">
        <w:rPr>
          <w:sz w:val="16"/>
        </w:rPr>
        <w:t xml:space="preserve"> maintaining room for individuals to use the Internet and related technologies to </w:t>
      </w:r>
      <w:r w:rsidRPr="00CF095B">
        <w:rPr>
          <w:sz w:val="12"/>
        </w:rPr>
        <w:t>¶</w:t>
      </w:r>
      <w:r w:rsidRPr="00CF095B">
        <w:rPr>
          <w:sz w:val="16"/>
        </w:rPr>
        <w:t xml:space="preserve"> engage in lawful dissent. Such a treaty would serve both international aims and </w:t>
      </w:r>
      <w:r w:rsidRPr="00CF095B">
        <w:rPr>
          <w:sz w:val="12"/>
        </w:rPr>
        <w:t>¶</w:t>
      </w:r>
      <w:r w:rsidRPr="00CF095B">
        <w:rPr>
          <w:sz w:val="16"/>
        </w:rPr>
        <w:t xml:space="preserve"> national interests of participating countries.284 </w:t>
      </w:r>
      <w:r w:rsidRPr="00CF095B">
        <w:rPr>
          <w:sz w:val="16"/>
          <w:szCs w:val="16"/>
        </w:rPr>
        <w:t xml:space="preserve">1. Define Cyber-Attack and Cyber-Warfare </w:t>
      </w:r>
      <w:proofErr w:type="gramStart"/>
      <w:r w:rsidRPr="00CF095B">
        <w:rPr>
          <w:sz w:val="16"/>
        </w:rPr>
        <w:t>Any</w:t>
      </w:r>
      <w:proofErr w:type="gramEnd"/>
      <w:r w:rsidRPr="00CF095B">
        <w:rPr>
          <w:sz w:val="16"/>
        </w:rPr>
        <w:t xml:space="preserve"> international resolution defining when a cyber-attack rises to the </w:t>
      </w:r>
      <w:r w:rsidRPr="00CF095B">
        <w:rPr>
          <w:sz w:val="12"/>
        </w:rPr>
        <w:t>¶</w:t>
      </w:r>
      <w:r w:rsidRPr="00CF095B">
        <w:rPr>
          <w:sz w:val="16"/>
        </w:rPr>
        <w:t xml:space="preserve"> level of an armed attack should follow the effects-based approach described </w:t>
      </w:r>
      <w:r w:rsidRPr="00CF095B">
        <w:rPr>
          <w:sz w:val="12"/>
        </w:rPr>
        <w:t>¶</w:t>
      </w:r>
      <w:r w:rsidRPr="00CF095B">
        <w:rPr>
          <w:sz w:val="16"/>
        </w:rPr>
        <w:t xml:space="preserve"> above.285 In other words, a cyber-conflict should be defined to escalate into a </w:t>
      </w:r>
      <w:r w:rsidRPr="00CF095B">
        <w:rPr>
          <w:sz w:val="12"/>
        </w:rPr>
        <w:t>¶</w:t>
      </w:r>
      <w:r w:rsidRPr="00CF095B">
        <w:rPr>
          <w:sz w:val="16"/>
        </w:rPr>
        <w:t xml:space="preserve"> conventional conflict only if the cyber-attack causes physical injury or </w:t>
      </w:r>
      <w:r w:rsidRPr="00CF095B">
        <w:rPr>
          <w:sz w:val="12"/>
        </w:rPr>
        <w:t>¶</w:t>
      </w:r>
      <w:r w:rsidRPr="00CF095B">
        <w:rPr>
          <w:sz w:val="16"/>
        </w:rPr>
        <w:t xml:space="preserve"> property damage comparable to a conventional armed attack. Although </w:t>
      </w:r>
      <w:r w:rsidRPr="00CF095B">
        <w:rPr>
          <w:u w:val="single"/>
        </w:rPr>
        <w:t xml:space="preserve">the </w:t>
      </w:r>
      <w:r w:rsidRPr="00CF095B">
        <w:rPr>
          <w:sz w:val="12"/>
        </w:rPr>
        <w:t>¶</w:t>
      </w:r>
      <w:r w:rsidRPr="00CF095B">
        <w:rPr>
          <w:u w:val="single"/>
        </w:rPr>
        <w:t xml:space="preserve"> framework of </w:t>
      </w:r>
      <w:r w:rsidRPr="00031C2B">
        <w:rPr>
          <w:highlight w:val="cyan"/>
          <w:u w:val="single"/>
        </w:rPr>
        <w:t xml:space="preserve">jus in </w:t>
      </w:r>
      <w:proofErr w:type="gramStart"/>
      <w:r w:rsidRPr="00031C2B">
        <w:rPr>
          <w:highlight w:val="cyan"/>
          <w:u w:val="single"/>
        </w:rPr>
        <w:t>bello</w:t>
      </w:r>
      <w:proofErr w:type="gramEnd"/>
      <w:r w:rsidRPr="00031C2B">
        <w:rPr>
          <w:highlight w:val="cyan"/>
          <w:u w:val="single"/>
        </w:rPr>
        <w:t xml:space="preserve"> </w:t>
      </w:r>
      <w:r w:rsidRPr="00031C2B">
        <w:rPr>
          <w:b/>
          <w:iCs/>
          <w:highlight w:val="cyan"/>
          <w:u w:val="single"/>
          <w:bdr w:val="single" w:sz="24" w:space="0" w:color="auto"/>
        </w:rPr>
        <w:t xml:space="preserve">is of limited usefulness in evaluating the lawfulness </w:t>
      </w:r>
      <w:r w:rsidRPr="00031C2B">
        <w:rPr>
          <w:iCs/>
          <w:sz w:val="12"/>
          <w:highlight w:val="cyan"/>
          <w:u w:val="single"/>
          <w:bdr w:val="single" w:sz="24" w:space="0" w:color="auto"/>
        </w:rPr>
        <w:t>¶</w:t>
      </w:r>
      <w:r w:rsidRPr="00031C2B">
        <w:rPr>
          <w:b/>
          <w:iCs/>
          <w:highlight w:val="cyan"/>
          <w:u w:val="single"/>
          <w:bdr w:val="single" w:sz="24" w:space="0" w:color="auto"/>
        </w:rPr>
        <w:t xml:space="preserve"> of cyber-attacks</w:t>
      </w:r>
      <w:r w:rsidRPr="00CF095B">
        <w:rPr>
          <w:b/>
          <w:iCs/>
          <w:u w:val="single"/>
          <w:bdr w:val="single" w:sz="24" w:space="0" w:color="auto"/>
        </w:rPr>
        <w:t xml:space="preserve"> </w:t>
      </w:r>
      <w:r w:rsidRPr="00031C2B">
        <w:rPr>
          <w:b/>
          <w:iCs/>
          <w:highlight w:val="cyan"/>
          <w:u w:val="single"/>
          <w:bdr w:val="single" w:sz="24" w:space="0" w:color="auto"/>
        </w:rPr>
        <w:t>because of its ambiguities</w:t>
      </w:r>
      <w:r w:rsidRPr="00CF095B">
        <w:rPr>
          <w:b/>
          <w:iCs/>
          <w:u w:val="single"/>
          <w:bdr w:val="single" w:sz="24" w:space="0" w:color="auto"/>
        </w:rPr>
        <w:t>,</w:t>
      </w:r>
      <w:r w:rsidRPr="00CF095B">
        <w:rPr>
          <w:sz w:val="16"/>
        </w:rPr>
        <w:t xml:space="preserve"> </w:t>
      </w:r>
      <w:r w:rsidRPr="00CF095B">
        <w:rPr>
          <w:u w:val="single"/>
        </w:rPr>
        <w:t xml:space="preserve">it would not be appropriate for </w:t>
      </w:r>
      <w:r w:rsidRPr="00CF095B">
        <w:rPr>
          <w:sz w:val="16"/>
        </w:rPr>
        <w:t xml:space="preserve">this </w:t>
      </w:r>
      <w:r w:rsidRPr="00CF095B">
        <w:rPr>
          <w:sz w:val="12"/>
        </w:rPr>
        <w:t>¶</w:t>
      </w:r>
      <w:r w:rsidRPr="00CF095B">
        <w:rPr>
          <w:sz w:val="16"/>
        </w:rPr>
        <w:t xml:space="preserve"> definitional </w:t>
      </w:r>
      <w:r w:rsidRPr="00CF095B">
        <w:rPr>
          <w:u w:val="single"/>
        </w:rPr>
        <w:t>treaty to attempt to articulate the content of jus in bello</w:t>
      </w:r>
      <w:r w:rsidRPr="00CF095B">
        <w:rPr>
          <w:sz w:val="16"/>
        </w:rPr>
        <w:t xml:space="preserve"> norms </w:t>
      </w:r>
      <w:r w:rsidRPr="00CF095B">
        <w:rPr>
          <w:u w:val="single"/>
        </w:rPr>
        <w:t xml:space="preserve">for </w:t>
      </w:r>
      <w:r w:rsidRPr="00CF095B">
        <w:rPr>
          <w:sz w:val="12"/>
          <w:u w:val="single"/>
        </w:rPr>
        <w:t>¶</w:t>
      </w:r>
      <w:r w:rsidRPr="00CF095B">
        <w:rPr>
          <w:u w:val="single"/>
        </w:rPr>
        <w:t xml:space="preserve"> cyber-attack</w:t>
      </w:r>
      <w:r w:rsidRPr="00CF095B">
        <w:rPr>
          <w:sz w:val="16"/>
        </w:rPr>
        <w:t xml:space="preserve">. </w:t>
      </w:r>
      <w:r w:rsidRPr="00CF095B">
        <w:rPr>
          <w:u w:val="single"/>
        </w:rPr>
        <w:t>Rather</w:t>
      </w:r>
      <w:r w:rsidRPr="00CF095B">
        <w:rPr>
          <w:sz w:val="16"/>
        </w:rPr>
        <w:t xml:space="preserve">, the </w:t>
      </w:r>
      <w:r w:rsidRPr="00031C2B">
        <w:rPr>
          <w:highlight w:val="cyan"/>
          <w:u w:val="single"/>
        </w:rPr>
        <w:t xml:space="preserve">jus in </w:t>
      </w:r>
      <w:proofErr w:type="gramStart"/>
      <w:r w:rsidRPr="00031C2B">
        <w:rPr>
          <w:highlight w:val="cyan"/>
          <w:u w:val="single"/>
        </w:rPr>
        <w:t>bello</w:t>
      </w:r>
      <w:proofErr w:type="gramEnd"/>
      <w:r w:rsidRPr="00CF095B">
        <w:rPr>
          <w:u w:val="single"/>
        </w:rPr>
        <w:t xml:space="preserve"> </w:t>
      </w:r>
      <w:r w:rsidRPr="00031C2B">
        <w:rPr>
          <w:highlight w:val="cyan"/>
          <w:u w:val="single"/>
        </w:rPr>
        <w:t>challenges</w:t>
      </w:r>
      <w:r w:rsidRPr="00CF095B">
        <w:rPr>
          <w:sz w:val="16"/>
        </w:rPr>
        <w:t xml:space="preserve"> articulated above—</w:t>
      </w:r>
      <w:r w:rsidRPr="00031C2B">
        <w:rPr>
          <w:highlight w:val="cyan"/>
          <w:u w:val="single"/>
        </w:rPr>
        <w:t xml:space="preserve">such as </w:t>
      </w:r>
      <w:r w:rsidRPr="00031C2B">
        <w:rPr>
          <w:sz w:val="12"/>
          <w:highlight w:val="cyan"/>
          <w:u w:val="single"/>
        </w:rPr>
        <w:t>¶</w:t>
      </w:r>
      <w:r w:rsidRPr="00031C2B">
        <w:rPr>
          <w:highlight w:val="cyan"/>
          <w:u w:val="single"/>
        </w:rPr>
        <w:t xml:space="preserve"> proportionality</w:t>
      </w:r>
      <w:r w:rsidRPr="00CF095B">
        <w:rPr>
          <w:u w:val="single"/>
        </w:rPr>
        <w:t xml:space="preserve"> of non-lethal or temporary harm and the definition of direct </w:t>
      </w:r>
      <w:r w:rsidRPr="00CF095B">
        <w:rPr>
          <w:sz w:val="12"/>
          <w:u w:val="single"/>
        </w:rPr>
        <w:t>¶</w:t>
      </w:r>
      <w:r w:rsidRPr="00CF095B">
        <w:rPr>
          <w:u w:val="single"/>
        </w:rPr>
        <w:t xml:space="preserve"> participation for civilians working alongside military cyber-attackers</w:t>
      </w:r>
      <w:r w:rsidRPr="00CF095B">
        <w:rPr>
          <w:sz w:val="16"/>
        </w:rPr>
        <w:t>—</w:t>
      </w:r>
      <w:r w:rsidRPr="00031C2B">
        <w:rPr>
          <w:b/>
          <w:iCs/>
          <w:highlight w:val="cyan"/>
          <w:u w:val="single"/>
          <w:bdr w:val="single" w:sz="24" w:space="0" w:color="auto"/>
        </w:rPr>
        <w:t xml:space="preserve">are </w:t>
      </w:r>
      <w:r w:rsidRPr="00031C2B">
        <w:rPr>
          <w:iCs/>
          <w:sz w:val="12"/>
          <w:highlight w:val="cyan"/>
          <w:u w:val="single"/>
          <w:bdr w:val="single" w:sz="24" w:space="0" w:color="auto"/>
        </w:rPr>
        <w:t>¶</w:t>
      </w:r>
      <w:r w:rsidRPr="00031C2B">
        <w:rPr>
          <w:b/>
          <w:iCs/>
          <w:highlight w:val="cyan"/>
          <w:u w:val="single"/>
          <w:bdr w:val="single" w:sz="24" w:space="0" w:color="auto"/>
        </w:rPr>
        <w:t xml:space="preserve"> likely to be clarified through state practice</w:t>
      </w:r>
      <w:r w:rsidRPr="00CF095B">
        <w:rPr>
          <w:sz w:val="16"/>
        </w:rPr>
        <w:t xml:space="preserve">. In any resolution or agreement on </w:t>
      </w:r>
      <w:r w:rsidRPr="00CF095B">
        <w:rPr>
          <w:sz w:val="12"/>
        </w:rPr>
        <w:t>¶</w:t>
      </w:r>
      <w:r w:rsidRPr="00CF095B">
        <w:rPr>
          <w:sz w:val="16"/>
        </w:rPr>
        <w:t xml:space="preserve"> cyber-attacks, but especially in the Security Council, the international community should ensure that the accepted definition of cyber-attack does not </w:t>
      </w:r>
      <w:r w:rsidRPr="00CF095B">
        <w:rPr>
          <w:sz w:val="12"/>
        </w:rPr>
        <w:t>¶</w:t>
      </w:r>
      <w:r w:rsidRPr="00CF095B">
        <w:rPr>
          <w:sz w:val="16"/>
        </w:rPr>
        <w:t xml:space="preserve"> quell legitimate dissent and other legitimate expressive activities in </w:t>
      </w:r>
      <w:r w:rsidRPr="00CF095B">
        <w:rPr>
          <w:sz w:val="12"/>
        </w:rPr>
        <w:t>¶</w:t>
      </w:r>
      <w:r w:rsidRPr="00CF095B">
        <w:rPr>
          <w:sz w:val="16"/>
        </w:rPr>
        <w:t xml:space="preserve"> cyberspace.</w:t>
      </w:r>
    </w:p>
    <w:p w:rsidR="001377ED" w:rsidRDefault="001377ED" w:rsidP="001377ED">
      <w:pPr>
        <w:rPr>
          <w:sz w:val="16"/>
        </w:rPr>
      </w:pPr>
    </w:p>
    <w:p w:rsidR="001377ED" w:rsidRPr="00CF095B" w:rsidRDefault="001377ED" w:rsidP="001377ED">
      <w:pPr>
        <w:keepNext/>
        <w:keepLines/>
        <w:spacing w:before="40"/>
        <w:outlineLvl w:val="3"/>
        <w:rPr>
          <w:rFonts w:eastAsiaTheme="majorEastAsia" w:cstheme="majorBidi"/>
          <w:b/>
          <w:iCs/>
          <w:sz w:val="26"/>
        </w:rPr>
      </w:pPr>
      <w:r w:rsidRPr="00CF095B">
        <w:rPr>
          <w:rFonts w:eastAsiaTheme="majorEastAsia" w:cstheme="majorBidi"/>
          <w:b/>
          <w:iCs/>
          <w:sz w:val="26"/>
        </w:rPr>
        <w:t xml:space="preserve">China cyber impacts are hype-can’t take out our assets. </w:t>
      </w:r>
    </w:p>
    <w:p w:rsidR="001377ED" w:rsidRPr="00CF095B" w:rsidRDefault="001377ED" w:rsidP="001377ED">
      <w:pPr>
        <w:rPr>
          <w:b/>
          <w:sz w:val="24"/>
        </w:rPr>
      </w:pPr>
      <w:r w:rsidRPr="00CF095B">
        <w:rPr>
          <w:b/>
          <w:sz w:val="24"/>
        </w:rPr>
        <w:t>Lindsay, UCSD research scientist, 2015</w:t>
      </w:r>
    </w:p>
    <w:p w:rsidR="001377ED" w:rsidRPr="00CF095B" w:rsidRDefault="001377ED" w:rsidP="001377ED">
      <w:r w:rsidRPr="00CF095B">
        <w:t xml:space="preserve">(Jon, “"Exaggerating the Chinese Cyber Threat", May, </w:t>
      </w:r>
      <w:hyperlink r:id="rId20" w:history="1">
        <w:r w:rsidRPr="00CF095B">
          <w:t>http://belfercenter.ksg.harvard.edu/publication/25321/exaggerating_the_chinese_cyber_threat.html</w:t>
        </w:r>
      </w:hyperlink>
      <w:r w:rsidRPr="00CF095B">
        <w:t>)</w:t>
      </w:r>
    </w:p>
    <w:p w:rsidR="001377ED" w:rsidRPr="00CF095B" w:rsidRDefault="001377ED" w:rsidP="001377ED"/>
    <w:p w:rsidR="001377ED" w:rsidRPr="00CF095B" w:rsidRDefault="001377ED" w:rsidP="001377ED">
      <w:pPr>
        <w:rPr>
          <w:u w:val="single"/>
        </w:rPr>
      </w:pPr>
      <w:r w:rsidRPr="00031C2B">
        <w:rPr>
          <w:highlight w:val="cyan"/>
          <w:u w:val="single"/>
        </w:rPr>
        <w:t>Policymakers in the</w:t>
      </w:r>
      <w:r w:rsidRPr="00CF095B">
        <w:rPr>
          <w:u w:val="single"/>
        </w:rPr>
        <w:t xml:space="preserve"> </w:t>
      </w:r>
      <w:r w:rsidRPr="00031C2B">
        <w:rPr>
          <w:highlight w:val="cyan"/>
          <w:u w:val="single"/>
        </w:rPr>
        <w:t>U</w:t>
      </w:r>
      <w:r w:rsidRPr="00CF095B">
        <w:rPr>
          <w:u w:val="single"/>
        </w:rPr>
        <w:t xml:space="preserve">nited </w:t>
      </w:r>
      <w:r w:rsidRPr="00031C2B">
        <w:rPr>
          <w:highlight w:val="cyan"/>
          <w:u w:val="single"/>
        </w:rPr>
        <w:t>S</w:t>
      </w:r>
      <w:r w:rsidRPr="00CF095B">
        <w:rPr>
          <w:u w:val="single"/>
        </w:rPr>
        <w:t xml:space="preserve">tates often </w:t>
      </w:r>
      <w:r w:rsidRPr="00031C2B">
        <w:rPr>
          <w:highlight w:val="cyan"/>
          <w:u w:val="single"/>
        </w:rPr>
        <w:t>portray China as</w:t>
      </w:r>
      <w:r w:rsidRPr="00CF095B">
        <w:rPr>
          <w:u w:val="single"/>
        </w:rPr>
        <w:t xml:space="preserve"> posing </w:t>
      </w:r>
      <w:r w:rsidRPr="00031C2B">
        <w:rPr>
          <w:highlight w:val="cyan"/>
          <w:u w:val="single"/>
        </w:rPr>
        <w:t>a</w:t>
      </w:r>
      <w:r w:rsidRPr="00CF095B">
        <w:rPr>
          <w:u w:val="single"/>
        </w:rPr>
        <w:t xml:space="preserve"> serious </w:t>
      </w:r>
      <w:r w:rsidRPr="00031C2B">
        <w:rPr>
          <w:highlight w:val="cyan"/>
          <w:u w:val="single"/>
        </w:rPr>
        <w:t>cyber</w:t>
      </w:r>
      <w:r w:rsidRPr="00CF095B">
        <w:rPr>
          <w:u w:val="single"/>
        </w:rPr>
        <w:t xml:space="preserve">security </w:t>
      </w:r>
      <w:r w:rsidRPr="00031C2B">
        <w:rPr>
          <w:highlight w:val="cyan"/>
          <w:u w:val="single"/>
        </w:rPr>
        <w:t>threat</w:t>
      </w:r>
      <w:r w:rsidRPr="00CF095B">
        <w:rPr>
          <w:u w:val="single"/>
        </w:rPr>
        <w:t xml:space="preserve">. </w:t>
      </w:r>
      <w:r w:rsidRPr="00CF095B">
        <w:rPr>
          <w:sz w:val="14"/>
        </w:rPr>
        <w:t xml:space="preserve">In 2013 U.S. National Security Adviser Tom </w:t>
      </w:r>
      <w:proofErr w:type="spellStart"/>
      <w:r w:rsidRPr="00CF095B">
        <w:rPr>
          <w:sz w:val="14"/>
        </w:rPr>
        <w:t>Donilon</w:t>
      </w:r>
      <w:proofErr w:type="spellEnd"/>
      <w:r w:rsidRPr="00CF095B">
        <w:rPr>
          <w:sz w:val="14"/>
        </w:rPr>
        <w:t xml:space="preserve">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Chinese commentators increasingly call for the exclusion of U.S. internet firms from the Chinese market, citing concerns about collusion with the NSA, and argue that the institutions of internet governance give the United States an unfair advantage. </w:t>
      </w:r>
      <w:r w:rsidRPr="00CF095B">
        <w:rPr>
          <w:u w:val="single"/>
        </w:rPr>
        <w:t>The rhetorical spiral of mistrust in the Sino-American relationship threatens to undermine the mutual benefits of the information revolution</w:t>
      </w:r>
      <w:r w:rsidRPr="00031C2B">
        <w:rPr>
          <w:highlight w:val="cyan"/>
          <w:u w:val="single"/>
        </w:rPr>
        <w:t>. Fears about the paralysis of the U</w:t>
      </w:r>
      <w:r w:rsidRPr="00CF095B">
        <w:rPr>
          <w:u w:val="single"/>
        </w:rPr>
        <w:t xml:space="preserve">nited </w:t>
      </w:r>
      <w:r w:rsidRPr="00031C2B">
        <w:rPr>
          <w:highlight w:val="cyan"/>
          <w:u w:val="single"/>
        </w:rPr>
        <w:t>States' digital infrastructure or the hemorrhage of its competitive advantage are exaggerated</w:t>
      </w:r>
      <w:r w:rsidRPr="00CF095B">
        <w:rPr>
          <w:u w:val="single"/>
        </w:rPr>
        <w:t xml:space="preserve">. </w:t>
      </w:r>
      <w:r w:rsidRPr="00031C2B">
        <w:rPr>
          <w:highlight w:val="cyan"/>
          <w:u w:val="single"/>
        </w:rPr>
        <w:t>Chinese cyber operators face underappreciated</w:t>
      </w:r>
      <w:r w:rsidRPr="00CF095B">
        <w:rPr>
          <w:u w:val="single"/>
        </w:rPr>
        <w:t xml:space="preserve"> organizational </w:t>
      </w:r>
      <w:r w:rsidRPr="00031C2B">
        <w:rPr>
          <w:highlight w:val="cyan"/>
          <w:u w:val="single"/>
        </w:rPr>
        <w:t>challenges,</w:t>
      </w:r>
      <w:r w:rsidRPr="00CF095B">
        <w:rPr>
          <w:u w:val="single"/>
        </w:rPr>
        <w:t xml:space="preserve"> including information overload and bureaucratic compartmentalization, </w:t>
      </w:r>
      <w:r w:rsidRPr="00031C2B">
        <w:rPr>
          <w:highlight w:val="cyan"/>
          <w:u w:val="single"/>
        </w:rPr>
        <w:t xml:space="preserve">which hinder the </w:t>
      </w:r>
      <w:proofErr w:type="spellStart"/>
      <w:r w:rsidRPr="00031C2B">
        <w:rPr>
          <w:highlight w:val="cyan"/>
          <w:u w:val="single"/>
        </w:rPr>
        <w:t>weaponization</w:t>
      </w:r>
      <w:proofErr w:type="spellEnd"/>
      <w:r w:rsidRPr="00031C2B">
        <w:rPr>
          <w:highlight w:val="cyan"/>
          <w:u w:val="single"/>
        </w:rPr>
        <w:t xml:space="preserve"> of cyberspace</w:t>
      </w:r>
      <w:r w:rsidRPr="00CF095B">
        <w:rPr>
          <w:u w:val="single"/>
        </w:rPr>
        <w:t xml:space="preserve"> or absorption of stolen intellectual property. More important, both the United States and China have strong incentives to moderate the intensity of their cyber exploitation to preserve profitable interconnections and avoid costly punishment</w:t>
      </w:r>
      <w:r w:rsidRPr="00CF095B">
        <w:rPr>
          <w:sz w:val="14"/>
        </w:rPr>
        <w:t xml:space="preserve">. The policy backlash against U.S. firms and liberal internet governance by China and others is ultimately more worrisome for U.S. competitiveness than espionage; ironically, it is also counterproductive for Chinese growth. </w:t>
      </w:r>
      <w:r w:rsidRPr="00CF095B">
        <w:rPr>
          <w:b/>
          <w:iCs/>
          <w:u w:val="single"/>
          <w:bdr w:val="single" w:sz="24" w:space="0" w:color="auto"/>
        </w:rPr>
        <w:t>The United States is unlikely to experience either a so-called digital Pearl Harbor</w:t>
      </w:r>
      <w:r w:rsidRPr="00CF095B">
        <w:rPr>
          <w:sz w:val="14"/>
        </w:rPr>
        <w:t xml:space="preserve"> through cyber warfare or death by a thousand cuts through industrial espionage. There is, however, some danger of crisis miscalculation when states field </w:t>
      </w:r>
      <w:proofErr w:type="spellStart"/>
      <w:r w:rsidRPr="00CF095B">
        <w:rPr>
          <w:sz w:val="14"/>
        </w:rPr>
        <w:t>cyberweapons</w:t>
      </w:r>
      <w:proofErr w:type="spellEnd"/>
      <w:r w:rsidRPr="00CF095B">
        <w:rPr>
          <w:sz w:val="14"/>
        </w:rPr>
        <w:t xml:space="preserve">. The secrecy of </w:t>
      </w:r>
      <w:proofErr w:type="spellStart"/>
      <w:r w:rsidRPr="00CF095B">
        <w:rPr>
          <w:sz w:val="14"/>
        </w:rPr>
        <w:t>cyberweapons</w:t>
      </w:r>
      <w:proofErr w:type="spellEnd"/>
      <w:r w:rsidRPr="00CF095B">
        <w:rPr>
          <w:sz w:val="14"/>
        </w:rPr>
        <w:t xml:space="preserve">' capabilities and the uncertainties about their effects and collateral damage are as likely to confuse friendly militaries as they are </w:t>
      </w:r>
      <w:proofErr w:type="spellStart"/>
      <w:r w:rsidRPr="00CF095B">
        <w:rPr>
          <w:sz w:val="14"/>
        </w:rPr>
        <w:t>to</w:t>
      </w:r>
      <w:proofErr w:type="spellEnd"/>
      <w:r w:rsidRPr="00CF095B">
        <w:rPr>
          <w:sz w:val="14"/>
        </w:rPr>
        <w:t xml:space="preserve"> muddy signals to an adversary. Unsuccessful preemptive </w:t>
      </w:r>
      <w:proofErr w:type="spellStart"/>
      <w:r w:rsidRPr="00CF095B">
        <w:rPr>
          <w:sz w:val="14"/>
        </w:rPr>
        <w:t>cyberattacks</w:t>
      </w:r>
      <w:proofErr w:type="spellEnd"/>
      <w:r w:rsidRPr="00CF095B">
        <w:rPr>
          <w:sz w:val="14"/>
        </w:rPr>
        <w:t xml:space="preserve"> could reveal hostile intent and thereby encourage retaliation with more traditional (and reliable) weapons. Conversely, preemptive escalation spurred by fears of </w:t>
      </w:r>
      <w:proofErr w:type="spellStart"/>
      <w:r w:rsidRPr="00CF095B">
        <w:rPr>
          <w:sz w:val="14"/>
        </w:rPr>
        <w:t>cyberattack</w:t>
      </w:r>
      <w:proofErr w:type="spellEnd"/>
      <w:r w:rsidRPr="00CF095B">
        <w:rPr>
          <w:sz w:val="14"/>
        </w:rPr>
        <w:t xml:space="preserve"> could encourage the target to use its </w:t>
      </w:r>
      <w:proofErr w:type="spellStart"/>
      <w:r w:rsidRPr="00CF095B">
        <w:rPr>
          <w:sz w:val="14"/>
        </w:rPr>
        <w:t>cyberweapons</w:t>
      </w:r>
      <w:proofErr w:type="spellEnd"/>
      <w:r w:rsidRPr="00CF095B">
        <w:rPr>
          <w:sz w:val="14"/>
        </w:rPr>
        <w:t xml:space="preserve"> before it loses the opportunity to do so. </w:t>
      </w:r>
      <w:r w:rsidRPr="00CF095B">
        <w:rPr>
          <w:u w:val="single"/>
        </w:rPr>
        <w:t>Bilateral dialogue is essential for reducing the risks of misperception between the United States and China in the event of a crisis</w:t>
      </w:r>
      <w:r w:rsidRPr="00CF095B">
        <w:rPr>
          <w:sz w:val="14"/>
        </w:rPr>
        <w:t xml:space="preserve">. THE U.S. ADVANTAGE </w:t>
      </w:r>
      <w:r w:rsidRPr="00CF095B">
        <w:rPr>
          <w:u w:val="single"/>
        </w:rPr>
        <w:t xml:space="preserve">The secrecy regarding the cyber capabilities and activities of the United States and China creates difficulty in estimating the relative balance of cyber power across the Pacific. </w:t>
      </w:r>
      <w:r w:rsidRPr="00CF095B">
        <w:rPr>
          <w:b/>
          <w:iCs/>
          <w:u w:val="single"/>
          <w:bdr w:val="single" w:sz="24" w:space="0" w:color="auto"/>
        </w:rPr>
        <w:t xml:space="preserve">Nevertheless, </w:t>
      </w:r>
      <w:r w:rsidRPr="00031C2B">
        <w:rPr>
          <w:b/>
          <w:iCs/>
          <w:highlight w:val="cyan"/>
          <w:u w:val="single"/>
          <w:bdr w:val="single" w:sz="24" w:space="0" w:color="auto"/>
        </w:rPr>
        <w:t>the</w:t>
      </w:r>
      <w:r w:rsidRPr="00CF095B">
        <w:rPr>
          <w:b/>
          <w:iCs/>
          <w:u w:val="single"/>
          <w:bdr w:val="single" w:sz="24" w:space="0" w:color="auto"/>
        </w:rPr>
        <w:t xml:space="preserve"> </w:t>
      </w:r>
      <w:r w:rsidRPr="00031C2B">
        <w:rPr>
          <w:b/>
          <w:iCs/>
          <w:highlight w:val="cyan"/>
          <w:u w:val="single"/>
          <w:bdr w:val="single" w:sz="24" w:space="0" w:color="auto"/>
        </w:rPr>
        <w:t>U</w:t>
      </w:r>
      <w:r w:rsidRPr="00CF095B">
        <w:rPr>
          <w:b/>
          <w:iCs/>
          <w:u w:val="single"/>
          <w:bdr w:val="single" w:sz="24" w:space="0" w:color="auto"/>
        </w:rPr>
        <w:t xml:space="preserve">nited </w:t>
      </w:r>
      <w:r w:rsidRPr="00031C2B">
        <w:rPr>
          <w:b/>
          <w:iCs/>
          <w:highlight w:val="cyan"/>
          <w:u w:val="single"/>
          <w:bdr w:val="single" w:sz="24" w:space="0" w:color="auto"/>
        </w:rPr>
        <w:t>S</w:t>
      </w:r>
      <w:r w:rsidRPr="00CF095B">
        <w:rPr>
          <w:b/>
          <w:iCs/>
          <w:u w:val="single"/>
          <w:bdr w:val="single" w:sz="24" w:space="0" w:color="auto"/>
        </w:rPr>
        <w:t xml:space="preserve">tates </w:t>
      </w:r>
      <w:r w:rsidRPr="00031C2B">
        <w:rPr>
          <w:b/>
          <w:iCs/>
          <w:highlight w:val="cyan"/>
          <w:u w:val="single"/>
          <w:bdr w:val="single" w:sz="24" w:space="0" w:color="auto"/>
        </w:rPr>
        <w:t>appears to be gaining an increasing advantage</w:t>
      </w:r>
      <w:r w:rsidRPr="00CF095B">
        <w:rPr>
          <w:b/>
          <w:iCs/>
          <w:u w:val="single"/>
          <w:bdr w:val="single" w:sz="24" w:space="0" w:color="auto"/>
        </w:rPr>
        <w:t xml:space="preserve">. </w:t>
      </w:r>
      <w:r w:rsidRPr="00031C2B">
        <w:rPr>
          <w:b/>
          <w:iCs/>
          <w:highlight w:val="cyan"/>
          <w:u w:val="single"/>
          <w:bdr w:val="single" w:sz="24" w:space="0" w:color="auto"/>
        </w:rPr>
        <w:t>For every type of purported Chinese cyber threat, there are also serious Chinese vulnerabilities</w:t>
      </w:r>
      <w:r w:rsidRPr="00CF095B">
        <w:rPr>
          <w:b/>
          <w:iCs/>
          <w:u w:val="single"/>
          <w:bdr w:val="single" w:sz="24" w:space="0" w:color="auto"/>
        </w:rPr>
        <w:t xml:space="preserve"> </w:t>
      </w:r>
      <w:r w:rsidRPr="00031C2B">
        <w:rPr>
          <w:b/>
          <w:iCs/>
          <w:highlight w:val="cyan"/>
          <w:u w:val="single"/>
          <w:bdr w:val="single" w:sz="24" w:space="0" w:color="auto"/>
        </w:rPr>
        <w:t>and growing Western strengths</w:t>
      </w:r>
      <w:r w:rsidRPr="00CF095B">
        <w:rPr>
          <w:b/>
          <w:iCs/>
          <w:u w:val="single"/>
          <w:bdr w:val="single" w:sz="24" w:space="0" w:color="auto"/>
        </w:rPr>
        <w:t xml:space="preserve">. </w:t>
      </w:r>
      <w:r w:rsidRPr="00CF095B">
        <w:rPr>
          <w:u w:val="single"/>
        </w:rPr>
        <w:t>Much of the international cyber insecurity that China generates reflects internal security concerns</w:t>
      </w:r>
      <w:r w:rsidRPr="00CF095B">
        <w:rPr>
          <w:sz w:val="14"/>
        </w:rPr>
        <w:t xml:space="preserve">. China exploits foreign media and digital infrastructure to target political dissidents and minority populations. The use of national censorship architecture (the Great Firewall of China) to redirect inbound internet traffic to attack sites such as GreatFire.org and </w:t>
      </w:r>
      <w:proofErr w:type="spellStart"/>
      <w:r w:rsidRPr="00CF095B">
        <w:rPr>
          <w:sz w:val="14"/>
        </w:rPr>
        <w:t>GitHub</w:t>
      </w:r>
      <w:proofErr w:type="spellEnd"/>
      <w:r w:rsidRPr="00CF095B">
        <w:rPr>
          <w:sz w:val="14"/>
        </w:rPr>
        <w:t xml:space="preserve"> in March 2015 is just the latest example of this worrisome trend. Yet prioritizing political information control over technical cyber defense also damages China's own cybersecurity. Lax law enforcement and poor cyber defenses leave the country vulnerable to both cybercriminals and foreign spies. The fragmented and notoriously competitive nature of the Communist Party state further complicates coordination across military, police, and regulatory entities. There is strong evidence that China continues to engage in aggressive cyber espionage campaigns against Western interests. Yet it struggles to convert even legitimately obtained foreign data into competitive advantage, let alone make sense of petabytes of stolen data. Absorption is especially challenging at the most sophisticated end of the value chain (e.g., advanced fighter aircraft), which is dominated by the United States. At the same time, the United States conducts its own cyber espionage against China , as the Edward Snowden leaks dramatized, which can indirectly aid U.S. firms (e.g., in government trade negotiations). China's uneven industrial development, fragmented cyber defenses, erratic cyber tradecraft, and the market dominance of U.S. technology firms provide considerable advantages to the United States. </w:t>
      </w:r>
      <w:r w:rsidRPr="00CF095B">
        <w:rPr>
          <w:b/>
          <w:iCs/>
          <w:u w:val="single"/>
          <w:bdr w:val="single" w:sz="24" w:space="0" w:color="auto"/>
        </w:rPr>
        <w:t xml:space="preserve">Despite high levels of Chinese political harassment and espionage, </w:t>
      </w:r>
      <w:r w:rsidRPr="00031C2B">
        <w:rPr>
          <w:b/>
          <w:iCs/>
          <w:highlight w:val="cyan"/>
          <w:u w:val="single"/>
          <w:bdr w:val="single" w:sz="24" w:space="0" w:color="auto"/>
        </w:rPr>
        <w:t>there is little evidence of skill or subtlety in China's military cyber operations</w:t>
      </w:r>
      <w:r w:rsidRPr="00CF095B">
        <w:rPr>
          <w:sz w:val="14"/>
        </w:rPr>
        <w:t xml:space="preserve">. </w:t>
      </w:r>
      <w:r w:rsidRPr="00CF095B">
        <w:rPr>
          <w:u w:val="single"/>
        </w:rPr>
        <w:t xml:space="preserve">Although Chinese strategists describe cyberspace as a highly asymmetric and decisive domain of warfare, China's military cyber capacity does not live up to its doctrinal aspirations. </w:t>
      </w:r>
      <w:r w:rsidRPr="00031C2B">
        <w:rPr>
          <w:b/>
          <w:iCs/>
          <w:highlight w:val="cyan"/>
          <w:u w:val="single"/>
          <w:bdr w:val="single" w:sz="24" w:space="0" w:color="auto"/>
        </w:rPr>
        <w:t>A disruptive attack on physical infrastructure requires careful testing, painstaking planning, and sophisticated intelligence</w:t>
      </w:r>
      <w:r w:rsidRPr="00CF095B">
        <w:rPr>
          <w:b/>
          <w:iCs/>
          <w:u w:val="single"/>
          <w:bdr w:val="single" w:sz="24" w:space="0" w:color="auto"/>
        </w:rPr>
        <w:t xml:space="preserve">. Even experienced U.S. cyber operators struggle with these challenges. By contrast, </w:t>
      </w:r>
      <w:r w:rsidRPr="00031C2B">
        <w:rPr>
          <w:b/>
          <w:iCs/>
          <w:highlight w:val="cyan"/>
          <w:u w:val="single"/>
          <w:bdr w:val="single" w:sz="24" w:space="0" w:color="auto"/>
        </w:rPr>
        <w:t>the Chinese military is rigidly hierarchical and has no wartime experience with complex information systems.</w:t>
      </w:r>
      <w:r w:rsidRPr="00CF095B">
        <w:rPr>
          <w:b/>
          <w:iCs/>
          <w:u w:val="single"/>
          <w:bdr w:val="single" w:sz="24" w:space="0" w:color="auto"/>
        </w:rPr>
        <w:t xml:space="preserve"> Further, </w:t>
      </w:r>
      <w:r w:rsidRPr="00031C2B">
        <w:rPr>
          <w:b/>
          <w:iCs/>
          <w:highlight w:val="cyan"/>
          <w:u w:val="single"/>
          <w:bdr w:val="single" w:sz="24" w:space="0" w:color="auto"/>
        </w:rPr>
        <w:t>China's pursuit of military "</w:t>
      </w:r>
      <w:proofErr w:type="spellStart"/>
      <w:r w:rsidRPr="00031C2B">
        <w:rPr>
          <w:b/>
          <w:iCs/>
          <w:highlight w:val="cyan"/>
          <w:u w:val="single"/>
          <w:bdr w:val="single" w:sz="24" w:space="0" w:color="auto"/>
        </w:rPr>
        <w:t>informatization</w:t>
      </w:r>
      <w:proofErr w:type="spellEnd"/>
      <w:r w:rsidRPr="00CF095B">
        <w:rPr>
          <w:b/>
          <w:iCs/>
          <w:u w:val="single"/>
          <w:bdr w:val="single" w:sz="24" w:space="0" w:color="auto"/>
        </w:rPr>
        <w:t>" (i.e., emulation of the U.S. network-centric style of operations</w:t>
      </w:r>
      <w:r w:rsidRPr="00031C2B">
        <w:rPr>
          <w:b/>
          <w:iCs/>
          <w:highlight w:val="cyan"/>
          <w:u w:val="single"/>
          <w:bdr w:val="single" w:sz="24" w:space="0" w:color="auto"/>
        </w:rPr>
        <w:t>) increases</w:t>
      </w:r>
      <w:r w:rsidRPr="00CF095B">
        <w:rPr>
          <w:b/>
          <w:iCs/>
          <w:u w:val="single"/>
          <w:bdr w:val="single" w:sz="24" w:space="0" w:color="auto"/>
        </w:rPr>
        <w:t xml:space="preserve"> its </w:t>
      </w:r>
      <w:r w:rsidRPr="00031C2B">
        <w:rPr>
          <w:b/>
          <w:iCs/>
          <w:highlight w:val="cyan"/>
          <w:u w:val="single"/>
          <w:bdr w:val="single" w:sz="24" w:space="0" w:color="auto"/>
        </w:rPr>
        <w:t>dependence on vulnerable networks</w:t>
      </w:r>
      <w:r w:rsidRPr="00CF095B">
        <w:rPr>
          <w:b/>
          <w:iCs/>
          <w:u w:val="single"/>
          <w:bdr w:val="single" w:sz="24" w:space="0" w:color="auto"/>
        </w:rPr>
        <w:t xml:space="preserve"> and exposure to foreign </w:t>
      </w:r>
      <w:proofErr w:type="spellStart"/>
      <w:r w:rsidRPr="00CF095B">
        <w:rPr>
          <w:b/>
          <w:iCs/>
          <w:u w:val="single"/>
          <w:bdr w:val="single" w:sz="24" w:space="0" w:color="auto"/>
        </w:rPr>
        <w:t>cyberattack</w:t>
      </w:r>
      <w:proofErr w:type="spellEnd"/>
      <w:r w:rsidRPr="00CF095B">
        <w:rPr>
          <w:b/>
          <w:iCs/>
          <w:u w:val="single"/>
          <w:bdr w:val="single" w:sz="24" w:space="0" w:color="auto"/>
        </w:rPr>
        <w:t xml:space="preserve">. </w:t>
      </w:r>
      <w:r w:rsidRPr="00CF095B">
        <w:rPr>
          <w:u w:val="single"/>
        </w:rPr>
        <w:t xml:space="preserve">To be sure, China engages in aggressive cyber campaigns, especially against nongovernmental organizations and firms less equipped to defend themselves than government entities. </w:t>
      </w:r>
      <w:r w:rsidRPr="00031C2B">
        <w:rPr>
          <w:b/>
          <w:iCs/>
          <w:highlight w:val="cyan"/>
          <w:u w:val="single"/>
          <w:bdr w:val="single" w:sz="24" w:space="0" w:color="auto"/>
        </w:rPr>
        <w:t>These activities</w:t>
      </w:r>
      <w:r w:rsidRPr="00CF095B">
        <w:rPr>
          <w:b/>
          <w:iCs/>
          <w:u w:val="single"/>
          <w:bdr w:val="single" w:sz="24" w:space="0" w:color="auto"/>
        </w:rPr>
        <w:t xml:space="preserve">, however, </w:t>
      </w:r>
      <w:r w:rsidRPr="00031C2B">
        <w:rPr>
          <w:b/>
          <w:iCs/>
          <w:highlight w:val="cyan"/>
          <w:u w:val="single"/>
          <w:bdr w:val="single" w:sz="24" w:space="0" w:color="auto"/>
        </w:rPr>
        <w:t>do not constitute major military threats against the U</w:t>
      </w:r>
      <w:r w:rsidRPr="00CF095B">
        <w:rPr>
          <w:b/>
          <w:iCs/>
          <w:u w:val="single"/>
          <w:bdr w:val="single" w:sz="24" w:space="0" w:color="auto"/>
        </w:rPr>
        <w:t xml:space="preserve">nited </w:t>
      </w:r>
      <w:r w:rsidRPr="00031C2B">
        <w:rPr>
          <w:b/>
          <w:iCs/>
          <w:highlight w:val="cyan"/>
          <w:u w:val="single"/>
          <w:bdr w:val="single" w:sz="24" w:space="0" w:color="auto"/>
        </w:rPr>
        <w:t>S</w:t>
      </w:r>
      <w:r w:rsidRPr="00CF095B">
        <w:rPr>
          <w:b/>
          <w:iCs/>
          <w:u w:val="single"/>
          <w:bdr w:val="single" w:sz="24" w:space="0" w:color="auto"/>
        </w:rPr>
        <w:t xml:space="preserve">tates, </w:t>
      </w:r>
      <w:r w:rsidRPr="00031C2B">
        <w:rPr>
          <w:b/>
          <w:iCs/>
          <w:highlight w:val="cyan"/>
          <w:u w:val="single"/>
          <w:bdr w:val="single" w:sz="24" w:space="0" w:color="auto"/>
        </w:rPr>
        <w:t>and</w:t>
      </w:r>
      <w:r w:rsidRPr="00CF095B">
        <w:rPr>
          <w:b/>
          <w:iCs/>
          <w:u w:val="single"/>
          <w:bdr w:val="single" w:sz="24" w:space="0" w:color="auto"/>
        </w:rPr>
        <w:t xml:space="preserve"> they </w:t>
      </w:r>
      <w:r w:rsidRPr="00031C2B">
        <w:rPr>
          <w:b/>
          <w:iCs/>
          <w:highlight w:val="cyan"/>
          <w:u w:val="single"/>
          <w:bdr w:val="single" w:sz="24" w:space="0" w:color="auto"/>
        </w:rPr>
        <w:t>do nothing to defend China</w:t>
      </w:r>
      <w:r w:rsidRPr="00CF095B">
        <w:rPr>
          <w:b/>
          <w:iCs/>
          <w:u w:val="single"/>
          <w:bdr w:val="single" w:sz="24" w:space="0" w:color="auto"/>
        </w:rPr>
        <w:t xml:space="preserve"> from the considerable intelligence and military advantages of the United States. </w:t>
      </w:r>
      <w:r w:rsidRPr="00CF095B">
        <w:rPr>
          <w:sz w:val="14"/>
        </w:rPr>
        <w:t xml:space="preserve">PROTECTION OF INTERNET GOVERNANCE </w:t>
      </w:r>
      <w:r w:rsidRPr="00CF095B">
        <w:rPr>
          <w:u w:val="single"/>
        </w:rPr>
        <w:t>Outmatched by the West in direct cyber confrontation yet eager to maintain the global connectivity supporting economic growth, China (together with Russia and other members of the Shanghai Cooperation Organization) advocates for internet governance reform</w:t>
      </w:r>
      <w:r w:rsidRPr="00CF095B">
        <w:rPr>
          <w:sz w:val="14"/>
        </w:rPr>
        <w:t xml:space="preserve">. These changes, predicated on so-called internet sovereignty, would replace the current </w:t>
      </w:r>
      <w:proofErr w:type="spellStart"/>
      <w:r w:rsidRPr="00CF095B">
        <w:rPr>
          <w:sz w:val="14"/>
        </w:rPr>
        <w:t>multistakeholder</w:t>
      </w:r>
      <w:proofErr w:type="spellEnd"/>
      <w:r w:rsidRPr="00CF095B">
        <w:rPr>
          <w:sz w:val="14"/>
        </w:rPr>
        <w:t xml:space="preserve"> system and its liberal norms of internet openness with a formal international regulator, such as the United Nations' International Telecommunication Union, and strong norms of noninterference with sovereign networks. Chinese complaints of U.S. internet hegemony are not completely unfounded: the internet reinforces U.S. dominance, but it does so through a light regulatory touch that relies on the self-interest of stakeholders—academic scientists, commercial engineers, government representatives, and civil society organizations. The internet expands in a self-organized fashion because adopters have incentives to pursue increasing returns to interconnection. The profit-driven expansion of networks and markets through more reliable and voluminous transactions and more innovative products (e.g., cloud services, mobile computing, and embedded computing) tends to reinforce the economic competitiveness of the United States and its leading information technology firms. </w:t>
      </w:r>
      <w:r w:rsidRPr="00CF095B">
        <w:rPr>
          <w:u w:val="single"/>
        </w:rPr>
        <w:t xml:space="preserve">Many Western observers fear that cyber reform based on the principle of internet sovereignty might legitimize authoritarian control and undermine the cosmopolitan promise of the </w:t>
      </w:r>
      <w:proofErr w:type="spellStart"/>
      <w:r w:rsidRPr="00CF095B">
        <w:rPr>
          <w:u w:val="single"/>
        </w:rPr>
        <w:t>multistakeholder</w:t>
      </w:r>
      <w:proofErr w:type="spellEnd"/>
      <w:r w:rsidRPr="00CF095B">
        <w:rPr>
          <w:u w:val="single"/>
        </w:rPr>
        <w:t xml:space="preserve"> system. China, however, benefits too much from the current system to pose a credible alternative. Tussles around internet governance are more likely to result in minor change at the margins of the existing system, not a major reorganization that shifts technical protocols and operational regulation to the United Nations. Yet this is not a foregone conclusion, as China moves to exclude U.S. firms such as IBM, Oracle, EMC, and Microsoft from its domestic markets and attempts to persuade other states to support governance reforms at odds with U.S. values and interests. </w:t>
      </w:r>
      <w:r w:rsidRPr="00CF095B">
        <w:rPr>
          <w:sz w:val="14"/>
        </w:rPr>
        <w:t xml:space="preserve">CONCLUSION </w:t>
      </w:r>
      <w:r w:rsidRPr="00CF095B">
        <w:rPr>
          <w:u w:val="single"/>
        </w:rPr>
        <w:t xml:space="preserve">Information technology has generated tremendous wealth and innovation for millions, underwriting the United States' preponderance as well as China's meteoric rise. The costs of cyber espionage and harassment pale beside the mutual benefits of an interdependent, globalized economy. The inevitable frictions of cyberspace are not a harbinger of catastrophe to come, but rather a sign that the states inflicting them lack incentives to cause any real harm. Exaggerated fears of </w:t>
      </w:r>
      <w:proofErr w:type="spellStart"/>
      <w:r w:rsidRPr="00CF095B">
        <w:rPr>
          <w:u w:val="single"/>
        </w:rPr>
        <w:t>cyberwarfare</w:t>
      </w:r>
      <w:proofErr w:type="spellEnd"/>
      <w:r w:rsidRPr="00CF095B">
        <w:rPr>
          <w:u w:val="single"/>
        </w:rPr>
        <w:t xml:space="preserve"> or an erosion of the United States' competitive advantage must not be allowed to undermine the institutions and architectures that make the digital commons so productive.</w:t>
      </w:r>
    </w:p>
    <w:p w:rsidR="001377ED" w:rsidRPr="00CF095B" w:rsidRDefault="001377ED" w:rsidP="001377ED">
      <w:pPr>
        <w:keepNext/>
        <w:keepLines/>
        <w:spacing w:before="40"/>
        <w:outlineLvl w:val="3"/>
        <w:rPr>
          <w:rFonts w:eastAsiaTheme="majorEastAsia" w:cstheme="majorBidi"/>
          <w:b/>
          <w:iCs/>
          <w:sz w:val="26"/>
        </w:rPr>
      </w:pPr>
      <w:r w:rsidRPr="00CF095B">
        <w:rPr>
          <w:rFonts w:eastAsiaTheme="majorEastAsia" w:cstheme="majorBidi"/>
          <w:b/>
          <w:iCs/>
          <w:sz w:val="26"/>
        </w:rPr>
        <w:t>No impact to cyber—it won’t escalate or take out the grid</w:t>
      </w:r>
    </w:p>
    <w:p w:rsidR="001377ED" w:rsidRPr="00CF095B" w:rsidRDefault="001377ED" w:rsidP="001377ED">
      <w:r w:rsidRPr="00CF095B">
        <w:rPr>
          <w:rFonts w:eastAsia="Times New Roman"/>
          <w:b/>
        </w:rPr>
        <w:t xml:space="preserve">Maness &amp; </w:t>
      </w:r>
      <w:proofErr w:type="spellStart"/>
      <w:r w:rsidRPr="00CF095B">
        <w:rPr>
          <w:rFonts w:eastAsia="Times New Roman"/>
          <w:b/>
        </w:rPr>
        <w:t>Valeriano</w:t>
      </w:r>
      <w:proofErr w:type="spellEnd"/>
      <w:r w:rsidRPr="00CF095B">
        <w:rPr>
          <w:rFonts w:eastAsia="Times New Roman"/>
        </w:rPr>
        <w:t>, 20</w:t>
      </w:r>
      <w:r w:rsidRPr="00CF095B">
        <w:rPr>
          <w:rFonts w:eastAsia="Times New Roman"/>
          <w:b/>
        </w:rPr>
        <w:t>15</w:t>
      </w:r>
      <w:r w:rsidRPr="00CF095B">
        <w:rPr>
          <w:rFonts w:eastAsia="Times New Roman"/>
        </w:rPr>
        <w:t xml:space="preserve">, Ryan C. Maness, Northeastern University, Department of Political Science, Brandon </w:t>
      </w:r>
      <w:proofErr w:type="spellStart"/>
      <w:r w:rsidRPr="00CF095B">
        <w:rPr>
          <w:rFonts w:eastAsia="Times New Roman"/>
        </w:rPr>
        <w:t>Valeriano</w:t>
      </w:r>
      <w:proofErr w:type="spellEnd"/>
      <w:r w:rsidRPr="00CF095B">
        <w:rPr>
          <w:rFonts w:eastAsia="Times New Roman"/>
        </w:rPr>
        <w:t xml:space="preserve">, University of </w:t>
      </w:r>
      <w:proofErr w:type="spellStart"/>
      <w:r w:rsidRPr="00CF095B">
        <w:rPr>
          <w:rFonts w:eastAsia="Times New Roman"/>
        </w:rPr>
        <w:t>Glasglow</w:t>
      </w:r>
      <w:proofErr w:type="spellEnd"/>
      <w:r w:rsidRPr="00CF095B">
        <w:rPr>
          <w:rFonts w:eastAsia="Times New Roman"/>
        </w:rPr>
        <w:t xml:space="preserve">, </w:t>
      </w:r>
      <w:r w:rsidRPr="00CF095B">
        <w:t>Cyber War versus Cyber Realities: Cyber Conflict in the International System, Kindle Edition, page number at end of card</w:t>
      </w:r>
    </w:p>
    <w:p w:rsidR="001377ED" w:rsidRDefault="001377ED" w:rsidP="001377ED">
      <w:pPr>
        <w:rPr>
          <w:sz w:val="16"/>
        </w:rPr>
      </w:pPr>
      <w:r w:rsidRPr="00CF095B">
        <w:rPr>
          <w:sz w:val="16"/>
        </w:rPr>
        <w:t xml:space="preserve">We developed our theory of cyber engagement fully in Chapter 3. The argument considers that cyber restraint is expected to dominate cyber interactions and should be predictive of future cyber operations. </w:t>
      </w:r>
      <w:r w:rsidRPr="00031C2B">
        <w:rPr>
          <w:b/>
          <w:highlight w:val="cyan"/>
          <w:u w:val="single"/>
        </w:rPr>
        <w:t>States</w:t>
      </w:r>
      <w:r w:rsidRPr="00CF095B">
        <w:rPr>
          <w:b/>
          <w:u w:val="single"/>
        </w:rPr>
        <w:t xml:space="preserve"> will </w:t>
      </w:r>
      <w:r w:rsidRPr="00031C2B">
        <w:rPr>
          <w:b/>
          <w:highlight w:val="cyan"/>
          <w:u w:val="single"/>
        </w:rPr>
        <w:t>restrain themselves from crossing</w:t>
      </w:r>
      <w:r w:rsidRPr="00CF095B">
        <w:rPr>
          <w:b/>
          <w:u w:val="single"/>
        </w:rPr>
        <w:t xml:space="preserve"> the “</w:t>
      </w:r>
      <w:r w:rsidRPr="00031C2B">
        <w:rPr>
          <w:b/>
          <w:highlight w:val="cyan"/>
          <w:u w:val="single"/>
        </w:rPr>
        <w:t>red lines” of cyber</w:t>
      </w:r>
      <w:r w:rsidRPr="00CF095B">
        <w:rPr>
          <w:b/>
          <w:u w:val="single"/>
        </w:rPr>
        <w:t xml:space="preserve"> conflict </w:t>
      </w:r>
      <w:r w:rsidRPr="00031C2B">
        <w:rPr>
          <w:b/>
          <w:highlight w:val="cyan"/>
          <w:u w:val="single"/>
        </w:rPr>
        <w:t>because of the high operational and normative cost</w:t>
      </w:r>
      <w:r w:rsidRPr="00CF095B">
        <w:rPr>
          <w:b/>
          <w:u w:val="single"/>
        </w:rPr>
        <w:t xml:space="preserve"> associated with these operations. T</w:t>
      </w:r>
      <w:r w:rsidRPr="00031C2B">
        <w:rPr>
          <w:b/>
          <w:highlight w:val="cyan"/>
          <w:u w:val="single"/>
        </w:rPr>
        <w:t>hey will not shut down military networks, knock out power grids, or black out Wall Street; the fear of blowback and retaliation not only in cyberspace, but by conventional means</w:t>
      </w:r>
      <w:r w:rsidRPr="00CF095B">
        <w:rPr>
          <w:b/>
          <w:u w:val="single"/>
        </w:rPr>
        <w:t xml:space="preserve"> as well, </w:t>
      </w:r>
      <w:r w:rsidRPr="00031C2B">
        <w:rPr>
          <w:b/>
          <w:highlight w:val="cyan"/>
          <w:u w:val="single"/>
        </w:rPr>
        <w:t>is too great</w:t>
      </w:r>
      <w:r w:rsidRPr="00CF095B">
        <w:rPr>
          <w:b/>
          <w:u w:val="single"/>
        </w:rPr>
        <w:t xml:space="preserve">. </w:t>
      </w:r>
      <w:r w:rsidRPr="00031C2B">
        <w:rPr>
          <w:b/>
          <w:highlight w:val="cyan"/>
          <w:u w:val="single"/>
        </w:rPr>
        <w:t>States will also avoid these</w:t>
      </w:r>
      <w:r w:rsidRPr="00CF095B">
        <w:rPr>
          <w:b/>
          <w:u w:val="single"/>
        </w:rPr>
        <w:t xml:space="preserve"> </w:t>
      </w:r>
      <w:proofErr w:type="gramStart"/>
      <w:r w:rsidRPr="00CF095B">
        <w:rPr>
          <w:b/>
          <w:u w:val="single"/>
        </w:rPr>
        <w:t xml:space="preserve">actions  </w:t>
      </w:r>
      <w:r w:rsidRPr="00031C2B">
        <w:rPr>
          <w:b/>
          <w:highlight w:val="cyan"/>
          <w:u w:val="single"/>
        </w:rPr>
        <w:t>because</w:t>
      </w:r>
      <w:proofErr w:type="gramEnd"/>
      <w:r w:rsidRPr="00031C2B">
        <w:rPr>
          <w:b/>
          <w:highlight w:val="cyan"/>
          <w:u w:val="single"/>
        </w:rPr>
        <w:t xml:space="preserve"> of fears of collateral damage</w:t>
      </w:r>
      <w:r w:rsidRPr="00CF095B">
        <w:rPr>
          <w:b/>
          <w:u w:val="single"/>
        </w:rPr>
        <w:t xml:space="preserve"> and infecting the rest of the Internet. Actions taken in cyberspace tend to invade all aspects of cyberspace. Even when states take actions to keep operations in the realm of cyber, the operations tend to spread and proliferate in ways not predicted.</w:t>
      </w:r>
      <w:r w:rsidRPr="00CF095B">
        <w:rPr>
          <w:sz w:val="16"/>
        </w:rPr>
        <w:t xml:space="preserve"> Escalated offensive capabilities will not be used because they could lead directly to war, civilian harm, and economic retaliation, which would then escalate conflict among states. These tactics would spread the conflict from the cyber realm to conventional conflict. </w:t>
      </w:r>
      <w:r w:rsidRPr="00CF095B">
        <w:rPr>
          <w:b/>
          <w:u w:val="single"/>
        </w:rPr>
        <w:t xml:space="preserve">Therefore, </w:t>
      </w:r>
      <w:r w:rsidRPr="00031C2B">
        <w:rPr>
          <w:b/>
          <w:highlight w:val="cyan"/>
          <w:u w:val="single"/>
        </w:rPr>
        <w:t>restraint is</w:t>
      </w:r>
      <w:r w:rsidRPr="00CF095B">
        <w:rPr>
          <w:b/>
          <w:u w:val="single"/>
        </w:rPr>
        <w:t xml:space="preserve"> </w:t>
      </w:r>
      <w:r w:rsidRPr="00031C2B">
        <w:rPr>
          <w:b/>
          <w:highlight w:val="cyan"/>
          <w:u w:val="single"/>
        </w:rPr>
        <w:t>what</w:t>
      </w:r>
      <w:r w:rsidRPr="00CF095B">
        <w:rPr>
          <w:b/>
          <w:u w:val="single"/>
        </w:rPr>
        <w:t xml:space="preserve"> </w:t>
      </w:r>
      <w:r w:rsidRPr="00031C2B">
        <w:rPr>
          <w:b/>
          <w:highlight w:val="cyan"/>
          <w:u w:val="single"/>
        </w:rPr>
        <w:t>we expect</w:t>
      </w:r>
      <w:r w:rsidRPr="00CF095B">
        <w:rPr>
          <w:b/>
          <w:u w:val="single"/>
        </w:rPr>
        <w:t xml:space="preserve"> to find </w:t>
      </w:r>
      <w:r w:rsidRPr="00031C2B">
        <w:rPr>
          <w:b/>
          <w:highlight w:val="cyan"/>
          <w:u w:val="single"/>
        </w:rPr>
        <w:t>when we examine cyber</w:t>
      </w:r>
      <w:r w:rsidRPr="00CF095B">
        <w:rPr>
          <w:b/>
          <w:u w:val="single"/>
        </w:rPr>
        <w:t xml:space="preserve"> conflict among states. States will do what they believe they can get away with and then will go no further.</w:t>
      </w:r>
      <w:r w:rsidRPr="00CF095B">
        <w:rPr>
          <w:sz w:val="16"/>
        </w:rPr>
        <w:t xml:space="preserve"> Restraint is the outcome we expect to see among states, while the process we expect to see at work is what we term cyber straitjacketing</w:t>
      </w:r>
      <w:r w:rsidRPr="00CF095B">
        <w:rPr>
          <w:b/>
          <w:u w:val="single"/>
        </w:rPr>
        <w:t xml:space="preserve">. The low level and limited amount of cyber conflict we do observe will </w:t>
      </w:r>
      <w:proofErr w:type="gramStart"/>
      <w:r w:rsidRPr="00CF095B">
        <w:rPr>
          <w:b/>
          <w:u w:val="single"/>
        </w:rPr>
        <w:t>mostly  be</w:t>
      </w:r>
      <w:proofErr w:type="gramEnd"/>
      <w:r w:rsidRPr="00CF095B">
        <w:rPr>
          <w:b/>
          <w:u w:val="single"/>
        </w:rPr>
        <w:t xml:space="preserve"> between regional rivals</w:t>
      </w:r>
      <w:r w:rsidRPr="00CF095B">
        <w:rPr>
          <w:sz w:val="16"/>
        </w:rPr>
        <w:t xml:space="preserve">, an unexpected result given the global reach of cyber technologies. Cyber regionalism is the assertion that most rival interactions in cyberspace will have a regional context, usually tied to territorial issues and other traditional issues between regional actors. However, </w:t>
      </w:r>
      <w:r w:rsidRPr="00CF095B">
        <w:rPr>
          <w:b/>
          <w:u w:val="single"/>
        </w:rPr>
        <w:t xml:space="preserve">because cyber conflict is restrained, </w:t>
      </w:r>
      <w:r w:rsidRPr="00031C2B">
        <w:rPr>
          <w:b/>
          <w:highlight w:val="cyan"/>
          <w:u w:val="single"/>
        </w:rPr>
        <w:t>these cyber incidents</w:t>
      </w:r>
      <w:r w:rsidRPr="00CF095B">
        <w:rPr>
          <w:b/>
          <w:u w:val="single"/>
        </w:rPr>
        <w:t xml:space="preserve"> and disputes will usually take the form of propaganda, vandalism, or inconvenient denial of service methods and </w:t>
      </w:r>
      <w:r w:rsidRPr="00031C2B">
        <w:rPr>
          <w:b/>
          <w:highlight w:val="cyan"/>
          <w:u w:val="single"/>
        </w:rPr>
        <w:t>will not escalate to militarized conflict</w:t>
      </w:r>
      <w:r w:rsidRPr="00CF095B">
        <w:rPr>
          <w:b/>
          <w:u w:val="single"/>
        </w:rPr>
        <w:t xml:space="preserve"> solely because of cyber issues. Escalation</w:t>
      </w:r>
      <w:r w:rsidRPr="00CF095B">
        <w:rPr>
          <w:sz w:val="16"/>
        </w:rPr>
        <w:t xml:space="preserve">, especially among regional rivals, </w:t>
      </w:r>
      <w:r w:rsidRPr="00CF095B">
        <w:rPr>
          <w:b/>
          <w:u w:val="single"/>
        </w:rPr>
        <w:t>has been prevented through restraint</w:t>
      </w:r>
      <w:r w:rsidRPr="00CF095B">
        <w:rPr>
          <w:sz w:val="16"/>
        </w:rPr>
        <w:t xml:space="preserve"> thus far. </w:t>
      </w:r>
      <w:proofErr w:type="spellStart"/>
      <w:r w:rsidRPr="00CF095B">
        <w:rPr>
          <w:sz w:val="16"/>
        </w:rPr>
        <w:t>Valeriano</w:t>
      </w:r>
      <w:proofErr w:type="spellEnd"/>
      <w:r w:rsidRPr="00CF095B">
        <w:rPr>
          <w:sz w:val="16"/>
        </w:rPr>
        <w:t>, Brandon; Maness, Ryan C. (2015-04-27). Cyber War versus Cyber Realities: Cyber Conflict in the International System (p. 213). Oxford University Press. Kindle Edition.</w:t>
      </w:r>
    </w:p>
    <w:p w:rsidR="001377ED" w:rsidRPr="00CF095B" w:rsidRDefault="001377ED" w:rsidP="001377ED">
      <w:pPr>
        <w:rPr>
          <w:sz w:val="16"/>
        </w:rPr>
      </w:pPr>
    </w:p>
    <w:p w:rsidR="001377ED" w:rsidRPr="00CF095B" w:rsidRDefault="001377ED" w:rsidP="001377ED"/>
    <w:p w:rsidR="001377ED" w:rsidRDefault="001377ED" w:rsidP="001377ED">
      <w:pPr>
        <w:pStyle w:val="Heading3"/>
      </w:pPr>
      <w:r>
        <w:t>1NC – Presence Good (Middle Power)</w:t>
      </w:r>
    </w:p>
    <w:p w:rsidR="001377ED" w:rsidRPr="00A13322" w:rsidRDefault="001377ED" w:rsidP="001377ED">
      <w:pPr>
        <w:pStyle w:val="Heading4"/>
      </w:pPr>
      <w:r w:rsidRPr="00A13322">
        <w:t>South Korea is growing into its middle power status – the US forces allows it to focus its economic development and pursing an independent foreign policy – withdrawal causes South Korea to focus on its own defense and the North Korean threat.</w:t>
      </w:r>
    </w:p>
    <w:p w:rsidR="001377ED" w:rsidRPr="00A13322" w:rsidRDefault="001377ED" w:rsidP="001377ED">
      <w:r w:rsidRPr="00D45D6B">
        <w:rPr>
          <w:rStyle w:val="Style13ptBold"/>
        </w:rPr>
        <w:t>O’Neil</w:t>
      </w:r>
      <w:r>
        <w:t xml:space="preserve"> 6-</w:t>
      </w:r>
      <w:r w:rsidRPr="00A13322">
        <w:t>1</w:t>
      </w:r>
      <w:r>
        <w:t>-</w:t>
      </w:r>
      <w:r w:rsidRPr="00D45D6B">
        <w:rPr>
          <w:rStyle w:val="Style13ptBold"/>
        </w:rPr>
        <w:t>15</w:t>
      </w:r>
      <w:r>
        <w:t xml:space="preserve"> </w:t>
      </w:r>
      <w:proofErr w:type="gramStart"/>
      <w:r>
        <w:t xml:space="preserve">– </w:t>
      </w:r>
      <w:r w:rsidRPr="00A13322">
        <w:t xml:space="preserve"> [</w:t>
      </w:r>
      <w:proofErr w:type="gramEnd"/>
      <w:r w:rsidRPr="00A13322">
        <w:t>Andrew O’Neil, professor of political science and head of the School of Government and International Relations at Griffith University, 6/1/2015,“South Korea as a Middle Power: Global Ambitions and Looming Challenges” http://www.cfr.org/asia-and-pacific/middle-power-korea/p36623]</w:t>
      </w:r>
    </w:p>
    <w:p w:rsidR="001377ED" w:rsidRPr="00C712D5" w:rsidRDefault="001377ED" w:rsidP="001377ED">
      <w:pPr>
        <w:rPr>
          <w:sz w:val="16"/>
        </w:rPr>
      </w:pPr>
      <w:r w:rsidRPr="00C712D5">
        <w:rPr>
          <w:sz w:val="16"/>
          <w:szCs w:val="14"/>
        </w:rPr>
        <w:t>Export-led economic growth has been the other major element of South Korea’s postwar national strategy. Indeed</w:t>
      </w:r>
      <w:r w:rsidRPr="00C712D5">
        <w:rPr>
          <w:sz w:val="16"/>
        </w:rPr>
        <w:t xml:space="preserve">, </w:t>
      </w:r>
      <w:r w:rsidRPr="00C712D5">
        <w:rPr>
          <w:rStyle w:val="StyleUnderline"/>
        </w:rPr>
        <w:t>the size and global reach of the ROK economy is today the single most important capability underpinning South Korea’s claim to middle-power status</w:t>
      </w:r>
      <w:r w:rsidRPr="00C712D5">
        <w:rPr>
          <w:sz w:val="16"/>
        </w:rPr>
        <w:t xml:space="preserve">. </w:t>
      </w:r>
      <w:r w:rsidRPr="00C712D5">
        <w:rPr>
          <w:sz w:val="16"/>
          <w:szCs w:val="14"/>
        </w:rPr>
        <w:t xml:space="preserve">It is easy to forget that the ROK’s economy was smashed by the Korean War and that Seoul had to rebuild it from the ground up. After 1953, successive ROK administrations (particularly that of Park </w:t>
      </w:r>
      <w:proofErr w:type="spellStart"/>
      <w:r w:rsidRPr="00C712D5">
        <w:rPr>
          <w:sz w:val="16"/>
          <w:szCs w:val="14"/>
        </w:rPr>
        <w:t>Chunghee</w:t>
      </w:r>
      <w:proofErr w:type="spellEnd"/>
      <w:r w:rsidRPr="00C712D5">
        <w:rPr>
          <w:sz w:val="16"/>
          <w:szCs w:val="14"/>
        </w:rPr>
        <w:t xml:space="preserve">) built a system of “authoritarian </w:t>
      </w:r>
      <w:proofErr w:type="spellStart"/>
      <w:r w:rsidRPr="00C712D5">
        <w:rPr>
          <w:sz w:val="16"/>
          <w:szCs w:val="14"/>
        </w:rPr>
        <w:t>developmentalism</w:t>
      </w:r>
      <w:proofErr w:type="spellEnd"/>
      <w:r w:rsidRPr="00C712D5">
        <w:rPr>
          <w:sz w:val="16"/>
          <w:szCs w:val="14"/>
        </w:rPr>
        <w:t>,” in which the national security state partnered with major conglomerates (</w:t>
      </w:r>
      <w:proofErr w:type="spellStart"/>
      <w:r w:rsidRPr="00C712D5">
        <w:rPr>
          <w:sz w:val="16"/>
          <w:szCs w:val="14"/>
        </w:rPr>
        <w:t>chaebol</w:t>
      </w:r>
      <w:proofErr w:type="spellEnd"/>
      <w:r w:rsidRPr="00C712D5">
        <w:rPr>
          <w:sz w:val="16"/>
          <w:szCs w:val="14"/>
        </w:rPr>
        <w:t>) to exercise strict control of the domestic labor market.14 This model had unfortunate consequences for political and civil rights, but it produced stunning levels of economic growth, and the rate of absolute poverty dropped from just over 40 percent of all households in 1965 to just under 10 percent by 1980.15 The fraught transition to democracy after Park Chung-</w:t>
      </w:r>
      <w:proofErr w:type="spellStart"/>
      <w:r w:rsidRPr="00C712D5">
        <w:rPr>
          <w:sz w:val="16"/>
          <w:szCs w:val="14"/>
        </w:rPr>
        <w:t>hee’s</w:t>
      </w:r>
      <w:proofErr w:type="spellEnd"/>
      <w:r w:rsidRPr="00C712D5">
        <w:rPr>
          <w:sz w:val="16"/>
          <w:szCs w:val="14"/>
        </w:rPr>
        <w:t xml:space="preserve"> death in 1979 and recovery from the damaging regional economic crisis of 1997–98 tested South Korea, but Seoul’s successful navigation of both challenges marked a significant milestone in the country’s national development.</w:t>
      </w:r>
      <w:r>
        <w:rPr>
          <w:sz w:val="16"/>
        </w:rPr>
        <w:t xml:space="preserve"> </w:t>
      </w:r>
      <w:r w:rsidRPr="00031C2B">
        <w:rPr>
          <w:rStyle w:val="StyleUnderline"/>
          <w:highlight w:val="cyan"/>
        </w:rPr>
        <w:t>The alliance with the United States has been</w:t>
      </w:r>
      <w:r w:rsidRPr="00031C2B">
        <w:rPr>
          <w:sz w:val="16"/>
          <w:highlight w:val="cyan"/>
        </w:rPr>
        <w:t xml:space="preserve"> </w:t>
      </w:r>
      <w:r w:rsidRPr="00031C2B">
        <w:rPr>
          <w:rStyle w:val="Emphasis"/>
          <w:highlight w:val="cyan"/>
        </w:rPr>
        <w:t>integral to South Korea’s</w:t>
      </w:r>
      <w:r w:rsidRPr="00031C2B">
        <w:rPr>
          <w:sz w:val="16"/>
          <w:highlight w:val="cyan"/>
        </w:rPr>
        <w:t xml:space="preserve"> </w:t>
      </w:r>
      <w:r w:rsidRPr="00031C2B">
        <w:rPr>
          <w:rStyle w:val="StyleUnderline"/>
          <w:highlight w:val="cyan"/>
        </w:rPr>
        <w:t>achieving goals of economic development</w:t>
      </w:r>
      <w:r w:rsidRPr="00C712D5">
        <w:rPr>
          <w:rStyle w:val="StyleUnderline"/>
        </w:rPr>
        <w:t xml:space="preserve"> and managing the threat from North Korea</w:t>
      </w:r>
      <w:r w:rsidRPr="00C712D5">
        <w:rPr>
          <w:sz w:val="16"/>
        </w:rPr>
        <w:t xml:space="preserve">. </w:t>
      </w:r>
      <w:r w:rsidRPr="00031C2B">
        <w:rPr>
          <w:rStyle w:val="Emphasis"/>
          <w:highlight w:val="cyan"/>
        </w:rPr>
        <w:t>The presence of U.S</w:t>
      </w:r>
      <w:r w:rsidRPr="00C712D5">
        <w:rPr>
          <w:rStyle w:val="Emphasis"/>
        </w:rPr>
        <w:t>. conventional</w:t>
      </w:r>
      <w:r w:rsidRPr="00C712D5">
        <w:rPr>
          <w:sz w:val="16"/>
        </w:rPr>
        <w:t xml:space="preserve"> and (until 1991) nuclear </w:t>
      </w:r>
      <w:r w:rsidRPr="00031C2B">
        <w:rPr>
          <w:rStyle w:val="StyleUnderline"/>
          <w:highlight w:val="cyan"/>
        </w:rPr>
        <w:t>forces</w:t>
      </w:r>
      <w:r w:rsidRPr="00C712D5">
        <w:rPr>
          <w:rStyle w:val="StyleUnderline"/>
        </w:rPr>
        <w:t xml:space="preserve"> on South Korean territory </w:t>
      </w:r>
      <w:r w:rsidRPr="00031C2B">
        <w:rPr>
          <w:rStyle w:val="StyleUnderline"/>
          <w:highlight w:val="cyan"/>
        </w:rPr>
        <w:t xml:space="preserve">has </w:t>
      </w:r>
      <w:r w:rsidRPr="00031C2B">
        <w:rPr>
          <w:rStyle w:val="Emphasis"/>
          <w:highlight w:val="cyan"/>
        </w:rPr>
        <w:t>provided Seoul with extended deterrence</w:t>
      </w:r>
      <w:r w:rsidRPr="00031C2B">
        <w:rPr>
          <w:sz w:val="16"/>
          <w:highlight w:val="cyan"/>
        </w:rPr>
        <w:t xml:space="preserve"> </w:t>
      </w:r>
      <w:r w:rsidRPr="00031C2B">
        <w:rPr>
          <w:rStyle w:val="StyleUnderline"/>
          <w:highlight w:val="cyan"/>
        </w:rPr>
        <w:t>that</w:t>
      </w:r>
      <w:r w:rsidRPr="00C712D5">
        <w:rPr>
          <w:sz w:val="16"/>
        </w:rPr>
        <w:t xml:space="preserve"> has </w:t>
      </w:r>
      <w:r w:rsidRPr="00031C2B">
        <w:rPr>
          <w:rStyle w:val="StyleUnderline"/>
          <w:highlight w:val="cyan"/>
        </w:rPr>
        <w:t>allowed</w:t>
      </w:r>
      <w:r w:rsidRPr="00C712D5">
        <w:rPr>
          <w:rStyle w:val="StyleUnderline"/>
        </w:rPr>
        <w:t xml:space="preserve"> successive </w:t>
      </w:r>
      <w:r w:rsidRPr="00031C2B">
        <w:rPr>
          <w:rStyle w:val="StyleUnderline"/>
          <w:highlight w:val="cyan"/>
        </w:rPr>
        <w:t xml:space="preserve">governments to </w:t>
      </w:r>
      <w:r w:rsidRPr="00031C2B">
        <w:rPr>
          <w:rStyle w:val="Emphasis"/>
          <w:highlight w:val="cyan"/>
        </w:rPr>
        <w:t>keep defense expenditures lower</w:t>
      </w:r>
      <w:r w:rsidRPr="00C712D5">
        <w:rPr>
          <w:sz w:val="16"/>
        </w:rPr>
        <w:t xml:space="preserve"> than they would otherwise have been able to. Apart from deterring North Korea, </w:t>
      </w:r>
      <w:r w:rsidRPr="00031C2B">
        <w:rPr>
          <w:rStyle w:val="StyleUnderline"/>
          <w:highlight w:val="cyan"/>
        </w:rPr>
        <w:t>the U.S. presence</w:t>
      </w:r>
      <w:r w:rsidRPr="00C712D5">
        <w:rPr>
          <w:sz w:val="16"/>
        </w:rPr>
        <w:t xml:space="preserve"> in Northeast Asia has also </w:t>
      </w:r>
      <w:r w:rsidRPr="00031C2B">
        <w:rPr>
          <w:rStyle w:val="Emphasis"/>
          <w:highlight w:val="cyan"/>
        </w:rPr>
        <w:t>provided Seoul with reassurance</w:t>
      </w:r>
      <w:r w:rsidRPr="00C712D5">
        <w:rPr>
          <w:sz w:val="16"/>
        </w:rPr>
        <w:t xml:space="preserve"> </w:t>
      </w:r>
      <w:r w:rsidRPr="00C712D5">
        <w:rPr>
          <w:rStyle w:val="StyleUnderline"/>
        </w:rPr>
        <w:t>that a resurgent Japan and an increasingly confident China will be counterbalanced</w:t>
      </w:r>
      <w:r w:rsidRPr="00C712D5">
        <w:rPr>
          <w:sz w:val="16"/>
        </w:rPr>
        <w:t xml:space="preserve"> by Washington. In the current context, </w:t>
      </w:r>
      <w:r w:rsidRPr="00C712D5">
        <w:rPr>
          <w:rStyle w:val="StyleUnderline"/>
        </w:rPr>
        <w:t>this is important because suspicion and hostility toward Tokyo run deep among many South Koreans, and although the ROK values its economic relationship</w:t>
      </w:r>
      <w:r w:rsidRPr="00C712D5">
        <w:rPr>
          <w:sz w:val="16"/>
        </w:rPr>
        <w:t xml:space="preserve"> with neighboring China, </w:t>
      </w:r>
      <w:r w:rsidRPr="00C712D5">
        <w:rPr>
          <w:rStyle w:val="StyleUnderline"/>
        </w:rPr>
        <w:t>South Korean policymakers are undoubtedly aware of the need to maintain some distance strategically from Beijing.</w:t>
      </w:r>
      <w:r w:rsidRPr="00C712D5">
        <w:rPr>
          <w:sz w:val="16"/>
        </w:rPr>
        <w:t xml:space="preserve">16 As with many other U.S. allies, </w:t>
      </w:r>
      <w:r w:rsidRPr="00031C2B">
        <w:rPr>
          <w:rStyle w:val="StyleUnderline"/>
          <w:highlight w:val="cyan"/>
        </w:rPr>
        <w:t xml:space="preserve">extended deterrence has furnished South Korea with an </w:t>
      </w:r>
      <w:r w:rsidRPr="00031C2B">
        <w:rPr>
          <w:rStyle w:val="Emphasis"/>
          <w:highlight w:val="cyan"/>
        </w:rPr>
        <w:t>existential safety net that fosters confidence among policymakers that they can pursue a relatively independent foreign policy agenda.</w:t>
      </w:r>
      <w:r w:rsidRPr="00C712D5">
        <w:rPr>
          <w:sz w:val="16"/>
        </w:rPr>
        <w:t xml:space="preserve"> As was evident in the </w:t>
      </w:r>
      <w:proofErr w:type="spellStart"/>
      <w:r w:rsidRPr="00C712D5">
        <w:rPr>
          <w:sz w:val="16"/>
        </w:rPr>
        <w:t>Roh</w:t>
      </w:r>
      <w:proofErr w:type="spellEnd"/>
      <w:r w:rsidRPr="00C712D5">
        <w:rPr>
          <w:sz w:val="16"/>
        </w:rPr>
        <w:t xml:space="preserve"> Moo-</w:t>
      </w:r>
      <w:proofErr w:type="spellStart"/>
      <w:r w:rsidRPr="00C712D5">
        <w:rPr>
          <w:sz w:val="16"/>
        </w:rPr>
        <w:t>hyun</w:t>
      </w:r>
      <w:proofErr w:type="spellEnd"/>
      <w:r w:rsidRPr="00C712D5">
        <w:rPr>
          <w:sz w:val="16"/>
        </w:rPr>
        <w:t xml:space="preserve"> period, the confidence underlying this autonomy has at times even manifested itself in policies that run directly counter to Washington’s policy preferences, including acute tensions with the George W. Bush administration in relation to North Korea policy.17</w:t>
      </w:r>
    </w:p>
    <w:p w:rsidR="001377ED" w:rsidRDefault="001377ED" w:rsidP="001377ED">
      <w:pPr>
        <w:rPr>
          <w:rFonts w:eastAsiaTheme="majorEastAsia" w:cstheme="majorBidi"/>
          <w:b/>
          <w:sz w:val="32"/>
          <w:szCs w:val="24"/>
          <w:u w:val="single"/>
        </w:rPr>
      </w:pPr>
    </w:p>
    <w:p w:rsidR="001377ED" w:rsidRDefault="001377ED" w:rsidP="001377ED">
      <w:pPr>
        <w:rPr>
          <w:rFonts w:eastAsiaTheme="majorEastAsia" w:cstheme="majorBidi"/>
          <w:b/>
          <w:sz w:val="32"/>
          <w:szCs w:val="24"/>
          <w:u w:val="single"/>
        </w:rPr>
      </w:pPr>
    </w:p>
    <w:p w:rsidR="001377ED" w:rsidRDefault="001377ED" w:rsidP="001377ED">
      <w:pPr>
        <w:pStyle w:val="Heading3"/>
      </w:pPr>
      <w:r>
        <w:t>2NC Australia Alt Cause</w:t>
      </w:r>
    </w:p>
    <w:p w:rsidR="001377ED" w:rsidRPr="00B16322" w:rsidRDefault="001377ED" w:rsidP="001377ED">
      <w:pPr>
        <w:pStyle w:val="Heading4"/>
      </w:pPr>
      <w:r>
        <w:t>And they solve – they favor</w:t>
      </w:r>
      <w:r w:rsidRPr="00CF0DBF">
        <w:t xml:space="preserve"> regionalism over self-interests</w:t>
      </w:r>
    </w:p>
    <w:p w:rsidR="001377ED" w:rsidRPr="00567B2B" w:rsidRDefault="001377ED" w:rsidP="001377ED">
      <w:pPr>
        <w:rPr>
          <w:sz w:val="36"/>
        </w:rPr>
      </w:pPr>
      <w:r w:rsidRPr="00567B2B">
        <w:rPr>
          <w:rStyle w:val="Style13ptBold"/>
        </w:rPr>
        <w:t>Carr 15</w:t>
      </w:r>
      <w:r>
        <w:t xml:space="preserve"> (</w:t>
      </w:r>
      <w:proofErr w:type="spellStart"/>
      <w:r>
        <w:t>Dr</w:t>
      </w:r>
      <w:proofErr w:type="spellEnd"/>
      <w:r>
        <w:t xml:space="preserve"> Andrew Carr—Doctor of Philosophy in Government and Research Fellow Strategic and </w:t>
      </w:r>
      <w:proofErr w:type="spellStart"/>
      <w:r>
        <w:t>Defence</w:t>
      </w:r>
      <w:proofErr w:type="spellEnd"/>
      <w:r>
        <w:t xml:space="preserve"> Studies Centre ANU College of Asia and the Pacific. “Australia as a middle power: Fighting or fanning the flames of Asia?”, </w:t>
      </w:r>
      <w:hyperlink r:id="rId21" w:history="1">
        <w:r w:rsidRPr="00F77582">
          <w:rPr>
            <w:rStyle w:val="Hyperlink"/>
            <w:sz w:val="16"/>
          </w:rPr>
          <w:t>https://www.google.com/url?sa=t&amp;rct=j&amp;q=&amp;esrc=s&amp;source=web&amp;cd=5&amp;cad=rja&amp;uact=8&amp;ved=0CDgQFjAEahUKEwjcsreKt73IAhVIGj4KHbYxCyU&amp;url=http%3A%2F%2Ffride.org%2Fdownload%2FPB208_Australia_as_a_middle_power.pdf&amp;usg=AFQjCNGs7lV8tRV6L4WvamZU0gYPTqrjlg&amp;sig2=WSTOQc2YrOqHl1ZrXpzsEw</w:t>
        </w:r>
      </w:hyperlink>
      <w:r>
        <w:rPr>
          <w:sz w:val="16"/>
        </w:rPr>
        <w:t xml:space="preserve"> </w:t>
      </w:r>
      <w:r w:rsidRPr="00567B2B">
        <w:t>,SEPTEMBER 2015, N.G.)</w:t>
      </w:r>
    </w:p>
    <w:p w:rsidR="001377ED" w:rsidRDefault="001377ED" w:rsidP="001377ED">
      <w:pPr>
        <w:rPr>
          <w:sz w:val="16"/>
        </w:rPr>
      </w:pPr>
      <w:r w:rsidRPr="00031C2B">
        <w:rPr>
          <w:rStyle w:val="StyleUnderline"/>
          <w:highlight w:val="cyan"/>
        </w:rPr>
        <w:t>Australian thinking</w:t>
      </w:r>
      <w:r w:rsidRPr="00CF0DBF">
        <w:rPr>
          <w:rStyle w:val="StyleUnderline"/>
        </w:rPr>
        <w:t xml:space="preserve"> about today’s changing international environment </w:t>
      </w:r>
      <w:r w:rsidRPr="00031C2B">
        <w:rPr>
          <w:rStyle w:val="StyleUnderline"/>
          <w:highlight w:val="cyan"/>
        </w:rPr>
        <w:t>is</w:t>
      </w:r>
      <w:r w:rsidRPr="00CF0DBF">
        <w:rPr>
          <w:rStyle w:val="StyleUnderline"/>
        </w:rPr>
        <w:t xml:space="preserve"> once more primarily </w:t>
      </w:r>
      <w:r w:rsidRPr="00031C2B">
        <w:rPr>
          <w:rStyle w:val="StyleUnderline"/>
          <w:highlight w:val="cyan"/>
        </w:rPr>
        <w:t xml:space="preserve">based around values and norms, </w:t>
      </w:r>
      <w:r w:rsidRPr="00031C2B">
        <w:rPr>
          <w:rStyle w:val="Emphasis"/>
          <w:highlight w:val="cyan"/>
        </w:rPr>
        <w:t>rather than defending specific national interests</w:t>
      </w:r>
      <w:r w:rsidRPr="00CF0DBF">
        <w:rPr>
          <w:sz w:val="16"/>
        </w:rPr>
        <w:t xml:space="preserve">. Following British maritime strategist Geoffrey Till, Australia is best seen as a ‘post-modern’ nation, concerned with protecting a </w:t>
      </w:r>
      <w:proofErr w:type="spellStart"/>
      <w:r w:rsidRPr="00CF0DBF">
        <w:rPr>
          <w:sz w:val="16"/>
        </w:rPr>
        <w:t>globalised</w:t>
      </w:r>
      <w:proofErr w:type="spellEnd"/>
      <w:r w:rsidRPr="00CF0DBF">
        <w:rPr>
          <w:sz w:val="16"/>
        </w:rPr>
        <w:t xml:space="preserve">, interconnected society.2 Such ideas come naturally to </w:t>
      </w:r>
      <w:r w:rsidRPr="00CF0DBF">
        <w:rPr>
          <w:rStyle w:val="StyleUnderline"/>
        </w:rPr>
        <w:t xml:space="preserve">the </w:t>
      </w:r>
      <w:r w:rsidRPr="00031C2B">
        <w:rPr>
          <w:rStyle w:val="StyleUnderline"/>
          <w:highlight w:val="cyan"/>
        </w:rPr>
        <w:t>new Prime Minister</w:t>
      </w:r>
      <w:r w:rsidRPr="00CF0DBF">
        <w:rPr>
          <w:rStyle w:val="StyleUnderline"/>
        </w:rPr>
        <w:t>, Malcom Turnbull</w:t>
      </w:r>
      <w:r w:rsidRPr="00CF0DBF">
        <w:rPr>
          <w:sz w:val="16"/>
        </w:rPr>
        <w:t xml:space="preserve">, who took office in September 2015. Turnbull </w:t>
      </w:r>
      <w:r w:rsidRPr="00031C2B">
        <w:rPr>
          <w:rStyle w:val="StyleUnderline"/>
          <w:highlight w:val="cyan"/>
        </w:rPr>
        <w:t>is a former investment banker, who stresses the economic opportunities alongside the dislocation and risks of Asia’s transition</w:t>
      </w:r>
      <w:r w:rsidRPr="00CF0DBF">
        <w:rPr>
          <w:sz w:val="16"/>
        </w:rPr>
        <w:t xml:space="preserve">. Persuading the public to this view, and explaining Australia’s role will however require new rhetoric. </w:t>
      </w:r>
      <w:r w:rsidRPr="00031C2B">
        <w:rPr>
          <w:rStyle w:val="Emphasis"/>
          <w:highlight w:val="cyan"/>
        </w:rPr>
        <w:t>The familiar label ‘middle power’ has over 70 years of use</w:t>
      </w:r>
      <w:r w:rsidRPr="00031C2B">
        <w:rPr>
          <w:rStyle w:val="StyleUnderline"/>
          <w:highlight w:val="cyan"/>
        </w:rPr>
        <w:t xml:space="preserve"> </w:t>
      </w:r>
      <w:r w:rsidRPr="00CF0DBF">
        <w:rPr>
          <w:rStyle w:val="StyleUnderline"/>
        </w:rPr>
        <w:t>in Australian politics</w:t>
      </w:r>
      <w:r w:rsidRPr="00CF0DBF">
        <w:rPr>
          <w:sz w:val="16"/>
        </w:rPr>
        <w:t>, but is seen by many as carrying too much historic baggage to be of use.</w:t>
      </w:r>
    </w:p>
    <w:p w:rsidR="001377ED" w:rsidRDefault="001377ED" w:rsidP="001377ED">
      <w:pPr>
        <w:rPr>
          <w:sz w:val="16"/>
        </w:rPr>
      </w:pPr>
    </w:p>
    <w:p w:rsidR="001377ED" w:rsidRDefault="001377ED" w:rsidP="001377ED">
      <w:pPr>
        <w:pStyle w:val="Heading4"/>
      </w:pPr>
      <w:r>
        <w:t xml:space="preserve">Either it means that there can be multiple middle powers with US presence in them or </w:t>
      </w:r>
      <w:proofErr w:type="spellStart"/>
      <w:r>
        <w:t>there</w:t>
      </w:r>
      <w:proofErr w:type="spellEnd"/>
      <w:r>
        <w:t xml:space="preserve"> </w:t>
      </w:r>
      <w:proofErr w:type="spellStart"/>
      <w:r>
        <w:t>cant</w:t>
      </w:r>
      <w:proofErr w:type="spellEnd"/>
      <w:r>
        <w:t xml:space="preserve"> be in which case the </w:t>
      </w:r>
      <w:proofErr w:type="spellStart"/>
      <w:r>
        <w:t>aff</w:t>
      </w:r>
      <w:proofErr w:type="spellEnd"/>
      <w:r>
        <w:t xml:space="preserve"> doesn’t solve</w:t>
      </w:r>
    </w:p>
    <w:p w:rsidR="001377ED" w:rsidRDefault="001377ED" w:rsidP="001377ED">
      <w:pPr>
        <w:rPr>
          <w:sz w:val="16"/>
        </w:rPr>
      </w:pPr>
    </w:p>
    <w:p w:rsidR="001377ED" w:rsidRDefault="001377ED" w:rsidP="001377ED">
      <w:pPr>
        <w:pStyle w:val="Heading4"/>
      </w:pPr>
      <w:r>
        <w:t xml:space="preserve">U.S. alliances don’t preclude Asian regional integration </w:t>
      </w:r>
      <w:r>
        <w:rPr>
          <w:u w:val="single"/>
        </w:rPr>
        <w:t>overall</w:t>
      </w:r>
      <w:r>
        <w:t xml:space="preserve"> – there’s </w:t>
      </w:r>
      <w:r>
        <w:rPr>
          <w:u w:val="single"/>
        </w:rPr>
        <w:t>sufficient</w:t>
      </w:r>
      <w:r>
        <w:t xml:space="preserve"> positive momentum now </w:t>
      </w:r>
      <w:r>
        <w:rPr>
          <w:u w:val="single"/>
        </w:rPr>
        <w:t>despite</w:t>
      </w:r>
      <w:r>
        <w:t xml:space="preserve"> the U.S. alliance structure</w:t>
      </w:r>
    </w:p>
    <w:p w:rsidR="001377ED" w:rsidRDefault="001377ED" w:rsidP="001377ED">
      <w:r>
        <w:t xml:space="preserve">Chen </w:t>
      </w:r>
      <w:proofErr w:type="spellStart"/>
      <w:r w:rsidRPr="00361B7B">
        <w:rPr>
          <w:rStyle w:val="Style13ptBold"/>
        </w:rPr>
        <w:t>Jimin</w:t>
      </w:r>
      <w:proofErr w:type="spellEnd"/>
      <w:r w:rsidRPr="00361B7B">
        <w:rPr>
          <w:rStyle w:val="Style13ptBold"/>
        </w:rPr>
        <w:t xml:space="preserve"> 13</w:t>
      </w:r>
      <w:r>
        <w:t xml:space="preserve">, </w:t>
      </w:r>
      <w:proofErr w:type="spellStart"/>
      <w:r>
        <w:t>Ph.D</w:t>
      </w:r>
      <w:proofErr w:type="spellEnd"/>
      <w:r>
        <w:t xml:space="preserve"> is an Assistant Research Fellow for the Institute for International and Strategic Studies at the Party School of Central Committee of C.P.C., 8/24/13, “Are U.S. Alliances Hindering Integration in Asia</w:t>
      </w:r>
      <w:proofErr w:type="gramStart"/>
      <w:r>
        <w:t>?,</w:t>
      </w:r>
      <w:proofErr w:type="gramEnd"/>
      <w:r>
        <w:t xml:space="preserve">” </w:t>
      </w:r>
      <w:hyperlink r:id="rId22" w:history="1">
        <w:r w:rsidRPr="00604857">
          <w:rPr>
            <w:rStyle w:val="Hyperlink"/>
          </w:rPr>
          <w:t>http://thediplomat.com/2013/08/are-u-s-alliances-hindering-integration-in-asia/</w:t>
        </w:r>
      </w:hyperlink>
    </w:p>
    <w:p w:rsidR="001377ED" w:rsidRDefault="001377ED" w:rsidP="001377ED">
      <w:r w:rsidRPr="00361B7B">
        <w:rPr>
          <w:sz w:val="16"/>
        </w:rPr>
        <w:t xml:space="preserve">Finally, </w:t>
      </w:r>
      <w:r w:rsidRPr="00361B7B">
        <w:rPr>
          <w:rStyle w:val="TitleChar"/>
        </w:rPr>
        <w:t>the U.S. alliance system in Asia impedes the regional integration process</w:t>
      </w:r>
      <w:r w:rsidRPr="00361B7B">
        <w:rPr>
          <w:sz w:val="16"/>
        </w:rPr>
        <w:t>. The international political environment today is marked by deepening economic globalization, expanding regional integration, diversifying international political actors, and a sweeping transformation of the global power structure, as the East rises relative to the West. Since the 2008 financial crisis, the “butterfly effect” in international politics and economics has had repercussions for most countries. Regional integration offers significant protection from the negative impacts of globalization. With vigorous economic activity, complex geopolitics and cultural diversity, Asian countries have faced many challenges in advancing regional integration, especially in Northeast Asia. As key players in the region, Japan, Korea and China are entangled by history and territorial disputes. Since 2010, Sino-Japanese relations have been poor. The Obama administration’s “pivot” or rebalancing strategy should be understood as part of this deterioration. Moreover the U.S. alliances with South Korea and Japan remove some autonomy in policymaking in those countries, which severely restricts the effectiveness with which they can advance regional integration.</w:t>
      </w:r>
      <w:r>
        <w:rPr>
          <w:sz w:val="16"/>
        </w:rPr>
        <w:t xml:space="preserve"> </w:t>
      </w:r>
      <w:r w:rsidRPr="00361B7B">
        <w:rPr>
          <w:rStyle w:val="Emphasis"/>
        </w:rPr>
        <w:t>However</w:t>
      </w:r>
      <w:r w:rsidRPr="00361B7B">
        <w:rPr>
          <w:rStyle w:val="TitleChar"/>
        </w:rPr>
        <w:t xml:space="preserve">, </w:t>
      </w:r>
      <w:r w:rsidRPr="00031C2B">
        <w:rPr>
          <w:rStyle w:val="TitleChar"/>
          <w:highlight w:val="cyan"/>
        </w:rPr>
        <w:t>Asian countries share</w:t>
      </w:r>
      <w:r w:rsidRPr="00361B7B">
        <w:rPr>
          <w:rStyle w:val="TitleChar"/>
        </w:rPr>
        <w:t xml:space="preserve"> a common </w:t>
      </w:r>
      <w:r w:rsidRPr="00031C2B">
        <w:rPr>
          <w:rStyle w:val="TitleChar"/>
          <w:highlight w:val="cyan"/>
        </w:rPr>
        <w:t>interest in bolstering regional coop</w:t>
      </w:r>
      <w:r w:rsidRPr="00361B7B">
        <w:rPr>
          <w:rStyle w:val="TitleChar"/>
        </w:rPr>
        <w:t>eration. This</w:t>
      </w:r>
      <w:r w:rsidRPr="00361B7B">
        <w:rPr>
          <w:sz w:val="16"/>
        </w:rPr>
        <w:t xml:space="preserve"> process </w:t>
      </w:r>
      <w:r w:rsidRPr="00361B7B">
        <w:rPr>
          <w:rStyle w:val="TitleChar"/>
        </w:rPr>
        <w:t xml:space="preserve">should move forward </w:t>
      </w:r>
      <w:r w:rsidRPr="00031C2B">
        <w:rPr>
          <w:rStyle w:val="Emphasis"/>
          <w:highlight w:val="cyan"/>
        </w:rPr>
        <w:t>irrespective of</w:t>
      </w:r>
      <w:r w:rsidRPr="00361B7B">
        <w:rPr>
          <w:rStyle w:val="Emphasis"/>
        </w:rPr>
        <w:t xml:space="preserve"> the effects </w:t>
      </w:r>
      <w:r w:rsidRPr="00031C2B">
        <w:rPr>
          <w:rStyle w:val="Emphasis"/>
          <w:highlight w:val="cyan"/>
        </w:rPr>
        <w:t>U.S. alliances</w:t>
      </w:r>
      <w:r w:rsidRPr="00361B7B">
        <w:rPr>
          <w:rStyle w:val="TitleChar"/>
        </w:rPr>
        <w:t xml:space="preserve">, especially </w:t>
      </w:r>
      <w:r w:rsidRPr="00031C2B">
        <w:rPr>
          <w:rStyle w:val="TitleChar"/>
          <w:highlight w:val="cyan"/>
        </w:rPr>
        <w:t xml:space="preserve">in </w:t>
      </w:r>
      <w:r w:rsidRPr="00031C2B">
        <w:rPr>
          <w:rStyle w:val="Emphasis"/>
          <w:highlight w:val="cyan"/>
        </w:rPr>
        <w:t>Northeast Asia</w:t>
      </w:r>
      <w:r w:rsidRPr="00361B7B">
        <w:rPr>
          <w:sz w:val="16"/>
        </w:rPr>
        <w:t>.</w:t>
      </w:r>
      <w:r>
        <w:rPr>
          <w:sz w:val="16"/>
        </w:rPr>
        <w:t xml:space="preserve"> </w:t>
      </w:r>
      <w:r w:rsidRPr="00361B7B">
        <w:rPr>
          <w:sz w:val="16"/>
        </w:rPr>
        <w:t xml:space="preserve">First, promoting </w:t>
      </w:r>
      <w:r w:rsidRPr="00361B7B">
        <w:rPr>
          <w:rStyle w:val="TitleChar"/>
        </w:rPr>
        <w:t xml:space="preserve">Northeast Asian </w:t>
      </w:r>
      <w:r w:rsidRPr="00031C2B">
        <w:rPr>
          <w:rStyle w:val="TitleChar"/>
          <w:highlight w:val="cyan"/>
        </w:rPr>
        <w:t>coop</w:t>
      </w:r>
      <w:r w:rsidRPr="00361B7B">
        <w:rPr>
          <w:rStyle w:val="TitleChar"/>
        </w:rPr>
        <w:t xml:space="preserve">eration </w:t>
      </w:r>
      <w:r w:rsidRPr="00031C2B">
        <w:rPr>
          <w:rStyle w:val="TitleChar"/>
          <w:highlight w:val="cyan"/>
        </w:rPr>
        <w:t>requires</w:t>
      </w:r>
      <w:r w:rsidRPr="00361B7B">
        <w:rPr>
          <w:sz w:val="16"/>
        </w:rPr>
        <w:t xml:space="preserve"> a correct </w:t>
      </w:r>
      <w:r w:rsidRPr="00361B7B">
        <w:rPr>
          <w:rStyle w:val="TitleChar"/>
        </w:rPr>
        <w:t>understanding</w:t>
      </w:r>
      <w:r w:rsidRPr="00361B7B">
        <w:rPr>
          <w:sz w:val="16"/>
        </w:rPr>
        <w:t xml:space="preserve"> of </w:t>
      </w:r>
      <w:r w:rsidRPr="00361B7B">
        <w:rPr>
          <w:rStyle w:val="TitleChar"/>
        </w:rPr>
        <w:t>history as well as</w:t>
      </w:r>
      <w:r w:rsidRPr="00361B7B">
        <w:rPr>
          <w:sz w:val="16"/>
        </w:rPr>
        <w:t xml:space="preserve"> the </w:t>
      </w:r>
      <w:r w:rsidRPr="00031C2B">
        <w:rPr>
          <w:rStyle w:val="TitleChar"/>
          <w:highlight w:val="cyan"/>
        </w:rPr>
        <w:t xml:space="preserve">ability to </w:t>
      </w:r>
      <w:r w:rsidRPr="00031C2B">
        <w:rPr>
          <w:rStyle w:val="Emphasis"/>
          <w:highlight w:val="cyan"/>
        </w:rPr>
        <w:t>overcome</w:t>
      </w:r>
      <w:r w:rsidRPr="00361B7B">
        <w:rPr>
          <w:sz w:val="16"/>
        </w:rPr>
        <w:t xml:space="preserve"> the negative impacts of </w:t>
      </w:r>
      <w:r w:rsidRPr="00361B7B">
        <w:rPr>
          <w:rStyle w:val="Emphasis"/>
        </w:rPr>
        <w:t xml:space="preserve">rising </w:t>
      </w:r>
      <w:r w:rsidRPr="00031C2B">
        <w:rPr>
          <w:rStyle w:val="Emphasis"/>
          <w:highlight w:val="cyan"/>
        </w:rPr>
        <w:t>nationalist sentiment</w:t>
      </w:r>
      <w:r w:rsidRPr="00361B7B">
        <w:rPr>
          <w:sz w:val="16"/>
        </w:rPr>
        <w:t xml:space="preserve">. Obviously, </w:t>
      </w:r>
      <w:r w:rsidRPr="00361B7B">
        <w:rPr>
          <w:rStyle w:val="TitleChar"/>
        </w:rPr>
        <w:t>China, Japan, South Korea are the most critical actors here. But because of historical factors and conflicting interests, many efforts</w:t>
      </w:r>
      <w:r w:rsidRPr="00361B7B">
        <w:rPr>
          <w:sz w:val="16"/>
        </w:rPr>
        <w:t xml:space="preserve"> like the FTA negotiations </w:t>
      </w:r>
      <w:r w:rsidRPr="00361B7B">
        <w:rPr>
          <w:rStyle w:val="TitleChar"/>
        </w:rPr>
        <w:t>have stalled</w:t>
      </w:r>
      <w:r w:rsidRPr="00361B7B">
        <w:rPr>
          <w:sz w:val="16"/>
        </w:rPr>
        <w:t xml:space="preserve">, which is unfortunate for the building of mechanisms for regional cooperation. Establishing a correct view of history and </w:t>
      </w:r>
      <w:r w:rsidRPr="00361B7B">
        <w:rPr>
          <w:rStyle w:val="TitleChar"/>
        </w:rPr>
        <w:t>reining in</w:t>
      </w:r>
      <w:r w:rsidRPr="00361B7B">
        <w:rPr>
          <w:sz w:val="16"/>
        </w:rPr>
        <w:t xml:space="preserve"> the rising </w:t>
      </w:r>
      <w:r w:rsidRPr="00361B7B">
        <w:rPr>
          <w:rStyle w:val="TitleChar"/>
        </w:rPr>
        <w:t>nationalist sentiment are</w:t>
      </w:r>
      <w:r w:rsidRPr="00361B7B">
        <w:rPr>
          <w:sz w:val="16"/>
        </w:rPr>
        <w:t xml:space="preserve"> thus </w:t>
      </w:r>
      <w:r w:rsidRPr="00361B7B">
        <w:rPr>
          <w:rStyle w:val="Emphasis"/>
        </w:rPr>
        <w:t>essential</w:t>
      </w:r>
      <w:r w:rsidRPr="00361B7B">
        <w:rPr>
          <w:sz w:val="16"/>
        </w:rPr>
        <w:t xml:space="preserve"> if we are </w:t>
      </w:r>
      <w:r w:rsidRPr="00361B7B">
        <w:rPr>
          <w:rStyle w:val="TitleChar"/>
        </w:rPr>
        <w:t>to move forward</w:t>
      </w:r>
      <w:r w:rsidRPr="00361B7B">
        <w:rPr>
          <w:sz w:val="16"/>
        </w:rPr>
        <w:t>. Of course, the two issues are related, and accepting history would be the first step in breaking the ice.</w:t>
      </w:r>
      <w:r>
        <w:rPr>
          <w:sz w:val="16"/>
        </w:rPr>
        <w:t xml:space="preserve"> </w:t>
      </w:r>
      <w:r w:rsidRPr="00361B7B">
        <w:rPr>
          <w:sz w:val="16"/>
        </w:rPr>
        <w:t xml:space="preserve">Second, to facilitate Northeast Asian cooperation, and achieve integration, regional states must have autonomy and play the leading role. Although the United States has important interests in Asia, the main role in </w:t>
      </w:r>
      <w:r w:rsidRPr="00031C2B">
        <w:rPr>
          <w:rStyle w:val="TitleChar"/>
          <w:highlight w:val="cyan"/>
        </w:rPr>
        <w:t>promoting regional coop</w:t>
      </w:r>
      <w:r w:rsidRPr="00361B7B">
        <w:rPr>
          <w:rStyle w:val="TitleChar"/>
        </w:rPr>
        <w:t>eration</w:t>
      </w:r>
      <w:r w:rsidRPr="00361B7B">
        <w:rPr>
          <w:sz w:val="16"/>
        </w:rPr>
        <w:t xml:space="preserve"> should be played </w:t>
      </w:r>
      <w:r w:rsidRPr="00361B7B">
        <w:rPr>
          <w:rStyle w:val="TitleChar"/>
        </w:rPr>
        <w:t>by Asian countries</w:t>
      </w:r>
      <w:r w:rsidRPr="00361B7B">
        <w:rPr>
          <w:sz w:val="16"/>
        </w:rPr>
        <w:t xml:space="preserve"> themselves. Of course, this </w:t>
      </w:r>
      <w:r w:rsidRPr="00031C2B">
        <w:rPr>
          <w:rStyle w:val="Emphasis"/>
          <w:highlight w:val="cyan"/>
        </w:rPr>
        <w:t>does not mean excluding the U</w:t>
      </w:r>
      <w:r w:rsidRPr="00361B7B">
        <w:rPr>
          <w:sz w:val="16"/>
        </w:rPr>
        <w:t xml:space="preserve">nited </w:t>
      </w:r>
      <w:r w:rsidRPr="00031C2B">
        <w:rPr>
          <w:rStyle w:val="Emphasis"/>
          <w:highlight w:val="cyan"/>
        </w:rPr>
        <w:t>S</w:t>
      </w:r>
      <w:r w:rsidRPr="00361B7B">
        <w:rPr>
          <w:sz w:val="16"/>
        </w:rPr>
        <w:t xml:space="preserve">tates </w:t>
      </w:r>
      <w:r w:rsidRPr="00361B7B">
        <w:rPr>
          <w:rStyle w:val="Emphasis"/>
        </w:rPr>
        <w:t>from integration</w:t>
      </w:r>
      <w:r w:rsidRPr="00361B7B">
        <w:rPr>
          <w:sz w:val="16"/>
        </w:rPr>
        <w:t>. The goal should be for Asian states to have the lead, but for the system to be inclusive.</w:t>
      </w:r>
      <w:r>
        <w:rPr>
          <w:sz w:val="16"/>
        </w:rPr>
        <w:t xml:space="preserve"> </w:t>
      </w:r>
      <w:r w:rsidRPr="00361B7B">
        <w:rPr>
          <w:sz w:val="16"/>
        </w:rPr>
        <w:t xml:space="preserve">Third, Northeast Asian cooperation must avoid the “pan-politicization” phenomenon. Northeast Asia is a contradiction. </w:t>
      </w:r>
      <w:r w:rsidRPr="00361B7B">
        <w:rPr>
          <w:rStyle w:val="TitleChar"/>
        </w:rPr>
        <w:t xml:space="preserve">In the </w:t>
      </w:r>
      <w:r w:rsidRPr="00031C2B">
        <w:rPr>
          <w:rStyle w:val="TitleChar"/>
          <w:highlight w:val="cyan"/>
        </w:rPr>
        <w:t>geo-economic</w:t>
      </w:r>
      <w:r w:rsidRPr="00361B7B">
        <w:rPr>
          <w:rStyle w:val="TitleChar"/>
        </w:rPr>
        <w:t xml:space="preserve">s landscape, </w:t>
      </w:r>
      <w:r w:rsidRPr="00031C2B">
        <w:rPr>
          <w:rStyle w:val="TitleChar"/>
          <w:highlight w:val="cyan"/>
        </w:rPr>
        <w:t xml:space="preserve">relations among China, Japan and South Korea are very close, which gives </w:t>
      </w:r>
      <w:r w:rsidRPr="00361B7B">
        <w:rPr>
          <w:rStyle w:val="TitleChar"/>
        </w:rPr>
        <w:t xml:space="preserve">these countries a </w:t>
      </w:r>
      <w:r w:rsidRPr="00031C2B">
        <w:rPr>
          <w:rStyle w:val="TitleChar"/>
          <w:highlight w:val="cyan"/>
        </w:rPr>
        <w:t>shared interest in</w:t>
      </w:r>
      <w:r w:rsidRPr="00361B7B">
        <w:rPr>
          <w:rStyle w:val="TitleChar"/>
        </w:rPr>
        <w:t xml:space="preserve"> promoting </w:t>
      </w:r>
      <w:r w:rsidRPr="00031C2B">
        <w:rPr>
          <w:rStyle w:val="Emphasis"/>
          <w:highlight w:val="cyan"/>
        </w:rPr>
        <w:t>regional economic</w:t>
      </w:r>
      <w:r w:rsidRPr="00361B7B">
        <w:rPr>
          <w:rStyle w:val="Emphasis"/>
        </w:rPr>
        <w:t xml:space="preserve"> and trade </w:t>
      </w:r>
      <w:r w:rsidRPr="00031C2B">
        <w:rPr>
          <w:rStyle w:val="Emphasis"/>
          <w:highlight w:val="cyan"/>
        </w:rPr>
        <w:t>coop</w:t>
      </w:r>
      <w:r w:rsidRPr="00361B7B">
        <w:rPr>
          <w:rStyle w:val="Emphasis"/>
        </w:rPr>
        <w:t>eration</w:t>
      </w:r>
      <w:r w:rsidRPr="00361B7B">
        <w:rPr>
          <w:sz w:val="16"/>
        </w:rPr>
        <w:t xml:space="preserve">. But at the same time, </w:t>
      </w:r>
      <w:r w:rsidRPr="00361B7B">
        <w:rPr>
          <w:rStyle w:val="TitleChar"/>
        </w:rPr>
        <w:t>the three</w:t>
      </w:r>
      <w:r w:rsidRPr="00361B7B">
        <w:rPr>
          <w:sz w:val="16"/>
        </w:rPr>
        <w:t xml:space="preserve"> countries </w:t>
      </w:r>
      <w:r w:rsidRPr="00361B7B">
        <w:rPr>
          <w:rStyle w:val="TitleChar"/>
        </w:rPr>
        <w:t>have a complicated dynamic in the geopolitical context. If political factors hijack economic and trade issues, all efforts at integration will come to naught</w:t>
      </w:r>
      <w:r w:rsidRPr="00361B7B">
        <w:rPr>
          <w:sz w:val="16"/>
        </w:rPr>
        <w:t>. Therefore, in pursuing cooperation in the Northeast Asia, China, Japan and South Korea must discriminate between trade and the economy on the one hand and politics on the other, avoiding “pan-politicization.”</w:t>
      </w:r>
      <w:r>
        <w:rPr>
          <w:sz w:val="16"/>
        </w:rPr>
        <w:t xml:space="preserve"> </w:t>
      </w:r>
      <w:r w:rsidRPr="00361B7B">
        <w:rPr>
          <w:sz w:val="16"/>
        </w:rPr>
        <w:t xml:space="preserve">Fourth, and finally, </w:t>
      </w:r>
      <w:r w:rsidRPr="00361B7B">
        <w:rPr>
          <w:rStyle w:val="TitleChar"/>
        </w:rPr>
        <w:t>Northeast Asian cooperation should be advanced with a gradual, incremental approach, starting with the easy things first</w:t>
      </w:r>
      <w:r w:rsidRPr="00361B7B">
        <w:rPr>
          <w:sz w:val="16"/>
        </w:rPr>
        <w:t xml:space="preserve">. Northeast Asian countries have a common need to stimulate economic growth. </w:t>
      </w:r>
      <w:r w:rsidRPr="00031C2B">
        <w:rPr>
          <w:rStyle w:val="Emphasis"/>
          <w:highlight w:val="cyan"/>
        </w:rPr>
        <w:t>Conditions are ripe for</w:t>
      </w:r>
      <w:r w:rsidRPr="00361B7B">
        <w:rPr>
          <w:rStyle w:val="Emphasis"/>
        </w:rPr>
        <w:t xml:space="preserve"> the creation of an </w:t>
      </w:r>
      <w:r w:rsidRPr="00031C2B">
        <w:rPr>
          <w:rStyle w:val="Emphasis"/>
          <w:highlight w:val="cyan"/>
        </w:rPr>
        <w:t>economic community</w:t>
      </w:r>
      <w:r w:rsidRPr="00031C2B">
        <w:rPr>
          <w:rStyle w:val="TitleChar"/>
          <w:highlight w:val="cyan"/>
        </w:rPr>
        <w:t>. Closer</w:t>
      </w:r>
      <w:r w:rsidRPr="00361B7B">
        <w:rPr>
          <w:rStyle w:val="TitleChar"/>
        </w:rPr>
        <w:t xml:space="preserve"> economic </w:t>
      </w:r>
      <w:r w:rsidRPr="00031C2B">
        <w:rPr>
          <w:rStyle w:val="TitleChar"/>
          <w:highlight w:val="cyan"/>
        </w:rPr>
        <w:t>ties could</w:t>
      </w:r>
      <w:r w:rsidRPr="00361B7B">
        <w:rPr>
          <w:sz w:val="16"/>
        </w:rPr>
        <w:t xml:space="preserve"> then in turn </w:t>
      </w:r>
      <w:r w:rsidRPr="00361B7B">
        <w:rPr>
          <w:rStyle w:val="TitleChar"/>
        </w:rPr>
        <w:t xml:space="preserve">create a solid foundation and </w:t>
      </w:r>
      <w:r w:rsidRPr="00031C2B">
        <w:rPr>
          <w:rStyle w:val="TitleChar"/>
          <w:highlight w:val="cyan"/>
        </w:rPr>
        <w:t>provide conditions conducive to</w:t>
      </w:r>
      <w:r w:rsidRPr="00361B7B">
        <w:rPr>
          <w:sz w:val="16"/>
        </w:rPr>
        <w:t xml:space="preserve"> the building of </w:t>
      </w:r>
      <w:r w:rsidRPr="00031C2B">
        <w:rPr>
          <w:rStyle w:val="Emphasis"/>
          <w:highlight w:val="cyan"/>
        </w:rPr>
        <w:t>a comprehensive regional coop</w:t>
      </w:r>
      <w:r w:rsidRPr="00361B7B">
        <w:rPr>
          <w:rStyle w:val="Emphasis"/>
        </w:rPr>
        <w:t xml:space="preserve">eration </w:t>
      </w:r>
      <w:r w:rsidRPr="00031C2B">
        <w:rPr>
          <w:rStyle w:val="Emphasis"/>
          <w:highlight w:val="cyan"/>
        </w:rPr>
        <w:t>mechanism</w:t>
      </w:r>
      <w:r w:rsidRPr="00361B7B">
        <w:rPr>
          <w:rStyle w:val="TitleChar"/>
        </w:rPr>
        <w:t>, comprising economic, security, political issues and other core elements</w:t>
      </w:r>
      <w:r w:rsidRPr="00361B7B">
        <w:rPr>
          <w:sz w:val="16"/>
        </w:rPr>
        <w:t xml:space="preserve">. Although there would undoubtedly be many hurdles and constraints in this process, </w:t>
      </w:r>
      <w:r w:rsidRPr="00361B7B">
        <w:rPr>
          <w:rStyle w:val="TitleChar"/>
        </w:rPr>
        <w:t>with political will and wisdom, regional cooperation in Northeast Asia</w:t>
      </w:r>
      <w:r w:rsidRPr="00361B7B">
        <w:rPr>
          <w:sz w:val="16"/>
        </w:rPr>
        <w:t xml:space="preserve">, and even in Asia generally, </w:t>
      </w:r>
      <w:r w:rsidRPr="00361B7B">
        <w:rPr>
          <w:rStyle w:val="TitleChar"/>
        </w:rPr>
        <w:t>has a real chance</w:t>
      </w:r>
      <w:r>
        <w:t>.</w:t>
      </w:r>
    </w:p>
    <w:p w:rsidR="001377ED" w:rsidRDefault="001377ED" w:rsidP="001377ED"/>
    <w:p w:rsidR="001377ED" w:rsidRDefault="001377ED" w:rsidP="001377ED">
      <w:pPr>
        <w:pStyle w:val="Heading4"/>
        <w:rPr>
          <w:u w:val="single"/>
        </w:rPr>
      </w:pPr>
      <w:r>
        <w:t xml:space="preserve">Regionalism will either </w:t>
      </w:r>
      <w:r>
        <w:rPr>
          <w:u w:val="single"/>
        </w:rPr>
        <w:t>fail</w:t>
      </w:r>
      <w:r>
        <w:t xml:space="preserve"> because of ingrained </w:t>
      </w:r>
      <w:r w:rsidRPr="00353F2D">
        <w:rPr>
          <w:u w:val="single"/>
        </w:rPr>
        <w:t>nationalism, or succeed</w:t>
      </w:r>
      <w:r w:rsidRPr="00353F2D">
        <w:t xml:space="preserve"> because</w:t>
      </w:r>
      <w:r>
        <w:rPr>
          <w:u w:val="single"/>
        </w:rPr>
        <w:t xml:space="preserve"> shared interests overwhelm politics</w:t>
      </w:r>
    </w:p>
    <w:p w:rsidR="001377ED" w:rsidRDefault="001377ED" w:rsidP="001377ED">
      <w:proofErr w:type="spellStart"/>
      <w:r>
        <w:t>Hidetaka</w:t>
      </w:r>
      <w:proofErr w:type="spellEnd"/>
      <w:r>
        <w:t xml:space="preserve"> </w:t>
      </w:r>
      <w:proofErr w:type="spellStart"/>
      <w:r w:rsidRPr="00744D9A">
        <w:rPr>
          <w:rStyle w:val="Style13ptBold"/>
        </w:rPr>
        <w:t>Yoshimatsu</w:t>
      </w:r>
      <w:proofErr w:type="spellEnd"/>
      <w:r w:rsidRPr="00744D9A">
        <w:rPr>
          <w:rStyle w:val="Style13ptBold"/>
        </w:rPr>
        <w:t xml:space="preserve"> 10</w:t>
      </w:r>
      <w:r>
        <w:t xml:space="preserve">, Graduate School of Asia Pacific Studies, </w:t>
      </w:r>
      <w:proofErr w:type="spellStart"/>
      <w:r>
        <w:t>Ritsumeikan</w:t>
      </w:r>
      <w:proofErr w:type="spellEnd"/>
      <w:r>
        <w:t xml:space="preserve"> Asia Pacific University, March 2010, “Regional Governance and Cooperation in Northeast Asia: The Cases of the Environment and IT,” http://www.apu.ac.jp/rcaps/uploads/fckeditor/publications/workingPapers/RCAPS_WP09-9.pdf</w:t>
      </w:r>
    </w:p>
    <w:p w:rsidR="001377ED" w:rsidRPr="009354C2" w:rsidRDefault="001377ED" w:rsidP="001377ED">
      <w:pPr>
        <w:rPr>
          <w:sz w:val="16"/>
        </w:rPr>
      </w:pPr>
      <w:r w:rsidRPr="00353F2D">
        <w:rPr>
          <w:sz w:val="16"/>
        </w:rPr>
        <w:t xml:space="preserve">This article highlights two aspects of regional governance: objective and process. The objective of governance is shown in its definition: ‘to manage common regional affairs and draw cooperative action’. The </w:t>
      </w:r>
      <w:r w:rsidRPr="00353F2D">
        <w:rPr>
          <w:rStyle w:val="TitleChar"/>
        </w:rPr>
        <w:t xml:space="preserve">common </w:t>
      </w:r>
      <w:r w:rsidRPr="00031C2B">
        <w:rPr>
          <w:rStyle w:val="TitleChar"/>
          <w:highlight w:val="cyan"/>
        </w:rPr>
        <w:t>regional affairs</w:t>
      </w:r>
      <w:r w:rsidRPr="00353F2D">
        <w:rPr>
          <w:rStyle w:val="TitleChar"/>
        </w:rPr>
        <w:t xml:space="preserve"> contain a wide range of issues</w:t>
      </w:r>
      <w:r w:rsidRPr="00353F2D">
        <w:rPr>
          <w:sz w:val="16"/>
        </w:rPr>
        <w:t xml:space="preserve"> that </w:t>
      </w:r>
      <w:r w:rsidRPr="00031C2B">
        <w:rPr>
          <w:rStyle w:val="TitleChar"/>
          <w:highlight w:val="cyan"/>
        </w:rPr>
        <w:t>are</w:t>
      </w:r>
      <w:r w:rsidRPr="00031C2B">
        <w:rPr>
          <w:sz w:val="16"/>
          <w:highlight w:val="cyan"/>
        </w:rPr>
        <w:t xml:space="preserve"> </w:t>
      </w:r>
      <w:r w:rsidRPr="00031C2B">
        <w:rPr>
          <w:rStyle w:val="TitleChar"/>
          <w:highlight w:val="cyan"/>
        </w:rPr>
        <w:t>likely to be managed with collective</w:t>
      </w:r>
      <w:r w:rsidRPr="00353F2D">
        <w:rPr>
          <w:sz w:val="16"/>
        </w:rPr>
        <w:t xml:space="preserve">, not individual, </w:t>
      </w:r>
      <w:r w:rsidRPr="00031C2B">
        <w:rPr>
          <w:rStyle w:val="TitleChar"/>
          <w:highlight w:val="cyan"/>
        </w:rPr>
        <w:t>efforts</w:t>
      </w:r>
      <w:r w:rsidRPr="00353F2D">
        <w:rPr>
          <w:rStyle w:val="TitleChar"/>
        </w:rPr>
        <w:t xml:space="preserve"> by state</w:t>
      </w:r>
      <w:r w:rsidRPr="00353F2D">
        <w:rPr>
          <w:sz w:val="16"/>
        </w:rPr>
        <w:t xml:space="preserve"> and non-state </w:t>
      </w:r>
      <w:r w:rsidRPr="00353F2D">
        <w:rPr>
          <w:rStyle w:val="TitleChar"/>
        </w:rPr>
        <w:t>actors</w:t>
      </w:r>
      <w:r w:rsidRPr="00353F2D">
        <w:rPr>
          <w:sz w:val="16"/>
        </w:rPr>
        <w:t xml:space="preserve"> in a specific region. In recent years, several scholars have examined bilateral and regional relations in East Asia in terms of ‘risk management’ (</w:t>
      </w:r>
      <w:proofErr w:type="spellStart"/>
      <w:r w:rsidRPr="00353F2D">
        <w:rPr>
          <w:sz w:val="16"/>
        </w:rPr>
        <w:t>Wishnick</w:t>
      </w:r>
      <w:proofErr w:type="spellEnd"/>
      <w:r w:rsidRPr="00353F2D">
        <w:rPr>
          <w:sz w:val="16"/>
        </w:rPr>
        <w:t xml:space="preserve">, 2009; </w:t>
      </w:r>
      <w:proofErr w:type="spellStart"/>
      <w:r w:rsidRPr="00353F2D">
        <w:rPr>
          <w:sz w:val="16"/>
        </w:rPr>
        <w:t>Nesadurai</w:t>
      </w:r>
      <w:proofErr w:type="spellEnd"/>
      <w:r w:rsidRPr="00353F2D">
        <w:rPr>
          <w:sz w:val="16"/>
        </w:rPr>
        <w:t xml:space="preserve">, 2009). Risks are unintended results of economic and technological decisions, which are previously undertaken with fixed norms of calculability, connecting means and ends or causes and effects (Beck, 1999: 4; 2000). </w:t>
      </w:r>
      <w:r w:rsidRPr="00031C2B">
        <w:rPr>
          <w:rStyle w:val="TitleChar"/>
          <w:highlight w:val="cyan"/>
        </w:rPr>
        <w:t>Risks are created by</w:t>
      </w:r>
      <w:r w:rsidRPr="00353F2D">
        <w:rPr>
          <w:sz w:val="16"/>
        </w:rPr>
        <w:t xml:space="preserve"> the expansion of </w:t>
      </w:r>
      <w:proofErr w:type="spellStart"/>
      <w:r w:rsidRPr="00031C2B">
        <w:rPr>
          <w:rStyle w:val="TitleChar"/>
          <w:highlight w:val="cyan"/>
        </w:rPr>
        <w:t>transboundary</w:t>
      </w:r>
      <w:proofErr w:type="spellEnd"/>
      <w:r w:rsidRPr="00353F2D">
        <w:rPr>
          <w:rStyle w:val="TitleChar"/>
        </w:rPr>
        <w:t xml:space="preserve"> phenomena and activities</w:t>
      </w:r>
      <w:r w:rsidRPr="00353F2D">
        <w:rPr>
          <w:sz w:val="16"/>
        </w:rPr>
        <w:t xml:space="preserve"> as well as growing uncertainty about consequences resulting from them. The </w:t>
      </w:r>
      <w:r w:rsidRPr="00353F2D">
        <w:rPr>
          <w:rStyle w:val="TitleChar"/>
        </w:rPr>
        <w:t>examples</w:t>
      </w:r>
      <w:r w:rsidRPr="00353F2D">
        <w:rPr>
          <w:sz w:val="16"/>
        </w:rPr>
        <w:t xml:space="preserve"> of such risks </w:t>
      </w:r>
      <w:r w:rsidRPr="00353F2D">
        <w:rPr>
          <w:rStyle w:val="TitleChar"/>
        </w:rPr>
        <w:t xml:space="preserve">are the </w:t>
      </w:r>
      <w:r w:rsidRPr="00031C2B">
        <w:rPr>
          <w:rStyle w:val="Emphasis"/>
          <w:highlight w:val="cyan"/>
        </w:rPr>
        <w:t>deterioration of</w:t>
      </w:r>
      <w:r w:rsidRPr="00353F2D">
        <w:rPr>
          <w:rStyle w:val="Emphasis"/>
        </w:rPr>
        <w:t xml:space="preserve"> the global </w:t>
      </w:r>
      <w:r w:rsidRPr="00031C2B">
        <w:rPr>
          <w:rStyle w:val="Emphasis"/>
          <w:highlight w:val="cyan"/>
        </w:rPr>
        <w:t>environments</w:t>
      </w:r>
      <w:r w:rsidRPr="00353F2D">
        <w:rPr>
          <w:sz w:val="16"/>
        </w:rPr>
        <w:t xml:space="preserve">, a likely </w:t>
      </w:r>
      <w:r w:rsidRPr="00031C2B">
        <w:rPr>
          <w:rStyle w:val="Emphasis"/>
          <w:highlight w:val="cyan"/>
        </w:rPr>
        <w:t>financial turmoil</w:t>
      </w:r>
      <w:r w:rsidRPr="00353F2D">
        <w:rPr>
          <w:rStyle w:val="TitleChar"/>
        </w:rPr>
        <w:t xml:space="preserve">, a possible </w:t>
      </w:r>
      <w:r w:rsidRPr="00031C2B">
        <w:rPr>
          <w:rStyle w:val="Emphasis"/>
          <w:highlight w:val="cyan"/>
        </w:rPr>
        <w:t>terrorist attack</w:t>
      </w:r>
      <w:r w:rsidRPr="00031C2B">
        <w:rPr>
          <w:rStyle w:val="TitleChar"/>
          <w:highlight w:val="cyan"/>
        </w:rPr>
        <w:t>, and</w:t>
      </w:r>
      <w:r w:rsidRPr="00353F2D">
        <w:rPr>
          <w:rStyle w:val="TitleChar"/>
        </w:rPr>
        <w:t xml:space="preserve"> the global diffusion of </w:t>
      </w:r>
      <w:r w:rsidRPr="00031C2B">
        <w:rPr>
          <w:rStyle w:val="TitleChar"/>
          <w:highlight w:val="cyan"/>
        </w:rPr>
        <w:t xml:space="preserve">infectious </w:t>
      </w:r>
      <w:r w:rsidRPr="00031C2B">
        <w:rPr>
          <w:rStyle w:val="Emphasis"/>
          <w:highlight w:val="cyan"/>
        </w:rPr>
        <w:t>diseases</w:t>
      </w:r>
      <w:r w:rsidRPr="00353F2D">
        <w:rPr>
          <w:sz w:val="16"/>
        </w:rPr>
        <w:t>. Nobody in developed and developing countries can escape from the trap of such risks, and the societies on the globe are required to respond to the challenges posed by risks by developing various kinds of risk communities.</w:t>
      </w:r>
      <w:r>
        <w:rPr>
          <w:sz w:val="16"/>
        </w:rPr>
        <w:t xml:space="preserve"> </w:t>
      </w:r>
      <w:r w:rsidRPr="00353F2D">
        <w:rPr>
          <w:rStyle w:val="TitleChar"/>
        </w:rPr>
        <w:t>In Northeast Asia, ‘history and memory’ has exerted a profound influence on</w:t>
      </w:r>
      <w:r w:rsidRPr="00353F2D">
        <w:rPr>
          <w:sz w:val="16"/>
        </w:rPr>
        <w:t xml:space="preserve"> the evolution of </w:t>
      </w:r>
      <w:r w:rsidRPr="00353F2D">
        <w:rPr>
          <w:rStyle w:val="TitleChar"/>
        </w:rPr>
        <w:t xml:space="preserve">regional affairs by </w:t>
      </w:r>
      <w:r w:rsidRPr="00353F2D">
        <w:rPr>
          <w:rStyle w:val="Emphasis"/>
        </w:rPr>
        <w:t xml:space="preserve">stimulating </w:t>
      </w:r>
      <w:r w:rsidRPr="00031C2B">
        <w:rPr>
          <w:rStyle w:val="Emphasis"/>
          <w:highlight w:val="cyan"/>
        </w:rPr>
        <w:t>nationalist hatreds</w:t>
      </w:r>
      <w:r w:rsidRPr="00031C2B">
        <w:rPr>
          <w:sz w:val="16"/>
          <w:highlight w:val="cyan"/>
        </w:rPr>
        <w:t xml:space="preserve"> </w:t>
      </w:r>
      <w:r w:rsidRPr="00353F2D">
        <w:rPr>
          <w:sz w:val="16"/>
        </w:rPr>
        <w:t xml:space="preserve">among the peoples. </w:t>
      </w:r>
      <w:r w:rsidRPr="00353F2D">
        <w:rPr>
          <w:rStyle w:val="TitleChar"/>
        </w:rPr>
        <w:t xml:space="preserve">The historical factor </w:t>
      </w:r>
      <w:r w:rsidRPr="00031C2B">
        <w:rPr>
          <w:rStyle w:val="TitleChar"/>
          <w:highlight w:val="cyan"/>
        </w:rPr>
        <w:t>has disturbed</w:t>
      </w:r>
      <w:r w:rsidRPr="00031C2B">
        <w:rPr>
          <w:sz w:val="16"/>
          <w:highlight w:val="cyan"/>
        </w:rPr>
        <w:t xml:space="preserve"> </w:t>
      </w:r>
      <w:r w:rsidRPr="00353F2D">
        <w:rPr>
          <w:sz w:val="16"/>
        </w:rPr>
        <w:t xml:space="preserve">the </w:t>
      </w:r>
      <w:r w:rsidRPr="00031C2B">
        <w:rPr>
          <w:rStyle w:val="TitleChar"/>
          <w:highlight w:val="cyan"/>
        </w:rPr>
        <w:t>development of</w:t>
      </w:r>
      <w:r w:rsidRPr="00353F2D">
        <w:rPr>
          <w:rStyle w:val="TitleChar"/>
        </w:rPr>
        <w:t xml:space="preserve"> common cohesion and </w:t>
      </w:r>
      <w:r w:rsidRPr="00031C2B">
        <w:rPr>
          <w:rStyle w:val="TitleChar"/>
          <w:highlight w:val="cyan"/>
        </w:rPr>
        <w:t>regional institutions</w:t>
      </w:r>
      <w:r w:rsidRPr="00353F2D">
        <w:rPr>
          <w:rStyle w:val="TitleChar"/>
        </w:rPr>
        <w:t xml:space="preserve"> that manage common affairs</w:t>
      </w:r>
      <w:r w:rsidRPr="00353F2D">
        <w:rPr>
          <w:sz w:val="16"/>
        </w:rPr>
        <w:t xml:space="preserve"> for the states and societies. </w:t>
      </w:r>
      <w:r w:rsidRPr="00031C2B">
        <w:rPr>
          <w:rStyle w:val="Emphasis"/>
          <w:highlight w:val="cyan"/>
        </w:rPr>
        <w:t>However</w:t>
      </w:r>
      <w:r w:rsidRPr="00353F2D">
        <w:rPr>
          <w:rStyle w:val="TitleChar"/>
        </w:rPr>
        <w:t xml:space="preserve">, the </w:t>
      </w:r>
      <w:r w:rsidRPr="00353F2D">
        <w:rPr>
          <w:rStyle w:val="Emphasis"/>
        </w:rPr>
        <w:t xml:space="preserve">necessity of </w:t>
      </w:r>
      <w:r w:rsidRPr="00031C2B">
        <w:rPr>
          <w:rStyle w:val="Emphasis"/>
          <w:highlight w:val="cyan"/>
        </w:rPr>
        <w:t>risk management might change this</w:t>
      </w:r>
      <w:r w:rsidRPr="00353F2D">
        <w:rPr>
          <w:rStyle w:val="TitleChar"/>
        </w:rPr>
        <w:t xml:space="preserve"> fundamental constellation of interstate relations</w:t>
      </w:r>
      <w:r w:rsidRPr="00353F2D">
        <w:rPr>
          <w:sz w:val="16"/>
        </w:rPr>
        <w:t xml:space="preserve"> at least </w:t>
      </w:r>
      <w:r w:rsidRPr="00353F2D">
        <w:rPr>
          <w:rStyle w:val="Emphasis"/>
        </w:rPr>
        <w:t>in specific policy areas</w:t>
      </w:r>
      <w:r w:rsidRPr="00353F2D">
        <w:rPr>
          <w:sz w:val="16"/>
        </w:rPr>
        <w:t xml:space="preserve">. While risk has seemed a purely negative phenomenon, ‘it may be seen at the same time as a positive phenomenon too, when it involves the sharing of risks without borders’ (Beck, 1999: 16). </w:t>
      </w:r>
      <w:r w:rsidRPr="00353F2D">
        <w:rPr>
          <w:rStyle w:val="TitleChar"/>
        </w:rPr>
        <w:t>Risks</w:t>
      </w:r>
      <w:r w:rsidRPr="00353F2D">
        <w:rPr>
          <w:sz w:val="16"/>
        </w:rPr>
        <w:t xml:space="preserve">, which hold boundary-crossing character and high-level uncertainty, </w:t>
      </w:r>
      <w:r w:rsidRPr="00353F2D">
        <w:rPr>
          <w:rStyle w:val="TitleChar"/>
        </w:rPr>
        <w:t xml:space="preserve">might become a linchpin to unify states with diverse identity and interests </w:t>
      </w:r>
      <w:r w:rsidRPr="00031C2B">
        <w:rPr>
          <w:rStyle w:val="TitleChar"/>
          <w:highlight w:val="cyan"/>
        </w:rPr>
        <w:t>by providing</w:t>
      </w:r>
      <w:r w:rsidRPr="00353F2D">
        <w:rPr>
          <w:rStyle w:val="TitleChar"/>
        </w:rPr>
        <w:t xml:space="preserve"> a </w:t>
      </w:r>
      <w:r w:rsidRPr="00031C2B">
        <w:rPr>
          <w:rStyle w:val="TitleChar"/>
          <w:highlight w:val="cyan"/>
        </w:rPr>
        <w:t>rationale for</w:t>
      </w:r>
      <w:r w:rsidRPr="00353F2D">
        <w:rPr>
          <w:sz w:val="16"/>
        </w:rPr>
        <w:t xml:space="preserve"> initiating and advancing </w:t>
      </w:r>
      <w:r w:rsidRPr="00031C2B">
        <w:rPr>
          <w:rStyle w:val="TitleChar"/>
          <w:highlight w:val="cyan"/>
        </w:rPr>
        <w:t>coop</w:t>
      </w:r>
      <w:r w:rsidRPr="00353F2D">
        <w:rPr>
          <w:rStyle w:val="TitleChar"/>
        </w:rPr>
        <w:t>erative actions</w:t>
      </w:r>
      <w:r w:rsidRPr="00353F2D">
        <w:rPr>
          <w:sz w:val="16"/>
        </w:rPr>
        <w:t xml:space="preserve">. The </w:t>
      </w:r>
      <w:r w:rsidRPr="00031C2B">
        <w:rPr>
          <w:rStyle w:val="TitleChar"/>
          <w:highlight w:val="cyan"/>
        </w:rPr>
        <w:t>perception of common risks</w:t>
      </w:r>
      <w:r w:rsidRPr="00353F2D">
        <w:rPr>
          <w:sz w:val="16"/>
        </w:rPr>
        <w:t xml:space="preserve"> and the necessity of cooperative risk management </w:t>
      </w:r>
      <w:r w:rsidRPr="00031C2B">
        <w:rPr>
          <w:rStyle w:val="TitleChar"/>
          <w:highlight w:val="cyan"/>
        </w:rPr>
        <w:t xml:space="preserve">might become a </w:t>
      </w:r>
      <w:r w:rsidRPr="00031C2B">
        <w:rPr>
          <w:rStyle w:val="Emphasis"/>
          <w:highlight w:val="cyan"/>
        </w:rPr>
        <w:t>catalyst</w:t>
      </w:r>
      <w:r w:rsidRPr="00353F2D">
        <w:rPr>
          <w:sz w:val="16"/>
        </w:rPr>
        <w:t xml:space="preserve"> in </w:t>
      </w:r>
      <w:r w:rsidRPr="00353F2D">
        <w:rPr>
          <w:rStyle w:val="TitleChar"/>
        </w:rPr>
        <w:t>encouraging</w:t>
      </w:r>
      <w:r w:rsidRPr="00353F2D">
        <w:rPr>
          <w:sz w:val="16"/>
        </w:rPr>
        <w:t xml:space="preserve"> the </w:t>
      </w:r>
      <w:r w:rsidRPr="00353F2D">
        <w:rPr>
          <w:rStyle w:val="TitleChar"/>
        </w:rPr>
        <w:t>governments in Northeast Asia to promote</w:t>
      </w:r>
      <w:r w:rsidRPr="00353F2D">
        <w:rPr>
          <w:sz w:val="16"/>
        </w:rPr>
        <w:t xml:space="preserve"> substantial talks on </w:t>
      </w:r>
      <w:r w:rsidRPr="00353F2D">
        <w:rPr>
          <w:rStyle w:val="TitleChar"/>
        </w:rPr>
        <w:t>effective measures</w:t>
      </w:r>
      <w:r w:rsidRPr="00353F2D">
        <w:rPr>
          <w:sz w:val="16"/>
        </w:rPr>
        <w:t xml:space="preserve"> to reduce the probability of risk occurrence and its </w:t>
      </w:r>
      <w:proofErr w:type="spellStart"/>
      <w:r w:rsidRPr="00353F2D">
        <w:rPr>
          <w:sz w:val="16"/>
        </w:rPr>
        <w:t>unfavourable</w:t>
      </w:r>
      <w:proofErr w:type="spellEnd"/>
      <w:r w:rsidRPr="00353F2D">
        <w:rPr>
          <w:sz w:val="16"/>
        </w:rPr>
        <w:t xml:space="preserve"> effects.</w:t>
      </w:r>
    </w:p>
    <w:p w:rsidR="001377ED" w:rsidRPr="001377ED" w:rsidRDefault="001377ED" w:rsidP="001377ED"/>
    <w:p w:rsidR="001377ED" w:rsidRDefault="001377ED" w:rsidP="001377ED">
      <w:pPr>
        <w:pStyle w:val="Heading3"/>
      </w:pPr>
      <w:r>
        <w:t>2NC Leadership Now</w:t>
      </w:r>
    </w:p>
    <w:p w:rsidR="001377ED" w:rsidRPr="00CF095B" w:rsidRDefault="001377ED" w:rsidP="001377ED">
      <w:pPr>
        <w:keepNext/>
        <w:keepLines/>
        <w:spacing w:before="40"/>
        <w:outlineLvl w:val="3"/>
        <w:rPr>
          <w:rFonts w:eastAsiaTheme="majorEastAsia" w:cstheme="majorBidi"/>
          <w:b/>
          <w:iCs/>
          <w:sz w:val="26"/>
        </w:rPr>
      </w:pPr>
      <w:r w:rsidRPr="00CF095B">
        <w:rPr>
          <w:rFonts w:eastAsiaTheme="majorEastAsia" w:cstheme="majorBidi"/>
          <w:b/>
          <w:iCs/>
          <w:sz w:val="26"/>
        </w:rPr>
        <w:t>Status quo solves South Korea leadership</w:t>
      </w:r>
    </w:p>
    <w:p w:rsidR="001377ED" w:rsidRPr="00CF095B" w:rsidRDefault="001377ED" w:rsidP="001377ED">
      <w:proofErr w:type="spellStart"/>
      <w:r w:rsidRPr="00CF095B">
        <w:rPr>
          <w:b/>
          <w:bCs/>
          <w:sz w:val="26"/>
        </w:rPr>
        <w:t>Sohn</w:t>
      </w:r>
      <w:proofErr w:type="spellEnd"/>
      <w:r w:rsidRPr="00CF095B">
        <w:t xml:space="preserve">, Dean of the Graduate School of International Studies and Professor of International and Japanese Political Economy at </w:t>
      </w:r>
      <w:proofErr w:type="spellStart"/>
      <w:r w:rsidRPr="00CF095B">
        <w:t>Yonsei</w:t>
      </w:r>
      <w:proofErr w:type="spellEnd"/>
      <w:r w:rsidRPr="00CF095B">
        <w:t xml:space="preserve"> University in Seoul, </w:t>
      </w:r>
      <w:r w:rsidRPr="00CF095B">
        <w:rPr>
          <w:b/>
          <w:bCs/>
          <w:sz w:val="26"/>
        </w:rPr>
        <w:t>3-25-16</w:t>
      </w:r>
      <w:r w:rsidRPr="00CF095B">
        <w:t xml:space="preserve"> (</w:t>
      </w:r>
      <w:proofErr w:type="spellStart"/>
      <w:r w:rsidRPr="00CF095B">
        <w:t>Yul</w:t>
      </w:r>
      <w:proofErr w:type="spellEnd"/>
      <w:r w:rsidRPr="00CF095B">
        <w:t xml:space="preserve">, “Relocating </w:t>
      </w:r>
      <w:proofErr w:type="spellStart"/>
      <w:r w:rsidRPr="00CF095B">
        <w:t>Trilateralism</w:t>
      </w:r>
      <w:proofErr w:type="spellEnd"/>
      <w:r w:rsidRPr="00CF095B">
        <w:t xml:space="preserve"> in a Broader Regional Architecture: A South Korean Perspective,” </w:t>
      </w:r>
      <w:hyperlink r:id="rId23" w:history="1">
        <w:r w:rsidRPr="00CF095B">
          <w:t>http://www.nbr.org/research/activity.aspx?id=660</w:t>
        </w:r>
      </w:hyperlink>
      <w:r w:rsidRPr="00CF095B">
        <w:t>, accessed 4-1-16, CMM)</w:t>
      </w:r>
    </w:p>
    <w:p w:rsidR="001377ED" w:rsidRPr="00CF095B" w:rsidRDefault="001377ED" w:rsidP="001377ED">
      <w:pPr>
        <w:rPr>
          <w:u w:val="single"/>
        </w:rPr>
      </w:pPr>
      <w:r w:rsidRPr="00CF095B">
        <w:t xml:space="preserve">South Korea's Middle-Power Activism In a broader sense, </w:t>
      </w:r>
      <w:r w:rsidRPr="00031C2B">
        <w:rPr>
          <w:b/>
          <w:iCs/>
          <w:highlight w:val="cyan"/>
          <w:u w:val="single"/>
          <w:bdr w:val="single" w:sz="24" w:space="0" w:color="auto"/>
        </w:rPr>
        <w:t>there is an encouraging development toward</w:t>
      </w:r>
      <w:r w:rsidRPr="00CF095B">
        <w:rPr>
          <w:b/>
          <w:iCs/>
          <w:u w:val="single"/>
          <w:bdr w:val="single" w:sz="24" w:space="0" w:color="auto"/>
        </w:rPr>
        <w:t xml:space="preserve"> </w:t>
      </w:r>
      <w:proofErr w:type="spellStart"/>
      <w:r w:rsidRPr="00CF095B">
        <w:t>trilateralism</w:t>
      </w:r>
      <w:proofErr w:type="spellEnd"/>
      <w:r w:rsidRPr="00CF095B">
        <w:t xml:space="preserve"> in terms of</w:t>
      </w:r>
      <w:r w:rsidRPr="00CF095B">
        <w:rPr>
          <w:b/>
          <w:iCs/>
          <w:u w:val="single"/>
          <w:bdr w:val="single" w:sz="24" w:space="0" w:color="auto"/>
        </w:rPr>
        <w:t xml:space="preserve"> </w:t>
      </w:r>
      <w:r w:rsidRPr="00031C2B">
        <w:rPr>
          <w:b/>
          <w:iCs/>
          <w:highlight w:val="cyan"/>
          <w:u w:val="single"/>
          <w:bdr w:val="single" w:sz="24" w:space="0" w:color="auto"/>
        </w:rPr>
        <w:t>"middle-power diplomacy."</w:t>
      </w:r>
      <w:r w:rsidRPr="00031C2B">
        <w:rPr>
          <w:highlight w:val="cyan"/>
        </w:rPr>
        <w:t xml:space="preserve"> </w:t>
      </w:r>
      <w:r w:rsidRPr="00031C2B">
        <w:rPr>
          <w:highlight w:val="cyan"/>
          <w:u w:val="single"/>
        </w:rPr>
        <w:t>South Korea has aspired to play a middle-power role</w:t>
      </w:r>
      <w:r w:rsidRPr="00CF095B">
        <w:rPr>
          <w:u w:val="single"/>
        </w:rPr>
        <w:t xml:space="preserve"> in international affairs. As the country’s </w:t>
      </w:r>
      <w:r w:rsidRPr="00031C2B">
        <w:rPr>
          <w:highlight w:val="cyan"/>
          <w:u w:val="single"/>
        </w:rPr>
        <w:t>assets</w:t>
      </w:r>
      <w:r w:rsidRPr="00CF095B">
        <w:rPr>
          <w:u w:val="single"/>
        </w:rPr>
        <w:t xml:space="preserve"> have </w:t>
      </w:r>
      <w:r w:rsidRPr="00031C2B">
        <w:rPr>
          <w:highlight w:val="cyan"/>
          <w:u w:val="single"/>
        </w:rPr>
        <w:t>expanded</w:t>
      </w:r>
      <w:r w:rsidRPr="00CF095B">
        <w:rPr>
          <w:u w:val="single"/>
        </w:rPr>
        <w:t xml:space="preserve">, </w:t>
      </w:r>
      <w:r w:rsidRPr="00031C2B">
        <w:rPr>
          <w:highlight w:val="cyan"/>
          <w:u w:val="single"/>
        </w:rPr>
        <w:t>there have been increasing calls</w:t>
      </w:r>
      <w:r w:rsidRPr="00CF095B">
        <w:rPr>
          <w:u w:val="single"/>
        </w:rPr>
        <w:t xml:space="preserve"> </w:t>
      </w:r>
      <w:r w:rsidRPr="00031C2B">
        <w:rPr>
          <w:highlight w:val="cyan"/>
          <w:u w:val="single"/>
        </w:rPr>
        <w:t>for South Korea to adopt a proactive foreign policy</w:t>
      </w:r>
      <w:r w:rsidRPr="00CF095B">
        <w:rPr>
          <w:u w:val="single"/>
        </w:rPr>
        <w:t xml:space="preserve"> role commensurate with its material power</w:t>
      </w:r>
      <w:r w:rsidRPr="00CF095B">
        <w:t xml:space="preserve">. At the same time, </w:t>
      </w:r>
      <w:r w:rsidRPr="00CF095B">
        <w:rPr>
          <w:u w:val="single"/>
        </w:rPr>
        <w:t>it is re-evaluating the validity of a security posture based solely on the bilateral alliance with the U</w:t>
      </w:r>
      <w:r w:rsidRPr="00CF095B">
        <w:t xml:space="preserve">nited </w:t>
      </w:r>
      <w:r w:rsidRPr="00CF095B">
        <w:rPr>
          <w:u w:val="single"/>
        </w:rPr>
        <w:t>S</w:t>
      </w:r>
      <w:r w:rsidRPr="00CF095B">
        <w:t xml:space="preserve">tates. </w:t>
      </w:r>
      <w:r w:rsidRPr="00031C2B">
        <w:rPr>
          <w:highlight w:val="cyan"/>
          <w:u w:val="single"/>
        </w:rPr>
        <w:t>South Korea has aspired to play a middle-power role that encompasses three dimensions</w:t>
      </w:r>
      <w:r w:rsidRPr="00CF095B">
        <w:t xml:space="preserve">. </w:t>
      </w:r>
      <w:r w:rsidRPr="00CF095B">
        <w:rPr>
          <w:u w:val="single"/>
        </w:rPr>
        <w:t>The first is to increase the degree of connectedness with actors from whom the country gathers information and with whom it can foster coalitions</w:t>
      </w:r>
      <w:r w:rsidRPr="00CF095B">
        <w:t xml:space="preserve">. </w:t>
      </w:r>
      <w:r w:rsidRPr="00CF095B">
        <w:rPr>
          <w:u w:val="single"/>
        </w:rPr>
        <w:t xml:space="preserve">The second is to adopt a mediating or bridging role. </w:t>
      </w:r>
      <w:r w:rsidRPr="00031C2B">
        <w:rPr>
          <w:highlight w:val="cyan"/>
          <w:u w:val="single"/>
        </w:rPr>
        <w:t>South Korea can use its leverage over other states and increase its bargaining power</w:t>
      </w:r>
      <w:r w:rsidRPr="00CF095B">
        <w:t xml:space="preserve"> through links to partners that are otherwise weakly connected. Finally, </w:t>
      </w:r>
      <w:r w:rsidRPr="00CF095B">
        <w:rPr>
          <w:u w:val="single"/>
        </w:rPr>
        <w:t>South Korea aims to help establish principles, norms, and rules in international institutions.</w:t>
      </w:r>
    </w:p>
    <w:p w:rsidR="001377ED" w:rsidRDefault="001377ED" w:rsidP="001377ED"/>
    <w:p w:rsidR="001377ED" w:rsidRPr="000F0D2A" w:rsidRDefault="001377ED" w:rsidP="001377ED">
      <w:pPr>
        <w:pStyle w:val="Heading4"/>
      </w:pPr>
      <w:r>
        <w:t xml:space="preserve">G20 is </w:t>
      </w:r>
      <w:r w:rsidRPr="000F0D2A">
        <w:rPr>
          <w:u w:val="single"/>
        </w:rPr>
        <w:t>the litmus test</w:t>
      </w:r>
      <w:r>
        <w:t xml:space="preserve"> for middle powers</w:t>
      </w:r>
    </w:p>
    <w:p w:rsidR="001377ED" w:rsidRDefault="001377ED" w:rsidP="001377ED">
      <w:proofErr w:type="spellStart"/>
      <w:r w:rsidRPr="001C08A2">
        <w:rPr>
          <w:rStyle w:val="Style13ptBold"/>
        </w:rPr>
        <w:t>Ikenberry</w:t>
      </w:r>
      <w:proofErr w:type="spellEnd"/>
      <w:r w:rsidRPr="001C08A2">
        <w:rPr>
          <w:rStyle w:val="Style13ptBold"/>
        </w:rPr>
        <w:t xml:space="preserve"> </w:t>
      </w:r>
      <w:r>
        <w:rPr>
          <w:rStyle w:val="Style13ptBold"/>
        </w:rPr>
        <w:t xml:space="preserve">and Mo </w:t>
      </w:r>
      <w:r w:rsidRPr="001C08A2">
        <w:rPr>
          <w:rStyle w:val="Style13ptBold"/>
        </w:rPr>
        <w:t>13</w:t>
      </w:r>
      <w:r>
        <w:t xml:space="preserve"> (G. John </w:t>
      </w:r>
      <w:proofErr w:type="spellStart"/>
      <w:r>
        <w:t>Ikenberry</w:t>
      </w:r>
      <w:proofErr w:type="spellEnd"/>
      <w:r>
        <w:t xml:space="preserve">-the Albert G. Milbank Professor of Politics and International Affairs at Princeton University in the Department of Politics and the Woodrow Wilson School of Public and International Affairs, also a Global Eminence Scholar at Kyung </w:t>
      </w:r>
      <w:proofErr w:type="spellStart"/>
      <w:r>
        <w:t>Hee</w:t>
      </w:r>
      <w:proofErr w:type="spellEnd"/>
      <w:r>
        <w:t xml:space="preserve"> University in Seoul, Korea. </w:t>
      </w:r>
      <w:proofErr w:type="spellStart"/>
      <w:r>
        <w:t>Jongryn</w:t>
      </w:r>
      <w:proofErr w:type="spellEnd"/>
      <w:r>
        <w:t xml:space="preserve"> Mo—professor of international political economy at Graduate School of International Studies and Vice President Office of International Affairs at </w:t>
      </w:r>
      <w:proofErr w:type="spellStart"/>
      <w:r>
        <w:t>Yonsei</w:t>
      </w:r>
      <w:proofErr w:type="spellEnd"/>
      <w:r>
        <w:t xml:space="preserve"> University, also research fellow at the Hoover Institution. The Rise of Korean Leadership: Emerging Powers and Liberal International Order (Asia Today). </w:t>
      </w:r>
      <w:proofErr w:type="spellStart"/>
      <w:r>
        <w:t>Ebook</w:t>
      </w:r>
      <w:proofErr w:type="spellEnd"/>
      <w:r>
        <w:t xml:space="preserve">. </w:t>
      </w:r>
      <w:proofErr w:type="spellStart"/>
      <w:r>
        <w:t>Pgs</w:t>
      </w:r>
      <w:proofErr w:type="spellEnd"/>
      <w:r>
        <w:t xml:space="preserve"> 25-26. Published November 26, 2013, N.G.)</w:t>
      </w:r>
    </w:p>
    <w:p w:rsidR="001377ED" w:rsidRPr="00A064AD" w:rsidRDefault="001377ED" w:rsidP="001377ED">
      <w:pPr>
        <w:rPr>
          <w:sz w:val="16"/>
        </w:rPr>
      </w:pPr>
      <w:r w:rsidRPr="00031C2B">
        <w:rPr>
          <w:rStyle w:val="Emphasis"/>
          <w:highlight w:val="cyan"/>
        </w:rPr>
        <w:t>Sustained activism in</w:t>
      </w:r>
      <w:r w:rsidRPr="00A064AD">
        <w:rPr>
          <w:rStyle w:val="Emphasis"/>
        </w:rPr>
        <w:t xml:space="preserve"> participating in and leading the </w:t>
      </w:r>
      <w:r w:rsidRPr="00031C2B">
        <w:rPr>
          <w:rStyle w:val="Emphasis"/>
          <w:highlight w:val="cyan"/>
        </w:rPr>
        <w:t>G20</w:t>
      </w:r>
      <w:r w:rsidRPr="00A064AD">
        <w:rPr>
          <w:rStyle w:val="Emphasis"/>
        </w:rPr>
        <w:t xml:space="preserve"> talks </w:t>
      </w:r>
      <w:r w:rsidRPr="00031C2B">
        <w:rPr>
          <w:rStyle w:val="Emphasis"/>
          <w:highlight w:val="cyan"/>
        </w:rPr>
        <w:t>has solidified Korea as a middle power, proving to the world that Korea is ready and willing to play more critical role in the global community than just one-time show of hosting the forum</w:t>
      </w:r>
      <w:r w:rsidRPr="00A064AD">
        <w:rPr>
          <w:rStyle w:val="Emphasis"/>
        </w:rPr>
        <w:t xml:space="preserve">. </w:t>
      </w:r>
      <w:r w:rsidRPr="00031C2B">
        <w:rPr>
          <w:rStyle w:val="Emphasis"/>
          <w:highlight w:val="cyan"/>
        </w:rPr>
        <w:t>Even after the</w:t>
      </w:r>
      <w:r w:rsidRPr="00A064AD">
        <w:rPr>
          <w:rStyle w:val="Emphasis"/>
        </w:rPr>
        <w:t xml:space="preserve"> Seoul </w:t>
      </w:r>
      <w:r w:rsidRPr="00031C2B">
        <w:rPr>
          <w:rStyle w:val="Emphasis"/>
          <w:highlight w:val="cyan"/>
        </w:rPr>
        <w:t>summit, Korea has continued to contribute to substantial progress</w:t>
      </w:r>
      <w:r w:rsidRPr="00A064AD">
        <w:rPr>
          <w:rStyle w:val="Emphasis"/>
        </w:rPr>
        <w:t xml:space="preserve"> in major agenda and the G20's viability. It actively engaged in the troika system of the G20 chairmanship and gave strong support to succeeding chair countries</w:t>
      </w:r>
      <w:r w:rsidRPr="00A064AD">
        <w:rPr>
          <w:sz w:val="16"/>
        </w:rPr>
        <w:t xml:space="preserve">, France and then Mexico, to push for the implementation of key commitments agreed in Seoul. The G20 under France as new chair in 2011 broadened its focus into food security and volatility in commodity prices because increased global liquidity from quantitative easing measures drove up international prices in oil and other commodities, which in turn fuelled inflation in many emerging countries and threatened to derail the world economic recovery. Korea urged closer global cooperation on those pressing issues as it heavily relied on imported fuel and agricultural products, with consumer inflation breaching the central bank's tar- get limit of 4 percent for an extended period. Korea also contributed to notable progress on its high-stake areas such as development and global financial safety net. For the 2012 summit in Mexico, Korea committed "more than its fair share" to the IMF's lending resources to help prevent a breakup of the Eurozone Korea contributed USS 15 billion, same as the United Kingdom and Saudi Arabia, and more than Brazil, India, Russia, Mexico, and Australia. Korea showed its global leadership again, persuading reluctant peers of the significance of enhancing the IMF's firepower and easing investors' fears about the European Union. In contrast, the United States, the fund's largest shareholder, resisted any new contribution, citing its own fiscal deficit and upcoming presidential election. Korea also led the G20 working groups on development and green growth, key pillars of the "Korea Initiatives" that it proposed in 2010. It achieved the extension of the stand still on trade protectionism from the Mexico summit while representing emerging countries' interest in the financial regulation area. Korea recently initiated a program of financial inclusion as recommended by the G20 boosting cheap loans to small firms and low-income earners. The G20 increased their peer pressure on the Eurozone to take more decisive and painful actions, including the establishment of the European Stability Mechanism, at a critical time when the world fretted about its possible collapse. With the EU member countries often facing gridlock over self-rescue programs due to domestic politics and their fragility threatening to derail the world economic recovery, the G20 must and will continue to stay at the helm of the international governance system to guard the spirit of international liberalism. </w:t>
      </w:r>
      <w:r w:rsidRPr="00A064AD">
        <w:rPr>
          <w:rStyle w:val="Emphasis"/>
        </w:rPr>
        <w:t>Korean Leadership in Perspective</w:t>
      </w:r>
      <w:r w:rsidRPr="00A064AD">
        <w:rPr>
          <w:sz w:val="16"/>
        </w:rPr>
        <w:t xml:space="preserve"> </w:t>
      </w:r>
      <w:proofErr w:type="gramStart"/>
      <w:r w:rsidRPr="00031C2B">
        <w:rPr>
          <w:rStyle w:val="Emphasis"/>
          <w:highlight w:val="cyan"/>
        </w:rPr>
        <w:t>The</w:t>
      </w:r>
      <w:proofErr w:type="gramEnd"/>
      <w:r w:rsidRPr="00031C2B">
        <w:rPr>
          <w:rStyle w:val="Emphasis"/>
          <w:highlight w:val="cyan"/>
        </w:rPr>
        <w:t xml:space="preserve"> G20 is an unprecedented test bed that the middle powers can show and improve their capabilities</w:t>
      </w:r>
      <w:r w:rsidRPr="00A064AD">
        <w:rPr>
          <w:rStyle w:val="Emphasis"/>
        </w:rPr>
        <w:t>.</w:t>
      </w:r>
      <w:r w:rsidRPr="00A064AD">
        <w:rPr>
          <w:sz w:val="16"/>
        </w:rPr>
        <w:t xml:space="preserve"> </w:t>
      </w:r>
      <w:r w:rsidRPr="00031C2B">
        <w:rPr>
          <w:rStyle w:val="StyleUnderline"/>
          <w:highlight w:val="cyan"/>
        </w:rPr>
        <w:t>The world is now</w:t>
      </w:r>
      <w:r w:rsidRPr="00A064AD">
        <w:rPr>
          <w:rStyle w:val="StyleUnderline"/>
        </w:rPr>
        <w:t xml:space="preserve"> more </w:t>
      </w:r>
      <w:r w:rsidRPr="00031C2B">
        <w:rPr>
          <w:rStyle w:val="StyleUnderline"/>
          <w:highlight w:val="cyan"/>
        </w:rPr>
        <w:t>vulnerable to gridlock</w:t>
      </w:r>
      <w:r w:rsidRPr="00A064AD">
        <w:rPr>
          <w:rStyle w:val="StyleUnderline"/>
        </w:rPr>
        <w:t xml:space="preserve"> stemming </w:t>
      </w:r>
      <w:r w:rsidRPr="00031C2B">
        <w:rPr>
          <w:rStyle w:val="StyleUnderline"/>
          <w:highlight w:val="cyan"/>
        </w:rPr>
        <w:t>from</w:t>
      </w:r>
      <w:r w:rsidRPr="00A064AD">
        <w:rPr>
          <w:rStyle w:val="StyleUnderline"/>
        </w:rPr>
        <w:t xml:space="preserve"> the </w:t>
      </w:r>
      <w:r w:rsidRPr="00031C2B">
        <w:rPr>
          <w:rStyle w:val="StyleUnderline"/>
          <w:highlight w:val="cyan"/>
        </w:rPr>
        <w:t>increasing polarization</w:t>
      </w:r>
      <w:r w:rsidRPr="00A064AD">
        <w:rPr>
          <w:rStyle w:val="StyleUnderline"/>
        </w:rPr>
        <w:t xml:space="preserve"> of interests </w:t>
      </w:r>
      <w:r w:rsidRPr="00031C2B">
        <w:rPr>
          <w:rStyle w:val="StyleUnderline"/>
          <w:highlight w:val="cyan"/>
        </w:rPr>
        <w:t>between advanced and developing countries</w:t>
      </w:r>
      <w:r w:rsidRPr="00A064AD">
        <w:rPr>
          <w:sz w:val="16"/>
        </w:rPr>
        <w:t xml:space="preserve">. Against this backdrop, </w:t>
      </w:r>
      <w:r w:rsidRPr="00031C2B">
        <w:rPr>
          <w:rStyle w:val="StyleUnderline"/>
          <w:highlight w:val="cyan"/>
        </w:rPr>
        <w:t>middle powers</w:t>
      </w:r>
      <w:r w:rsidRPr="00A064AD">
        <w:rPr>
          <w:rStyle w:val="StyleUnderline"/>
        </w:rPr>
        <w:t xml:space="preserve"> seem to </w:t>
      </w:r>
      <w:r w:rsidRPr="00031C2B">
        <w:rPr>
          <w:rStyle w:val="StyleUnderline"/>
          <w:highlight w:val="cyan"/>
        </w:rPr>
        <w:t>have votes to break deadlocks in multilateral negotiations</w:t>
      </w:r>
      <w:r w:rsidRPr="00A064AD">
        <w:rPr>
          <w:sz w:val="16"/>
        </w:rPr>
        <w:t xml:space="preserve">.16 No doubt that major developed and developing countries will continue to shape the future of the G20. But it helps if </w:t>
      </w:r>
      <w:r w:rsidRPr="00A064AD">
        <w:rPr>
          <w:rStyle w:val="StyleUnderline"/>
        </w:rPr>
        <w:t>there are honest brokers or neutral arbiters between the two groups</w:t>
      </w:r>
      <w:r w:rsidRPr="00A064AD">
        <w:rPr>
          <w:sz w:val="16"/>
        </w:rPr>
        <w:t xml:space="preserve">. </w:t>
      </w:r>
      <w:r w:rsidRPr="00A064AD">
        <w:rPr>
          <w:rStyle w:val="StyleUnderline"/>
        </w:rPr>
        <w:t>Only a few countries can take the role as a true middle power that does not belong to either of the two camps: large developed and developing countries</w:t>
      </w:r>
      <w:r w:rsidRPr="00A064AD">
        <w:rPr>
          <w:sz w:val="16"/>
        </w:rPr>
        <w:t xml:space="preserve">. Possible candidates are Spain, the Netherlands, and the Scandinavian countries in Europe, Korea and Australia in the Asia Pacific, Turkey in the Middle East, Mexico and Argentina in Latin America. They, </w:t>
      </w:r>
      <w:proofErr w:type="spellStart"/>
      <w:r w:rsidRPr="00A064AD">
        <w:rPr>
          <w:sz w:val="16"/>
        </w:rPr>
        <w:t>semialigned</w:t>
      </w:r>
      <w:proofErr w:type="spellEnd"/>
      <w:r w:rsidRPr="00A064AD">
        <w:rPr>
          <w:sz w:val="16"/>
        </w:rPr>
        <w:t xml:space="preserve"> or nonaligned, are in a position to act as a bridge in the G20 politics by propping up or checking the major powers depending on situations while amassing support for G20 actions by non-G20 nations.17</w:t>
      </w:r>
    </w:p>
    <w:p w:rsidR="001377ED" w:rsidRDefault="001377ED" w:rsidP="001377ED">
      <w:pPr>
        <w:rPr>
          <w:sz w:val="16"/>
        </w:rPr>
      </w:pPr>
    </w:p>
    <w:p w:rsidR="001377ED" w:rsidRPr="00A064AD" w:rsidRDefault="001377ED" w:rsidP="001377ED">
      <w:pPr>
        <w:pStyle w:val="Heading4"/>
      </w:pPr>
      <w:r w:rsidRPr="00A064AD">
        <w:t>South Korea is already deeply invested in being a middle power</w:t>
      </w:r>
    </w:p>
    <w:p w:rsidR="001377ED" w:rsidRDefault="001377ED" w:rsidP="001377ED">
      <w:r w:rsidRPr="00ED73E5">
        <w:rPr>
          <w:rStyle w:val="Style13ptBold"/>
        </w:rPr>
        <w:t>John 14</w:t>
      </w:r>
      <w:r>
        <w:t xml:space="preserve"> (</w:t>
      </w:r>
      <w:proofErr w:type="spellStart"/>
      <w:r>
        <w:t>Jojin</w:t>
      </w:r>
      <w:proofErr w:type="spellEnd"/>
      <w:r>
        <w:t xml:space="preserve"> V. John-Visiting Associate Fellow, Institute of Chinese Studies, Delhi. “Becoming and Being a Middle Power: Exploring a New Dimension of South Korea’s Foreign Policy,” China Report, Vol. 50, No. 4, p. 325-341, http://chr.sagepub.com/content/50/4/325.refs)</w:t>
      </w:r>
    </w:p>
    <w:p w:rsidR="001377ED" w:rsidRPr="00337B4F" w:rsidRDefault="001377ED" w:rsidP="001377ED">
      <w:pPr>
        <w:rPr>
          <w:sz w:val="16"/>
        </w:rPr>
      </w:pPr>
      <w:r w:rsidRPr="00337B4F">
        <w:rPr>
          <w:sz w:val="16"/>
        </w:rPr>
        <w:t xml:space="preserve">The period </w:t>
      </w:r>
      <w:r w:rsidRPr="00031C2B">
        <w:rPr>
          <w:highlight w:val="cyan"/>
          <w:u w:val="single"/>
        </w:rPr>
        <w:t>post</w:t>
      </w:r>
      <w:r w:rsidRPr="00337B4F">
        <w:rPr>
          <w:sz w:val="16"/>
        </w:rPr>
        <w:t xml:space="preserve"> the </w:t>
      </w:r>
      <w:r w:rsidRPr="00337B4F">
        <w:rPr>
          <w:u w:val="single"/>
        </w:rPr>
        <w:t>20</w:t>
      </w:r>
      <w:r w:rsidRPr="00031C2B">
        <w:rPr>
          <w:highlight w:val="cyan"/>
          <w:u w:val="single"/>
        </w:rPr>
        <w:t>08</w:t>
      </w:r>
      <w:r w:rsidRPr="00337B4F">
        <w:rPr>
          <w:sz w:val="16"/>
        </w:rPr>
        <w:t xml:space="preserve"> financial crisis </w:t>
      </w:r>
      <w:r w:rsidRPr="00031C2B">
        <w:rPr>
          <w:highlight w:val="cyan"/>
          <w:u w:val="single"/>
        </w:rPr>
        <w:t xml:space="preserve">has witnessed a </w:t>
      </w:r>
      <w:r w:rsidRPr="00031C2B">
        <w:rPr>
          <w:rStyle w:val="Emphasis"/>
          <w:highlight w:val="cyan"/>
        </w:rPr>
        <w:t>paradigm shift in South Korea’s</w:t>
      </w:r>
      <w:r w:rsidRPr="00337B4F">
        <w:rPr>
          <w:sz w:val="16"/>
        </w:rPr>
        <w:t xml:space="preserve"> (henceforth Korea) </w:t>
      </w:r>
      <w:r w:rsidRPr="00031C2B">
        <w:rPr>
          <w:rStyle w:val="Emphasis"/>
          <w:highlight w:val="cyan"/>
        </w:rPr>
        <w:t>foreign policy</w:t>
      </w:r>
      <w:r w:rsidRPr="00337B4F">
        <w:rPr>
          <w:sz w:val="16"/>
        </w:rPr>
        <w:t xml:space="preserve">.1 The new foreign policy posture features </w:t>
      </w:r>
      <w:r w:rsidRPr="00031C2B">
        <w:rPr>
          <w:highlight w:val="cyan"/>
          <w:u w:val="single"/>
        </w:rPr>
        <w:t>a strong emphasis on</w:t>
      </w:r>
      <w:r w:rsidRPr="00337B4F">
        <w:rPr>
          <w:u w:val="single"/>
        </w:rPr>
        <w:t xml:space="preserve"> Korea’s </w:t>
      </w:r>
      <w:r w:rsidRPr="00031C2B">
        <w:rPr>
          <w:highlight w:val="cyan"/>
          <w:u w:val="single"/>
        </w:rPr>
        <w:t>global role</w:t>
      </w:r>
      <w:r w:rsidRPr="00337B4F">
        <w:rPr>
          <w:sz w:val="16"/>
        </w:rPr>
        <w:t xml:space="preserve">, in terms of </w:t>
      </w:r>
      <w:r w:rsidRPr="00031C2B">
        <w:rPr>
          <w:highlight w:val="cyan"/>
          <w:u w:val="single"/>
        </w:rPr>
        <w:t>a substantial increase in</w:t>
      </w:r>
      <w:r w:rsidRPr="00337B4F">
        <w:rPr>
          <w:u w:val="single"/>
        </w:rPr>
        <w:t xml:space="preserve"> its </w:t>
      </w:r>
      <w:r w:rsidRPr="00031C2B">
        <w:rPr>
          <w:highlight w:val="cyan"/>
          <w:u w:val="single"/>
        </w:rPr>
        <w:t>international contribution</w:t>
      </w:r>
      <w:r w:rsidRPr="00337B4F">
        <w:rPr>
          <w:sz w:val="16"/>
        </w:rPr>
        <w:t xml:space="preserve">. To this end, </w:t>
      </w:r>
      <w:r w:rsidRPr="00337B4F">
        <w:rPr>
          <w:u w:val="single"/>
        </w:rPr>
        <w:t>the Global Korea foreign policy strategy</w:t>
      </w:r>
      <w:r w:rsidRPr="00337B4F">
        <w:rPr>
          <w:sz w:val="16"/>
        </w:rPr>
        <w:t xml:space="preserve"> ‘refers to a Korea that </w:t>
      </w:r>
      <w:r w:rsidRPr="00337B4F">
        <w:rPr>
          <w:u w:val="single"/>
        </w:rPr>
        <w:t>leaves behind a habit of diplomacy narrowly geared to the Korean Peninsula, and adopts a</w:t>
      </w:r>
      <w:r w:rsidRPr="00337B4F">
        <w:rPr>
          <w:sz w:val="16"/>
        </w:rPr>
        <w:t xml:space="preserve"> more open and enterprising </w:t>
      </w:r>
      <w:r w:rsidRPr="00ED73E5">
        <w:rPr>
          <w:rStyle w:val="Emphasis"/>
        </w:rPr>
        <w:t xml:space="preserve">posture </w:t>
      </w:r>
      <w:r w:rsidRPr="00031C2B">
        <w:rPr>
          <w:rStyle w:val="Emphasis"/>
          <w:highlight w:val="cyan"/>
        </w:rPr>
        <w:t>that sees the world stage as</w:t>
      </w:r>
      <w:r w:rsidRPr="00ED73E5">
        <w:rPr>
          <w:rStyle w:val="Emphasis"/>
        </w:rPr>
        <w:t xml:space="preserve"> the </w:t>
      </w:r>
      <w:r w:rsidRPr="00031C2B">
        <w:rPr>
          <w:rStyle w:val="Emphasis"/>
          <w:highlight w:val="cyan"/>
        </w:rPr>
        <w:t>appropriate</w:t>
      </w:r>
      <w:r w:rsidRPr="00ED73E5">
        <w:rPr>
          <w:rStyle w:val="Emphasis"/>
        </w:rPr>
        <w:t xml:space="preserve"> platform for its foreign policy and national interest’</w:t>
      </w:r>
      <w:r w:rsidRPr="00337B4F">
        <w:rPr>
          <w:sz w:val="16"/>
        </w:rPr>
        <w:t xml:space="preserve"> (Cheong </w:t>
      </w:r>
      <w:proofErr w:type="spellStart"/>
      <w:r w:rsidRPr="00337B4F">
        <w:rPr>
          <w:sz w:val="16"/>
        </w:rPr>
        <w:t>Wa</w:t>
      </w:r>
      <w:proofErr w:type="spellEnd"/>
      <w:r w:rsidRPr="00337B4F">
        <w:rPr>
          <w:sz w:val="16"/>
        </w:rPr>
        <w:t xml:space="preserve"> </w:t>
      </w:r>
      <w:proofErr w:type="spellStart"/>
      <w:r w:rsidRPr="00337B4F">
        <w:rPr>
          <w:sz w:val="16"/>
        </w:rPr>
        <w:t>Dae</w:t>
      </w:r>
      <w:proofErr w:type="spellEnd"/>
      <w:r w:rsidRPr="00337B4F">
        <w:rPr>
          <w:sz w:val="16"/>
        </w:rPr>
        <w:t xml:space="preserve"> 2009: 13). Korea seized the opportunity to enhance its international influence by hosting the G20 Summit in 2010. Thereafter, </w:t>
      </w:r>
      <w:r w:rsidRPr="00ED73E5">
        <w:rPr>
          <w:rStyle w:val="Emphasis"/>
        </w:rPr>
        <w:t xml:space="preserve">Seoul has further expanded its diplomatic activism </w:t>
      </w:r>
      <w:r w:rsidRPr="00337B4F">
        <w:rPr>
          <w:sz w:val="16"/>
        </w:rPr>
        <w:t xml:space="preserve">by convening more international meetings such as the Fourth High-level Forum for Development Effectiveness in 2011 and the Nuclear Security Summit in 2012. </w:t>
      </w:r>
      <w:r w:rsidRPr="00031C2B">
        <w:rPr>
          <w:highlight w:val="cyan"/>
          <w:u w:val="single"/>
        </w:rPr>
        <w:t>Korea</w:t>
      </w:r>
      <w:r w:rsidRPr="00337B4F">
        <w:rPr>
          <w:u w:val="single"/>
        </w:rPr>
        <w:t xml:space="preserve"> has</w:t>
      </w:r>
      <w:r w:rsidRPr="00337B4F">
        <w:rPr>
          <w:sz w:val="16"/>
        </w:rPr>
        <w:t xml:space="preserve"> also </w:t>
      </w:r>
      <w:r w:rsidRPr="00031C2B">
        <w:rPr>
          <w:highlight w:val="cyan"/>
          <w:u w:val="single"/>
        </w:rPr>
        <w:t>expanded</w:t>
      </w:r>
      <w:r w:rsidRPr="00337B4F">
        <w:rPr>
          <w:u w:val="single"/>
        </w:rPr>
        <w:t xml:space="preserve"> its </w:t>
      </w:r>
      <w:r w:rsidRPr="00031C2B">
        <w:rPr>
          <w:highlight w:val="cyan"/>
          <w:u w:val="single"/>
        </w:rPr>
        <w:t>participation in</w:t>
      </w:r>
      <w:r w:rsidRPr="00337B4F">
        <w:rPr>
          <w:u w:val="single"/>
        </w:rPr>
        <w:t xml:space="preserve"> and contribution to issues of global </w:t>
      </w:r>
      <w:r w:rsidRPr="00031C2B">
        <w:rPr>
          <w:highlight w:val="cyan"/>
          <w:u w:val="single"/>
        </w:rPr>
        <w:t>development</w:t>
      </w:r>
      <w:r w:rsidRPr="00337B4F">
        <w:rPr>
          <w:u w:val="single"/>
        </w:rPr>
        <w:t xml:space="preserve">, international </w:t>
      </w:r>
      <w:r w:rsidRPr="00031C2B">
        <w:rPr>
          <w:highlight w:val="cyan"/>
          <w:u w:val="single"/>
        </w:rPr>
        <w:t>security and climate</w:t>
      </w:r>
      <w:r w:rsidRPr="00337B4F">
        <w:rPr>
          <w:u w:val="single"/>
        </w:rPr>
        <w:t xml:space="preserve"> change</w:t>
      </w:r>
      <w:r w:rsidRPr="00337B4F">
        <w:rPr>
          <w:sz w:val="16"/>
        </w:rPr>
        <w:t>.</w:t>
      </w:r>
      <w:r>
        <w:rPr>
          <w:sz w:val="16"/>
        </w:rPr>
        <w:t xml:space="preserve"> </w:t>
      </w:r>
      <w:r w:rsidRPr="00031C2B">
        <w:rPr>
          <w:highlight w:val="cyan"/>
          <w:u w:val="single"/>
        </w:rPr>
        <w:t>The</w:t>
      </w:r>
      <w:r w:rsidRPr="00337B4F">
        <w:rPr>
          <w:u w:val="single"/>
        </w:rPr>
        <w:t xml:space="preserve"> Global Korea foreign policy </w:t>
      </w:r>
      <w:r w:rsidRPr="00031C2B">
        <w:rPr>
          <w:highlight w:val="cyan"/>
          <w:u w:val="single"/>
        </w:rPr>
        <w:t>strategy projects a middle power</w:t>
      </w:r>
      <w:r w:rsidRPr="00337B4F">
        <w:rPr>
          <w:sz w:val="16"/>
        </w:rPr>
        <w:t xml:space="preserve"> or </w:t>
      </w:r>
      <w:proofErr w:type="spellStart"/>
      <w:r w:rsidRPr="00337B4F">
        <w:rPr>
          <w:sz w:val="16"/>
        </w:rPr>
        <w:t>junggyun</w:t>
      </w:r>
      <w:proofErr w:type="spellEnd"/>
      <w:r w:rsidRPr="00337B4F">
        <w:rPr>
          <w:sz w:val="16"/>
        </w:rPr>
        <w:t xml:space="preserve"> </w:t>
      </w:r>
      <w:proofErr w:type="spellStart"/>
      <w:r w:rsidRPr="00337B4F">
        <w:rPr>
          <w:sz w:val="16"/>
        </w:rPr>
        <w:t>guk</w:t>
      </w:r>
      <w:proofErr w:type="spellEnd"/>
      <w:r w:rsidRPr="00337B4F">
        <w:rPr>
          <w:sz w:val="16"/>
        </w:rPr>
        <w:t xml:space="preserve"> </w:t>
      </w:r>
      <w:r w:rsidRPr="00337B4F">
        <w:rPr>
          <w:u w:val="single"/>
        </w:rPr>
        <w:t xml:space="preserve">role for Korea and categorically </w:t>
      </w:r>
      <w:r w:rsidRPr="00ED73E5">
        <w:rPr>
          <w:u w:val="single"/>
        </w:rPr>
        <w:t>defines the thrust of the new foreign policy initiative as middle-power diplomacy</w:t>
      </w:r>
      <w:r w:rsidRPr="00337B4F">
        <w:rPr>
          <w:sz w:val="16"/>
        </w:rPr>
        <w:t xml:space="preserve"> (</w:t>
      </w:r>
      <w:proofErr w:type="spellStart"/>
      <w:r w:rsidRPr="00337B4F">
        <w:rPr>
          <w:sz w:val="16"/>
        </w:rPr>
        <w:t>junggyun-guk</w:t>
      </w:r>
      <w:proofErr w:type="spellEnd"/>
      <w:r w:rsidRPr="00337B4F">
        <w:rPr>
          <w:sz w:val="16"/>
        </w:rPr>
        <w:t xml:space="preserve"> </w:t>
      </w:r>
      <w:proofErr w:type="spellStart"/>
      <w:r w:rsidRPr="00337B4F">
        <w:rPr>
          <w:sz w:val="16"/>
        </w:rPr>
        <w:t>oegyo</w:t>
      </w:r>
      <w:proofErr w:type="spellEnd"/>
      <w:r w:rsidRPr="00337B4F">
        <w:rPr>
          <w:sz w:val="16"/>
        </w:rPr>
        <w:t xml:space="preserve">). </w:t>
      </w:r>
      <w:r w:rsidRPr="00337B4F">
        <w:rPr>
          <w:u w:val="single"/>
        </w:rPr>
        <w:t>The period</w:t>
      </w:r>
      <w:r w:rsidRPr="00337B4F">
        <w:rPr>
          <w:sz w:val="16"/>
        </w:rPr>
        <w:t xml:space="preserve"> has </w:t>
      </w:r>
      <w:r w:rsidRPr="00337B4F">
        <w:rPr>
          <w:u w:val="single"/>
        </w:rPr>
        <w:t xml:space="preserve">witnessed </w:t>
      </w:r>
      <w:r w:rsidRPr="00A064AD">
        <w:rPr>
          <w:rStyle w:val="Emphasis"/>
        </w:rPr>
        <w:t>unprecedented attention</w:t>
      </w:r>
      <w:r w:rsidRPr="00337B4F">
        <w:rPr>
          <w:u w:val="single"/>
        </w:rPr>
        <w:t xml:space="preserve"> being paid to the concept of the middle power in Korean foreign policy debates, particularly among</w:t>
      </w:r>
      <w:r w:rsidRPr="00337B4F">
        <w:rPr>
          <w:sz w:val="16"/>
        </w:rPr>
        <w:t xml:space="preserve"> the </w:t>
      </w:r>
      <w:r w:rsidRPr="00337B4F">
        <w:rPr>
          <w:u w:val="single"/>
        </w:rPr>
        <w:t xml:space="preserve">political and diplomatic elite. The discourse of </w:t>
      </w:r>
      <w:r w:rsidRPr="00031C2B">
        <w:rPr>
          <w:highlight w:val="cyan"/>
          <w:u w:val="single"/>
        </w:rPr>
        <w:t>middle power has</w:t>
      </w:r>
      <w:r w:rsidRPr="00337B4F">
        <w:rPr>
          <w:sz w:val="16"/>
        </w:rPr>
        <w:t xml:space="preserve">, in fact, </w:t>
      </w:r>
      <w:r w:rsidRPr="00031C2B">
        <w:rPr>
          <w:highlight w:val="cyan"/>
          <w:u w:val="single"/>
        </w:rPr>
        <w:t xml:space="preserve">become </w:t>
      </w:r>
      <w:r w:rsidRPr="00031C2B">
        <w:rPr>
          <w:rStyle w:val="Emphasis"/>
          <w:highlight w:val="cyan"/>
        </w:rPr>
        <w:t>the dominant framework shaping Korea’s international role</w:t>
      </w:r>
      <w:r w:rsidRPr="00337B4F">
        <w:rPr>
          <w:sz w:val="16"/>
        </w:rPr>
        <w:t xml:space="preserve">. It is aimed at strategically positioning Korea as an influential country between a few great powers and small powers in the international system. This article observes that even though the middle power role of Korea was officially projected and </w:t>
      </w:r>
      <w:proofErr w:type="spellStart"/>
      <w:r w:rsidRPr="00337B4F">
        <w:rPr>
          <w:sz w:val="16"/>
        </w:rPr>
        <w:t>popularised</w:t>
      </w:r>
      <w:proofErr w:type="spellEnd"/>
      <w:r w:rsidRPr="00337B4F">
        <w:rPr>
          <w:sz w:val="16"/>
        </w:rPr>
        <w:t xml:space="preserve"> during President Lee </w:t>
      </w:r>
      <w:proofErr w:type="spellStart"/>
      <w:r w:rsidRPr="00337B4F">
        <w:rPr>
          <w:sz w:val="16"/>
        </w:rPr>
        <w:t>Myung-bak’s</w:t>
      </w:r>
      <w:proofErr w:type="spellEnd"/>
      <w:r w:rsidRPr="00337B4F">
        <w:rPr>
          <w:sz w:val="16"/>
        </w:rPr>
        <w:t xml:space="preserve"> administration (2008–13), it is not an unfamiliar concept in the Korean context. Prior to 2008, the concept was used mainly as an analytical category among academics and policy analysts to locate Korea’s position in the international order. </w:t>
      </w:r>
      <w:r w:rsidRPr="00337B4F">
        <w:rPr>
          <w:u w:val="single"/>
        </w:rPr>
        <w:t xml:space="preserve">The shift in the middle-power discourse, from an analytical category to a political ideology, reflects the </w:t>
      </w:r>
      <w:proofErr w:type="spellStart"/>
      <w:r w:rsidRPr="00B16322">
        <w:rPr>
          <w:rStyle w:val="Emphasis"/>
        </w:rPr>
        <w:t>internalisation</w:t>
      </w:r>
      <w:proofErr w:type="spellEnd"/>
      <w:r w:rsidRPr="00B16322">
        <w:rPr>
          <w:rStyle w:val="Emphasis"/>
        </w:rPr>
        <w:t xml:space="preserve"> of middle-power identity in Korean foreign policy</w:t>
      </w:r>
      <w:r w:rsidRPr="00337B4F">
        <w:rPr>
          <w:u w:val="single"/>
        </w:rPr>
        <w:t xml:space="preserve">. </w:t>
      </w:r>
      <w:r w:rsidRPr="00031C2B">
        <w:rPr>
          <w:highlight w:val="cyan"/>
          <w:u w:val="single"/>
        </w:rPr>
        <w:t xml:space="preserve">This has had a </w:t>
      </w:r>
      <w:r w:rsidRPr="00031C2B">
        <w:rPr>
          <w:rStyle w:val="Emphasis"/>
          <w:highlight w:val="cyan"/>
        </w:rPr>
        <w:t>significant impact</w:t>
      </w:r>
      <w:r w:rsidRPr="00031C2B">
        <w:rPr>
          <w:highlight w:val="cyan"/>
          <w:u w:val="single"/>
        </w:rPr>
        <w:t xml:space="preserve"> on Korea’s foreign policy</w:t>
      </w:r>
      <w:r w:rsidRPr="00337B4F">
        <w:rPr>
          <w:u w:val="single"/>
        </w:rPr>
        <w:t xml:space="preserve"> outlook</w:t>
      </w:r>
      <w:r w:rsidRPr="00337B4F">
        <w:rPr>
          <w:sz w:val="16"/>
        </w:rPr>
        <w:t xml:space="preserve">. An </w:t>
      </w:r>
      <w:r w:rsidRPr="00337B4F">
        <w:rPr>
          <w:u w:val="single"/>
        </w:rPr>
        <w:t>analysis of middle-power diplomacy</w:t>
      </w:r>
      <w:r w:rsidRPr="00337B4F">
        <w:rPr>
          <w:sz w:val="16"/>
        </w:rPr>
        <w:t xml:space="preserve"> not only </w:t>
      </w:r>
      <w:r w:rsidRPr="00337B4F">
        <w:rPr>
          <w:u w:val="single"/>
        </w:rPr>
        <w:t>illuminates</w:t>
      </w:r>
      <w:r w:rsidRPr="00337B4F">
        <w:rPr>
          <w:sz w:val="16"/>
        </w:rPr>
        <w:t xml:space="preserve"> the </w:t>
      </w:r>
      <w:r w:rsidRPr="00337B4F">
        <w:rPr>
          <w:u w:val="single"/>
        </w:rPr>
        <w:t xml:space="preserve">emerging trends in Korean foreign policy, but also </w:t>
      </w:r>
      <w:r w:rsidRPr="00B16322">
        <w:rPr>
          <w:rStyle w:val="Emphasis"/>
        </w:rPr>
        <w:t>reflects Korea’s motivations, interests and strategies</w:t>
      </w:r>
      <w:r w:rsidRPr="00337B4F">
        <w:rPr>
          <w:sz w:val="16"/>
        </w:rPr>
        <w:t xml:space="preserve"> in the international order.</w:t>
      </w:r>
      <w:r>
        <w:rPr>
          <w:sz w:val="16"/>
        </w:rPr>
        <w:t xml:space="preserve"> </w:t>
      </w:r>
      <w:r w:rsidRPr="00337B4F">
        <w:rPr>
          <w:sz w:val="16"/>
        </w:rPr>
        <w:t xml:space="preserve">The concept is still, however, a work in progress and </w:t>
      </w:r>
      <w:r w:rsidRPr="00031C2B">
        <w:rPr>
          <w:highlight w:val="cyan"/>
          <w:u w:val="single"/>
        </w:rPr>
        <w:t xml:space="preserve">various stakeholders are </w:t>
      </w:r>
      <w:r w:rsidRPr="00031C2B">
        <w:rPr>
          <w:rStyle w:val="Emphasis"/>
          <w:highlight w:val="cyan"/>
        </w:rPr>
        <w:t xml:space="preserve">actively engaged in </w:t>
      </w:r>
      <w:proofErr w:type="spellStart"/>
      <w:r w:rsidRPr="00031C2B">
        <w:rPr>
          <w:rStyle w:val="Emphasis"/>
          <w:highlight w:val="cyan"/>
        </w:rPr>
        <w:t>localising</w:t>
      </w:r>
      <w:proofErr w:type="spellEnd"/>
      <w:r w:rsidRPr="00031C2B">
        <w:rPr>
          <w:rStyle w:val="Emphasis"/>
          <w:highlight w:val="cyan"/>
        </w:rPr>
        <w:t xml:space="preserve"> the concept to appropriately suit Korean conditions</w:t>
      </w:r>
      <w:r w:rsidRPr="00337B4F">
        <w:rPr>
          <w:sz w:val="16"/>
        </w:rPr>
        <w:t xml:space="preserve">. This article argues that the </w:t>
      </w:r>
      <w:r w:rsidRPr="00337B4F">
        <w:rPr>
          <w:u w:val="single"/>
        </w:rPr>
        <w:t>adoption of middle-power rhetoric in official foreign policy discourse reflects the evolution of a new dimension in Korean foreign policy that is clearly distinguishable</w:t>
      </w:r>
      <w:r w:rsidRPr="00337B4F">
        <w:rPr>
          <w:sz w:val="16"/>
        </w:rPr>
        <w:t xml:space="preserve"> from traditional foreign policy. Traditionally, Korean foreign policy has mainly focused on affairs in the Korean peninsula and managing inter-state relations—which has often led to a narrow focus on Korea’s relations with big powers (Moon and Kim 2004: 252). The new dimension can be termed structural foreign policy2 which seeks to influence or shape sustainable political, legal, socio-economic, security and mental structures at the international level.</w:t>
      </w:r>
    </w:p>
    <w:p w:rsidR="001377ED" w:rsidRDefault="008E1E56" w:rsidP="001377ED">
      <w:pPr>
        <w:pStyle w:val="Heading3"/>
      </w:pPr>
      <w:r>
        <w:t>2NC Cyber Defense</w:t>
      </w:r>
    </w:p>
    <w:p w:rsidR="008E1E56" w:rsidRPr="00780BC7" w:rsidRDefault="008E1E56" w:rsidP="008E1E56">
      <w:pPr>
        <w:pStyle w:val="Heading4"/>
        <w:rPr>
          <w:rFonts w:cs="Arial"/>
        </w:rPr>
      </w:pPr>
      <w:r>
        <w:rPr>
          <w:rFonts w:cs="Arial"/>
        </w:rPr>
        <w:t>Expert consensus that deterrence checks- norms already exist</w:t>
      </w:r>
    </w:p>
    <w:p w:rsidR="008E1E56" w:rsidRPr="00780BC7" w:rsidRDefault="008E1E56" w:rsidP="008E1E56">
      <w:proofErr w:type="spellStart"/>
      <w:r w:rsidRPr="00780BC7">
        <w:rPr>
          <w:rStyle w:val="Style13ptBold"/>
        </w:rPr>
        <w:t>Cavelty</w:t>
      </w:r>
      <w:proofErr w:type="spellEnd"/>
      <w:r w:rsidRPr="00780BC7">
        <w:rPr>
          <w:rStyle w:val="Style13ptBold"/>
        </w:rPr>
        <w:t xml:space="preserve"> ’12</w:t>
      </w:r>
      <w:r w:rsidRPr="00780BC7">
        <w:t xml:space="preserve"> (</w:t>
      </w:r>
      <w:proofErr w:type="spellStart"/>
      <w:r w:rsidRPr="00780BC7">
        <w:t>Myriam</w:t>
      </w:r>
      <w:proofErr w:type="spellEnd"/>
      <w:r w:rsidRPr="00780BC7">
        <w:t xml:space="preserve"> Dunn </w:t>
      </w:r>
      <w:proofErr w:type="spellStart"/>
      <w:r w:rsidRPr="00780BC7">
        <w:t>Cavelty</w:t>
      </w:r>
      <w:proofErr w:type="spellEnd"/>
      <w:r w:rsidRPr="00780BC7">
        <w:t xml:space="preserve">, Dr. </w:t>
      </w:r>
      <w:proofErr w:type="spellStart"/>
      <w:r w:rsidRPr="00780BC7">
        <w:t>Myriam</w:t>
      </w:r>
      <w:proofErr w:type="spellEnd"/>
      <w:r w:rsidRPr="00780BC7">
        <w:t xml:space="preserve"> Dunn </w:t>
      </w:r>
      <w:proofErr w:type="spellStart"/>
      <w:r w:rsidRPr="00780BC7">
        <w:t>Cavelty</w:t>
      </w:r>
      <w:proofErr w:type="spellEnd"/>
      <w:r w:rsidRPr="00780BC7">
        <w:t xml:space="preserve"> is Head of the New Risk Research Unit at the Center for Security Studies, ETH Zurich, Switzerland and was Fellow at the “</w:t>
      </w:r>
      <w:proofErr w:type="spellStart"/>
      <w:r w:rsidRPr="00780BC7">
        <w:t>stiftung</w:t>
      </w:r>
      <w:proofErr w:type="spellEnd"/>
      <w:r w:rsidRPr="00780BC7">
        <w:t xml:space="preserve"> </w:t>
      </w:r>
      <w:proofErr w:type="spellStart"/>
      <w:r w:rsidRPr="00780BC7">
        <w:t>neue</w:t>
      </w:r>
      <w:proofErr w:type="spellEnd"/>
      <w:r w:rsidRPr="00780BC7">
        <w:t xml:space="preserve"> </w:t>
      </w:r>
      <w:proofErr w:type="spellStart"/>
      <w:r w:rsidRPr="00780BC7">
        <w:t>verantwortung</w:t>
      </w:r>
      <w:proofErr w:type="spellEnd"/>
      <w:r w:rsidRPr="00780BC7">
        <w:t xml:space="preserve">” in Berlin, Germany, Center for Security Studies (CSS), “The </w:t>
      </w:r>
      <w:proofErr w:type="spellStart"/>
      <w:r w:rsidRPr="00780BC7">
        <w:t>militarisation</w:t>
      </w:r>
      <w:proofErr w:type="spellEnd"/>
      <w:r w:rsidRPr="00780BC7">
        <w:t xml:space="preserve"> of cyber security as a source of global tension”, </w:t>
      </w:r>
      <w:hyperlink r:id="rId24" w:history="1">
        <w:r w:rsidRPr="00780BC7">
          <w:rPr>
            <w:rStyle w:val="Hyperlink"/>
          </w:rPr>
          <w:t>http://www.academia.edu/1471717/The_militarisation_of_cyber_security_as_a_source_of_global_tension</w:t>
        </w:r>
      </w:hyperlink>
      <w:r w:rsidRPr="00780BC7">
        <w:t>, March 29, 2012)</w:t>
      </w:r>
    </w:p>
    <w:p w:rsidR="008E1E56" w:rsidRPr="00780BC7" w:rsidRDefault="008E1E56" w:rsidP="008E1E56"/>
    <w:p w:rsidR="008E1E56" w:rsidRPr="00780BC7" w:rsidRDefault="008E1E56" w:rsidP="008E1E56">
      <w:r w:rsidRPr="00780BC7">
        <w:rPr>
          <w:rStyle w:val="StyleUnderline"/>
        </w:rPr>
        <w:t>Cyber war remains unlikely</w:t>
      </w:r>
      <w:r w:rsidRPr="00780BC7">
        <w:t xml:space="preserve"> Since the potentially devastating effects of </w:t>
      </w:r>
      <w:proofErr w:type="spellStart"/>
      <w:r w:rsidRPr="00780BC7">
        <w:t>cyber attacks</w:t>
      </w:r>
      <w:proofErr w:type="spellEnd"/>
      <w:r w:rsidRPr="00780BC7">
        <w:t xml:space="preserve"> are so scary, the temptation is very high not only to think about worst-case scenarios, but also to give them a lot of (often too much) weight despite their very low probability. However, </w:t>
      </w:r>
      <w:r w:rsidRPr="00031C2B">
        <w:rPr>
          <w:rStyle w:val="Emphasis"/>
          <w:highlight w:val="cyan"/>
        </w:rPr>
        <w:t>most experts agree</w:t>
      </w:r>
      <w:r w:rsidRPr="00780BC7">
        <w:t xml:space="preserve"> that strategic cyber </w:t>
      </w:r>
      <w:r w:rsidRPr="00031C2B">
        <w:rPr>
          <w:rStyle w:val="StyleUnderline"/>
          <w:highlight w:val="cyan"/>
        </w:rPr>
        <w:t xml:space="preserve">war remains </w:t>
      </w:r>
      <w:r w:rsidRPr="00031C2B">
        <w:rPr>
          <w:rStyle w:val="Emphasis"/>
          <w:highlight w:val="cyan"/>
        </w:rPr>
        <w:t>highly unlikely</w:t>
      </w:r>
      <w:r w:rsidRPr="00780BC7">
        <w:t xml:space="preserve"> in the foreseeable future, </w:t>
      </w:r>
      <w:r w:rsidRPr="00780BC7">
        <w:rPr>
          <w:rStyle w:val="StyleUnderline"/>
        </w:rPr>
        <w:t xml:space="preserve">mainly </w:t>
      </w:r>
      <w:r w:rsidRPr="00031C2B">
        <w:rPr>
          <w:rStyle w:val="StyleUnderline"/>
          <w:highlight w:val="cyan"/>
        </w:rPr>
        <w:t>due to</w:t>
      </w:r>
      <w:r w:rsidRPr="00780BC7">
        <w:t xml:space="preserve"> the </w:t>
      </w:r>
      <w:r w:rsidRPr="00031C2B">
        <w:rPr>
          <w:rStyle w:val="StyleUnderline"/>
          <w:highlight w:val="cyan"/>
        </w:rPr>
        <w:t>uncertain results</w:t>
      </w:r>
      <w:r w:rsidRPr="00780BC7">
        <w:t xml:space="preserve"> such a war would bring, </w:t>
      </w:r>
      <w:r w:rsidRPr="00031C2B">
        <w:rPr>
          <w:rStyle w:val="StyleUnderline"/>
          <w:highlight w:val="cyan"/>
        </w:rPr>
        <w:t>the lack of motivation</w:t>
      </w:r>
      <w:r w:rsidRPr="00780BC7">
        <w:t xml:space="preserve"> on the part of the possible combatants, </w:t>
      </w:r>
      <w:r w:rsidRPr="00031C2B">
        <w:rPr>
          <w:rStyle w:val="StyleUnderline"/>
          <w:highlight w:val="cyan"/>
        </w:rPr>
        <w:t>and</w:t>
      </w:r>
      <w:r w:rsidRPr="00780BC7">
        <w:t xml:space="preserve"> their </w:t>
      </w:r>
      <w:r w:rsidRPr="00031C2B">
        <w:rPr>
          <w:rStyle w:val="StyleUnderline"/>
          <w:highlight w:val="cyan"/>
        </w:rPr>
        <w:t>shared inability to defend against counterattacks.</w:t>
      </w:r>
      <w:r w:rsidRPr="00780BC7">
        <w:t xml:space="preserve"> Indeed, </w:t>
      </w:r>
      <w:r w:rsidRPr="00031C2B">
        <w:rPr>
          <w:rStyle w:val="StyleUnderline"/>
          <w:highlight w:val="cyan"/>
        </w:rPr>
        <w:t>it is hard to see how</w:t>
      </w:r>
      <w:r w:rsidRPr="00780BC7">
        <w:t xml:space="preserve"> </w:t>
      </w:r>
      <w:proofErr w:type="spellStart"/>
      <w:r w:rsidRPr="00780BC7">
        <w:t xml:space="preserve">cyber </w:t>
      </w:r>
      <w:r w:rsidRPr="00031C2B">
        <w:rPr>
          <w:rStyle w:val="StyleUnderline"/>
          <w:highlight w:val="cyan"/>
        </w:rPr>
        <w:t>attacks</w:t>
      </w:r>
      <w:proofErr w:type="spellEnd"/>
      <w:r w:rsidRPr="00031C2B">
        <w:rPr>
          <w:rStyle w:val="StyleUnderline"/>
          <w:highlight w:val="cyan"/>
        </w:rPr>
        <w:t xml:space="preserve"> could ever become</w:t>
      </w:r>
      <w:r w:rsidRPr="00780BC7">
        <w:t xml:space="preserve"> truly </w:t>
      </w:r>
      <w:r w:rsidRPr="00031C2B">
        <w:rPr>
          <w:rStyle w:val="StyleUnderline"/>
          <w:highlight w:val="cyan"/>
        </w:rPr>
        <w:t>effective</w:t>
      </w:r>
      <w:r w:rsidRPr="00780BC7">
        <w:t xml:space="preserve"> for military purposes: </w:t>
      </w:r>
      <w:r w:rsidRPr="00031C2B">
        <w:rPr>
          <w:rStyle w:val="Emphasis"/>
          <w:highlight w:val="cyan"/>
        </w:rPr>
        <w:t xml:space="preserve">It is exceptionally </w:t>
      </w:r>
      <w:proofErr w:type="spellStart"/>
      <w:r w:rsidRPr="00031C2B">
        <w:rPr>
          <w:rStyle w:val="Emphasis"/>
          <w:highlight w:val="cyan"/>
        </w:rPr>
        <w:t>diffcult</w:t>
      </w:r>
      <w:proofErr w:type="spellEnd"/>
      <w:r w:rsidRPr="00780BC7">
        <w:t xml:space="preserve"> </w:t>
      </w:r>
      <w:r w:rsidRPr="00031C2B">
        <w:rPr>
          <w:rStyle w:val="StyleUnderline"/>
          <w:highlight w:val="cyan"/>
        </w:rPr>
        <w:t>to take down</w:t>
      </w:r>
      <w:r w:rsidRPr="00780BC7">
        <w:t xml:space="preserve"> multiple, specific </w:t>
      </w:r>
      <w:r w:rsidRPr="00031C2B">
        <w:rPr>
          <w:rStyle w:val="StyleUnderline"/>
          <w:highlight w:val="cyan"/>
        </w:rPr>
        <w:t>targets</w:t>
      </w:r>
      <w:r w:rsidRPr="00780BC7">
        <w:t xml:space="preserve"> and keep them down over time. </w:t>
      </w:r>
      <w:proofErr w:type="gramStart"/>
      <w:r w:rsidRPr="00780BC7">
        <w:t>the</w:t>
      </w:r>
      <w:proofErr w:type="gramEnd"/>
      <w:r w:rsidRPr="00780BC7">
        <w:t xml:space="preserve"> key difficulty is proper reconnaissance and targeting, as well as the need to deal with a variety of diverse systems and be ready for countermoves from your adversary. Furthermore, nobody can be truly interested in allowing the unfettered proliferation and use of cyber war tools, least of all the countries with the offensive lead in this domain. Quite to the contrary, </w:t>
      </w:r>
      <w:r w:rsidRPr="00031C2B">
        <w:rPr>
          <w:rStyle w:val="StyleUnderline"/>
          <w:highlight w:val="cyan"/>
        </w:rPr>
        <w:t>strong arguments can be made</w:t>
      </w:r>
      <w:r w:rsidRPr="00780BC7">
        <w:t xml:space="preserve"> that the world’s big </w:t>
      </w:r>
      <w:r w:rsidRPr="00031C2B">
        <w:rPr>
          <w:rStyle w:val="StyleUnderline"/>
          <w:highlight w:val="cyan"/>
        </w:rPr>
        <w:t>powers have an</w:t>
      </w:r>
      <w:r w:rsidRPr="00780BC7">
        <w:t xml:space="preserve"> overall strategic </w:t>
      </w:r>
      <w:r w:rsidRPr="00031C2B">
        <w:rPr>
          <w:rStyle w:val="StyleUnderline"/>
          <w:highlight w:val="cyan"/>
        </w:rPr>
        <w:t>interest in</w:t>
      </w:r>
      <w:r w:rsidRPr="00780BC7">
        <w:t xml:space="preserve"> developing and accept- </w:t>
      </w:r>
      <w:proofErr w:type="spellStart"/>
      <w:r w:rsidRPr="00780BC7">
        <w:t>ing</w:t>
      </w:r>
      <w:proofErr w:type="spellEnd"/>
      <w:r w:rsidRPr="00780BC7">
        <w:t xml:space="preserve"> </w:t>
      </w:r>
      <w:r w:rsidRPr="00031C2B">
        <w:rPr>
          <w:rStyle w:val="Emphasis"/>
          <w:highlight w:val="cyan"/>
        </w:rPr>
        <w:t>internationally agreed norms</w:t>
      </w:r>
      <w:r w:rsidRPr="00780BC7">
        <w:t xml:space="preserve"> on cyber war, </w:t>
      </w:r>
      <w:r w:rsidRPr="00031C2B">
        <w:rPr>
          <w:rStyle w:val="StyleUnderline"/>
          <w:highlight w:val="cyan"/>
        </w:rPr>
        <w:t>and in creating agreements</w:t>
      </w:r>
      <w:r w:rsidRPr="00780BC7">
        <w:t xml:space="preserve"> that might pertain to the development, distribution, and de- </w:t>
      </w:r>
      <w:proofErr w:type="spellStart"/>
      <w:r w:rsidRPr="00780BC7">
        <w:t>ployment</w:t>
      </w:r>
      <w:proofErr w:type="spellEnd"/>
      <w:r w:rsidRPr="00780BC7">
        <w:t xml:space="preserve"> of cyber weapons or to their use (though the effectiveness of such norms must remain doubtful). </w:t>
      </w:r>
      <w:proofErr w:type="gramStart"/>
      <w:r w:rsidRPr="00780BC7">
        <w:t>the</w:t>
      </w:r>
      <w:proofErr w:type="gramEnd"/>
      <w:r w:rsidRPr="00780BC7">
        <w:t xml:space="preserve"> most obvious reason is that the </w:t>
      </w:r>
      <w:r w:rsidRPr="00031C2B">
        <w:rPr>
          <w:rStyle w:val="StyleUnderline"/>
          <w:highlight w:val="cyan"/>
        </w:rPr>
        <w:t>countries</w:t>
      </w:r>
      <w:r w:rsidRPr="00780BC7">
        <w:t xml:space="preserve"> that are </w:t>
      </w:r>
      <w:r w:rsidRPr="00031C2B">
        <w:rPr>
          <w:rStyle w:val="StyleUnderline"/>
          <w:highlight w:val="cyan"/>
        </w:rPr>
        <w:t>currently</w:t>
      </w:r>
      <w:r w:rsidRPr="00780BC7">
        <w:t xml:space="preserve"> openly </w:t>
      </w:r>
      <w:r w:rsidRPr="00031C2B">
        <w:rPr>
          <w:rStyle w:val="StyleUnderline"/>
          <w:highlight w:val="cyan"/>
        </w:rPr>
        <w:t>discussing</w:t>
      </w:r>
      <w:r w:rsidRPr="00780BC7">
        <w:t xml:space="preserve"> the use of </w:t>
      </w:r>
      <w:r w:rsidRPr="00031C2B">
        <w:rPr>
          <w:rStyle w:val="StyleUnderline"/>
          <w:highlight w:val="cyan"/>
        </w:rPr>
        <w:t>cyber war</w:t>
      </w:r>
      <w:r w:rsidRPr="00780BC7">
        <w:t xml:space="preserve"> tools </w:t>
      </w:r>
      <w:r w:rsidRPr="00031C2B">
        <w:rPr>
          <w:rStyle w:val="StyleUnderline"/>
          <w:highlight w:val="cyan"/>
        </w:rPr>
        <w:t>are precisely the ones</w:t>
      </w:r>
      <w:r w:rsidRPr="00780BC7">
        <w:rPr>
          <w:rStyle w:val="StyleUnderline"/>
        </w:rPr>
        <w:t xml:space="preserve"> </w:t>
      </w:r>
      <w:r w:rsidRPr="00780BC7">
        <w:t xml:space="preserve">that are the </w:t>
      </w:r>
      <w:r w:rsidRPr="00031C2B">
        <w:rPr>
          <w:rStyle w:val="Emphasis"/>
          <w:highlight w:val="cyan"/>
        </w:rPr>
        <w:t>most vulnerable</w:t>
      </w:r>
      <w:r w:rsidRPr="00780BC7">
        <w:t xml:space="preserve"> to cyber warfare at- </w:t>
      </w:r>
      <w:proofErr w:type="spellStart"/>
      <w:r w:rsidRPr="00780BC7">
        <w:t>tacks</w:t>
      </w:r>
      <w:proofErr w:type="spellEnd"/>
      <w:r w:rsidRPr="00780BC7">
        <w:t xml:space="preserve"> due to their high dependency on information infrastructure. </w:t>
      </w:r>
      <w:proofErr w:type="gramStart"/>
      <w:r w:rsidRPr="00780BC7">
        <w:t>the</w:t>
      </w:r>
      <w:proofErr w:type="gramEnd"/>
      <w:r w:rsidRPr="00780BC7">
        <w:t xml:space="preserve"> features of the emerging information environment make it extremely unlikely that any but the most limited and tactically oriented instances of computer attacks could be con- </w:t>
      </w:r>
      <w:proofErr w:type="spellStart"/>
      <w:r w:rsidRPr="00780BC7">
        <w:t>tained</w:t>
      </w:r>
      <w:proofErr w:type="spellEnd"/>
      <w:r w:rsidRPr="00780BC7">
        <w:t xml:space="preserve">. More likely, </w:t>
      </w:r>
      <w:r w:rsidRPr="00031C2B">
        <w:rPr>
          <w:rStyle w:val="StyleUnderline"/>
          <w:highlight w:val="cyan"/>
        </w:rPr>
        <w:t xml:space="preserve">computer at- </w:t>
      </w:r>
      <w:proofErr w:type="spellStart"/>
      <w:r w:rsidRPr="00031C2B">
        <w:rPr>
          <w:rStyle w:val="StyleUnderline"/>
          <w:highlight w:val="cyan"/>
        </w:rPr>
        <w:t>tacks</w:t>
      </w:r>
      <w:proofErr w:type="spellEnd"/>
      <w:r w:rsidRPr="00031C2B">
        <w:rPr>
          <w:rStyle w:val="StyleUnderline"/>
          <w:highlight w:val="cyan"/>
        </w:rPr>
        <w:t xml:space="preserve"> could </w:t>
      </w:r>
      <w:r w:rsidRPr="00031C2B">
        <w:rPr>
          <w:rStyle w:val="Emphasis"/>
          <w:highlight w:val="cyan"/>
        </w:rPr>
        <w:t>‘blow back’</w:t>
      </w:r>
      <w:r w:rsidRPr="00780BC7">
        <w:t xml:space="preserve"> </w:t>
      </w:r>
      <w:r w:rsidRPr="00031C2B">
        <w:rPr>
          <w:rStyle w:val="StyleUnderline"/>
          <w:highlight w:val="cyan"/>
        </w:rPr>
        <w:t>through</w:t>
      </w:r>
      <w:r w:rsidRPr="00780BC7">
        <w:t xml:space="preserve"> the </w:t>
      </w:r>
      <w:r w:rsidRPr="00031C2B">
        <w:rPr>
          <w:rStyle w:val="StyleUnderline"/>
          <w:highlight w:val="cyan"/>
        </w:rPr>
        <w:t>interdependencies</w:t>
      </w:r>
      <w:r w:rsidRPr="00780BC7">
        <w:t xml:space="preserve"> that are such an essential feature of the environment. Even relatively harmless viruses and worms would cause considerable random disruption to businesses, governments, and consumers. </w:t>
      </w:r>
      <w:proofErr w:type="gramStart"/>
      <w:r w:rsidRPr="00031C2B">
        <w:rPr>
          <w:rStyle w:val="StyleUnderline"/>
          <w:highlight w:val="cyan"/>
        </w:rPr>
        <w:t>this</w:t>
      </w:r>
      <w:proofErr w:type="gramEnd"/>
      <w:r w:rsidRPr="00031C2B">
        <w:rPr>
          <w:rStyle w:val="StyleUnderline"/>
          <w:highlight w:val="cyan"/>
        </w:rPr>
        <w:t xml:space="preserve"> risk would</w:t>
      </w:r>
      <w:r w:rsidRPr="00780BC7">
        <w:t xml:space="preserve"> most likely </w:t>
      </w:r>
      <w:r w:rsidRPr="00031C2B">
        <w:rPr>
          <w:rStyle w:val="StyleUnderline"/>
          <w:highlight w:val="cyan"/>
        </w:rPr>
        <w:t>weigh</w:t>
      </w:r>
      <w:r w:rsidRPr="00780BC7">
        <w:t xml:space="preserve"> much </w:t>
      </w:r>
      <w:r w:rsidRPr="00031C2B">
        <w:rPr>
          <w:rStyle w:val="StyleUnderline"/>
          <w:highlight w:val="cyan"/>
        </w:rPr>
        <w:t>heavier than</w:t>
      </w:r>
      <w:r w:rsidRPr="00780BC7">
        <w:t xml:space="preserve"> the </w:t>
      </w:r>
      <w:r w:rsidRPr="00031C2B">
        <w:rPr>
          <w:rStyle w:val="StyleUnderline"/>
          <w:highlight w:val="cyan"/>
        </w:rPr>
        <w:t>uncertain benefits</w:t>
      </w:r>
      <w:r w:rsidRPr="00780BC7">
        <w:t xml:space="preserve"> to be gained from cyber war activities.</w:t>
      </w:r>
    </w:p>
    <w:p w:rsidR="008E1E56" w:rsidRPr="00780BC7" w:rsidRDefault="008E1E56" w:rsidP="008E1E56">
      <w:pPr>
        <w:pStyle w:val="Heading4"/>
        <w:rPr>
          <w:rFonts w:cs="Arial"/>
        </w:rPr>
      </w:pPr>
      <w:proofErr w:type="spellStart"/>
      <w:r w:rsidRPr="00780BC7">
        <w:rPr>
          <w:rFonts w:cs="Arial"/>
        </w:rPr>
        <w:t>Cyberattacks</w:t>
      </w:r>
      <w:proofErr w:type="spellEnd"/>
      <w:r w:rsidRPr="00780BC7">
        <w:rPr>
          <w:rFonts w:cs="Arial"/>
        </w:rPr>
        <w:t xml:space="preserve"> impossible – no capabilities</w:t>
      </w:r>
    </w:p>
    <w:p w:rsidR="008E1E56" w:rsidRPr="00780BC7" w:rsidRDefault="008E1E56" w:rsidP="008E1E56">
      <w:r w:rsidRPr="00780BC7">
        <w:rPr>
          <w:rStyle w:val="Style13ptBold"/>
        </w:rPr>
        <w:t>Rid ‘12</w:t>
      </w:r>
      <w:r w:rsidRPr="00780BC7">
        <w:t xml:space="preserve"> (Thomas Rid, reader in war studies at King's College London, is author of "Cyber War Will Not Take Place" and co-author of "Cyber-Weapons.", March/April 2012, “Think Again: Cyberwar”, http://www.foreignpolicy.com/articles/2012/02/27/cyberwar?page=full) </w:t>
      </w:r>
    </w:p>
    <w:p w:rsidR="008E1E56" w:rsidRPr="00780BC7" w:rsidRDefault="008E1E56" w:rsidP="008E1E56"/>
    <w:p w:rsidR="008E1E56" w:rsidRPr="00780BC7" w:rsidRDefault="008E1E56" w:rsidP="008E1E56">
      <w:r w:rsidRPr="00780BC7">
        <w:t>"Cyberwar Is Already Upon Us." No way. "</w:t>
      </w:r>
      <w:r w:rsidRPr="00780BC7">
        <w:rPr>
          <w:rStyle w:val="StyleUnderline"/>
        </w:rPr>
        <w:t>Cyberwar is coming</w:t>
      </w:r>
      <w:r w:rsidRPr="00780BC7">
        <w:t xml:space="preserve">!" John </w:t>
      </w:r>
      <w:proofErr w:type="spellStart"/>
      <w:r w:rsidRPr="00780BC7">
        <w:t>Arquilla</w:t>
      </w:r>
      <w:proofErr w:type="spellEnd"/>
      <w:r w:rsidRPr="00780BC7">
        <w:t xml:space="preserve"> and David </w:t>
      </w:r>
      <w:proofErr w:type="spellStart"/>
      <w:r w:rsidRPr="00780BC7">
        <w:t>Ronfeldt</w:t>
      </w:r>
      <w:proofErr w:type="spellEnd"/>
      <w:r w:rsidRPr="00780BC7">
        <w:t xml:space="preserve"> predicted in a celebrated Rand paper back in 1993. Since then, </w:t>
      </w:r>
      <w:r w:rsidRPr="00780BC7">
        <w:rPr>
          <w:rStyle w:val="StyleUnderline"/>
        </w:rPr>
        <w:t>it seems to have arrived</w:t>
      </w:r>
      <w:r w:rsidRPr="00780BC7">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780BC7">
        <w:rPr>
          <w:rStyle w:val="StyleUnderline"/>
        </w:rPr>
        <w:t>cyberwar is "just as critical to military operations as land, sea, air, and space</w:t>
      </w:r>
      <w:r w:rsidRPr="00780BC7">
        <w:t xml:space="preserve">." In January, the Defense Department vowed to equip the U.S. armed forces for "conducting a combined arms campaign across all domains -- land, air, maritime, space, and cyberspace." Meanwhile, growing piles of books and articles explore the threats of </w:t>
      </w:r>
      <w:proofErr w:type="spellStart"/>
      <w:r w:rsidRPr="00780BC7">
        <w:t>cyberwarfare</w:t>
      </w:r>
      <w:proofErr w:type="spellEnd"/>
      <w:r w:rsidRPr="00780BC7">
        <w:t xml:space="preserve">, </w:t>
      </w:r>
      <w:proofErr w:type="spellStart"/>
      <w:r w:rsidRPr="00780BC7">
        <w:t>cyberterrorism</w:t>
      </w:r>
      <w:proofErr w:type="spellEnd"/>
      <w:r w:rsidRPr="00780BC7">
        <w:t xml:space="preserve">, and how to survive them. </w:t>
      </w:r>
      <w:r w:rsidRPr="00780BC7">
        <w:rPr>
          <w:rStyle w:val="Emphasis"/>
        </w:rPr>
        <w:t xml:space="preserve">Time for a reality check: </w:t>
      </w:r>
      <w:r w:rsidRPr="00031C2B">
        <w:rPr>
          <w:rStyle w:val="Emphasis"/>
          <w:highlight w:val="cyan"/>
        </w:rPr>
        <w:t>Cyberwar is</w:t>
      </w:r>
      <w:r w:rsidRPr="00780BC7">
        <w:rPr>
          <w:rStyle w:val="Emphasis"/>
        </w:rPr>
        <w:t xml:space="preserve"> still </w:t>
      </w:r>
      <w:r w:rsidRPr="00031C2B">
        <w:rPr>
          <w:rStyle w:val="Emphasis"/>
          <w:highlight w:val="cyan"/>
        </w:rPr>
        <w:t>more hype than hazard</w:t>
      </w:r>
      <w:r w:rsidRPr="00780BC7">
        <w:t xml:space="preserve">. Consider the definition of an act of </w:t>
      </w:r>
      <w:r w:rsidRPr="00780BC7">
        <w:rPr>
          <w:rStyle w:val="StyleUnderline"/>
        </w:rPr>
        <w:t>war</w:t>
      </w:r>
      <w:r w:rsidRPr="00780BC7">
        <w:t xml:space="preserve">: It </w:t>
      </w:r>
      <w:r w:rsidRPr="00780BC7">
        <w:rPr>
          <w:rStyle w:val="StyleUnderline"/>
        </w:rPr>
        <w:t>has to be potentially violent</w:t>
      </w:r>
      <w:r w:rsidRPr="00780BC7">
        <w:t xml:space="preserve">, it has to be </w:t>
      </w:r>
      <w:r w:rsidRPr="00780BC7">
        <w:rPr>
          <w:rStyle w:val="StyleUnderline"/>
        </w:rPr>
        <w:t>purposeful</w:t>
      </w:r>
      <w:r w:rsidRPr="00780BC7">
        <w:t xml:space="preserve">, </w:t>
      </w:r>
      <w:r w:rsidRPr="00780BC7">
        <w:rPr>
          <w:rStyle w:val="StyleUnderline"/>
        </w:rPr>
        <w:t xml:space="preserve">and </w:t>
      </w:r>
      <w:r w:rsidRPr="00780BC7">
        <w:t xml:space="preserve">it has to be </w:t>
      </w:r>
      <w:r w:rsidRPr="00780BC7">
        <w:rPr>
          <w:rStyle w:val="StyleUnderline"/>
        </w:rPr>
        <w:t>political</w:t>
      </w:r>
      <w:r w:rsidRPr="00780BC7">
        <w:t xml:space="preserve">. </w:t>
      </w:r>
      <w:r w:rsidRPr="00780BC7">
        <w:rPr>
          <w:rStyle w:val="StyleUnderline"/>
        </w:rPr>
        <w:t xml:space="preserve">The </w:t>
      </w:r>
      <w:proofErr w:type="spellStart"/>
      <w:r w:rsidRPr="00780BC7">
        <w:rPr>
          <w:rStyle w:val="StyleUnderline"/>
        </w:rPr>
        <w:t>cyberattacks</w:t>
      </w:r>
      <w:proofErr w:type="spellEnd"/>
      <w:r w:rsidRPr="00780BC7">
        <w:rPr>
          <w:rStyle w:val="StyleUnderline"/>
        </w:rPr>
        <w:t xml:space="preserve"> we've seen so far</w:t>
      </w:r>
      <w:r w:rsidRPr="00780BC7">
        <w:t xml:space="preserve">, from Estonia to the </w:t>
      </w:r>
      <w:proofErr w:type="spellStart"/>
      <w:r w:rsidRPr="00780BC7">
        <w:t>Stuxnet</w:t>
      </w:r>
      <w:proofErr w:type="spellEnd"/>
      <w:r w:rsidRPr="00780BC7">
        <w:t xml:space="preserve"> virus, </w:t>
      </w:r>
      <w:r w:rsidRPr="00780BC7">
        <w:rPr>
          <w:rStyle w:val="StyleUnderline"/>
        </w:rPr>
        <w:t>simply don't meet these criteria</w:t>
      </w:r>
      <w:r w:rsidRPr="00780BC7">
        <w:t xml:space="preserve">. Take the dubious story of a Soviet pipeline explosion back in 1982, much cited by cyberwar's true believers as </w:t>
      </w:r>
      <w:r w:rsidRPr="00031C2B">
        <w:rPr>
          <w:rStyle w:val="StyleUnderline"/>
          <w:highlight w:val="cyan"/>
        </w:rPr>
        <w:t xml:space="preserve">the most destructive </w:t>
      </w:r>
      <w:proofErr w:type="spellStart"/>
      <w:r w:rsidRPr="00031C2B">
        <w:rPr>
          <w:rStyle w:val="StyleUnderline"/>
          <w:highlight w:val="cyan"/>
        </w:rPr>
        <w:t>cyberattack</w:t>
      </w:r>
      <w:proofErr w:type="spellEnd"/>
      <w:r w:rsidRPr="00031C2B">
        <w:rPr>
          <w:rStyle w:val="StyleUnderline"/>
          <w:highlight w:val="cyan"/>
        </w:rPr>
        <w:t xml:space="preserve"> ever</w:t>
      </w:r>
      <w:r w:rsidRPr="00780BC7">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780BC7">
        <w:rPr>
          <w:rStyle w:val="StyleUnderline"/>
        </w:rPr>
        <w:t>No one died</w:t>
      </w:r>
      <w:r w:rsidRPr="00780BC7">
        <w:t xml:space="preserve">, according to Thomas Reed, a U.S. National Security Council aide at the time who revealed the incident in his 2004 book, At the Abyss; </w:t>
      </w:r>
      <w:r w:rsidRPr="00780BC7">
        <w:rPr>
          <w:rStyle w:val="StyleUnderline"/>
        </w:rPr>
        <w:t xml:space="preserve">the </w:t>
      </w:r>
      <w:r w:rsidRPr="00031C2B">
        <w:rPr>
          <w:rStyle w:val="StyleUnderline"/>
          <w:highlight w:val="cyan"/>
        </w:rPr>
        <w:t>only harm</w:t>
      </w:r>
      <w:r w:rsidRPr="00780BC7">
        <w:rPr>
          <w:rStyle w:val="StyleUnderline"/>
        </w:rPr>
        <w:t xml:space="preserve"> came to </w:t>
      </w:r>
      <w:r w:rsidRPr="00031C2B">
        <w:rPr>
          <w:rStyle w:val="StyleUnderline"/>
          <w:highlight w:val="cyan"/>
        </w:rPr>
        <w:t>the Soviet economy</w:t>
      </w:r>
      <w:r w:rsidRPr="00780BC7">
        <w:t xml:space="preserve">. But did it really happen? </w:t>
      </w:r>
      <w:r w:rsidRPr="00780BC7">
        <w:rPr>
          <w:rStyle w:val="StyleUnderline"/>
        </w:rPr>
        <w:t>After Reed's account came out</w:t>
      </w:r>
      <w:r w:rsidRPr="00780BC7">
        <w:t xml:space="preserve">, </w:t>
      </w:r>
      <w:proofErr w:type="spellStart"/>
      <w:r w:rsidRPr="00780BC7">
        <w:t>Vasily</w:t>
      </w:r>
      <w:proofErr w:type="spellEnd"/>
      <w:r w:rsidRPr="00780BC7">
        <w:t xml:space="preserve"> </w:t>
      </w:r>
      <w:proofErr w:type="spellStart"/>
      <w:r w:rsidRPr="00780BC7">
        <w:t>Pchelintsev</w:t>
      </w:r>
      <w:proofErr w:type="spellEnd"/>
      <w:r w:rsidRPr="00780BC7">
        <w:t xml:space="preserve">, a former KGB </w:t>
      </w:r>
      <w:r w:rsidRPr="00780BC7">
        <w:rPr>
          <w:rStyle w:val="StyleUnderline"/>
        </w:rPr>
        <w:t>head of the Tyumen region</w:t>
      </w:r>
      <w:r w:rsidRPr="00780BC7">
        <w:t xml:space="preserve">, </w:t>
      </w:r>
      <w:r w:rsidRPr="00780BC7">
        <w:rPr>
          <w:rStyle w:val="StyleUnderline"/>
        </w:rPr>
        <w:t>where the alleged explosion</w:t>
      </w:r>
      <w:r w:rsidRPr="00780BC7">
        <w:t xml:space="preserve"> supposedly </w:t>
      </w:r>
      <w:r w:rsidRPr="00780BC7">
        <w:rPr>
          <w:rStyle w:val="StyleUnderline"/>
        </w:rPr>
        <w:t>took place, denied the story.</w:t>
      </w:r>
      <w:r w:rsidRPr="00780BC7">
        <w:t xml:space="preserve">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w:t>
      </w:r>
      <w:proofErr w:type="spellStart"/>
      <w:r w:rsidRPr="00780BC7">
        <w:t>cyberattack</w:t>
      </w:r>
      <w:proofErr w:type="spellEnd"/>
      <w:r w:rsidRPr="00780BC7">
        <w:t xml:space="preserve">. Most other commonly cited cases of cyberwar are even less remarkable. Take the attacks on Estonia in April 2007, which came in response to the controversial relocation of a Soviet war memorial,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w:t>
      </w:r>
      <w:proofErr w:type="spellStart"/>
      <w:r w:rsidRPr="00780BC7">
        <w:t>Ansip</w:t>
      </w:r>
      <w:proofErr w:type="spellEnd"/>
      <w:r w:rsidRPr="00780BC7">
        <w:t xml:space="preserve">. Despite his analogies, the attack was no act of war. It was certainly a nuisance and an emotional strike on the country, but the bank's actual network was not even penetrated; it went down for 90 minutes one day and two hours the next. The attack was not violent, it wasn't purposefully aimed at changing Estonia's behavior, and no political entity took credit for it. The same is true for the vast majority of </w:t>
      </w:r>
      <w:proofErr w:type="spellStart"/>
      <w:r w:rsidRPr="00780BC7">
        <w:t>cyberattacks</w:t>
      </w:r>
      <w:proofErr w:type="spellEnd"/>
      <w:r w:rsidRPr="00780BC7">
        <w:t xml:space="preserve"> on record. Indeed, </w:t>
      </w:r>
      <w:r w:rsidRPr="00031C2B">
        <w:rPr>
          <w:rStyle w:val="Emphasis"/>
          <w:highlight w:val="cyan"/>
        </w:rPr>
        <w:t xml:space="preserve">there is no known </w:t>
      </w:r>
      <w:proofErr w:type="spellStart"/>
      <w:r w:rsidRPr="00031C2B">
        <w:rPr>
          <w:rStyle w:val="Emphasis"/>
          <w:highlight w:val="cyan"/>
        </w:rPr>
        <w:t>cyberattack</w:t>
      </w:r>
      <w:proofErr w:type="spellEnd"/>
      <w:r w:rsidRPr="00031C2B">
        <w:rPr>
          <w:rStyle w:val="Emphasis"/>
          <w:highlight w:val="cyan"/>
        </w:rPr>
        <w:t xml:space="preserve"> that has caused the loss of human life</w:t>
      </w:r>
      <w:r w:rsidRPr="00031C2B">
        <w:rPr>
          <w:highlight w:val="cyan"/>
        </w:rPr>
        <w:t>.</w:t>
      </w:r>
      <w:r w:rsidRPr="00780BC7">
        <w:t xml:space="preserve"> </w:t>
      </w:r>
      <w:r w:rsidRPr="00780BC7">
        <w:rPr>
          <w:rStyle w:val="StyleUnderline"/>
        </w:rPr>
        <w:t xml:space="preserve">No </w:t>
      </w:r>
      <w:proofErr w:type="spellStart"/>
      <w:r w:rsidRPr="00780BC7">
        <w:rPr>
          <w:rStyle w:val="StyleUnderline"/>
        </w:rPr>
        <w:t>cyberoffense</w:t>
      </w:r>
      <w:proofErr w:type="spellEnd"/>
      <w:r w:rsidRPr="00780BC7">
        <w:rPr>
          <w:rStyle w:val="StyleUnderline"/>
        </w:rPr>
        <w:t xml:space="preserve"> has ever injured a person or damaged a building</w:t>
      </w:r>
      <w:r w:rsidRPr="00780BC7">
        <w:t xml:space="preserve">. And </w:t>
      </w:r>
      <w:r w:rsidRPr="00780BC7">
        <w:rPr>
          <w:rStyle w:val="StyleUnderline"/>
        </w:rPr>
        <w:t>if an act is not at least potentially violent, it's not an act of war</w:t>
      </w:r>
      <w:r w:rsidRPr="00780BC7">
        <w:t>. Separating war from physical violence makes it a metaphorical notion; it would mean that there is no way to distinguish between World War II, say, and the "wars" on obesity and cancer. Yet those ailments, unlike past examples of cyber "war," actually do kill people. "</w:t>
      </w:r>
      <w:r w:rsidRPr="00780BC7">
        <w:rPr>
          <w:rStyle w:val="StyleUnderline"/>
        </w:rPr>
        <w:t>A Digital Pearl Harbor Is Only a Matter of Time</w:t>
      </w:r>
      <w:r w:rsidRPr="00780BC7">
        <w:t xml:space="preserve">." </w:t>
      </w:r>
      <w:r w:rsidRPr="00780BC7">
        <w:rPr>
          <w:rStyle w:val="Emphasis"/>
        </w:rPr>
        <w:t>Keep waiting</w:t>
      </w:r>
      <w:r w:rsidRPr="00780BC7">
        <w:t xml:space="preserve">. U.S. Defense Secretary Leon Panetta delivered a stark warning last summer: "We could face a </w:t>
      </w:r>
      <w:proofErr w:type="spellStart"/>
      <w:r w:rsidRPr="00780BC7">
        <w:t>cyberattack</w:t>
      </w:r>
      <w:proofErr w:type="spellEnd"/>
      <w:r w:rsidRPr="00780BC7">
        <w:t xml:space="preserve"> that could be the equivalent of Pearl Harbor." Such </w:t>
      </w:r>
      <w:r w:rsidRPr="00031C2B">
        <w:rPr>
          <w:rStyle w:val="Emphasis"/>
          <w:highlight w:val="cyan"/>
        </w:rPr>
        <w:t xml:space="preserve">alarmist predictions have been ricocheting </w:t>
      </w:r>
      <w:r w:rsidRPr="00780BC7">
        <w:rPr>
          <w:rStyle w:val="Emphasis"/>
        </w:rPr>
        <w:t xml:space="preserve">inside the Beltway </w:t>
      </w:r>
      <w:r w:rsidRPr="00031C2B">
        <w:rPr>
          <w:rStyle w:val="Emphasis"/>
          <w:highlight w:val="cyan"/>
        </w:rPr>
        <w:t>for the past two decades</w:t>
      </w:r>
      <w:r w:rsidRPr="00780BC7">
        <w:t>, an</w:t>
      </w:r>
      <w:r w:rsidRPr="00780BC7">
        <w:rPr>
          <w:rStyle w:val="StyleUnderline"/>
        </w:rPr>
        <w:t xml:space="preserve">d some scaremongers have even upped the ante by raising the alarm about a </w:t>
      </w:r>
      <w:proofErr w:type="spellStart"/>
      <w:r w:rsidRPr="00780BC7">
        <w:rPr>
          <w:rStyle w:val="StyleUnderline"/>
        </w:rPr>
        <w:t>cyber 9</w:t>
      </w:r>
      <w:proofErr w:type="spellEnd"/>
      <w:r w:rsidRPr="00780BC7">
        <w:rPr>
          <w:rStyle w:val="StyleUnderline"/>
        </w:rPr>
        <w:t>/11.</w:t>
      </w:r>
      <w:r w:rsidRPr="00780BC7">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031C2B">
        <w:rPr>
          <w:rStyle w:val="StyleUnderline"/>
          <w:highlight w:val="cyan"/>
        </w:rPr>
        <w:t>the empirical record is less hair-raising</w:t>
      </w:r>
      <w:r w:rsidRPr="00780BC7">
        <w:rPr>
          <w:rStyle w:val="StyleUnderline"/>
        </w:rPr>
        <w:t>, even by the standards of the most drastic example available</w:t>
      </w:r>
      <w:r w:rsidRPr="00780BC7">
        <w:t xml:space="preserve">. Gen. Keith Alexander, </w:t>
      </w:r>
      <w:r w:rsidRPr="00780BC7">
        <w:rPr>
          <w:rStyle w:val="StyleUnderline"/>
        </w:rPr>
        <w:t>head of U.S. Cyber Command</w:t>
      </w:r>
      <w:r w:rsidRPr="00780BC7">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w:t>
      </w:r>
      <w:proofErr w:type="spellStart"/>
      <w:r w:rsidRPr="00780BC7">
        <w:t>Sayano-Shushenskaya</w:t>
      </w:r>
      <w:proofErr w:type="spellEnd"/>
      <w:r w:rsidRPr="00780BC7">
        <w:t xml:space="preserve"> hydroelectric plant to highlight the kind of damage a </w:t>
      </w:r>
      <w:proofErr w:type="spellStart"/>
      <w:r w:rsidRPr="00780BC7">
        <w:t>cyberattack</w:t>
      </w:r>
      <w:proofErr w:type="spellEnd"/>
      <w:r w:rsidRPr="00780BC7">
        <w:t xml:space="preserve">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w:t>
      </w:r>
      <w:proofErr w:type="spellStart"/>
      <w:r w:rsidRPr="00780BC7">
        <w:t>Sayano-Shushenskaya</w:t>
      </w:r>
      <w:proofErr w:type="spellEnd"/>
      <w:r w:rsidRPr="00780BC7">
        <w:t xml:space="preserve"> plant. The sudden spike overwhelmed the turbine, which was two months shy of reaching the end of its 30-year life cycle, sparking the catastrophe. If anything, </w:t>
      </w:r>
      <w:r w:rsidRPr="00780BC7">
        <w:rPr>
          <w:rStyle w:val="StyleUnderline"/>
        </w:rPr>
        <w:t xml:space="preserve">the </w:t>
      </w:r>
      <w:proofErr w:type="spellStart"/>
      <w:r w:rsidRPr="00031C2B">
        <w:rPr>
          <w:rStyle w:val="StyleUnderline"/>
          <w:highlight w:val="cyan"/>
        </w:rPr>
        <w:t>Sayano</w:t>
      </w:r>
      <w:r w:rsidRPr="00780BC7">
        <w:t>-Shushenskaya</w:t>
      </w:r>
      <w:proofErr w:type="spellEnd"/>
      <w:r w:rsidRPr="00780BC7">
        <w:t xml:space="preserve"> </w:t>
      </w:r>
      <w:r w:rsidRPr="00780BC7">
        <w:rPr>
          <w:rStyle w:val="Emphasis"/>
        </w:rPr>
        <w:t xml:space="preserve">incident </w:t>
      </w:r>
      <w:r w:rsidRPr="00031C2B">
        <w:rPr>
          <w:rStyle w:val="Emphasis"/>
          <w:highlight w:val="cyan"/>
        </w:rPr>
        <w:t>highlights how difficult a devastating attack would be to mount</w:t>
      </w:r>
      <w:r w:rsidRPr="00031C2B">
        <w:rPr>
          <w:highlight w:val="cyan"/>
        </w:rPr>
        <w:t>.</w:t>
      </w:r>
      <w:r w:rsidRPr="00780BC7">
        <w:t xml:space="preserve"> </w:t>
      </w:r>
      <w:r w:rsidRPr="00780BC7">
        <w:rPr>
          <w:rStyle w:val="StyleUnderline"/>
        </w:rPr>
        <w:t>The plant's washout was an accident at the end of a complicated and unique chain of events</w:t>
      </w:r>
      <w:r w:rsidRPr="00780BC7">
        <w:t xml:space="preserve">. </w:t>
      </w:r>
      <w:r w:rsidRPr="00031C2B">
        <w:rPr>
          <w:rStyle w:val="Emphasis"/>
          <w:highlight w:val="cyan"/>
        </w:rPr>
        <w:t>Anticipating</w:t>
      </w:r>
      <w:r w:rsidRPr="00780BC7">
        <w:t xml:space="preserve"> </w:t>
      </w:r>
      <w:r w:rsidRPr="00780BC7">
        <w:rPr>
          <w:rStyle w:val="StyleUnderline"/>
        </w:rPr>
        <w:t xml:space="preserve">such </w:t>
      </w:r>
      <w:r w:rsidRPr="00031C2B">
        <w:rPr>
          <w:rStyle w:val="StyleUnderline"/>
          <w:highlight w:val="cyan"/>
        </w:rPr>
        <w:t>vulnerabilities</w:t>
      </w:r>
      <w:r w:rsidRPr="00780BC7">
        <w:rPr>
          <w:rStyle w:val="StyleUnderline"/>
        </w:rPr>
        <w:t xml:space="preserve"> in advance </w:t>
      </w:r>
      <w:r w:rsidRPr="00031C2B">
        <w:rPr>
          <w:rStyle w:val="Emphasis"/>
          <w:highlight w:val="cyan"/>
        </w:rPr>
        <w:t>is extraordinarily</w:t>
      </w:r>
      <w:r w:rsidRPr="00031C2B">
        <w:rPr>
          <w:highlight w:val="cyan"/>
        </w:rPr>
        <w:t xml:space="preserve"> </w:t>
      </w:r>
      <w:r w:rsidRPr="00031C2B">
        <w:rPr>
          <w:rStyle w:val="Emphasis"/>
          <w:highlight w:val="cyan"/>
        </w:rPr>
        <w:t>difficult</w:t>
      </w:r>
      <w:r w:rsidRPr="00780BC7">
        <w:t xml:space="preserve"> </w:t>
      </w:r>
      <w:r w:rsidRPr="00780BC7">
        <w:rPr>
          <w:rStyle w:val="StyleUnderline"/>
        </w:rPr>
        <w:t xml:space="preserve">even </w:t>
      </w:r>
      <w:r w:rsidRPr="00031C2B">
        <w:rPr>
          <w:rStyle w:val="StyleUnderline"/>
          <w:highlight w:val="cyan"/>
        </w:rPr>
        <w:t>for insiders</w:t>
      </w:r>
      <w:r w:rsidRPr="00780BC7">
        <w:rPr>
          <w:rStyle w:val="StyleUnderline"/>
        </w:rPr>
        <w:t>;</w:t>
      </w:r>
      <w:r w:rsidRPr="00780BC7">
        <w:t xml:space="preserve"> </w:t>
      </w:r>
      <w:r w:rsidRPr="00780BC7">
        <w:rPr>
          <w:rStyle w:val="StyleUnderline"/>
        </w:rPr>
        <w:t xml:space="preserve">creating comparable coincidences from cyberspace </w:t>
      </w:r>
      <w:r w:rsidRPr="00031C2B">
        <w:rPr>
          <w:rStyle w:val="StyleUnderline"/>
          <w:highlight w:val="cyan"/>
        </w:rPr>
        <w:t xml:space="preserve">would </w:t>
      </w:r>
      <w:r w:rsidRPr="00031C2B">
        <w:rPr>
          <w:rStyle w:val="Emphasis"/>
          <w:highlight w:val="cyan"/>
        </w:rPr>
        <w:t>be a daunting challenge at best for outsiders</w:t>
      </w:r>
      <w:r w:rsidRPr="00780BC7">
        <w:t>. If this is the most drastic incident Cyber Command can conjure up, perhaps it's time for everyone to take a deep breath. "</w:t>
      </w:r>
      <w:proofErr w:type="spellStart"/>
      <w:r w:rsidRPr="00780BC7">
        <w:rPr>
          <w:rStyle w:val="StyleUnderline"/>
        </w:rPr>
        <w:t>Cyberattacks</w:t>
      </w:r>
      <w:proofErr w:type="spellEnd"/>
      <w:r w:rsidRPr="00780BC7">
        <w:rPr>
          <w:rStyle w:val="StyleUnderline"/>
        </w:rPr>
        <w:t xml:space="preserve"> Are Becoming Easier</w:t>
      </w:r>
      <w:r w:rsidRPr="00780BC7">
        <w:t xml:space="preserve">." </w:t>
      </w:r>
      <w:r w:rsidRPr="00780BC7">
        <w:rPr>
          <w:rStyle w:val="Emphasis"/>
        </w:rPr>
        <w:t>Just the opposite</w:t>
      </w:r>
      <w:r w:rsidRPr="00780BC7">
        <w:t xml:space="preserve">. U.S. Director of National Intelligence James R. </w:t>
      </w:r>
      <w:r w:rsidRPr="00780BC7">
        <w:rPr>
          <w:rStyle w:val="StyleUnderline"/>
        </w:rPr>
        <w:t>Clapper warned last year that the volume of malicious software on American networks had more than tripled since 2009</w:t>
      </w:r>
      <w:r w:rsidRPr="00780BC7">
        <w:t xml:space="preserve"> and that more than 60,000 pieces of malware are now discovered every day. </w:t>
      </w:r>
      <w:r w:rsidRPr="00780BC7">
        <w:rPr>
          <w:rStyle w:val="StyleUnderline"/>
        </w:rPr>
        <w:t>The U</w:t>
      </w:r>
      <w:r w:rsidRPr="00780BC7">
        <w:t xml:space="preserve">nited </w:t>
      </w:r>
      <w:r w:rsidRPr="00780BC7">
        <w:rPr>
          <w:rStyle w:val="StyleUnderline"/>
        </w:rPr>
        <w:t>S</w:t>
      </w:r>
      <w:r w:rsidRPr="00780BC7">
        <w:t xml:space="preserve">tates, he said, </w:t>
      </w:r>
      <w:r w:rsidRPr="00780BC7">
        <w:rPr>
          <w:rStyle w:val="StyleUnderline"/>
        </w:rPr>
        <w:t>is undergoing "a phenomenon known as 'convergence,</w:t>
      </w:r>
      <w:r w:rsidRPr="00780BC7">
        <w:t xml:space="preserve">' </w:t>
      </w:r>
      <w:r w:rsidRPr="00780BC7">
        <w:rPr>
          <w:rStyle w:val="StyleUnderline"/>
        </w:rPr>
        <w:t xml:space="preserve">which amplifies the opportunity for disruptive </w:t>
      </w:r>
      <w:proofErr w:type="spellStart"/>
      <w:r w:rsidRPr="00780BC7">
        <w:rPr>
          <w:rStyle w:val="StyleUnderline"/>
        </w:rPr>
        <w:t>cyberattacks</w:t>
      </w:r>
      <w:proofErr w:type="spellEnd"/>
      <w:r w:rsidRPr="00780BC7">
        <w:t xml:space="preserve">, including against physical infrastructures." ("Digital convergence" is a snazzy term for a simple thing: more and more devices able to talk to each other, and formerly separate industries and activities able to work together.) </w:t>
      </w:r>
      <w:r w:rsidRPr="00780BC7">
        <w:rPr>
          <w:rStyle w:val="StyleUnderline"/>
        </w:rPr>
        <w:t xml:space="preserve">Just </w:t>
      </w:r>
      <w:r w:rsidRPr="00031C2B">
        <w:rPr>
          <w:rStyle w:val="StyleUnderline"/>
          <w:highlight w:val="cyan"/>
        </w:rPr>
        <w:t>because there's more malware</w:t>
      </w:r>
      <w:r w:rsidRPr="00780BC7">
        <w:t xml:space="preserve">, however, </w:t>
      </w:r>
      <w:r w:rsidRPr="00031C2B">
        <w:rPr>
          <w:rStyle w:val="Emphasis"/>
          <w:highlight w:val="cyan"/>
        </w:rPr>
        <w:t>doesn't mean that attacks are becoming easier</w:t>
      </w:r>
      <w:r w:rsidRPr="00780BC7">
        <w:t xml:space="preserve">. In fact, </w:t>
      </w:r>
      <w:r w:rsidRPr="00780BC7">
        <w:rPr>
          <w:rStyle w:val="StyleUnderline"/>
        </w:rPr>
        <w:t xml:space="preserve">potentially damaging or life-threatening </w:t>
      </w:r>
      <w:proofErr w:type="spellStart"/>
      <w:r w:rsidRPr="00780BC7">
        <w:rPr>
          <w:rStyle w:val="StyleUnderline"/>
        </w:rPr>
        <w:t>cyberattacks</w:t>
      </w:r>
      <w:proofErr w:type="spellEnd"/>
      <w:r w:rsidRPr="00780BC7">
        <w:rPr>
          <w:rStyle w:val="StyleUnderline"/>
        </w:rPr>
        <w:t xml:space="preserve"> should be more difficult to pull off</w:t>
      </w:r>
      <w:r w:rsidRPr="00780BC7">
        <w:t xml:space="preserve">. Why? </w:t>
      </w:r>
      <w:r w:rsidRPr="00031C2B">
        <w:rPr>
          <w:rStyle w:val="Emphasis"/>
          <w:highlight w:val="cyan"/>
        </w:rPr>
        <w:t>Sensitive systems</w:t>
      </w:r>
      <w:r w:rsidRPr="00780BC7">
        <w:rPr>
          <w:rStyle w:val="Emphasis"/>
        </w:rPr>
        <w:t xml:space="preserve"> generally </w:t>
      </w:r>
      <w:r w:rsidRPr="00031C2B">
        <w:rPr>
          <w:rStyle w:val="Emphasis"/>
          <w:highlight w:val="cyan"/>
        </w:rPr>
        <w:t>have built-in redundancy and safety</w:t>
      </w:r>
      <w:r w:rsidRPr="00780BC7">
        <w:rPr>
          <w:rStyle w:val="Emphasis"/>
        </w:rPr>
        <w:t xml:space="preserve"> systems, </w:t>
      </w:r>
      <w:r w:rsidRPr="00031C2B">
        <w:rPr>
          <w:rStyle w:val="Emphasis"/>
          <w:highlight w:val="cyan"/>
        </w:rPr>
        <w:t>meaning an attacker's likely objective will not be to shut down a system</w:t>
      </w:r>
      <w:r w:rsidRPr="00780BC7">
        <w:t xml:space="preserve">, </w:t>
      </w:r>
      <w:r w:rsidRPr="00780BC7">
        <w:rPr>
          <w:rStyle w:val="StyleUnderline"/>
        </w:rPr>
        <w:t>since merely forcing the shutdown of one control system</w:t>
      </w:r>
      <w:r w:rsidRPr="00780BC7">
        <w:t xml:space="preserve">, say a power plant, </w:t>
      </w:r>
      <w:r w:rsidRPr="00780BC7">
        <w:rPr>
          <w:rStyle w:val="StyleUnderline"/>
        </w:rPr>
        <w:t>could trigger a backup and cause operators to start looking for the bug.</w:t>
      </w:r>
      <w:r w:rsidRPr="00780BC7">
        <w:t xml:space="preserve"> </w:t>
      </w:r>
      <w:r w:rsidRPr="00780BC7">
        <w:rPr>
          <w:rStyle w:val="StyleUnderline"/>
        </w:rPr>
        <w:t>To work as an effective weapon, malware would have to influence an active process</w:t>
      </w:r>
      <w:r w:rsidRPr="00780BC7">
        <w:t xml:space="preserve"> </w:t>
      </w:r>
      <w:r w:rsidRPr="00780BC7">
        <w:rPr>
          <w:rStyle w:val="StyleUnderline"/>
        </w:rPr>
        <w:t>-- but not bring it to a screeching halt. If the malicious activity extends over a lengthy period, it has to remain stealthy</w:t>
      </w:r>
      <w:r w:rsidRPr="00780BC7">
        <w:t xml:space="preserve">. </w:t>
      </w:r>
      <w:r w:rsidRPr="00780BC7">
        <w:rPr>
          <w:rStyle w:val="StyleUnderline"/>
        </w:rPr>
        <w:t>That's a more difficult trick than hitting the virtual off-button.</w:t>
      </w:r>
      <w:r w:rsidRPr="00780BC7">
        <w:t xml:space="preserve"> Take </w:t>
      </w:r>
      <w:proofErr w:type="spellStart"/>
      <w:r w:rsidRPr="00780BC7">
        <w:rPr>
          <w:rStyle w:val="StyleUnderline"/>
        </w:rPr>
        <w:t>Stuxnet</w:t>
      </w:r>
      <w:proofErr w:type="spellEnd"/>
      <w:r w:rsidRPr="00780BC7">
        <w:t xml:space="preserve">, the worm that sabotaged Iran's nuclear program in 2010. It </w:t>
      </w:r>
      <w:r w:rsidRPr="00780BC7">
        <w:rPr>
          <w:rStyle w:val="StyleUnderline"/>
        </w:rPr>
        <w:t xml:space="preserve">didn't just crudely shut down the centrifuges at the </w:t>
      </w:r>
      <w:proofErr w:type="spellStart"/>
      <w:r w:rsidRPr="00780BC7">
        <w:rPr>
          <w:rStyle w:val="StyleUnderline"/>
        </w:rPr>
        <w:t>Natanz</w:t>
      </w:r>
      <w:proofErr w:type="spellEnd"/>
      <w:r w:rsidRPr="00780BC7">
        <w:rPr>
          <w:rStyle w:val="StyleUnderline"/>
        </w:rPr>
        <w:t xml:space="preserve"> nuclear facility</w:t>
      </w:r>
      <w:r w:rsidRPr="00780BC7">
        <w:t>; rather</w:t>
      </w:r>
      <w:r w:rsidRPr="00780BC7">
        <w:rPr>
          <w:rStyle w:val="StyleUnderline"/>
        </w:rPr>
        <w:t>, the worm subtly manipulated the system</w:t>
      </w:r>
      <w:r w:rsidRPr="00780BC7">
        <w:t xml:space="preserve">. </w:t>
      </w:r>
      <w:proofErr w:type="spellStart"/>
      <w:r w:rsidRPr="00780BC7">
        <w:t>Stuxnet</w:t>
      </w:r>
      <w:proofErr w:type="spellEnd"/>
      <w:r w:rsidRPr="00780BC7">
        <w:t xml:space="preserve">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031C2B">
        <w:rPr>
          <w:rStyle w:val="StyleUnderline"/>
          <w:highlight w:val="cyan"/>
        </w:rPr>
        <w:t xml:space="preserve">Building and deploying </w:t>
      </w:r>
      <w:proofErr w:type="spellStart"/>
      <w:r w:rsidRPr="00031C2B">
        <w:rPr>
          <w:rStyle w:val="StyleUnderline"/>
          <w:highlight w:val="cyan"/>
        </w:rPr>
        <w:t>Stuxnet</w:t>
      </w:r>
      <w:proofErr w:type="spellEnd"/>
      <w:r w:rsidRPr="00031C2B">
        <w:rPr>
          <w:rStyle w:val="StyleUnderline"/>
          <w:highlight w:val="cyan"/>
        </w:rPr>
        <w:t xml:space="preserve"> required </w:t>
      </w:r>
      <w:r w:rsidRPr="00031C2B">
        <w:rPr>
          <w:rStyle w:val="Emphasis"/>
          <w:highlight w:val="cyan"/>
        </w:rPr>
        <w:t>extremely detailed intelligence</w:t>
      </w:r>
      <w:r w:rsidRPr="00780BC7">
        <w:rPr>
          <w:rStyle w:val="StyleUnderline"/>
        </w:rPr>
        <w:t xml:space="preserve"> about the systems it was supposed to compromise</w:t>
      </w:r>
      <w:r w:rsidRPr="00780BC7">
        <w:t xml:space="preserve">, </w:t>
      </w:r>
      <w:r w:rsidRPr="00780BC7">
        <w:rPr>
          <w:rStyle w:val="StyleUnderline"/>
        </w:rPr>
        <w:t xml:space="preserve">and </w:t>
      </w:r>
      <w:r w:rsidRPr="00031C2B">
        <w:rPr>
          <w:rStyle w:val="StyleUnderline"/>
          <w:highlight w:val="cyan"/>
        </w:rPr>
        <w:t>the same will be true for other</w:t>
      </w:r>
      <w:r w:rsidRPr="00780BC7">
        <w:rPr>
          <w:rStyle w:val="StyleUnderline"/>
        </w:rPr>
        <w:t xml:space="preserve"> dangerous </w:t>
      </w:r>
      <w:proofErr w:type="spellStart"/>
      <w:r w:rsidRPr="00031C2B">
        <w:rPr>
          <w:rStyle w:val="StyleUnderline"/>
          <w:highlight w:val="cyan"/>
        </w:rPr>
        <w:t>cyberweapons</w:t>
      </w:r>
      <w:proofErr w:type="spellEnd"/>
      <w:r w:rsidRPr="00780BC7">
        <w:rPr>
          <w:rStyle w:val="StyleUnderline"/>
        </w:rPr>
        <w:t>.</w:t>
      </w:r>
      <w:r w:rsidRPr="00780BC7">
        <w:t xml:space="preserve"> Yes, "</w:t>
      </w:r>
      <w:r w:rsidRPr="00780BC7">
        <w:rPr>
          <w:rStyle w:val="StyleUnderline"/>
        </w:rPr>
        <w:t xml:space="preserve">convergence," standardization, and sloppy defense of control-systems software could increase the risk of generic attacks, but </w:t>
      </w:r>
      <w:r w:rsidRPr="00031C2B">
        <w:rPr>
          <w:rStyle w:val="StyleUnderline"/>
          <w:highlight w:val="cyan"/>
        </w:rPr>
        <w:t>the</w:t>
      </w:r>
      <w:r w:rsidRPr="00780BC7">
        <w:rPr>
          <w:rStyle w:val="StyleUnderline"/>
        </w:rPr>
        <w:t xml:space="preserve"> same </w:t>
      </w:r>
      <w:r w:rsidRPr="00031C2B">
        <w:rPr>
          <w:rStyle w:val="StyleUnderline"/>
          <w:highlight w:val="cyan"/>
        </w:rPr>
        <w:t xml:space="preserve">trend has also caused </w:t>
      </w:r>
      <w:r w:rsidRPr="00031C2B">
        <w:rPr>
          <w:rStyle w:val="Emphasis"/>
          <w:highlight w:val="cyan"/>
        </w:rPr>
        <w:t>defenses against the most coveted targets to improve steadily and</w:t>
      </w:r>
      <w:r w:rsidRPr="00780BC7">
        <w:rPr>
          <w:rStyle w:val="Emphasis"/>
        </w:rPr>
        <w:t xml:space="preserve"> has </w:t>
      </w:r>
      <w:r w:rsidRPr="00031C2B">
        <w:rPr>
          <w:rStyle w:val="Emphasis"/>
          <w:highlight w:val="cyan"/>
        </w:rPr>
        <w:t>made reprogramming</w:t>
      </w:r>
      <w:r w:rsidRPr="00780BC7">
        <w:rPr>
          <w:rStyle w:val="Emphasis"/>
        </w:rPr>
        <w:t xml:space="preserve"> highly specific installations on legacy </w:t>
      </w:r>
      <w:r w:rsidRPr="00031C2B">
        <w:rPr>
          <w:rStyle w:val="Emphasis"/>
          <w:highlight w:val="cyan"/>
        </w:rPr>
        <w:t>systems more complex</w:t>
      </w:r>
      <w:r w:rsidRPr="00780BC7">
        <w:rPr>
          <w:rStyle w:val="StyleUnderline"/>
        </w:rPr>
        <w:t>, not less</w:t>
      </w:r>
      <w:r w:rsidRPr="00780BC7">
        <w:t>.</w:t>
      </w:r>
    </w:p>
    <w:p w:rsidR="008E1E56" w:rsidRPr="00780BC7" w:rsidRDefault="008E1E56" w:rsidP="008E1E56"/>
    <w:p w:rsidR="008E1E56" w:rsidRPr="00780BC7" w:rsidRDefault="008E1E56" w:rsidP="008E1E56">
      <w:pPr>
        <w:pStyle w:val="Heading4"/>
        <w:rPr>
          <w:rFonts w:cs="Arial"/>
        </w:rPr>
      </w:pPr>
      <w:r w:rsidRPr="00780BC7">
        <w:rPr>
          <w:rFonts w:cs="Arial"/>
        </w:rPr>
        <w:t>No tech</w:t>
      </w:r>
    </w:p>
    <w:p w:rsidR="008E1E56" w:rsidRPr="00780BC7" w:rsidRDefault="008E1E56" w:rsidP="008E1E56">
      <w:r w:rsidRPr="00780BC7">
        <w:rPr>
          <w:rStyle w:val="Style13ptBold"/>
        </w:rPr>
        <w:t>Rid ‘12</w:t>
      </w:r>
      <w:r w:rsidRPr="00780BC7">
        <w:t xml:space="preserve"> (Thomas, PhD, Reader in War Studies @ King's College London, Non-Resident Fellow at the Center for Transatlantic Relations in the School for Advanced International Studies at Johns Hopkins, "Think Again: Cyberwar," Foreign Policy, http://www.foreignpolicy.com/articles/2012/02/27/cyberwar?page=0,0, March/April 2012)</w:t>
      </w:r>
    </w:p>
    <w:p w:rsidR="008E1E56" w:rsidRPr="00780BC7" w:rsidRDefault="008E1E56" w:rsidP="008E1E56">
      <w:pPr>
        <w:rPr>
          <w:sz w:val="16"/>
          <w:lang w:eastAsia="x-none"/>
        </w:rPr>
      </w:pPr>
    </w:p>
    <w:p w:rsidR="008E1E56" w:rsidRPr="00780BC7" w:rsidRDefault="008E1E56" w:rsidP="008E1E56">
      <w:pPr>
        <w:rPr>
          <w:lang w:eastAsia="x-none"/>
        </w:rPr>
      </w:pPr>
      <w:r w:rsidRPr="00031C2B">
        <w:rPr>
          <w:highlight w:val="cyan"/>
          <w:u w:val="single"/>
          <w:lang w:eastAsia="x-none"/>
        </w:rPr>
        <w:t>"</w:t>
      </w:r>
      <w:proofErr w:type="spellStart"/>
      <w:r w:rsidRPr="00031C2B">
        <w:rPr>
          <w:highlight w:val="cyan"/>
          <w:u w:val="single"/>
          <w:lang w:eastAsia="x-none"/>
        </w:rPr>
        <w:t>Cyberattacks</w:t>
      </w:r>
      <w:proofErr w:type="spellEnd"/>
      <w:r w:rsidRPr="00031C2B">
        <w:rPr>
          <w:highlight w:val="cyan"/>
          <w:u w:val="single"/>
          <w:lang w:eastAsia="x-none"/>
        </w:rPr>
        <w:t xml:space="preserve"> Are Becoming Easier."</w:t>
      </w:r>
      <w:r w:rsidRPr="00780BC7">
        <w:rPr>
          <w:u w:val="single"/>
          <w:lang w:eastAsia="x-none"/>
        </w:rPr>
        <w:t xml:space="preserve"> </w:t>
      </w:r>
      <w:r w:rsidRPr="00031C2B">
        <w:rPr>
          <w:highlight w:val="cyan"/>
          <w:u w:val="single"/>
          <w:lang w:eastAsia="x-none"/>
        </w:rPr>
        <w:t>Just the opposite</w:t>
      </w:r>
      <w:r w:rsidRPr="00780BC7">
        <w:rPr>
          <w:lang w:eastAsia="x-none"/>
        </w:rPr>
        <w:t xml:space="preserve">. U.S. Director of National Intelligence James R. Clapper warned last year that the volume of malicious software on American networks had more than tripled since 2009 and that more than 60,000 pieces of malware are now discovered every day. The United States, he said, is undergoing "a phenomenon known as 'convergence,' which amplifies the opportunity for disruptive </w:t>
      </w:r>
      <w:proofErr w:type="spellStart"/>
      <w:r w:rsidRPr="00780BC7">
        <w:rPr>
          <w:lang w:eastAsia="x-none"/>
        </w:rPr>
        <w:t>cyberattacks</w:t>
      </w:r>
      <w:proofErr w:type="spellEnd"/>
      <w:r w:rsidRPr="00780BC7">
        <w:rPr>
          <w:lang w:eastAsia="x-none"/>
        </w:rPr>
        <w:t>, including against physical infrastructures." ("Digital convergence" is a snazzy term for a simple thing: more and more devices able to talk to each other, and formerly separate industries and activities able to work together.)</w:t>
      </w:r>
      <w:r w:rsidRPr="00780BC7">
        <w:rPr>
          <w:u w:val="single"/>
          <w:lang w:eastAsia="x-none"/>
        </w:rPr>
        <w:t xml:space="preserve"> </w:t>
      </w:r>
      <w:r w:rsidRPr="00031C2B">
        <w:rPr>
          <w:highlight w:val="cyan"/>
          <w:u w:val="single"/>
          <w:lang w:eastAsia="x-none"/>
        </w:rPr>
        <w:t>Just because there's more malware</w:t>
      </w:r>
      <w:r w:rsidRPr="00780BC7">
        <w:rPr>
          <w:lang w:eastAsia="x-none"/>
        </w:rPr>
        <w:t xml:space="preserve">, however, </w:t>
      </w:r>
      <w:r w:rsidRPr="00031C2B">
        <w:rPr>
          <w:highlight w:val="cyan"/>
          <w:u w:val="single"/>
          <w:lang w:eastAsia="x-none"/>
        </w:rPr>
        <w:t>doesn't mean that attacks are becoming easier</w:t>
      </w:r>
      <w:r w:rsidRPr="00780BC7">
        <w:rPr>
          <w:lang w:eastAsia="x-none"/>
        </w:rPr>
        <w:t xml:space="preserve">. In fact, </w:t>
      </w:r>
      <w:r w:rsidRPr="00031C2B">
        <w:rPr>
          <w:highlight w:val="cyan"/>
          <w:u w:val="single"/>
          <w:lang w:eastAsia="x-none"/>
        </w:rPr>
        <w:t>potentially damaging</w:t>
      </w:r>
      <w:r w:rsidRPr="00780BC7">
        <w:rPr>
          <w:lang w:eastAsia="x-none"/>
        </w:rPr>
        <w:t xml:space="preserve"> or life-threatening </w:t>
      </w:r>
      <w:proofErr w:type="spellStart"/>
      <w:r w:rsidRPr="00031C2B">
        <w:rPr>
          <w:highlight w:val="cyan"/>
          <w:u w:val="single"/>
          <w:lang w:eastAsia="x-none"/>
        </w:rPr>
        <w:t>cyberattacks</w:t>
      </w:r>
      <w:proofErr w:type="spellEnd"/>
      <w:r w:rsidRPr="00031C2B">
        <w:rPr>
          <w:highlight w:val="cyan"/>
          <w:u w:val="single"/>
          <w:lang w:eastAsia="x-none"/>
        </w:rPr>
        <w:t xml:space="preserve"> should be more difficult to pull off</w:t>
      </w:r>
      <w:r w:rsidRPr="00780BC7">
        <w:rPr>
          <w:lang w:eastAsia="x-none"/>
        </w:rPr>
        <w:t xml:space="preserve">. Why? Sensitive </w:t>
      </w:r>
      <w:r w:rsidRPr="00031C2B">
        <w:rPr>
          <w:highlight w:val="cyan"/>
          <w:u w:val="single"/>
          <w:lang w:eastAsia="x-none"/>
        </w:rPr>
        <w:t>systems</w:t>
      </w:r>
      <w:r w:rsidRPr="00780BC7">
        <w:rPr>
          <w:lang w:eastAsia="x-none"/>
        </w:rPr>
        <w:t xml:space="preserve"> generally </w:t>
      </w:r>
      <w:r w:rsidRPr="00031C2B">
        <w:rPr>
          <w:highlight w:val="cyan"/>
          <w:u w:val="single"/>
          <w:lang w:eastAsia="x-none"/>
        </w:rPr>
        <w:t>have built-in redundancy and safety systems</w:t>
      </w:r>
      <w:r w:rsidRPr="00780BC7">
        <w:rPr>
          <w:lang w:eastAsia="x-none"/>
        </w:rPr>
        <w:t xml:space="preserve">, meaning an attacker's likely objective will not be to shut down a system, since merely forcing </w:t>
      </w:r>
      <w:r w:rsidRPr="00031C2B">
        <w:rPr>
          <w:highlight w:val="cyan"/>
          <w:u w:val="single"/>
          <w:lang w:eastAsia="x-none"/>
        </w:rPr>
        <w:t>the shutdown of one control system</w:t>
      </w:r>
      <w:r w:rsidRPr="00780BC7">
        <w:rPr>
          <w:lang w:eastAsia="x-none"/>
        </w:rPr>
        <w:t xml:space="preserve">, say a power plant, </w:t>
      </w:r>
      <w:r w:rsidRPr="00031C2B">
        <w:rPr>
          <w:highlight w:val="cyan"/>
          <w:u w:val="single"/>
          <w:lang w:eastAsia="x-none"/>
        </w:rPr>
        <w:t>could trigger a backup and cause operators to start looking for the bug.</w:t>
      </w:r>
      <w:r w:rsidRPr="00780BC7">
        <w:rPr>
          <w:lang w:eastAsia="x-none"/>
        </w:rPr>
        <w:t xml:space="preserve"> To work as an effective weapon, malware would have to influence an active process -- but not bring it to a screeching halt. If the malicious activity extends over a lengthy period, it has to remain stealthy. That's a more difficult trick than hitting the virtual off-button. Take </w:t>
      </w:r>
      <w:proofErr w:type="spellStart"/>
      <w:r w:rsidRPr="00780BC7">
        <w:rPr>
          <w:lang w:eastAsia="x-none"/>
        </w:rPr>
        <w:t>Stuxnet</w:t>
      </w:r>
      <w:proofErr w:type="spellEnd"/>
      <w:r w:rsidRPr="00780BC7">
        <w:rPr>
          <w:lang w:eastAsia="x-none"/>
        </w:rPr>
        <w:t xml:space="preserve">, the worm that sabotaged Iran's nuclear program in 2010. It didn't just crudely shut down the centrifuges at the </w:t>
      </w:r>
      <w:proofErr w:type="spellStart"/>
      <w:r w:rsidRPr="00780BC7">
        <w:rPr>
          <w:lang w:eastAsia="x-none"/>
        </w:rPr>
        <w:t>Natanz</w:t>
      </w:r>
      <w:proofErr w:type="spellEnd"/>
      <w:r w:rsidRPr="00780BC7">
        <w:rPr>
          <w:lang w:eastAsia="x-none"/>
        </w:rPr>
        <w:t xml:space="preserve"> nuclear facility; rather, the worm subtly manipulated the system. </w:t>
      </w:r>
      <w:proofErr w:type="spellStart"/>
      <w:r w:rsidRPr="00780BC7">
        <w:rPr>
          <w:lang w:eastAsia="x-none"/>
        </w:rPr>
        <w:t>Stuxnet</w:t>
      </w:r>
      <w:proofErr w:type="spellEnd"/>
      <w:r w:rsidRPr="00780BC7">
        <w:rPr>
          <w:lang w:eastAsia="x-none"/>
        </w:rPr>
        <w:t xml:space="preserve">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Building and deploying </w:t>
      </w:r>
      <w:proofErr w:type="spellStart"/>
      <w:r w:rsidRPr="00780BC7">
        <w:rPr>
          <w:lang w:eastAsia="x-none"/>
        </w:rPr>
        <w:t>Stuxnet</w:t>
      </w:r>
      <w:proofErr w:type="spellEnd"/>
      <w:r w:rsidRPr="00780BC7">
        <w:rPr>
          <w:lang w:eastAsia="x-none"/>
        </w:rPr>
        <w:t xml:space="preserve"> required extremely detailed intelligence about the systems it was supposed to compromise, and the same will be true for other dangerous </w:t>
      </w:r>
      <w:proofErr w:type="spellStart"/>
      <w:r w:rsidRPr="00780BC7">
        <w:rPr>
          <w:lang w:eastAsia="x-none"/>
        </w:rPr>
        <w:t>cyberweapons</w:t>
      </w:r>
      <w:proofErr w:type="spellEnd"/>
      <w:r w:rsidRPr="00780BC7">
        <w:rPr>
          <w:lang w:eastAsia="x-none"/>
        </w:rPr>
        <w:t xml:space="preserve">. </w:t>
      </w:r>
      <w:r w:rsidRPr="00031C2B">
        <w:rPr>
          <w:highlight w:val="cyan"/>
          <w:u w:val="single"/>
          <w:lang w:eastAsia="x-none"/>
        </w:rPr>
        <w:t>Yes, "convergence,"</w:t>
      </w:r>
      <w:r w:rsidRPr="00780BC7">
        <w:rPr>
          <w:lang w:eastAsia="x-none"/>
        </w:rPr>
        <w:t xml:space="preserve"> standardization, </w:t>
      </w:r>
      <w:r w:rsidRPr="00031C2B">
        <w:rPr>
          <w:highlight w:val="cyan"/>
          <w:u w:val="single"/>
          <w:lang w:eastAsia="x-none"/>
        </w:rPr>
        <w:t>and sloppy defense of control-systems</w:t>
      </w:r>
      <w:r w:rsidRPr="00780BC7">
        <w:rPr>
          <w:lang w:eastAsia="x-none"/>
        </w:rPr>
        <w:t xml:space="preserve"> software </w:t>
      </w:r>
      <w:r w:rsidRPr="00031C2B">
        <w:rPr>
          <w:highlight w:val="cyan"/>
          <w:u w:val="single"/>
          <w:lang w:eastAsia="x-none"/>
        </w:rPr>
        <w:t>could increase the risk</w:t>
      </w:r>
      <w:r w:rsidRPr="00780BC7">
        <w:rPr>
          <w:lang w:eastAsia="x-none"/>
        </w:rPr>
        <w:t xml:space="preserve"> of generic attacks, </w:t>
      </w:r>
      <w:r w:rsidRPr="00031C2B">
        <w:rPr>
          <w:highlight w:val="cyan"/>
          <w:u w:val="single"/>
          <w:lang w:eastAsia="x-none"/>
        </w:rPr>
        <w:t>but the same trend has also caused defenses against the most coveted targets</w:t>
      </w:r>
      <w:r w:rsidRPr="00780BC7">
        <w:rPr>
          <w:lang w:eastAsia="x-none"/>
        </w:rPr>
        <w:t xml:space="preserve"> to improve steadily and has made reprogramming highly specific installations on legacy systems more complex, not less.</w:t>
      </w:r>
    </w:p>
    <w:p w:rsidR="008E1E56" w:rsidRPr="00780BC7" w:rsidRDefault="008E1E56" w:rsidP="008E1E56"/>
    <w:p w:rsidR="008E1E56" w:rsidRPr="00780BC7" w:rsidRDefault="008E1E56" w:rsidP="008E1E56"/>
    <w:p w:rsidR="008E1E56" w:rsidRPr="00780BC7" w:rsidRDefault="008E1E56" w:rsidP="008E1E56">
      <w:pPr>
        <w:pStyle w:val="Heading4"/>
        <w:rPr>
          <w:rFonts w:cs="Arial"/>
        </w:rPr>
      </w:pPr>
      <w:r>
        <w:rPr>
          <w:rFonts w:cs="Arial"/>
        </w:rPr>
        <w:t xml:space="preserve">Reject their authors- it’s just fear mongering </w:t>
      </w:r>
    </w:p>
    <w:p w:rsidR="008E1E56" w:rsidRPr="00780BC7" w:rsidRDefault="008E1E56" w:rsidP="008E1E56">
      <w:r w:rsidRPr="00780BC7">
        <w:rPr>
          <w:rStyle w:val="Style13ptBold"/>
        </w:rPr>
        <w:t>Walt ‘10</w:t>
      </w:r>
      <w:r w:rsidRPr="00780BC7">
        <w:t xml:space="preserve"> ( Stephen M. Walt 10 is the Robert and Renée </w:t>
      </w:r>
      <w:proofErr w:type="spellStart"/>
      <w:r w:rsidRPr="00780BC7">
        <w:t>Belfer</w:t>
      </w:r>
      <w:proofErr w:type="spellEnd"/>
      <w:r w:rsidRPr="00780BC7">
        <w:t xml:space="preserve"> Professor of international relations at Harvard University "Is the cyber threat overblown?", walt.foreignpolicy.com/posts/2010/03/30/is_the_cyber_threat_overblown, March 30, 2010)</w:t>
      </w:r>
    </w:p>
    <w:p w:rsidR="008E1E56" w:rsidRPr="00780BC7" w:rsidRDefault="008E1E56" w:rsidP="008E1E56">
      <w:pPr>
        <w:pStyle w:val="card"/>
        <w:ind w:left="0"/>
        <w:rPr>
          <w:rFonts w:ascii="Arial" w:hAnsi="Arial" w:cs="Arial"/>
          <w:sz w:val="12"/>
          <w:lang w:val="en-US"/>
        </w:rPr>
      </w:pPr>
    </w:p>
    <w:p w:rsidR="008E1E56" w:rsidRPr="00780BC7" w:rsidRDefault="008E1E56" w:rsidP="008E1E56">
      <w:pPr>
        <w:pStyle w:val="card"/>
        <w:ind w:left="0"/>
        <w:rPr>
          <w:rFonts w:ascii="Arial" w:hAnsi="Arial" w:cs="Arial"/>
        </w:rPr>
      </w:pPr>
      <w:r w:rsidRPr="00780BC7">
        <w:rPr>
          <w:rFonts w:ascii="Arial" w:hAnsi="Arial" w:cs="Arial"/>
        </w:rPr>
        <w:t xml:space="preserve">Am I the only person -- well, besides Glenn Greenwald and Kevin </w:t>
      </w:r>
      <w:proofErr w:type="spellStart"/>
      <w:r w:rsidRPr="00780BC7">
        <w:rPr>
          <w:rFonts w:ascii="Arial" w:hAnsi="Arial" w:cs="Arial"/>
        </w:rPr>
        <w:t>Poulson</w:t>
      </w:r>
      <w:proofErr w:type="spellEnd"/>
      <w:r w:rsidRPr="00780BC7">
        <w:rPr>
          <w:rFonts w:ascii="Arial" w:hAnsi="Arial" w:cs="Arial"/>
        </w:rPr>
        <w:t xml:space="preserve"> -- who thinks the "</w:t>
      </w:r>
      <w:r w:rsidRPr="00031C2B">
        <w:rPr>
          <w:rStyle w:val="StyleUnderline"/>
          <w:rFonts w:ascii="Arial" w:hAnsi="Arial" w:cs="Arial"/>
          <w:highlight w:val="cyan"/>
        </w:rPr>
        <w:t>cyber-warfare</w:t>
      </w:r>
      <w:r w:rsidRPr="00780BC7">
        <w:rPr>
          <w:rFonts w:ascii="Arial" w:hAnsi="Arial" w:cs="Arial"/>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031C2B">
        <w:rPr>
          <w:rStyle w:val="StyleUnderline"/>
          <w:rFonts w:ascii="Arial" w:hAnsi="Arial" w:cs="Arial"/>
          <w:highlight w:val="cyan"/>
        </w:rPr>
        <w:t>looks</w:t>
      </w:r>
      <w:r w:rsidRPr="00780BC7">
        <w:rPr>
          <w:rFonts w:ascii="Arial" w:hAnsi="Arial" w:cs="Arial"/>
        </w:rPr>
        <w:t xml:space="preserve"> to me </w:t>
      </w:r>
      <w:r w:rsidRPr="00031C2B">
        <w:rPr>
          <w:rStyle w:val="StyleUnderline"/>
          <w:rFonts w:ascii="Arial" w:hAnsi="Arial" w:cs="Arial"/>
          <w:highlight w:val="cyan"/>
        </w:rPr>
        <w:t>like</w:t>
      </w:r>
      <w:r w:rsidRPr="00780BC7">
        <w:rPr>
          <w:rFonts w:ascii="Arial" w:hAnsi="Arial" w:cs="Arial"/>
        </w:rPr>
        <w:t xml:space="preserve"> </w:t>
      </w:r>
      <w:r w:rsidRPr="00780BC7">
        <w:rPr>
          <w:rStyle w:val="StyleUnderline"/>
          <w:rFonts w:ascii="Arial" w:hAnsi="Arial" w:cs="Arial"/>
        </w:rPr>
        <w:t xml:space="preserve">a </w:t>
      </w:r>
      <w:r w:rsidRPr="00780BC7">
        <w:rPr>
          <w:rStyle w:val="Emphasis"/>
          <w:rFonts w:eastAsiaTheme="majorEastAsia"/>
        </w:rPr>
        <w:t xml:space="preserve">classic opportunity for </w:t>
      </w:r>
      <w:r w:rsidRPr="00031C2B">
        <w:rPr>
          <w:rStyle w:val="Emphasis"/>
          <w:rFonts w:eastAsiaTheme="majorEastAsia"/>
          <w:highlight w:val="cyan"/>
        </w:rPr>
        <w:t>threat-inflation</w:t>
      </w:r>
      <w:r w:rsidRPr="00031C2B">
        <w:rPr>
          <w:rFonts w:ascii="Arial" w:hAnsi="Arial" w:cs="Arial"/>
          <w:highlight w:val="cyan"/>
        </w:rPr>
        <w:t>.</w:t>
      </w:r>
      <w:r w:rsidRPr="00780BC7">
        <w:rPr>
          <w:rFonts w:ascii="Arial" w:hAnsi="Arial" w:cs="Arial"/>
        </w:rPr>
        <w:t xml:space="preserve"> Mind you, I'm not saying that there aren't a lot of shenanigans going on in cyber-space, or that various forms of cyber-warfare don't have military potential. So I'm not arguing for complete head-in-the-sand complacency. But </w:t>
      </w:r>
      <w:r w:rsidRPr="00780BC7">
        <w:rPr>
          <w:rStyle w:val="StyleUnderline"/>
          <w:rFonts w:ascii="Arial" w:hAnsi="Arial" w:cs="Arial"/>
        </w:rPr>
        <w:t>here’s what makes</w:t>
      </w:r>
      <w:r w:rsidRPr="00780BC7">
        <w:rPr>
          <w:rFonts w:ascii="Arial" w:hAnsi="Arial" w:cs="Arial"/>
        </w:rPr>
        <w:t xml:space="preserve"> me worry that </w:t>
      </w:r>
      <w:r w:rsidRPr="00780BC7">
        <w:rPr>
          <w:rStyle w:val="StyleUnderline"/>
          <w:rFonts w:ascii="Arial" w:hAnsi="Arial" w:cs="Arial"/>
        </w:rPr>
        <w:t>the threat</w:t>
      </w:r>
      <w:r w:rsidRPr="00780BC7">
        <w:rPr>
          <w:rFonts w:ascii="Arial" w:hAnsi="Arial" w:cs="Arial"/>
        </w:rPr>
        <w:t xml:space="preserve"> is being </w:t>
      </w:r>
      <w:r w:rsidRPr="00780BC7">
        <w:rPr>
          <w:rStyle w:val="Emphasis"/>
          <w:rFonts w:eastAsiaTheme="majorEastAsia"/>
        </w:rPr>
        <w:t>overstated</w:t>
      </w:r>
      <w:r w:rsidRPr="00780BC7">
        <w:rPr>
          <w:rFonts w:ascii="Arial" w:hAnsi="Arial" w:cs="Arial"/>
        </w:rPr>
        <w:t xml:space="preserve">. </w:t>
      </w:r>
      <w:r w:rsidRPr="00780BC7">
        <w:rPr>
          <w:rStyle w:val="StyleUnderline"/>
          <w:rFonts w:ascii="Arial" w:hAnsi="Arial" w:cs="Arial"/>
        </w:rPr>
        <w:t>First, the whole issue is highly esoteric</w:t>
      </w:r>
      <w:r w:rsidRPr="00780BC7">
        <w:rPr>
          <w:rFonts w:ascii="Arial" w:hAnsi="Arial" w:cs="Arial"/>
        </w:rPr>
        <w:t xml:space="preserve"> -- you really need to know a great deal about computer networks, software, encryption, etc., to know how serious the danger might be. Unfortunately, </w:t>
      </w:r>
      <w:r w:rsidRPr="00031C2B">
        <w:rPr>
          <w:rStyle w:val="StyleUnderline"/>
          <w:rFonts w:ascii="Arial" w:hAnsi="Arial" w:cs="Arial"/>
          <w:highlight w:val="cyan"/>
        </w:rPr>
        <w:t>details about</w:t>
      </w:r>
      <w:r w:rsidRPr="00780BC7">
        <w:rPr>
          <w:rStyle w:val="StyleUnderline"/>
          <w:rFonts w:ascii="Arial" w:hAnsi="Arial" w:cs="Arial"/>
        </w:rPr>
        <w:t xml:space="preserve"> a number of the alleged </w:t>
      </w:r>
      <w:r w:rsidRPr="00031C2B">
        <w:rPr>
          <w:rStyle w:val="StyleUnderline"/>
          <w:rFonts w:ascii="Arial" w:hAnsi="Arial" w:cs="Arial"/>
          <w:highlight w:val="cyan"/>
        </w:rPr>
        <w:t>incidents</w:t>
      </w:r>
      <w:r w:rsidRPr="00031C2B">
        <w:rPr>
          <w:rFonts w:ascii="Arial" w:hAnsi="Arial" w:cs="Arial"/>
          <w:highlight w:val="cyan"/>
        </w:rPr>
        <w:t xml:space="preserve"> </w:t>
      </w:r>
      <w:r w:rsidRPr="00031C2B">
        <w:rPr>
          <w:rStyle w:val="StyleUnderline"/>
          <w:rFonts w:ascii="Arial" w:hAnsi="Arial" w:cs="Arial"/>
          <w:highlight w:val="cyan"/>
        </w:rPr>
        <w:t>that are being invoked to demonstrate the risk</w:t>
      </w:r>
      <w:r w:rsidRPr="00780BC7">
        <w:rPr>
          <w:rFonts w:ascii="Arial" w:hAnsi="Arial" w:cs="Arial"/>
        </w:rPr>
        <w:t xml:space="preserve"> of a "cyber-Katrina," or a cyber-9/11, </w:t>
      </w:r>
      <w:r w:rsidRPr="00031C2B">
        <w:rPr>
          <w:rStyle w:val="StyleUnderline"/>
          <w:rFonts w:ascii="Arial" w:hAnsi="Arial" w:cs="Arial"/>
          <w:highlight w:val="cyan"/>
        </w:rPr>
        <w:t>remain classified, which makes it hard</w:t>
      </w:r>
      <w:r w:rsidRPr="00780BC7">
        <w:rPr>
          <w:rFonts w:ascii="Arial" w:hAnsi="Arial" w:cs="Arial"/>
        </w:rPr>
        <w:t xml:space="preserve"> for us lay-persons </w:t>
      </w:r>
      <w:r w:rsidRPr="00031C2B">
        <w:rPr>
          <w:rStyle w:val="StyleUnderline"/>
          <w:rFonts w:ascii="Arial" w:hAnsi="Arial" w:cs="Arial"/>
          <w:highlight w:val="cyan"/>
        </w:rPr>
        <w:t>to gauge</w:t>
      </w:r>
      <w:r w:rsidRPr="00780BC7">
        <w:rPr>
          <w:rFonts w:ascii="Arial" w:hAnsi="Arial" w:cs="Arial"/>
        </w:rPr>
        <w:t xml:space="preserve"> just </w:t>
      </w:r>
      <w:r w:rsidRPr="00031C2B">
        <w:rPr>
          <w:rStyle w:val="StyleUnderline"/>
          <w:rFonts w:ascii="Arial" w:hAnsi="Arial" w:cs="Arial"/>
          <w:highlight w:val="cyan"/>
        </w:rPr>
        <w:t>how serious the problem</w:t>
      </w:r>
      <w:r w:rsidRPr="00780BC7">
        <w:rPr>
          <w:rStyle w:val="StyleUnderline"/>
          <w:rFonts w:ascii="Arial" w:hAnsi="Arial" w:cs="Arial"/>
        </w:rPr>
        <w:t xml:space="preserve"> really was or </w:t>
      </w:r>
      <w:r w:rsidRPr="00031C2B">
        <w:rPr>
          <w:rStyle w:val="StyleUnderline"/>
          <w:rFonts w:ascii="Arial" w:hAnsi="Arial" w:cs="Arial"/>
          <w:highlight w:val="cyan"/>
        </w:rPr>
        <w:t>is.</w:t>
      </w:r>
      <w:r w:rsidRPr="00780BC7">
        <w:rPr>
          <w:rStyle w:val="StyleUnderline"/>
          <w:rFonts w:ascii="Arial" w:hAnsi="Arial" w:cs="Arial"/>
        </w:rPr>
        <w:t xml:space="preserve"> </w:t>
      </w:r>
      <w:r w:rsidRPr="00780BC7">
        <w:rPr>
          <w:rFonts w:ascii="Arial" w:hAnsi="Arial" w:cs="Arial"/>
        </w:rPr>
        <w:t xml:space="preserve">Moreover, </w:t>
      </w:r>
      <w:r w:rsidRPr="00780BC7">
        <w:rPr>
          <w:rStyle w:val="StyleUnderline"/>
          <w:rFonts w:ascii="Arial" w:hAnsi="Arial" w:cs="Arial"/>
        </w:rPr>
        <w:t>even when we hear about computers being penetrated by hackers</w:t>
      </w:r>
      <w:r w:rsidRPr="00780BC7">
        <w:rPr>
          <w:rFonts w:ascii="Arial" w:hAnsi="Arial" w:cs="Arial"/>
        </w:rPr>
        <w:t xml:space="preserve">, or parts of the internet crashing, etc., </w:t>
      </w:r>
      <w:r w:rsidRPr="00780BC7">
        <w:rPr>
          <w:rStyle w:val="StyleUnderline"/>
          <w:rFonts w:ascii="Arial" w:hAnsi="Arial" w:cs="Arial"/>
        </w:rPr>
        <w:t>it’s hard to know how much valuable information was stolen or how much actual damage was done</w:t>
      </w:r>
      <w:r w:rsidRPr="00780BC7">
        <w:rPr>
          <w:rFonts w:ascii="Arial" w:hAnsi="Arial" w:cs="Arial"/>
        </w:rPr>
        <w:t xml:space="preserve">. And as with other specialized areas of technology and/or military affairs, </w:t>
      </w:r>
      <w:r w:rsidRPr="00780BC7">
        <w:rPr>
          <w:rStyle w:val="StyleUnderline"/>
          <w:rFonts w:ascii="Arial" w:hAnsi="Arial" w:cs="Arial"/>
        </w:rPr>
        <w:t xml:space="preserve">a lot of the </w:t>
      </w:r>
      <w:r w:rsidRPr="00031C2B">
        <w:rPr>
          <w:rStyle w:val="StyleUnderline"/>
          <w:rFonts w:ascii="Arial" w:hAnsi="Arial" w:cs="Arial"/>
          <w:highlight w:val="cyan"/>
        </w:rPr>
        <w:t xml:space="preserve">experts have a </w:t>
      </w:r>
      <w:r w:rsidRPr="00031C2B">
        <w:rPr>
          <w:rStyle w:val="Emphasis"/>
          <w:rFonts w:eastAsiaTheme="majorEastAsia"/>
          <w:highlight w:val="cyan"/>
        </w:rPr>
        <w:t>clear</w:t>
      </w:r>
      <w:r w:rsidRPr="00780BC7">
        <w:rPr>
          <w:rStyle w:val="Emphasis"/>
          <w:rFonts w:eastAsiaTheme="majorEastAsia"/>
        </w:rPr>
        <w:t xml:space="preserve"> vested </w:t>
      </w:r>
      <w:r w:rsidRPr="00031C2B">
        <w:rPr>
          <w:rStyle w:val="Emphasis"/>
          <w:rFonts w:eastAsiaTheme="majorEastAsia"/>
          <w:highlight w:val="cyan"/>
        </w:rPr>
        <w:t>interest in hyping the threat</w:t>
      </w:r>
      <w:r w:rsidRPr="00780BC7">
        <w:rPr>
          <w:rFonts w:ascii="Arial" w:hAnsi="Arial" w:cs="Arial"/>
        </w:rPr>
        <w:t xml:space="preserve">, so as </w:t>
      </w:r>
      <w:r w:rsidRPr="00031C2B">
        <w:rPr>
          <w:rStyle w:val="StyleUnderline"/>
          <w:rFonts w:ascii="Arial" w:hAnsi="Arial" w:cs="Arial"/>
          <w:highlight w:val="cyan"/>
        </w:rPr>
        <w:t>to create</w:t>
      </w:r>
      <w:r w:rsidRPr="00780BC7">
        <w:rPr>
          <w:rStyle w:val="StyleUnderline"/>
          <w:rFonts w:ascii="Arial" w:hAnsi="Arial" w:cs="Arial"/>
        </w:rPr>
        <w:t xml:space="preserve"> greater </w:t>
      </w:r>
      <w:r w:rsidRPr="00031C2B">
        <w:rPr>
          <w:rStyle w:val="StyleUnderline"/>
          <w:rFonts w:ascii="Arial" w:hAnsi="Arial" w:cs="Arial"/>
          <w:highlight w:val="cyan"/>
        </w:rPr>
        <w:t>demand for their</w:t>
      </w:r>
      <w:r w:rsidRPr="00780BC7">
        <w:rPr>
          <w:rStyle w:val="StyleUnderline"/>
          <w:rFonts w:ascii="Arial" w:hAnsi="Arial" w:cs="Arial"/>
        </w:rPr>
        <w:t xml:space="preserve"> </w:t>
      </w:r>
      <w:r w:rsidRPr="00031C2B">
        <w:rPr>
          <w:rStyle w:val="StyleUnderline"/>
          <w:rFonts w:ascii="Arial" w:hAnsi="Arial" w:cs="Arial"/>
          <w:highlight w:val="cyan"/>
        </w:rPr>
        <w:t>services</w:t>
      </w:r>
      <w:r w:rsidRPr="00780BC7">
        <w:rPr>
          <w:rFonts w:ascii="Arial" w:hAnsi="Arial" w:cs="Arial"/>
        </w:rPr>
        <w:t xml:space="preserve">. Plus, </w:t>
      </w:r>
      <w:r w:rsidRPr="00780BC7">
        <w:rPr>
          <w:rStyle w:val="StyleUnderline"/>
          <w:rFonts w:ascii="Arial" w:hAnsi="Arial" w:cs="Arial"/>
        </w:rPr>
        <w:t xml:space="preserve">we already seem to have </w:t>
      </w:r>
      <w:r w:rsidRPr="00780BC7">
        <w:rPr>
          <w:rStyle w:val="Emphasis"/>
          <w:rFonts w:eastAsiaTheme="majorEastAsia"/>
        </w:rPr>
        <w:t>politicians leaping on the issue</w:t>
      </w:r>
      <w:r w:rsidRPr="00780BC7">
        <w:rPr>
          <w:rFonts w:ascii="Arial" w:hAnsi="Arial" w:cs="Arial"/>
        </w:rPr>
        <w:t xml:space="preserve"> as a way to grab some pork for their states. </w:t>
      </w:r>
      <w:r w:rsidRPr="00780BC7">
        <w:rPr>
          <w:rStyle w:val="StyleUnderline"/>
          <w:rFonts w:ascii="Arial" w:hAnsi="Arial" w:cs="Arial"/>
        </w:rPr>
        <w:t>Second, there are lots of different problems being lumped under a single banner</w:t>
      </w:r>
      <w:r w:rsidRPr="00780BC7">
        <w:rPr>
          <w:rFonts w:ascii="Arial" w:hAnsi="Arial" w:cs="Arial"/>
        </w:rPr>
        <w:t xml:space="preserve">,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 </w:t>
      </w:r>
      <w:r w:rsidRPr="00780BC7">
        <w:rPr>
          <w:rStyle w:val="StyleUnderline"/>
          <w:rFonts w:ascii="Arial" w:hAnsi="Arial" w:cs="Arial"/>
        </w:rPr>
        <w:t>This sounds like a rich menu of potential trouble, and putting the phrase "cyber" in front of almost any noun makes it sound trendy and a bit more frightening</w:t>
      </w:r>
      <w:r w:rsidRPr="00780BC7">
        <w:rPr>
          <w:rFonts w:ascii="Arial" w:hAnsi="Arial" w:cs="Arial"/>
        </w:rPr>
        <w:t xml:space="preserve">. But notice too that these are all somewhat different problems of quite different importance, and the appropriate response to each is likely to be different too. </w:t>
      </w:r>
      <w:r w:rsidRPr="00780BC7">
        <w:rPr>
          <w:rStyle w:val="StyleUnderline"/>
          <w:rFonts w:ascii="Arial" w:hAnsi="Arial" w:cs="Arial"/>
        </w:rPr>
        <w:t>Some issues -- such as the danger of cyber-espionage -- may not require elaborate technical fixes but simply more rigorous security procedures</w:t>
      </w:r>
      <w:r w:rsidRPr="00780BC7">
        <w:rPr>
          <w:rFonts w:ascii="Arial" w:hAnsi="Arial" w:cs="Arial"/>
        </w:rPr>
        <w:t xml:space="preserve"> to isolate classified material from the web. </w:t>
      </w:r>
      <w:r w:rsidRPr="00780BC7">
        <w:rPr>
          <w:rStyle w:val="StyleUnderline"/>
          <w:rFonts w:ascii="Arial" w:hAnsi="Arial" w:cs="Arial"/>
        </w:rPr>
        <w:t xml:space="preserve">Other </w:t>
      </w:r>
      <w:r w:rsidRPr="00031C2B">
        <w:rPr>
          <w:rStyle w:val="StyleUnderline"/>
          <w:rFonts w:ascii="Arial" w:hAnsi="Arial" w:cs="Arial"/>
          <w:highlight w:val="cyan"/>
        </w:rPr>
        <w:t>problems may not require</w:t>
      </w:r>
      <w:r w:rsidRPr="00780BC7">
        <w:rPr>
          <w:rStyle w:val="StyleUnderline"/>
          <w:rFonts w:ascii="Arial" w:hAnsi="Arial" w:cs="Arial"/>
        </w:rPr>
        <w:t xml:space="preserve"> big </w:t>
      </w:r>
      <w:r w:rsidRPr="00031C2B">
        <w:rPr>
          <w:rStyle w:val="StyleUnderline"/>
          <w:rFonts w:ascii="Arial" w:hAnsi="Arial" w:cs="Arial"/>
          <w:highlight w:val="cyan"/>
        </w:rPr>
        <w:t>federal programs</w:t>
      </w:r>
      <w:r w:rsidRPr="00780BC7">
        <w:rPr>
          <w:rStyle w:val="StyleUnderline"/>
          <w:rFonts w:ascii="Arial" w:hAnsi="Arial" w:cs="Arial"/>
        </w:rPr>
        <w:t xml:space="preserve"> to address, in part </w:t>
      </w:r>
      <w:r w:rsidRPr="00031C2B">
        <w:rPr>
          <w:rStyle w:val="StyleUnderline"/>
          <w:rFonts w:ascii="Arial" w:hAnsi="Arial" w:cs="Arial"/>
          <w:highlight w:val="cyan"/>
        </w:rPr>
        <w:t>because</w:t>
      </w:r>
      <w:r w:rsidRPr="00780BC7">
        <w:rPr>
          <w:rStyle w:val="StyleUnderline"/>
          <w:rFonts w:ascii="Arial" w:hAnsi="Arial" w:cs="Arial"/>
        </w:rPr>
        <w:t xml:space="preserve"> both </w:t>
      </w:r>
      <w:r w:rsidRPr="00780BC7">
        <w:rPr>
          <w:rStyle w:val="Emphasis"/>
          <w:rFonts w:eastAsiaTheme="majorEastAsia"/>
        </w:rPr>
        <w:t xml:space="preserve">individuals and </w:t>
      </w:r>
      <w:r w:rsidRPr="00031C2B">
        <w:rPr>
          <w:rStyle w:val="Emphasis"/>
          <w:rFonts w:eastAsiaTheme="majorEastAsia"/>
          <w:highlight w:val="cyan"/>
        </w:rPr>
        <w:t>the private sector have incentives to protect themselves</w:t>
      </w:r>
      <w:r w:rsidRPr="00780BC7">
        <w:rPr>
          <w:rFonts w:ascii="Arial" w:hAnsi="Arial" w:cs="Arial"/>
        </w:rPr>
        <w:t xml:space="preserve"> (e.g., via firewalls or by backing up critical data). And as Greenwald warns, there may be real costs to civil liberties if concerns about vague cyber dangers lead us to grant the NSA or some other government agency greater control over the Internet. Third, this is another issue that cries out for some comparative cost-benefit analysis. </w:t>
      </w:r>
      <w:r w:rsidRPr="00780BC7">
        <w:rPr>
          <w:rStyle w:val="StyleUnderline"/>
          <w:rFonts w:ascii="Arial" w:hAnsi="Arial" w:cs="Arial"/>
        </w:rPr>
        <w:t>Is the danger that some malign hacker crashes a power grid greater than the likelihood that a blizzard would do the same thing? Is the risk of cyber-espionage greater than the potential danger from more traditional forms of spying?</w:t>
      </w:r>
      <w:r w:rsidRPr="00780BC7">
        <w:rPr>
          <w:rFonts w:ascii="Arial" w:hAnsi="Arial" w:cs="Arial"/>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rsidR="008E1E56" w:rsidRPr="008E1E56" w:rsidRDefault="008E1E56" w:rsidP="008E1E56"/>
    <w:p w:rsidR="007258B3" w:rsidRDefault="007258B3" w:rsidP="00782688">
      <w:pPr>
        <w:pStyle w:val="Heading2"/>
      </w:pPr>
      <w:r>
        <w:t>---Russia---</w:t>
      </w:r>
    </w:p>
    <w:p w:rsidR="005904F4" w:rsidRDefault="005904F4" w:rsidP="007258B3">
      <w:pPr>
        <w:pStyle w:val="Heading3"/>
      </w:pPr>
      <w:r>
        <w:t>1NC Relations Low</w:t>
      </w:r>
    </w:p>
    <w:p w:rsidR="005904F4" w:rsidRPr="005904F4" w:rsidRDefault="005904F4" w:rsidP="005904F4">
      <w:pPr>
        <w:pStyle w:val="Heading4"/>
      </w:pPr>
      <w:r>
        <w:t>Relations low- Russia literally threatened to invade North Korea</w:t>
      </w:r>
    </w:p>
    <w:p w:rsidR="005904F4" w:rsidRDefault="005904F4" w:rsidP="005904F4">
      <w:r w:rsidRPr="005904F4">
        <w:rPr>
          <w:rStyle w:val="Style13ptBold"/>
        </w:rPr>
        <w:t>Read 3/9</w:t>
      </w:r>
      <w:r>
        <w:t>/16 (Russ Read- National Security/</w:t>
      </w:r>
      <w:proofErr w:type="spellStart"/>
      <w:r>
        <w:t>FoPo</w:t>
      </w:r>
      <w:proofErr w:type="spellEnd"/>
      <w:r>
        <w:t xml:space="preserve"> reporter for The Daily Caller, “Russia Warns North Korea Nuclear Rhetoric Could Create Grounds </w:t>
      </w:r>
      <w:proofErr w:type="gramStart"/>
      <w:r>
        <w:t>For</w:t>
      </w:r>
      <w:proofErr w:type="gramEnd"/>
      <w:r>
        <w:t xml:space="preserve"> Invasion”, http://dailycaller.com/2016/03/08/russia-threatens-invasion-if-north-korea-nuclear-rhetoric-continues/#ixzz4BfjnPGyc)</w:t>
      </w:r>
    </w:p>
    <w:p w:rsidR="005904F4" w:rsidRPr="002C2C31" w:rsidRDefault="005904F4" w:rsidP="005904F4">
      <w:pPr>
        <w:rPr>
          <w:sz w:val="16"/>
        </w:rPr>
      </w:pPr>
      <w:r w:rsidRPr="00031C2B">
        <w:rPr>
          <w:rStyle w:val="StyleUnderline"/>
          <w:highlight w:val="cyan"/>
        </w:rPr>
        <w:t>North Korea’s provocative nuclear rhetoric</w:t>
      </w:r>
      <w:r w:rsidRPr="002C2C31">
        <w:rPr>
          <w:sz w:val="16"/>
        </w:rPr>
        <w:t xml:space="preserve"> has </w:t>
      </w:r>
      <w:r w:rsidRPr="00031C2B">
        <w:rPr>
          <w:rStyle w:val="StyleUnderline"/>
          <w:highlight w:val="cyan"/>
        </w:rPr>
        <w:t>got</w:t>
      </w:r>
      <w:r w:rsidRPr="002C2C31">
        <w:rPr>
          <w:sz w:val="16"/>
        </w:rPr>
        <w:t xml:space="preserve">ten </w:t>
      </w:r>
      <w:r w:rsidRPr="00031C2B">
        <w:rPr>
          <w:rStyle w:val="StyleUnderline"/>
          <w:highlight w:val="cyan"/>
        </w:rPr>
        <w:t>so bad even the Kremlin has come out against the</w:t>
      </w:r>
      <w:r w:rsidRPr="002C2C31">
        <w:rPr>
          <w:sz w:val="16"/>
        </w:rPr>
        <w:t xml:space="preserve"> hermit </w:t>
      </w:r>
      <w:r w:rsidRPr="00031C2B">
        <w:rPr>
          <w:rStyle w:val="StyleUnderline"/>
          <w:highlight w:val="cyan"/>
        </w:rPr>
        <w:t>kingdom</w:t>
      </w:r>
      <w:r w:rsidRPr="002C2C31">
        <w:rPr>
          <w:sz w:val="16"/>
        </w:rPr>
        <w:t xml:space="preserve">, </w:t>
      </w:r>
      <w:r w:rsidRPr="00031C2B">
        <w:rPr>
          <w:rStyle w:val="Emphasis"/>
          <w:highlight w:val="cyan"/>
        </w:rPr>
        <w:t>warning continued nuclear threats could justify an invasion</w:t>
      </w:r>
      <w:r w:rsidRPr="002C2C31">
        <w:rPr>
          <w:sz w:val="16"/>
        </w:rPr>
        <w:t>.</w:t>
      </w:r>
      <w:r w:rsidR="002C2C31" w:rsidRPr="002C2C31">
        <w:rPr>
          <w:sz w:val="16"/>
        </w:rPr>
        <w:t xml:space="preserve"> </w:t>
      </w:r>
      <w:r w:rsidRPr="00031C2B">
        <w:rPr>
          <w:rStyle w:val="StyleUnderline"/>
          <w:highlight w:val="cyan"/>
        </w:rPr>
        <w:t>The warning was</w:t>
      </w:r>
      <w:r w:rsidRPr="002C2C31">
        <w:rPr>
          <w:sz w:val="16"/>
        </w:rPr>
        <w:t xml:space="preserve"> issued in the form of </w:t>
      </w:r>
      <w:r w:rsidRPr="00031C2B">
        <w:rPr>
          <w:rStyle w:val="StyleUnderline"/>
          <w:highlight w:val="cyan"/>
        </w:rPr>
        <w:t>a written statement from the Russian foreign ministry</w:t>
      </w:r>
      <w:r w:rsidRPr="002C2C31">
        <w:rPr>
          <w:sz w:val="16"/>
        </w:rPr>
        <w:t xml:space="preserve">. </w:t>
      </w:r>
      <w:r w:rsidRPr="00031C2B">
        <w:rPr>
          <w:rStyle w:val="StyleUnderline"/>
          <w:highlight w:val="cyan"/>
        </w:rPr>
        <w:t>It follows North Korea’s threat it would engage in a “preemptive and offensive nuclear strike</w:t>
      </w:r>
      <w:r w:rsidRPr="005904F4">
        <w:rPr>
          <w:rStyle w:val="StyleUnderline"/>
        </w:rPr>
        <w:t>” in reaction</w:t>
      </w:r>
      <w:r w:rsidRPr="002C2C31">
        <w:rPr>
          <w:sz w:val="16"/>
        </w:rPr>
        <w:t xml:space="preserve"> to the start of joint U.S.-South Korean war games Monday.</w:t>
      </w:r>
      <w:r w:rsidR="002C2C31" w:rsidRPr="002C2C31">
        <w:rPr>
          <w:sz w:val="16"/>
        </w:rPr>
        <w:t xml:space="preserve"> </w:t>
      </w:r>
      <w:r w:rsidRPr="002C2C31">
        <w:rPr>
          <w:sz w:val="16"/>
        </w:rPr>
        <w:t>“</w:t>
      </w:r>
      <w:r w:rsidRPr="00031C2B">
        <w:rPr>
          <w:rStyle w:val="StyleUnderline"/>
          <w:highlight w:val="cyan"/>
        </w:rPr>
        <w:t>We consider it to be</w:t>
      </w:r>
      <w:r w:rsidRPr="002C2C31">
        <w:rPr>
          <w:sz w:val="16"/>
        </w:rPr>
        <w:t xml:space="preserve"> </w:t>
      </w:r>
      <w:r w:rsidRPr="00031C2B">
        <w:rPr>
          <w:rStyle w:val="Emphasis"/>
          <w:highlight w:val="cyan"/>
        </w:rPr>
        <w:t>absolutely impermissible</w:t>
      </w:r>
      <w:r w:rsidRPr="002C2C31">
        <w:rPr>
          <w:sz w:val="16"/>
        </w:rPr>
        <w:t xml:space="preserve"> </w:t>
      </w:r>
      <w:r w:rsidRPr="00031C2B">
        <w:rPr>
          <w:rStyle w:val="StyleUnderline"/>
          <w:highlight w:val="cyan"/>
        </w:rPr>
        <w:t>to make public statements containing threats</w:t>
      </w:r>
      <w:r w:rsidRPr="002C2C31">
        <w:rPr>
          <w:sz w:val="16"/>
        </w:rPr>
        <w:t xml:space="preserve"> to deliver some ‘preventive nuclear strikes’ against opponents,” said the statement, as translated by the Russian TASS news agency. “</w:t>
      </w:r>
      <w:r w:rsidRPr="00031C2B">
        <w:rPr>
          <w:rStyle w:val="StyleUnderline"/>
          <w:highlight w:val="cyan"/>
        </w:rPr>
        <w:t>Pyongyang should be aware of the fact that</w:t>
      </w:r>
      <w:r w:rsidRPr="002C2C31">
        <w:rPr>
          <w:sz w:val="16"/>
        </w:rPr>
        <w:t xml:space="preserve"> in this way </w:t>
      </w:r>
      <w:r w:rsidRPr="00031C2B">
        <w:rPr>
          <w:rStyle w:val="StyleUnderline"/>
          <w:highlight w:val="cyan"/>
        </w:rPr>
        <w:t>the DPRK</w:t>
      </w:r>
      <w:r w:rsidRPr="002C2C31">
        <w:rPr>
          <w:sz w:val="16"/>
        </w:rPr>
        <w:t xml:space="preserve"> [North Korea] </w:t>
      </w:r>
      <w:r w:rsidRPr="00031C2B">
        <w:rPr>
          <w:rStyle w:val="StyleUnderline"/>
          <w:highlight w:val="cyan"/>
        </w:rPr>
        <w:t>will become fully opposed to the international community</w:t>
      </w:r>
      <w:r w:rsidRPr="002C2C31">
        <w:rPr>
          <w:sz w:val="16"/>
        </w:rPr>
        <w:t xml:space="preserve"> and will create international legal grounds for using military force against itself in accordance with the right of a state to self-defense enshrined in the United Nations Charter.”</w:t>
      </w:r>
    </w:p>
    <w:p w:rsidR="005904F4" w:rsidRDefault="005904F4" w:rsidP="005904F4"/>
    <w:p w:rsidR="002C2C31" w:rsidRDefault="002C2C31" w:rsidP="002C2C31">
      <w:pPr>
        <w:pStyle w:val="Heading3"/>
      </w:pPr>
      <w:r>
        <w:t>1NC Presence Good</w:t>
      </w:r>
    </w:p>
    <w:p w:rsidR="002C2C31" w:rsidRPr="00A21575" w:rsidRDefault="002C2C31" w:rsidP="002C2C31">
      <w:pPr>
        <w:pStyle w:val="Heading4"/>
      </w:pPr>
      <w:r>
        <w:t>Withdrawal creates the security dilemma that causes US-Russian conflict</w:t>
      </w:r>
    </w:p>
    <w:p w:rsidR="002C2C31" w:rsidRPr="00A21575" w:rsidRDefault="002C2C31" w:rsidP="002C2C31">
      <w:r w:rsidRPr="00A21575">
        <w:rPr>
          <w:rStyle w:val="Style13ptBold"/>
        </w:rPr>
        <w:t>Jackson</w:t>
      </w:r>
      <w:r>
        <w:t>, 9-</w:t>
      </w:r>
      <w:r w:rsidRPr="00A21575">
        <w:t>9</w:t>
      </w:r>
      <w:r>
        <w:t>-</w:t>
      </w:r>
      <w:r w:rsidRPr="00A21575">
        <w:rPr>
          <w:rStyle w:val="Style13ptBold"/>
        </w:rPr>
        <w:t>15</w:t>
      </w:r>
      <w:r>
        <w:t xml:space="preserve"> – </w:t>
      </w:r>
      <w:r w:rsidRPr="00A21575">
        <w:t>[Dr. Van Jackson is a Senior Editor at War on the Rocks, a Visiting Fellow at the Center for a New American Security, and a Council on Foreign Relations International Affairs Fellow, The Poverty of Libertarian Thinking about the U.S.–Korean Alliance, War on the Rocks, September 9, 2015, http://warontherocks.com/2015/09/the-poverty-of-libertarian-thinking-about-the-u-s-korean-alliance/]</w:t>
      </w:r>
    </w:p>
    <w:p w:rsidR="002C2C31" w:rsidRPr="00C712D5" w:rsidRDefault="002C2C31" w:rsidP="002C2C31">
      <w:r w:rsidRPr="00C712D5">
        <w:t xml:space="preserve">As he has occasionally done for decades, Doug </w:t>
      </w:r>
      <w:proofErr w:type="spellStart"/>
      <w:r w:rsidRPr="00C712D5">
        <w:rPr>
          <w:rStyle w:val="StyleUnderline"/>
        </w:rPr>
        <w:t>Bandow</w:t>
      </w:r>
      <w:proofErr w:type="spellEnd"/>
      <w:r w:rsidRPr="00C712D5">
        <w:t xml:space="preserve"> of the libertarian Cato Institute recently </w:t>
      </w:r>
      <w:r w:rsidRPr="00C712D5">
        <w:rPr>
          <w:rStyle w:val="StyleUnderline"/>
        </w:rPr>
        <w:t>reanimated the “abandon Korea” argument</w:t>
      </w:r>
      <w:r w:rsidRPr="00C712D5">
        <w:t xml:space="preserve"> in The National Interest. His justifications change slightly over time to adapt to circumstances, but the punchline remains. There are many reasons to take issue with the libertarian line of reasoning about Korea and alliances in general — especially given recent research findings. I nevertheless limit my focus here to the hidden costs of libertarian reasoning, measured in terms of foreign policy fallout.</w:t>
      </w:r>
      <w:r>
        <w:t xml:space="preserve"> </w:t>
      </w:r>
      <w:r w:rsidRPr="00C712D5">
        <w:rPr>
          <w:sz w:val="14"/>
          <w:szCs w:val="14"/>
        </w:rPr>
        <w:t xml:space="preserve">A basic understanding of causes and consequences in international relations is crucial to any fair consideration of foreign policy, </w:t>
      </w:r>
      <w:r w:rsidRPr="00C712D5">
        <w:rPr>
          <w:rStyle w:val="StyleUnderline"/>
        </w:rPr>
        <w:t>yet familiarity with even crude causal relationships seems entirely missing from arguments to abandon the Republic of Korea, one of America’s oldest and most directly threatened allies.</w:t>
      </w:r>
      <w:r w:rsidRPr="00C712D5">
        <w:t xml:space="preserve"> </w:t>
      </w:r>
      <w:r w:rsidRPr="00C712D5">
        <w:rPr>
          <w:sz w:val="14"/>
          <w:szCs w:val="14"/>
        </w:rPr>
        <w:t>Three basic insights from international relations highlight some of the hidden costs of a libertarian approach to the U.S.–Korea alliance.</w:t>
      </w:r>
      <w:r>
        <w:rPr>
          <w:sz w:val="14"/>
          <w:szCs w:val="14"/>
        </w:rPr>
        <w:t xml:space="preserve"> </w:t>
      </w:r>
      <w:r w:rsidRPr="00C712D5">
        <w:rPr>
          <w:sz w:val="14"/>
          <w:szCs w:val="14"/>
        </w:rPr>
        <w:t xml:space="preserve">First is the opportunity cost of war prevention altogether. </w:t>
      </w:r>
      <w:proofErr w:type="spellStart"/>
      <w:r w:rsidRPr="00C712D5">
        <w:rPr>
          <w:sz w:val="14"/>
          <w:szCs w:val="14"/>
        </w:rPr>
        <w:t>Bandow</w:t>
      </w:r>
      <w:proofErr w:type="spellEnd"/>
      <w:r w:rsidRPr="00C712D5">
        <w:rPr>
          <w:sz w:val="14"/>
          <w:szCs w:val="14"/>
        </w:rPr>
        <w:t xml:space="preserve"> assigns no value to the war prevention role of the U.S. presence in Korea, yet even fairly dovish scholars like David Kang acknowledge that the deterrent effect of the U.S. military presence is what keeps the peace on the Korean Peninsula. The fact that South Korea is capable of self-defense does not mean it is capable of deterring North Korean on its own, or that the departure of U.S. forces from the peninsula won’t lead to North Korean military adventurism. North Korea’s history of violence shows that even U.S. power has been insufficient to prevent low-intensity North Korean attacks. So if you’re South Korea, and your capital city of ten million people is within artillery range of an egoistic dictator armed with nuclear weapons, you don’t want to take any chances by messing with a successful deterrence equation, and neither should the United States. The logic of confrontation and conflict still prevails in Korea. As long as that remains the case, removing the U.S. alliance from the picture puts in jeopardy a precarious peace that has managed to hold for more than 60 years.</w:t>
      </w:r>
      <w:r>
        <w:rPr>
          <w:sz w:val="14"/>
          <w:szCs w:val="14"/>
        </w:rPr>
        <w:t xml:space="preserve"> </w:t>
      </w:r>
      <w:r w:rsidRPr="00C712D5">
        <w:rPr>
          <w:sz w:val="14"/>
          <w:szCs w:val="14"/>
        </w:rPr>
        <w:t>Second, were the United States to abandon South Korea, the global taboo against nuclear proliferation would dissolve and new nuclear powers would emerge, starting with South Korea. The spread of nuclear weapons is inimical to U.S. interests, which is why the United States maintains a massive bureaucracy dedicated to the issue of arms control and disarmament. When South Korea’s President Park Chung-</w:t>
      </w:r>
      <w:proofErr w:type="spellStart"/>
      <w:r w:rsidRPr="00C712D5">
        <w:rPr>
          <w:sz w:val="14"/>
          <w:szCs w:val="14"/>
        </w:rPr>
        <w:t>Hee</w:t>
      </w:r>
      <w:proofErr w:type="spellEnd"/>
      <w:r w:rsidRPr="00C712D5">
        <w:rPr>
          <w:sz w:val="14"/>
          <w:szCs w:val="14"/>
        </w:rPr>
        <w:t xml:space="preserve"> saw indications of U.S. abandonment in the 1960s and early 1970s, he launched a clandestine nuclear program that was only shut down in response to U.S. assurances. And after North Korea’s multiple attacks against South Korea in 2010, a discourse among the country’s policy elites emerged calling for an independent nuclear capability, something that the majority of South Koreans favored at the time. South Korean elites have linked their willingness to refrain from going nuclear with the continuation of the U.S. alliance. If South Korea, an otherwise upstanding member of the international community, violated the nuclear nonproliferation norm, it would need to be punished and isolated like its neighbor to the north, or otherwise risk a norm violation cascade, since norms die when actors witness norm violations going unpunished. But perhaps </w:t>
      </w:r>
      <w:proofErr w:type="spellStart"/>
      <w:r w:rsidRPr="00C712D5">
        <w:rPr>
          <w:sz w:val="14"/>
          <w:szCs w:val="14"/>
        </w:rPr>
        <w:t>Bandow</w:t>
      </w:r>
      <w:proofErr w:type="spellEnd"/>
      <w:r w:rsidRPr="00C712D5">
        <w:rPr>
          <w:sz w:val="14"/>
          <w:szCs w:val="14"/>
        </w:rPr>
        <w:t xml:space="preserve"> simply doesn’t see the value in preventing the emergence of new nuclear states.</w:t>
      </w:r>
      <w:r>
        <w:rPr>
          <w:sz w:val="14"/>
          <w:szCs w:val="14"/>
        </w:rPr>
        <w:t xml:space="preserve"> </w:t>
      </w:r>
      <w:r w:rsidRPr="00C712D5">
        <w:t xml:space="preserve">Third, </w:t>
      </w:r>
      <w:r w:rsidRPr="00C712D5">
        <w:rPr>
          <w:rStyle w:val="StyleUnderline"/>
        </w:rPr>
        <w:t>if this alliance were to end, the U</w:t>
      </w:r>
      <w:r w:rsidRPr="00C712D5">
        <w:t xml:space="preserve">nited </w:t>
      </w:r>
      <w:r w:rsidRPr="00C712D5">
        <w:rPr>
          <w:rStyle w:val="StyleUnderline"/>
        </w:rPr>
        <w:t>S</w:t>
      </w:r>
      <w:r w:rsidRPr="00C712D5">
        <w:t xml:space="preserve">tates </w:t>
      </w:r>
      <w:r w:rsidRPr="00C712D5">
        <w:rPr>
          <w:rStyle w:val="StyleUnderline"/>
        </w:rPr>
        <w:t>would jeopardize the credibility of its other commitments in Asia and</w:t>
      </w:r>
      <w:r w:rsidRPr="00C712D5">
        <w:t xml:space="preserve"> possibly in </w:t>
      </w:r>
      <w:r w:rsidRPr="00C712D5">
        <w:rPr>
          <w:rStyle w:val="StyleUnderline"/>
        </w:rPr>
        <w:t>Europe</w:t>
      </w:r>
      <w:r w:rsidRPr="00C712D5">
        <w:t xml:space="preserve">. </w:t>
      </w:r>
      <w:r w:rsidRPr="00C712D5">
        <w:rPr>
          <w:rStyle w:val="StyleUnderline"/>
        </w:rPr>
        <w:t>Reneging on a given commitment</w:t>
      </w:r>
      <w:r w:rsidRPr="00C712D5">
        <w:t xml:space="preserve"> doesn’t necessarily destroy a country’s credibility everywhere, but it </w:t>
      </w:r>
      <w:r w:rsidRPr="00C712D5">
        <w:rPr>
          <w:rStyle w:val="StyleUnderline"/>
        </w:rPr>
        <w:t>does erode the credibility of comparable commitments made under comparable circumstances. The U.S.–Korea alliance serves the purpose of guarding against the most proximate danger in the region, making it the only place in the world where a U.S. alliance is being directly tested</w:t>
      </w:r>
      <w:r w:rsidRPr="00C712D5">
        <w:t xml:space="preserve"> (a “hoop test” in social science-speak). </w:t>
      </w:r>
      <w:r w:rsidRPr="00C712D5">
        <w:rPr>
          <w:rStyle w:val="StyleUnderline"/>
        </w:rPr>
        <w:t>If</w:t>
      </w:r>
      <w:r w:rsidRPr="00C712D5">
        <w:t xml:space="preserve"> in this singular observable test, </w:t>
      </w:r>
      <w:r w:rsidRPr="00C712D5">
        <w:rPr>
          <w:rStyle w:val="StyleUnderline"/>
        </w:rPr>
        <w:t>the U</w:t>
      </w:r>
      <w:r w:rsidRPr="00C712D5">
        <w:t xml:space="preserve">nited </w:t>
      </w:r>
      <w:r w:rsidRPr="00C712D5">
        <w:rPr>
          <w:rStyle w:val="StyleUnderline"/>
        </w:rPr>
        <w:t>S</w:t>
      </w:r>
      <w:r w:rsidRPr="00C712D5">
        <w:t xml:space="preserve">tates </w:t>
      </w:r>
      <w:r w:rsidRPr="00C712D5">
        <w:rPr>
          <w:rStyle w:val="StyleUnderline"/>
        </w:rPr>
        <w:t>is seen fleeing from the scene</w:t>
      </w:r>
      <w:r w:rsidRPr="00C712D5">
        <w:t xml:space="preserve"> — especially if the justification is that the situation has become too dangerous, as </w:t>
      </w:r>
      <w:proofErr w:type="spellStart"/>
      <w:r w:rsidRPr="00C712D5">
        <w:t>Bandow</w:t>
      </w:r>
      <w:proofErr w:type="spellEnd"/>
      <w:r w:rsidRPr="00C712D5">
        <w:t xml:space="preserve"> argues — </w:t>
      </w:r>
      <w:r w:rsidRPr="00C712D5">
        <w:rPr>
          <w:rStyle w:val="StyleUnderline"/>
        </w:rPr>
        <w:t>then other states are likely to reason that U.S. commitments to Japan, to freedom of navigation in the South China Sea, or even to NATO won’t hold up to challenges</w:t>
      </w:r>
      <w:r w:rsidRPr="00C712D5">
        <w:t>.</w:t>
      </w:r>
      <w:r>
        <w:t xml:space="preserve"> </w:t>
      </w:r>
      <w:r w:rsidRPr="00C712D5">
        <w:rPr>
          <w:rStyle w:val="StyleUnderline"/>
        </w:rPr>
        <w:t>This</w:t>
      </w:r>
      <w:r w:rsidRPr="00C712D5">
        <w:t xml:space="preserve"> not only </w:t>
      </w:r>
      <w:r w:rsidRPr="00C712D5">
        <w:rPr>
          <w:rStyle w:val="StyleUnderline"/>
        </w:rPr>
        <w:t>reduces U.S. throw-weight in the international system</w:t>
      </w:r>
      <w:r w:rsidRPr="00C712D5">
        <w:t xml:space="preserve">; </w:t>
      </w:r>
      <w:r w:rsidRPr="00C712D5">
        <w:rPr>
          <w:rStyle w:val="StyleUnderline"/>
        </w:rPr>
        <w:t>it raises questions in the minds of</w:t>
      </w:r>
      <w:r w:rsidRPr="00C712D5">
        <w:t xml:space="preserve"> opportunists and </w:t>
      </w:r>
      <w:r w:rsidRPr="00C712D5">
        <w:rPr>
          <w:rStyle w:val="StyleUnderline"/>
        </w:rPr>
        <w:t>expansionists about what the U</w:t>
      </w:r>
      <w:r w:rsidRPr="00C712D5">
        <w:t xml:space="preserve">nited </w:t>
      </w:r>
      <w:r w:rsidRPr="00C712D5">
        <w:rPr>
          <w:rStyle w:val="StyleUnderline"/>
        </w:rPr>
        <w:t>S</w:t>
      </w:r>
      <w:r w:rsidRPr="00C712D5">
        <w:t xml:space="preserve">tates </w:t>
      </w:r>
      <w:r w:rsidRPr="00C712D5">
        <w:rPr>
          <w:rStyle w:val="StyleUnderline"/>
        </w:rPr>
        <w:t>is willing to defend</w:t>
      </w:r>
      <w:r w:rsidRPr="00C712D5">
        <w:t xml:space="preserve">. But while an inability to make credible threats and promises would trouble any rational person in business or politics, </w:t>
      </w:r>
      <w:proofErr w:type="spellStart"/>
      <w:r w:rsidRPr="00C712D5">
        <w:t>Bandow</w:t>
      </w:r>
      <w:proofErr w:type="spellEnd"/>
      <w:r w:rsidRPr="00C712D5">
        <w:t xml:space="preserve"> doesn’t seem to be bothered by burdening the United States with such a cost, since he hints that ending the U.S.–Korea alliance should be part of a larger unwinding of U.S. commitments in Asia and Europe.</w:t>
      </w:r>
    </w:p>
    <w:p w:rsidR="002C2C31" w:rsidRPr="002C2C31" w:rsidRDefault="002C2C31" w:rsidP="002C2C31"/>
    <w:p w:rsidR="007258B3" w:rsidRDefault="007258B3" w:rsidP="007258B3">
      <w:pPr>
        <w:pStyle w:val="Heading3"/>
      </w:pPr>
      <w:r>
        <w:t>1NC Russia Defense</w:t>
      </w:r>
    </w:p>
    <w:p w:rsidR="007258B3" w:rsidRPr="00AC4BF2" w:rsidRDefault="007258B3" w:rsidP="007258B3">
      <w:pPr>
        <w:pStyle w:val="Heading4"/>
      </w:pPr>
      <w:r w:rsidRPr="00AC4BF2">
        <w:t>No war – 7 reasons</w:t>
      </w:r>
    </w:p>
    <w:p w:rsidR="007258B3" w:rsidRPr="00AC4BF2" w:rsidRDefault="007258B3" w:rsidP="007258B3">
      <w:r w:rsidRPr="00AC4BF2">
        <w:rPr>
          <w:rStyle w:val="Style13ptBold"/>
        </w:rPr>
        <w:t xml:space="preserve">Peck </w:t>
      </w:r>
      <w:r>
        <w:rPr>
          <w:rStyle w:val="Style13ptBold"/>
        </w:rPr>
        <w:t>‘</w:t>
      </w:r>
      <w:r w:rsidRPr="00AC4BF2">
        <w:rPr>
          <w:rStyle w:val="Style13ptBold"/>
        </w:rPr>
        <w:t>14</w:t>
      </w:r>
      <w:r w:rsidRPr="00AC4BF2">
        <w:t xml:space="preserve"> [</w:t>
      </w:r>
      <w:hyperlink r:id="rId25" w:history="1">
        <w:r w:rsidRPr="00AC4BF2">
          <w:rPr>
            <w:rStyle w:val="Hyperlink"/>
          </w:rPr>
          <w:t>Michael Peck</w:t>
        </w:r>
      </w:hyperlink>
      <w:r w:rsidRPr="00AC4BF2">
        <w:t> (Contributor on defense and national security for Forbes); “7 Reasons Why America Will Never Go To War Over Ukraine”; 3/05/2014; http://www.forbes.com/sites/michaelpeck/2014/03/05/7-reasons-why-america-will-never-go-to-war-over-ukraine/]</w:t>
      </w:r>
    </w:p>
    <w:p w:rsidR="007258B3" w:rsidRPr="00AC4BF2" w:rsidRDefault="007258B3" w:rsidP="007258B3">
      <w:pPr>
        <w:rPr>
          <w:sz w:val="16"/>
        </w:rPr>
      </w:pPr>
      <w:r w:rsidRPr="00AC4BF2">
        <w:rPr>
          <w:sz w:val="16"/>
        </w:rPr>
        <w:t xml:space="preserve">America is the mightiest military power in the world. And that fact means absolutely nothing for the Ukraine crisis. Regardless of whether Russia continues to occupy the Crimea region of Ukraine, or decides to occupy all of Ukraine, </w:t>
      </w:r>
      <w:r w:rsidRPr="00031C2B">
        <w:rPr>
          <w:rStyle w:val="StyleUnderline"/>
          <w:highlight w:val="cyan"/>
        </w:rPr>
        <w:t>the U.S. is not going to get into a shooting war</w:t>
      </w:r>
      <w:r w:rsidRPr="00AC4BF2">
        <w:rPr>
          <w:rStyle w:val="StyleUnderline"/>
        </w:rPr>
        <w:t xml:space="preserve"> </w:t>
      </w:r>
      <w:r w:rsidRPr="00AC4BF2">
        <w:rPr>
          <w:sz w:val="16"/>
        </w:rPr>
        <w:t xml:space="preserve">with Russia. This has nothing to do with whether Obama is strong or weak. Jimmy Carter or Ronald Reagan would face the same constraints. The U.S. may threaten to impose economic sanctions, but here is why America will never smack Russia with a big stick: </w:t>
      </w:r>
      <w:r w:rsidRPr="00031C2B">
        <w:rPr>
          <w:rStyle w:val="StyleUnderline"/>
          <w:highlight w:val="cyan"/>
        </w:rPr>
        <w:t>Russia is a nuclear superpower</w:t>
      </w:r>
      <w:r w:rsidRPr="00AC4BF2">
        <w:rPr>
          <w:sz w:val="16"/>
        </w:rPr>
        <w:t>. Russia has an estimated 4,500 active nuclear warheads, according to the </w:t>
      </w:r>
      <w:hyperlink r:id="rId26" w:history="1">
        <w:r w:rsidRPr="00AC4BF2">
          <w:rPr>
            <w:rStyle w:val="Hyperlink"/>
            <w:sz w:val="16"/>
          </w:rPr>
          <w:t>Federation of American Scientists</w:t>
        </w:r>
      </w:hyperlink>
      <w:r w:rsidRPr="00AC4BF2">
        <w:rPr>
          <w:sz w:val="16"/>
        </w:rPr>
        <w:t xml:space="preserve">. Unlike North Korea or perhaps Iran, whose nuclear arsenals couldn’t inflict substantial damage, Russia could totally devastate the U.S. as well as the rest of the planet. U.S. missile defenses, assuming they even work, are not designed to stop a massive Russian strike. </w:t>
      </w:r>
      <w:r w:rsidRPr="00031C2B">
        <w:rPr>
          <w:rStyle w:val="StyleUnderline"/>
          <w:highlight w:val="cyan"/>
        </w:rPr>
        <w:t>For</w:t>
      </w:r>
      <w:r w:rsidRPr="00AC4BF2">
        <w:rPr>
          <w:rStyle w:val="StyleUnderline"/>
        </w:rPr>
        <w:t xml:space="preserve"> the </w:t>
      </w:r>
      <w:r w:rsidRPr="00031C2B">
        <w:rPr>
          <w:rStyle w:val="StyleUnderline"/>
          <w:highlight w:val="cyan"/>
        </w:rPr>
        <w:t>46 years</w:t>
      </w:r>
      <w:r w:rsidRPr="00AC4BF2">
        <w:rPr>
          <w:rStyle w:val="StyleUnderline"/>
        </w:rPr>
        <w:t xml:space="preserve"> of the Cold War, </w:t>
      </w:r>
      <w:r w:rsidRPr="00031C2B">
        <w:rPr>
          <w:rStyle w:val="StyleUnderline"/>
          <w:highlight w:val="cyan"/>
        </w:rPr>
        <w:t>America and Russia</w:t>
      </w:r>
      <w:r w:rsidRPr="00AC4BF2">
        <w:rPr>
          <w:rStyle w:val="StyleUnderline"/>
        </w:rPr>
        <w:t xml:space="preserve"> were deadly rivals. But they </w:t>
      </w:r>
      <w:r w:rsidRPr="00031C2B">
        <w:rPr>
          <w:rStyle w:val="StyleUnderline"/>
          <w:highlight w:val="cyan"/>
        </w:rPr>
        <w:t>never fought</w:t>
      </w:r>
      <w:r w:rsidRPr="00AC4BF2">
        <w:rPr>
          <w:rStyle w:val="StyleUnderline"/>
        </w:rPr>
        <w:t xml:space="preserve">. Their proxies fought: Koreans, Vietnamese, Central Americans, Israelis and Arabs. The one time that U.S. and Soviet forces almost went to war was during the Cuban Missile Crisis. </w:t>
      </w:r>
      <w:r w:rsidRPr="00031C2B">
        <w:rPr>
          <w:rStyle w:val="StyleUnderline"/>
          <w:highlight w:val="cyan"/>
        </w:rPr>
        <w:t>Neither Obama nor Putin is crazy enough</w:t>
      </w:r>
      <w:r w:rsidRPr="00AC4BF2">
        <w:rPr>
          <w:rStyle w:val="StyleUnderline"/>
        </w:rPr>
        <w:t xml:space="preserve"> to want to repeat that. </w:t>
      </w:r>
      <w:r w:rsidRPr="00031C2B">
        <w:rPr>
          <w:rStyle w:val="StyleUnderline"/>
          <w:highlight w:val="cyan"/>
        </w:rPr>
        <w:t>Russia has a powerful army.</w:t>
      </w:r>
      <w:r w:rsidRPr="00AC4BF2">
        <w:rPr>
          <w:sz w:val="16"/>
        </w:rPr>
        <w:t> While the Russian military is a shadow of its Soviet glory days, it is still a formidable force. The Russian army has about 300,000 men and 2,500 tanks (with another 18,000 tanks in storage), according to the “</w:t>
      </w:r>
      <w:hyperlink r:id="rId27" w:history="1">
        <w:r w:rsidRPr="00AC4BF2">
          <w:rPr>
            <w:rStyle w:val="Hyperlink"/>
            <w:sz w:val="16"/>
          </w:rPr>
          <w:t>Military Balance 2014″ </w:t>
        </w:r>
      </w:hyperlink>
      <w:r w:rsidRPr="00AC4BF2">
        <w:rPr>
          <w:sz w:val="16"/>
        </w:rPr>
        <w:t> from the International Institute for Strategic Studies. Its air force has almost 1,400 aircraft, and its navy 171 ships, including 25 in the Black Sea Fleet off Ukraine’s coast. U.S. forces are more capable than Russian forces, which did not perform impressively during the </w:t>
      </w:r>
      <w:hyperlink r:id="rId28" w:history="1">
        <w:r w:rsidRPr="00AC4BF2">
          <w:rPr>
            <w:rStyle w:val="Hyperlink"/>
            <w:sz w:val="16"/>
          </w:rPr>
          <w:t>2008 Russo-Georgia War</w:t>
        </w:r>
      </w:hyperlink>
      <w:r w:rsidRPr="00AC4BF2">
        <w:rPr>
          <w:sz w:val="16"/>
        </w:rPr>
        <w:t xml:space="preserve">. American troops would enjoy better training, communications, drones, sensors and possibly better weapons (though the latest Russian fighter jets, such as the T-50, could be trouble for U.S. pilots). However, better is not good enough. The Russian military is not composed of lightly armed insurgents like the Taliban, or a hapless army like the Iraqis in 2003. </w:t>
      </w:r>
      <w:r w:rsidRPr="00031C2B">
        <w:rPr>
          <w:rStyle w:val="StyleUnderline"/>
          <w:highlight w:val="cyan"/>
        </w:rPr>
        <w:t>With</w:t>
      </w:r>
      <w:r w:rsidRPr="00AC4BF2">
        <w:rPr>
          <w:rStyle w:val="StyleUnderline"/>
        </w:rPr>
        <w:t xml:space="preserve"> advanced weapons like T-80 tanks, supersonic AT-15 Springer anti-tank missiles, BM-30 </w:t>
      </w:r>
      <w:proofErr w:type="spellStart"/>
      <w:r w:rsidRPr="00AC4BF2">
        <w:rPr>
          <w:rStyle w:val="StyleUnderline"/>
        </w:rPr>
        <w:t>Smerch</w:t>
      </w:r>
      <w:proofErr w:type="spellEnd"/>
      <w:r w:rsidRPr="00AC4BF2">
        <w:rPr>
          <w:rStyle w:val="StyleUnderline"/>
        </w:rPr>
        <w:t xml:space="preserve"> multiple rocket launchers and S-400 Growler anti-aircraft missiles, Russian forces pack </w:t>
      </w:r>
      <w:r w:rsidRPr="00031C2B">
        <w:rPr>
          <w:rStyle w:val="StyleUnderline"/>
          <w:highlight w:val="cyan"/>
        </w:rPr>
        <w:t>enough firepower to inflict significant</w:t>
      </w:r>
      <w:r w:rsidRPr="00AC4BF2">
        <w:rPr>
          <w:rStyle w:val="StyleUnderline"/>
        </w:rPr>
        <w:t xml:space="preserve"> American </w:t>
      </w:r>
      <w:proofErr w:type="spellStart"/>
      <w:r w:rsidRPr="00031C2B">
        <w:rPr>
          <w:rStyle w:val="StyleUnderline"/>
          <w:highlight w:val="cyan"/>
        </w:rPr>
        <w:t>losses</w:t>
      </w:r>
      <w:r w:rsidRPr="00AC4BF2">
        <w:rPr>
          <w:rStyle w:val="StyleUnderline"/>
        </w:rPr>
        <w:t>.</w:t>
      </w:r>
      <w:r w:rsidRPr="00031C2B">
        <w:rPr>
          <w:rStyle w:val="StyleUnderline"/>
          <w:highlight w:val="cyan"/>
        </w:rPr>
        <w:t>Ukraine</w:t>
      </w:r>
      <w:proofErr w:type="spellEnd"/>
      <w:r w:rsidRPr="00031C2B">
        <w:rPr>
          <w:rStyle w:val="StyleUnderline"/>
          <w:highlight w:val="cyan"/>
        </w:rPr>
        <w:t> is closer to Russia</w:t>
      </w:r>
      <w:r w:rsidRPr="00AC4BF2">
        <w:rPr>
          <w:rStyle w:val="StyleUnderline"/>
        </w:rPr>
        <w:t xml:space="preserve">. The distance between Kiev and Moscow is 500 miles. The distance between Kiev and New York is 5,000 miles. </w:t>
      </w:r>
      <w:r w:rsidRPr="00031C2B">
        <w:rPr>
          <w:rStyle w:val="StyleUnderline"/>
          <w:highlight w:val="cyan"/>
        </w:rPr>
        <w:t>It’s much easier</w:t>
      </w:r>
      <w:r w:rsidRPr="00AC4BF2">
        <w:rPr>
          <w:rStyle w:val="StyleUnderline"/>
        </w:rPr>
        <w:t xml:space="preserve"> for Russia </w:t>
      </w:r>
      <w:r w:rsidRPr="00031C2B">
        <w:rPr>
          <w:rStyle w:val="StyleUnderline"/>
          <w:highlight w:val="cyan"/>
        </w:rPr>
        <w:t>to send troops and supplies</w:t>
      </w:r>
      <w:r w:rsidRPr="00AC4BF2">
        <w:rPr>
          <w:rStyle w:val="StyleUnderline"/>
        </w:rPr>
        <w:t xml:space="preserve"> by land than for the U.S. to send them by sea or air. </w:t>
      </w:r>
      <w:r w:rsidRPr="00031C2B">
        <w:rPr>
          <w:rStyle w:val="StyleUnderline"/>
          <w:highlight w:val="cyan"/>
        </w:rPr>
        <w:t>The U.S. military is tired. After</w:t>
      </w:r>
      <w:r w:rsidRPr="00AC4BF2">
        <w:rPr>
          <w:rStyle w:val="StyleUnderline"/>
        </w:rPr>
        <w:t xml:space="preserve"> nearly </w:t>
      </w:r>
      <w:r w:rsidRPr="00031C2B">
        <w:rPr>
          <w:rStyle w:val="StyleUnderline"/>
          <w:highlight w:val="cyan"/>
        </w:rPr>
        <w:t>13 years of war</w:t>
      </w:r>
      <w:r w:rsidRPr="00AC4BF2">
        <w:rPr>
          <w:sz w:val="16"/>
        </w:rPr>
        <w:t xml:space="preserve">, America’s armed forces need a breather. Equipment is worn out from long service in Iraq and Afghanistan, personnel are worn out from repeated deployments overseas, and there are still about 40,000 troops still fighting in Afghanistan. </w:t>
      </w:r>
      <w:r w:rsidRPr="00031C2B">
        <w:rPr>
          <w:rStyle w:val="StyleUnderline"/>
          <w:highlight w:val="cyan"/>
        </w:rPr>
        <w:t>The U.S. doesn’t have</w:t>
      </w:r>
      <w:r w:rsidRPr="00AC4BF2">
        <w:rPr>
          <w:rStyle w:val="StyleUnderline"/>
        </w:rPr>
        <w:t xml:space="preserve"> many </w:t>
      </w:r>
      <w:r w:rsidRPr="00031C2B">
        <w:rPr>
          <w:rStyle w:val="StyleUnderline"/>
          <w:highlight w:val="cyan"/>
        </w:rPr>
        <w:t>troops to send</w:t>
      </w:r>
      <w:r w:rsidRPr="00AC4BF2">
        <w:rPr>
          <w:rStyle w:val="StyleUnderline"/>
        </w:rPr>
        <w:t xml:space="preserve">. The U.S. could easily dispatch air power to Ukraine if its NATO allies allow use of their airbases, and the aircraft carrier George H. W. Bush and its hundred aircraft are patrolling the Mediterranean. But for </w:t>
      </w:r>
      <w:r w:rsidRPr="00031C2B">
        <w:rPr>
          <w:rStyle w:val="StyleUnderline"/>
          <w:highlight w:val="cyan"/>
        </w:rPr>
        <w:t>a ground war</w:t>
      </w:r>
      <w:r w:rsidRPr="00AC4BF2">
        <w:rPr>
          <w:sz w:val="16"/>
        </w:rPr>
        <w:t xml:space="preserve">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combat brigades from the U.S. </w:t>
      </w:r>
      <w:r w:rsidRPr="00031C2B">
        <w:rPr>
          <w:rStyle w:val="StyleUnderline"/>
          <w:highlight w:val="cyan"/>
        </w:rPr>
        <w:t>would be logistically difficult, and</w:t>
      </w:r>
      <w:r w:rsidRPr="00AC4BF2">
        <w:rPr>
          <w:rStyle w:val="StyleUnderline"/>
        </w:rPr>
        <w:t xml:space="preserve"> more important, could </w:t>
      </w:r>
      <w:r w:rsidRPr="00031C2B">
        <w:rPr>
          <w:rStyle w:val="StyleUnderline"/>
          <w:highlight w:val="cyan"/>
        </w:rPr>
        <w:t>take months to organize. The American people are tired. Pity the poor politician who tries to sell the American public on yet another war</w:t>
      </w:r>
      <w:r w:rsidRPr="00AC4BF2">
        <w:rPr>
          <w:rStyle w:val="StyleUnderline"/>
        </w:rPr>
        <w:t xml:space="preserve">, especially some complex conflict </w:t>
      </w:r>
      <w:r w:rsidRPr="00031C2B">
        <w:rPr>
          <w:rStyle w:val="StyleUnderline"/>
          <w:highlight w:val="cyan"/>
        </w:rPr>
        <w:t>in a distant</w:t>
      </w:r>
      <w:r w:rsidRPr="00AC4BF2">
        <w:rPr>
          <w:rStyle w:val="StyleUnderline"/>
        </w:rPr>
        <w:t xml:space="preserve"> Eastern Europe </w:t>
      </w:r>
      <w:r w:rsidRPr="00031C2B">
        <w:rPr>
          <w:rStyle w:val="StyleUnderline"/>
          <w:highlight w:val="cyan"/>
        </w:rPr>
        <w:t>nation</w:t>
      </w:r>
      <w:r w:rsidRPr="00AC4BF2">
        <w:rPr>
          <w:sz w:val="16"/>
        </w:rPr>
        <w:t xml:space="preserve">. Neville Chamberlain’s words during the 1938 Czechoslovakia crisis come to mind: “How horrible, fantastic, incredible it is that we should be digging trenches and trying on gas-masks here because of a quarrel in a </w:t>
      </w:r>
      <w:proofErr w:type="spellStart"/>
      <w:r w:rsidRPr="00AC4BF2">
        <w:rPr>
          <w:sz w:val="16"/>
        </w:rPr>
        <w:t>far away</w:t>
      </w:r>
      <w:proofErr w:type="spellEnd"/>
      <w:r w:rsidRPr="00AC4BF2">
        <w:rPr>
          <w:sz w:val="16"/>
        </w:rPr>
        <w:t xml:space="preserve"> country between people of whom we know nothing.” </w:t>
      </w:r>
      <w:r w:rsidRPr="00031C2B">
        <w:rPr>
          <w:rStyle w:val="StyleUnderline"/>
          <w:highlight w:val="cyan"/>
        </w:rPr>
        <w:t>America‘s allies are tired. NATO sent troops</w:t>
      </w:r>
      <w:r w:rsidRPr="00AC4BF2">
        <w:rPr>
          <w:rStyle w:val="StyleUnderline"/>
        </w:rPr>
        <w:t xml:space="preserve"> to support the American campaign in Afghanistan, </w:t>
      </w:r>
      <w:r w:rsidRPr="00031C2B">
        <w:rPr>
          <w:rStyle w:val="StyleUnderline"/>
          <w:highlight w:val="cyan"/>
        </w:rPr>
        <w:t>and has little to show for it.</w:t>
      </w:r>
      <w:r w:rsidRPr="00AC4BF2">
        <w:rPr>
          <w:rStyle w:val="StyleUnderline"/>
        </w:rPr>
        <w:t xml:space="preserve"> Britain sent troops to Iraq and Afghanistan, and has little to show for it. </w:t>
      </w:r>
      <w:r w:rsidRPr="00031C2B">
        <w:rPr>
          <w:rStyle w:val="StyleUnderline"/>
          <w:highlight w:val="cyan"/>
        </w:rPr>
        <w:t>It is</w:t>
      </w:r>
      <w:r w:rsidRPr="00AC4BF2">
        <w:rPr>
          <w:rStyle w:val="StyleUnderline"/>
        </w:rPr>
        <w:t xml:space="preserve"> almost </w:t>
      </w:r>
      <w:r w:rsidRPr="00031C2B">
        <w:rPr>
          <w:rStyle w:val="StyleUnderline"/>
          <w:highlight w:val="cyan"/>
        </w:rPr>
        <w:t>inconceivable to imagine the Western European public marching</w:t>
      </w:r>
      <w:r w:rsidRPr="00AC4BF2">
        <w:rPr>
          <w:rStyle w:val="StyleUnderline"/>
        </w:rPr>
        <w:t xml:space="preserve"> in the streets </w:t>
      </w:r>
      <w:r w:rsidRPr="00031C2B">
        <w:rPr>
          <w:rStyle w:val="StyleUnderline"/>
          <w:highlight w:val="cyan"/>
        </w:rPr>
        <w:t>to demand</w:t>
      </w:r>
      <w:r w:rsidRPr="00AC4BF2">
        <w:rPr>
          <w:rStyle w:val="StyleUnderline"/>
        </w:rPr>
        <w:t xml:space="preserve"> the </w:t>
      </w:r>
      <w:r w:rsidRPr="00031C2B">
        <w:rPr>
          <w:rStyle w:val="StyleUnderline"/>
          <w:highlight w:val="cyan"/>
        </w:rPr>
        <w:t>liberation</w:t>
      </w:r>
      <w:r w:rsidRPr="00AC4BF2">
        <w:rPr>
          <w:sz w:val="16"/>
        </w:rPr>
        <w:t xml:space="preserve"> of Crimea, especially considering the region’s sputtering economy, which might be snuffed out should Russia stop exporting natural gas. </w:t>
      </w:r>
      <w:r w:rsidRPr="00031C2B">
        <w:rPr>
          <w:rStyle w:val="StyleUnderline"/>
          <w:highlight w:val="cyan"/>
        </w:rPr>
        <w:t>As for military capabilities, the Europeans couldn’t evict</w:t>
      </w:r>
      <w:r w:rsidRPr="00AC4BF2">
        <w:rPr>
          <w:rStyle w:val="StyleUnderline"/>
        </w:rPr>
        <w:t xml:space="preserve"> Libyan dictator Muammar </w:t>
      </w:r>
      <w:r w:rsidRPr="00031C2B">
        <w:rPr>
          <w:rStyle w:val="StyleUnderline"/>
          <w:highlight w:val="cyan"/>
        </w:rPr>
        <w:t>Gaddafi without</w:t>
      </w:r>
      <w:r w:rsidRPr="00AC4BF2">
        <w:rPr>
          <w:rStyle w:val="StyleUnderline"/>
        </w:rPr>
        <w:t xml:space="preserve"> American </w:t>
      </w:r>
      <w:r w:rsidRPr="00031C2B">
        <w:rPr>
          <w:rStyle w:val="StyleUnderline"/>
          <w:highlight w:val="cyan"/>
        </w:rPr>
        <w:t>help</w:t>
      </w:r>
      <w:r w:rsidRPr="00AC4BF2">
        <w:rPr>
          <w:sz w:val="16"/>
        </w:rPr>
        <w:t>. And Germans fighting Russians again? Let’s not even go there.</w:t>
      </w:r>
    </w:p>
    <w:p w:rsidR="007258B3" w:rsidRPr="00EA5B21" w:rsidRDefault="007258B3" w:rsidP="007258B3">
      <w:pPr>
        <w:pStyle w:val="Heading4"/>
      </w:pPr>
      <w:r w:rsidRPr="00EA5B21">
        <w:t>US First Strike Wins</w:t>
      </w:r>
    </w:p>
    <w:p w:rsidR="007258B3" w:rsidRPr="00EA5B21" w:rsidRDefault="007258B3" w:rsidP="007258B3">
      <w:proofErr w:type="spellStart"/>
      <w:r w:rsidRPr="00EA5B21">
        <w:rPr>
          <w:rStyle w:val="Style13ptBold"/>
        </w:rPr>
        <w:t>Lieber</w:t>
      </w:r>
      <w:proofErr w:type="spellEnd"/>
      <w:r w:rsidRPr="00EA5B21">
        <w:rPr>
          <w:rStyle w:val="Style13ptBold"/>
        </w:rPr>
        <w:t xml:space="preserve"> and Press ‘6</w:t>
      </w:r>
      <w:r w:rsidRPr="00EA5B21">
        <w:t xml:space="preserve"> (</w:t>
      </w:r>
      <w:proofErr w:type="spellStart"/>
      <w:r w:rsidRPr="00EA5B21">
        <w:t>Keir</w:t>
      </w:r>
      <w:proofErr w:type="spellEnd"/>
      <w:r w:rsidRPr="00EA5B21">
        <w:t xml:space="preserve"> A. </w:t>
      </w:r>
      <w:proofErr w:type="spellStart"/>
      <w:r w:rsidRPr="00EA5B21">
        <w:t>Lieber</w:t>
      </w:r>
      <w:proofErr w:type="spellEnd"/>
      <w:r w:rsidRPr="00EA5B21">
        <w:t xml:space="preserve"> and Daryl G. Press, Assistant Professor of Political Science, University of Notre Dame, and Associate Professor of Political Science, University of Pennsylvania, “The End of MAD? The Nuclear Dimension of U.S. Primacy,” INTERNATIONAL SECURITY, v 30 n 4, </w:t>
      </w:r>
      <w:proofErr w:type="gramStart"/>
      <w:r w:rsidRPr="00EA5B21">
        <w:t>Spring</w:t>
      </w:r>
      <w:proofErr w:type="gramEnd"/>
      <w:r w:rsidRPr="00EA5B21">
        <w:t xml:space="preserve"> 2006, p. 7-8. </w:t>
      </w:r>
      <w:hyperlink r:id="rId29" w:history="1">
        <w:r w:rsidRPr="00EA5B21">
          <w:rPr>
            <w:rStyle w:val="Hyperlink"/>
          </w:rPr>
          <w:t>http://belfercenter.ksg.harvard.edu/files/is3004_pp007-044_lieberpress.pdf</w:t>
        </w:r>
      </w:hyperlink>
      <w:r w:rsidRPr="00EA5B21">
        <w:t>]</w:t>
      </w:r>
    </w:p>
    <w:p w:rsidR="007258B3" w:rsidRPr="00FF579F" w:rsidRDefault="007258B3" w:rsidP="007258B3">
      <w:pPr>
        <w:rPr>
          <w:sz w:val="16"/>
        </w:rPr>
      </w:pPr>
      <w:r w:rsidRPr="00FF579F">
        <w:rPr>
          <w:sz w:val="16"/>
        </w:rPr>
        <w:t xml:space="preserve">The age of MAD, however, is waning. Today </w:t>
      </w:r>
      <w:r w:rsidRPr="00031C2B">
        <w:rPr>
          <w:rStyle w:val="StyleUnderline"/>
          <w:highlight w:val="cyan"/>
        </w:rPr>
        <w:t>the United States stands on the verge of attaining nuclear primacy</w:t>
      </w:r>
      <w:r w:rsidRPr="00FF579F">
        <w:rPr>
          <w:sz w:val="16"/>
        </w:rPr>
        <w:t xml:space="preserve"> vis-à-vis its plausible great power adversaries. For the first time in decades, </w:t>
      </w:r>
      <w:r w:rsidRPr="00031C2B">
        <w:rPr>
          <w:rStyle w:val="StyleUnderline"/>
          <w:highlight w:val="cyan"/>
        </w:rPr>
        <w:t>it could</w:t>
      </w:r>
      <w:r w:rsidRPr="00FF579F">
        <w:rPr>
          <w:sz w:val="16"/>
        </w:rPr>
        <w:t xml:space="preserve"> conceivably </w:t>
      </w:r>
      <w:r w:rsidRPr="00031C2B">
        <w:rPr>
          <w:rStyle w:val="StyleUnderline"/>
          <w:highlight w:val="cyan"/>
        </w:rPr>
        <w:t>disarm</w:t>
      </w:r>
      <w:r w:rsidRPr="00FF579F">
        <w:rPr>
          <w:sz w:val="16"/>
        </w:rPr>
        <w:t xml:space="preserve"> the long-range nuclear arsenals of </w:t>
      </w:r>
      <w:r w:rsidRPr="00031C2B">
        <w:rPr>
          <w:rStyle w:val="StyleUnderline"/>
          <w:highlight w:val="cyan"/>
        </w:rPr>
        <w:t>Russia</w:t>
      </w:r>
      <w:r w:rsidRPr="00FF579F">
        <w:rPr>
          <w:sz w:val="16"/>
        </w:rPr>
        <w:t xml:space="preserve"> or China </w:t>
      </w:r>
      <w:r w:rsidRPr="00031C2B">
        <w:rPr>
          <w:rStyle w:val="StyleUnderline"/>
          <w:highlight w:val="cyan"/>
        </w:rPr>
        <w:t>with a nuclear first strike</w:t>
      </w:r>
      <w:r w:rsidRPr="00031C2B">
        <w:rPr>
          <w:sz w:val="16"/>
          <w:highlight w:val="cyan"/>
        </w:rPr>
        <w:t>.</w:t>
      </w:r>
      <w:r w:rsidRPr="00FF579F">
        <w:rPr>
          <w:sz w:val="16"/>
        </w:rPr>
        <w:t xml:space="preserve"> A preemptive strike on an alerted Russian arsenal would still likely fail, but </w:t>
      </w:r>
      <w:r w:rsidRPr="00031C2B">
        <w:rPr>
          <w:rStyle w:val="StyleUnderline"/>
          <w:highlight w:val="cyan"/>
        </w:rPr>
        <w:t>a surprise attack</w:t>
      </w:r>
      <w:r w:rsidRPr="00FF579F">
        <w:rPr>
          <w:sz w:val="16"/>
        </w:rPr>
        <w:t xml:space="preserve"> at peacetime alert levels </w:t>
      </w:r>
      <w:r w:rsidRPr="00031C2B">
        <w:rPr>
          <w:rStyle w:val="StyleUnderline"/>
          <w:highlight w:val="cyan"/>
        </w:rPr>
        <w:t>would</w:t>
      </w:r>
      <w:r w:rsidRPr="00FF579F">
        <w:rPr>
          <w:sz w:val="16"/>
        </w:rPr>
        <w:t xml:space="preserve"> have a reasonable chance of </w:t>
      </w:r>
      <w:r w:rsidRPr="00031C2B">
        <w:rPr>
          <w:sz w:val="16"/>
          <w:highlight w:val="cyan"/>
        </w:rPr>
        <w:t>[</w:t>
      </w:r>
      <w:r w:rsidRPr="00031C2B">
        <w:rPr>
          <w:rStyle w:val="StyleUnderline"/>
          <w:highlight w:val="cyan"/>
        </w:rPr>
        <w:t>succeed</w:t>
      </w:r>
      <w:r w:rsidRPr="00FF579F">
        <w:rPr>
          <w:sz w:val="16"/>
        </w:rPr>
        <w:t xml:space="preserve">] success. Furthermore, the Chinese nuclear force is so vulnerable that it could be destroyed even if it were alerted during a crisis. To the extent that great power peace stems from the pacifying effects of nuclear weapons, it currently rests on a shaky foundation. This article makes three empirical claims. First, the strategic nuclear balance has shifted dramatically since the end of the Cold War, and the United States now stands on the cusp of nuclear primacy.2 Second, the shift in the balance of power has two primary sources: the decline of the Russian nuclear arsenal and the steady growth in U.S. nuclear capabilities. Third, the trajectory of nuclear developments suggests that the nuclear balance will shift further in favor of the United States in the coming years. Russia and China will face tremendous incentives to reestablish mutual assured destruction, but doing so will require substantial sums of money and years of sustained effort. If these states want to reestablish a robust strategic deterrent, they will have to overcome current U.S. capabilities, planned improvements to the U.S. arsenal, and future developments being considered by the United States. U.S. nuclear primacy may last a decade or more. To illustrate the shift in the strategic nuclear balance, we model a U.S. nuclear </w:t>
      </w:r>
      <w:r w:rsidRPr="00031C2B">
        <w:rPr>
          <w:rStyle w:val="StyleUnderline"/>
          <w:highlight w:val="cyan"/>
        </w:rPr>
        <w:t>first strike</w:t>
      </w:r>
      <w:r w:rsidRPr="00FF579F">
        <w:rPr>
          <w:sz w:val="16"/>
        </w:rPr>
        <w:t xml:space="preserve"> against Russia. Russia was not chosen because it is the United States’ most likely great power adversary; to the contrary, most analysts expect China to ª</w:t>
      </w:r>
      <w:proofErr w:type="spellStart"/>
      <w:r w:rsidRPr="00FF579F">
        <w:rPr>
          <w:sz w:val="16"/>
        </w:rPr>
        <w:t>ll</w:t>
      </w:r>
      <w:proofErr w:type="spellEnd"/>
      <w:r w:rsidRPr="00FF579F">
        <w:rPr>
          <w:sz w:val="16"/>
        </w:rPr>
        <w:t xml:space="preserve"> that role. But Russia presents the hardest case for our contention that the United States is on the brink of nuclear primacy. It has about 3,500 nuclear warheads capable of reaching the continental United States; by comparison, China has only 18 single-warhead missiles that can reach the U.S. homeland.3 If the United States </w:t>
      </w:r>
      <w:r w:rsidRPr="00031C2B">
        <w:rPr>
          <w:rStyle w:val="StyleUnderline"/>
          <w:highlight w:val="cyan"/>
        </w:rPr>
        <w:t>can destroy all of Russia’s long-range nuclear systems</w:t>
      </w:r>
      <w:r w:rsidRPr="00FF579F">
        <w:rPr>
          <w:sz w:val="16"/>
        </w:rPr>
        <w:t xml:space="preserve"> in a ª</w:t>
      </w:r>
      <w:proofErr w:type="spellStart"/>
      <w:r w:rsidRPr="00FF579F">
        <w:rPr>
          <w:sz w:val="16"/>
        </w:rPr>
        <w:t>rst</w:t>
      </w:r>
      <w:proofErr w:type="spellEnd"/>
      <w:r w:rsidRPr="00FF579F">
        <w:rPr>
          <w:sz w:val="16"/>
        </w:rPr>
        <w:t xml:space="preserve"> strike—as we argue it could possibly do today—it suggests that the Chinese strategic nuclear arsenal is far more vulnerable. </w:t>
      </w:r>
    </w:p>
    <w:p w:rsidR="007258B3" w:rsidRPr="007258B3" w:rsidRDefault="007258B3" w:rsidP="007258B3"/>
    <w:p w:rsidR="002C2C31" w:rsidRDefault="002C2C31" w:rsidP="007258B3">
      <w:pPr>
        <w:pStyle w:val="Heading3"/>
      </w:pPr>
      <w:r>
        <w:t>2NC Relations Low</w:t>
      </w:r>
    </w:p>
    <w:p w:rsidR="002C2C31" w:rsidRDefault="002C2C31" w:rsidP="002C2C31">
      <w:pPr>
        <w:pStyle w:val="Heading4"/>
      </w:pPr>
      <w:r>
        <w:t>Seriously, Russia was real upset relations are going down*</w:t>
      </w:r>
    </w:p>
    <w:p w:rsidR="002C2C31" w:rsidRPr="002C2C31" w:rsidRDefault="002C2C31" w:rsidP="002C2C31">
      <w:r>
        <w:t xml:space="preserve">*I’m yelling </w:t>
      </w:r>
      <w:proofErr w:type="spellStart"/>
      <w:r>
        <w:t>timberrrrrrr</w:t>
      </w:r>
      <w:proofErr w:type="spellEnd"/>
    </w:p>
    <w:p w:rsidR="002C2C31" w:rsidRPr="002C2C31" w:rsidRDefault="002C2C31" w:rsidP="002C2C31">
      <w:r w:rsidRPr="002C2C31">
        <w:rPr>
          <w:rStyle w:val="Style13ptBold"/>
        </w:rPr>
        <w:t>O’Carroll 3/8</w:t>
      </w:r>
      <w:r w:rsidRPr="002C2C31">
        <w:t>/</w:t>
      </w:r>
      <w:r>
        <w:t>16 (Chad O'Carroll for NK News, part of the North Korea network, “Russia warns North Korea over threats of nuclear strike”, https://www.theguardian.com/world/2016/mar/08/russia-warns-north-korea-nuclear-strike)</w:t>
      </w:r>
    </w:p>
    <w:p w:rsidR="002C2C31" w:rsidRPr="002C2C31" w:rsidRDefault="002C2C31" w:rsidP="002C2C31">
      <w:pPr>
        <w:rPr>
          <w:sz w:val="16"/>
        </w:rPr>
      </w:pPr>
      <w:r w:rsidRPr="00031C2B">
        <w:rPr>
          <w:rStyle w:val="StyleUnderline"/>
          <w:highlight w:val="cyan"/>
        </w:rPr>
        <w:t>Russia has warned North Korea that threats</w:t>
      </w:r>
      <w:r w:rsidRPr="002C2C31">
        <w:rPr>
          <w:sz w:val="16"/>
        </w:rPr>
        <w:t xml:space="preserve"> to deliver “preventive nuclear strikes” could </w:t>
      </w:r>
      <w:r w:rsidRPr="00031C2B">
        <w:rPr>
          <w:rStyle w:val="StyleUnderline"/>
          <w:highlight w:val="cyan"/>
        </w:rPr>
        <w:t>create a legal basis for the use of military force against the country</w:t>
      </w:r>
      <w:r w:rsidRPr="002C2C31">
        <w:rPr>
          <w:sz w:val="16"/>
        </w:rPr>
        <w:t xml:space="preserve">, suggesting that </w:t>
      </w:r>
      <w:r w:rsidRPr="00031C2B">
        <w:rPr>
          <w:rStyle w:val="Emphasis"/>
          <w:highlight w:val="cyan"/>
        </w:rPr>
        <w:t>even Pyongyang’s few remaining friends are growing concerned about its increasingly confrontational stance.</w:t>
      </w:r>
      <w:r>
        <w:rPr>
          <w:rStyle w:val="Emphasis"/>
        </w:rPr>
        <w:t xml:space="preserve"> </w:t>
      </w:r>
      <w:r w:rsidRPr="00031C2B">
        <w:rPr>
          <w:rStyle w:val="StyleUnderline"/>
          <w:highlight w:val="cyan"/>
        </w:rPr>
        <w:t>The Russian</w:t>
      </w:r>
      <w:r w:rsidRPr="002C2C31">
        <w:rPr>
          <w:sz w:val="16"/>
        </w:rPr>
        <w:t xml:space="preserve"> foreign ministry </w:t>
      </w:r>
      <w:r w:rsidRPr="00031C2B">
        <w:rPr>
          <w:rStyle w:val="StyleUnderline"/>
          <w:highlight w:val="cyan"/>
        </w:rPr>
        <w:t>statement</w:t>
      </w:r>
      <w:r w:rsidRPr="002C2C31">
        <w:rPr>
          <w:sz w:val="16"/>
        </w:rPr>
        <w:t xml:space="preserve">, which follows a North Korean threat to “annihilate” the US and South Korea, also </w:t>
      </w:r>
      <w:proofErr w:type="spellStart"/>
      <w:r w:rsidRPr="002C2C31">
        <w:rPr>
          <w:sz w:val="16"/>
        </w:rPr>
        <w:t>criticises</w:t>
      </w:r>
      <w:proofErr w:type="spellEnd"/>
      <w:r w:rsidRPr="002C2C31">
        <w:rPr>
          <w:sz w:val="16"/>
        </w:rPr>
        <w:t xml:space="preserve"> Washington and Seoul for launching the largest joint military drills yet to be held on the peninsula. “</w:t>
      </w:r>
      <w:r w:rsidRPr="00031C2B">
        <w:rPr>
          <w:rStyle w:val="Emphasis"/>
          <w:highlight w:val="cyan"/>
        </w:rPr>
        <w:t>We consider it to be absolutely impermissible</w:t>
      </w:r>
      <w:r w:rsidRPr="002C2C31">
        <w:rPr>
          <w:sz w:val="16"/>
        </w:rPr>
        <w:t xml:space="preserve"> to make public statements containing threats to deliver some ‘preventive nuclear strikes’ against opponents,” the Russian foreign ministry said in response to North Korea’s threats. “Pyongyang should be aware of the fact that in this way the DPRK will become fully opposed to the international community and will create international legal grounds for using military force against itself in accordance with the right of a state to self-defense enshrined in the United Nations Charter,” continued the statement, translated by </w:t>
      </w:r>
      <w:proofErr w:type="spellStart"/>
      <w:r w:rsidRPr="002C2C31">
        <w:rPr>
          <w:sz w:val="16"/>
        </w:rPr>
        <w:t>Itar</w:t>
      </w:r>
      <w:proofErr w:type="spellEnd"/>
      <w:r w:rsidRPr="002C2C31">
        <w:rPr>
          <w:sz w:val="16"/>
        </w:rPr>
        <w:t xml:space="preserve"> </w:t>
      </w:r>
      <w:proofErr w:type="spellStart"/>
      <w:r w:rsidRPr="002C2C31">
        <w:rPr>
          <w:sz w:val="16"/>
        </w:rPr>
        <w:t>Tass</w:t>
      </w:r>
      <w:proofErr w:type="spellEnd"/>
      <w:r w:rsidRPr="002C2C31">
        <w:rPr>
          <w:sz w:val="16"/>
        </w:rPr>
        <w:t xml:space="preserve"> news agency. Washington and Seoul launched their annual joint military exercises on the peninsula on Monday, stepping up the </w:t>
      </w:r>
      <w:proofErr w:type="spellStart"/>
      <w:r w:rsidRPr="002C2C31">
        <w:rPr>
          <w:sz w:val="16"/>
        </w:rPr>
        <w:t>manoeuvres</w:t>
      </w:r>
      <w:proofErr w:type="spellEnd"/>
      <w:r w:rsidRPr="002C2C31">
        <w:rPr>
          <w:sz w:val="16"/>
        </w:rPr>
        <w:t xml:space="preserve"> in response to North Korea’s fourth nuclear test in January and rocket launch in February. But while </w:t>
      </w:r>
      <w:r w:rsidRPr="00031C2B">
        <w:rPr>
          <w:rStyle w:val="StyleUnderline"/>
          <w:highlight w:val="cyan"/>
        </w:rPr>
        <w:t>the statement said Moscow was opposed to the tone of North Korea’s response</w:t>
      </w:r>
      <w:r w:rsidRPr="002C2C31">
        <w:rPr>
          <w:sz w:val="16"/>
        </w:rPr>
        <w:t xml:space="preserve">, it also said the scale of the American-South Korean joint exercise put “unprecedented … military and political pressure on Pyongyang”. “Naturally, as a state, which is directly named as an object of this kind of military activities, the Democratic People’s Republic of Korea (DPRK) cannot but feel reasonably concerned for its security,” the statement said. Pyongyang had said the drills, which are set to run to the end of April, are rehearsals for invading. </w:t>
      </w:r>
      <w:r w:rsidRPr="00031C2B">
        <w:rPr>
          <w:rStyle w:val="StyleUnderline"/>
          <w:highlight w:val="cyan"/>
        </w:rPr>
        <w:t>Russia has historically had close relations with North Korea</w:t>
      </w:r>
      <w:r w:rsidRPr="002C2C31">
        <w:rPr>
          <w:sz w:val="16"/>
        </w:rPr>
        <w:t xml:space="preserve">, </w:t>
      </w:r>
      <w:r w:rsidRPr="00031C2B">
        <w:rPr>
          <w:rStyle w:val="StyleUnderline"/>
          <w:highlight w:val="cyan"/>
        </w:rPr>
        <w:t>making its warning</w:t>
      </w:r>
      <w:r w:rsidRPr="002C2C31">
        <w:rPr>
          <w:sz w:val="16"/>
        </w:rPr>
        <w:t xml:space="preserve"> that the country may be laying itself open to military action </w:t>
      </w:r>
      <w:r w:rsidRPr="00031C2B">
        <w:rPr>
          <w:rStyle w:val="Emphasis"/>
          <w:highlight w:val="cyan"/>
        </w:rPr>
        <w:t>particularly notable</w:t>
      </w:r>
      <w:r w:rsidRPr="002C2C31">
        <w:rPr>
          <w:sz w:val="16"/>
        </w:rPr>
        <w:t>.</w:t>
      </w:r>
    </w:p>
    <w:p w:rsidR="007258B3" w:rsidRDefault="007258B3" w:rsidP="007258B3">
      <w:pPr>
        <w:pStyle w:val="Heading3"/>
      </w:pPr>
      <w:r>
        <w:t>2NC Russia Defense</w:t>
      </w:r>
    </w:p>
    <w:p w:rsidR="007258B3" w:rsidRDefault="007258B3" w:rsidP="007258B3">
      <w:pPr>
        <w:pStyle w:val="Heading4"/>
      </w:pPr>
      <w:r>
        <w:t>US-Russia issues are compartmentalized- issues can’t spillover to risk warfare</w:t>
      </w:r>
    </w:p>
    <w:p w:rsidR="007258B3" w:rsidRPr="002E405A" w:rsidRDefault="007258B3" w:rsidP="007258B3">
      <w:proofErr w:type="spellStart"/>
      <w:r w:rsidRPr="002E405A">
        <w:rPr>
          <w:rStyle w:val="Style13ptBold"/>
        </w:rPr>
        <w:t>Weitz</w:t>
      </w:r>
      <w:proofErr w:type="spellEnd"/>
      <w:r w:rsidRPr="002E405A">
        <w:rPr>
          <w:rStyle w:val="Style13ptBold"/>
        </w:rPr>
        <w:t xml:space="preserve"> ‘11</w:t>
      </w:r>
      <w:r w:rsidRPr="002E405A">
        <w:t xml:space="preserve"> (Richard, senior fellow at the Hudson Institute and a World Politics Review senior editor, “Global Insights: Putin not a Game-Changer for U.S.-Russia Ties,” </w:t>
      </w:r>
      <w:hyperlink r:id="rId30" w:history="1">
        <w:r w:rsidRPr="002E405A">
          <w:rPr>
            <w:rStyle w:val="Hyperlink"/>
          </w:rPr>
          <w:t>http://www.scribd.com/doc/66579517/Global-Insights-Putin-not-a-Game-Changer-for-U-S-Russia-Ties</w:t>
        </w:r>
      </w:hyperlink>
      <w:r w:rsidRPr="002E405A">
        <w:t>, September 27, 2011)</w:t>
      </w:r>
    </w:p>
    <w:p w:rsidR="007258B3" w:rsidRPr="007258B3" w:rsidRDefault="007258B3" w:rsidP="007258B3">
      <w:pPr>
        <w:rPr>
          <w:sz w:val="16"/>
        </w:rPr>
      </w:pPr>
      <w:r w:rsidRPr="007258B3">
        <w:rPr>
          <w:sz w:val="16"/>
        </w:rPr>
        <w:t xml:space="preserve">Fifth, </w:t>
      </w:r>
      <w:r w:rsidRPr="00031C2B">
        <w:rPr>
          <w:rStyle w:val="StyleUnderline"/>
          <w:highlight w:val="cyan"/>
        </w:rPr>
        <w:t>there will inevitably be areas of conflict</w:t>
      </w:r>
      <w:r w:rsidRPr="002E405A">
        <w:rPr>
          <w:rStyle w:val="StyleUnderline"/>
        </w:rPr>
        <w:t xml:space="preserve"> between Russia and the</w:t>
      </w:r>
      <w:r w:rsidRPr="007258B3">
        <w:rPr>
          <w:sz w:val="16"/>
        </w:rPr>
        <w:t xml:space="preserve"> United States regardless of who is in the Kremlin. Putin and his entourage can never be happy with having NATO be Europe's most powerful security institution, since Moscow is not a member and cannot become one. Similarly</w:t>
      </w:r>
      <w:r w:rsidRPr="002E405A">
        <w:rPr>
          <w:rStyle w:val="StyleUnderline"/>
        </w:rPr>
        <w:t xml:space="preserve">, the </w:t>
      </w:r>
      <w:r w:rsidRPr="00031C2B">
        <w:rPr>
          <w:rStyle w:val="StyleUnderline"/>
          <w:highlight w:val="cyan"/>
        </w:rPr>
        <w:t>Russians will always object to</w:t>
      </w:r>
      <w:r w:rsidRPr="002E405A">
        <w:rPr>
          <w:rStyle w:val="StyleUnderline"/>
        </w:rPr>
        <w:t xml:space="preserve"> NATO's </w:t>
      </w:r>
      <w:r w:rsidRPr="00031C2B">
        <w:rPr>
          <w:rStyle w:val="StyleUnderline"/>
          <w:highlight w:val="cyan"/>
        </w:rPr>
        <w:t>missile defense</w:t>
      </w:r>
      <w:r w:rsidRPr="002E405A">
        <w:rPr>
          <w:rStyle w:val="StyleUnderline"/>
        </w:rPr>
        <w:t xml:space="preserve"> efforts</w:t>
      </w:r>
      <w:r w:rsidRPr="007258B3">
        <w:rPr>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2E405A">
        <w:rPr>
          <w:rStyle w:val="StyleUnderline"/>
        </w:rPr>
        <w:t xml:space="preserve">these </w:t>
      </w:r>
      <w:r w:rsidRPr="00031C2B">
        <w:rPr>
          <w:rStyle w:val="StyleUnderline"/>
          <w:highlight w:val="cyan"/>
        </w:rPr>
        <w:t>conflicts</w:t>
      </w:r>
      <w:r w:rsidRPr="002E405A">
        <w:rPr>
          <w:rStyle w:val="StyleUnderline"/>
        </w:rPr>
        <w:t xml:space="preserve"> can be managed, since they </w:t>
      </w:r>
      <w:r w:rsidRPr="00031C2B">
        <w:rPr>
          <w:rStyle w:val="StyleUnderline"/>
          <w:highlight w:val="cyan"/>
        </w:rPr>
        <w:t>will</w:t>
      </w:r>
      <w:r w:rsidRPr="002E405A">
        <w:rPr>
          <w:rStyle w:val="StyleUnderline"/>
        </w:rPr>
        <w:t xml:space="preserve"> likely </w:t>
      </w:r>
      <w:r w:rsidRPr="00031C2B">
        <w:rPr>
          <w:rStyle w:val="Emphasis"/>
          <w:highlight w:val="cyan"/>
        </w:rPr>
        <w:t>remain limited and compartmentalized</w:t>
      </w:r>
      <w:r w:rsidRPr="00031C2B">
        <w:rPr>
          <w:sz w:val="16"/>
          <w:highlight w:val="cyan"/>
        </w:rPr>
        <w:t xml:space="preserve">. </w:t>
      </w:r>
      <w:r w:rsidRPr="00031C2B">
        <w:rPr>
          <w:rStyle w:val="StyleUnderline"/>
          <w:highlight w:val="cyan"/>
        </w:rPr>
        <w:t xml:space="preserve">Russia and the West </w:t>
      </w:r>
      <w:r w:rsidRPr="00031C2B">
        <w:rPr>
          <w:rStyle w:val="Emphasis"/>
          <w:highlight w:val="cyan"/>
        </w:rPr>
        <w:t>do not have fundamentally conflicting</w:t>
      </w:r>
      <w:r w:rsidRPr="004B5E02">
        <w:rPr>
          <w:rStyle w:val="Emphasis"/>
        </w:rPr>
        <w:t xml:space="preserve"> </w:t>
      </w:r>
      <w:r w:rsidRPr="002E405A">
        <w:rPr>
          <w:rStyle w:val="Emphasis"/>
        </w:rPr>
        <w:t xml:space="preserve">vital </w:t>
      </w:r>
      <w:r w:rsidRPr="00031C2B">
        <w:rPr>
          <w:rStyle w:val="Emphasis"/>
          <w:highlight w:val="cyan"/>
        </w:rPr>
        <w:t>interests of the kind countries</w:t>
      </w:r>
      <w:r w:rsidRPr="002E405A">
        <w:rPr>
          <w:rStyle w:val="Emphasis"/>
        </w:rPr>
        <w:t xml:space="preserve"> would </w:t>
      </w:r>
      <w:r w:rsidRPr="00031C2B">
        <w:rPr>
          <w:rStyle w:val="Emphasis"/>
          <w:highlight w:val="cyan"/>
        </w:rPr>
        <w:t>go to war over</w:t>
      </w:r>
      <w:r w:rsidRPr="007258B3">
        <w:rPr>
          <w:sz w:val="16"/>
        </w:rPr>
        <w:t xml:space="preserve">. And as the Cold War demonstrated, </w:t>
      </w:r>
      <w:r w:rsidRPr="00031C2B">
        <w:rPr>
          <w:rStyle w:val="StyleUnderline"/>
          <w:highlight w:val="cyan"/>
        </w:rPr>
        <w:t>nuclear weapons are a</w:t>
      </w:r>
      <w:r w:rsidRPr="002E405A">
        <w:rPr>
          <w:rStyle w:val="StyleUnderline"/>
        </w:rPr>
        <w:t xml:space="preserve"> great </w:t>
      </w:r>
      <w:r w:rsidRPr="00031C2B">
        <w:rPr>
          <w:rStyle w:val="StyleUnderline"/>
          <w:highlight w:val="cyan"/>
        </w:rPr>
        <w:t>pacifier</w:t>
      </w:r>
      <w:r w:rsidRPr="002E405A">
        <w:rPr>
          <w:rStyle w:val="StyleUnderline"/>
        </w:rPr>
        <w:t xml:space="preserve"> under such conditions.</w:t>
      </w:r>
      <w:r w:rsidRPr="007258B3">
        <w:rPr>
          <w:sz w:val="16"/>
        </w:rPr>
        <w:t xml:space="preserve"> Another novel development is </w:t>
      </w:r>
      <w:r w:rsidRPr="002E405A">
        <w:rPr>
          <w:rStyle w:val="StyleUnderline"/>
        </w:rPr>
        <w:t xml:space="preserve">that </w:t>
      </w:r>
      <w:r w:rsidRPr="00031C2B">
        <w:rPr>
          <w:rStyle w:val="StyleUnderline"/>
          <w:highlight w:val="cyan"/>
        </w:rPr>
        <w:t>Russia is</w:t>
      </w:r>
      <w:r w:rsidRPr="002E405A">
        <w:rPr>
          <w:rStyle w:val="StyleUnderline"/>
        </w:rPr>
        <w:t xml:space="preserve"> much more </w:t>
      </w:r>
      <w:r w:rsidRPr="00031C2B">
        <w:rPr>
          <w:rStyle w:val="StyleUnderline"/>
          <w:highlight w:val="cyan"/>
        </w:rPr>
        <w:t>integrated into the</w:t>
      </w:r>
      <w:r w:rsidRPr="002E405A">
        <w:rPr>
          <w:rStyle w:val="StyleUnderline"/>
        </w:rPr>
        <w:t xml:space="preserve"> international </w:t>
      </w:r>
      <w:r w:rsidRPr="00031C2B">
        <w:rPr>
          <w:rStyle w:val="StyleUnderline"/>
          <w:highlight w:val="cyan"/>
        </w:rPr>
        <w:t>economy</w:t>
      </w:r>
      <w:r w:rsidRPr="002E405A">
        <w:rPr>
          <w:rStyle w:val="StyleUnderline"/>
        </w:rPr>
        <w:t xml:space="preserve"> and global society than the Soviet Union was, and Putin's popularity depends heavily on his economic track record</w:t>
      </w:r>
      <w:r w:rsidRPr="007258B3">
        <w:rPr>
          <w:sz w:val="16"/>
        </w:rPr>
        <w:t xml:space="preserve">. Beyond that, there are objective criteria, such as </w:t>
      </w:r>
      <w:r w:rsidRPr="002E405A">
        <w:rPr>
          <w:rStyle w:val="StyleUnderline"/>
        </w:rPr>
        <w:t xml:space="preserve">the smaller size of the Russian population and economy as well as the </w:t>
      </w:r>
      <w:r w:rsidRPr="00031C2B">
        <w:rPr>
          <w:rStyle w:val="StyleUnderline"/>
          <w:highlight w:val="cyan"/>
        </w:rPr>
        <w:t>difficulty</w:t>
      </w:r>
      <w:r w:rsidRPr="002E405A">
        <w:rPr>
          <w:rStyle w:val="StyleUnderline"/>
        </w:rPr>
        <w:t xml:space="preserve"> of </w:t>
      </w:r>
      <w:r w:rsidRPr="00031C2B">
        <w:rPr>
          <w:rStyle w:val="StyleUnderline"/>
          <w:highlight w:val="cyan"/>
        </w:rPr>
        <w:t>controlling</w:t>
      </w:r>
      <w:r w:rsidRPr="002E405A">
        <w:rPr>
          <w:rStyle w:val="StyleUnderline"/>
        </w:rPr>
        <w:t xml:space="preserve"> modern means of social </w:t>
      </w:r>
      <w:proofErr w:type="gramStart"/>
      <w:r w:rsidRPr="00031C2B">
        <w:rPr>
          <w:rStyle w:val="StyleUnderline"/>
          <w:highlight w:val="cyan"/>
        </w:rPr>
        <w:t>communication</w:t>
      </w:r>
      <w:r w:rsidRPr="002E405A">
        <w:rPr>
          <w:rStyle w:val="StyleUnderline"/>
        </w:rPr>
        <w:t>, that</w:t>
      </w:r>
      <w:proofErr w:type="gramEnd"/>
      <w:r w:rsidRPr="002E405A">
        <w:rPr>
          <w:rStyle w:val="StyleUnderline"/>
        </w:rPr>
        <w:t xml:space="preserve"> </w:t>
      </w:r>
      <w:r w:rsidRPr="00031C2B">
        <w:rPr>
          <w:rStyle w:val="StyleUnderline"/>
          <w:highlight w:val="cyan"/>
        </w:rPr>
        <w:t>will constrain</w:t>
      </w:r>
      <w:r w:rsidRPr="002E405A">
        <w:rPr>
          <w:rStyle w:val="StyleUnderline"/>
        </w:rPr>
        <w:t xml:space="preserve"> whoever is in charge of </w:t>
      </w:r>
      <w:r w:rsidRPr="00031C2B">
        <w:rPr>
          <w:rStyle w:val="StyleUnderline"/>
          <w:highlight w:val="cyan"/>
        </w:rPr>
        <w:t>Russia</w:t>
      </w:r>
      <w:r w:rsidRPr="007258B3">
        <w:rPr>
          <w:sz w:val="16"/>
        </w:rPr>
        <w:t>.</w:t>
      </w:r>
    </w:p>
    <w:p w:rsidR="007258B3" w:rsidRPr="00AC4BF2" w:rsidRDefault="007258B3" w:rsidP="007258B3">
      <w:pPr>
        <w:pStyle w:val="Heading4"/>
      </w:pPr>
      <w:r w:rsidRPr="00AC4BF2">
        <w:t>Ties check</w:t>
      </w:r>
    </w:p>
    <w:p w:rsidR="007258B3" w:rsidRPr="00E90675" w:rsidRDefault="007258B3" w:rsidP="007258B3">
      <w:r w:rsidRPr="00E90675">
        <w:rPr>
          <w:rStyle w:val="Style13ptBold"/>
        </w:rPr>
        <w:t>Hoffman ’12</w:t>
      </w:r>
      <w:r>
        <w:t xml:space="preserve"> (</w:t>
      </w:r>
      <w:r w:rsidRPr="00E90675">
        <w:t xml:space="preserve">David E. </w:t>
      </w:r>
      <w:r>
        <w:t>Hoffman</w:t>
      </w:r>
      <w:r w:rsidRPr="00E90675">
        <w:t xml:space="preserve">, contributing editor to Foreign Policy and the author of The Dead Hand: The Untold Story of the Cold War Arms Race and Its Dangerous Legacy, which won the 2010 Pulitzer Prize for general non-fiction, "Hey, Big Spender," Foreign Policy, </w:t>
      </w:r>
      <w:r w:rsidRPr="004B0FA1">
        <w:t>www.foreignpolicy.com/articles/2012/10/22/hey_big_spender?page=full</w:t>
      </w:r>
      <w:r w:rsidRPr="00E90675">
        <w:t>, October 22, 2012)</w:t>
      </w:r>
    </w:p>
    <w:p w:rsidR="007258B3" w:rsidRDefault="007258B3" w:rsidP="007258B3">
      <w:r w:rsidRPr="00031C2B">
        <w:rPr>
          <w:bCs/>
          <w:highlight w:val="cyan"/>
          <w:u w:val="single"/>
        </w:rPr>
        <w:t>Despite tensions that flare up, the U</w:t>
      </w:r>
      <w:r w:rsidRPr="002637AD">
        <w:rPr>
          <w:bCs/>
          <w:u w:val="single"/>
        </w:rPr>
        <w:t xml:space="preserve">nited </w:t>
      </w:r>
      <w:r w:rsidRPr="00031C2B">
        <w:rPr>
          <w:bCs/>
          <w:highlight w:val="cyan"/>
          <w:u w:val="single"/>
        </w:rPr>
        <w:t>S</w:t>
      </w:r>
      <w:r w:rsidRPr="002637AD">
        <w:rPr>
          <w:bCs/>
          <w:u w:val="single"/>
        </w:rPr>
        <w:t xml:space="preserve">tates </w:t>
      </w:r>
      <w:r w:rsidRPr="00031C2B">
        <w:rPr>
          <w:bCs/>
          <w:highlight w:val="cyan"/>
          <w:u w:val="single"/>
        </w:rPr>
        <w:t xml:space="preserve">and Russia are no longer enemies; </w:t>
      </w:r>
      <w:r w:rsidRPr="00031C2B">
        <w:rPr>
          <w:rStyle w:val="Emphasis"/>
          <w:highlight w:val="cyan"/>
        </w:rPr>
        <w:t>the chance of nuclear war or surprise attack is nearly zero</w:t>
      </w:r>
      <w:r w:rsidRPr="002637AD">
        <w:rPr>
          <w:bCs/>
          <w:u w:val="single"/>
        </w:rPr>
        <w:t xml:space="preserve">. </w:t>
      </w:r>
      <w:r w:rsidRPr="00031C2B">
        <w:rPr>
          <w:rStyle w:val="Emphasis"/>
          <w:highlight w:val="cyan"/>
        </w:rPr>
        <w:t>We trade</w:t>
      </w:r>
      <w:r w:rsidRPr="00031C2B">
        <w:rPr>
          <w:bCs/>
          <w:highlight w:val="cyan"/>
          <w:u w:val="single"/>
        </w:rPr>
        <w:t xml:space="preserve"> in each other's equity markets</w:t>
      </w:r>
      <w:r w:rsidRPr="002637AD">
        <w:rPr>
          <w:bCs/>
          <w:u w:val="single"/>
        </w:rPr>
        <w:t xml:space="preserve">. </w:t>
      </w:r>
      <w:r w:rsidRPr="00031C2B">
        <w:rPr>
          <w:bCs/>
          <w:highlight w:val="cyan"/>
          <w:u w:val="single"/>
        </w:rPr>
        <w:t>Russia</w:t>
      </w:r>
      <w:r w:rsidRPr="002637AD">
        <w:rPr>
          <w:bCs/>
          <w:u w:val="single"/>
        </w:rPr>
        <w:t xml:space="preserve"> has the largest audience of Facebook users in Europe, and </w:t>
      </w:r>
      <w:r w:rsidRPr="00031C2B">
        <w:rPr>
          <w:bCs/>
          <w:highlight w:val="cyan"/>
          <w:u w:val="single"/>
        </w:rPr>
        <w:t>is open to the world in a way the Soviet Union never was</w:t>
      </w:r>
      <w:r>
        <w:t>.</w:t>
      </w:r>
    </w:p>
    <w:p w:rsidR="007258B3" w:rsidRDefault="007258B3" w:rsidP="007258B3"/>
    <w:p w:rsidR="007258B3" w:rsidRPr="00B9225D" w:rsidRDefault="007258B3" w:rsidP="007258B3">
      <w:pPr>
        <w:pStyle w:val="Heading4"/>
      </w:pPr>
      <w:r>
        <w:t>Security dilemma claims are wrong</w:t>
      </w:r>
    </w:p>
    <w:p w:rsidR="007258B3" w:rsidRPr="00A257A4" w:rsidRDefault="007258B3" w:rsidP="007258B3">
      <w:r w:rsidRPr="00A257A4">
        <w:rPr>
          <w:rStyle w:val="Style13ptBold"/>
        </w:rPr>
        <w:t xml:space="preserve">Ball </w:t>
      </w:r>
      <w:r>
        <w:rPr>
          <w:rStyle w:val="Style13ptBold"/>
        </w:rPr>
        <w:t>‘</w:t>
      </w:r>
      <w:r w:rsidRPr="00A257A4">
        <w:rPr>
          <w:rStyle w:val="Style13ptBold"/>
        </w:rPr>
        <w:t>6</w:t>
      </w:r>
      <w:r w:rsidRPr="00A257A4">
        <w:t xml:space="preserve"> (Desmond, Special Professor at the Strategic and </w:t>
      </w:r>
      <w:proofErr w:type="spellStart"/>
      <w:r w:rsidRPr="00A257A4">
        <w:t>Defence</w:t>
      </w:r>
      <w:proofErr w:type="spellEnd"/>
      <w:r w:rsidRPr="00A257A4">
        <w:t xml:space="preserve"> Studies Centre at the Australian National University, “The Probabilities of ‘On the Beach,’” May, rspas.anu.edu.au/papers/</w:t>
      </w:r>
      <w:proofErr w:type="spellStart"/>
      <w:r w:rsidRPr="00A257A4">
        <w:t>sdsc</w:t>
      </w:r>
      <w:proofErr w:type="spellEnd"/>
      <w:r w:rsidRPr="00A257A4">
        <w:t>/</w:t>
      </w:r>
      <w:proofErr w:type="spellStart"/>
      <w:r w:rsidRPr="00A257A4">
        <w:t>wp</w:t>
      </w:r>
      <w:proofErr w:type="spellEnd"/>
      <w:r w:rsidRPr="00A257A4">
        <w:t>/wp_sdsc_401.pdf</w:t>
      </w:r>
      <w:r>
        <w:t>, 2006</w:t>
      </w:r>
      <w:r w:rsidRPr="00A257A4">
        <w:t xml:space="preserve">) </w:t>
      </w:r>
    </w:p>
    <w:p w:rsidR="007258B3" w:rsidRPr="00253D85" w:rsidRDefault="007258B3" w:rsidP="007258B3">
      <w:pPr>
        <w:rPr>
          <w:sz w:val="16"/>
          <w:lang w:bidi="en-US"/>
        </w:rPr>
      </w:pPr>
      <w:r w:rsidRPr="00253D85">
        <w:rPr>
          <w:sz w:val="16"/>
          <w:lang w:bidi="en-US"/>
        </w:rPr>
        <w:t xml:space="preserve"> </w:t>
      </w:r>
    </w:p>
    <w:p w:rsidR="007258B3" w:rsidRPr="007258B3" w:rsidRDefault="007258B3" w:rsidP="007258B3">
      <w:pPr>
        <w:rPr>
          <w:sz w:val="16"/>
          <w:lang w:bidi="en-US"/>
        </w:rPr>
      </w:pPr>
      <w:r w:rsidRPr="00031C2B">
        <w:rPr>
          <w:rStyle w:val="StyleUnderline"/>
          <w:highlight w:val="cyan"/>
        </w:rPr>
        <w:t>The prospects of a nuclear war between the United States and Russia must now be deemed fairly remote</w:t>
      </w:r>
      <w:r w:rsidRPr="00A257A4">
        <w:rPr>
          <w:rStyle w:val="StyleUnderline"/>
        </w:rPr>
        <w:t xml:space="preserve">. There are now no geostrategic issues that warrant nuclear competition and </w:t>
      </w:r>
      <w:r w:rsidRPr="00031C2B">
        <w:rPr>
          <w:rStyle w:val="StyleUnderline"/>
          <w:highlight w:val="cyan"/>
        </w:rPr>
        <w:t>no inclination</w:t>
      </w:r>
      <w:r w:rsidRPr="00A257A4">
        <w:rPr>
          <w:rStyle w:val="StyleUnderline"/>
        </w:rPr>
        <w:t xml:space="preserve"> in either Washington or Moscow </w:t>
      </w:r>
      <w:r w:rsidRPr="00031C2B">
        <w:rPr>
          <w:rStyle w:val="StyleUnderline"/>
          <w:highlight w:val="cyan"/>
        </w:rPr>
        <w:t>to provoke</w:t>
      </w:r>
      <w:r w:rsidRPr="00A257A4">
        <w:rPr>
          <w:rStyle w:val="StyleUnderline"/>
        </w:rPr>
        <w:t xml:space="preserve"> such issues. </w:t>
      </w:r>
      <w:proofErr w:type="gramStart"/>
      <w:r w:rsidRPr="00A257A4">
        <w:rPr>
          <w:rStyle w:val="StyleUnderline"/>
        </w:rPr>
        <w:t>US</w:t>
      </w:r>
      <w:proofErr w:type="gramEnd"/>
      <w:r w:rsidRPr="00A257A4">
        <w:rPr>
          <w:rStyle w:val="StyleUnderline"/>
        </w:rPr>
        <w:t xml:space="preserve"> and Russian </w:t>
      </w:r>
      <w:r w:rsidRPr="00031C2B">
        <w:rPr>
          <w:rStyle w:val="StyleUnderline"/>
          <w:highlight w:val="cyan"/>
        </w:rPr>
        <w:t>strategic forces have been taken off day-to-day alert</w:t>
      </w:r>
      <w:r w:rsidRPr="00A257A4">
        <w:rPr>
          <w:rStyle w:val="StyleUnderline"/>
        </w:rPr>
        <w:t xml:space="preserve"> and </w:t>
      </w:r>
      <w:r w:rsidRPr="00031C2B">
        <w:rPr>
          <w:rStyle w:val="StyleUnderline"/>
          <w:highlight w:val="cyan"/>
        </w:rPr>
        <w:t>their ICBMs ‘de-targeted’, greatly reducing the possibilities of</w:t>
      </w:r>
      <w:r w:rsidRPr="00A257A4">
        <w:rPr>
          <w:rStyle w:val="StyleUnderline"/>
        </w:rPr>
        <w:t xml:space="preserve"> war by </w:t>
      </w:r>
      <w:r w:rsidRPr="00031C2B">
        <w:rPr>
          <w:rStyle w:val="StyleUnderline"/>
          <w:highlight w:val="cyan"/>
        </w:rPr>
        <w:t>accident</w:t>
      </w:r>
      <w:r w:rsidRPr="00A257A4">
        <w:rPr>
          <w:rStyle w:val="StyleUnderline"/>
        </w:rPr>
        <w:t xml:space="preserve">, inadvertence </w:t>
      </w:r>
      <w:r w:rsidRPr="00031C2B">
        <w:rPr>
          <w:rStyle w:val="StyleUnderline"/>
          <w:highlight w:val="cyan"/>
        </w:rPr>
        <w:t>or miscalculation</w:t>
      </w:r>
      <w:r w:rsidRPr="007258B3">
        <w:rPr>
          <w:sz w:val="16"/>
          <w:lang w:bidi="en-US"/>
        </w:rPr>
        <w:t xml:space="preserve">. On the other hand, while the US-Russia strategic competition is in abeyance, there are several aspects of current US nuclear weapons policy which are profoundly disturbing. In December 2001 President George W. Bush officially announced that the United States was withdrawing from the Anti-Ballistic Missile (ABM) Treaty of 1972, one of the mainstays of strategic nuclear arms control during the Cold War, with effect from June 2002, and was proceeding to develop and deploy an extensive range of both theatre missile </w:t>
      </w:r>
      <w:proofErr w:type="spellStart"/>
      <w:r w:rsidRPr="007258B3">
        <w:rPr>
          <w:sz w:val="16"/>
          <w:lang w:bidi="en-US"/>
        </w:rPr>
        <w:t>defence</w:t>
      </w:r>
      <w:proofErr w:type="spellEnd"/>
      <w:r w:rsidRPr="007258B3">
        <w:rPr>
          <w:sz w:val="16"/>
          <w:lang w:bidi="en-US"/>
        </w:rPr>
        <w:t xml:space="preserve"> and national missile </w:t>
      </w:r>
      <w:proofErr w:type="spellStart"/>
      <w:r w:rsidRPr="007258B3">
        <w:rPr>
          <w:sz w:val="16"/>
          <w:lang w:bidi="en-US"/>
        </w:rPr>
        <w:t>defence</w:t>
      </w:r>
      <w:proofErr w:type="spellEnd"/>
      <w:r w:rsidRPr="007258B3">
        <w:rPr>
          <w:sz w:val="16"/>
          <w:lang w:bidi="en-US"/>
        </w:rPr>
        <w:t xml:space="preserve"> (NMD) systems. The first anti-missile missile in the NMD system, designed initially to defend against limited missile attacks from China and North Korea, was installed at Fort Greely in Alaska in July 2004. The initial system, consisting of sixteen interceptor missiles at Fort Greely and four at Vandenberg Air Force in California, is expected to be operational by the end of 2005. The Bush Administration is also considering withdrawal from the Comprehensive Test Ban Treaty and resuming nuclear testing. (The last US nuclear test was on 23 September 1992). In particular, some key Administration officials believe that testing is necessary to develop a ‘new generation’ of nuclear weapons, including low-yield, ‘bunker-busting’, earth-penetrating weapons specifically designed to destroy very hard and deeply buried targets (such as underground command and control </w:t>
      </w:r>
      <w:proofErr w:type="spellStart"/>
      <w:r w:rsidRPr="007258B3">
        <w:rPr>
          <w:sz w:val="16"/>
          <w:lang w:bidi="en-US"/>
        </w:rPr>
        <w:t>centres</w:t>
      </w:r>
      <w:proofErr w:type="spellEnd"/>
      <w:r w:rsidRPr="007258B3">
        <w:rPr>
          <w:sz w:val="16"/>
          <w:lang w:bidi="en-US"/>
        </w:rPr>
        <w:t xml:space="preserve"> and leadership bunkers).  </w:t>
      </w:r>
    </w:p>
    <w:p w:rsidR="007258B3" w:rsidRPr="007258B3" w:rsidRDefault="007258B3" w:rsidP="007258B3"/>
    <w:p w:rsidR="001377ED" w:rsidRDefault="00782688" w:rsidP="00782688">
      <w:pPr>
        <w:pStyle w:val="Heading2"/>
      </w:pPr>
      <w:r>
        <w:t>---Solvency---</w:t>
      </w:r>
    </w:p>
    <w:p w:rsidR="00782688" w:rsidRDefault="00782688" w:rsidP="00782688">
      <w:pPr>
        <w:pStyle w:val="Heading3"/>
      </w:pPr>
      <w:r>
        <w:t>1NC Solvency</w:t>
      </w:r>
    </w:p>
    <w:p w:rsidR="00782688" w:rsidRPr="00782688" w:rsidRDefault="00782688" w:rsidP="00782688">
      <w:pPr>
        <w:pStyle w:val="Heading4"/>
      </w:pPr>
      <w:r>
        <w:t>China Says No and unification is impossible</w:t>
      </w:r>
    </w:p>
    <w:p w:rsidR="00782688" w:rsidRPr="00302F31" w:rsidRDefault="00782688" w:rsidP="00782688">
      <w:pPr>
        <w:rPr>
          <w:rFonts w:asciiTheme="minorHAnsi" w:hAnsiTheme="minorHAnsi"/>
        </w:rPr>
      </w:pPr>
      <w:r w:rsidRPr="00782688">
        <w:rPr>
          <w:rStyle w:val="Style13ptBold"/>
        </w:rPr>
        <w:t>Kim 15</w:t>
      </w:r>
      <w:r w:rsidRPr="00302F31">
        <w:rPr>
          <w:rFonts w:asciiTheme="minorHAnsi" w:hAnsiTheme="minorHAnsi"/>
        </w:rPr>
        <w:t xml:space="preserve"> (Suk Hi Kim, College of Business Administration, University of Detroit Mercy, “The Survival of North Korea: A Case for Rethinking the U.S.-North Korea Nuclear Standoff”, North Korean Review, Spring 2015, p. 101-113)</w:t>
      </w:r>
    </w:p>
    <w:p w:rsidR="00782688" w:rsidRPr="00302F31" w:rsidRDefault="00782688" w:rsidP="00782688">
      <w:pPr>
        <w:rPr>
          <w:rFonts w:asciiTheme="minorHAnsi" w:hAnsiTheme="minorHAnsi"/>
          <w:sz w:val="16"/>
          <w:szCs w:val="16"/>
        </w:rPr>
      </w:pPr>
      <w:r w:rsidRPr="00302F31">
        <w:rPr>
          <w:rFonts w:asciiTheme="minorHAnsi" w:hAnsiTheme="minorHAnsi"/>
          <w:sz w:val="16"/>
          <w:szCs w:val="24"/>
        </w:rPr>
        <w:t>Central to North Korean regime survival under military-</w:t>
      </w:r>
      <w:proofErr w:type="spellStart"/>
      <w:r w:rsidRPr="00302F31">
        <w:rPr>
          <w:rFonts w:asciiTheme="minorHAnsi" w:hAnsiTheme="minorHAnsi"/>
          <w:sz w:val="16"/>
          <w:szCs w:val="24"/>
        </w:rPr>
        <w:t>firstism</w:t>
      </w:r>
      <w:proofErr w:type="spellEnd"/>
      <w:r w:rsidRPr="00302F31">
        <w:rPr>
          <w:rFonts w:asciiTheme="minorHAnsi" w:hAnsiTheme="minorHAnsi"/>
          <w:sz w:val="16"/>
          <w:szCs w:val="24"/>
        </w:rPr>
        <w:t xml:space="preserve"> is the succession of Kim Jong </w:t>
      </w:r>
      <w:proofErr w:type="gramStart"/>
      <w:r w:rsidRPr="00302F31">
        <w:rPr>
          <w:rFonts w:asciiTheme="minorHAnsi" w:hAnsiTheme="minorHAnsi"/>
          <w:sz w:val="16"/>
          <w:szCs w:val="24"/>
        </w:rPr>
        <w:t>Un</w:t>
      </w:r>
      <w:proofErr w:type="gramEnd"/>
      <w:r w:rsidRPr="00302F31">
        <w:rPr>
          <w:rFonts w:asciiTheme="minorHAnsi" w:hAnsiTheme="minorHAnsi"/>
          <w:sz w:val="16"/>
          <w:szCs w:val="24"/>
        </w:rPr>
        <w:t xml:space="preserve">, who assumed the title of "supreme leader" of North Korea after the death of his father Kim Jong Il on December 17, 2011. Anointed successor on September 27, 2010, the future for the young, inexperienced heir-who also holds the powerful position of supreme commander of the KPA-will not be smooth. Yet </w:t>
      </w:r>
      <w:r w:rsidRPr="00031C2B">
        <w:rPr>
          <w:rFonts w:asciiTheme="minorHAnsi" w:hAnsiTheme="minorHAnsi"/>
          <w:highlight w:val="cyan"/>
          <w:u w:val="single"/>
        </w:rPr>
        <w:t>several factors of</w:t>
      </w:r>
      <w:r w:rsidRPr="00302F31">
        <w:rPr>
          <w:rFonts w:asciiTheme="minorHAnsi" w:hAnsiTheme="minorHAnsi"/>
          <w:u w:val="single"/>
        </w:rPr>
        <w:t xml:space="preserve"> systemic </w:t>
      </w:r>
      <w:r w:rsidRPr="00031C2B">
        <w:rPr>
          <w:rFonts w:asciiTheme="minorHAnsi" w:hAnsiTheme="minorHAnsi"/>
          <w:highlight w:val="cyan"/>
          <w:u w:val="single"/>
        </w:rPr>
        <w:t>authoritarian control</w:t>
      </w:r>
      <w:r w:rsidRPr="00302F31">
        <w:rPr>
          <w:rFonts w:asciiTheme="minorHAnsi" w:hAnsiTheme="minorHAnsi"/>
          <w:u w:val="single"/>
        </w:rPr>
        <w:t xml:space="preserve"> will serve to </w:t>
      </w:r>
      <w:r w:rsidRPr="00031C2B">
        <w:rPr>
          <w:rFonts w:asciiTheme="minorHAnsi" w:hAnsiTheme="minorHAnsi"/>
          <w:highlight w:val="cyan"/>
          <w:u w:val="single"/>
        </w:rPr>
        <w:t>deter rebellion</w:t>
      </w:r>
      <w:r w:rsidRPr="00302F31">
        <w:rPr>
          <w:rFonts w:asciiTheme="minorHAnsi" w:hAnsiTheme="minorHAnsi"/>
          <w:u w:val="single"/>
        </w:rPr>
        <w:t xml:space="preserve"> against his rule: 1. </w:t>
      </w:r>
      <w:r w:rsidRPr="00031C2B">
        <w:rPr>
          <w:rFonts w:asciiTheme="minorHAnsi" w:hAnsiTheme="minorHAnsi"/>
          <w:highlight w:val="cyan"/>
          <w:u w:val="single"/>
        </w:rPr>
        <w:t>Xenophobia</w:t>
      </w:r>
      <w:r w:rsidRPr="00302F31">
        <w:rPr>
          <w:rFonts w:asciiTheme="minorHAnsi" w:hAnsiTheme="minorHAnsi"/>
          <w:u w:val="single"/>
        </w:rPr>
        <w:t xml:space="preserve"> to sustain public fear of threats from the U.S. and its allies. 2. </w:t>
      </w:r>
      <w:r w:rsidRPr="00031C2B">
        <w:rPr>
          <w:rFonts w:asciiTheme="minorHAnsi" w:hAnsiTheme="minorHAnsi"/>
          <w:highlight w:val="cyan"/>
          <w:u w:val="single"/>
        </w:rPr>
        <w:t>Social engineering to discourage</w:t>
      </w:r>
      <w:r w:rsidRPr="00302F31">
        <w:rPr>
          <w:rFonts w:asciiTheme="minorHAnsi" w:hAnsiTheme="minorHAnsi"/>
          <w:u w:val="single"/>
        </w:rPr>
        <w:t xml:space="preserve"> the rise of </w:t>
      </w:r>
      <w:r w:rsidRPr="00031C2B">
        <w:rPr>
          <w:rFonts w:asciiTheme="minorHAnsi" w:hAnsiTheme="minorHAnsi"/>
          <w:highlight w:val="cyan"/>
          <w:u w:val="single"/>
        </w:rPr>
        <w:t>a</w:t>
      </w:r>
      <w:r w:rsidRPr="00302F31">
        <w:rPr>
          <w:rFonts w:asciiTheme="minorHAnsi" w:hAnsiTheme="minorHAnsi"/>
          <w:u w:val="single"/>
        </w:rPr>
        <w:t xml:space="preserve"> radical </w:t>
      </w:r>
      <w:r w:rsidRPr="00031C2B">
        <w:rPr>
          <w:rFonts w:asciiTheme="minorHAnsi" w:hAnsiTheme="minorHAnsi"/>
          <w:highlight w:val="cyan"/>
          <w:u w:val="single"/>
        </w:rPr>
        <w:t>middle class</w:t>
      </w:r>
      <w:r w:rsidRPr="00302F31">
        <w:rPr>
          <w:rFonts w:asciiTheme="minorHAnsi" w:hAnsiTheme="minorHAnsi"/>
          <w:u w:val="single"/>
        </w:rPr>
        <w:t xml:space="preserve"> or clergy. 3. Informants from multiple </w:t>
      </w:r>
      <w:r w:rsidRPr="00031C2B">
        <w:rPr>
          <w:rFonts w:asciiTheme="minorHAnsi" w:hAnsiTheme="minorHAnsi"/>
          <w:highlight w:val="cyan"/>
          <w:u w:val="single"/>
        </w:rPr>
        <w:t>security agencies</w:t>
      </w:r>
      <w:r w:rsidRPr="00302F31">
        <w:rPr>
          <w:rFonts w:asciiTheme="minorHAnsi" w:hAnsiTheme="minorHAnsi"/>
          <w:u w:val="single"/>
        </w:rPr>
        <w:t xml:space="preserve"> to check stirrings of dissent. 4. Multiple internal security agencies </w:t>
      </w:r>
      <w:r w:rsidRPr="00031C2B">
        <w:rPr>
          <w:rFonts w:asciiTheme="minorHAnsi" w:hAnsiTheme="minorHAnsi"/>
          <w:highlight w:val="cyan"/>
          <w:u w:val="single"/>
        </w:rPr>
        <w:t>and a parallel military</w:t>
      </w:r>
      <w:r w:rsidRPr="00302F31">
        <w:rPr>
          <w:rFonts w:asciiTheme="minorHAnsi" w:hAnsiTheme="minorHAnsi"/>
          <w:u w:val="single"/>
        </w:rPr>
        <w:t xml:space="preserve"> to thwart coups. 5. </w:t>
      </w:r>
      <w:r w:rsidRPr="00031C2B">
        <w:rPr>
          <w:rFonts w:asciiTheme="minorHAnsi" w:hAnsiTheme="minorHAnsi"/>
          <w:highlight w:val="cyan"/>
          <w:u w:val="single"/>
        </w:rPr>
        <w:t>Social caste system</w:t>
      </w:r>
      <w:r w:rsidRPr="00302F31">
        <w:rPr>
          <w:rFonts w:asciiTheme="minorHAnsi" w:hAnsiTheme="minorHAnsi"/>
          <w:u w:val="single"/>
        </w:rPr>
        <w:t xml:space="preserve"> (core, wavering, hostile) to ensure pro-regime elites. 6. Deterrent weakness (chaotic collapse) that threatens </w:t>
      </w:r>
      <w:r w:rsidRPr="00031C2B">
        <w:rPr>
          <w:rFonts w:asciiTheme="minorHAnsi" w:hAnsiTheme="minorHAnsi"/>
          <w:highlight w:val="cyan"/>
          <w:u w:val="single"/>
        </w:rPr>
        <w:t>neighboring states</w:t>
      </w:r>
      <w:r w:rsidRPr="00302F31">
        <w:rPr>
          <w:rFonts w:asciiTheme="minorHAnsi" w:hAnsiTheme="minorHAnsi"/>
          <w:sz w:val="16"/>
          <w:szCs w:val="24"/>
        </w:rPr>
        <w:t xml:space="preserve">.17 </w:t>
      </w:r>
      <w:r w:rsidRPr="00302F31">
        <w:rPr>
          <w:rFonts w:asciiTheme="minorHAnsi" w:hAnsiTheme="minorHAnsi"/>
          <w:sz w:val="24"/>
          <w:szCs w:val="24"/>
          <w:u w:val="single"/>
        </w:rPr>
        <w:t>Despite the many anticipated obstacles the Kim Jong Un regime will confront in the years ahead</w:t>
      </w:r>
      <w:r w:rsidRPr="00302F31">
        <w:rPr>
          <w:rFonts w:asciiTheme="minorHAnsi" w:hAnsiTheme="minorHAnsi"/>
          <w:sz w:val="16"/>
          <w:szCs w:val="24"/>
        </w:rPr>
        <w:t xml:space="preserve">-and especially with another five-year </w:t>
      </w:r>
      <w:proofErr w:type="spellStart"/>
      <w:r w:rsidRPr="00302F31">
        <w:rPr>
          <w:rFonts w:asciiTheme="minorHAnsi" w:hAnsiTheme="minorHAnsi"/>
          <w:sz w:val="16"/>
          <w:szCs w:val="24"/>
        </w:rPr>
        <w:t>hard-line</w:t>
      </w:r>
      <w:proofErr w:type="spellEnd"/>
      <w:r w:rsidRPr="00302F31">
        <w:rPr>
          <w:rFonts w:asciiTheme="minorHAnsi" w:hAnsiTheme="minorHAnsi"/>
          <w:sz w:val="16"/>
          <w:szCs w:val="24"/>
        </w:rPr>
        <w:t xml:space="preserve"> conservative administration initiated in South Korea on February 25, 2013-</w:t>
      </w:r>
      <w:r w:rsidRPr="00302F31">
        <w:rPr>
          <w:rFonts w:asciiTheme="minorHAnsi" w:hAnsiTheme="minorHAnsi"/>
          <w:sz w:val="24"/>
          <w:szCs w:val="24"/>
          <w:u w:val="single"/>
        </w:rPr>
        <w:t xml:space="preserve">the six factors of authoritarian control will </w:t>
      </w:r>
      <w:r w:rsidRPr="00302F31">
        <w:rPr>
          <w:rFonts w:asciiTheme="minorHAnsi" w:hAnsiTheme="minorHAnsi"/>
          <w:b/>
          <w:iCs/>
          <w:sz w:val="24"/>
          <w:szCs w:val="24"/>
          <w:u w:val="single"/>
        </w:rPr>
        <w:t>continue to encourage social stability</w:t>
      </w:r>
      <w:r w:rsidRPr="00302F31">
        <w:rPr>
          <w:rFonts w:asciiTheme="minorHAnsi" w:hAnsiTheme="minorHAnsi"/>
          <w:sz w:val="24"/>
          <w:szCs w:val="24"/>
          <w:u w:val="single"/>
        </w:rPr>
        <w:t xml:space="preserve"> within North Korea</w:t>
      </w:r>
      <w:r w:rsidRPr="00302F31">
        <w:rPr>
          <w:rFonts w:asciiTheme="minorHAnsi" w:hAnsiTheme="minorHAnsi"/>
          <w:sz w:val="16"/>
          <w:szCs w:val="24"/>
        </w:rPr>
        <w:t xml:space="preserve">. Otherwise, the regime will endanger itself. National security interests of neighboring states and U.S. allies also benefit from the status quo since instability is a threat to regional governments, as seen in the mass social upheavals exploding in North Africa and the Middle East since 2011. Prediction Scenarios With the survival influence of Neo-Confucianism, </w:t>
      </w:r>
      <w:proofErr w:type="spellStart"/>
      <w:r w:rsidRPr="00302F31">
        <w:rPr>
          <w:rFonts w:asciiTheme="minorHAnsi" w:hAnsiTheme="minorHAnsi"/>
          <w:sz w:val="16"/>
          <w:szCs w:val="24"/>
        </w:rPr>
        <w:t>juche</w:t>
      </w:r>
      <w:proofErr w:type="spellEnd"/>
      <w:r w:rsidRPr="00302F31">
        <w:rPr>
          <w:rFonts w:asciiTheme="minorHAnsi" w:hAnsiTheme="minorHAnsi"/>
          <w:sz w:val="16"/>
          <w:szCs w:val="24"/>
        </w:rPr>
        <w:t xml:space="preserve">, and </w:t>
      </w:r>
      <w:proofErr w:type="spellStart"/>
      <w:r w:rsidRPr="00302F31">
        <w:rPr>
          <w:rFonts w:asciiTheme="minorHAnsi" w:hAnsiTheme="minorHAnsi"/>
          <w:sz w:val="16"/>
          <w:szCs w:val="24"/>
        </w:rPr>
        <w:t>songun</w:t>
      </w:r>
      <w:proofErr w:type="spellEnd"/>
      <w:r w:rsidRPr="00302F31">
        <w:rPr>
          <w:rFonts w:asciiTheme="minorHAnsi" w:hAnsiTheme="minorHAnsi"/>
          <w:sz w:val="16"/>
          <w:szCs w:val="24"/>
        </w:rPr>
        <w:t xml:space="preserve"> in view, the matter of predictions must be addressed. </w:t>
      </w:r>
      <w:r w:rsidRPr="00302F31">
        <w:rPr>
          <w:rFonts w:asciiTheme="minorHAnsi" w:hAnsiTheme="minorHAnsi"/>
          <w:sz w:val="24"/>
          <w:szCs w:val="24"/>
          <w:u w:val="single"/>
        </w:rPr>
        <w:t xml:space="preserve">Predictions for North Korea typically fall into three </w:t>
      </w:r>
      <w:r w:rsidRPr="00302F31">
        <w:rPr>
          <w:rFonts w:asciiTheme="minorHAnsi" w:hAnsiTheme="minorHAnsi"/>
          <w:sz w:val="16"/>
          <w:szCs w:val="24"/>
        </w:rPr>
        <w:t xml:space="preserve">broad scenarios: war, collapse, and continuation of a two-state peninsula with some reforms.18 On the first prediction, given the logistical and political problems the U.S. has confronted during and since its invasions and occupations of Afghanistan (2001-present) and Iraq (2003-2011), a preemptive attack against North Korea is improbable. Moreover, North Korea is unlikely to attack South Korea- despite such incidents as the November 23, 2010, shelling of </w:t>
      </w:r>
      <w:proofErr w:type="spellStart"/>
      <w:r w:rsidRPr="00302F31">
        <w:rPr>
          <w:rFonts w:asciiTheme="minorHAnsi" w:hAnsiTheme="minorHAnsi"/>
          <w:sz w:val="16"/>
          <w:szCs w:val="24"/>
        </w:rPr>
        <w:t>Yeongpyeong</w:t>
      </w:r>
      <w:proofErr w:type="spellEnd"/>
      <w:r w:rsidRPr="00302F31">
        <w:rPr>
          <w:rFonts w:asciiTheme="minorHAnsi" w:hAnsiTheme="minorHAnsi"/>
          <w:sz w:val="16"/>
          <w:szCs w:val="24"/>
        </w:rPr>
        <w:t xml:space="preserve"> Island near the disputed maritime border-since a Northern military offensive against the South would inexorably result in a larger scale war involving the U.S. and China, spelling the end of North Korea as it is known today. As for the second prediction, if the U.S. sees North Korea as either collapsing or giving up its nuclear weapons through a </w:t>
      </w:r>
      <w:proofErr w:type="spellStart"/>
      <w:r w:rsidRPr="00302F31">
        <w:rPr>
          <w:rFonts w:asciiTheme="minorHAnsi" w:hAnsiTheme="minorHAnsi"/>
          <w:sz w:val="16"/>
          <w:szCs w:val="24"/>
        </w:rPr>
        <w:t>hard-line</w:t>
      </w:r>
      <w:proofErr w:type="spellEnd"/>
      <w:r w:rsidRPr="00302F31">
        <w:rPr>
          <w:rFonts w:asciiTheme="minorHAnsi" w:hAnsiTheme="minorHAnsi"/>
          <w:sz w:val="16"/>
          <w:szCs w:val="24"/>
        </w:rPr>
        <w:t xml:space="preserve"> policy of economic strangulation, the odds of success are remote, for North Korea depends heavily on Chinese aid and trade in consumer goods, food, and oil. Ironically, a strangulation policy also increases the likelihood of North Korea producing and selling more nuclear weapons internationally to replenish its economy. Simply, </w:t>
      </w:r>
      <w:r w:rsidRPr="00031C2B">
        <w:rPr>
          <w:rFonts w:asciiTheme="minorHAnsi" w:hAnsiTheme="minorHAnsi"/>
          <w:sz w:val="24"/>
          <w:szCs w:val="24"/>
          <w:highlight w:val="cyan"/>
          <w:u w:val="single"/>
        </w:rPr>
        <w:t xml:space="preserve">the collapse prediction is </w:t>
      </w:r>
      <w:r w:rsidRPr="00031C2B">
        <w:rPr>
          <w:rFonts w:asciiTheme="minorHAnsi" w:hAnsiTheme="minorHAnsi"/>
          <w:b/>
          <w:iCs/>
          <w:sz w:val="24"/>
          <w:szCs w:val="24"/>
          <w:highlight w:val="cyan"/>
          <w:u w:val="single"/>
        </w:rPr>
        <w:t>unreliable</w:t>
      </w:r>
      <w:r w:rsidRPr="00302F31">
        <w:rPr>
          <w:rFonts w:asciiTheme="minorHAnsi" w:hAnsiTheme="minorHAnsi"/>
          <w:sz w:val="16"/>
          <w:szCs w:val="24"/>
        </w:rPr>
        <w:t xml:space="preserve">. International relations specialist </w:t>
      </w:r>
      <w:proofErr w:type="spellStart"/>
      <w:r w:rsidRPr="00302F31">
        <w:rPr>
          <w:rFonts w:asciiTheme="minorHAnsi" w:hAnsiTheme="minorHAnsi"/>
          <w:sz w:val="16"/>
          <w:szCs w:val="24"/>
        </w:rPr>
        <w:t>Alon</w:t>
      </w:r>
      <w:proofErr w:type="spellEnd"/>
      <w:r w:rsidRPr="00302F31">
        <w:rPr>
          <w:rFonts w:asciiTheme="minorHAnsi" w:hAnsiTheme="minorHAnsi"/>
          <w:sz w:val="16"/>
          <w:szCs w:val="24"/>
        </w:rPr>
        <w:t xml:space="preserve"> </w:t>
      </w:r>
      <w:proofErr w:type="spellStart"/>
      <w:r w:rsidRPr="00302F31">
        <w:rPr>
          <w:rFonts w:asciiTheme="minorHAnsi" w:hAnsiTheme="minorHAnsi"/>
          <w:sz w:val="16"/>
          <w:szCs w:val="24"/>
        </w:rPr>
        <w:t>Levkowitz</w:t>
      </w:r>
      <w:proofErr w:type="spellEnd"/>
      <w:r w:rsidRPr="00302F31">
        <w:rPr>
          <w:rFonts w:asciiTheme="minorHAnsi" w:hAnsiTheme="minorHAnsi"/>
          <w:sz w:val="16"/>
          <w:szCs w:val="24"/>
        </w:rPr>
        <w:t xml:space="preserve"> identifies </w:t>
      </w:r>
      <w:r w:rsidRPr="00031C2B">
        <w:rPr>
          <w:rFonts w:asciiTheme="minorHAnsi" w:hAnsiTheme="minorHAnsi"/>
          <w:sz w:val="24"/>
          <w:szCs w:val="24"/>
          <w:highlight w:val="cyan"/>
          <w:u w:val="single"/>
        </w:rPr>
        <w:t xml:space="preserve">eleven reasons why </w:t>
      </w:r>
      <w:r w:rsidRPr="00031C2B">
        <w:rPr>
          <w:rFonts w:asciiTheme="minorHAnsi" w:hAnsiTheme="minorHAnsi"/>
          <w:b/>
          <w:iCs/>
          <w:sz w:val="24"/>
          <w:szCs w:val="24"/>
          <w:highlight w:val="cyan"/>
          <w:u w:val="single"/>
        </w:rPr>
        <w:t>it always fails</w:t>
      </w:r>
      <w:r w:rsidRPr="00302F31">
        <w:rPr>
          <w:rFonts w:asciiTheme="minorHAnsi" w:hAnsiTheme="minorHAnsi"/>
          <w:sz w:val="16"/>
          <w:szCs w:val="24"/>
        </w:rPr>
        <w:t>: 1</w:t>
      </w:r>
      <w:r w:rsidRPr="00302F31">
        <w:rPr>
          <w:rFonts w:asciiTheme="minorHAnsi" w:hAnsiTheme="minorHAnsi"/>
          <w:sz w:val="24"/>
          <w:szCs w:val="24"/>
          <w:u w:val="single"/>
        </w:rPr>
        <w:t xml:space="preserve">. </w:t>
      </w:r>
      <w:r w:rsidRPr="00302F31">
        <w:rPr>
          <w:rFonts w:asciiTheme="minorHAnsi" w:hAnsiTheme="minorHAnsi"/>
          <w:b/>
          <w:iCs/>
          <w:sz w:val="24"/>
          <w:szCs w:val="24"/>
          <w:u w:val="single"/>
        </w:rPr>
        <w:t>(</w:t>
      </w:r>
      <w:r w:rsidRPr="00031C2B">
        <w:rPr>
          <w:rFonts w:asciiTheme="minorHAnsi" w:hAnsiTheme="minorHAnsi"/>
          <w:b/>
          <w:iCs/>
          <w:sz w:val="24"/>
          <w:szCs w:val="24"/>
          <w:highlight w:val="cyan"/>
          <w:u w:val="single"/>
        </w:rPr>
        <w:t>False) analogies</w:t>
      </w:r>
      <w:r w:rsidRPr="00302F31">
        <w:rPr>
          <w:rFonts w:asciiTheme="minorHAnsi" w:hAnsiTheme="minorHAnsi"/>
          <w:sz w:val="24"/>
          <w:szCs w:val="24"/>
          <w:u w:val="single"/>
        </w:rPr>
        <w:t xml:space="preserve"> 2. </w:t>
      </w:r>
      <w:r w:rsidRPr="00031C2B">
        <w:rPr>
          <w:rFonts w:asciiTheme="minorHAnsi" w:hAnsiTheme="minorHAnsi"/>
          <w:b/>
          <w:iCs/>
          <w:sz w:val="24"/>
          <w:szCs w:val="24"/>
          <w:highlight w:val="cyan"/>
          <w:u w:val="single"/>
        </w:rPr>
        <w:t>Cold War mentality</w:t>
      </w:r>
      <w:r w:rsidRPr="00302F31">
        <w:rPr>
          <w:rFonts w:asciiTheme="minorHAnsi" w:hAnsiTheme="minorHAnsi"/>
          <w:sz w:val="24"/>
          <w:szCs w:val="24"/>
          <w:u w:val="single"/>
        </w:rPr>
        <w:t xml:space="preserve"> 3. </w:t>
      </w:r>
      <w:r w:rsidRPr="00031C2B">
        <w:rPr>
          <w:rFonts w:asciiTheme="minorHAnsi" w:hAnsiTheme="minorHAnsi"/>
          <w:b/>
          <w:iCs/>
          <w:sz w:val="24"/>
          <w:szCs w:val="24"/>
          <w:highlight w:val="cyan"/>
          <w:u w:val="single"/>
        </w:rPr>
        <w:t>Too many variables</w:t>
      </w:r>
      <w:r w:rsidRPr="00302F31">
        <w:rPr>
          <w:rFonts w:asciiTheme="minorHAnsi" w:hAnsiTheme="minorHAnsi"/>
          <w:sz w:val="24"/>
          <w:szCs w:val="24"/>
          <w:u w:val="single"/>
        </w:rPr>
        <w:t xml:space="preserve"> 4. </w:t>
      </w:r>
      <w:r w:rsidRPr="00302F31">
        <w:rPr>
          <w:rFonts w:asciiTheme="minorHAnsi" w:hAnsiTheme="minorHAnsi"/>
          <w:b/>
          <w:iCs/>
          <w:sz w:val="24"/>
          <w:szCs w:val="24"/>
          <w:u w:val="single"/>
        </w:rPr>
        <w:t>(</w:t>
      </w:r>
      <w:r w:rsidRPr="00031C2B">
        <w:rPr>
          <w:rFonts w:asciiTheme="minorHAnsi" w:hAnsiTheme="minorHAnsi"/>
          <w:b/>
          <w:iCs/>
          <w:sz w:val="24"/>
          <w:szCs w:val="24"/>
          <w:highlight w:val="cyan"/>
          <w:u w:val="single"/>
        </w:rPr>
        <w:t>Unpredictable</w:t>
      </w:r>
      <w:r w:rsidRPr="00302F31">
        <w:rPr>
          <w:rFonts w:asciiTheme="minorHAnsi" w:hAnsiTheme="minorHAnsi"/>
          <w:b/>
          <w:iCs/>
          <w:sz w:val="24"/>
          <w:szCs w:val="24"/>
          <w:u w:val="single"/>
        </w:rPr>
        <w:t xml:space="preserve">) idiosyncratic </w:t>
      </w:r>
      <w:r w:rsidRPr="00031C2B">
        <w:rPr>
          <w:rFonts w:asciiTheme="minorHAnsi" w:hAnsiTheme="minorHAnsi"/>
          <w:b/>
          <w:iCs/>
          <w:sz w:val="24"/>
          <w:szCs w:val="24"/>
          <w:highlight w:val="cyan"/>
          <w:u w:val="single"/>
        </w:rPr>
        <w:t>events</w:t>
      </w:r>
      <w:r w:rsidRPr="00302F31">
        <w:rPr>
          <w:rFonts w:asciiTheme="minorHAnsi" w:hAnsiTheme="minorHAnsi"/>
          <w:sz w:val="24"/>
          <w:szCs w:val="24"/>
          <w:u w:val="single"/>
        </w:rPr>
        <w:t xml:space="preserve"> 5. </w:t>
      </w:r>
      <w:r w:rsidRPr="00031C2B">
        <w:rPr>
          <w:rFonts w:asciiTheme="minorHAnsi" w:hAnsiTheme="minorHAnsi"/>
          <w:b/>
          <w:iCs/>
          <w:sz w:val="24"/>
          <w:szCs w:val="24"/>
          <w:highlight w:val="cyan"/>
          <w:u w:val="single"/>
        </w:rPr>
        <w:t>Western logic</w:t>
      </w:r>
      <w:r w:rsidRPr="00302F31">
        <w:rPr>
          <w:rFonts w:asciiTheme="minorHAnsi" w:hAnsiTheme="minorHAnsi"/>
          <w:b/>
          <w:iCs/>
          <w:sz w:val="24"/>
          <w:szCs w:val="24"/>
          <w:u w:val="single"/>
        </w:rPr>
        <w:t>/values</w:t>
      </w:r>
      <w:r w:rsidRPr="00302F31">
        <w:rPr>
          <w:rFonts w:asciiTheme="minorHAnsi" w:hAnsiTheme="minorHAnsi"/>
          <w:sz w:val="24"/>
          <w:szCs w:val="24"/>
          <w:u w:val="single"/>
        </w:rPr>
        <w:t xml:space="preserve"> 6. </w:t>
      </w:r>
      <w:r w:rsidRPr="00031C2B">
        <w:rPr>
          <w:rFonts w:asciiTheme="minorHAnsi" w:hAnsiTheme="minorHAnsi"/>
          <w:b/>
          <w:iCs/>
          <w:sz w:val="24"/>
          <w:szCs w:val="24"/>
          <w:highlight w:val="cyan"/>
          <w:u w:val="single"/>
        </w:rPr>
        <w:t>Wishful thinking</w:t>
      </w:r>
      <w:r w:rsidRPr="00302F31">
        <w:rPr>
          <w:rFonts w:asciiTheme="minorHAnsi" w:hAnsiTheme="minorHAnsi"/>
          <w:sz w:val="24"/>
          <w:szCs w:val="24"/>
          <w:u w:val="single"/>
        </w:rPr>
        <w:t xml:space="preserve"> 7. </w:t>
      </w:r>
      <w:r w:rsidRPr="00031C2B">
        <w:rPr>
          <w:rFonts w:asciiTheme="minorHAnsi" w:hAnsiTheme="minorHAnsi"/>
          <w:b/>
          <w:iCs/>
          <w:sz w:val="24"/>
          <w:szCs w:val="24"/>
          <w:highlight w:val="cyan"/>
          <w:u w:val="single"/>
        </w:rPr>
        <w:t>Lack of facts</w:t>
      </w:r>
      <w:r w:rsidRPr="00302F31">
        <w:rPr>
          <w:rFonts w:asciiTheme="minorHAnsi" w:hAnsiTheme="minorHAnsi"/>
          <w:sz w:val="24"/>
          <w:szCs w:val="24"/>
          <w:u w:val="single"/>
        </w:rPr>
        <w:t xml:space="preserve"> 8. </w:t>
      </w:r>
      <w:r w:rsidRPr="00302F31">
        <w:rPr>
          <w:rFonts w:asciiTheme="minorHAnsi" w:hAnsiTheme="minorHAnsi"/>
          <w:b/>
          <w:iCs/>
          <w:sz w:val="24"/>
          <w:szCs w:val="24"/>
          <w:u w:val="single"/>
        </w:rPr>
        <w:t>(</w:t>
      </w:r>
      <w:r w:rsidRPr="00031C2B">
        <w:rPr>
          <w:rFonts w:asciiTheme="minorHAnsi" w:hAnsiTheme="minorHAnsi"/>
          <w:b/>
          <w:iCs/>
          <w:sz w:val="24"/>
          <w:szCs w:val="24"/>
          <w:highlight w:val="cyan"/>
          <w:u w:val="single"/>
        </w:rPr>
        <w:t>Linear) determinism</w:t>
      </w:r>
      <w:r w:rsidRPr="00302F31">
        <w:rPr>
          <w:rFonts w:asciiTheme="minorHAnsi" w:hAnsiTheme="minorHAnsi"/>
          <w:sz w:val="24"/>
          <w:szCs w:val="24"/>
          <w:u w:val="single"/>
        </w:rPr>
        <w:t xml:space="preserve"> 9. </w:t>
      </w:r>
      <w:r w:rsidRPr="00302F31">
        <w:rPr>
          <w:rFonts w:asciiTheme="minorHAnsi" w:hAnsiTheme="minorHAnsi"/>
          <w:b/>
          <w:iCs/>
          <w:sz w:val="24"/>
          <w:szCs w:val="24"/>
          <w:u w:val="single"/>
        </w:rPr>
        <w:t>Terminology/</w:t>
      </w:r>
      <w:r w:rsidRPr="00031C2B">
        <w:rPr>
          <w:rFonts w:asciiTheme="minorHAnsi" w:hAnsiTheme="minorHAnsi"/>
          <w:b/>
          <w:iCs/>
          <w:sz w:val="24"/>
          <w:szCs w:val="24"/>
          <w:highlight w:val="cyan"/>
          <w:u w:val="single"/>
        </w:rPr>
        <w:t>translation problems</w:t>
      </w:r>
      <w:r w:rsidRPr="00302F31">
        <w:rPr>
          <w:rFonts w:asciiTheme="minorHAnsi" w:hAnsiTheme="minorHAnsi"/>
          <w:sz w:val="24"/>
          <w:szCs w:val="24"/>
          <w:u w:val="single"/>
        </w:rPr>
        <w:t xml:space="preserve"> 10. </w:t>
      </w:r>
      <w:r w:rsidRPr="00031C2B">
        <w:rPr>
          <w:rFonts w:asciiTheme="minorHAnsi" w:hAnsiTheme="minorHAnsi"/>
          <w:b/>
          <w:iCs/>
          <w:sz w:val="24"/>
          <w:szCs w:val="24"/>
          <w:highlight w:val="cyan"/>
          <w:u w:val="single"/>
        </w:rPr>
        <w:t>Political bias</w:t>
      </w:r>
      <w:r w:rsidRPr="00302F31">
        <w:rPr>
          <w:rFonts w:asciiTheme="minorHAnsi" w:hAnsiTheme="minorHAnsi"/>
          <w:sz w:val="24"/>
          <w:szCs w:val="24"/>
          <w:u w:val="single"/>
        </w:rPr>
        <w:t xml:space="preserve"> 11. </w:t>
      </w:r>
      <w:r w:rsidRPr="00031C2B">
        <w:rPr>
          <w:rFonts w:asciiTheme="minorHAnsi" w:hAnsiTheme="minorHAnsi"/>
          <w:b/>
          <w:iCs/>
          <w:sz w:val="24"/>
          <w:szCs w:val="24"/>
          <w:highlight w:val="cyan"/>
          <w:u w:val="single"/>
        </w:rPr>
        <w:t>Psychological warfare</w:t>
      </w:r>
      <w:r w:rsidRPr="00302F31">
        <w:rPr>
          <w:rFonts w:asciiTheme="minorHAnsi" w:hAnsiTheme="minorHAnsi"/>
          <w:sz w:val="24"/>
          <w:szCs w:val="24"/>
          <w:u w:val="single"/>
        </w:rPr>
        <w:t xml:space="preserve">19 </w:t>
      </w:r>
      <w:proofErr w:type="gramStart"/>
      <w:r w:rsidRPr="00302F31">
        <w:rPr>
          <w:rFonts w:asciiTheme="minorHAnsi" w:hAnsiTheme="minorHAnsi"/>
          <w:sz w:val="16"/>
          <w:szCs w:val="24"/>
        </w:rPr>
        <w:t>Since</w:t>
      </w:r>
      <w:proofErr w:type="gramEnd"/>
      <w:r w:rsidRPr="00302F31">
        <w:rPr>
          <w:rFonts w:asciiTheme="minorHAnsi" w:hAnsiTheme="minorHAnsi"/>
          <w:sz w:val="16"/>
          <w:szCs w:val="24"/>
        </w:rPr>
        <w:t xml:space="preserve"> the war prediction and the collapse prediction are not realistic, </w:t>
      </w:r>
      <w:r w:rsidRPr="00031C2B">
        <w:rPr>
          <w:rFonts w:asciiTheme="minorHAnsi" w:hAnsiTheme="minorHAnsi"/>
          <w:sz w:val="24"/>
          <w:szCs w:val="24"/>
          <w:highlight w:val="cyan"/>
          <w:u w:val="single"/>
        </w:rPr>
        <w:t xml:space="preserve">the most </w:t>
      </w:r>
      <w:r w:rsidRPr="00031C2B">
        <w:rPr>
          <w:rFonts w:asciiTheme="minorHAnsi" w:hAnsiTheme="minorHAnsi"/>
          <w:b/>
          <w:iCs/>
          <w:sz w:val="24"/>
          <w:szCs w:val="24"/>
          <w:highlight w:val="cyan"/>
          <w:u w:val="single"/>
        </w:rPr>
        <w:t>concrete prediction</w:t>
      </w:r>
      <w:r w:rsidRPr="00031C2B">
        <w:rPr>
          <w:rFonts w:asciiTheme="minorHAnsi" w:hAnsiTheme="minorHAnsi"/>
          <w:sz w:val="24"/>
          <w:szCs w:val="24"/>
          <w:highlight w:val="cyan"/>
          <w:u w:val="single"/>
        </w:rPr>
        <w:t xml:space="preserve"> is the </w:t>
      </w:r>
      <w:r w:rsidRPr="00031C2B">
        <w:rPr>
          <w:rFonts w:asciiTheme="minorHAnsi" w:hAnsiTheme="minorHAnsi"/>
          <w:b/>
          <w:iCs/>
          <w:sz w:val="24"/>
          <w:szCs w:val="24"/>
          <w:highlight w:val="cyan"/>
          <w:u w:val="single"/>
        </w:rPr>
        <w:t>continuation of a two-state peninsula</w:t>
      </w:r>
      <w:r w:rsidRPr="00031C2B">
        <w:rPr>
          <w:rFonts w:asciiTheme="minorHAnsi" w:hAnsiTheme="minorHAnsi"/>
          <w:sz w:val="24"/>
          <w:szCs w:val="24"/>
          <w:highlight w:val="cyan"/>
          <w:u w:val="single"/>
        </w:rPr>
        <w:t xml:space="preserve"> with </w:t>
      </w:r>
      <w:r w:rsidRPr="00031C2B">
        <w:rPr>
          <w:rFonts w:asciiTheme="minorHAnsi" w:hAnsiTheme="minorHAnsi"/>
          <w:b/>
          <w:iCs/>
          <w:sz w:val="24"/>
          <w:szCs w:val="24"/>
          <w:highlight w:val="cyan"/>
          <w:u w:val="single"/>
        </w:rPr>
        <w:t>limited reforms</w:t>
      </w:r>
      <w:r w:rsidRPr="00302F31">
        <w:rPr>
          <w:rFonts w:asciiTheme="minorHAnsi" w:hAnsiTheme="minorHAnsi"/>
          <w:sz w:val="16"/>
          <w:szCs w:val="24"/>
        </w:rPr>
        <w:t>.20 After all</w:t>
      </w:r>
      <w:r w:rsidRPr="00302F31">
        <w:rPr>
          <w:rFonts w:asciiTheme="minorHAnsi" w:hAnsiTheme="minorHAnsi"/>
          <w:sz w:val="16"/>
          <w:szCs w:val="16"/>
        </w:rPr>
        <w:t>, China and South Korea need to maintain North Korea as a buffer in order to protect their national interests. As a result, North Korea is dependent on China as its greatest economic benefactor</w:t>
      </w:r>
      <w:r w:rsidRPr="00302F31">
        <w:rPr>
          <w:rFonts w:asciiTheme="minorHAnsi" w:hAnsiTheme="minorHAnsi"/>
          <w:sz w:val="16"/>
          <w:szCs w:val="24"/>
        </w:rPr>
        <w:t xml:space="preserve">-negotiating economic aid, inward investment, foreign trade, and political support-especially with the Six-Party Talks at a standstill since 2009 and with U.S. and UN economic sanctions in effect. Basically, Chinese aid and support are the economic component, among the cultural-historical and political-ideological factors, preventing a sudden collapse of North Korea, and </w:t>
      </w:r>
      <w:r w:rsidRPr="00031C2B">
        <w:rPr>
          <w:rFonts w:asciiTheme="minorHAnsi" w:hAnsiTheme="minorHAnsi"/>
          <w:sz w:val="24"/>
          <w:szCs w:val="24"/>
          <w:highlight w:val="cyan"/>
          <w:u w:val="single"/>
        </w:rPr>
        <w:t xml:space="preserve">China will </w:t>
      </w:r>
      <w:r w:rsidRPr="00031C2B">
        <w:rPr>
          <w:rFonts w:asciiTheme="minorHAnsi" w:hAnsiTheme="minorHAnsi"/>
          <w:b/>
          <w:iCs/>
          <w:sz w:val="24"/>
          <w:szCs w:val="24"/>
          <w:highlight w:val="cyan"/>
          <w:u w:val="single"/>
        </w:rPr>
        <w:t>never allow the U.S. to unite the Korean peninsula</w:t>
      </w:r>
      <w:r w:rsidRPr="00031C2B">
        <w:rPr>
          <w:rFonts w:asciiTheme="minorHAnsi" w:hAnsiTheme="minorHAnsi"/>
          <w:sz w:val="24"/>
          <w:szCs w:val="24"/>
          <w:highlight w:val="cyan"/>
          <w:u w:val="single"/>
        </w:rPr>
        <w:t xml:space="preserve"> on American terms</w:t>
      </w:r>
      <w:r w:rsidRPr="00302F31">
        <w:rPr>
          <w:rFonts w:asciiTheme="minorHAnsi" w:hAnsiTheme="minorHAnsi"/>
          <w:sz w:val="16"/>
          <w:szCs w:val="24"/>
        </w:rPr>
        <w:t xml:space="preserve">. As Chinese objectives toward North Korea protect Chinese interests, international efforts to foment a North Korean crisis or foreign regime change will always face Chinese resistance. And </w:t>
      </w:r>
      <w:r w:rsidRPr="00302F31">
        <w:rPr>
          <w:rFonts w:asciiTheme="minorHAnsi" w:hAnsiTheme="minorHAnsi"/>
          <w:sz w:val="24"/>
          <w:szCs w:val="24"/>
          <w:u w:val="single"/>
        </w:rPr>
        <w:t xml:space="preserve">should circumstances </w:t>
      </w:r>
      <w:r w:rsidRPr="00302F31">
        <w:rPr>
          <w:rFonts w:asciiTheme="minorHAnsi" w:hAnsiTheme="minorHAnsi"/>
          <w:b/>
          <w:iCs/>
          <w:sz w:val="24"/>
          <w:szCs w:val="24"/>
          <w:u w:val="single"/>
        </w:rPr>
        <w:t>run out of control</w:t>
      </w:r>
      <w:r w:rsidRPr="00302F31">
        <w:rPr>
          <w:rFonts w:asciiTheme="minorHAnsi" w:hAnsiTheme="minorHAnsi"/>
          <w:sz w:val="24"/>
          <w:szCs w:val="24"/>
          <w:u w:val="single"/>
        </w:rPr>
        <w:t xml:space="preserve">, China will </w:t>
      </w:r>
      <w:r w:rsidRPr="00302F31">
        <w:rPr>
          <w:rFonts w:asciiTheme="minorHAnsi" w:hAnsiTheme="minorHAnsi"/>
          <w:b/>
          <w:iCs/>
          <w:sz w:val="24"/>
          <w:szCs w:val="24"/>
          <w:u w:val="single"/>
        </w:rPr>
        <w:t>intervene</w:t>
      </w:r>
      <w:r w:rsidRPr="00302F31">
        <w:rPr>
          <w:rFonts w:asciiTheme="minorHAnsi" w:hAnsiTheme="minorHAnsi"/>
          <w:sz w:val="24"/>
          <w:szCs w:val="24"/>
          <w:u w:val="single"/>
        </w:rPr>
        <w:t xml:space="preserve"> to </w:t>
      </w:r>
      <w:r w:rsidRPr="00302F31">
        <w:rPr>
          <w:rFonts w:asciiTheme="minorHAnsi" w:hAnsiTheme="minorHAnsi"/>
          <w:b/>
          <w:iCs/>
          <w:sz w:val="24"/>
          <w:szCs w:val="24"/>
          <w:u w:val="single"/>
        </w:rPr>
        <w:t>restore stability</w:t>
      </w:r>
      <w:r w:rsidRPr="00302F31">
        <w:rPr>
          <w:rFonts w:asciiTheme="minorHAnsi" w:hAnsiTheme="minorHAnsi"/>
          <w:sz w:val="24"/>
          <w:szCs w:val="24"/>
          <w:u w:val="single"/>
        </w:rPr>
        <w:t xml:space="preserve"> and </w:t>
      </w:r>
      <w:r w:rsidRPr="00302F31">
        <w:rPr>
          <w:rFonts w:asciiTheme="minorHAnsi" w:hAnsiTheme="minorHAnsi"/>
          <w:b/>
          <w:iCs/>
          <w:sz w:val="24"/>
          <w:szCs w:val="24"/>
          <w:u w:val="single"/>
        </w:rPr>
        <w:t>political order</w:t>
      </w:r>
      <w:r w:rsidRPr="00302F31">
        <w:rPr>
          <w:rFonts w:asciiTheme="minorHAnsi" w:hAnsiTheme="minorHAnsi"/>
          <w:sz w:val="16"/>
          <w:szCs w:val="24"/>
        </w:rPr>
        <w:t xml:space="preserve">.21 In view of the hard facts, </w:t>
      </w:r>
      <w:r w:rsidRPr="00302F31">
        <w:rPr>
          <w:rFonts w:asciiTheme="minorHAnsi" w:hAnsiTheme="minorHAnsi"/>
          <w:sz w:val="24"/>
          <w:szCs w:val="24"/>
          <w:u w:val="single"/>
        </w:rPr>
        <w:t xml:space="preserve">the U.S. and its allies should acknowledge that </w:t>
      </w:r>
      <w:r w:rsidRPr="00031C2B">
        <w:rPr>
          <w:rFonts w:asciiTheme="minorHAnsi" w:hAnsiTheme="minorHAnsi"/>
          <w:sz w:val="24"/>
          <w:szCs w:val="24"/>
          <w:highlight w:val="cyan"/>
          <w:u w:val="single"/>
        </w:rPr>
        <w:t xml:space="preserve">North Korea </w:t>
      </w:r>
      <w:r w:rsidRPr="00031C2B">
        <w:rPr>
          <w:rFonts w:asciiTheme="minorHAnsi" w:hAnsiTheme="minorHAnsi"/>
          <w:b/>
          <w:iCs/>
          <w:sz w:val="24"/>
          <w:szCs w:val="24"/>
          <w:highlight w:val="cyan"/>
          <w:u w:val="single"/>
        </w:rPr>
        <w:t>will not collapse soon</w:t>
      </w:r>
      <w:r w:rsidRPr="00302F31">
        <w:rPr>
          <w:rFonts w:asciiTheme="minorHAnsi" w:hAnsiTheme="minorHAnsi"/>
          <w:sz w:val="24"/>
          <w:szCs w:val="24"/>
          <w:u w:val="single"/>
        </w:rPr>
        <w:t xml:space="preserve">, </w:t>
      </w:r>
      <w:r w:rsidRPr="00302F31">
        <w:rPr>
          <w:rFonts w:asciiTheme="minorHAnsi" w:hAnsiTheme="minorHAnsi"/>
          <w:sz w:val="16"/>
          <w:szCs w:val="16"/>
        </w:rPr>
        <w:t xml:space="preserve">nor will it surrender its nuclear weapons. Likewise, North Korea, should acknowledge that the U.S. and its allies will not give economic aid and security assurances until the country abandons its nuclear program. Contradictory as the situation may be, a mechanism is needed to convince the U.S. and North Korea to admit that each party will not accept the other's </w:t>
      </w:r>
      <w:proofErr w:type="spellStart"/>
      <w:r w:rsidRPr="00302F31">
        <w:rPr>
          <w:rFonts w:asciiTheme="minorHAnsi" w:hAnsiTheme="minorHAnsi"/>
          <w:sz w:val="16"/>
          <w:szCs w:val="16"/>
        </w:rPr>
        <w:t>hard-line</w:t>
      </w:r>
      <w:proofErr w:type="spellEnd"/>
      <w:r w:rsidRPr="00302F31">
        <w:rPr>
          <w:rFonts w:asciiTheme="minorHAnsi" w:hAnsiTheme="minorHAnsi"/>
          <w:sz w:val="16"/>
          <w:szCs w:val="16"/>
        </w:rPr>
        <w:t xml:space="preserve"> demands. Such a mechanism would help enable understanding of the respective interests and initiate a process of confidence-building in order to maintain peace and stability on the Korean peninsula and in Northeast Asia.</w:t>
      </w:r>
    </w:p>
    <w:p w:rsidR="00782688" w:rsidRPr="00302F31" w:rsidRDefault="00500A49" w:rsidP="00782688">
      <w:pPr>
        <w:pStyle w:val="Heading4"/>
      </w:pPr>
      <w:proofErr w:type="spellStart"/>
      <w:r>
        <w:t>Soko</w:t>
      </w:r>
      <w:proofErr w:type="spellEnd"/>
      <w:r>
        <w:t xml:space="preserve"> jacks the diplomatic efforts-</w:t>
      </w:r>
      <w:bookmarkStart w:id="0" w:name="_GoBack"/>
      <w:bookmarkEnd w:id="0"/>
      <w:r w:rsidR="00782688">
        <w:t xml:space="preserve"> also causes </w:t>
      </w:r>
      <w:proofErr w:type="spellStart"/>
      <w:r w:rsidR="00782688">
        <w:t>NoKo</w:t>
      </w:r>
      <w:proofErr w:type="spellEnd"/>
      <w:r w:rsidR="00782688">
        <w:t xml:space="preserve"> </w:t>
      </w:r>
      <w:proofErr w:type="spellStart"/>
      <w:r w:rsidR="00782688">
        <w:t>lashout</w:t>
      </w:r>
      <w:proofErr w:type="spellEnd"/>
    </w:p>
    <w:p w:rsidR="00782688" w:rsidRPr="00302F31" w:rsidRDefault="00782688" w:rsidP="00782688">
      <w:pPr>
        <w:spacing w:after="0" w:line="240" w:lineRule="auto"/>
        <w:rPr>
          <w:rFonts w:asciiTheme="minorHAnsi" w:hAnsiTheme="minorHAnsi"/>
          <w:sz w:val="16"/>
          <w:szCs w:val="26"/>
        </w:rPr>
      </w:pPr>
      <w:proofErr w:type="spellStart"/>
      <w:r w:rsidRPr="00302F31">
        <w:rPr>
          <w:rFonts w:asciiTheme="minorHAnsi" w:hAnsiTheme="minorHAnsi"/>
          <w:b/>
          <w:sz w:val="26"/>
          <w:szCs w:val="26"/>
        </w:rPr>
        <w:t>Schake</w:t>
      </w:r>
      <w:proofErr w:type="spellEnd"/>
      <w:r w:rsidRPr="00302F31">
        <w:rPr>
          <w:rFonts w:asciiTheme="minorHAnsi" w:hAnsiTheme="minorHAnsi"/>
          <w:b/>
          <w:sz w:val="26"/>
          <w:szCs w:val="26"/>
        </w:rPr>
        <w:t xml:space="preserve"> 14 </w:t>
      </w:r>
      <w:r w:rsidRPr="00302F31">
        <w:rPr>
          <w:rFonts w:asciiTheme="minorHAnsi" w:hAnsiTheme="minorHAnsi"/>
          <w:sz w:val="16"/>
          <w:szCs w:val="26"/>
        </w:rPr>
        <w:t xml:space="preserve">(Kori </w:t>
      </w:r>
      <w:proofErr w:type="spellStart"/>
      <w:r w:rsidRPr="00302F31">
        <w:rPr>
          <w:rFonts w:asciiTheme="minorHAnsi" w:hAnsiTheme="minorHAnsi"/>
          <w:sz w:val="16"/>
          <w:szCs w:val="26"/>
        </w:rPr>
        <w:t>Schake</w:t>
      </w:r>
      <w:proofErr w:type="spellEnd"/>
      <w:r w:rsidRPr="00302F31">
        <w:rPr>
          <w:rFonts w:asciiTheme="minorHAnsi" w:hAnsiTheme="minorHAnsi"/>
          <w:sz w:val="16"/>
          <w:szCs w:val="26"/>
        </w:rPr>
        <w:t xml:space="preserve">, fellow at the Hoover Institution, December 29, 2014. “Pushing for Regime Change in North Korea Is a Bad Idea - Why </w:t>
      </w:r>
      <w:r w:rsidRPr="00031C2B">
        <w:rPr>
          <w:rFonts w:asciiTheme="minorHAnsi" w:hAnsiTheme="minorHAnsi"/>
          <w:b/>
          <w:iCs/>
          <w:sz w:val="24"/>
          <w:highlight w:val="cyan"/>
          <w:u w:val="single"/>
        </w:rPr>
        <w:t>aggressively trying to topple the Kim regime could backfire -- badly</w:t>
      </w:r>
      <w:r w:rsidRPr="00302F31">
        <w:rPr>
          <w:rFonts w:asciiTheme="minorHAnsi" w:hAnsiTheme="minorHAnsi"/>
          <w:sz w:val="16"/>
          <w:szCs w:val="26"/>
        </w:rPr>
        <w:t>.” http://foreignpolicy.com/2014/12/29/haass-of-cards-richard-north-korea-wall-street-journal/)</w:t>
      </w:r>
    </w:p>
    <w:p w:rsidR="00782688" w:rsidRPr="00302F31" w:rsidRDefault="00782688" w:rsidP="00782688">
      <w:pPr>
        <w:spacing w:after="0" w:line="240" w:lineRule="auto"/>
        <w:rPr>
          <w:rFonts w:asciiTheme="minorHAnsi" w:hAnsiTheme="minorHAnsi"/>
          <w:sz w:val="16"/>
        </w:rPr>
      </w:pPr>
      <w:r w:rsidRPr="00302F31">
        <w:rPr>
          <w:rFonts w:asciiTheme="minorHAnsi" w:hAnsiTheme="minorHAnsi"/>
          <w:sz w:val="16"/>
        </w:rPr>
        <w:t xml:space="preserve">In the pages of the Wall Street Journal, the Council on Foreign Relations’ Richard </w:t>
      </w:r>
      <w:proofErr w:type="spellStart"/>
      <w:r w:rsidRPr="00302F31">
        <w:rPr>
          <w:rFonts w:asciiTheme="minorHAnsi" w:hAnsiTheme="minorHAnsi"/>
          <w:sz w:val="16"/>
        </w:rPr>
        <w:t>Haass</w:t>
      </w:r>
      <w:proofErr w:type="spellEnd"/>
      <w:r w:rsidRPr="00302F31">
        <w:rPr>
          <w:rFonts w:asciiTheme="minorHAnsi" w:hAnsiTheme="minorHAnsi"/>
          <w:sz w:val="16"/>
        </w:rPr>
        <w:t xml:space="preserve"> makes an unusually reckless recommendation for the doyen of establishment thinking: “ending North Korea’s existence as an independent entity.” I am sympathetic to the advocacy of regime change in North Korea — there is no better case, either on strategic or humanitarian grounds. Intervention in North Korea would liberate 200,000 Koreans trapped in concentration camps, provide nutritional assistance to the 80 percent of Koreans suffering long-term deprivation, reunite families separated for more than two generations, negate the nuclear weapons threat currently posed by the Kim regime, alleviate the need for stationing American forces on the peninsula, remove the threat from 10,000 North Korean artillery pieces trained on Seoul, and end the proliferation pipeline that has assisted nuclear weapons programs in Pakistan, Syria, and Iran. If it works, that is. And that’s the problem with </w:t>
      </w:r>
      <w:proofErr w:type="spellStart"/>
      <w:r w:rsidRPr="00302F31">
        <w:rPr>
          <w:rFonts w:asciiTheme="minorHAnsi" w:hAnsiTheme="minorHAnsi"/>
          <w:sz w:val="16"/>
        </w:rPr>
        <w:t>Haass’s</w:t>
      </w:r>
      <w:proofErr w:type="spellEnd"/>
      <w:r w:rsidRPr="00302F31">
        <w:rPr>
          <w:rFonts w:asciiTheme="minorHAnsi" w:hAnsiTheme="minorHAnsi"/>
          <w:sz w:val="16"/>
        </w:rPr>
        <w:t xml:space="preserve"> </w:t>
      </w:r>
      <w:r w:rsidRPr="00031C2B">
        <w:rPr>
          <w:rFonts w:asciiTheme="minorHAnsi" w:hAnsiTheme="minorHAnsi"/>
          <w:highlight w:val="cyan"/>
          <w:u w:val="single"/>
        </w:rPr>
        <w:t>recommendation</w:t>
      </w:r>
      <w:r w:rsidRPr="00302F31">
        <w:rPr>
          <w:rFonts w:asciiTheme="minorHAnsi" w:hAnsiTheme="minorHAnsi"/>
          <w:sz w:val="16"/>
        </w:rPr>
        <w:t xml:space="preserve">: It </w:t>
      </w:r>
      <w:r w:rsidRPr="00031C2B">
        <w:rPr>
          <w:rFonts w:asciiTheme="minorHAnsi" w:hAnsiTheme="minorHAnsi"/>
          <w:b/>
          <w:iCs/>
          <w:sz w:val="24"/>
          <w:highlight w:val="cyan"/>
          <w:u w:val="single"/>
        </w:rPr>
        <w:t>assumes</w:t>
      </w:r>
      <w:r w:rsidRPr="00302F31">
        <w:rPr>
          <w:rFonts w:asciiTheme="minorHAnsi" w:hAnsiTheme="minorHAnsi"/>
          <w:sz w:val="16"/>
        </w:rPr>
        <w:t xml:space="preserve"> that </w:t>
      </w:r>
      <w:r w:rsidRPr="00031C2B">
        <w:rPr>
          <w:rFonts w:asciiTheme="minorHAnsi" w:hAnsiTheme="minorHAnsi"/>
          <w:b/>
          <w:iCs/>
          <w:sz w:val="24"/>
          <w:highlight w:val="cyan"/>
          <w:u w:val="single"/>
        </w:rPr>
        <w:t>we can turn the screws on</w:t>
      </w:r>
      <w:r w:rsidRPr="00302F31">
        <w:rPr>
          <w:rFonts w:asciiTheme="minorHAnsi" w:hAnsiTheme="minorHAnsi"/>
          <w:sz w:val="16"/>
        </w:rPr>
        <w:t xml:space="preserve"> Kim Jong </w:t>
      </w:r>
      <w:proofErr w:type="gramStart"/>
      <w:r w:rsidRPr="00031C2B">
        <w:rPr>
          <w:rFonts w:asciiTheme="minorHAnsi" w:hAnsiTheme="minorHAnsi"/>
          <w:b/>
          <w:iCs/>
          <w:sz w:val="24"/>
          <w:highlight w:val="cyan"/>
          <w:u w:val="single"/>
        </w:rPr>
        <w:t>Un</w:t>
      </w:r>
      <w:proofErr w:type="gramEnd"/>
      <w:r w:rsidRPr="00031C2B">
        <w:rPr>
          <w:rFonts w:asciiTheme="minorHAnsi" w:hAnsiTheme="minorHAnsi"/>
          <w:b/>
          <w:iCs/>
          <w:sz w:val="24"/>
          <w:highlight w:val="cyan"/>
          <w:u w:val="single"/>
        </w:rPr>
        <w:t xml:space="preserve"> without catastrophic responses or</w:t>
      </w:r>
      <w:r w:rsidRPr="00302F31">
        <w:rPr>
          <w:rFonts w:asciiTheme="minorHAnsi" w:hAnsiTheme="minorHAnsi"/>
          <w:sz w:val="16"/>
        </w:rPr>
        <w:t xml:space="preserve"> the collapse of North Korea burgeoning into </w:t>
      </w:r>
      <w:r w:rsidRPr="00031C2B">
        <w:rPr>
          <w:rFonts w:asciiTheme="minorHAnsi" w:hAnsiTheme="minorHAnsi"/>
          <w:b/>
          <w:iCs/>
          <w:sz w:val="24"/>
          <w:highlight w:val="cyan"/>
          <w:u w:val="single"/>
        </w:rPr>
        <w:t>chaos</w:t>
      </w:r>
      <w:r w:rsidRPr="00302F31">
        <w:rPr>
          <w:rFonts w:asciiTheme="minorHAnsi" w:hAnsiTheme="minorHAnsi"/>
          <w:sz w:val="16"/>
        </w:rPr>
        <w:t xml:space="preserve">. Which is surprising from someone who wrote so ardently about the mistakes of such wars of choice. Implicit in </w:t>
      </w:r>
      <w:proofErr w:type="spellStart"/>
      <w:r w:rsidRPr="00302F31">
        <w:rPr>
          <w:rFonts w:asciiTheme="minorHAnsi" w:hAnsiTheme="minorHAnsi"/>
          <w:sz w:val="16"/>
        </w:rPr>
        <w:t>Haass’s</w:t>
      </w:r>
      <w:proofErr w:type="spellEnd"/>
      <w:r w:rsidRPr="00302F31">
        <w:rPr>
          <w:rFonts w:asciiTheme="minorHAnsi" w:hAnsiTheme="minorHAnsi"/>
          <w:sz w:val="16"/>
        </w:rPr>
        <w:t xml:space="preserve"> argument is that we are already at war of a tepid kind with North Korea, with the threat of much larger conflagration looming. But those arguments were likewise made of Iraq, and Iraq had much less manifest means to damage both the United States and our treaty allies. His argument is premised on confidence that he understands both Chinese and Korean choices — that </w:t>
      </w:r>
      <w:r w:rsidRPr="00302F31">
        <w:rPr>
          <w:rFonts w:asciiTheme="minorHAnsi" w:hAnsiTheme="minorHAnsi"/>
          <w:u w:val="single"/>
        </w:rPr>
        <w:t>if only we provided the right incentives, China would flip from bolstering Pyongyang</w:t>
      </w:r>
      <w:r w:rsidRPr="00302F31">
        <w:rPr>
          <w:rFonts w:asciiTheme="minorHAnsi" w:hAnsiTheme="minorHAnsi"/>
          <w:sz w:val="16"/>
        </w:rPr>
        <w:t xml:space="preserve">. </w:t>
      </w:r>
      <w:r w:rsidRPr="00302F31">
        <w:rPr>
          <w:rFonts w:asciiTheme="minorHAnsi" w:hAnsiTheme="minorHAnsi"/>
          <w:b/>
          <w:iCs/>
          <w:sz w:val="24"/>
          <w:u w:val="single"/>
        </w:rPr>
        <w:t>But</w:t>
      </w:r>
      <w:r w:rsidRPr="00031C2B">
        <w:rPr>
          <w:rFonts w:asciiTheme="minorHAnsi" w:hAnsiTheme="minorHAnsi"/>
          <w:b/>
          <w:iCs/>
          <w:sz w:val="24"/>
          <w:highlight w:val="cyan"/>
          <w:u w:val="single"/>
        </w:rPr>
        <w:t xml:space="preserve"> the U</w:t>
      </w:r>
      <w:r w:rsidRPr="00302F31">
        <w:rPr>
          <w:rFonts w:asciiTheme="minorHAnsi" w:hAnsiTheme="minorHAnsi"/>
          <w:b/>
          <w:iCs/>
          <w:sz w:val="24"/>
          <w:u w:val="single"/>
        </w:rPr>
        <w:t>nited</w:t>
      </w:r>
      <w:r w:rsidRPr="00031C2B">
        <w:rPr>
          <w:rFonts w:asciiTheme="minorHAnsi" w:hAnsiTheme="minorHAnsi"/>
          <w:b/>
          <w:iCs/>
          <w:sz w:val="24"/>
          <w:highlight w:val="cyan"/>
          <w:u w:val="single"/>
        </w:rPr>
        <w:t xml:space="preserve"> S</w:t>
      </w:r>
      <w:r w:rsidRPr="00302F31">
        <w:rPr>
          <w:rFonts w:asciiTheme="minorHAnsi" w:hAnsiTheme="minorHAnsi"/>
          <w:b/>
          <w:iCs/>
          <w:sz w:val="24"/>
          <w:u w:val="single"/>
        </w:rPr>
        <w:t>tates</w:t>
      </w:r>
      <w:r w:rsidRPr="00031C2B">
        <w:rPr>
          <w:rFonts w:asciiTheme="minorHAnsi" w:hAnsiTheme="minorHAnsi"/>
          <w:b/>
          <w:iCs/>
          <w:sz w:val="24"/>
          <w:highlight w:val="cyan"/>
          <w:u w:val="single"/>
        </w:rPr>
        <w:t xml:space="preserve"> has been trying for over a decade </w:t>
      </w:r>
      <w:r w:rsidRPr="00302F31">
        <w:rPr>
          <w:rFonts w:asciiTheme="minorHAnsi" w:hAnsiTheme="minorHAnsi"/>
          <w:b/>
          <w:iCs/>
          <w:sz w:val="24"/>
          <w:u w:val="single"/>
        </w:rPr>
        <w:t>to turn that trick</w:t>
      </w:r>
      <w:r w:rsidRPr="00302F31">
        <w:rPr>
          <w:rFonts w:asciiTheme="minorHAnsi" w:hAnsiTheme="minorHAnsi"/>
          <w:sz w:val="16"/>
        </w:rPr>
        <w:t xml:space="preserve">, with precious little sign of progress. </w:t>
      </w:r>
      <w:proofErr w:type="spellStart"/>
      <w:r w:rsidRPr="00302F31">
        <w:rPr>
          <w:rFonts w:asciiTheme="minorHAnsi" w:hAnsiTheme="minorHAnsi"/>
          <w:sz w:val="16"/>
        </w:rPr>
        <w:t>Haass</w:t>
      </w:r>
      <w:proofErr w:type="spellEnd"/>
      <w:r w:rsidRPr="00302F31">
        <w:rPr>
          <w:rFonts w:asciiTheme="minorHAnsi" w:hAnsiTheme="minorHAnsi"/>
          <w:sz w:val="16"/>
        </w:rPr>
        <w:t xml:space="preserve"> argues that China’s calculus is now changing, that North Korea is becoming a liability: Whereas </w:t>
      </w:r>
      <w:r w:rsidRPr="00031C2B">
        <w:rPr>
          <w:rFonts w:asciiTheme="minorHAnsi" w:hAnsiTheme="minorHAnsi"/>
          <w:highlight w:val="cyan"/>
          <w:u w:val="single"/>
        </w:rPr>
        <w:t>Beijing</w:t>
      </w:r>
      <w:r w:rsidRPr="00302F31">
        <w:rPr>
          <w:rFonts w:asciiTheme="minorHAnsi" w:hAnsiTheme="minorHAnsi"/>
          <w:sz w:val="16"/>
        </w:rPr>
        <w:t xml:space="preserve"> previously supported North Korea for reasons of ideology, restraining American influence, and </w:t>
      </w:r>
      <w:r w:rsidRPr="00031C2B">
        <w:rPr>
          <w:rFonts w:asciiTheme="minorHAnsi" w:hAnsiTheme="minorHAnsi"/>
          <w:b/>
          <w:iCs/>
          <w:sz w:val="24"/>
          <w:highlight w:val="cyan"/>
          <w:u w:val="single"/>
        </w:rPr>
        <w:t>concern about refugees</w:t>
      </w:r>
      <w:r w:rsidRPr="00302F31">
        <w:rPr>
          <w:rFonts w:asciiTheme="minorHAnsi" w:hAnsiTheme="minorHAnsi"/>
          <w:sz w:val="16"/>
        </w:rPr>
        <w:t xml:space="preserve">, </w:t>
      </w:r>
      <w:r w:rsidRPr="00031C2B">
        <w:rPr>
          <w:rFonts w:asciiTheme="minorHAnsi" w:hAnsiTheme="minorHAnsi"/>
          <w:b/>
          <w:iCs/>
          <w:sz w:val="24"/>
          <w:highlight w:val="cyan"/>
          <w:u w:val="single"/>
        </w:rPr>
        <w:t xml:space="preserve">its overwhelming concern </w:t>
      </w:r>
      <w:r w:rsidRPr="00302F31">
        <w:rPr>
          <w:rFonts w:asciiTheme="minorHAnsi" w:hAnsiTheme="minorHAnsi"/>
          <w:b/>
          <w:iCs/>
          <w:sz w:val="24"/>
          <w:u w:val="single"/>
        </w:rPr>
        <w:t xml:space="preserve">now </w:t>
      </w:r>
      <w:r w:rsidRPr="00031C2B">
        <w:rPr>
          <w:rFonts w:asciiTheme="minorHAnsi" w:hAnsiTheme="minorHAnsi"/>
          <w:b/>
          <w:iCs/>
          <w:sz w:val="24"/>
          <w:highlight w:val="cyan"/>
          <w:u w:val="single"/>
        </w:rPr>
        <w:t>is for</w:t>
      </w:r>
      <w:r w:rsidRPr="00302F31">
        <w:rPr>
          <w:rFonts w:asciiTheme="minorHAnsi" w:hAnsiTheme="minorHAnsi"/>
          <w:b/>
          <w:iCs/>
          <w:sz w:val="24"/>
          <w:u w:val="single"/>
        </w:rPr>
        <w:t xml:space="preserve"> “years and more likely </w:t>
      </w:r>
      <w:r w:rsidRPr="00031C2B">
        <w:rPr>
          <w:rFonts w:asciiTheme="minorHAnsi" w:hAnsiTheme="minorHAnsi"/>
          <w:b/>
          <w:iCs/>
          <w:sz w:val="24"/>
          <w:highlight w:val="cyan"/>
          <w:u w:val="single"/>
        </w:rPr>
        <w:t xml:space="preserve">decades of </w:t>
      </w:r>
      <w:r w:rsidRPr="00302F31">
        <w:rPr>
          <w:rFonts w:asciiTheme="minorHAnsi" w:hAnsiTheme="minorHAnsi"/>
          <w:b/>
          <w:iCs/>
          <w:sz w:val="24"/>
          <w:u w:val="single"/>
        </w:rPr>
        <w:t xml:space="preserve">relative </w:t>
      </w:r>
      <w:r w:rsidRPr="00031C2B">
        <w:rPr>
          <w:rFonts w:asciiTheme="minorHAnsi" w:hAnsiTheme="minorHAnsi"/>
          <w:b/>
          <w:iCs/>
          <w:sz w:val="24"/>
          <w:highlight w:val="cyan"/>
          <w:u w:val="single"/>
        </w:rPr>
        <w:t xml:space="preserve">stability in the region so </w:t>
      </w:r>
      <w:r w:rsidRPr="00302F31">
        <w:rPr>
          <w:rFonts w:asciiTheme="minorHAnsi" w:hAnsiTheme="minorHAnsi"/>
          <w:b/>
          <w:iCs/>
          <w:sz w:val="24"/>
          <w:u w:val="single"/>
        </w:rPr>
        <w:t xml:space="preserve">that </w:t>
      </w:r>
      <w:r w:rsidRPr="00031C2B">
        <w:rPr>
          <w:rFonts w:asciiTheme="minorHAnsi" w:hAnsiTheme="minorHAnsi"/>
          <w:b/>
          <w:iCs/>
          <w:sz w:val="24"/>
          <w:highlight w:val="cyan"/>
          <w:u w:val="single"/>
        </w:rPr>
        <w:t xml:space="preserve">it can </w:t>
      </w:r>
      <w:r w:rsidRPr="00302F31">
        <w:rPr>
          <w:rFonts w:asciiTheme="minorHAnsi" w:hAnsiTheme="minorHAnsi"/>
          <w:b/>
          <w:iCs/>
          <w:sz w:val="24"/>
          <w:u w:val="single"/>
        </w:rPr>
        <w:t xml:space="preserve">continue to </w:t>
      </w:r>
      <w:r w:rsidRPr="00031C2B">
        <w:rPr>
          <w:rFonts w:asciiTheme="minorHAnsi" w:hAnsiTheme="minorHAnsi"/>
          <w:b/>
          <w:iCs/>
          <w:sz w:val="24"/>
          <w:highlight w:val="cyan"/>
          <w:u w:val="single"/>
        </w:rPr>
        <w:t xml:space="preserve">address </w:t>
      </w:r>
      <w:r w:rsidRPr="00302F31">
        <w:rPr>
          <w:rFonts w:asciiTheme="minorHAnsi" w:hAnsiTheme="minorHAnsi"/>
          <w:b/>
          <w:iCs/>
          <w:sz w:val="24"/>
          <w:u w:val="single"/>
        </w:rPr>
        <w:t xml:space="preserve">its many </w:t>
      </w:r>
      <w:r w:rsidRPr="00031C2B">
        <w:rPr>
          <w:rFonts w:asciiTheme="minorHAnsi" w:hAnsiTheme="minorHAnsi"/>
          <w:b/>
          <w:iCs/>
          <w:sz w:val="24"/>
          <w:highlight w:val="cyan"/>
          <w:u w:val="single"/>
        </w:rPr>
        <w:t>domestic challenges</w:t>
      </w:r>
      <w:r w:rsidRPr="00302F31">
        <w:rPr>
          <w:rFonts w:asciiTheme="minorHAnsi" w:hAnsiTheme="minorHAnsi"/>
          <w:sz w:val="16"/>
        </w:rPr>
        <w:t xml:space="preserve">.” Stability may be what China needs, but that doesn’t appear to be what China is choosing. Indeed, </w:t>
      </w:r>
      <w:r w:rsidRPr="00031C2B">
        <w:rPr>
          <w:rFonts w:asciiTheme="minorHAnsi" w:hAnsiTheme="minorHAnsi"/>
          <w:highlight w:val="cyan"/>
          <w:u w:val="single"/>
        </w:rPr>
        <w:t>there</w:t>
      </w:r>
      <w:r w:rsidRPr="00302F31">
        <w:rPr>
          <w:rFonts w:asciiTheme="minorHAnsi" w:hAnsiTheme="minorHAnsi"/>
          <w:sz w:val="16"/>
        </w:rPr>
        <w:t xml:space="preserve"> appears to be </w:t>
      </w:r>
      <w:r w:rsidRPr="00031C2B">
        <w:rPr>
          <w:rFonts w:asciiTheme="minorHAnsi" w:hAnsiTheme="minorHAnsi"/>
          <w:b/>
          <w:iCs/>
          <w:sz w:val="24"/>
          <w:highlight w:val="cyan"/>
          <w:u w:val="single"/>
        </w:rPr>
        <w:t xml:space="preserve">little evidence that Beijing is willing to back away </w:t>
      </w:r>
      <w:r w:rsidRPr="00302F31">
        <w:rPr>
          <w:rFonts w:asciiTheme="minorHAnsi" w:hAnsiTheme="minorHAnsi"/>
          <w:b/>
          <w:iCs/>
          <w:sz w:val="24"/>
          <w:u w:val="single"/>
        </w:rPr>
        <w:t>from Pyongyang</w:t>
      </w:r>
      <w:r w:rsidRPr="00302F31">
        <w:rPr>
          <w:rFonts w:asciiTheme="minorHAnsi" w:hAnsiTheme="minorHAnsi"/>
          <w:sz w:val="16"/>
        </w:rPr>
        <w:t xml:space="preserve">. It is similarly plausible that China still sees a scary North Korea as useful in tying down Washington’s attention. It may well prefer that North Korea continues to imprison its people rather than China having to police them. And Beijing might well be confident that Japan is constrained domestically against nuclear weapons development. Moreover, the possibility may even exist for an agreement with South Korea that worries about the credibility of an American security guarantee. After all, from Seoul’s perspective President George W. Bush said the United States would not allow a nuclear North Korea — but he did. At the same time, Washington denuclearized half of the Korean peninsula, removing U.S. nuclear weapons — but two-thirds of South Koreans now favor developing nuclear weapons of their own. President Barack Obama’s record on enforcing red lines (hint: not good) will only have further aggravated South Korea’s anxiety. </w:t>
      </w:r>
      <w:proofErr w:type="spellStart"/>
      <w:r w:rsidRPr="00302F31">
        <w:rPr>
          <w:rFonts w:asciiTheme="minorHAnsi" w:hAnsiTheme="minorHAnsi"/>
          <w:sz w:val="16"/>
        </w:rPr>
        <w:t>Haass</w:t>
      </w:r>
      <w:proofErr w:type="spellEnd"/>
      <w:r w:rsidRPr="00302F31">
        <w:rPr>
          <w:rFonts w:asciiTheme="minorHAnsi" w:hAnsiTheme="minorHAnsi"/>
          <w:sz w:val="16"/>
        </w:rPr>
        <w:t xml:space="preserve"> points out that China appears more interested in relations with Seoul than with Pyongyang; perhaps China hopes to achieve a peninsular condominium with the South Korean government to slowly shift dependence of North Korea from China to South Korea. All of which is to say, as </w:t>
      </w:r>
      <w:proofErr w:type="spellStart"/>
      <w:r w:rsidRPr="00302F31">
        <w:rPr>
          <w:rFonts w:asciiTheme="minorHAnsi" w:hAnsiTheme="minorHAnsi"/>
          <w:sz w:val="16"/>
        </w:rPr>
        <w:t>Haass</w:t>
      </w:r>
      <w:proofErr w:type="spellEnd"/>
      <w:r w:rsidRPr="00302F31">
        <w:rPr>
          <w:rFonts w:asciiTheme="minorHAnsi" w:hAnsiTheme="minorHAnsi"/>
          <w:sz w:val="16"/>
        </w:rPr>
        <w:t xml:space="preserve"> himself has persuasively argued, that it is unsound to premise a regime change strategy on the basis of speculative flights that are likely to be wrong in many respects. The other major flaw in </w:t>
      </w:r>
      <w:proofErr w:type="spellStart"/>
      <w:r w:rsidRPr="00302F31">
        <w:rPr>
          <w:rFonts w:asciiTheme="minorHAnsi" w:hAnsiTheme="minorHAnsi"/>
          <w:sz w:val="16"/>
        </w:rPr>
        <w:t>Haass’s</w:t>
      </w:r>
      <w:proofErr w:type="spellEnd"/>
      <w:r w:rsidRPr="00302F31">
        <w:rPr>
          <w:rFonts w:asciiTheme="minorHAnsi" w:hAnsiTheme="minorHAnsi"/>
          <w:sz w:val="16"/>
        </w:rPr>
        <w:t xml:space="preserve"> argument is lighting a fuse without putting adequate defense preparations in place. His proposals for “undermining it from within” and </w:t>
      </w:r>
      <w:r w:rsidRPr="00031C2B">
        <w:rPr>
          <w:rFonts w:asciiTheme="minorHAnsi" w:hAnsiTheme="minorHAnsi"/>
          <w:highlight w:val="cyan"/>
          <w:u w:val="single"/>
        </w:rPr>
        <w:t>denuding</w:t>
      </w:r>
      <w:r w:rsidRPr="00302F31">
        <w:rPr>
          <w:rFonts w:asciiTheme="minorHAnsi" w:hAnsiTheme="minorHAnsi"/>
          <w:sz w:val="16"/>
        </w:rPr>
        <w:t xml:space="preserve"> it of </w:t>
      </w:r>
      <w:r w:rsidRPr="00031C2B">
        <w:rPr>
          <w:rFonts w:asciiTheme="minorHAnsi" w:hAnsiTheme="minorHAnsi"/>
          <w:highlight w:val="cyan"/>
          <w:u w:val="single"/>
        </w:rPr>
        <w:t>Chinese support</w:t>
      </w:r>
      <w:r w:rsidRPr="00302F31">
        <w:rPr>
          <w:rFonts w:asciiTheme="minorHAnsi" w:hAnsiTheme="minorHAnsi"/>
          <w:sz w:val="16"/>
        </w:rPr>
        <w:t xml:space="preserve"> corner the Kim regime. These </w:t>
      </w:r>
      <w:r w:rsidRPr="00031C2B">
        <w:rPr>
          <w:rFonts w:asciiTheme="minorHAnsi" w:hAnsiTheme="minorHAnsi"/>
          <w:b/>
          <w:iCs/>
          <w:sz w:val="24"/>
          <w:highlight w:val="cyan"/>
          <w:u w:val="single"/>
        </w:rPr>
        <w:t>are deeply destabilizing moves against an erratic regime</w:t>
      </w:r>
      <w:r w:rsidRPr="00302F31">
        <w:rPr>
          <w:rFonts w:asciiTheme="minorHAnsi" w:hAnsiTheme="minorHAnsi"/>
          <w:sz w:val="16"/>
        </w:rPr>
        <w:t xml:space="preserve"> that boasts of targeting its nuclear weapons at Los Angeles and Colorado Springs. Setting this train of events in motion would make North </w:t>
      </w:r>
      <w:r w:rsidRPr="00031C2B">
        <w:rPr>
          <w:rFonts w:asciiTheme="minorHAnsi" w:hAnsiTheme="minorHAnsi"/>
          <w:highlight w:val="cyan"/>
          <w:u w:val="single"/>
        </w:rPr>
        <w:t>Korea</w:t>
      </w:r>
      <w:r w:rsidRPr="00302F31">
        <w:rPr>
          <w:rFonts w:asciiTheme="minorHAnsi" w:hAnsiTheme="minorHAnsi"/>
          <w:u w:val="single"/>
        </w:rPr>
        <w:t>’s</w:t>
      </w:r>
      <w:r w:rsidRPr="00302F31">
        <w:rPr>
          <w:rFonts w:asciiTheme="minorHAnsi" w:hAnsiTheme="minorHAnsi"/>
          <w:sz w:val="16"/>
        </w:rPr>
        <w:t xml:space="preserve"> a government </w:t>
      </w:r>
      <w:r w:rsidRPr="00031C2B">
        <w:rPr>
          <w:rFonts w:asciiTheme="minorHAnsi" w:hAnsiTheme="minorHAnsi"/>
          <w:b/>
          <w:iCs/>
          <w:sz w:val="24"/>
          <w:highlight w:val="cyan"/>
          <w:u w:val="single"/>
        </w:rPr>
        <w:t>with nothing to lose</w:t>
      </w:r>
      <w:r w:rsidRPr="00302F31">
        <w:rPr>
          <w:rFonts w:asciiTheme="minorHAnsi" w:hAnsiTheme="minorHAnsi"/>
          <w:sz w:val="16"/>
        </w:rPr>
        <w:t xml:space="preserve"> — and </w:t>
      </w:r>
      <w:r w:rsidRPr="00031C2B">
        <w:rPr>
          <w:rFonts w:asciiTheme="minorHAnsi" w:hAnsiTheme="minorHAnsi"/>
          <w:b/>
          <w:iCs/>
          <w:sz w:val="24"/>
          <w:highlight w:val="cyan"/>
          <w:u w:val="single"/>
        </w:rPr>
        <w:t xml:space="preserve">that’s the most dangerous </w:t>
      </w:r>
      <w:r w:rsidRPr="00302F31">
        <w:rPr>
          <w:rFonts w:asciiTheme="minorHAnsi" w:hAnsiTheme="minorHAnsi"/>
          <w:b/>
          <w:iCs/>
          <w:sz w:val="24"/>
          <w:u w:val="single"/>
        </w:rPr>
        <w:t>kind</w:t>
      </w:r>
      <w:r w:rsidRPr="00302F31">
        <w:rPr>
          <w:rFonts w:asciiTheme="minorHAnsi" w:hAnsiTheme="minorHAnsi"/>
          <w:sz w:val="16"/>
        </w:rPr>
        <w:t xml:space="preserve">. </w:t>
      </w:r>
      <w:r w:rsidRPr="00031C2B">
        <w:rPr>
          <w:rFonts w:asciiTheme="minorHAnsi" w:hAnsiTheme="minorHAnsi"/>
          <w:b/>
          <w:iCs/>
          <w:sz w:val="24"/>
          <w:highlight w:val="cyan"/>
          <w:u w:val="single"/>
        </w:rPr>
        <w:t>It is also far beyond what South Korea</w:t>
      </w:r>
      <w:r w:rsidRPr="00031C2B">
        <w:rPr>
          <w:rFonts w:asciiTheme="minorHAnsi" w:hAnsiTheme="minorHAnsi"/>
          <w:sz w:val="16"/>
          <w:highlight w:val="cyan"/>
        </w:rPr>
        <w:t>,</w:t>
      </w:r>
      <w:r w:rsidRPr="00302F31">
        <w:rPr>
          <w:rFonts w:asciiTheme="minorHAnsi" w:hAnsiTheme="minorHAnsi"/>
          <w:sz w:val="16"/>
        </w:rPr>
        <w:t xml:space="preserve"> the ally most exposed to North Korean retaliation, </w:t>
      </w:r>
      <w:r w:rsidRPr="00302F31">
        <w:rPr>
          <w:rFonts w:asciiTheme="minorHAnsi" w:hAnsiTheme="minorHAnsi"/>
          <w:b/>
          <w:iCs/>
          <w:sz w:val="24"/>
          <w:u w:val="single"/>
        </w:rPr>
        <w:t xml:space="preserve">is likely to </w:t>
      </w:r>
      <w:r w:rsidRPr="00031C2B">
        <w:rPr>
          <w:rFonts w:asciiTheme="minorHAnsi" w:hAnsiTheme="minorHAnsi"/>
          <w:b/>
          <w:iCs/>
          <w:sz w:val="24"/>
          <w:highlight w:val="cyan"/>
          <w:u w:val="single"/>
        </w:rPr>
        <w:t>support</w:t>
      </w:r>
      <w:r w:rsidRPr="00302F31">
        <w:rPr>
          <w:rFonts w:asciiTheme="minorHAnsi" w:hAnsiTheme="minorHAnsi"/>
          <w:sz w:val="16"/>
        </w:rPr>
        <w:t xml:space="preserve">. Another problem with </w:t>
      </w:r>
      <w:proofErr w:type="spellStart"/>
      <w:r w:rsidRPr="00302F31">
        <w:rPr>
          <w:rFonts w:asciiTheme="minorHAnsi" w:hAnsiTheme="minorHAnsi"/>
          <w:sz w:val="16"/>
        </w:rPr>
        <w:t>Haass’s</w:t>
      </w:r>
      <w:proofErr w:type="spellEnd"/>
      <w:r w:rsidRPr="00302F31">
        <w:rPr>
          <w:rFonts w:asciiTheme="minorHAnsi" w:hAnsiTheme="minorHAnsi"/>
          <w:sz w:val="16"/>
        </w:rPr>
        <w:t xml:space="preserve"> “Time to End the North Korean Threat” is that it is innocent of the scaffolding that international institutions and regional alliances provide — and require. </w:t>
      </w:r>
      <w:proofErr w:type="spellStart"/>
      <w:r w:rsidRPr="00302F31">
        <w:rPr>
          <w:rFonts w:asciiTheme="minorHAnsi" w:hAnsiTheme="minorHAnsi"/>
          <w:sz w:val="16"/>
        </w:rPr>
        <w:t>Haass</w:t>
      </w:r>
      <w:proofErr w:type="spellEnd"/>
      <w:r w:rsidRPr="00302F31">
        <w:rPr>
          <w:rFonts w:asciiTheme="minorHAnsi" w:hAnsiTheme="minorHAnsi"/>
          <w:sz w:val="16"/>
        </w:rPr>
        <w:t xml:space="preserve"> recommends a trilateral U.S.-Chinese-South Korean understanding. </w:t>
      </w:r>
      <w:r w:rsidRPr="00302F31">
        <w:rPr>
          <w:rFonts w:asciiTheme="minorHAnsi" w:hAnsiTheme="minorHAnsi"/>
          <w:u w:val="single"/>
        </w:rPr>
        <w:t xml:space="preserve">But </w:t>
      </w:r>
      <w:r w:rsidRPr="00031C2B">
        <w:rPr>
          <w:rFonts w:asciiTheme="minorHAnsi" w:hAnsiTheme="minorHAnsi"/>
          <w:highlight w:val="cyan"/>
          <w:u w:val="single"/>
        </w:rPr>
        <w:t>getting the peace right will require much</w:t>
      </w:r>
      <w:r w:rsidRPr="00302F31">
        <w:rPr>
          <w:rFonts w:asciiTheme="minorHAnsi" w:hAnsiTheme="minorHAnsi"/>
          <w:u w:val="single"/>
        </w:rPr>
        <w:t xml:space="preserve"> more: </w:t>
      </w:r>
      <w:r w:rsidRPr="00031C2B">
        <w:rPr>
          <w:rFonts w:asciiTheme="minorHAnsi" w:hAnsiTheme="minorHAnsi"/>
          <w:highlight w:val="cyan"/>
          <w:u w:val="single"/>
        </w:rPr>
        <w:t>assuaging South Korean and Japanese anxiety</w:t>
      </w:r>
      <w:r w:rsidRPr="00302F31">
        <w:rPr>
          <w:rFonts w:asciiTheme="minorHAnsi" w:hAnsiTheme="minorHAnsi"/>
          <w:u w:val="single"/>
        </w:rPr>
        <w:t xml:space="preserve"> about reducing American troops; </w:t>
      </w:r>
      <w:r w:rsidRPr="00031C2B">
        <w:rPr>
          <w:rFonts w:asciiTheme="minorHAnsi" w:hAnsiTheme="minorHAnsi"/>
          <w:highlight w:val="cyan"/>
          <w:u w:val="single"/>
        </w:rPr>
        <w:t>assuring the Philippines</w:t>
      </w:r>
      <w:r w:rsidRPr="00302F31">
        <w:rPr>
          <w:rFonts w:asciiTheme="minorHAnsi" w:hAnsiTheme="minorHAnsi"/>
          <w:u w:val="single"/>
        </w:rPr>
        <w:t xml:space="preserve"> and others that an agreement between China, the United States, and South Korea — as Richard advocates — will not result in abandoning their concerns about Chinese military provocations;</w:t>
      </w:r>
      <w:r w:rsidRPr="00302F31">
        <w:rPr>
          <w:rFonts w:asciiTheme="minorHAnsi" w:hAnsiTheme="minorHAnsi"/>
          <w:sz w:val="16"/>
        </w:rPr>
        <w:t xml:space="preserve"> </w:t>
      </w:r>
      <w:r w:rsidRPr="00031C2B">
        <w:rPr>
          <w:rFonts w:asciiTheme="minorHAnsi" w:hAnsiTheme="minorHAnsi"/>
          <w:highlight w:val="cyan"/>
          <w:u w:val="single"/>
        </w:rPr>
        <w:t>ramping up U.N. involvement</w:t>
      </w:r>
      <w:r w:rsidRPr="00302F31">
        <w:rPr>
          <w:rFonts w:asciiTheme="minorHAnsi" w:hAnsiTheme="minorHAnsi"/>
          <w:sz w:val="16"/>
        </w:rPr>
        <w:t xml:space="preserve"> to manage the horrors internal to North Korea; </w:t>
      </w:r>
      <w:r w:rsidRPr="00031C2B">
        <w:rPr>
          <w:rFonts w:asciiTheme="minorHAnsi" w:hAnsiTheme="minorHAnsi"/>
          <w:highlight w:val="cyan"/>
          <w:u w:val="single"/>
        </w:rPr>
        <w:t>ensuring the Russians see no angle to exploit</w:t>
      </w:r>
      <w:r w:rsidRPr="00302F31">
        <w:rPr>
          <w:rFonts w:asciiTheme="minorHAnsi" w:hAnsiTheme="minorHAnsi"/>
          <w:sz w:val="16"/>
        </w:rPr>
        <w:t xml:space="preserve">; </w:t>
      </w:r>
      <w:r w:rsidRPr="00031C2B">
        <w:rPr>
          <w:rFonts w:asciiTheme="minorHAnsi" w:hAnsiTheme="minorHAnsi"/>
          <w:highlight w:val="cyan"/>
          <w:u w:val="single"/>
        </w:rPr>
        <w:t>and verifying weapons don’t flood out</w:t>
      </w:r>
      <w:r w:rsidRPr="00302F31">
        <w:rPr>
          <w:rFonts w:asciiTheme="minorHAnsi" w:hAnsiTheme="minorHAnsi"/>
          <w:sz w:val="16"/>
        </w:rPr>
        <w:t xml:space="preserve"> to other rogue regimes. </w:t>
      </w:r>
      <w:proofErr w:type="spellStart"/>
      <w:r w:rsidRPr="00302F31">
        <w:rPr>
          <w:rFonts w:asciiTheme="minorHAnsi" w:hAnsiTheme="minorHAnsi"/>
          <w:sz w:val="16"/>
        </w:rPr>
        <w:t>Haass</w:t>
      </w:r>
      <w:proofErr w:type="spellEnd"/>
      <w:r w:rsidRPr="00302F31">
        <w:rPr>
          <w:rFonts w:asciiTheme="minorHAnsi" w:hAnsiTheme="minorHAnsi"/>
          <w:sz w:val="16"/>
        </w:rPr>
        <w:t xml:space="preserve"> is right that the United States government should be providing assurances to the Chinese government that it would not take advantage of the Kim regime’s collapse to move American military forces north of the 38th parallel. Stability forces will surely be needed, but South Koreans would be much better at the work anyway, as they speak the language and have ties of nationality and family to facilitate interaction. We ought also to be seeking assurances from the Chinese they also would not move forces into a North Korean vacuum. While persuading the Chinese to ratchet down their support for Kim Jong </w:t>
      </w:r>
      <w:proofErr w:type="gramStart"/>
      <w:r w:rsidRPr="00302F31">
        <w:rPr>
          <w:rFonts w:asciiTheme="minorHAnsi" w:hAnsiTheme="minorHAnsi"/>
          <w:sz w:val="16"/>
        </w:rPr>
        <w:t>Un</w:t>
      </w:r>
      <w:proofErr w:type="gramEnd"/>
      <w:r w:rsidRPr="00302F31">
        <w:rPr>
          <w:rFonts w:asciiTheme="minorHAnsi" w:hAnsiTheme="minorHAnsi"/>
          <w:sz w:val="16"/>
        </w:rPr>
        <w:t xml:space="preserve"> merits continuing effort, there is only one lever that has shown any real success in dealing with the North Korean regime: cutting off their money. The main sources of revenue for the North Korean leadership are evidently counterfeiting and proliferation. The former Under Secretary for Terrorism and Financial Intelligence Stuart </w:t>
      </w:r>
      <w:proofErr w:type="spellStart"/>
      <w:r w:rsidRPr="00302F31">
        <w:rPr>
          <w:rFonts w:asciiTheme="minorHAnsi" w:hAnsiTheme="minorHAnsi"/>
          <w:sz w:val="16"/>
        </w:rPr>
        <w:t>Levey</w:t>
      </w:r>
      <w:proofErr w:type="spellEnd"/>
      <w:r w:rsidRPr="00302F31">
        <w:rPr>
          <w:rFonts w:asciiTheme="minorHAnsi" w:hAnsiTheme="minorHAnsi"/>
          <w:sz w:val="16"/>
        </w:rPr>
        <w:t xml:space="preserve"> created a team of Treasury experts and masterminded the means of sleuthing the money trail; his office’s pressure in 2007 on </w:t>
      </w:r>
      <w:proofErr w:type="spellStart"/>
      <w:r w:rsidRPr="00302F31">
        <w:rPr>
          <w:rFonts w:asciiTheme="minorHAnsi" w:hAnsiTheme="minorHAnsi"/>
          <w:sz w:val="16"/>
        </w:rPr>
        <w:t>Banco</w:t>
      </w:r>
      <w:proofErr w:type="spellEnd"/>
      <w:r w:rsidRPr="00302F31">
        <w:rPr>
          <w:rFonts w:asciiTheme="minorHAnsi" w:hAnsiTheme="minorHAnsi"/>
          <w:sz w:val="16"/>
        </w:rPr>
        <w:t xml:space="preserve"> Delta Asia in Macau brought North Korea into cooperation. It is an elegant, quiet, and deadly serious means of applying smart power that hurts the regime without imposing further suffering on its benighted citizens. And it’s far closer to the “proportionate response” President Obama hinted at for North Korea’s hacking of Sony Entertainment and threats against movie theaters </w:t>
      </w:r>
      <w:proofErr w:type="spellStart"/>
      <w:r w:rsidRPr="00302F31">
        <w:rPr>
          <w:rFonts w:asciiTheme="minorHAnsi" w:hAnsiTheme="minorHAnsi"/>
          <w:sz w:val="16"/>
        </w:rPr>
        <w:t>showingThe</w:t>
      </w:r>
      <w:proofErr w:type="spellEnd"/>
      <w:r w:rsidRPr="00302F31">
        <w:rPr>
          <w:rFonts w:asciiTheme="minorHAnsi" w:hAnsiTheme="minorHAnsi"/>
          <w:sz w:val="16"/>
        </w:rPr>
        <w:t xml:space="preserve"> Interview. These sanctions on leading regime figures are still the most practical means to try and affect the behavior of North Korea’s evil government.</w:t>
      </w:r>
    </w:p>
    <w:p w:rsidR="00782688" w:rsidRPr="00302F31" w:rsidRDefault="00782688" w:rsidP="00782688">
      <w:pPr>
        <w:spacing w:after="0" w:line="240" w:lineRule="auto"/>
        <w:rPr>
          <w:rFonts w:asciiTheme="minorHAnsi" w:hAnsiTheme="minorHAnsi"/>
          <w:sz w:val="16"/>
        </w:rPr>
      </w:pPr>
    </w:p>
    <w:p w:rsidR="00782688" w:rsidRPr="00302F31" w:rsidRDefault="00782688" w:rsidP="00782688">
      <w:pPr>
        <w:spacing w:after="0" w:line="240" w:lineRule="auto"/>
        <w:rPr>
          <w:rFonts w:asciiTheme="minorHAnsi" w:hAnsiTheme="minorHAnsi"/>
        </w:rPr>
      </w:pPr>
    </w:p>
    <w:p w:rsidR="00782688" w:rsidRPr="00782688" w:rsidRDefault="00782688" w:rsidP="00782688">
      <w:pPr>
        <w:pStyle w:val="Heading4"/>
      </w:pPr>
      <w:r w:rsidRPr="00782688">
        <w:t>Your solvency advocate disagrees with the say yes claim</w:t>
      </w:r>
    </w:p>
    <w:p w:rsidR="00782688" w:rsidRPr="00302F31" w:rsidRDefault="00782688" w:rsidP="00782688">
      <w:pPr>
        <w:rPr>
          <w:rFonts w:asciiTheme="minorHAnsi" w:hAnsiTheme="minorHAnsi"/>
        </w:rPr>
      </w:pPr>
      <w:proofErr w:type="spellStart"/>
      <w:r w:rsidRPr="00782688">
        <w:rPr>
          <w:rStyle w:val="Style13ptBold"/>
        </w:rPr>
        <w:t>Kydd</w:t>
      </w:r>
      <w:proofErr w:type="spellEnd"/>
      <w:r w:rsidRPr="00782688">
        <w:rPr>
          <w:rStyle w:val="Style13ptBold"/>
        </w:rPr>
        <w:t xml:space="preserve"> 15</w:t>
      </w:r>
      <w:r w:rsidRPr="00302F31">
        <w:rPr>
          <w:rFonts w:asciiTheme="minorHAnsi" w:hAnsiTheme="minorHAnsi"/>
        </w:rPr>
        <w:t xml:space="preserve"> (Andrew H. </w:t>
      </w:r>
      <w:proofErr w:type="spellStart"/>
      <w:r w:rsidRPr="00302F31">
        <w:rPr>
          <w:rFonts w:asciiTheme="minorHAnsi" w:hAnsiTheme="minorHAnsi"/>
        </w:rPr>
        <w:t>Kydd</w:t>
      </w:r>
      <w:proofErr w:type="spellEnd"/>
      <w:r w:rsidRPr="00302F31">
        <w:rPr>
          <w:rFonts w:asciiTheme="minorHAnsi" w:hAnsiTheme="minorHAnsi"/>
        </w:rPr>
        <w:t>, 8/3/2015. Associate Professor in the Department of Political Science at the University of Wisconsin. “Pulling the Plug: Can There Be a Deal with China on Korean Unification?” The Washington Quarterly, http://twq.elliott.gwu.edu/pulling-plug-can-there-be-deal-china-korean-unification.)</w:t>
      </w:r>
    </w:p>
    <w:p w:rsidR="00782688" w:rsidRPr="00302F31" w:rsidRDefault="00782688" w:rsidP="00782688">
      <w:pPr>
        <w:spacing w:after="0" w:line="240" w:lineRule="auto"/>
        <w:rPr>
          <w:rFonts w:asciiTheme="minorHAnsi" w:hAnsiTheme="minorHAnsi"/>
          <w:b/>
          <w:iCs/>
          <w:sz w:val="24"/>
          <w:u w:val="single"/>
        </w:rPr>
      </w:pPr>
      <w:r w:rsidRPr="00031C2B">
        <w:rPr>
          <w:rFonts w:asciiTheme="minorHAnsi" w:hAnsiTheme="minorHAnsi"/>
          <w:highlight w:val="cyan"/>
          <w:u w:val="single"/>
        </w:rPr>
        <w:t>From China’s perspective, it would be</w:t>
      </w:r>
      <w:r w:rsidRPr="00031C2B">
        <w:rPr>
          <w:rFonts w:asciiTheme="minorHAnsi" w:hAnsiTheme="minorHAnsi"/>
          <w:b/>
          <w:iCs/>
          <w:sz w:val="24"/>
          <w:highlight w:val="cyan"/>
          <w:u w:val="single"/>
        </w:rPr>
        <w:t xml:space="preserve"> very risky to yank the rug out from under North Korea while U.S. troops remain </w:t>
      </w:r>
      <w:r w:rsidRPr="00302F31">
        <w:rPr>
          <w:rFonts w:asciiTheme="minorHAnsi" w:hAnsiTheme="minorHAnsi"/>
          <w:b/>
          <w:iCs/>
          <w:sz w:val="24"/>
          <w:u w:val="single"/>
        </w:rPr>
        <w:t xml:space="preserve">in the south. </w:t>
      </w:r>
      <w:r w:rsidRPr="00031C2B">
        <w:rPr>
          <w:rFonts w:asciiTheme="minorHAnsi" w:hAnsiTheme="minorHAnsi"/>
          <w:b/>
          <w:iCs/>
          <w:sz w:val="24"/>
          <w:highlight w:val="cyan"/>
          <w:u w:val="single"/>
        </w:rPr>
        <w:t>If the U</w:t>
      </w:r>
      <w:r w:rsidRPr="00302F31">
        <w:rPr>
          <w:rFonts w:asciiTheme="minorHAnsi" w:hAnsiTheme="minorHAnsi"/>
          <w:b/>
          <w:iCs/>
          <w:sz w:val="24"/>
          <w:u w:val="single"/>
        </w:rPr>
        <w:t xml:space="preserve">nited </w:t>
      </w:r>
      <w:r w:rsidRPr="00031C2B">
        <w:rPr>
          <w:rFonts w:asciiTheme="minorHAnsi" w:hAnsiTheme="minorHAnsi"/>
          <w:b/>
          <w:iCs/>
          <w:sz w:val="24"/>
          <w:highlight w:val="cyan"/>
          <w:u w:val="single"/>
        </w:rPr>
        <w:t>S</w:t>
      </w:r>
      <w:r w:rsidRPr="00302F31">
        <w:rPr>
          <w:rFonts w:asciiTheme="minorHAnsi" w:hAnsiTheme="minorHAnsi"/>
          <w:b/>
          <w:iCs/>
          <w:sz w:val="24"/>
          <w:u w:val="single"/>
        </w:rPr>
        <w:t xml:space="preserve">tates </w:t>
      </w:r>
      <w:r w:rsidRPr="00031C2B">
        <w:rPr>
          <w:rFonts w:asciiTheme="minorHAnsi" w:hAnsiTheme="minorHAnsi"/>
          <w:b/>
          <w:iCs/>
          <w:sz w:val="24"/>
          <w:highlight w:val="cyan"/>
          <w:u w:val="single"/>
        </w:rPr>
        <w:t xml:space="preserve">were to renege </w:t>
      </w:r>
      <w:r w:rsidRPr="00302F31">
        <w:rPr>
          <w:rFonts w:asciiTheme="minorHAnsi" w:hAnsiTheme="minorHAnsi"/>
          <w:b/>
          <w:iCs/>
          <w:sz w:val="24"/>
          <w:u w:val="single"/>
        </w:rPr>
        <w:t>on the deal and fail to pull out troops</w:t>
      </w:r>
      <w:r w:rsidRPr="00031C2B">
        <w:rPr>
          <w:rFonts w:asciiTheme="minorHAnsi" w:hAnsiTheme="minorHAnsi"/>
          <w:b/>
          <w:iCs/>
          <w:sz w:val="24"/>
          <w:highlight w:val="cyan"/>
          <w:u w:val="single"/>
        </w:rPr>
        <w:t xml:space="preserve">, this would bring back China’s old nightmare: a unified Korea with U.S. troops across the </w:t>
      </w:r>
      <w:proofErr w:type="spellStart"/>
      <w:r w:rsidRPr="00031C2B">
        <w:rPr>
          <w:rFonts w:asciiTheme="minorHAnsi" w:hAnsiTheme="minorHAnsi"/>
          <w:b/>
          <w:iCs/>
          <w:sz w:val="24"/>
          <w:highlight w:val="cyan"/>
          <w:u w:val="single"/>
        </w:rPr>
        <w:t>Yalu</w:t>
      </w:r>
      <w:proofErr w:type="spellEnd"/>
      <w:r w:rsidRPr="00031C2B">
        <w:rPr>
          <w:rFonts w:asciiTheme="minorHAnsi" w:hAnsiTheme="minorHAnsi"/>
          <w:b/>
          <w:iCs/>
          <w:sz w:val="24"/>
          <w:highlight w:val="cyan"/>
          <w:u w:val="single"/>
        </w:rPr>
        <w:t>.</w:t>
      </w:r>
    </w:p>
    <w:p w:rsidR="00782688" w:rsidRPr="00782688" w:rsidRDefault="00782688" w:rsidP="00782688"/>
    <w:p w:rsidR="00782688" w:rsidRDefault="00244D3A" w:rsidP="00244D3A">
      <w:pPr>
        <w:pStyle w:val="Heading3"/>
      </w:pPr>
      <w:r>
        <w:t>2NC Say No</w:t>
      </w:r>
    </w:p>
    <w:p w:rsidR="00244D3A" w:rsidRPr="005D5BCD" w:rsidRDefault="00244D3A" w:rsidP="00244D3A">
      <w:pPr>
        <w:pStyle w:val="Heading4"/>
        <w:spacing w:before="200" w:line="240" w:lineRule="auto"/>
      </w:pPr>
      <w:r>
        <w:t xml:space="preserve">China views the </w:t>
      </w:r>
      <w:proofErr w:type="spellStart"/>
      <w:r>
        <w:t>aff</w:t>
      </w:r>
      <w:proofErr w:type="spellEnd"/>
      <w:r>
        <w:t xml:space="preserve"> as a containment policy- means they say no</w:t>
      </w:r>
    </w:p>
    <w:p w:rsidR="00244D3A" w:rsidRDefault="00244D3A" w:rsidP="00244D3A">
      <w:r>
        <w:rPr>
          <w:b/>
        </w:rPr>
        <w:t xml:space="preserve">LEE 02 </w:t>
      </w:r>
      <w:r>
        <w:t xml:space="preserve">(journalism Studies, Volume 3, Number 3, 2002, pp. 343-357 |1 Routledge -s m </w:t>
      </w:r>
      <w:proofErr w:type="spellStart"/>
      <w:r>
        <w:t>Tiytof&amp;Frandi</w:t>
      </w:r>
      <w:proofErr w:type="spellEnd"/>
      <w:r>
        <w:t xml:space="preserve"> Group Established Pluralism: US elite media discourse about China policy CHIN-CHUAN LEE University of Minnesota, USA </w:t>
      </w:r>
      <w:hyperlink r:id="rId31" w:history="1">
        <w:r w:rsidRPr="005D2356">
          <w:rPr>
            <w:rStyle w:val="Hyperlink"/>
          </w:rPr>
          <w:t>https://www.academia.edu/6537695/Established_Pluralism_US_elite_media_discourse_about_China_policy</w:t>
        </w:r>
      </w:hyperlink>
      <w:r>
        <w:t xml:space="preserve"> - BRW)</w:t>
      </w:r>
    </w:p>
    <w:p w:rsidR="00244D3A" w:rsidRPr="005D5BCD" w:rsidRDefault="00244D3A" w:rsidP="00244D3A">
      <w:pPr>
        <w:rPr>
          <w:sz w:val="16"/>
        </w:rPr>
      </w:pPr>
      <w:r w:rsidRPr="00031C2B">
        <w:rPr>
          <w:rStyle w:val="StyleUnderline"/>
          <w:highlight w:val="cyan"/>
        </w:rPr>
        <w:t>The underlying philosophy of</w:t>
      </w:r>
      <w:r w:rsidRPr="005D5BCD">
        <w:rPr>
          <w:sz w:val="16"/>
        </w:rPr>
        <w:t xml:space="preserve"> this </w:t>
      </w:r>
      <w:proofErr w:type="spellStart"/>
      <w:r w:rsidRPr="005D5BCD">
        <w:rPr>
          <w:sz w:val="16"/>
        </w:rPr>
        <w:t>discoursehas</w:t>
      </w:r>
      <w:proofErr w:type="spellEnd"/>
      <w:r w:rsidRPr="005D5BCD">
        <w:rPr>
          <w:sz w:val="16"/>
        </w:rPr>
        <w:t xml:space="preserve"> been the </w:t>
      </w:r>
      <w:r w:rsidRPr="00031C2B">
        <w:rPr>
          <w:rStyle w:val="StyleUnderline"/>
          <w:highlight w:val="cyan"/>
        </w:rPr>
        <w:t>Cold War modernization</w:t>
      </w:r>
      <w:r w:rsidRPr="00244D3A">
        <w:rPr>
          <w:rStyle w:val="StyleUnderline"/>
        </w:rPr>
        <w:t xml:space="preserve"> theory and its post-Cold War reincarnation, a </w:t>
      </w:r>
      <w:proofErr w:type="spellStart"/>
      <w:r w:rsidRPr="00244D3A">
        <w:rPr>
          <w:rStyle w:val="StyleUnderline"/>
        </w:rPr>
        <w:t>trunc-ated</w:t>
      </w:r>
      <w:proofErr w:type="spellEnd"/>
      <w:r w:rsidRPr="00244D3A">
        <w:rPr>
          <w:rStyle w:val="StyleUnderline"/>
        </w:rPr>
        <w:t xml:space="preserve"> version of the globalization theory. The former </w:t>
      </w:r>
      <w:r w:rsidRPr="00031C2B">
        <w:rPr>
          <w:rStyle w:val="StyleUnderline"/>
          <w:highlight w:val="cyan"/>
        </w:rPr>
        <w:t>postulated that economic development would</w:t>
      </w:r>
      <w:r w:rsidRPr="005D5BCD">
        <w:rPr>
          <w:sz w:val="16"/>
        </w:rPr>
        <w:t xml:space="preserve"> bring about compatible changes and </w:t>
      </w:r>
      <w:proofErr w:type="spellStart"/>
      <w:r w:rsidRPr="005D5BCD">
        <w:rPr>
          <w:sz w:val="16"/>
        </w:rPr>
        <w:t>im-provements</w:t>
      </w:r>
      <w:proofErr w:type="spellEnd"/>
      <w:r w:rsidRPr="005D5BCD">
        <w:rPr>
          <w:sz w:val="16"/>
        </w:rPr>
        <w:t xml:space="preserve"> in other areas, and would </w:t>
      </w:r>
      <w:proofErr w:type="spellStart"/>
      <w:r w:rsidRPr="005D5BCD">
        <w:rPr>
          <w:sz w:val="16"/>
        </w:rPr>
        <w:t>eventu</w:t>
      </w:r>
      <w:proofErr w:type="spellEnd"/>
      <w:r w:rsidRPr="005D5BCD">
        <w:rPr>
          <w:sz w:val="16"/>
        </w:rPr>
        <w:t xml:space="preserve">-ally </w:t>
      </w:r>
      <w:r w:rsidRPr="00031C2B">
        <w:rPr>
          <w:rStyle w:val="StyleUnderline"/>
          <w:highlight w:val="cyan"/>
        </w:rPr>
        <w:t xml:space="preserve">trigger </w:t>
      </w:r>
      <w:r w:rsidRPr="00244D3A">
        <w:rPr>
          <w:rStyle w:val="StyleUnderline"/>
        </w:rPr>
        <w:t xml:space="preserve">political </w:t>
      </w:r>
      <w:r w:rsidRPr="00031C2B">
        <w:rPr>
          <w:rStyle w:val="StyleUnderline"/>
          <w:highlight w:val="cyan"/>
        </w:rPr>
        <w:t>democracy</w:t>
      </w:r>
      <w:r w:rsidRPr="005D5BCD">
        <w:rPr>
          <w:sz w:val="16"/>
        </w:rPr>
        <w:t xml:space="preserve"> (Lerner, 1958</w:t>
      </w:r>
      <w:proofErr w:type="gramStart"/>
      <w:r w:rsidRPr="005D5BCD">
        <w:rPr>
          <w:sz w:val="16"/>
        </w:rPr>
        <w:t>;Packenham</w:t>
      </w:r>
      <w:proofErr w:type="gramEnd"/>
      <w:r w:rsidRPr="005D5BCD">
        <w:rPr>
          <w:sz w:val="16"/>
        </w:rPr>
        <w:t xml:space="preserve">, 1973; Higgins, 1977; Berger, 1986;Diamond, 1992). </w:t>
      </w:r>
      <w:r w:rsidRPr="005D5BCD">
        <w:rPr>
          <w:rStyle w:val="StyleUnderline"/>
        </w:rPr>
        <w:t>Proponents of containment wanted to punish China</w:t>
      </w:r>
      <w:r w:rsidRPr="005D5BCD">
        <w:rPr>
          <w:sz w:val="16"/>
        </w:rPr>
        <w:t xml:space="preserve"> because its </w:t>
      </w:r>
      <w:proofErr w:type="spellStart"/>
      <w:r w:rsidRPr="005D5BCD">
        <w:rPr>
          <w:sz w:val="16"/>
        </w:rPr>
        <w:t>economicgrowth</w:t>
      </w:r>
      <w:proofErr w:type="spellEnd"/>
      <w:r w:rsidRPr="005D5BCD">
        <w:rPr>
          <w:sz w:val="16"/>
        </w:rPr>
        <w:t xml:space="preserve"> had bred “dictatorial capitalism”, </w:t>
      </w:r>
      <w:proofErr w:type="spellStart"/>
      <w:r w:rsidRPr="005D5BCD">
        <w:rPr>
          <w:sz w:val="16"/>
        </w:rPr>
        <w:t>notdemocracy</w:t>
      </w:r>
      <w:proofErr w:type="spellEnd"/>
      <w:r w:rsidRPr="005D5BCD">
        <w:rPr>
          <w:sz w:val="16"/>
        </w:rPr>
        <w:t xml:space="preserve">; the frustrated </w:t>
      </w:r>
      <w:proofErr w:type="gramStart"/>
      <w:r w:rsidRPr="005D5BCD">
        <w:rPr>
          <w:sz w:val="16"/>
        </w:rPr>
        <w:t>writers</w:t>
      </w:r>
      <w:proofErr w:type="gramEnd"/>
      <w:r w:rsidRPr="005D5BCD">
        <w:rPr>
          <w:sz w:val="16"/>
        </w:rPr>
        <w:t xml:space="preserve"> </w:t>
      </w:r>
      <w:proofErr w:type="spellStart"/>
      <w:r w:rsidRPr="005D5BCD">
        <w:rPr>
          <w:sz w:val="16"/>
        </w:rPr>
        <w:t>hypothesizedthat</w:t>
      </w:r>
      <w:proofErr w:type="spellEnd"/>
      <w:r w:rsidRPr="005D5BCD">
        <w:rPr>
          <w:sz w:val="16"/>
        </w:rPr>
        <w:t xml:space="preserve"> Russia or India would pull ahead of </w:t>
      </w:r>
      <w:proofErr w:type="spellStart"/>
      <w:r w:rsidRPr="005D5BCD">
        <w:rPr>
          <w:sz w:val="16"/>
        </w:rPr>
        <w:t>Chinapolitically</w:t>
      </w:r>
      <w:proofErr w:type="spellEnd"/>
      <w:r w:rsidRPr="005D5BCD">
        <w:rPr>
          <w:sz w:val="16"/>
        </w:rPr>
        <w:t xml:space="preserve"> or economically. </w:t>
      </w:r>
      <w:r w:rsidRPr="00031C2B">
        <w:rPr>
          <w:rStyle w:val="StyleUnderline"/>
          <w:highlight w:val="cyan"/>
        </w:rPr>
        <w:t>Advocates of en-</w:t>
      </w:r>
      <w:proofErr w:type="spellStart"/>
      <w:r w:rsidRPr="00031C2B">
        <w:rPr>
          <w:rStyle w:val="StyleUnderline"/>
          <w:highlight w:val="cyan"/>
        </w:rPr>
        <w:t>gagement</w:t>
      </w:r>
      <w:proofErr w:type="spellEnd"/>
      <w:r w:rsidRPr="00031C2B">
        <w:rPr>
          <w:rStyle w:val="StyleUnderline"/>
          <w:highlight w:val="cyan"/>
        </w:rPr>
        <w:t xml:space="preserve"> wanted to negotiate with China</w:t>
      </w:r>
      <w:r w:rsidRPr="00244D3A">
        <w:rPr>
          <w:rStyle w:val="StyleUnderline"/>
        </w:rPr>
        <w:t xml:space="preserve"> </w:t>
      </w:r>
      <w:r w:rsidRPr="00031C2B">
        <w:rPr>
          <w:rStyle w:val="StyleUnderline"/>
          <w:highlight w:val="cyan"/>
        </w:rPr>
        <w:t>for terms</w:t>
      </w:r>
      <w:r w:rsidRPr="00244D3A">
        <w:rPr>
          <w:rStyle w:val="StyleUnderline"/>
        </w:rPr>
        <w:t xml:space="preserve"> more </w:t>
      </w:r>
      <w:r w:rsidRPr="00031C2B">
        <w:rPr>
          <w:rStyle w:val="StyleUnderline"/>
          <w:highlight w:val="cyan"/>
        </w:rPr>
        <w:t>acceptable to the US</w:t>
      </w:r>
      <w:r w:rsidRPr="00244D3A">
        <w:rPr>
          <w:rStyle w:val="StyleUnderline"/>
        </w:rPr>
        <w:t xml:space="preserve">. </w:t>
      </w:r>
      <w:r w:rsidRPr="00031C2B">
        <w:rPr>
          <w:rStyle w:val="StyleUnderline"/>
          <w:highlight w:val="cyan"/>
        </w:rPr>
        <w:t>The differ-</w:t>
      </w:r>
      <w:proofErr w:type="spellStart"/>
      <w:r w:rsidRPr="00031C2B">
        <w:rPr>
          <w:rStyle w:val="StyleUnderline"/>
          <w:highlight w:val="cyan"/>
        </w:rPr>
        <w:t>ence</w:t>
      </w:r>
      <w:r w:rsidRPr="00244D3A">
        <w:rPr>
          <w:rStyle w:val="StyleUnderline"/>
        </w:rPr>
        <w:t>s</w:t>
      </w:r>
      <w:proofErr w:type="spellEnd"/>
      <w:r w:rsidRPr="00244D3A">
        <w:rPr>
          <w:rStyle w:val="StyleUnderline"/>
        </w:rPr>
        <w:t xml:space="preserve"> </w:t>
      </w:r>
      <w:r w:rsidRPr="00031C2B">
        <w:rPr>
          <w:rStyle w:val="StyleUnderline"/>
          <w:highlight w:val="cyan"/>
        </w:rPr>
        <w:t xml:space="preserve">between the “engagement” </w:t>
      </w:r>
      <w:proofErr w:type="spellStart"/>
      <w:r w:rsidRPr="00031C2B">
        <w:rPr>
          <w:rStyle w:val="StyleUnderline"/>
          <w:highlight w:val="cyan"/>
        </w:rPr>
        <w:t>and“globalization</w:t>
      </w:r>
      <w:proofErr w:type="spellEnd"/>
      <w:r w:rsidRPr="00031C2B">
        <w:rPr>
          <w:rStyle w:val="StyleUnderline"/>
          <w:highlight w:val="cyan"/>
        </w:rPr>
        <w:t>”</w:t>
      </w:r>
      <w:r w:rsidRPr="00244D3A">
        <w:rPr>
          <w:rStyle w:val="StyleUnderline"/>
        </w:rPr>
        <w:t xml:space="preserve"> packages </w:t>
      </w:r>
      <w:r w:rsidRPr="00031C2B">
        <w:rPr>
          <w:rStyle w:val="StyleUnderline"/>
          <w:highlight w:val="cyan"/>
        </w:rPr>
        <w:t>are threefold</w:t>
      </w:r>
      <w:r w:rsidRPr="00244D3A">
        <w:rPr>
          <w:rStyle w:val="StyleUnderline"/>
        </w:rPr>
        <w:t xml:space="preserve">. First, </w:t>
      </w:r>
      <w:r w:rsidRPr="00031C2B">
        <w:rPr>
          <w:rStyle w:val="StyleUnderline"/>
          <w:highlight w:val="cyan"/>
        </w:rPr>
        <w:t>the former is</w:t>
      </w:r>
      <w:r w:rsidRPr="00244D3A">
        <w:rPr>
          <w:rStyle w:val="StyleUnderline"/>
        </w:rPr>
        <w:t xml:space="preserve"> a </w:t>
      </w:r>
      <w:r w:rsidRPr="00031C2B">
        <w:rPr>
          <w:rStyle w:val="StyleUnderline"/>
          <w:highlight w:val="cyan"/>
        </w:rPr>
        <w:t>vague</w:t>
      </w:r>
      <w:r w:rsidRPr="00244D3A">
        <w:rPr>
          <w:rStyle w:val="StyleUnderline"/>
        </w:rPr>
        <w:t xml:space="preserve"> concept, and </w:t>
      </w:r>
      <w:r w:rsidRPr="00031C2B">
        <w:rPr>
          <w:rStyle w:val="StyleUnderline"/>
          <w:highlight w:val="cyan"/>
        </w:rPr>
        <w:t>the latter is a policy</w:t>
      </w:r>
      <w:r w:rsidRPr="00244D3A">
        <w:rPr>
          <w:rStyle w:val="StyleUnderline"/>
        </w:rPr>
        <w:t xml:space="preserve">. Second, </w:t>
      </w:r>
      <w:r w:rsidRPr="00031C2B">
        <w:rPr>
          <w:rStyle w:val="StyleUnderline"/>
          <w:highlight w:val="cyan"/>
        </w:rPr>
        <w:t>engagement</w:t>
      </w:r>
      <w:r w:rsidRPr="00244D3A">
        <w:rPr>
          <w:rStyle w:val="StyleUnderline"/>
        </w:rPr>
        <w:t xml:space="preserve"> </w:t>
      </w:r>
      <w:r w:rsidRPr="00031C2B">
        <w:rPr>
          <w:rStyle w:val="StyleUnderline"/>
          <w:highlight w:val="cyan"/>
        </w:rPr>
        <w:t>involves a calculation of carrots and sticks to balance</w:t>
      </w:r>
      <w:r w:rsidRPr="00244D3A">
        <w:rPr>
          <w:rStyle w:val="StyleUnderline"/>
        </w:rPr>
        <w:t xml:space="preserve"> different </w:t>
      </w:r>
      <w:r w:rsidRPr="00031C2B">
        <w:rPr>
          <w:rStyle w:val="StyleUnderline"/>
          <w:highlight w:val="cyan"/>
        </w:rPr>
        <w:t>US interests</w:t>
      </w:r>
      <w:r w:rsidRPr="00244D3A">
        <w:rPr>
          <w:rStyle w:val="StyleUnderline"/>
        </w:rPr>
        <w:t xml:space="preserve">, whereas </w:t>
      </w:r>
      <w:r w:rsidRPr="00031C2B">
        <w:rPr>
          <w:rStyle w:val="StyleUnderline"/>
          <w:highlight w:val="cyan"/>
        </w:rPr>
        <w:t>globalization</w:t>
      </w:r>
      <w:r w:rsidRPr="00244D3A">
        <w:rPr>
          <w:rStyle w:val="StyleUnderline"/>
        </w:rPr>
        <w:t xml:space="preserve"> </w:t>
      </w:r>
      <w:r w:rsidRPr="00031C2B">
        <w:rPr>
          <w:rStyle w:val="StyleUnderline"/>
          <w:highlight w:val="cyan"/>
        </w:rPr>
        <w:t xml:space="preserve">hands </w:t>
      </w:r>
      <w:proofErr w:type="spellStart"/>
      <w:r w:rsidRPr="00031C2B">
        <w:rPr>
          <w:rStyle w:val="StyleUnderline"/>
          <w:highlight w:val="cyan"/>
        </w:rPr>
        <w:t>out</w:t>
      </w:r>
      <w:r w:rsidRPr="00244D3A">
        <w:rPr>
          <w:rStyle w:val="StyleUnderline"/>
        </w:rPr>
        <w:t>more</w:t>
      </w:r>
      <w:proofErr w:type="spellEnd"/>
      <w:r w:rsidRPr="00244D3A">
        <w:rPr>
          <w:rStyle w:val="StyleUnderline"/>
        </w:rPr>
        <w:t xml:space="preserve"> </w:t>
      </w:r>
      <w:r w:rsidRPr="00031C2B">
        <w:rPr>
          <w:rStyle w:val="StyleUnderline"/>
          <w:highlight w:val="cyan"/>
        </w:rPr>
        <w:t>carrots</w:t>
      </w:r>
      <w:r w:rsidRPr="00244D3A">
        <w:rPr>
          <w:rStyle w:val="StyleUnderline"/>
        </w:rPr>
        <w:t xml:space="preserve"> </w:t>
      </w:r>
      <w:r w:rsidRPr="00244D3A">
        <w:rPr>
          <w:sz w:val="16"/>
          <w:szCs w:val="16"/>
        </w:rPr>
        <w:t>and</w:t>
      </w:r>
      <w:r w:rsidRPr="005D5BCD">
        <w:rPr>
          <w:sz w:val="16"/>
        </w:rPr>
        <w:t xml:space="preserve"> few sticks (making no men-</w:t>
      </w:r>
      <w:proofErr w:type="spellStart"/>
      <w:r w:rsidRPr="005D5BCD">
        <w:rPr>
          <w:sz w:val="16"/>
        </w:rPr>
        <w:t>tion</w:t>
      </w:r>
      <w:proofErr w:type="spellEnd"/>
      <w:r w:rsidRPr="005D5BCD">
        <w:rPr>
          <w:sz w:val="16"/>
        </w:rPr>
        <w:t xml:space="preserve"> of trade sanctions) </w:t>
      </w:r>
      <w:r w:rsidRPr="00244D3A">
        <w:rPr>
          <w:sz w:val="16"/>
          <w:szCs w:val="16"/>
        </w:rPr>
        <w:t>to integrate US interests</w:t>
      </w:r>
      <w:r w:rsidRPr="005D5BCD">
        <w:rPr>
          <w:sz w:val="16"/>
        </w:rPr>
        <w:t>. Third, the globalists aim to take the bilateral engagement to the further step of subverting communism from within and from without by co-opting China into a neoliberal global frame-work of capitalist democracy. In sum, if</w:t>
      </w:r>
      <w:r w:rsidRPr="005D5BCD">
        <w:rPr>
          <w:rStyle w:val="StyleUnderline"/>
        </w:rPr>
        <w:t xml:space="preserve"> </w:t>
      </w:r>
      <w:r w:rsidRPr="00031C2B">
        <w:rPr>
          <w:rStyle w:val="StyleUnderline"/>
          <w:highlight w:val="cyan"/>
        </w:rPr>
        <w:t>con-</w:t>
      </w:r>
      <w:proofErr w:type="spellStart"/>
      <w:r w:rsidRPr="00031C2B">
        <w:rPr>
          <w:rStyle w:val="StyleUnderline"/>
          <w:highlight w:val="cyan"/>
        </w:rPr>
        <w:t>tainment</w:t>
      </w:r>
      <w:proofErr w:type="spellEnd"/>
      <w:r w:rsidRPr="005D5BCD">
        <w:rPr>
          <w:rStyle w:val="StyleUnderline"/>
        </w:rPr>
        <w:t xml:space="preserve"> and engagement were </w:t>
      </w:r>
      <w:proofErr w:type="spellStart"/>
      <w:r w:rsidRPr="005D5BCD">
        <w:rPr>
          <w:rStyle w:val="StyleUnderline"/>
        </w:rPr>
        <w:t>conceptualizedas</w:t>
      </w:r>
      <w:proofErr w:type="spellEnd"/>
      <w:r w:rsidRPr="005D5BCD">
        <w:rPr>
          <w:rStyle w:val="StyleUnderline"/>
        </w:rPr>
        <w:t xml:space="preserve"> a zero-sum game</w:t>
      </w:r>
      <w:r w:rsidRPr="005D5BCD">
        <w:rPr>
          <w:sz w:val="16"/>
        </w:rPr>
        <w:t xml:space="preserve">, </w:t>
      </w:r>
      <w:r w:rsidRPr="00244D3A">
        <w:rPr>
          <w:rStyle w:val="StyleUnderline"/>
        </w:rPr>
        <w:t xml:space="preserve">the global </w:t>
      </w:r>
      <w:r w:rsidRPr="00031C2B">
        <w:rPr>
          <w:rStyle w:val="StyleUnderline"/>
          <w:highlight w:val="cyan"/>
        </w:rPr>
        <w:t>framework was presented as a win-win solution</w:t>
      </w:r>
      <w:r w:rsidRPr="00244D3A">
        <w:rPr>
          <w:rStyle w:val="StyleUnderline"/>
        </w:rPr>
        <w:t>—</w:t>
      </w:r>
      <w:r w:rsidRPr="005D5BCD">
        <w:rPr>
          <w:sz w:val="16"/>
        </w:rPr>
        <w:t>for nation-states, not for different classes within them—</w:t>
      </w:r>
      <w:r w:rsidRPr="00244D3A">
        <w:rPr>
          <w:rStyle w:val="StyleUnderline"/>
        </w:rPr>
        <w:t xml:space="preserve">albeit </w:t>
      </w:r>
      <w:r w:rsidRPr="00031C2B">
        <w:rPr>
          <w:rStyle w:val="StyleUnderline"/>
          <w:highlight w:val="cyan"/>
        </w:rPr>
        <w:t>with the US</w:t>
      </w:r>
      <w:r w:rsidRPr="00244D3A">
        <w:rPr>
          <w:rStyle w:val="StyleUnderline"/>
        </w:rPr>
        <w:t xml:space="preserve">, of course, </w:t>
      </w:r>
      <w:r w:rsidRPr="00031C2B">
        <w:rPr>
          <w:rStyle w:val="StyleUnderline"/>
          <w:highlight w:val="cyan"/>
        </w:rPr>
        <w:t>controlling its rules</w:t>
      </w:r>
      <w:r w:rsidRPr="00244D3A">
        <w:rPr>
          <w:rStyle w:val="StyleUnderline"/>
        </w:rPr>
        <w:t xml:space="preserve"> of the game.</w:t>
      </w:r>
      <w:r w:rsidRPr="00244D3A">
        <w:t xml:space="preserve"> </w:t>
      </w:r>
      <w:r w:rsidRPr="005D5BCD">
        <w:rPr>
          <w:sz w:val="16"/>
        </w:rPr>
        <w:t>These packages, with inter-</w:t>
      </w:r>
      <w:proofErr w:type="spellStart"/>
      <w:r w:rsidRPr="005D5BCD">
        <w:rPr>
          <w:sz w:val="16"/>
        </w:rPr>
        <w:t>nal</w:t>
      </w:r>
      <w:proofErr w:type="spellEnd"/>
      <w:r w:rsidRPr="005D5BCD">
        <w:rPr>
          <w:sz w:val="16"/>
        </w:rPr>
        <w:t xml:space="preserve"> continuities and discontinuities, </w:t>
      </w:r>
      <w:proofErr w:type="spellStart"/>
      <w:r w:rsidRPr="005D5BCD">
        <w:rPr>
          <w:sz w:val="16"/>
        </w:rPr>
        <w:t>coexistand</w:t>
      </w:r>
      <w:proofErr w:type="spellEnd"/>
      <w:r w:rsidRPr="005D5BCD">
        <w:rPr>
          <w:sz w:val="16"/>
        </w:rPr>
        <w:t xml:space="preserve"> struggle in the landscape of “</w:t>
      </w:r>
      <w:proofErr w:type="spellStart"/>
      <w:r w:rsidRPr="005D5BCD">
        <w:rPr>
          <w:sz w:val="16"/>
        </w:rPr>
        <w:t>establishedpluralism</w:t>
      </w:r>
      <w:proofErr w:type="spellEnd"/>
      <w:r w:rsidRPr="005D5BCD">
        <w:rPr>
          <w:sz w:val="16"/>
        </w:rPr>
        <w:t>”.</w:t>
      </w:r>
      <w:r w:rsidRPr="00031C2B">
        <w:rPr>
          <w:rStyle w:val="StyleUnderline"/>
          <w:highlight w:val="cyan"/>
        </w:rPr>
        <w:t>Lurking behind</w:t>
      </w:r>
      <w:r w:rsidRPr="005D5BCD">
        <w:rPr>
          <w:rStyle w:val="StyleUnderline"/>
        </w:rPr>
        <w:t xml:space="preserve"> the </w:t>
      </w:r>
      <w:r w:rsidRPr="00031C2B">
        <w:rPr>
          <w:rStyle w:val="StyleUnderline"/>
          <w:highlight w:val="cyan"/>
        </w:rPr>
        <w:t>US</w:t>
      </w:r>
      <w:r w:rsidRPr="005D5BCD">
        <w:rPr>
          <w:rStyle w:val="StyleUnderline"/>
        </w:rPr>
        <w:t xml:space="preserve"> elite </w:t>
      </w:r>
      <w:r w:rsidRPr="00031C2B">
        <w:rPr>
          <w:rStyle w:val="StyleUnderline"/>
          <w:highlight w:val="cyan"/>
        </w:rPr>
        <w:t>media</w:t>
      </w:r>
      <w:r w:rsidRPr="005D5BCD">
        <w:rPr>
          <w:rStyle w:val="StyleUnderline"/>
        </w:rPr>
        <w:t xml:space="preserve"> discourse </w:t>
      </w:r>
      <w:r w:rsidRPr="00031C2B">
        <w:rPr>
          <w:rStyle w:val="StyleUnderline"/>
          <w:highlight w:val="cyan"/>
        </w:rPr>
        <w:t>were volcanic outbursts from China</w:t>
      </w:r>
      <w:r w:rsidRPr="00244D3A">
        <w:rPr>
          <w:rStyle w:val="StyleUnderline"/>
        </w:rPr>
        <w:t xml:space="preserve">, </w:t>
      </w:r>
      <w:proofErr w:type="spellStart"/>
      <w:r w:rsidRPr="00031C2B">
        <w:rPr>
          <w:rStyle w:val="StyleUnderline"/>
          <w:highlight w:val="cyan"/>
        </w:rPr>
        <w:t>culminat-ing</w:t>
      </w:r>
      <w:proofErr w:type="spellEnd"/>
      <w:r w:rsidRPr="00031C2B">
        <w:rPr>
          <w:rStyle w:val="StyleUnderline"/>
          <w:highlight w:val="cyan"/>
        </w:rPr>
        <w:t xml:space="preserve"> in</w:t>
      </w:r>
      <w:r w:rsidRPr="00244D3A">
        <w:rPr>
          <w:rStyle w:val="StyleUnderline"/>
        </w:rPr>
        <w:t xml:space="preserve"> forms of “</w:t>
      </w:r>
      <w:r w:rsidRPr="00031C2B">
        <w:rPr>
          <w:rStyle w:val="StyleUnderline"/>
          <w:highlight w:val="cyan"/>
        </w:rPr>
        <w:t>statist nationalism</w:t>
      </w:r>
      <w:r w:rsidRPr="00244D3A">
        <w:rPr>
          <w:rStyle w:val="StyleUnderline"/>
        </w:rPr>
        <w:t xml:space="preserve">” </w:t>
      </w:r>
      <w:r w:rsidRPr="00031C2B">
        <w:rPr>
          <w:rStyle w:val="StyleUnderline"/>
          <w:highlight w:val="cyan"/>
        </w:rPr>
        <w:t>expressing resentment</w:t>
      </w:r>
      <w:r w:rsidRPr="00244D3A">
        <w:rPr>
          <w:rStyle w:val="StyleUnderline"/>
        </w:rPr>
        <w:t xml:space="preserve">, wounded pride, </w:t>
      </w:r>
      <w:r w:rsidRPr="00031C2B">
        <w:rPr>
          <w:rStyle w:val="StyleUnderline"/>
          <w:highlight w:val="cyan"/>
        </w:rPr>
        <w:t>and fear of “peaceful evolution</w:t>
      </w:r>
      <w:r w:rsidRPr="00244D3A">
        <w:rPr>
          <w:rStyle w:val="StyleUnderline"/>
        </w:rPr>
        <w:t>”</w:t>
      </w:r>
      <w:r w:rsidRPr="005D5BCD">
        <w:rPr>
          <w:sz w:val="16"/>
        </w:rPr>
        <w:t xml:space="preserve"> (Chang, 2001; Huang </w:t>
      </w:r>
      <w:proofErr w:type="spellStart"/>
      <w:r w:rsidRPr="005D5BCD">
        <w:rPr>
          <w:sz w:val="16"/>
        </w:rPr>
        <w:t>andLee</w:t>
      </w:r>
      <w:proofErr w:type="spellEnd"/>
      <w:r w:rsidRPr="005D5BCD">
        <w:rPr>
          <w:sz w:val="16"/>
        </w:rPr>
        <w:t xml:space="preserve">, 2002). </w:t>
      </w:r>
      <w:r w:rsidRPr="00244D3A">
        <w:rPr>
          <w:sz w:val="16"/>
          <w:szCs w:val="16"/>
        </w:rPr>
        <w:t xml:space="preserve">China has been wary of Washington’s scheme of “peaceful </w:t>
      </w:r>
      <w:proofErr w:type="spellStart"/>
      <w:r w:rsidRPr="00244D3A">
        <w:rPr>
          <w:sz w:val="16"/>
          <w:szCs w:val="16"/>
        </w:rPr>
        <w:t>evolution”</w:t>
      </w:r>
      <w:r w:rsidRPr="005D5BCD">
        <w:rPr>
          <w:sz w:val="16"/>
        </w:rPr>
        <w:t>through</w:t>
      </w:r>
      <w:proofErr w:type="spellEnd"/>
      <w:r w:rsidRPr="005D5BCD">
        <w:rPr>
          <w:sz w:val="16"/>
        </w:rPr>
        <w:t xml:space="preserve"> “</w:t>
      </w:r>
      <w:proofErr w:type="spellStart"/>
      <w:r w:rsidRPr="005D5BCD">
        <w:rPr>
          <w:sz w:val="16"/>
        </w:rPr>
        <w:t>in</w:t>
      </w:r>
      <w:r w:rsidRPr="005D5BCD">
        <w:rPr>
          <w:rFonts w:hint="eastAsia"/>
          <w:sz w:val="16"/>
        </w:rPr>
        <w:t></w:t>
      </w:r>
      <w:r w:rsidRPr="005D5BCD">
        <w:rPr>
          <w:sz w:val="16"/>
        </w:rPr>
        <w:t>ltration</w:t>
      </w:r>
      <w:proofErr w:type="spellEnd"/>
      <w:r w:rsidRPr="005D5BCD">
        <w:rPr>
          <w:sz w:val="16"/>
        </w:rPr>
        <w:t xml:space="preserve">, corruption, and </w:t>
      </w:r>
      <w:proofErr w:type="spellStart"/>
      <w:r w:rsidRPr="005D5BCD">
        <w:rPr>
          <w:sz w:val="16"/>
        </w:rPr>
        <w:t>subver-sion</w:t>
      </w:r>
      <w:proofErr w:type="spellEnd"/>
      <w:r w:rsidRPr="005D5BCD">
        <w:rPr>
          <w:sz w:val="16"/>
        </w:rPr>
        <w:t xml:space="preserve">” since the late 1950s when Mao </w:t>
      </w:r>
      <w:proofErr w:type="spellStart"/>
      <w:r w:rsidRPr="005D5BCD">
        <w:rPr>
          <w:sz w:val="16"/>
        </w:rPr>
        <w:t>inveighedagainst</w:t>
      </w:r>
      <w:proofErr w:type="spellEnd"/>
      <w:r w:rsidRPr="005D5BCD">
        <w:rPr>
          <w:sz w:val="16"/>
        </w:rPr>
        <w:t xml:space="preserve"> Khrushchev’s “Soviet revisionism” </w:t>
      </w:r>
      <w:proofErr w:type="spellStart"/>
      <w:r w:rsidRPr="005D5BCD">
        <w:rPr>
          <w:sz w:val="16"/>
        </w:rPr>
        <w:t>asaccommodating</w:t>
      </w:r>
      <w:proofErr w:type="spellEnd"/>
      <w:r w:rsidRPr="005D5BCD">
        <w:rPr>
          <w:sz w:val="16"/>
        </w:rPr>
        <w:t xml:space="preserve"> the US imperialist (Bo, 1991</w:t>
      </w:r>
    </w:p>
    <w:p w:rsidR="00244D3A" w:rsidRDefault="00244D3A" w:rsidP="00244D3A">
      <w:pPr>
        <w:pStyle w:val="Heading4"/>
      </w:pPr>
      <w:r>
        <w:t xml:space="preserve">The </w:t>
      </w:r>
      <w:proofErr w:type="spellStart"/>
      <w:r>
        <w:t>aff</w:t>
      </w:r>
      <w:proofErr w:type="spellEnd"/>
      <w:r>
        <w:t xml:space="preserve"> can’t overcome structural Chinese attitudes in opposition to military cooperation</w:t>
      </w:r>
    </w:p>
    <w:p w:rsidR="00244D3A" w:rsidRDefault="00244D3A" w:rsidP="00244D3A">
      <w:r>
        <w:rPr>
          <w:b/>
        </w:rPr>
        <w:t xml:space="preserve">Reuters 14 </w:t>
      </w:r>
      <w:r>
        <w:t xml:space="preserve">(Quid pro quo for China, US on Islamic State? Sunday, 2 Nov 2014 | 1:43 AM ET –originally published by </w:t>
      </w:r>
      <w:proofErr w:type="gramStart"/>
      <w:r>
        <w:t>reuters</w:t>
      </w:r>
      <w:proofErr w:type="gramEnd"/>
      <w:r>
        <w:fldChar w:fldCharType="begin"/>
      </w:r>
      <w:r>
        <w:instrText xml:space="preserve"> HYPERLINK "http://www.cnbc.com/2014/11/02/quid-pro-quo-for-china-us-on-islamic-state.html" </w:instrText>
      </w:r>
      <w:r>
        <w:fldChar w:fldCharType="separate"/>
      </w:r>
      <w:r w:rsidRPr="00655BAB">
        <w:rPr>
          <w:rStyle w:val="Hyperlink"/>
        </w:rPr>
        <w:t>http://www.cnbc.com/2014/11/02/quid-pro-quo-for-china-us-on-islamic-state.html</w:t>
      </w:r>
      <w:r>
        <w:fldChar w:fldCharType="end"/>
      </w:r>
      <w:r>
        <w:t>)</w:t>
      </w:r>
    </w:p>
    <w:p w:rsidR="00244D3A" w:rsidRPr="00F34372" w:rsidRDefault="00244D3A" w:rsidP="00244D3A">
      <w:pPr>
        <w:rPr>
          <w:sz w:val="16"/>
        </w:rPr>
      </w:pPr>
      <w:r w:rsidRPr="00031C2B">
        <w:rPr>
          <w:rStyle w:val="StyleUnderline"/>
          <w:highlight w:val="cyan"/>
        </w:rPr>
        <w:t>When the United States and China discuss cooperating</w:t>
      </w:r>
      <w:r w:rsidRPr="00F34372">
        <w:rPr>
          <w:sz w:val="16"/>
        </w:rPr>
        <w:t xml:space="preserve"> against Islamic State later this month</w:t>
      </w:r>
      <w:r w:rsidRPr="00F34372">
        <w:rPr>
          <w:rStyle w:val="StyleUnderline"/>
        </w:rPr>
        <w:t xml:space="preserve">, the most prominent outcome is likely to be less criticism </w:t>
      </w:r>
      <w:r w:rsidRPr="00F34372">
        <w:rPr>
          <w:sz w:val="16"/>
        </w:rPr>
        <w:t xml:space="preserve">of each other's anti-terrorism policies. Both countries have flagged that President Barack Obama and President Xi </w:t>
      </w:r>
      <w:proofErr w:type="spellStart"/>
      <w:r w:rsidRPr="00F34372">
        <w:rPr>
          <w:sz w:val="16"/>
        </w:rPr>
        <w:t>Jinping</w:t>
      </w:r>
      <w:proofErr w:type="spellEnd"/>
      <w:r w:rsidRPr="00F34372">
        <w:rPr>
          <w:sz w:val="16"/>
        </w:rPr>
        <w:t xml:space="preserve"> will discuss the issue when they meet on the sidelines of the Asia Pacific Economic Cooperation (APEC) summit in Beijing. </w:t>
      </w:r>
      <w:r w:rsidRPr="00031C2B">
        <w:rPr>
          <w:rStyle w:val="StyleUnderline"/>
          <w:highlight w:val="cyan"/>
        </w:rPr>
        <w:t>Cooperation</w:t>
      </w:r>
      <w:r w:rsidRPr="007812B9">
        <w:rPr>
          <w:rStyle w:val="StyleUnderline"/>
        </w:rPr>
        <w:t xml:space="preserve"> like sharing intelligence </w:t>
      </w:r>
      <w:r w:rsidRPr="00031C2B">
        <w:rPr>
          <w:rStyle w:val="StyleUnderline"/>
          <w:highlight w:val="cyan"/>
        </w:rPr>
        <w:t>will be difficult</w:t>
      </w:r>
      <w:r w:rsidRPr="00F34372">
        <w:rPr>
          <w:sz w:val="16"/>
        </w:rPr>
        <w:t xml:space="preserve">. And </w:t>
      </w:r>
      <w:r w:rsidRPr="00031C2B">
        <w:rPr>
          <w:rStyle w:val="StyleUnderline"/>
          <w:highlight w:val="cyan"/>
        </w:rPr>
        <w:t>China will not commit</w:t>
      </w:r>
      <w:r w:rsidRPr="00F34372">
        <w:rPr>
          <w:sz w:val="16"/>
        </w:rPr>
        <w:t xml:space="preserve"> troops or weapons. But simply seeing eye-to-eye on the problem of Islamic State can pay political dividends, experts and diplomats say, as the United States launches air strikes against the ultra-radicals in Iraq and Syria and </w:t>
      </w:r>
      <w:r w:rsidRPr="00F34372">
        <w:rPr>
          <w:rStyle w:val="StyleUnderline"/>
        </w:rPr>
        <w:t>China faces condemnation of its hardline tactics</w:t>
      </w:r>
      <w:r w:rsidRPr="00F34372">
        <w:rPr>
          <w:sz w:val="16"/>
        </w:rPr>
        <w:t xml:space="preserve"> in its western Xinjiang region. Read More Iraq notches victory against ISIS in fierce battle over key town "</w:t>
      </w:r>
      <w:r w:rsidRPr="00031C2B">
        <w:rPr>
          <w:rStyle w:val="StyleUnderline"/>
          <w:highlight w:val="cyan"/>
        </w:rPr>
        <w:t xml:space="preserve">You're mostly likely to see China sit back and not </w:t>
      </w:r>
      <w:proofErr w:type="spellStart"/>
      <w:r w:rsidRPr="00031C2B">
        <w:rPr>
          <w:rStyle w:val="StyleUnderline"/>
          <w:highlight w:val="cyan"/>
        </w:rPr>
        <w:t>criticise</w:t>
      </w:r>
      <w:proofErr w:type="spellEnd"/>
      <w:r w:rsidRPr="00031C2B">
        <w:rPr>
          <w:rStyle w:val="StyleUnderline"/>
          <w:highlight w:val="cyan"/>
        </w:rPr>
        <w:t xml:space="preserve"> the United States. That is what cooperation looks like</w:t>
      </w:r>
      <w:r w:rsidRPr="00031C2B">
        <w:rPr>
          <w:sz w:val="16"/>
          <w:highlight w:val="cyan"/>
        </w:rPr>
        <w:t>,</w:t>
      </w:r>
      <w:r w:rsidRPr="00F34372">
        <w:rPr>
          <w:sz w:val="16"/>
        </w:rPr>
        <w:t xml:space="preserve">" said Philip Potter, an assistant professor at the University of Virginia who studies global terrorism. In return, Beijing would value more recognition from Washington of what Chinese authorities say is the threat of militant Islamic separatists in its far western province of Xinjiang. China charges that a group called the East Turkistan Islamic Movement (ETIM) is seeking to set up a separate state in Xinjiang, home to the Muslim Uighur ethnic minority. Rights groups and Uighur exiles dispute the extent of the ETIM threat, and argue that economic marginalization of Uighurs is one of the main causes of violence there. Washington deemed ETIM a terrorist </w:t>
      </w:r>
      <w:proofErr w:type="spellStart"/>
      <w:r w:rsidRPr="00F34372">
        <w:rPr>
          <w:sz w:val="16"/>
        </w:rPr>
        <w:t>organisation</w:t>
      </w:r>
      <w:proofErr w:type="spellEnd"/>
      <w:r w:rsidRPr="00F34372">
        <w:rPr>
          <w:sz w:val="16"/>
        </w:rPr>
        <w:t xml:space="preserve"> in the wake of the September 11, 2001 attacks, but a few officials in the U.S. government have privately questioned the extent of the </w:t>
      </w:r>
      <w:proofErr w:type="spellStart"/>
      <w:r w:rsidRPr="00F34372">
        <w:rPr>
          <w:sz w:val="16"/>
        </w:rPr>
        <w:t>organisation's</w:t>
      </w:r>
      <w:proofErr w:type="spellEnd"/>
      <w:r w:rsidRPr="00F34372">
        <w:rPr>
          <w:sz w:val="16"/>
        </w:rPr>
        <w:t xml:space="preserve"> influence in Xinjiang. However, </w:t>
      </w:r>
      <w:r w:rsidRPr="007812B9">
        <w:rPr>
          <w:rStyle w:val="StyleUnderline"/>
        </w:rPr>
        <w:t xml:space="preserve">some experts note that the United States' rhetoric on the group may be swinging back in favor of Beijing. </w:t>
      </w:r>
      <w:r w:rsidRPr="00F34372">
        <w:rPr>
          <w:sz w:val="16"/>
        </w:rPr>
        <w:t xml:space="preserve">Read More No more Mr. Nice Islamic State "The United States stands by its decision to designate ETIM a terrorist organization by executive order in 2002. Furthermore, we support the U.N. designation of ETIM," Daniel </w:t>
      </w:r>
      <w:proofErr w:type="spellStart"/>
      <w:r w:rsidRPr="00F34372">
        <w:rPr>
          <w:sz w:val="16"/>
        </w:rPr>
        <w:t>Russel</w:t>
      </w:r>
      <w:proofErr w:type="spellEnd"/>
      <w:r w:rsidRPr="00F34372">
        <w:rPr>
          <w:sz w:val="16"/>
        </w:rPr>
        <w:t xml:space="preserve">, Assistant Secretary of State for East Asian and Pacific Affairs, told Reuters. </w:t>
      </w:r>
      <w:r w:rsidRPr="00031C2B">
        <w:rPr>
          <w:rStyle w:val="StyleUnderline"/>
          <w:highlight w:val="cyan"/>
        </w:rPr>
        <w:t xml:space="preserve">Quid pro quo? </w:t>
      </w:r>
      <w:proofErr w:type="spellStart"/>
      <w:r w:rsidRPr="00031C2B">
        <w:rPr>
          <w:rStyle w:val="StyleUnderline"/>
          <w:highlight w:val="cyan"/>
        </w:rPr>
        <w:t>Russel</w:t>
      </w:r>
      <w:proofErr w:type="spellEnd"/>
      <w:r w:rsidRPr="00F34372">
        <w:rPr>
          <w:sz w:val="16"/>
        </w:rPr>
        <w:t xml:space="preserve">, however, noted that </w:t>
      </w:r>
      <w:r w:rsidRPr="00031C2B">
        <w:rPr>
          <w:rStyle w:val="StyleUnderline"/>
          <w:highlight w:val="cyan"/>
        </w:rPr>
        <w:t>Chinese government measures</w:t>
      </w:r>
      <w:r w:rsidRPr="007812B9">
        <w:rPr>
          <w:rStyle w:val="StyleUnderline"/>
        </w:rPr>
        <w:t xml:space="preserve"> in Xinjiang "</w:t>
      </w:r>
      <w:r w:rsidRPr="00031C2B">
        <w:rPr>
          <w:rStyle w:val="StyleUnderline"/>
          <w:highlight w:val="cyan"/>
        </w:rPr>
        <w:t>stoke discontent" and dismissed the idea that there was a shift to lend Beijing's policies</w:t>
      </w:r>
      <w:r w:rsidRPr="00F34372">
        <w:rPr>
          <w:sz w:val="16"/>
        </w:rPr>
        <w:t xml:space="preserve"> more </w:t>
      </w:r>
      <w:r w:rsidRPr="00031C2B">
        <w:rPr>
          <w:rStyle w:val="StyleUnderline"/>
          <w:highlight w:val="cyan"/>
        </w:rPr>
        <w:t>credence in return for less criticism from China on U.S. operations</w:t>
      </w:r>
      <w:r w:rsidRPr="00F34372">
        <w:rPr>
          <w:sz w:val="16"/>
        </w:rPr>
        <w:t xml:space="preserve"> in Syria in Iraq. Read More Obama, foreign military chiefs, to thrash out Islamic State plans </w:t>
      </w:r>
      <w:r w:rsidRPr="007812B9">
        <w:rPr>
          <w:rStyle w:val="StyleUnderline"/>
        </w:rPr>
        <w:t>"</w:t>
      </w:r>
      <w:r w:rsidRPr="00031C2B">
        <w:rPr>
          <w:rStyle w:val="StyleUnderline"/>
          <w:highlight w:val="cyan"/>
        </w:rPr>
        <w:t>I reject the implicit premise that there's a quid pro quo for China's cooperation</w:t>
      </w:r>
      <w:r w:rsidRPr="00F34372">
        <w:rPr>
          <w:sz w:val="16"/>
        </w:rPr>
        <w:t xml:space="preserve"> against ISIL. </w:t>
      </w:r>
      <w:r w:rsidRPr="007812B9">
        <w:rPr>
          <w:rStyle w:val="StyleUnderline"/>
        </w:rPr>
        <w:t>We believe China should continue and expand its contributions</w:t>
      </w:r>
      <w:r w:rsidRPr="002D4E0A">
        <w:rPr>
          <w:sz w:val="16"/>
        </w:rPr>
        <w:t xml:space="preserve"> to the international efforts against ISIL </w:t>
      </w:r>
      <w:r w:rsidRPr="007812B9">
        <w:rPr>
          <w:rStyle w:val="StyleUnderline"/>
        </w:rPr>
        <w:t>because it is in China's interest to do so,</w:t>
      </w:r>
      <w:r w:rsidRPr="00F34372">
        <w:rPr>
          <w:sz w:val="16"/>
        </w:rPr>
        <w:t xml:space="preserve">" </w:t>
      </w:r>
      <w:proofErr w:type="spellStart"/>
      <w:r w:rsidRPr="00F34372">
        <w:rPr>
          <w:sz w:val="16"/>
        </w:rPr>
        <w:t>Russel</w:t>
      </w:r>
      <w:proofErr w:type="spellEnd"/>
      <w:r w:rsidRPr="00F34372">
        <w:rPr>
          <w:sz w:val="16"/>
        </w:rPr>
        <w:t xml:space="preserve"> said. </w:t>
      </w:r>
      <w:r w:rsidRPr="007812B9">
        <w:rPr>
          <w:rStyle w:val="StyleUnderline"/>
        </w:rPr>
        <w:t>China has significant</w:t>
      </w:r>
      <w:r w:rsidRPr="00F34372">
        <w:rPr>
          <w:sz w:val="16"/>
        </w:rPr>
        <w:t xml:space="preserve"> energy </w:t>
      </w:r>
      <w:r w:rsidRPr="007812B9">
        <w:rPr>
          <w:rStyle w:val="StyleUnderline"/>
        </w:rPr>
        <w:t>interests</w:t>
      </w:r>
      <w:r w:rsidRPr="00F34372">
        <w:rPr>
          <w:sz w:val="16"/>
        </w:rPr>
        <w:t xml:space="preserve"> in Iraq and its state media has reported that militants from Xinjiang have sought training from Islamic State fighters for attacks at home. It has offered humanitarian and reconstruction assistance in Iraq, pledges not lost on the United States. Still, </w:t>
      </w:r>
      <w:r w:rsidRPr="00031C2B">
        <w:rPr>
          <w:rStyle w:val="StyleUnderline"/>
          <w:highlight w:val="cyan"/>
        </w:rPr>
        <w:t>China has often pressed Washington to abandon "double standards</w:t>
      </w:r>
      <w:r w:rsidRPr="007812B9">
        <w:rPr>
          <w:rStyle w:val="StyleUnderline"/>
        </w:rPr>
        <w:t>"</w:t>
      </w:r>
      <w:r w:rsidRPr="00F34372">
        <w:rPr>
          <w:sz w:val="16"/>
        </w:rPr>
        <w:t xml:space="preserve"> when it comes to combating extremists. "The fight against ETIM is a component of the global fight against terrorism. We hope for the support of the international community," Foreign Ministry spokesman Hong Lei told reporters on Thursday. Beyond that, </w:t>
      </w:r>
      <w:r w:rsidRPr="00031C2B">
        <w:rPr>
          <w:rStyle w:val="StyleUnderline"/>
          <w:highlight w:val="cyan"/>
        </w:rPr>
        <w:t>China has been vague</w:t>
      </w:r>
      <w:r w:rsidRPr="007812B9">
        <w:rPr>
          <w:rStyle w:val="StyleUnderline"/>
        </w:rPr>
        <w:t xml:space="preserve"> in public </w:t>
      </w:r>
      <w:r w:rsidRPr="00031C2B">
        <w:rPr>
          <w:rStyle w:val="StyleUnderline"/>
          <w:highlight w:val="cyan"/>
        </w:rPr>
        <w:t>about</w:t>
      </w:r>
      <w:r w:rsidRPr="007812B9">
        <w:rPr>
          <w:rStyle w:val="StyleUnderline"/>
        </w:rPr>
        <w:t xml:space="preserve"> what it </w:t>
      </w:r>
      <w:r w:rsidRPr="00031C2B">
        <w:rPr>
          <w:rStyle w:val="StyleUnderline"/>
          <w:highlight w:val="cyan"/>
        </w:rPr>
        <w:t>hopes for in cooperation</w:t>
      </w:r>
      <w:r w:rsidRPr="007812B9">
        <w:rPr>
          <w:rStyle w:val="StyleUnderline"/>
        </w:rPr>
        <w:t xml:space="preserve"> with the United States</w:t>
      </w:r>
      <w:r w:rsidRPr="00F34372">
        <w:rPr>
          <w:sz w:val="16"/>
        </w:rPr>
        <w:t xml:space="preserve">. </w:t>
      </w:r>
      <w:r w:rsidRPr="00F34372">
        <w:rPr>
          <w:rStyle w:val="StyleUnderline"/>
        </w:rPr>
        <w:t>Asked if it would work with the United States to limit financial transactions by militant groups, Hong said China wanted to treat the "cause and symptoms of terrorism."</w:t>
      </w:r>
      <w:r w:rsidRPr="00F34372">
        <w:rPr>
          <w:sz w:val="16"/>
        </w:rPr>
        <w:t xml:space="preserve"> "Easy diplomatic win" U.S. Secretary of State John Kerry hosted two days of talks in Boston with China's top diplomat, State </w:t>
      </w:r>
      <w:proofErr w:type="spellStart"/>
      <w:r w:rsidRPr="00F34372">
        <w:rPr>
          <w:sz w:val="16"/>
        </w:rPr>
        <w:t>Councillor</w:t>
      </w:r>
      <w:proofErr w:type="spellEnd"/>
      <w:r w:rsidRPr="00F34372">
        <w:rPr>
          <w:sz w:val="16"/>
        </w:rPr>
        <w:t xml:space="preserve"> Yang </w:t>
      </w:r>
      <w:proofErr w:type="spellStart"/>
      <w:r w:rsidRPr="00F34372">
        <w:rPr>
          <w:sz w:val="16"/>
        </w:rPr>
        <w:t>Jiechi</w:t>
      </w:r>
      <w:proofErr w:type="spellEnd"/>
      <w:r w:rsidRPr="00F34372">
        <w:rPr>
          <w:sz w:val="16"/>
        </w:rPr>
        <w:t xml:space="preserve">, in October, during which the two agreed on the need to cooperate against Islamic State. "Agreeing to fight terrorism is an easy diplomatic win for both countries," one Beijing-based Western envoy told Reuters on condition of anonymity. U.S. officials say Islamic State is generating tens of millions of dollars a month through a combination of oil sales, ransom, extortion and other criminal activities and the Obama administration has threatened to slap sanctions on anyone buying oil from the militants. Read More Oil smuggling, theft, extortion: How ISIS earns $3M a day </w:t>
      </w:r>
      <w:proofErr w:type="gramStart"/>
      <w:r w:rsidRPr="00F34372">
        <w:rPr>
          <w:sz w:val="16"/>
        </w:rPr>
        <w:t>But</w:t>
      </w:r>
      <w:proofErr w:type="gramEnd"/>
      <w:r w:rsidRPr="00F34372">
        <w:rPr>
          <w:sz w:val="16"/>
        </w:rPr>
        <w:t xml:space="preserve"> the extent to which the two countries' leaders are likely to discuss that in public is limited. </w:t>
      </w:r>
      <w:r w:rsidRPr="00031C2B">
        <w:rPr>
          <w:rStyle w:val="StyleUnderline"/>
          <w:highlight w:val="cyan"/>
        </w:rPr>
        <w:t>The prospect of intelligence sharing</w:t>
      </w:r>
      <w:r w:rsidRPr="007812B9">
        <w:rPr>
          <w:rStyle w:val="StyleUnderline"/>
        </w:rPr>
        <w:t xml:space="preserve"> between Washington and Beijing </w:t>
      </w:r>
      <w:r w:rsidRPr="00031C2B">
        <w:rPr>
          <w:rStyle w:val="StyleUnderline"/>
          <w:highlight w:val="cyan"/>
        </w:rPr>
        <w:t>is uncertain at best.</w:t>
      </w:r>
      <w:r w:rsidRPr="00031C2B">
        <w:rPr>
          <w:sz w:val="16"/>
          <w:highlight w:val="cyan"/>
        </w:rPr>
        <w:t xml:space="preserve"> "</w:t>
      </w:r>
      <w:r w:rsidRPr="007812B9">
        <w:rPr>
          <w:rStyle w:val="StyleUnderline"/>
        </w:rPr>
        <w:t>The strong impression that I'm getting is that the intelligence communities are getting farther apart and</w:t>
      </w:r>
      <w:r w:rsidRPr="00F34372">
        <w:rPr>
          <w:sz w:val="16"/>
        </w:rPr>
        <w:t xml:space="preserve"> more </w:t>
      </w:r>
      <w:r w:rsidRPr="007812B9">
        <w:rPr>
          <w:rStyle w:val="StyleUnderline"/>
        </w:rPr>
        <w:t>adversarial,"</w:t>
      </w:r>
      <w:r w:rsidRPr="00F34372">
        <w:rPr>
          <w:sz w:val="16"/>
        </w:rPr>
        <w:t xml:space="preserve"> said Potter at the University of Virginia. Experts said that given the often acrimonious relationship between the United States and China, diplomatic support from Beijing would be a positive development. "</w:t>
      </w:r>
      <w:r w:rsidRPr="007812B9">
        <w:rPr>
          <w:rStyle w:val="StyleUnderline"/>
        </w:rPr>
        <w:t>We have to be realistic about what China can and will be willing to do,"</w:t>
      </w:r>
      <w:r w:rsidRPr="00F34372">
        <w:rPr>
          <w:sz w:val="16"/>
        </w:rPr>
        <w:t xml:space="preserve"> Martin </w:t>
      </w:r>
      <w:proofErr w:type="spellStart"/>
      <w:r w:rsidRPr="00F34372">
        <w:rPr>
          <w:sz w:val="16"/>
        </w:rPr>
        <w:t>Indyk</w:t>
      </w:r>
      <w:proofErr w:type="spellEnd"/>
      <w:r w:rsidRPr="00F34372">
        <w:rPr>
          <w:sz w:val="16"/>
        </w:rPr>
        <w:t xml:space="preserve">, vice president and director of the foreign policy program at the Brookings Institution told a forum in Beijing in late October. "While you (China) have an interest in counter-terrorism cooperation you don't see the threat to China in the same way as we in the United States see the threat to us. So you are limited in what you are prepared to do there," </w:t>
      </w:r>
      <w:proofErr w:type="spellStart"/>
      <w:r w:rsidRPr="00F34372">
        <w:rPr>
          <w:sz w:val="16"/>
        </w:rPr>
        <w:t>Indyk</w:t>
      </w:r>
      <w:proofErr w:type="spellEnd"/>
      <w:r w:rsidRPr="00F34372">
        <w:rPr>
          <w:sz w:val="16"/>
        </w:rPr>
        <w:t xml:space="preserve"> said.</w:t>
      </w:r>
    </w:p>
    <w:p w:rsidR="00244D3A" w:rsidRDefault="00244D3A" w:rsidP="00244D3A"/>
    <w:p w:rsidR="00244D3A" w:rsidRPr="008C1B2E" w:rsidRDefault="00244D3A" w:rsidP="00244D3A"/>
    <w:p w:rsidR="00244D3A" w:rsidRDefault="00031C2B" w:rsidP="00031C2B">
      <w:pPr>
        <w:pStyle w:val="Heading2"/>
      </w:pPr>
      <w:r>
        <w:t>---Add-On’s---</w:t>
      </w:r>
    </w:p>
    <w:p w:rsidR="00031C2B" w:rsidRDefault="00031C2B" w:rsidP="00031C2B">
      <w:pPr>
        <w:pStyle w:val="Heading3"/>
      </w:pPr>
      <w:r>
        <w:t>2NC UN</w:t>
      </w:r>
    </w:p>
    <w:p w:rsidR="00031C2B" w:rsidRPr="00366672" w:rsidRDefault="00031C2B" w:rsidP="00031C2B">
      <w:pPr>
        <w:pStyle w:val="Heading4"/>
      </w:pPr>
      <w:proofErr w:type="spellStart"/>
      <w:r w:rsidRPr="00366672">
        <w:t>Multilat</w:t>
      </w:r>
      <w:proofErr w:type="spellEnd"/>
      <w:r w:rsidRPr="00366672">
        <w:t xml:space="preserve"> fails and is unsustainable.</w:t>
      </w:r>
    </w:p>
    <w:p w:rsidR="00031C2B" w:rsidRPr="009A4832" w:rsidRDefault="00031C2B" w:rsidP="00031C2B">
      <w:r w:rsidRPr="009A4832">
        <w:rPr>
          <w:rStyle w:val="Style13ptBold"/>
        </w:rPr>
        <w:t>Young et al ‘13</w:t>
      </w:r>
      <w:r w:rsidRPr="009A4832">
        <w:t xml:space="preserve"> </w:t>
      </w:r>
      <w:r>
        <w:t>(Kevin Young,</w:t>
      </w:r>
      <w:r w:rsidRPr="009A4832">
        <w:t xml:space="preserve"> Assistant Professor in the Department of Political Science at the University of Massachusetts Amherst, David Held is Master of University College, and Professor of Politics and International Relations, at the University of Durham. He is also Director of Polity Press and General Editor of Global Policy, Thomas Hale is a Postdoctoral Research Fellow at the </w:t>
      </w:r>
      <w:proofErr w:type="spellStart"/>
      <w:r w:rsidRPr="009A4832">
        <w:t>Blavatnik</w:t>
      </w:r>
      <w:proofErr w:type="spellEnd"/>
      <w:r w:rsidRPr="009A4832">
        <w:t xml:space="preserve"> School of Government, Oxf</w:t>
      </w:r>
      <w:r>
        <w:t>ord University, Open Democracy</w:t>
      </w:r>
      <w:r w:rsidRPr="009A4832">
        <w:t xml:space="preserve">, "Gridlock: the growing breakdown of global cooperation", </w:t>
      </w:r>
      <w:hyperlink r:id="rId32" w:history="1">
        <w:r w:rsidRPr="00316AC6">
          <w:rPr>
            <w:rStyle w:val="Hyperlink"/>
          </w:rPr>
          <w:t>http://www.opendemocracy.net/thomas-hale-david-held-kevin-young/gridlock-growing-breakdown-of-global-cooperation</w:t>
        </w:r>
      </w:hyperlink>
      <w:r>
        <w:t>, May 24, 2013)</w:t>
      </w:r>
    </w:p>
    <w:p w:rsidR="00031C2B" w:rsidRPr="009A4832" w:rsidRDefault="00031C2B" w:rsidP="00031C2B">
      <w:r w:rsidRPr="009A4832">
        <w:t xml:space="preserve">*We do not endorse the </w:t>
      </w:r>
      <w:proofErr w:type="spellStart"/>
      <w:r w:rsidRPr="009A4832">
        <w:t>ableist</w:t>
      </w:r>
      <w:proofErr w:type="spellEnd"/>
      <w:r w:rsidRPr="009A4832">
        <w:t xml:space="preserve"> language.</w:t>
      </w:r>
    </w:p>
    <w:p w:rsidR="00031C2B" w:rsidRDefault="00031C2B" w:rsidP="00031C2B">
      <w:pPr>
        <w:rPr>
          <w:sz w:val="16"/>
        </w:rPr>
      </w:pPr>
      <w:r w:rsidRPr="00366672">
        <w:rPr>
          <w:sz w:val="16"/>
        </w:rPr>
        <w:t xml:space="preserve">The </w:t>
      </w:r>
      <w:r w:rsidRPr="00031C2B">
        <w:rPr>
          <w:highlight w:val="cyan"/>
          <w:u w:val="single"/>
        </w:rPr>
        <w:t>Doha</w:t>
      </w:r>
      <w:r w:rsidRPr="00366672">
        <w:rPr>
          <w:sz w:val="16"/>
        </w:rPr>
        <w:t xml:space="preserve"> round of trade negotiations </w:t>
      </w:r>
      <w:r w:rsidRPr="00031C2B">
        <w:rPr>
          <w:highlight w:val="cyan"/>
          <w:u w:val="single"/>
        </w:rPr>
        <w:t>is</w:t>
      </w:r>
      <w:r w:rsidRPr="00031C2B">
        <w:rPr>
          <w:sz w:val="16"/>
          <w:highlight w:val="cyan"/>
        </w:rPr>
        <w:t xml:space="preserve"> </w:t>
      </w:r>
      <w:r w:rsidRPr="00031C2B">
        <w:rPr>
          <w:b/>
          <w:iCs/>
          <w:highlight w:val="cyan"/>
          <w:u w:val="single"/>
          <w:bdr w:val="single" w:sz="18" w:space="0" w:color="auto"/>
        </w:rPr>
        <w:t>deadlocked</w:t>
      </w:r>
      <w:r w:rsidRPr="00366672">
        <w:rPr>
          <w:bCs/>
          <w:u w:val="single"/>
        </w:rPr>
        <w:t>, despite eight successful multilateral trade rounds before it.</w:t>
      </w:r>
      <w:r w:rsidRPr="00366672">
        <w:rPr>
          <w:sz w:val="16"/>
        </w:rPr>
        <w:t xml:space="preserve"> </w:t>
      </w:r>
      <w:r w:rsidRPr="00031C2B">
        <w:rPr>
          <w:highlight w:val="cyan"/>
          <w:u w:val="single"/>
        </w:rPr>
        <w:t>Climate negotiators</w:t>
      </w:r>
      <w:r w:rsidRPr="00366672">
        <w:rPr>
          <w:u w:val="single"/>
        </w:rPr>
        <w:t xml:space="preserve"> have </w:t>
      </w:r>
      <w:r w:rsidRPr="00031C2B">
        <w:rPr>
          <w:highlight w:val="cyan"/>
          <w:u w:val="single"/>
        </w:rPr>
        <w:t>met</w:t>
      </w:r>
      <w:r w:rsidRPr="00031C2B">
        <w:rPr>
          <w:sz w:val="16"/>
          <w:highlight w:val="cyan"/>
        </w:rPr>
        <w:t xml:space="preserve"> </w:t>
      </w:r>
      <w:r w:rsidRPr="00031C2B">
        <w:rPr>
          <w:b/>
          <w:iCs/>
          <w:highlight w:val="cyan"/>
          <w:u w:val="single"/>
          <w:bdr w:val="single" w:sz="18" w:space="0" w:color="auto"/>
        </w:rPr>
        <w:t>for two decades without</w:t>
      </w:r>
      <w:r w:rsidRPr="00366672">
        <w:rPr>
          <w:bCs/>
          <w:u w:val="single"/>
        </w:rPr>
        <w:t xml:space="preserve"> finding </w:t>
      </w:r>
      <w:r w:rsidRPr="00031C2B">
        <w:rPr>
          <w:b/>
          <w:iCs/>
          <w:highlight w:val="cyan"/>
          <w:u w:val="single"/>
          <w:bdr w:val="single" w:sz="18" w:space="0" w:color="auto"/>
        </w:rPr>
        <w:t>a way to stem</w:t>
      </w:r>
      <w:r w:rsidRPr="00366672">
        <w:rPr>
          <w:bCs/>
          <w:u w:val="single"/>
        </w:rPr>
        <w:t xml:space="preserve"> global </w:t>
      </w:r>
      <w:r w:rsidRPr="00031C2B">
        <w:rPr>
          <w:b/>
          <w:iCs/>
          <w:highlight w:val="cyan"/>
          <w:u w:val="single"/>
          <w:bdr w:val="single" w:sz="18" w:space="0" w:color="auto"/>
        </w:rPr>
        <w:t>emissions</w:t>
      </w:r>
      <w:r w:rsidRPr="00366672">
        <w:rPr>
          <w:b/>
          <w:iCs/>
          <w:u w:val="single"/>
          <w:bdr w:val="single" w:sz="18" w:space="0" w:color="auto"/>
        </w:rPr>
        <w:t xml:space="preserve">. The UN is </w:t>
      </w:r>
      <w:r w:rsidRPr="00366672">
        <w:rPr>
          <w:b/>
          <w:iCs/>
          <w:strike/>
          <w:u w:val="single"/>
          <w:bdr w:val="single" w:sz="18" w:space="0" w:color="auto"/>
        </w:rPr>
        <w:t>paralyzed</w:t>
      </w:r>
      <w:r w:rsidRPr="00366672">
        <w:rPr>
          <w:sz w:val="16"/>
        </w:rPr>
        <w:t xml:space="preserve"> in the face of growing insecurities across the world, </w:t>
      </w:r>
      <w:r w:rsidRPr="00366672">
        <w:rPr>
          <w:u w:val="single"/>
        </w:rPr>
        <w:t>the latest</w:t>
      </w:r>
      <w:r w:rsidRPr="00366672">
        <w:rPr>
          <w:sz w:val="16"/>
        </w:rPr>
        <w:t xml:space="preserve"> dramatic </w:t>
      </w:r>
      <w:r w:rsidRPr="00366672">
        <w:rPr>
          <w:u w:val="single"/>
        </w:rPr>
        <w:t>example being Syria</w:t>
      </w:r>
      <w:r w:rsidRPr="00366672">
        <w:rPr>
          <w:sz w:val="16"/>
        </w:rPr>
        <w:t xml:space="preserve">. Each of these phenomena could be treated as if it was independent, and an explanation sought for the peculiarities of its causes. Yet, such a perspective would fail to show what they, along with numerous other instances of breakdown in international negotiations, have in common. </w:t>
      </w:r>
      <w:r w:rsidRPr="00031C2B">
        <w:rPr>
          <w:b/>
          <w:iCs/>
          <w:highlight w:val="cyan"/>
          <w:u w:val="single"/>
          <w:bdr w:val="single" w:sz="18" w:space="0" w:color="auto"/>
        </w:rPr>
        <w:t>Global coop</w:t>
      </w:r>
      <w:r w:rsidRPr="00366672">
        <w:rPr>
          <w:bCs/>
          <w:u w:val="single"/>
        </w:rPr>
        <w:t xml:space="preserve">eration </w:t>
      </w:r>
      <w:r w:rsidRPr="00031C2B">
        <w:rPr>
          <w:b/>
          <w:iCs/>
          <w:highlight w:val="cyan"/>
          <w:u w:val="single"/>
          <w:bdr w:val="single" w:sz="18" w:space="0" w:color="auto"/>
        </w:rPr>
        <w:t>is gridlocked</w:t>
      </w:r>
      <w:r w:rsidRPr="00366672">
        <w:rPr>
          <w:bCs/>
          <w:u w:val="single"/>
        </w:rPr>
        <w:t xml:space="preserve"> across a range of issue areas</w:t>
      </w:r>
      <w:r w:rsidRPr="00366672">
        <w:rPr>
          <w:sz w:val="16"/>
        </w:rPr>
        <w:t xml:space="preserve">. </w:t>
      </w:r>
      <w:r w:rsidRPr="00366672">
        <w:rPr>
          <w:u w:val="single"/>
        </w:rPr>
        <w:t>The reasons for this are</w:t>
      </w:r>
      <w:r w:rsidRPr="00366672">
        <w:rPr>
          <w:sz w:val="16"/>
        </w:rPr>
        <w:t xml:space="preserve"> </w:t>
      </w:r>
      <w:r w:rsidRPr="00031C2B">
        <w:rPr>
          <w:b/>
          <w:iCs/>
          <w:highlight w:val="cyan"/>
          <w:u w:val="single"/>
          <w:bdr w:val="single" w:sz="18" w:space="0" w:color="auto"/>
        </w:rPr>
        <w:t>not the result of any single</w:t>
      </w:r>
      <w:r w:rsidRPr="00366672">
        <w:rPr>
          <w:bCs/>
          <w:u w:val="single"/>
        </w:rPr>
        <w:t xml:space="preserve"> underlying causal </w:t>
      </w:r>
      <w:r w:rsidRPr="00031C2B">
        <w:rPr>
          <w:b/>
          <w:iCs/>
          <w:highlight w:val="cyan"/>
          <w:u w:val="single"/>
          <w:bdr w:val="single" w:sz="18" w:space="0" w:color="auto"/>
        </w:rPr>
        <w:t>structure</w:t>
      </w:r>
      <w:r w:rsidRPr="00031C2B">
        <w:rPr>
          <w:sz w:val="16"/>
          <w:highlight w:val="cyan"/>
        </w:rPr>
        <w:t xml:space="preserve">, </w:t>
      </w:r>
      <w:r w:rsidRPr="00031C2B">
        <w:rPr>
          <w:highlight w:val="cyan"/>
          <w:u w:val="single"/>
        </w:rPr>
        <w:t xml:space="preserve">but rather </w:t>
      </w:r>
      <w:r w:rsidRPr="00366672">
        <w:rPr>
          <w:u w:val="single"/>
        </w:rPr>
        <w:t>of</w:t>
      </w:r>
      <w:r w:rsidRPr="00366672">
        <w:rPr>
          <w:sz w:val="16"/>
        </w:rPr>
        <w:t xml:space="preserve"> </w:t>
      </w:r>
      <w:r w:rsidRPr="00031C2B">
        <w:rPr>
          <w:b/>
          <w:iCs/>
          <w:highlight w:val="cyan"/>
          <w:u w:val="single"/>
          <w:bdr w:val="single" w:sz="18" w:space="0" w:color="auto"/>
        </w:rPr>
        <w:t xml:space="preserve">several </w:t>
      </w:r>
      <w:r w:rsidRPr="00366672">
        <w:rPr>
          <w:bCs/>
          <w:u w:val="single"/>
        </w:rPr>
        <w:t xml:space="preserve">underlying </w:t>
      </w:r>
      <w:r w:rsidRPr="00031C2B">
        <w:rPr>
          <w:b/>
          <w:iCs/>
          <w:highlight w:val="cyan"/>
          <w:u w:val="single"/>
          <w:bdr w:val="single" w:sz="18" w:space="0" w:color="auto"/>
        </w:rPr>
        <w:t>dynamics</w:t>
      </w:r>
      <w:r w:rsidRPr="00366672">
        <w:rPr>
          <w:bCs/>
          <w:u w:val="single"/>
        </w:rPr>
        <w:t xml:space="preserve"> that work together.</w:t>
      </w:r>
      <w:r w:rsidRPr="00366672">
        <w:rPr>
          <w:sz w:val="16"/>
        </w:rPr>
        <w:t xml:space="preserve"> Global </w:t>
      </w:r>
      <w:r w:rsidRPr="00366672">
        <w:rPr>
          <w:u w:val="single"/>
        </w:rPr>
        <w:t>cooperation today is failing not simply because it is very difficult to solve many global problems</w:t>
      </w:r>
      <w:r w:rsidRPr="00366672">
        <w:rPr>
          <w:sz w:val="16"/>
        </w:rPr>
        <w:t xml:space="preserve"> – indeed it is – </w:t>
      </w:r>
      <w:r w:rsidRPr="00366672">
        <w:rPr>
          <w:u w:val="single"/>
        </w:rPr>
        <w:t xml:space="preserve">but because previous phases of global </w:t>
      </w:r>
      <w:r w:rsidRPr="00031C2B">
        <w:rPr>
          <w:highlight w:val="cyan"/>
          <w:u w:val="single"/>
        </w:rPr>
        <w:t>coop</w:t>
      </w:r>
      <w:r w:rsidRPr="00366672">
        <w:rPr>
          <w:u w:val="single"/>
        </w:rPr>
        <w:t>eration</w:t>
      </w:r>
      <w:r w:rsidRPr="00366672">
        <w:rPr>
          <w:sz w:val="16"/>
        </w:rPr>
        <w:t xml:space="preserve"> have been incredibly successful, producing unintended consequences that </w:t>
      </w:r>
      <w:r w:rsidRPr="00031C2B">
        <w:rPr>
          <w:b/>
          <w:iCs/>
          <w:highlight w:val="cyan"/>
          <w:u w:val="single"/>
          <w:bdr w:val="single" w:sz="18" w:space="0" w:color="auto"/>
        </w:rPr>
        <w:t>have overwhelmed</w:t>
      </w:r>
      <w:r w:rsidRPr="00366672">
        <w:rPr>
          <w:bCs/>
          <w:u w:val="single"/>
        </w:rPr>
        <w:t xml:space="preserve"> the </w:t>
      </w:r>
      <w:r w:rsidRPr="00031C2B">
        <w:rPr>
          <w:b/>
          <w:iCs/>
          <w:highlight w:val="cyan"/>
          <w:u w:val="single"/>
          <w:bdr w:val="single" w:sz="18" w:space="0" w:color="auto"/>
        </w:rPr>
        <w:t xml:space="preserve">problem-solving capacities </w:t>
      </w:r>
      <w:r w:rsidRPr="00366672">
        <w:rPr>
          <w:bCs/>
          <w:u w:val="single"/>
        </w:rPr>
        <w:t>of the very institutions that created them.</w:t>
      </w:r>
      <w:r w:rsidRPr="00366672">
        <w:rPr>
          <w:sz w:val="16"/>
        </w:rPr>
        <w:t xml:space="preserve"> It is hard to see how this situation can be </w:t>
      </w:r>
      <w:proofErr w:type="spellStart"/>
      <w:r w:rsidRPr="00366672">
        <w:rPr>
          <w:sz w:val="16"/>
        </w:rPr>
        <w:t>unravelled</w:t>
      </w:r>
      <w:proofErr w:type="spellEnd"/>
      <w:r w:rsidRPr="00366672">
        <w:rPr>
          <w:sz w:val="16"/>
        </w:rPr>
        <w:t xml:space="preserve">, given failures of contemporary global leadership, the weaknesses of NGOs in converting popular campaigns into institutional change and reform, and the domestic political landscapes of the most powerful countries. A golden era of governed globalization </w:t>
      </w:r>
      <w:r w:rsidRPr="00366672">
        <w:rPr>
          <w:sz w:val="16"/>
          <w:szCs w:val="12"/>
        </w:rPr>
        <w:t xml:space="preserve">In order to understand why gridlock has come about it is important to understand how it was that the post-Second World War era facilitated, in many respects, a successful form of ‘governed globalization’ that contributed to relative peace and prosperity across the world over several decades. This period was marked by peace between the great powers, although there were many proxy wars fought out in the global South. This relative stability created the conditions for what now can be regarded as an unprecedented period of prosperity that characterized the 1950s onward. Although it is by no means the sole cause, the UN is central to this story, helping to create conditions under which decolonization and successive waves of democratization could take root, profoundly altering world politics. While the economic record of the postwar years varies by country, many experienced significant economic growth and living standards rose rapidly across significant parts of the world. By the late 1980s a variety of East Asian countries were beginning to grow at an unprecedented speed, and by the late 1990s countries such as China, India and Brazil had gained significant economic momentum, a process that continues to this day. Meanwhile, the institutionalization of international cooperation proceeded at an equally impressive pace. In 1909, 37 intergovernmental organizations existed; in 2011, the number of institutions and their various off-shoots had grown to 7608 (Union of International Associations 2011). There was substantial growth in the number of international treaties in force, as well as the number of international regimes, formal and informal. At the same time, new kinds of institutional arrangements have emerged alongside formal intergovernmental bodies, including a variety of types of transnational governance arrangements such as networks of government officials, public-private partnerships, as well as exclusively private/corporate bodies. Postwar institutions created the conditions under which a multitude of actors could benefit from forming multinational companies, investing abroad, developing global production chains, and engaging with a plethora of other social and economic processes associated with globalization. These conditions, combined with the expansionary logic of capitalism and basic technological innovation, changed the nature of the world economy, radically increasing dependence on people and countries from every corner of the world. This interdependence, in turn, created demand for further institutionalization, which states seeking the benefits of cooperation provided, beginning the cycle anew. This is not to say that international institutions were the only cause of the dynamic form of globalization experienced over the last few decades. Changes in the nature of global capitalism, including breakthroughs in transportation and information technology, are obviously critical drivers of interdependence. However, all of these changes were allowed to thrive and develop because they took place in a relatively open, peaceful, liberal, institutionalized world order. By preventing World War Three and another Great Depression, the multilateral order arguably did just as much for interdependence as microprocessors or email (see Mueller 1990; O’Neal and </w:t>
      </w:r>
      <w:proofErr w:type="spellStart"/>
      <w:r w:rsidRPr="00366672">
        <w:rPr>
          <w:sz w:val="16"/>
          <w:szCs w:val="12"/>
        </w:rPr>
        <w:t>Russett</w:t>
      </w:r>
      <w:proofErr w:type="spellEnd"/>
      <w:r w:rsidRPr="00366672">
        <w:rPr>
          <w:sz w:val="16"/>
          <w:szCs w:val="12"/>
        </w:rPr>
        <w:t xml:space="preserve"> 1997). </w:t>
      </w:r>
      <w:r w:rsidRPr="00366672">
        <w:rPr>
          <w:sz w:val="16"/>
        </w:rPr>
        <w:t xml:space="preserve">Beyond the special privileges of the great powers </w:t>
      </w:r>
      <w:r w:rsidRPr="00366672">
        <w:rPr>
          <w:u w:val="single"/>
        </w:rPr>
        <w:t>Self-reinforcing interdependence has</w:t>
      </w:r>
      <w:r w:rsidRPr="00366672">
        <w:rPr>
          <w:sz w:val="16"/>
        </w:rPr>
        <w:t xml:space="preserve"> now </w:t>
      </w:r>
      <w:r w:rsidRPr="00366672">
        <w:rPr>
          <w:u w:val="single"/>
        </w:rPr>
        <w:t xml:space="preserve">progressed to the </w:t>
      </w:r>
      <w:r w:rsidRPr="00366672">
        <w:rPr>
          <w:bCs/>
          <w:u w:val="single"/>
        </w:rPr>
        <w:t>point where it has altered our ability to engage in further global cooperation. That is, economic and political shifts in large part attributable to the successes of the post-war multilateral order are now amongst the factors grinding that system into gridlock.</w:t>
      </w:r>
      <w:r w:rsidRPr="00366672">
        <w:rPr>
          <w:sz w:val="16"/>
        </w:rPr>
        <w:t xml:space="preserve"> Because of the remarkable success of global cooperation in the postwar order, human interconnectedness weighs much more heavily on politics than it did in 1945. The </w:t>
      </w:r>
      <w:r w:rsidRPr="00366672">
        <w:rPr>
          <w:u w:val="single"/>
        </w:rPr>
        <w:t>need for international cooperation has never been higher</w:t>
      </w:r>
      <w:r w:rsidRPr="00366672">
        <w:rPr>
          <w:sz w:val="16"/>
        </w:rPr>
        <w:t xml:space="preserve">. </w:t>
      </w:r>
      <w:r w:rsidRPr="00366672">
        <w:rPr>
          <w:bCs/>
          <w:u w:val="single"/>
        </w:rPr>
        <w:t xml:space="preserve">Yet </w:t>
      </w:r>
      <w:r w:rsidRPr="00031C2B">
        <w:rPr>
          <w:b/>
          <w:iCs/>
          <w:highlight w:val="cyan"/>
          <w:u w:val="single"/>
          <w:bdr w:val="single" w:sz="18" w:space="0" w:color="auto"/>
        </w:rPr>
        <w:t>the “supply”</w:t>
      </w:r>
      <w:r w:rsidRPr="00366672">
        <w:rPr>
          <w:bCs/>
          <w:u w:val="single"/>
        </w:rPr>
        <w:t xml:space="preserve"> side of the equation, institutionalized multilateral cooperation, </w:t>
      </w:r>
      <w:r w:rsidRPr="00031C2B">
        <w:rPr>
          <w:b/>
          <w:iCs/>
          <w:highlight w:val="cyan"/>
          <w:u w:val="single"/>
          <w:bdr w:val="single" w:sz="18" w:space="0" w:color="auto"/>
        </w:rPr>
        <w:t>has stalled.</w:t>
      </w:r>
      <w:r w:rsidRPr="00031C2B">
        <w:rPr>
          <w:sz w:val="16"/>
          <w:highlight w:val="cyan"/>
        </w:rPr>
        <w:t xml:space="preserve"> </w:t>
      </w:r>
      <w:r w:rsidRPr="00031C2B">
        <w:rPr>
          <w:highlight w:val="cyan"/>
          <w:u w:val="single"/>
        </w:rPr>
        <w:t>In areas</w:t>
      </w:r>
      <w:r w:rsidRPr="00366672">
        <w:rPr>
          <w:u w:val="single"/>
        </w:rPr>
        <w:t xml:space="preserve"> such as</w:t>
      </w:r>
      <w:r w:rsidRPr="00366672">
        <w:rPr>
          <w:sz w:val="16"/>
        </w:rPr>
        <w:t xml:space="preserve"> nuclear </w:t>
      </w:r>
      <w:r w:rsidRPr="00366672">
        <w:rPr>
          <w:u w:val="single"/>
        </w:rPr>
        <w:t>proliferation</w:t>
      </w:r>
      <w:r w:rsidRPr="00366672">
        <w:rPr>
          <w:sz w:val="16"/>
        </w:rPr>
        <w:t xml:space="preserve">, the explosion of small </w:t>
      </w:r>
      <w:r w:rsidRPr="00366672">
        <w:rPr>
          <w:u w:val="single"/>
        </w:rPr>
        <w:t>arms sales, terrorism, failed states, global economic imbalances</w:t>
      </w:r>
      <w:r w:rsidRPr="00366672">
        <w:rPr>
          <w:sz w:val="16"/>
        </w:rPr>
        <w:t xml:space="preserve">, financial market instability, global </w:t>
      </w:r>
      <w:r w:rsidRPr="00366672">
        <w:rPr>
          <w:u w:val="single"/>
        </w:rPr>
        <w:t>poverty</w:t>
      </w:r>
      <w:r w:rsidRPr="00366672">
        <w:rPr>
          <w:sz w:val="16"/>
        </w:rPr>
        <w:t xml:space="preserve"> and inequality, </w:t>
      </w:r>
      <w:r w:rsidRPr="00366672">
        <w:rPr>
          <w:u w:val="single"/>
        </w:rPr>
        <w:t>biodiversity losses, water deficits and climate change</w:t>
      </w:r>
      <w:r w:rsidRPr="00366672">
        <w:rPr>
          <w:sz w:val="16"/>
        </w:rPr>
        <w:t>,</w:t>
      </w:r>
      <w:r w:rsidRPr="00366672">
        <w:rPr>
          <w:bCs/>
          <w:u w:val="single"/>
        </w:rPr>
        <w:t xml:space="preserve"> </w:t>
      </w:r>
      <w:r w:rsidRPr="00031C2B">
        <w:rPr>
          <w:b/>
          <w:iCs/>
          <w:highlight w:val="cyan"/>
          <w:u w:val="single"/>
          <w:bdr w:val="single" w:sz="18" w:space="0" w:color="auto"/>
        </w:rPr>
        <w:t>multilateral</w:t>
      </w:r>
      <w:r w:rsidRPr="00366672">
        <w:rPr>
          <w:bCs/>
          <w:u w:val="single"/>
        </w:rPr>
        <w:t xml:space="preserve"> and transnational </w:t>
      </w:r>
      <w:r w:rsidRPr="00031C2B">
        <w:rPr>
          <w:b/>
          <w:iCs/>
          <w:highlight w:val="cyan"/>
          <w:u w:val="single"/>
          <w:bdr w:val="single" w:sz="18" w:space="0" w:color="auto"/>
        </w:rPr>
        <w:t>coop</w:t>
      </w:r>
      <w:r w:rsidRPr="00366672">
        <w:rPr>
          <w:sz w:val="16"/>
        </w:rPr>
        <w:t xml:space="preserve">eration </w:t>
      </w:r>
      <w:r w:rsidRPr="00031C2B">
        <w:rPr>
          <w:b/>
          <w:iCs/>
          <w:highlight w:val="cyan"/>
          <w:u w:val="single"/>
          <w:bdr w:val="single" w:sz="18" w:space="0" w:color="auto"/>
        </w:rPr>
        <w:t>is</w:t>
      </w:r>
      <w:r w:rsidRPr="00366672">
        <w:rPr>
          <w:bCs/>
          <w:u w:val="single"/>
        </w:rPr>
        <w:t xml:space="preserve"> now increasingly </w:t>
      </w:r>
      <w:r w:rsidRPr="00031C2B">
        <w:rPr>
          <w:b/>
          <w:iCs/>
          <w:highlight w:val="cyan"/>
          <w:u w:val="single"/>
          <w:bdr w:val="single" w:sz="18" w:space="0" w:color="auto"/>
        </w:rPr>
        <w:t>ineffective</w:t>
      </w:r>
      <w:r w:rsidRPr="00366672">
        <w:rPr>
          <w:bCs/>
          <w:u w:val="single"/>
        </w:rPr>
        <w:t xml:space="preserve"> or threadbare.</w:t>
      </w:r>
      <w:r w:rsidRPr="00366672">
        <w:rPr>
          <w:sz w:val="16"/>
        </w:rPr>
        <w:t xml:space="preserve"> Gridlock is not unique to one issue domain, but appears to be becoming a general feature of global governance: </w:t>
      </w:r>
      <w:r w:rsidRPr="00366672">
        <w:rPr>
          <w:u w:val="single"/>
        </w:rPr>
        <w:t>cooperation seems</w:t>
      </w:r>
      <w:r w:rsidRPr="00366672">
        <w:rPr>
          <w:sz w:val="16"/>
        </w:rPr>
        <w:t xml:space="preserve"> to be </w:t>
      </w:r>
      <w:r w:rsidRPr="00366672">
        <w:rPr>
          <w:bCs/>
          <w:u w:val="single"/>
        </w:rPr>
        <w:t>increasingly difficult and deficient at precisely the time when it is needed most.</w:t>
      </w:r>
      <w:r w:rsidRPr="00366672">
        <w:rPr>
          <w:sz w:val="16"/>
        </w:rPr>
        <w:t xml:space="preserve"> It is possible to identify </w:t>
      </w:r>
      <w:r w:rsidRPr="00031C2B">
        <w:rPr>
          <w:b/>
          <w:iCs/>
          <w:highlight w:val="cyan"/>
          <w:u w:val="single"/>
          <w:bdr w:val="single" w:sz="18" w:space="0" w:color="auto"/>
        </w:rPr>
        <w:t>four reasons</w:t>
      </w:r>
      <w:r w:rsidRPr="00366672">
        <w:rPr>
          <w:bCs/>
          <w:u w:val="single"/>
        </w:rPr>
        <w:t xml:space="preserve"> for this blockage,</w:t>
      </w:r>
      <w:r w:rsidRPr="00366672">
        <w:rPr>
          <w:sz w:val="16"/>
        </w:rPr>
        <w:t xml:space="preserve"> four pathways to gridlock: </w:t>
      </w:r>
      <w:r w:rsidRPr="00366672">
        <w:rPr>
          <w:bCs/>
          <w:u w:val="single"/>
        </w:rPr>
        <w:t xml:space="preserve">rising </w:t>
      </w:r>
      <w:proofErr w:type="spellStart"/>
      <w:r w:rsidRPr="00031C2B">
        <w:rPr>
          <w:b/>
          <w:iCs/>
          <w:highlight w:val="cyan"/>
          <w:u w:val="single"/>
          <w:bdr w:val="single" w:sz="18" w:space="0" w:color="auto"/>
        </w:rPr>
        <w:t>multipolarity</w:t>
      </w:r>
      <w:proofErr w:type="spellEnd"/>
      <w:r w:rsidRPr="00031C2B">
        <w:rPr>
          <w:b/>
          <w:iCs/>
          <w:highlight w:val="cyan"/>
          <w:u w:val="single"/>
          <w:bdr w:val="single" w:sz="18" w:space="0" w:color="auto"/>
        </w:rPr>
        <w:t>, institutional inertia, harder problems, and institutional fragmentation</w:t>
      </w:r>
      <w:r w:rsidRPr="00031C2B">
        <w:rPr>
          <w:sz w:val="16"/>
          <w:highlight w:val="cyan"/>
        </w:rPr>
        <w:t>.</w:t>
      </w:r>
      <w:r w:rsidRPr="00366672">
        <w:rPr>
          <w:sz w:val="16"/>
        </w:rPr>
        <w:t xml:space="preserve"> </w:t>
      </w:r>
      <w:r w:rsidRPr="00366672">
        <w:rPr>
          <w:u w:val="single"/>
        </w:rPr>
        <w:t>Each</w:t>
      </w:r>
      <w:r w:rsidRPr="00366672">
        <w:rPr>
          <w:sz w:val="16"/>
        </w:rPr>
        <w:t xml:space="preserve"> pathway can be thought of as </w:t>
      </w:r>
      <w:r w:rsidRPr="00366672">
        <w:rPr>
          <w:u w:val="single"/>
        </w:rPr>
        <w:t xml:space="preserve">a growing </w:t>
      </w:r>
      <w:r w:rsidRPr="00366672">
        <w:rPr>
          <w:bCs/>
          <w:u w:val="single"/>
        </w:rPr>
        <w:t>trend that embodies a specific mix of causal mechanisms.</w:t>
      </w:r>
      <w:r w:rsidRPr="00366672">
        <w:rPr>
          <w:sz w:val="16"/>
        </w:rPr>
        <w:t xml:space="preserve"> Each of these are explained briefly below.</w:t>
      </w:r>
      <w:r>
        <w:rPr>
          <w:sz w:val="16"/>
        </w:rPr>
        <w:t xml:space="preserve"> </w:t>
      </w:r>
      <w:r w:rsidRPr="00366672">
        <w:rPr>
          <w:b/>
          <w:iCs/>
          <w:u w:val="single"/>
          <w:bdr w:val="single" w:sz="18" w:space="0" w:color="auto"/>
        </w:rPr>
        <w:t xml:space="preserve">Growing </w:t>
      </w:r>
      <w:proofErr w:type="spellStart"/>
      <w:r w:rsidRPr="00366672">
        <w:rPr>
          <w:b/>
          <w:iCs/>
          <w:u w:val="single"/>
          <w:bdr w:val="single" w:sz="18" w:space="0" w:color="auto"/>
        </w:rPr>
        <w:t>multipolarity</w:t>
      </w:r>
      <w:proofErr w:type="spellEnd"/>
      <w:r w:rsidRPr="00366672">
        <w:t>.</w:t>
      </w:r>
      <w:r>
        <w:t xml:space="preserve"> </w:t>
      </w:r>
      <w:r w:rsidRPr="00366672">
        <w:rPr>
          <w:u w:val="single"/>
        </w:rPr>
        <w:t xml:space="preserve">The absolute </w:t>
      </w:r>
      <w:r w:rsidRPr="00031C2B">
        <w:rPr>
          <w:highlight w:val="cyan"/>
          <w:u w:val="single"/>
        </w:rPr>
        <w:t>number of states</w:t>
      </w:r>
      <w:r w:rsidRPr="00031C2B">
        <w:rPr>
          <w:highlight w:val="cyan"/>
        </w:rPr>
        <w:t xml:space="preserve"> </w:t>
      </w:r>
      <w:r w:rsidRPr="00366672">
        <w:rPr>
          <w:bCs/>
          <w:u w:val="single"/>
        </w:rPr>
        <w:t xml:space="preserve">has </w:t>
      </w:r>
      <w:r w:rsidRPr="00031C2B">
        <w:rPr>
          <w:b/>
          <w:iCs/>
          <w:highlight w:val="cyan"/>
          <w:u w:val="single"/>
          <w:bdr w:val="single" w:sz="18" w:space="0" w:color="auto"/>
        </w:rPr>
        <w:t>increased by 300 percent</w:t>
      </w:r>
      <w:r w:rsidRPr="00366672">
        <w:rPr>
          <w:bCs/>
          <w:u w:val="single"/>
        </w:rPr>
        <w:t xml:space="preserve"> in the last 70 years,</w:t>
      </w:r>
      <w:r w:rsidRPr="00366672">
        <w:t xml:space="preserve"> </w:t>
      </w:r>
      <w:r w:rsidRPr="00366672">
        <w:rPr>
          <w:u w:val="single"/>
        </w:rPr>
        <w:t>meaning</w:t>
      </w:r>
      <w:r w:rsidRPr="00366672">
        <w:t xml:space="preserve"> that the most </w:t>
      </w:r>
      <w:r w:rsidRPr="00366672">
        <w:rPr>
          <w:u w:val="single"/>
        </w:rPr>
        <w:t>basic transaction costs of global governance have grown</w:t>
      </w:r>
      <w:r w:rsidRPr="00366672">
        <w:t xml:space="preserve">. More importantly, </w:t>
      </w:r>
      <w:r w:rsidRPr="00366672">
        <w:rPr>
          <w:u w:val="single"/>
        </w:rPr>
        <w:t>the number of states that “matter” on a given issue</w:t>
      </w:r>
      <w:r w:rsidRPr="00366672">
        <w:t>—that is, the states without whose cooperation a global problem cannot be adequately addressed—</w:t>
      </w:r>
      <w:r w:rsidRPr="00366672">
        <w:rPr>
          <w:u w:val="single"/>
        </w:rPr>
        <w:t>has expanded by similar proportions</w:t>
      </w:r>
      <w:r w:rsidRPr="00366672">
        <w:t xml:space="preserve">. At Bretton Woods in 1945, the rules of the world economy could essentially be written by the United States with some consultation with the UK and other European allies. In the aftermath of the 2008-2009 crisis, the G-20 has become the principal forum for global economic management, not because the established powers desired to be more inclusive, but because they could not solve the problem on their own. However, a consequence of this progress is </w:t>
      </w:r>
      <w:r w:rsidRPr="00366672">
        <w:rPr>
          <w:u w:val="single"/>
        </w:rPr>
        <w:t>now</w:t>
      </w:r>
      <w:r w:rsidRPr="00366672">
        <w:t xml:space="preserve"> that </w:t>
      </w:r>
      <w:r w:rsidRPr="00366672">
        <w:rPr>
          <w:bCs/>
          <w:u w:val="single"/>
        </w:rPr>
        <w:t xml:space="preserve">many </w:t>
      </w:r>
      <w:r w:rsidRPr="00031C2B">
        <w:rPr>
          <w:b/>
          <w:iCs/>
          <w:highlight w:val="cyan"/>
          <w:u w:val="single"/>
          <w:bdr w:val="single" w:sz="18" w:space="0" w:color="auto"/>
        </w:rPr>
        <w:t>more countries, represent</w:t>
      </w:r>
      <w:r w:rsidRPr="00366672">
        <w:rPr>
          <w:bCs/>
          <w:u w:val="single"/>
        </w:rPr>
        <w:t xml:space="preserve">ing a </w:t>
      </w:r>
      <w:r w:rsidRPr="00031C2B">
        <w:rPr>
          <w:b/>
          <w:iCs/>
          <w:highlight w:val="cyan"/>
          <w:u w:val="single"/>
          <w:bdr w:val="single" w:sz="18" w:space="0" w:color="auto"/>
        </w:rPr>
        <w:t>diverse</w:t>
      </w:r>
      <w:r w:rsidRPr="00366672">
        <w:rPr>
          <w:bCs/>
          <w:u w:val="single"/>
        </w:rPr>
        <w:t xml:space="preserve"> range of </w:t>
      </w:r>
      <w:r w:rsidRPr="00031C2B">
        <w:rPr>
          <w:b/>
          <w:iCs/>
          <w:highlight w:val="cyan"/>
          <w:u w:val="single"/>
          <w:bdr w:val="single" w:sz="18" w:space="0" w:color="auto"/>
        </w:rPr>
        <w:t>interests, must agree</w:t>
      </w:r>
      <w:r w:rsidRPr="00366672">
        <w:t xml:space="preserve"> in order </w:t>
      </w:r>
      <w:r w:rsidRPr="00031C2B">
        <w:rPr>
          <w:highlight w:val="cyan"/>
          <w:u w:val="single"/>
        </w:rPr>
        <w:t>for</w:t>
      </w:r>
      <w:r w:rsidRPr="00366672">
        <w:t xml:space="preserve"> global </w:t>
      </w:r>
      <w:r w:rsidRPr="00031C2B">
        <w:rPr>
          <w:highlight w:val="cyan"/>
          <w:u w:val="single"/>
        </w:rPr>
        <w:t>coop</w:t>
      </w:r>
      <w:r w:rsidRPr="00366672">
        <w:rPr>
          <w:u w:val="single"/>
        </w:rPr>
        <w:t xml:space="preserve">eration </w:t>
      </w:r>
      <w:r w:rsidRPr="00031C2B">
        <w:rPr>
          <w:highlight w:val="cyan"/>
          <w:u w:val="single"/>
        </w:rPr>
        <w:t>to occur</w:t>
      </w:r>
      <w:r w:rsidRPr="00031C2B">
        <w:rPr>
          <w:highlight w:val="cyan"/>
        </w:rPr>
        <w:t xml:space="preserve">. </w:t>
      </w:r>
      <w:r w:rsidRPr="00366672">
        <w:rPr>
          <w:b/>
          <w:iCs/>
          <w:u w:val="single"/>
          <w:bdr w:val="single" w:sz="18" w:space="0" w:color="auto"/>
        </w:rPr>
        <w:t>Institutional inertia</w:t>
      </w:r>
      <w:r w:rsidRPr="00366672">
        <w:t>.</w:t>
      </w:r>
      <w:r>
        <w:t xml:space="preserve"> </w:t>
      </w:r>
      <w:r w:rsidRPr="00366672">
        <w:rPr>
          <w:sz w:val="16"/>
        </w:rPr>
        <w:t xml:space="preserve">The postwar order succeeded, in part, because it incentivized great power involvement in key institutions. From the UN Security Council, to the Bretton Woods institutions, to the Non-Proliferation Treaty, key pillars of the global order explicitly grant special privileges to the countries that were wealthy and powerful at the time of their creation. This hierarchy was necessary to secure the participation of the most important countries in global governance. Today, the gain from this trade-off has shrunk while the costs have grown. </w:t>
      </w:r>
      <w:r w:rsidRPr="00366672">
        <w:rPr>
          <w:u w:val="single"/>
        </w:rPr>
        <w:t>As power shifts from West to East, North to South, a broader range of participation is needed</w:t>
      </w:r>
      <w:r w:rsidRPr="00366672">
        <w:rPr>
          <w:sz w:val="16"/>
        </w:rPr>
        <w:t xml:space="preserve"> on nearly all global issues if they are to be dealt with effectively. At the same time, following decolonization, the end of the Cold War and economic development, </w:t>
      </w:r>
      <w:r w:rsidRPr="00031C2B">
        <w:rPr>
          <w:highlight w:val="cyan"/>
          <w:u w:val="single"/>
        </w:rPr>
        <w:t>the idea</w:t>
      </w:r>
      <w:r w:rsidRPr="00366672">
        <w:rPr>
          <w:u w:val="single"/>
        </w:rPr>
        <w:t xml:space="preserve"> that </w:t>
      </w:r>
      <w:r w:rsidRPr="00031C2B">
        <w:rPr>
          <w:highlight w:val="cyan"/>
          <w:u w:val="single"/>
        </w:rPr>
        <w:t>some countries should hold more</w:t>
      </w:r>
      <w:r w:rsidRPr="00366672">
        <w:rPr>
          <w:u w:val="single"/>
        </w:rPr>
        <w:t xml:space="preserve"> rights and </w:t>
      </w:r>
      <w:r w:rsidRPr="00031C2B">
        <w:rPr>
          <w:highlight w:val="cyan"/>
          <w:u w:val="single"/>
        </w:rPr>
        <w:t>privileges</w:t>
      </w:r>
      <w:r w:rsidRPr="00366672">
        <w:rPr>
          <w:u w:val="single"/>
        </w:rPr>
        <w:t xml:space="preserve"> than others </w:t>
      </w:r>
      <w:r w:rsidRPr="00031C2B">
        <w:rPr>
          <w:highlight w:val="cyan"/>
          <w:u w:val="single"/>
        </w:rPr>
        <w:t>is</w:t>
      </w:r>
      <w:r w:rsidRPr="00366672">
        <w:rPr>
          <w:u w:val="single"/>
        </w:rPr>
        <w:t xml:space="preserve"> increasingly</w:t>
      </w:r>
      <w:r w:rsidRPr="00366672">
        <w:rPr>
          <w:sz w:val="16"/>
        </w:rPr>
        <w:t xml:space="preserve"> (and rightly) </w:t>
      </w:r>
      <w:r w:rsidRPr="00366672">
        <w:rPr>
          <w:u w:val="single"/>
        </w:rPr>
        <w:t xml:space="preserve">regarded as morally </w:t>
      </w:r>
      <w:r w:rsidRPr="00031C2B">
        <w:rPr>
          <w:highlight w:val="cyan"/>
          <w:u w:val="single"/>
        </w:rPr>
        <w:t>bankrupt</w:t>
      </w:r>
      <w:r w:rsidRPr="00366672">
        <w:rPr>
          <w:sz w:val="16"/>
        </w:rPr>
        <w:t xml:space="preserve">. And </w:t>
      </w:r>
      <w:r w:rsidRPr="00031C2B">
        <w:rPr>
          <w:b/>
          <w:iCs/>
          <w:highlight w:val="cyan"/>
          <w:u w:val="single"/>
          <w:bdr w:val="single" w:sz="18" w:space="0" w:color="auto"/>
        </w:rPr>
        <w:t>yet, the architects of the postwar order did not</w:t>
      </w:r>
      <w:r w:rsidRPr="00366672">
        <w:rPr>
          <w:sz w:val="16"/>
        </w:rPr>
        <w:t xml:space="preserve">, in most cases, </w:t>
      </w:r>
      <w:r w:rsidRPr="00031C2B">
        <w:rPr>
          <w:b/>
          <w:iCs/>
          <w:highlight w:val="cyan"/>
          <w:u w:val="single"/>
          <w:bdr w:val="single" w:sz="18" w:space="0" w:color="auto"/>
        </w:rPr>
        <w:t xml:space="preserve">design institutions that would </w:t>
      </w:r>
      <w:r w:rsidRPr="00366672">
        <w:rPr>
          <w:bCs/>
          <w:u w:val="single"/>
        </w:rPr>
        <w:t xml:space="preserve">organically </w:t>
      </w:r>
      <w:r w:rsidRPr="00031C2B">
        <w:rPr>
          <w:b/>
          <w:iCs/>
          <w:highlight w:val="cyan"/>
          <w:u w:val="single"/>
          <w:bdr w:val="single" w:sz="18" w:space="0" w:color="auto"/>
        </w:rPr>
        <w:t xml:space="preserve">adjust to fluctuations in </w:t>
      </w:r>
      <w:r w:rsidRPr="00366672">
        <w:rPr>
          <w:bCs/>
          <w:u w:val="single"/>
        </w:rPr>
        <w:t xml:space="preserve">national </w:t>
      </w:r>
      <w:r w:rsidRPr="00031C2B">
        <w:rPr>
          <w:b/>
          <w:iCs/>
          <w:highlight w:val="cyan"/>
          <w:u w:val="single"/>
          <w:bdr w:val="single" w:sz="18" w:space="0" w:color="auto"/>
        </w:rPr>
        <w:t>power</w:t>
      </w:r>
      <w:r w:rsidRPr="00366672">
        <w:rPr>
          <w:sz w:val="16"/>
        </w:rPr>
        <w:t>.</w:t>
      </w:r>
      <w:r>
        <w:rPr>
          <w:sz w:val="16"/>
        </w:rPr>
        <w:t xml:space="preserve"> </w:t>
      </w:r>
      <w:r w:rsidRPr="00366672">
        <w:rPr>
          <w:b/>
          <w:iCs/>
          <w:u w:val="single"/>
          <w:bdr w:val="single" w:sz="18" w:space="0" w:color="auto"/>
        </w:rPr>
        <w:t>Harder problems</w:t>
      </w:r>
      <w:r w:rsidRPr="00366672">
        <w:t>.</w:t>
      </w:r>
      <w:r>
        <w:t xml:space="preserve"> </w:t>
      </w:r>
      <w:r w:rsidRPr="00366672">
        <w:rPr>
          <w:sz w:val="16"/>
        </w:rPr>
        <w:t xml:space="preserve">As independence has deepened, </w:t>
      </w:r>
      <w:r w:rsidRPr="00366672">
        <w:rPr>
          <w:u w:val="single"/>
        </w:rPr>
        <w:t>the types and scope of problems around which countries must cooperate has evolved</w:t>
      </w:r>
      <w:r w:rsidRPr="00366672">
        <w:rPr>
          <w:sz w:val="16"/>
        </w:rPr>
        <w:t xml:space="preserve">. </w:t>
      </w:r>
      <w:r w:rsidRPr="00031C2B">
        <w:rPr>
          <w:b/>
          <w:iCs/>
          <w:highlight w:val="cyan"/>
          <w:u w:val="single"/>
          <w:bdr w:val="single" w:sz="18" w:space="0" w:color="auto"/>
        </w:rPr>
        <w:t>Problems are both</w:t>
      </w:r>
      <w:r w:rsidRPr="00366672">
        <w:rPr>
          <w:b/>
          <w:iCs/>
          <w:u w:val="single"/>
          <w:bdr w:val="single" w:sz="18" w:space="0" w:color="auto"/>
        </w:rPr>
        <w:t xml:space="preserve"> now </w:t>
      </w:r>
      <w:r w:rsidRPr="00031C2B">
        <w:rPr>
          <w:b/>
          <w:iCs/>
          <w:highlight w:val="cyan"/>
          <w:u w:val="single"/>
          <w:bdr w:val="single" w:sz="18" w:space="0" w:color="auto"/>
        </w:rPr>
        <w:t>more extensive</w:t>
      </w:r>
      <w:r w:rsidRPr="00366672">
        <w:rPr>
          <w:sz w:val="16"/>
        </w:rPr>
        <w:t xml:space="preserve">, implicating a broader range of countries and individuals within countries, </w:t>
      </w:r>
      <w:r w:rsidRPr="00031C2B">
        <w:rPr>
          <w:b/>
          <w:iCs/>
          <w:highlight w:val="cyan"/>
          <w:u w:val="single"/>
          <w:bdr w:val="single" w:sz="18" w:space="0" w:color="auto"/>
        </w:rPr>
        <w:t>and intensive</w:t>
      </w:r>
      <w:r w:rsidRPr="00366672">
        <w:rPr>
          <w:sz w:val="16"/>
        </w:rPr>
        <w:t xml:space="preserve">, penetrating deep into the domestic policy space and daily life. Consider the example of trade. For much of the postwar era, trade negotiations focused on reducing tariff levels on manufactured products traded between industrialized countries. Now, however, negotiating a trade agreement requires also discussing a host of social, environmental, and cultural subjects - GMOs, intellectual property, health and environmental standards, biodiversity, </w:t>
      </w:r>
      <w:proofErr w:type="spellStart"/>
      <w:r w:rsidRPr="00366672">
        <w:rPr>
          <w:sz w:val="16"/>
        </w:rPr>
        <w:t>labour</w:t>
      </w:r>
      <w:proofErr w:type="spellEnd"/>
      <w:r w:rsidRPr="00366672">
        <w:rPr>
          <w:sz w:val="16"/>
        </w:rPr>
        <w:t xml:space="preserve"> standards—about which countries often disagree sharply. In the area of environmental change a similar set of considerations applies. To clean up industrial smog or address ozone depletion required fairly discrete actions from a small number of top polluters. By contrast, </w:t>
      </w:r>
      <w:r w:rsidRPr="00366672">
        <w:rPr>
          <w:u w:val="single"/>
        </w:rPr>
        <w:t>the threat of climate change and the efforts to mitigate it involve nearly all countries of the globe</w:t>
      </w:r>
      <w:r w:rsidRPr="00366672">
        <w:rPr>
          <w:sz w:val="16"/>
        </w:rPr>
        <w:t xml:space="preserve">. </w:t>
      </w:r>
      <w:r w:rsidRPr="00366672">
        <w:rPr>
          <w:bCs/>
          <w:u w:val="single"/>
        </w:rPr>
        <w:t xml:space="preserve">Yet, </w:t>
      </w:r>
      <w:r w:rsidRPr="00031C2B">
        <w:rPr>
          <w:b/>
          <w:iCs/>
          <w:highlight w:val="cyan"/>
          <w:u w:val="single"/>
          <w:bdr w:val="single" w:sz="18" w:space="0" w:color="auto"/>
        </w:rPr>
        <w:t>the divergence of</w:t>
      </w:r>
      <w:r w:rsidRPr="00366672">
        <w:rPr>
          <w:bCs/>
          <w:u w:val="single"/>
        </w:rPr>
        <w:t xml:space="preserve"> voice and </w:t>
      </w:r>
      <w:r w:rsidRPr="00031C2B">
        <w:rPr>
          <w:b/>
          <w:iCs/>
          <w:highlight w:val="cyan"/>
          <w:u w:val="single"/>
          <w:bdr w:val="single" w:sz="18" w:space="0" w:color="auto"/>
        </w:rPr>
        <w:t>interest</w:t>
      </w:r>
      <w:r w:rsidRPr="00366672">
        <w:rPr>
          <w:bCs/>
          <w:u w:val="single"/>
        </w:rPr>
        <w:t xml:space="preserve"> within both the developed and developing worlds, along with the sheer complexity of the incentives</w:t>
      </w:r>
      <w:r w:rsidRPr="00366672">
        <w:rPr>
          <w:sz w:val="16"/>
        </w:rPr>
        <w:t xml:space="preserve"> needed to achieve a low carbon economy, </w:t>
      </w:r>
      <w:r w:rsidRPr="00366672">
        <w:rPr>
          <w:bCs/>
          <w:u w:val="single"/>
        </w:rPr>
        <w:t xml:space="preserve">have </w:t>
      </w:r>
      <w:r w:rsidRPr="00031C2B">
        <w:rPr>
          <w:b/>
          <w:iCs/>
          <w:highlight w:val="cyan"/>
          <w:u w:val="single"/>
          <w:bdr w:val="single" w:sz="18" w:space="0" w:color="auto"/>
        </w:rPr>
        <w:t>made a global deal</w:t>
      </w:r>
      <w:r w:rsidRPr="00366672">
        <w:rPr>
          <w:bCs/>
          <w:u w:val="single"/>
        </w:rPr>
        <w:t xml:space="preserve">, thus far, </w:t>
      </w:r>
      <w:r w:rsidRPr="00031C2B">
        <w:rPr>
          <w:b/>
          <w:iCs/>
          <w:highlight w:val="cyan"/>
          <w:u w:val="single"/>
          <w:bdr w:val="single" w:sz="18" w:space="0" w:color="auto"/>
        </w:rPr>
        <w:t>impossible</w:t>
      </w:r>
      <w:r w:rsidRPr="00366672">
        <w:rPr>
          <w:sz w:val="16"/>
        </w:rPr>
        <w:t xml:space="preserve"> (Falkner et al. 2011; Victor 2011).</w:t>
      </w:r>
      <w:r>
        <w:rPr>
          <w:sz w:val="16"/>
        </w:rPr>
        <w:t xml:space="preserve"> </w:t>
      </w:r>
      <w:r w:rsidRPr="00366672">
        <w:rPr>
          <w:b/>
          <w:iCs/>
          <w:u w:val="single"/>
          <w:bdr w:val="single" w:sz="18" w:space="0" w:color="auto"/>
        </w:rPr>
        <w:t>Fragmentation</w:t>
      </w:r>
      <w:r w:rsidRPr="00366672">
        <w:t>.</w:t>
      </w:r>
      <w:r>
        <w:t xml:space="preserve"> </w:t>
      </w:r>
      <w:r w:rsidRPr="00366672">
        <w:rPr>
          <w:sz w:val="16"/>
        </w:rPr>
        <w:t xml:space="preserve">The institution-builders of the 1940s began with, essentially, a blank slate. But </w:t>
      </w:r>
      <w:r w:rsidRPr="00366672">
        <w:rPr>
          <w:u w:val="single"/>
        </w:rPr>
        <w:t>efforts to cooperate internationally today</w:t>
      </w:r>
      <w:r w:rsidRPr="00366672">
        <w:rPr>
          <w:bCs/>
          <w:u w:val="single"/>
        </w:rPr>
        <w:t xml:space="preserve"> occur in a dense institutional ecosystem shaped by path dependency. The exponential </w:t>
      </w:r>
      <w:r w:rsidRPr="00031C2B">
        <w:rPr>
          <w:b/>
          <w:iCs/>
          <w:highlight w:val="cyan"/>
          <w:u w:val="single"/>
          <w:bdr w:val="single" w:sz="18" w:space="0" w:color="auto"/>
        </w:rPr>
        <w:t>rise in</w:t>
      </w:r>
      <w:r w:rsidRPr="00366672">
        <w:rPr>
          <w:sz w:val="16"/>
        </w:rPr>
        <w:t xml:space="preserve"> both multilateral and transnational </w:t>
      </w:r>
      <w:r w:rsidRPr="00031C2B">
        <w:rPr>
          <w:b/>
          <w:iCs/>
          <w:highlight w:val="cyan"/>
          <w:u w:val="single"/>
          <w:bdr w:val="single" w:sz="18" w:space="0" w:color="auto"/>
        </w:rPr>
        <w:t>organizations</w:t>
      </w:r>
      <w:r w:rsidRPr="00366672">
        <w:rPr>
          <w:bCs/>
          <w:u w:val="single"/>
        </w:rPr>
        <w:t xml:space="preserve"> has </w:t>
      </w:r>
      <w:r w:rsidRPr="00031C2B">
        <w:rPr>
          <w:b/>
          <w:iCs/>
          <w:highlight w:val="cyan"/>
          <w:u w:val="single"/>
          <w:bdr w:val="single" w:sz="18" w:space="0" w:color="auto"/>
        </w:rPr>
        <w:t>creat</w:t>
      </w:r>
      <w:r w:rsidRPr="00366672">
        <w:rPr>
          <w:bCs/>
          <w:u w:val="single"/>
        </w:rPr>
        <w:t xml:space="preserve">ed a more </w:t>
      </w:r>
      <w:r w:rsidRPr="00031C2B">
        <w:rPr>
          <w:b/>
          <w:iCs/>
          <w:highlight w:val="cyan"/>
          <w:u w:val="single"/>
          <w:bdr w:val="single" w:sz="18" w:space="0" w:color="auto"/>
        </w:rPr>
        <w:t>complex</w:t>
      </w:r>
      <w:r w:rsidRPr="00366672">
        <w:rPr>
          <w:bCs/>
          <w:u w:val="single"/>
        </w:rPr>
        <w:t xml:space="preserve"> multilevel and multi-actor system of </w:t>
      </w:r>
      <w:r w:rsidRPr="00031C2B">
        <w:rPr>
          <w:b/>
          <w:iCs/>
          <w:highlight w:val="cyan"/>
          <w:u w:val="single"/>
          <w:bdr w:val="single" w:sz="18" w:space="0" w:color="auto"/>
        </w:rPr>
        <w:t>global governance.</w:t>
      </w:r>
      <w:r w:rsidRPr="00366672">
        <w:rPr>
          <w:sz w:val="16"/>
        </w:rPr>
        <w:t xml:space="preserve"> Within this dense web of institutions mandates can conflict, </w:t>
      </w:r>
      <w:r w:rsidRPr="00366672">
        <w:rPr>
          <w:u w:val="single"/>
        </w:rPr>
        <w:t>interventions are frequently uncoordinated</w:t>
      </w:r>
      <w:r w:rsidRPr="00366672">
        <w:rPr>
          <w:sz w:val="16"/>
        </w:rPr>
        <w:t xml:space="preserve">, and all too typically </w:t>
      </w:r>
      <w:r w:rsidRPr="00366672">
        <w:rPr>
          <w:u w:val="single"/>
        </w:rPr>
        <w:t>scarce resources are subject to intense competition</w:t>
      </w:r>
      <w:r w:rsidRPr="00366672">
        <w:rPr>
          <w:sz w:val="16"/>
        </w:rPr>
        <w:t>. In this context, the proliferation of institutions tends to lead to dysfunctional fragmentation, reducing the ability of multilateral institutions to provide public goods. When funding and political will are scarce, countries need focal points to guide policy (</w:t>
      </w:r>
      <w:proofErr w:type="spellStart"/>
      <w:r w:rsidRPr="00366672">
        <w:rPr>
          <w:sz w:val="16"/>
        </w:rPr>
        <w:t>Keohane</w:t>
      </w:r>
      <w:proofErr w:type="spellEnd"/>
      <w:r w:rsidRPr="00366672">
        <w:rPr>
          <w:sz w:val="16"/>
        </w:rPr>
        <w:t xml:space="preserve"> and Martin 1995), which can help define the nature and form of cooperation. Yet, when international regimes overlap, these positive effects are weakened. </w:t>
      </w:r>
      <w:r w:rsidRPr="00031C2B">
        <w:rPr>
          <w:b/>
          <w:iCs/>
          <w:highlight w:val="cyan"/>
          <w:u w:val="single"/>
          <w:bdr w:val="single" w:sz="18" w:space="0" w:color="auto"/>
        </w:rPr>
        <w:t>Fragmented institutions</w:t>
      </w:r>
      <w:r w:rsidRPr="00366672">
        <w:rPr>
          <w:sz w:val="16"/>
        </w:rPr>
        <w:t xml:space="preserve">, in turn, </w:t>
      </w:r>
      <w:r w:rsidRPr="00031C2B">
        <w:rPr>
          <w:b/>
          <w:iCs/>
          <w:highlight w:val="cyan"/>
          <w:u w:val="single"/>
          <w:bdr w:val="single" w:sz="18" w:space="0" w:color="auto"/>
        </w:rPr>
        <w:t>disaggregate resources and political will, while increasing transaction costs.</w:t>
      </w:r>
      <w:r w:rsidRPr="00366672">
        <w:rPr>
          <w:sz w:val="16"/>
        </w:rPr>
        <w:t xml:space="preserve"> In stressing four pathways to gridlock we emphasize the manner in which contemporary global governance problems build up on each other, although different pathways can carry more significance in some domains than in others. The </w:t>
      </w:r>
      <w:r w:rsidRPr="00366672">
        <w:rPr>
          <w:b/>
          <w:iCs/>
          <w:u w:val="single"/>
          <w:bdr w:val="single" w:sz="18" w:space="0" w:color="auto"/>
        </w:rPr>
        <w:t>challenges now faced by the multilateral order are substantially different from those faced</w:t>
      </w:r>
      <w:r w:rsidRPr="00366672">
        <w:rPr>
          <w:sz w:val="16"/>
        </w:rPr>
        <w:t xml:space="preserve"> by the 1945 victors </w:t>
      </w:r>
      <w:r w:rsidRPr="00366672">
        <w:rPr>
          <w:b/>
          <w:iCs/>
          <w:u w:val="single"/>
          <w:bdr w:val="single" w:sz="18" w:space="0" w:color="auto"/>
        </w:rPr>
        <w:t>in the postwar settlement</w:t>
      </w:r>
      <w:r w:rsidRPr="00366672">
        <w:rPr>
          <w:sz w:val="16"/>
        </w:rPr>
        <w:t xml:space="preserve">. They are second-order cooperation problems arising from previous phases of success in global coordination. Together, they now block and inhibit problem solving and reform at the global level. </w:t>
      </w:r>
    </w:p>
    <w:p w:rsidR="00031C2B" w:rsidRDefault="00031C2B" w:rsidP="00031C2B">
      <w:pPr>
        <w:rPr>
          <w:sz w:val="16"/>
        </w:rPr>
      </w:pPr>
    </w:p>
    <w:p w:rsidR="00031C2B" w:rsidRPr="008C552E" w:rsidRDefault="00031C2B" w:rsidP="00031C2B">
      <w:pPr>
        <w:pStyle w:val="Heading4"/>
      </w:pPr>
      <w:r w:rsidRPr="008C552E">
        <w:t>Dyer agrees</w:t>
      </w:r>
    </w:p>
    <w:p w:rsidR="00031C2B" w:rsidRPr="008C552E" w:rsidRDefault="00031C2B" w:rsidP="00031C2B">
      <w:r w:rsidRPr="008C552E">
        <w:rPr>
          <w:rStyle w:val="Style13ptBold"/>
        </w:rPr>
        <w:t xml:space="preserve">Dyer </w:t>
      </w:r>
      <w:r>
        <w:rPr>
          <w:rStyle w:val="Style13ptBold"/>
        </w:rPr>
        <w:t>‘</w:t>
      </w:r>
      <w:r w:rsidRPr="008C552E">
        <w:rPr>
          <w:rStyle w:val="Style13ptBold"/>
        </w:rPr>
        <w:t>4</w:t>
      </w:r>
      <w:r w:rsidRPr="008C552E">
        <w:t xml:space="preserve"> (Gwynne, military historian and lecturer on international affairs, “The End of War”, Toronto Star, 12/30/2004, http://www.commondreams.org/views04/1230-05.htm)</w:t>
      </w:r>
    </w:p>
    <w:p w:rsidR="00031C2B" w:rsidRPr="006B33BB" w:rsidRDefault="00031C2B" w:rsidP="00031C2B">
      <w:pPr>
        <w:rPr>
          <w:rFonts w:eastAsia="Calibri"/>
          <w:bdr w:val="single" w:sz="4" w:space="0" w:color="auto"/>
        </w:rPr>
      </w:pPr>
      <w:r w:rsidRPr="006B33BB">
        <w:rPr>
          <w:rFonts w:eastAsia="Calibri"/>
          <w:bdr w:val="single" w:sz="4" w:space="0" w:color="auto"/>
        </w:rPr>
        <w:t xml:space="preserve">THEIR CARD BEGINS </w:t>
      </w:r>
    </w:p>
    <w:p w:rsidR="00031C2B" w:rsidRPr="006B33BB" w:rsidRDefault="00031C2B" w:rsidP="00031C2B">
      <w:pPr>
        <w:rPr>
          <w:rFonts w:eastAsia="Calibri"/>
        </w:rPr>
      </w:pPr>
      <w:r w:rsidRPr="006B33BB">
        <w:rPr>
          <w:rFonts w:eastAsia="Calibri"/>
        </w:rPr>
        <w:t>The "firebreak" against nuclear weapons use that we began building after Hiroshima and Nagasaki has held for well over half a century now. But the proliferation of nuclear weapons to new powers is a major challenge to the stability of the system. So are the coming crises, mostly environmental in origin, which will hit some countries much harder than others, and may drive some to desperation. Add in the huge impending shifts in the great-power system as China and India grow to rival the United States in GDP over the next 30 or 40 years and it will be hard to keep things from spinning out of control. With good luck and good management, we may be able to ride out the next half-century without the first-magnitude catastrophe of a global nuclear war, but the potential certainly exists for a major die-back of human population. We cannot command the good luck, but good management is something we can choose to provide. It depends, above all, on preserving and extending the multilateral system that we have been building since the end of World War II. The rising powers must be absorbed into a system that emphasizes co-operation and makes room for them, rather than one that deals in confrontation and raw military power. If they are obliged to play the traditional great-power game of winners and losers, then history will repeat itself and everybody loses.</w:t>
      </w:r>
    </w:p>
    <w:p w:rsidR="00031C2B" w:rsidRPr="006B33BB" w:rsidRDefault="00031C2B" w:rsidP="00031C2B">
      <w:pPr>
        <w:rPr>
          <w:rFonts w:eastAsia="Calibri"/>
          <w:bdr w:val="single" w:sz="4" w:space="0" w:color="auto"/>
        </w:rPr>
      </w:pPr>
      <w:r w:rsidRPr="006B33BB">
        <w:rPr>
          <w:rFonts w:eastAsia="Calibri"/>
          <w:bdr w:val="single" w:sz="4" w:space="0" w:color="auto"/>
        </w:rPr>
        <w:t xml:space="preserve">THEIR CARD ENDS </w:t>
      </w:r>
    </w:p>
    <w:p w:rsidR="00031C2B" w:rsidRPr="008C552E" w:rsidRDefault="00031C2B" w:rsidP="00031C2B">
      <w:pPr>
        <w:rPr>
          <w:rFonts w:eastAsia="Calibri"/>
        </w:rPr>
      </w:pPr>
      <w:r w:rsidRPr="008C552E">
        <w:rPr>
          <w:rFonts w:eastAsia="Calibri"/>
        </w:rPr>
        <w:t xml:space="preserve">Our hopes for mitigating the severity of the coming environmental crises also depend on early and concerted global action of a sort that can only happen in a basically co-operative international system. </w:t>
      </w:r>
      <w:r w:rsidRPr="00DA78A4">
        <w:rPr>
          <w:rFonts w:eastAsia="Calibri"/>
          <w:u w:val="single"/>
        </w:rPr>
        <w:t>When the great powers are locked into a</w:t>
      </w:r>
      <w:r w:rsidRPr="008C552E">
        <w:rPr>
          <w:rFonts w:eastAsia="Calibri"/>
        </w:rPr>
        <w:t xml:space="preserve"> military </w:t>
      </w:r>
      <w:r w:rsidRPr="00DA78A4">
        <w:rPr>
          <w:rFonts w:eastAsia="Calibri"/>
          <w:u w:val="single"/>
        </w:rPr>
        <w:t>confrontation</w:t>
      </w:r>
      <w:r w:rsidRPr="008C552E">
        <w:rPr>
          <w:rFonts w:eastAsia="Calibri"/>
        </w:rPr>
        <w:t xml:space="preserve">, </w:t>
      </w:r>
      <w:r w:rsidRPr="00DA78A4">
        <w:rPr>
          <w:rFonts w:eastAsia="Calibri"/>
          <w:u w:val="single"/>
        </w:rPr>
        <w:t>there is</w:t>
      </w:r>
      <w:r w:rsidRPr="008C552E">
        <w:rPr>
          <w:rFonts w:eastAsia="Calibri"/>
        </w:rPr>
        <w:t xml:space="preserve"> simply </w:t>
      </w:r>
      <w:r w:rsidRPr="00DA78A4">
        <w:rPr>
          <w:rFonts w:eastAsia="Calibri"/>
          <w:u w:val="single"/>
        </w:rPr>
        <w:t>not enough spare attention, let alone</w:t>
      </w:r>
      <w:r w:rsidRPr="008C552E">
        <w:rPr>
          <w:rFonts w:eastAsia="Calibri"/>
        </w:rPr>
        <w:t xml:space="preserve"> enough </w:t>
      </w:r>
      <w:r w:rsidRPr="00DA78A4">
        <w:rPr>
          <w:rFonts w:eastAsia="Calibri"/>
          <w:u w:val="single"/>
        </w:rPr>
        <w:t>trust, to make deals</w:t>
      </w:r>
      <w:r w:rsidRPr="008C552E">
        <w:rPr>
          <w:rFonts w:eastAsia="Calibri"/>
        </w:rPr>
        <w:t xml:space="preserve"> on those issues, </w:t>
      </w:r>
      <w:r w:rsidRPr="00DA78A4">
        <w:rPr>
          <w:rFonts w:eastAsia="Calibri"/>
          <w:u w:val="single"/>
        </w:rPr>
        <w:t>so the highest priority at the moment is to keep the multilateral approach alive</w:t>
      </w:r>
      <w:r w:rsidRPr="008C552E">
        <w:rPr>
          <w:rFonts w:eastAsia="Calibri"/>
        </w:rPr>
        <w:t xml:space="preserve"> and avoid a drift back into alliance systems and arms races. And there is no point in dreaming that we can leap straight into some never-land of universal brotherhood; we will have to confront these challenges and solve the problem of war within the context of the existing state system. The solution to the state of international anarchy that compels every state to arm itself for war was so obvious that it arose almost spontaneously in 1918. The wars by which independent states had always settled their quarrels in the past had grown so monstrously destructive that some alternative system had to be devised, and that could only be a pooling of sovereignty, at least in matters concerning war and peace, by all the states of the world. So the victors of World War I promptly created the League of Nations. But </w:t>
      </w:r>
      <w:r w:rsidRPr="00031C2B">
        <w:rPr>
          <w:rFonts w:eastAsia="Calibri"/>
          <w:iCs/>
          <w:highlight w:val="cyan"/>
          <w:u w:val="single"/>
        </w:rPr>
        <w:t>the solution was as difficult in practice as it was simple in concept</w:t>
      </w:r>
      <w:r w:rsidRPr="008C552E">
        <w:rPr>
          <w:rFonts w:eastAsia="Calibri"/>
        </w:rPr>
        <w:t>. E</w:t>
      </w:r>
      <w:r w:rsidRPr="00DA78A4">
        <w:rPr>
          <w:rFonts w:eastAsia="Calibri"/>
          <w:u w:val="single"/>
        </w:rPr>
        <w:t>very member of the League of Nations understood that if the organization</w:t>
      </w:r>
      <w:r w:rsidRPr="008C552E">
        <w:rPr>
          <w:rFonts w:eastAsia="Calibri"/>
        </w:rPr>
        <w:t xml:space="preserve"> somehow </w:t>
      </w:r>
      <w:r w:rsidRPr="00DA78A4">
        <w:rPr>
          <w:rFonts w:eastAsia="Calibri"/>
          <w:u w:val="single"/>
        </w:rPr>
        <w:t>acquired the ability to act in a</w:t>
      </w:r>
      <w:r w:rsidRPr="008C552E">
        <w:rPr>
          <w:rFonts w:eastAsia="Calibri"/>
        </w:rPr>
        <w:t xml:space="preserve"> concerted and </w:t>
      </w:r>
      <w:r w:rsidRPr="00DA78A4">
        <w:rPr>
          <w:rFonts w:eastAsia="Calibri"/>
          <w:u w:val="single"/>
        </w:rPr>
        <w:t xml:space="preserve">effective fashion, it could end up being used against them, so </w:t>
      </w:r>
      <w:r w:rsidRPr="00031C2B">
        <w:rPr>
          <w:rFonts w:eastAsia="Calibri"/>
          <w:highlight w:val="cyan"/>
          <w:u w:val="single"/>
        </w:rPr>
        <w:t>no</w:t>
      </w:r>
      <w:r w:rsidRPr="008C552E">
        <w:rPr>
          <w:rFonts w:eastAsia="Calibri"/>
        </w:rPr>
        <w:t xml:space="preserve"> major </w:t>
      </w:r>
      <w:r w:rsidRPr="00031C2B">
        <w:rPr>
          <w:rFonts w:eastAsia="Calibri"/>
          <w:highlight w:val="cyan"/>
          <w:u w:val="single"/>
        </w:rPr>
        <w:t>government was willing to give</w:t>
      </w:r>
      <w:r w:rsidRPr="00031C2B">
        <w:rPr>
          <w:rFonts w:eastAsia="Calibri"/>
          <w:highlight w:val="cyan"/>
        </w:rPr>
        <w:t xml:space="preserve"> </w:t>
      </w:r>
      <w:r w:rsidRPr="00031C2B">
        <w:rPr>
          <w:rFonts w:eastAsia="Calibri"/>
          <w:highlight w:val="cyan"/>
          <w:u w:val="single"/>
        </w:rPr>
        <w:t>the League</w:t>
      </w:r>
      <w:r w:rsidRPr="008C552E">
        <w:rPr>
          <w:rFonts w:eastAsia="Calibri"/>
        </w:rPr>
        <w:t xml:space="preserve"> of Nations </w:t>
      </w:r>
      <w:r w:rsidRPr="00031C2B">
        <w:rPr>
          <w:rFonts w:eastAsia="Calibri"/>
          <w:highlight w:val="cyan"/>
          <w:u w:val="single"/>
        </w:rPr>
        <w:t xml:space="preserve">any real power. </w:t>
      </w:r>
      <w:r w:rsidRPr="00DA78A4">
        <w:rPr>
          <w:rFonts w:eastAsia="Calibri"/>
          <w:iCs/>
          <w:u w:val="single"/>
        </w:rPr>
        <w:t>Instead, they got World War II</w:t>
      </w:r>
      <w:r w:rsidRPr="008C552E">
        <w:rPr>
          <w:rFonts w:eastAsia="Calibri"/>
        </w:rPr>
        <w:t xml:space="preserve">, and that war was so bad � by the end the first nuclear weapons had been used on cities � that the victors made a second attempt in 1945 to create an international organization that really could prevent war. They literally changed international law and made war illegal, but they were well aware that all of that history and all those reflexes were not going to vanish overnight. It would be depressing </w:t>
      </w:r>
      <w:r w:rsidRPr="00DA78A4">
        <w:rPr>
          <w:rFonts w:eastAsia="Calibri"/>
          <w:u w:val="single"/>
        </w:rPr>
        <w:t>to catalogue the many failures of the U</w:t>
      </w:r>
      <w:r w:rsidRPr="008C552E">
        <w:rPr>
          <w:rFonts w:eastAsia="Calibri"/>
        </w:rPr>
        <w:t xml:space="preserve">nited </w:t>
      </w:r>
      <w:r w:rsidRPr="00DA78A4">
        <w:rPr>
          <w:rFonts w:eastAsia="Calibri"/>
          <w:u w:val="single"/>
        </w:rPr>
        <w:t>N</w:t>
      </w:r>
      <w:r w:rsidRPr="008C552E">
        <w:rPr>
          <w:rFonts w:eastAsia="Calibri"/>
        </w:rPr>
        <w:t xml:space="preserve">ations, but it </w:t>
      </w:r>
      <w:r w:rsidRPr="00DA78A4">
        <w:rPr>
          <w:rFonts w:eastAsia="Calibri"/>
          <w:u w:val="single"/>
        </w:rPr>
        <w:t>would</w:t>
      </w:r>
      <w:r w:rsidRPr="008C552E">
        <w:rPr>
          <w:rFonts w:eastAsia="Calibri"/>
        </w:rPr>
        <w:t xml:space="preserve"> also </w:t>
      </w:r>
      <w:r w:rsidRPr="00DA78A4">
        <w:rPr>
          <w:rFonts w:eastAsia="Calibri"/>
          <w:u w:val="single"/>
        </w:rPr>
        <w:t>be misleading</w:t>
      </w:r>
      <w:r w:rsidRPr="008C552E">
        <w:rPr>
          <w:rFonts w:eastAsia="Calibri"/>
        </w:rPr>
        <w:t xml:space="preserve">. </w:t>
      </w:r>
      <w:r w:rsidRPr="00DA78A4">
        <w:rPr>
          <w:rFonts w:eastAsia="Calibri"/>
          <w:u w:val="single"/>
        </w:rPr>
        <w:t>The implication would be that this</w:t>
      </w:r>
      <w:r w:rsidRPr="008C552E">
        <w:rPr>
          <w:rFonts w:eastAsia="Calibri"/>
        </w:rPr>
        <w:t xml:space="preserve"> was an enterprise that </w:t>
      </w:r>
      <w:r w:rsidRPr="00DA78A4">
        <w:rPr>
          <w:rFonts w:eastAsia="Calibri"/>
          <w:u w:val="single"/>
        </w:rPr>
        <w:t>should have succeeded</w:t>
      </w:r>
      <w:r w:rsidRPr="008C552E">
        <w:rPr>
          <w:rFonts w:eastAsia="Calibri"/>
        </w:rPr>
        <w:t xml:space="preserve"> from the start, </w:t>
      </w:r>
      <w:r w:rsidRPr="00DA78A4">
        <w:rPr>
          <w:rFonts w:eastAsia="Calibri"/>
          <w:u w:val="single"/>
        </w:rPr>
        <w:t>and has failed irrevocably</w:t>
      </w:r>
      <w:r w:rsidRPr="008C552E">
        <w:rPr>
          <w:rFonts w:eastAsia="Calibri"/>
        </w:rPr>
        <w:t xml:space="preserve">. </w:t>
      </w:r>
      <w:r w:rsidRPr="00DA78A4">
        <w:rPr>
          <w:rFonts w:eastAsia="Calibri"/>
          <w:iCs/>
          <w:u w:val="single"/>
        </w:rPr>
        <w:t xml:space="preserve">On the contrary; </w:t>
      </w:r>
      <w:r w:rsidRPr="00031C2B">
        <w:rPr>
          <w:rFonts w:eastAsia="Calibri"/>
          <w:iCs/>
          <w:highlight w:val="cyan"/>
          <w:u w:val="single"/>
        </w:rPr>
        <w:t>it was bound to be a</w:t>
      </w:r>
      <w:r w:rsidRPr="00DA78A4">
        <w:rPr>
          <w:rFonts w:eastAsia="Calibri"/>
          <w:iCs/>
          <w:u w:val="single"/>
        </w:rPr>
        <w:t xml:space="preserve"> relative </w:t>
      </w:r>
      <w:r w:rsidRPr="00031C2B">
        <w:rPr>
          <w:rFonts w:eastAsia="Calibri"/>
          <w:iCs/>
          <w:highlight w:val="cyan"/>
          <w:u w:val="single"/>
        </w:rPr>
        <w:t>failure</w:t>
      </w:r>
      <w:r w:rsidRPr="00DA78A4">
        <w:rPr>
          <w:rFonts w:eastAsia="Calibri"/>
          <w:iCs/>
          <w:u w:val="single"/>
        </w:rPr>
        <w:t xml:space="preserve"> at the outset</w:t>
      </w:r>
      <w:r w:rsidRPr="008C552E">
        <w:rPr>
          <w:rFonts w:eastAsia="Calibri"/>
        </w:rPr>
        <w:t xml:space="preserve">. </w:t>
      </w:r>
      <w:r w:rsidRPr="00031C2B">
        <w:rPr>
          <w:rFonts w:eastAsia="Calibri"/>
          <w:highlight w:val="cyan"/>
          <w:u w:val="single"/>
        </w:rPr>
        <w:t>It was always going to be</w:t>
      </w:r>
      <w:r w:rsidRPr="00DA78A4">
        <w:rPr>
          <w:rFonts w:eastAsia="Calibri"/>
          <w:u w:val="single"/>
        </w:rPr>
        <w:t xml:space="preserve"> very </w:t>
      </w:r>
      <w:r w:rsidRPr="00031C2B">
        <w:rPr>
          <w:rFonts w:eastAsia="Calibri"/>
          <w:highlight w:val="cyan"/>
          <w:u w:val="single"/>
        </w:rPr>
        <w:t>hard to persuade sovereign governments to surrender power</w:t>
      </w:r>
      <w:r w:rsidRPr="008C552E">
        <w:rPr>
          <w:rFonts w:eastAsia="Calibri"/>
        </w:rPr>
        <w:t xml:space="preserve"> </w:t>
      </w:r>
      <w:r w:rsidRPr="00031C2B">
        <w:rPr>
          <w:rFonts w:eastAsia="Calibri"/>
          <w:highlight w:val="cyan"/>
          <w:u w:val="single"/>
        </w:rPr>
        <w:t>to an</w:t>
      </w:r>
      <w:r w:rsidRPr="008C552E">
        <w:rPr>
          <w:rFonts w:eastAsia="Calibri"/>
        </w:rPr>
        <w:t xml:space="preserve"> untried world </w:t>
      </w:r>
      <w:r w:rsidRPr="00031C2B">
        <w:rPr>
          <w:rFonts w:eastAsia="Calibri"/>
          <w:highlight w:val="cyan"/>
          <w:u w:val="single"/>
        </w:rPr>
        <w:t>authority which might</w:t>
      </w:r>
      <w:r w:rsidRPr="00DA78A4">
        <w:rPr>
          <w:rFonts w:eastAsia="Calibri"/>
          <w:u w:val="single"/>
        </w:rPr>
        <w:t xml:space="preserve"> then </w:t>
      </w:r>
      <w:r w:rsidRPr="00031C2B">
        <w:rPr>
          <w:rFonts w:eastAsia="Calibri"/>
          <w:highlight w:val="cyan"/>
          <w:u w:val="single"/>
        </w:rPr>
        <w:t>make decisions</w:t>
      </w:r>
      <w:r w:rsidRPr="00DA78A4">
        <w:rPr>
          <w:rFonts w:eastAsia="Calibri"/>
          <w:u w:val="single"/>
        </w:rPr>
        <w:t xml:space="preserve"> that went </w:t>
      </w:r>
      <w:r w:rsidRPr="00031C2B">
        <w:rPr>
          <w:rFonts w:eastAsia="Calibri"/>
          <w:highlight w:val="cyan"/>
          <w:u w:val="single"/>
        </w:rPr>
        <w:t>against their</w:t>
      </w:r>
      <w:r w:rsidRPr="008C552E">
        <w:rPr>
          <w:rFonts w:eastAsia="Calibri"/>
        </w:rPr>
        <w:t xml:space="preserve"> particular </w:t>
      </w:r>
      <w:r w:rsidRPr="00031C2B">
        <w:rPr>
          <w:rFonts w:eastAsia="Calibri"/>
          <w:highlight w:val="cyan"/>
          <w:u w:val="single"/>
        </w:rPr>
        <w:t>interests</w:t>
      </w:r>
      <w:r w:rsidRPr="008C552E">
        <w:rPr>
          <w:rFonts w:eastAsia="Calibri"/>
        </w:rPr>
        <w:t xml:space="preserve">. In the words of the traditional Irish directions to a lost traveler: "If that's where you want to get to, sir, I wouldn't start from here." But here is where we must start from, for it is states that run the world. The present international system, based on heavily armed and jealously independent states, often exaggerates the conflicts between the </w:t>
      </w:r>
      <w:proofErr w:type="gramStart"/>
      <w:r w:rsidRPr="008C552E">
        <w:rPr>
          <w:rFonts w:eastAsia="Calibri"/>
        </w:rPr>
        <w:t>multitude</w:t>
      </w:r>
      <w:proofErr w:type="gramEnd"/>
      <w:r w:rsidRPr="008C552E">
        <w:rPr>
          <w:rFonts w:eastAsia="Calibri"/>
        </w:rPr>
        <w:t xml:space="preserve"> of human communities in the world, but it does reflect an underlying reality: We cannot all get all we want, and some method must exist to decide who gets what. That is why neighboring states have lived in a perpetual state of potential war, just as neighboring hunter-gatherer bands did 20,000 years ago. If </w:t>
      </w:r>
      <w:r w:rsidRPr="00DA78A4">
        <w:rPr>
          <w:rFonts w:eastAsia="Calibri"/>
          <w:u w:val="single"/>
        </w:rPr>
        <w:t>we</w:t>
      </w:r>
      <w:r w:rsidRPr="008C552E">
        <w:rPr>
          <w:rFonts w:eastAsia="Calibri"/>
        </w:rPr>
        <w:t xml:space="preserve"> now </w:t>
      </w:r>
      <w:r w:rsidRPr="00DA78A4">
        <w:rPr>
          <w:rFonts w:eastAsia="Calibri"/>
          <w:u w:val="single"/>
        </w:rPr>
        <w:t>must abandon war as a method of settling our disputes</w:t>
      </w:r>
      <w:r w:rsidRPr="008C552E">
        <w:rPr>
          <w:rFonts w:eastAsia="Calibri"/>
        </w:rPr>
        <w:t xml:space="preserve"> and devise an alternative, </w:t>
      </w:r>
      <w:r w:rsidRPr="00DA78A4">
        <w:rPr>
          <w:rFonts w:eastAsia="Calibri"/>
          <w:u w:val="single"/>
        </w:rPr>
        <w:t>it only can be done with the full co-operation of the world's governments.</w:t>
      </w:r>
      <w:r w:rsidRPr="008C552E">
        <w:rPr>
          <w:rFonts w:eastAsia="Calibri"/>
        </w:rPr>
        <w:t xml:space="preserve"> That means </w:t>
      </w:r>
      <w:r w:rsidRPr="00031C2B">
        <w:rPr>
          <w:rFonts w:eastAsia="Calibri"/>
          <w:highlight w:val="cyan"/>
          <w:u w:val="single"/>
        </w:rPr>
        <w:t>it</w:t>
      </w:r>
      <w:r w:rsidRPr="008C552E">
        <w:rPr>
          <w:rFonts w:eastAsia="Calibri"/>
        </w:rPr>
        <w:t xml:space="preserve"> certainly </w:t>
      </w:r>
      <w:r w:rsidRPr="00031C2B">
        <w:rPr>
          <w:rFonts w:eastAsia="Calibri"/>
          <w:iCs/>
          <w:highlight w:val="cyan"/>
          <w:u w:val="single"/>
        </w:rPr>
        <w:t>will be a monumentally difficult</w:t>
      </w:r>
      <w:r w:rsidRPr="00DA78A4">
        <w:rPr>
          <w:rFonts w:eastAsia="Calibri"/>
          <w:iCs/>
          <w:u w:val="single"/>
        </w:rPr>
        <w:t xml:space="preserve"> and lengthy </w:t>
      </w:r>
      <w:r w:rsidRPr="00031C2B">
        <w:rPr>
          <w:rFonts w:eastAsia="Calibri"/>
          <w:iCs/>
          <w:highlight w:val="cyan"/>
          <w:u w:val="single"/>
        </w:rPr>
        <w:t>task:</w:t>
      </w:r>
      <w:r w:rsidRPr="00031C2B">
        <w:rPr>
          <w:rFonts w:eastAsia="Calibri"/>
          <w:highlight w:val="cyan"/>
        </w:rPr>
        <w:t xml:space="preserve"> </w:t>
      </w:r>
      <w:r w:rsidRPr="00031C2B">
        <w:rPr>
          <w:rFonts w:eastAsia="Calibri"/>
          <w:highlight w:val="cyan"/>
          <w:u w:val="single"/>
        </w:rPr>
        <w:t>Mistrust</w:t>
      </w:r>
      <w:r w:rsidRPr="00DA78A4">
        <w:rPr>
          <w:rFonts w:eastAsia="Calibri"/>
          <w:u w:val="single"/>
        </w:rPr>
        <w:t xml:space="preserve"> </w:t>
      </w:r>
      <w:r w:rsidRPr="00031C2B">
        <w:rPr>
          <w:rFonts w:eastAsia="Calibri"/>
          <w:highlight w:val="cyan"/>
          <w:u w:val="single"/>
        </w:rPr>
        <w:t>reigns everywhere</w:t>
      </w:r>
      <w:r w:rsidRPr="008C552E">
        <w:rPr>
          <w:rFonts w:eastAsia="Calibri"/>
        </w:rPr>
        <w:t xml:space="preserve"> and </w:t>
      </w:r>
      <w:r w:rsidRPr="00031C2B">
        <w:rPr>
          <w:rFonts w:eastAsia="Calibri"/>
          <w:iCs/>
          <w:highlight w:val="cyan"/>
          <w:u w:val="single"/>
        </w:rPr>
        <w:t>no nation will allow even the least of its interests to be decided upon by a collection of foreigners</w:t>
      </w:r>
      <w:r w:rsidRPr="00DA78A4">
        <w:rPr>
          <w:rFonts w:eastAsia="Calibri"/>
          <w:iCs/>
          <w:u w:val="single"/>
        </w:rPr>
        <w:t xml:space="preserve">. </w:t>
      </w:r>
      <w:r w:rsidRPr="00DA78A4">
        <w:rPr>
          <w:rFonts w:eastAsia="Calibri"/>
          <w:u w:val="single"/>
        </w:rPr>
        <w:t>Even the</w:t>
      </w:r>
      <w:r w:rsidRPr="008C552E">
        <w:rPr>
          <w:rFonts w:eastAsia="Calibri"/>
        </w:rPr>
        <w:t xml:space="preserve"> majority of </w:t>
      </w:r>
      <w:r w:rsidRPr="00DA78A4">
        <w:rPr>
          <w:rFonts w:eastAsia="Calibri"/>
          <w:u w:val="single"/>
        </w:rPr>
        <w:t>states that are</w:t>
      </w:r>
      <w:r w:rsidRPr="008C552E">
        <w:rPr>
          <w:rFonts w:eastAsia="Calibri"/>
        </w:rPr>
        <w:t xml:space="preserve"> more or less </w:t>
      </w:r>
      <w:r w:rsidRPr="00DA78A4">
        <w:rPr>
          <w:rFonts w:eastAsia="Calibri"/>
          <w:u w:val="single"/>
        </w:rPr>
        <w:t>satisfied with their borders</w:t>
      </w:r>
      <w:r w:rsidRPr="008C552E">
        <w:rPr>
          <w:rFonts w:eastAsia="Calibri"/>
        </w:rPr>
        <w:t xml:space="preserve"> </w:t>
      </w:r>
      <w:r w:rsidRPr="00DA78A4">
        <w:rPr>
          <w:rFonts w:eastAsia="Calibri"/>
          <w:u w:val="single"/>
        </w:rPr>
        <w:t>and</w:t>
      </w:r>
      <w:r w:rsidRPr="008C552E">
        <w:rPr>
          <w:rFonts w:eastAsia="Calibri"/>
        </w:rPr>
        <w:t xml:space="preserve"> their </w:t>
      </w:r>
      <w:r w:rsidRPr="00DA78A4">
        <w:rPr>
          <w:rFonts w:eastAsia="Calibri"/>
          <w:u w:val="single"/>
        </w:rPr>
        <w:t>status</w:t>
      </w:r>
      <w:r w:rsidRPr="008C552E">
        <w:rPr>
          <w:rFonts w:eastAsia="Calibri"/>
        </w:rPr>
        <w:t xml:space="preserve"> in the world wo</w:t>
      </w:r>
      <w:r w:rsidRPr="00DA78A4">
        <w:rPr>
          <w:rFonts w:eastAsia="Calibri"/>
          <w:u w:val="single"/>
        </w:rPr>
        <w:t>uld face huge internal opposition from nationalist elements to any transfer of sovereignty to the U</w:t>
      </w:r>
      <w:r w:rsidRPr="008C552E">
        <w:rPr>
          <w:rFonts w:eastAsia="Calibri"/>
        </w:rPr>
        <w:t xml:space="preserve">nited </w:t>
      </w:r>
      <w:r w:rsidRPr="00DA78A4">
        <w:rPr>
          <w:rFonts w:eastAsia="Calibri"/>
          <w:u w:val="single"/>
        </w:rPr>
        <w:t>N</w:t>
      </w:r>
      <w:r w:rsidRPr="008C552E">
        <w:rPr>
          <w:rFonts w:eastAsia="Calibri"/>
        </w:rPr>
        <w:t>ations.</w:t>
      </w:r>
    </w:p>
    <w:p w:rsidR="00031C2B" w:rsidRPr="00366672" w:rsidRDefault="00031C2B" w:rsidP="00031C2B">
      <w:pPr>
        <w:rPr>
          <w:sz w:val="16"/>
        </w:rPr>
      </w:pPr>
    </w:p>
    <w:p w:rsidR="00031C2B" w:rsidRDefault="00031C2B" w:rsidP="00031C2B">
      <w:pPr>
        <w:pStyle w:val="Heading4"/>
        <w:rPr>
          <w:rFonts w:cs="Arial"/>
        </w:rPr>
      </w:pPr>
      <w:r>
        <w:rPr>
          <w:rFonts w:cs="Arial"/>
        </w:rPr>
        <w:t>Status quo solves multilateralism—Obama’s engaging the international system and other countries are following</w:t>
      </w:r>
    </w:p>
    <w:p w:rsidR="00031C2B" w:rsidRDefault="00031C2B" w:rsidP="00031C2B">
      <w:r w:rsidRPr="004B2147">
        <w:rPr>
          <w:rStyle w:val="Style13ptBold"/>
        </w:rPr>
        <w:t>WO ‘12</w:t>
      </w:r>
      <w:r w:rsidRPr="00D00C08">
        <w:t>, postgraduate student in international affairs at King’s College</w:t>
      </w:r>
      <w:r>
        <w:t xml:space="preserve"> [“How valuable is multilateral diplomacy in a post-9/11 world</w:t>
      </w:r>
      <w:proofErr w:type="gramStart"/>
      <w:r>
        <w:t>?,</w:t>
      </w:r>
      <w:proofErr w:type="gramEnd"/>
      <w:r>
        <w:t xml:space="preserve">” </w:t>
      </w:r>
      <w:hyperlink r:id="rId33" w:history="1">
        <w:r w:rsidRPr="00FA1191">
          <w:rPr>
            <w:rStyle w:val="Hyperlink"/>
          </w:rPr>
          <w:t>http://worldoutline.wordpress.com/2012/01/24/how-valuable-is-multilateral-diplomacy-in-a-post-911-world/</w:t>
        </w:r>
      </w:hyperlink>
      <w:r>
        <w:t>]</w:t>
      </w:r>
    </w:p>
    <w:p w:rsidR="00031C2B" w:rsidRPr="00D00C08" w:rsidRDefault="00031C2B" w:rsidP="00031C2B">
      <w:pPr>
        <w:rPr>
          <w:sz w:val="12"/>
        </w:rPr>
      </w:pPr>
      <w:r w:rsidRPr="00D00C08">
        <w:rPr>
          <w:sz w:val="12"/>
        </w:rPr>
        <w:t>At the turn of the last century, 189 world leaders convened at the Millennium Summit and approved the Millennium Declaration which outlined eight specific goals that the United Nations was to achieve by 2015.[4] Yet, just a year later the 9/11 terrorist attacks tilted the world upon its head. The Security Council was rallied into action after the attacks and unanimously backed the United States against the threat which had caused so much devastation</w:t>
      </w:r>
      <w:proofErr w:type="gramStart"/>
      <w:r w:rsidRPr="00D00C08">
        <w:rPr>
          <w:sz w:val="12"/>
        </w:rPr>
        <w:t>.[</w:t>
      </w:r>
      <w:proofErr w:type="gramEnd"/>
      <w:r w:rsidRPr="00D00C08">
        <w:rPr>
          <w:sz w:val="12"/>
        </w:rPr>
        <w:t xml:space="preserve">5] However, a wounded United States became increasingly relentless and unilateral in their ‘War on Terror’; when the Security Council refused to </w:t>
      </w:r>
      <w:proofErr w:type="spellStart"/>
      <w:r w:rsidRPr="00D00C08">
        <w:rPr>
          <w:sz w:val="12"/>
        </w:rPr>
        <w:t>authorise</w:t>
      </w:r>
      <w:proofErr w:type="spellEnd"/>
      <w:r w:rsidRPr="00D00C08">
        <w:rPr>
          <w:sz w:val="12"/>
        </w:rPr>
        <w:t xml:space="preserve"> a US attack upon an allegedly nuclear-armed Iraq, the United States, led by George. W. Bush, launched the assault anyway without UN approval</w:t>
      </w:r>
      <w:proofErr w:type="gramStart"/>
      <w:r w:rsidRPr="00D00C08">
        <w:rPr>
          <w:sz w:val="12"/>
        </w:rPr>
        <w:t>.[</w:t>
      </w:r>
      <w:proofErr w:type="gramEnd"/>
      <w:r w:rsidRPr="00D00C08">
        <w:rPr>
          <w:sz w:val="12"/>
        </w:rPr>
        <w:t xml:space="preserve">6] This has been referred to as the ‘crisis of multilateralism’, as the United States undermined the very institution of which it is the biggest financial contributor and the most influential player.[7] If the founding member of the UN was refusing to follow the guidelines of the institution then why should other states follow the rules? This act set a worrying precedent for the rest of the world and, as Kofi Annan asserted, ‘undermined confidence in the possibility of collective responses to our common problems’.[8] Other instances of American unilateralism are Bush’s abstention from the Human Rights Council, his refusal to sign the Kyoto Protocol and the US departure from the Comprehensive Test Ban Treaty. The United States was losing sight of the benefits that multilateral diplomacy has to offer. However, </w:t>
      </w:r>
      <w:r w:rsidRPr="00D00C08">
        <w:rPr>
          <w:rStyle w:val="StyleUnderline"/>
        </w:rPr>
        <w:t>the arrival of</w:t>
      </w:r>
      <w:r w:rsidRPr="00D00C08">
        <w:rPr>
          <w:sz w:val="12"/>
        </w:rPr>
        <w:t xml:space="preserve"> Barack </w:t>
      </w:r>
      <w:r w:rsidRPr="00031C2B">
        <w:rPr>
          <w:rStyle w:val="StyleUnderline"/>
          <w:highlight w:val="cyan"/>
        </w:rPr>
        <w:t>Obama</w:t>
      </w:r>
      <w:r w:rsidRPr="00D00C08">
        <w:rPr>
          <w:sz w:val="12"/>
        </w:rPr>
        <w:t xml:space="preserve"> at the Oval Office </w:t>
      </w:r>
      <w:r w:rsidRPr="00D00C08">
        <w:rPr>
          <w:rStyle w:val="StyleUnderline"/>
        </w:rPr>
        <w:t xml:space="preserve">has </w:t>
      </w:r>
      <w:r w:rsidRPr="00031C2B">
        <w:rPr>
          <w:rStyle w:val="StyleUnderline"/>
          <w:sz w:val="24"/>
          <w:highlight w:val="cyan"/>
        </w:rPr>
        <w:t>revived multilateral values</w:t>
      </w:r>
      <w:r w:rsidRPr="00031C2B">
        <w:rPr>
          <w:rStyle w:val="StyleUnderline"/>
          <w:highlight w:val="cyan"/>
        </w:rPr>
        <w:t xml:space="preserve"> </w:t>
      </w:r>
      <w:r w:rsidRPr="00D00C08">
        <w:rPr>
          <w:rStyle w:val="StyleUnderline"/>
        </w:rPr>
        <w:t>within US foreign policy</w:t>
      </w:r>
      <w:r w:rsidRPr="00D00C08">
        <w:rPr>
          <w:sz w:val="12"/>
        </w:rPr>
        <w:t xml:space="preserve">. The </w:t>
      </w:r>
      <w:r w:rsidRPr="00D00C08">
        <w:rPr>
          <w:rStyle w:val="StyleUnderline"/>
        </w:rPr>
        <w:t>Obama</w:t>
      </w:r>
      <w:r w:rsidRPr="00D00C08">
        <w:rPr>
          <w:sz w:val="12"/>
        </w:rPr>
        <w:t xml:space="preserve"> administration </w:t>
      </w:r>
      <w:r w:rsidRPr="00D00C08">
        <w:rPr>
          <w:rStyle w:val="StyleUnderline"/>
        </w:rPr>
        <w:t xml:space="preserve">has </w:t>
      </w:r>
      <w:proofErr w:type="spellStart"/>
      <w:r w:rsidRPr="00D00C08">
        <w:rPr>
          <w:rStyle w:val="StyleUnderline"/>
        </w:rPr>
        <w:t>realised</w:t>
      </w:r>
      <w:proofErr w:type="spellEnd"/>
      <w:r w:rsidRPr="00D00C08">
        <w:rPr>
          <w:sz w:val="12"/>
        </w:rPr>
        <w:t xml:space="preserve"> that </w:t>
      </w:r>
      <w:r w:rsidRPr="00D00C08">
        <w:rPr>
          <w:rStyle w:val="StyleUnderline"/>
        </w:rPr>
        <w:t>it must</w:t>
      </w:r>
      <w:r w:rsidRPr="00D00C08">
        <w:rPr>
          <w:sz w:val="12"/>
        </w:rPr>
        <w:t xml:space="preserve"> now </w:t>
      </w:r>
      <w:r w:rsidRPr="00D00C08">
        <w:rPr>
          <w:rStyle w:val="StyleUnderline"/>
        </w:rPr>
        <w:t xml:space="preserve">engage with the UN and </w:t>
      </w:r>
      <w:r w:rsidRPr="00031C2B">
        <w:rPr>
          <w:rStyle w:val="StyleUnderline"/>
          <w:highlight w:val="cyan"/>
        </w:rPr>
        <w:t xml:space="preserve">this </w:t>
      </w:r>
      <w:r w:rsidRPr="00D00C08">
        <w:rPr>
          <w:rStyle w:val="StyleUnderline"/>
        </w:rPr>
        <w:t xml:space="preserve">has </w:t>
      </w:r>
      <w:r w:rsidRPr="00031C2B">
        <w:rPr>
          <w:rStyle w:val="StyleUnderline"/>
          <w:highlight w:val="cyan"/>
        </w:rPr>
        <w:t>marked a</w:t>
      </w:r>
      <w:r w:rsidRPr="00031C2B">
        <w:rPr>
          <w:sz w:val="12"/>
          <w:highlight w:val="cyan"/>
        </w:rPr>
        <w:t xml:space="preserve"> ‘</w:t>
      </w:r>
      <w:r w:rsidRPr="00031C2B">
        <w:rPr>
          <w:rStyle w:val="Emphasis"/>
          <w:i/>
          <w:highlight w:val="cyan"/>
        </w:rPr>
        <w:t>transitional</w:t>
      </w:r>
      <w:r w:rsidRPr="00031C2B">
        <w:rPr>
          <w:rStyle w:val="Emphasis"/>
          <w:highlight w:val="cyan"/>
        </w:rPr>
        <w:t xml:space="preserve"> moment</w:t>
      </w:r>
      <w:r w:rsidRPr="00031C2B">
        <w:rPr>
          <w:rStyle w:val="StyleUnderline"/>
          <w:highlight w:val="cyan"/>
        </w:rPr>
        <w:t xml:space="preserve"> in </w:t>
      </w:r>
      <w:r w:rsidRPr="00D00C08">
        <w:rPr>
          <w:rStyle w:val="StyleUnderline"/>
        </w:rPr>
        <w:t>the</w:t>
      </w:r>
      <w:r w:rsidRPr="00DD044B">
        <w:rPr>
          <w:rStyle w:val="StyleUnderline"/>
        </w:rPr>
        <w:t xml:space="preserve"> </w:t>
      </w:r>
      <w:r w:rsidRPr="00031C2B">
        <w:rPr>
          <w:rStyle w:val="StyleUnderline"/>
          <w:highlight w:val="cyan"/>
        </w:rPr>
        <w:t xml:space="preserve">history </w:t>
      </w:r>
      <w:r w:rsidRPr="00D00C08">
        <w:rPr>
          <w:rStyle w:val="StyleUnderline"/>
        </w:rPr>
        <w:t>of multilateralism’.</w:t>
      </w:r>
      <w:r w:rsidRPr="00D00C08">
        <w:rPr>
          <w:sz w:val="12"/>
        </w:rPr>
        <w:t xml:space="preserve">[9] In his 2010 National Security Strategy, </w:t>
      </w:r>
      <w:r w:rsidRPr="00031C2B">
        <w:rPr>
          <w:rStyle w:val="StyleUnderline"/>
          <w:highlight w:val="cyan"/>
        </w:rPr>
        <w:t>Obama acknowledged</w:t>
      </w:r>
      <w:r w:rsidRPr="00D00C08">
        <w:rPr>
          <w:sz w:val="12"/>
        </w:rPr>
        <w:t xml:space="preserve"> the fact </w:t>
      </w:r>
      <w:r w:rsidRPr="00D00C08">
        <w:rPr>
          <w:rStyle w:val="StyleUnderline"/>
        </w:rPr>
        <w:t xml:space="preserve">that </w:t>
      </w:r>
      <w:r w:rsidRPr="00031C2B">
        <w:rPr>
          <w:rStyle w:val="StyleUnderline"/>
          <w:highlight w:val="cyan"/>
        </w:rPr>
        <w:t>the US had been successful</w:t>
      </w:r>
      <w:r w:rsidRPr="00D00C08">
        <w:rPr>
          <w:sz w:val="12"/>
        </w:rPr>
        <w:t xml:space="preserve"> after the Second World War by </w:t>
      </w:r>
      <w:r w:rsidRPr="00031C2B">
        <w:rPr>
          <w:rStyle w:val="StyleUnderline"/>
          <w:highlight w:val="cyan"/>
        </w:rPr>
        <w:t>pursuing their interests within</w:t>
      </w:r>
      <w:r w:rsidRPr="00D00C08">
        <w:rPr>
          <w:rStyle w:val="StyleUnderline"/>
        </w:rPr>
        <w:t xml:space="preserve"> </w:t>
      </w:r>
      <w:r w:rsidRPr="00D00C08">
        <w:rPr>
          <w:sz w:val="12"/>
        </w:rPr>
        <w:t xml:space="preserve">multilateral forums such as </w:t>
      </w:r>
      <w:r w:rsidRPr="00031C2B">
        <w:rPr>
          <w:rStyle w:val="StyleUnderline"/>
          <w:highlight w:val="cyan"/>
        </w:rPr>
        <w:t>the U</w:t>
      </w:r>
      <w:r w:rsidRPr="00D00C08">
        <w:rPr>
          <w:sz w:val="12"/>
        </w:rPr>
        <w:t xml:space="preserve">nited </w:t>
      </w:r>
      <w:r w:rsidRPr="00031C2B">
        <w:rPr>
          <w:rStyle w:val="StyleUnderline"/>
          <w:highlight w:val="cyan"/>
        </w:rPr>
        <w:t>N</w:t>
      </w:r>
      <w:r w:rsidRPr="00D00C08">
        <w:rPr>
          <w:sz w:val="12"/>
        </w:rPr>
        <w:t xml:space="preserve">ations and not outside of them.[10] </w:t>
      </w:r>
      <w:r w:rsidRPr="00D00C08">
        <w:rPr>
          <w:rStyle w:val="StyleUnderline"/>
        </w:rPr>
        <w:t>The global financial crisis</w:t>
      </w:r>
      <w:r w:rsidRPr="00D00C08">
        <w:rPr>
          <w:sz w:val="12"/>
        </w:rPr>
        <w:t xml:space="preserve"> of 2008 and the European Union’s sovereign debt crisis have demonstrated just how interdependent the economies of the western world are and these crises have </w:t>
      </w:r>
      <w:r w:rsidRPr="00D00C08">
        <w:rPr>
          <w:rStyle w:val="StyleUnderline"/>
        </w:rPr>
        <w:t>created an age of austerity in which multilateralism is needed more than ever before</w:t>
      </w:r>
      <w:r w:rsidRPr="00D00C08">
        <w:rPr>
          <w:sz w:val="12"/>
        </w:rPr>
        <w:t xml:space="preserve">.[11] The US has overstretched its resources and is now currently winding down two wars in Afghanistan and Iraq; they have </w:t>
      </w:r>
      <w:proofErr w:type="spellStart"/>
      <w:r w:rsidRPr="00D00C08">
        <w:rPr>
          <w:sz w:val="12"/>
        </w:rPr>
        <w:t>realised</w:t>
      </w:r>
      <w:proofErr w:type="spellEnd"/>
      <w:r w:rsidRPr="00D00C08">
        <w:rPr>
          <w:sz w:val="12"/>
        </w:rPr>
        <w:t xml:space="preserve"> that they simply do not have the means to conduct their foreign affairs exclusively anymore. </w:t>
      </w:r>
      <w:r w:rsidRPr="00031C2B">
        <w:rPr>
          <w:rStyle w:val="Emphasis"/>
          <w:highlight w:val="cyan"/>
        </w:rPr>
        <w:t>Clear indications</w:t>
      </w:r>
      <w:r w:rsidRPr="00031C2B">
        <w:rPr>
          <w:rStyle w:val="StyleUnderline"/>
          <w:highlight w:val="cyan"/>
        </w:rPr>
        <w:t xml:space="preserve"> of </w:t>
      </w:r>
      <w:r w:rsidRPr="00D00C08">
        <w:rPr>
          <w:rStyle w:val="StyleUnderline"/>
        </w:rPr>
        <w:t>Washington’s</w:t>
      </w:r>
      <w:r w:rsidRPr="00DD044B">
        <w:rPr>
          <w:rStyle w:val="StyleUnderline"/>
        </w:rPr>
        <w:t xml:space="preserve"> </w:t>
      </w:r>
      <w:r w:rsidRPr="00D00C08">
        <w:rPr>
          <w:rStyle w:val="StyleUnderline"/>
        </w:rPr>
        <w:t>improved</w:t>
      </w:r>
      <w:r w:rsidRPr="00DD044B">
        <w:rPr>
          <w:rStyle w:val="StyleUnderline"/>
        </w:rPr>
        <w:t xml:space="preserve"> </w:t>
      </w:r>
      <w:r w:rsidRPr="00031C2B">
        <w:rPr>
          <w:rStyle w:val="StyleUnderline"/>
          <w:highlight w:val="cyan"/>
        </w:rPr>
        <w:t>multilateral engagement with the UN</w:t>
      </w:r>
      <w:r w:rsidRPr="00D00C08">
        <w:rPr>
          <w:sz w:val="12"/>
        </w:rPr>
        <w:t xml:space="preserve"> since Obama’s inauguration, </w:t>
      </w:r>
      <w:r w:rsidRPr="00031C2B">
        <w:rPr>
          <w:rStyle w:val="StyleUnderline"/>
          <w:highlight w:val="cyan"/>
        </w:rPr>
        <w:t xml:space="preserve">and </w:t>
      </w:r>
      <w:r w:rsidRPr="00D00C08">
        <w:rPr>
          <w:rStyle w:val="StyleUnderline"/>
        </w:rPr>
        <w:t xml:space="preserve">the </w:t>
      </w:r>
      <w:r w:rsidRPr="00031C2B">
        <w:rPr>
          <w:rStyle w:val="StyleUnderline"/>
          <w:highlight w:val="cyan"/>
        </w:rPr>
        <w:t xml:space="preserve">changing attitude in </w:t>
      </w:r>
      <w:r w:rsidRPr="00D00C08">
        <w:rPr>
          <w:rStyle w:val="StyleUnderline"/>
        </w:rPr>
        <w:t xml:space="preserve">US </w:t>
      </w:r>
      <w:r w:rsidRPr="00031C2B">
        <w:rPr>
          <w:rStyle w:val="StyleUnderline"/>
          <w:highlight w:val="cyan"/>
        </w:rPr>
        <w:t>foreign policy,</w:t>
      </w:r>
      <w:r w:rsidRPr="00031C2B">
        <w:rPr>
          <w:sz w:val="12"/>
          <w:highlight w:val="cyan"/>
        </w:rPr>
        <w:t xml:space="preserve"> </w:t>
      </w:r>
      <w:r w:rsidRPr="00031C2B">
        <w:rPr>
          <w:rStyle w:val="StyleUnderline"/>
          <w:highlight w:val="cyan"/>
        </w:rPr>
        <w:t xml:space="preserve">are </w:t>
      </w:r>
      <w:r w:rsidRPr="00D00C08">
        <w:rPr>
          <w:rStyle w:val="StyleUnderline"/>
        </w:rPr>
        <w:t>the economic sanctions</w:t>
      </w:r>
      <w:r w:rsidRPr="00D00C08">
        <w:rPr>
          <w:sz w:val="12"/>
        </w:rPr>
        <w:t xml:space="preserve"> negotiated </w:t>
      </w:r>
      <w:r w:rsidRPr="00D00C08">
        <w:rPr>
          <w:rStyle w:val="StyleUnderline"/>
        </w:rPr>
        <w:t xml:space="preserve">over </w:t>
      </w:r>
      <w:r w:rsidRPr="00031C2B">
        <w:rPr>
          <w:rStyle w:val="StyleUnderline"/>
          <w:highlight w:val="cyan"/>
        </w:rPr>
        <w:t>Iran</w:t>
      </w:r>
      <w:r w:rsidRPr="00031C2B">
        <w:rPr>
          <w:sz w:val="12"/>
          <w:highlight w:val="cyan"/>
        </w:rPr>
        <w:t xml:space="preserve">, </w:t>
      </w:r>
      <w:r w:rsidRPr="00D00C08">
        <w:rPr>
          <w:rStyle w:val="StyleUnderline"/>
        </w:rPr>
        <w:t>Obama’s decision</w:t>
      </w:r>
      <w:r w:rsidRPr="00D00C08">
        <w:rPr>
          <w:sz w:val="12"/>
        </w:rPr>
        <w:t xml:space="preserve"> for the US </w:t>
      </w:r>
      <w:r w:rsidRPr="00D00C08">
        <w:rPr>
          <w:rStyle w:val="StyleUnderline"/>
        </w:rPr>
        <w:t xml:space="preserve">to join the </w:t>
      </w:r>
      <w:r w:rsidRPr="00031C2B">
        <w:rPr>
          <w:rStyle w:val="StyleUnderline"/>
          <w:highlight w:val="cyan"/>
        </w:rPr>
        <w:t>H</w:t>
      </w:r>
      <w:r w:rsidRPr="00D00C08">
        <w:rPr>
          <w:rStyle w:val="StyleUnderline"/>
        </w:rPr>
        <w:t xml:space="preserve">uman </w:t>
      </w:r>
      <w:r w:rsidRPr="00031C2B">
        <w:rPr>
          <w:rStyle w:val="StyleUnderline"/>
          <w:highlight w:val="cyan"/>
        </w:rPr>
        <w:t>R</w:t>
      </w:r>
      <w:r w:rsidRPr="00D00C08">
        <w:rPr>
          <w:rStyle w:val="StyleUnderline"/>
        </w:rPr>
        <w:t xml:space="preserve">ights </w:t>
      </w:r>
      <w:r w:rsidRPr="00031C2B">
        <w:rPr>
          <w:rStyle w:val="StyleUnderline"/>
          <w:highlight w:val="cyan"/>
        </w:rPr>
        <w:t>C</w:t>
      </w:r>
      <w:r w:rsidRPr="00D00C08">
        <w:rPr>
          <w:rStyle w:val="StyleUnderline"/>
        </w:rPr>
        <w:t xml:space="preserve">ouncil </w:t>
      </w:r>
      <w:r w:rsidRPr="00031C2B">
        <w:rPr>
          <w:rStyle w:val="StyleUnderline"/>
          <w:highlight w:val="cyan"/>
        </w:rPr>
        <w:t>and</w:t>
      </w:r>
      <w:r w:rsidRPr="00D00C08">
        <w:rPr>
          <w:sz w:val="12"/>
        </w:rPr>
        <w:t xml:space="preserve">, more specifically, </w:t>
      </w:r>
      <w:r w:rsidRPr="00D00C08">
        <w:rPr>
          <w:rStyle w:val="StyleUnderline"/>
        </w:rPr>
        <w:t xml:space="preserve">its participation in the recent </w:t>
      </w:r>
      <w:r w:rsidRPr="00031C2B">
        <w:rPr>
          <w:rStyle w:val="StyleUnderline"/>
          <w:highlight w:val="cyan"/>
        </w:rPr>
        <w:t>Libya</w:t>
      </w:r>
      <w:r w:rsidRPr="00D00C08">
        <w:rPr>
          <w:rStyle w:val="StyleUnderline"/>
        </w:rPr>
        <w:t xml:space="preserve"> mission</w:t>
      </w:r>
      <w:r w:rsidRPr="00D00C08">
        <w:rPr>
          <w:sz w:val="12"/>
        </w:rPr>
        <w:t xml:space="preserve">. In Libya, the US provided support for the mission, yet played a subdued role in the campaign, allowing its European counterparts to take the lead. In contrast to his predecessor, </w:t>
      </w:r>
      <w:r w:rsidRPr="00031C2B">
        <w:rPr>
          <w:rStyle w:val="StyleUnderline"/>
          <w:sz w:val="24"/>
          <w:highlight w:val="cyan"/>
        </w:rPr>
        <w:t>Obama is displaying pragmatism</w:t>
      </w:r>
      <w:r w:rsidRPr="00D00C08">
        <w:rPr>
          <w:rStyle w:val="StyleUnderline"/>
          <w:sz w:val="24"/>
        </w:rPr>
        <w:t xml:space="preserve"> </w:t>
      </w:r>
      <w:r w:rsidRPr="00D00C08">
        <w:rPr>
          <w:sz w:val="12"/>
          <w:szCs w:val="12"/>
        </w:rPr>
        <w:t>rather than sentimentalism in his search for partners,</w:t>
      </w:r>
      <w:r w:rsidRPr="00D00C08">
        <w:rPr>
          <w:sz w:val="12"/>
        </w:rPr>
        <w:t xml:space="preserve"> making alliances in order to adapt to the emerging multipolar world; this is typified by Obama’s recent visit to the Asia-Pacific and his tour of South America (Brazil, Chile and El Salvador) in 2010. For the time being, US </w:t>
      </w:r>
      <w:proofErr w:type="spellStart"/>
      <w:r w:rsidRPr="00031C2B">
        <w:rPr>
          <w:rStyle w:val="Emphasis"/>
          <w:highlight w:val="cyan"/>
        </w:rPr>
        <w:t>unipolarity</w:t>
      </w:r>
      <w:proofErr w:type="spellEnd"/>
      <w:r w:rsidRPr="00031C2B">
        <w:rPr>
          <w:rStyle w:val="Emphasis"/>
          <w:highlight w:val="cyan"/>
        </w:rPr>
        <w:t xml:space="preserve"> looks to be a thing of the past</w:t>
      </w:r>
      <w:r w:rsidRPr="00D00C08">
        <w:rPr>
          <w:sz w:val="12"/>
        </w:rPr>
        <w:t xml:space="preserve">; </w:t>
      </w:r>
      <w:r w:rsidRPr="00D00C08">
        <w:rPr>
          <w:rStyle w:val="StyleUnderline"/>
        </w:rPr>
        <w:t xml:space="preserve">its </w:t>
      </w:r>
      <w:r w:rsidRPr="00031C2B">
        <w:rPr>
          <w:rStyle w:val="StyleUnderline"/>
          <w:highlight w:val="cyan"/>
        </w:rPr>
        <w:t xml:space="preserve">foreign policy is </w:t>
      </w:r>
      <w:r w:rsidRPr="00031C2B">
        <w:rPr>
          <w:rStyle w:val="StyleUnderline"/>
          <w:i/>
          <w:highlight w:val="cyan"/>
        </w:rPr>
        <w:t>changing</w:t>
      </w:r>
      <w:r w:rsidRPr="00031C2B">
        <w:rPr>
          <w:rStyle w:val="StyleUnderline"/>
          <w:highlight w:val="cyan"/>
        </w:rPr>
        <w:t xml:space="preserve"> from </w:t>
      </w:r>
      <w:r w:rsidRPr="00D00C08">
        <w:rPr>
          <w:rStyle w:val="StyleUnderline"/>
        </w:rPr>
        <w:t>Bush’s</w:t>
      </w:r>
      <w:r w:rsidRPr="00DD044B">
        <w:rPr>
          <w:rStyle w:val="StyleUnderline"/>
        </w:rPr>
        <w:t xml:space="preserve"> </w:t>
      </w:r>
      <w:r w:rsidRPr="00031C2B">
        <w:rPr>
          <w:rStyle w:val="StyleUnderline"/>
          <w:highlight w:val="cyan"/>
        </w:rPr>
        <w:t>unilateralism</w:t>
      </w:r>
      <w:r w:rsidRPr="00DD044B">
        <w:rPr>
          <w:rStyle w:val="StyleUnderline"/>
        </w:rPr>
        <w:t xml:space="preserve"> </w:t>
      </w:r>
      <w:r w:rsidRPr="00D00C08">
        <w:rPr>
          <w:rStyle w:val="StyleUnderline"/>
        </w:rPr>
        <w:t xml:space="preserve">at the start of the century </w:t>
      </w:r>
      <w:r w:rsidRPr="00031C2B">
        <w:rPr>
          <w:rStyle w:val="StyleUnderline"/>
          <w:highlight w:val="cyan"/>
        </w:rPr>
        <w:t>to a</w:t>
      </w:r>
      <w:r w:rsidRPr="00D00C08">
        <w:rPr>
          <w:rStyle w:val="StyleUnderline"/>
        </w:rPr>
        <w:t xml:space="preserve"> more </w:t>
      </w:r>
      <w:r w:rsidRPr="00031C2B">
        <w:rPr>
          <w:rStyle w:val="StyleUnderline"/>
          <w:highlight w:val="cyan"/>
        </w:rPr>
        <w:t>multilateral approach</w:t>
      </w:r>
      <w:r w:rsidRPr="00D00C08">
        <w:rPr>
          <w:rStyle w:val="StyleUnderline"/>
        </w:rPr>
        <w:t xml:space="preserve"> at the beginning of a new decade</w:t>
      </w:r>
      <w:r w:rsidRPr="00D00C08">
        <w:rPr>
          <w:sz w:val="12"/>
        </w:rPr>
        <w:t xml:space="preserve"> under Obama</w:t>
      </w:r>
      <w:proofErr w:type="gramStart"/>
      <w:r w:rsidRPr="00D00C08">
        <w:rPr>
          <w:sz w:val="12"/>
        </w:rPr>
        <w:t>.[</w:t>
      </w:r>
      <w:proofErr w:type="gramEnd"/>
      <w:r w:rsidRPr="00D00C08">
        <w:rPr>
          <w:sz w:val="12"/>
        </w:rPr>
        <w:t xml:space="preserve">12] </w:t>
      </w:r>
      <w:r w:rsidRPr="00031C2B">
        <w:rPr>
          <w:rStyle w:val="StyleUnderline"/>
          <w:highlight w:val="cyan"/>
        </w:rPr>
        <w:t xml:space="preserve">This is the correct </w:t>
      </w:r>
      <w:r w:rsidRPr="00031C2B">
        <w:rPr>
          <w:rStyle w:val="StyleUnderline"/>
          <w:highlight w:val="cyan"/>
          <w:bdr w:val="single" w:sz="4" w:space="0" w:color="auto"/>
        </w:rPr>
        <w:t>precedent</w:t>
      </w:r>
      <w:r w:rsidRPr="00031C2B">
        <w:rPr>
          <w:rStyle w:val="StyleUnderline"/>
          <w:highlight w:val="cyan"/>
        </w:rPr>
        <w:t xml:space="preserve"> that the most powerful nation</w:t>
      </w:r>
      <w:r w:rsidRPr="00D00C08">
        <w:rPr>
          <w:sz w:val="12"/>
        </w:rPr>
        <w:t xml:space="preserve"> in the world </w:t>
      </w:r>
      <w:r w:rsidRPr="00031C2B">
        <w:rPr>
          <w:rStyle w:val="StyleUnderline"/>
          <w:highlight w:val="cyan"/>
        </w:rPr>
        <w:t xml:space="preserve">should be setting </w:t>
      </w:r>
      <w:r w:rsidRPr="00D00C08">
        <w:rPr>
          <w:rStyle w:val="StyleUnderline"/>
        </w:rPr>
        <w:t>for other states to follow</w:t>
      </w:r>
      <w:r w:rsidRPr="00D00C08">
        <w:rPr>
          <w:sz w:val="12"/>
        </w:rPr>
        <w:t xml:space="preserve">. The fact </w:t>
      </w:r>
      <w:r w:rsidRPr="00D00C08">
        <w:rPr>
          <w:rStyle w:val="StyleUnderline"/>
        </w:rPr>
        <w:t>that the US is</w:t>
      </w:r>
      <w:r w:rsidRPr="00D00C08">
        <w:rPr>
          <w:sz w:val="12"/>
        </w:rPr>
        <w:t xml:space="preserve"> now </w:t>
      </w:r>
      <w:r w:rsidRPr="00031C2B">
        <w:rPr>
          <w:rStyle w:val="StyleUnderline"/>
          <w:highlight w:val="cyan"/>
        </w:rPr>
        <w:t>engaging</w:t>
      </w:r>
      <w:r w:rsidRPr="00D00C08">
        <w:rPr>
          <w:sz w:val="12"/>
        </w:rPr>
        <w:t xml:space="preserve"> with </w:t>
      </w:r>
      <w:r w:rsidRPr="00031C2B">
        <w:rPr>
          <w:rStyle w:val="StyleUnderline"/>
          <w:highlight w:val="cyan"/>
        </w:rPr>
        <w:t>the UN</w:t>
      </w:r>
      <w:r w:rsidRPr="00D00C08">
        <w:rPr>
          <w:sz w:val="12"/>
        </w:rPr>
        <w:t xml:space="preserve"> to counter global problems </w:t>
      </w:r>
      <w:r w:rsidRPr="00031C2B">
        <w:rPr>
          <w:rStyle w:val="StyleUnderline"/>
          <w:highlight w:val="cyan"/>
        </w:rPr>
        <w:t xml:space="preserve">has restored </w:t>
      </w:r>
      <w:r w:rsidRPr="00D00C08">
        <w:rPr>
          <w:rStyle w:val="StyleUnderline"/>
        </w:rPr>
        <w:t xml:space="preserve">the </w:t>
      </w:r>
      <w:r w:rsidRPr="00031C2B">
        <w:rPr>
          <w:rStyle w:val="StyleUnderline"/>
          <w:highlight w:val="cyan"/>
        </w:rPr>
        <w:t>credibility that the UN had lost</w:t>
      </w:r>
      <w:r w:rsidRPr="00D00C08">
        <w:rPr>
          <w:rStyle w:val="StyleUnderline"/>
        </w:rPr>
        <w:t xml:space="preserve"> after the Iraq debacle </w:t>
      </w:r>
      <w:r w:rsidRPr="00D00C08">
        <w:rPr>
          <w:sz w:val="12"/>
        </w:rPr>
        <w:t xml:space="preserve">and, by setting this example, </w:t>
      </w:r>
      <w:r w:rsidRPr="00031C2B">
        <w:rPr>
          <w:rStyle w:val="StyleUnderline"/>
          <w:highlight w:val="cyan"/>
        </w:rPr>
        <w:t>other nations will follow suit</w:t>
      </w:r>
      <w:r w:rsidRPr="00DD044B">
        <w:rPr>
          <w:rStyle w:val="StyleUnderline"/>
        </w:rPr>
        <w:t xml:space="preserve"> </w:t>
      </w:r>
      <w:r w:rsidRPr="00D00C08">
        <w:rPr>
          <w:sz w:val="12"/>
        </w:rPr>
        <w:t>and the international community as a whole can only benefit. From this change in US foreign policy, it is clear that multilateral diplomacy is of more value today than it was a decade ago.</w:t>
      </w:r>
    </w:p>
    <w:p w:rsidR="00031C2B" w:rsidRDefault="00031C2B" w:rsidP="00031C2B">
      <w:pPr>
        <w:pStyle w:val="Heading3"/>
        <w:rPr>
          <w:lang w:val="es-US"/>
        </w:rPr>
      </w:pPr>
      <w:r w:rsidRPr="00031C2B">
        <w:rPr>
          <w:lang w:val="es-US"/>
        </w:rPr>
        <w:t xml:space="preserve">2NC </w:t>
      </w:r>
      <w:proofErr w:type="spellStart"/>
      <w:r w:rsidRPr="00031C2B">
        <w:rPr>
          <w:lang w:val="es-US"/>
        </w:rPr>
        <w:t>Korea</w:t>
      </w:r>
      <w:proofErr w:type="spellEnd"/>
      <w:r w:rsidRPr="00031C2B">
        <w:rPr>
          <w:lang w:val="es-US"/>
        </w:rPr>
        <w:t>/</w:t>
      </w:r>
      <w:proofErr w:type="spellStart"/>
      <w:r w:rsidRPr="00031C2B">
        <w:rPr>
          <w:lang w:val="es-US"/>
        </w:rPr>
        <w:t>Japan</w:t>
      </w:r>
      <w:proofErr w:type="spellEnd"/>
    </w:p>
    <w:p w:rsidR="00031C2B" w:rsidRPr="00794C61" w:rsidRDefault="00031C2B" w:rsidP="00031C2B">
      <w:pPr>
        <w:pStyle w:val="Heading4"/>
        <w:rPr>
          <w:rStyle w:val="Style13ptBold"/>
          <w:b/>
        </w:rPr>
      </w:pPr>
      <w:r>
        <w:rPr>
          <w:rStyle w:val="Style13ptBold"/>
          <w:b/>
        </w:rPr>
        <w:t>They couldn’t hit Japan</w:t>
      </w:r>
    </w:p>
    <w:p w:rsidR="00031C2B" w:rsidRDefault="00031C2B" w:rsidP="00031C2B">
      <w:r>
        <w:rPr>
          <w:rStyle w:val="Style13ptBold"/>
        </w:rPr>
        <w:t xml:space="preserve">AP ‘12 </w:t>
      </w:r>
      <w:r>
        <w:t>[North Korea missiles could threaten U.S., but not yet, 12/13/2012]</w:t>
      </w:r>
    </w:p>
    <w:p w:rsidR="00031C2B" w:rsidRDefault="00031C2B" w:rsidP="00031C2B">
      <w:pPr>
        <w:rPr>
          <w:rStyle w:val="StyleUnderline"/>
        </w:rPr>
      </w:pPr>
      <w:r w:rsidRPr="007A2475">
        <w:rPr>
          <w:sz w:val="16"/>
        </w:rPr>
        <w:t xml:space="preserve">WASHINGTON--North Korea's successful long-range rocket shot raised a nightmarish specter for Americans: that one day its longtime adversary could fire a nuclear-tipped missile into the U.S. mainland. But </w:t>
      </w:r>
      <w:r w:rsidRPr="00031C2B">
        <w:rPr>
          <w:rStyle w:val="StyleUnderline"/>
          <w:highlight w:val="cyan"/>
        </w:rPr>
        <w:t>N</w:t>
      </w:r>
      <w:r w:rsidRPr="00081BA7">
        <w:rPr>
          <w:rStyle w:val="StyleUnderline"/>
        </w:rPr>
        <w:t xml:space="preserve">orth </w:t>
      </w:r>
      <w:r w:rsidRPr="00031C2B">
        <w:rPr>
          <w:rStyle w:val="StyleUnderline"/>
          <w:highlight w:val="cyan"/>
        </w:rPr>
        <w:t>K</w:t>
      </w:r>
      <w:r w:rsidRPr="00081BA7">
        <w:rPr>
          <w:rStyle w:val="StyleUnderline"/>
        </w:rPr>
        <w:t xml:space="preserve">orea </w:t>
      </w:r>
      <w:r w:rsidRPr="00FE46BA">
        <w:rPr>
          <w:rStyle w:val="StyleUnderline"/>
        </w:rPr>
        <w:t>still has far to go to make that threat a reality</w:t>
      </w:r>
      <w:r w:rsidRPr="007A2475">
        <w:rPr>
          <w:sz w:val="16"/>
        </w:rPr>
        <w:t xml:space="preserve">. Experts say the North </w:t>
      </w:r>
      <w:r w:rsidRPr="00031C2B">
        <w:rPr>
          <w:rStyle w:val="Emphasis"/>
          <w:highlight w:val="cyan"/>
        </w:rPr>
        <w:t>still faces major technical hurdles</w:t>
      </w:r>
      <w:r w:rsidRPr="007A2475">
        <w:rPr>
          <w:sz w:val="16"/>
        </w:rPr>
        <w:t xml:space="preserve">. Dec. 12 launch showed it can fire a rocket into space, but </w:t>
      </w:r>
      <w:r w:rsidRPr="00031C2B">
        <w:rPr>
          <w:rStyle w:val="StyleUnderline"/>
          <w:highlight w:val="cyan"/>
        </w:rPr>
        <w:t xml:space="preserve">it has not worked out how to </w:t>
      </w:r>
      <w:r w:rsidRPr="00081BA7">
        <w:rPr>
          <w:rStyle w:val="StyleUnderline"/>
        </w:rPr>
        <w:t xml:space="preserve">make a projectile </w:t>
      </w:r>
      <w:r w:rsidRPr="00FE46BA">
        <w:rPr>
          <w:rStyle w:val="StyleUnderline"/>
        </w:rPr>
        <w:t xml:space="preserve">return to Earth and </w:t>
      </w:r>
      <w:r w:rsidRPr="00031C2B">
        <w:rPr>
          <w:rStyle w:val="StyleUnderline"/>
          <w:highlight w:val="cyan"/>
        </w:rPr>
        <w:t xml:space="preserve">hit a target. </w:t>
      </w:r>
      <w:r w:rsidRPr="00FE46BA">
        <w:rPr>
          <w:rStyle w:val="StyleUnderline"/>
        </w:rPr>
        <w:t>Nor</w:t>
      </w:r>
      <w:r w:rsidRPr="007A2475">
        <w:rPr>
          <w:sz w:val="16"/>
        </w:rPr>
        <w:t xml:space="preserve"> has it </w:t>
      </w:r>
      <w:r w:rsidRPr="00574661">
        <w:rPr>
          <w:rStyle w:val="StyleUnderline"/>
        </w:rPr>
        <w:t>mastered how to put a nuclear warhead on a missile.</w:t>
      </w:r>
      <w:r w:rsidRPr="007A2475">
        <w:rPr>
          <w:sz w:val="16"/>
        </w:rPr>
        <w:t xml:space="preserve"> Even if it solves those problems, </w:t>
      </w:r>
      <w:r w:rsidRPr="00031C2B">
        <w:rPr>
          <w:rStyle w:val="StyleUnderline"/>
          <w:highlight w:val="cyan"/>
        </w:rPr>
        <w:t xml:space="preserve">a </w:t>
      </w:r>
      <w:r w:rsidRPr="00FE46BA">
        <w:rPr>
          <w:rStyle w:val="StyleUnderline"/>
        </w:rPr>
        <w:t xml:space="preserve">giant </w:t>
      </w:r>
      <w:r w:rsidRPr="00031C2B">
        <w:rPr>
          <w:rStyle w:val="StyleUnderline"/>
          <w:highlight w:val="cyan"/>
        </w:rPr>
        <w:t xml:space="preserve">rocket would be </w:t>
      </w:r>
      <w:r w:rsidRPr="00031C2B">
        <w:rPr>
          <w:rStyle w:val="StyleUnderline"/>
          <w:sz w:val="24"/>
          <w:highlight w:val="cyan"/>
        </w:rPr>
        <w:t>vulnerable to a pre-emptive attack</w:t>
      </w:r>
      <w:r w:rsidRPr="00031C2B">
        <w:rPr>
          <w:rStyle w:val="StyleUnderline"/>
          <w:highlight w:val="cyan"/>
        </w:rPr>
        <w:t>.</w:t>
      </w:r>
      <w:r w:rsidRPr="007A2475">
        <w:rPr>
          <w:sz w:val="16"/>
        </w:rPr>
        <w:t xml:space="preserve"> That's little consolation for U.S. officials who say North Korea is progressing technologically, and unless that progress is checked, it's only a matter of time before the North has the ability to threaten America and elsewhere with a long-range ballistic missile. </w:t>
      </w:r>
      <w:r w:rsidRPr="00031C2B">
        <w:rPr>
          <w:rStyle w:val="StyleUnderline"/>
          <w:highlight w:val="cyan"/>
        </w:rPr>
        <w:t xml:space="preserve">There's still time to negotiate, </w:t>
      </w:r>
      <w:r w:rsidRPr="00FE46BA">
        <w:rPr>
          <w:rStyle w:val="StyleUnderline"/>
        </w:rPr>
        <w:t xml:space="preserve">and </w:t>
      </w:r>
      <w:r w:rsidRPr="00031C2B">
        <w:rPr>
          <w:rStyle w:val="StyleUnderline"/>
          <w:highlight w:val="cyan"/>
        </w:rPr>
        <w:t>Washington will be pressing China</w:t>
      </w:r>
      <w:r w:rsidRPr="007A2475">
        <w:rPr>
          <w:sz w:val="16"/>
        </w:rPr>
        <w:t xml:space="preserve">, the North's main ally, to get Pyongyang to play ball. But negotiating North Korea's disarmament in return for much-needed aid will prove tough if the North's totalitarian leadership--ensconced since the Korean War six decades ago--views its weapons of mass destruction as key to its survival. Six-nation talks on the North's nuclear program, also including China, the U.S., Russia, South Korea and Japan, have been stalled since 2009, and the Obama administration's effort last year to kick start the process by offering food aid in return for nuclear concessions collapsed when Pyongyang attempted a satellite launch in April. That launch attempt failed, like the three other launches of three-stage rockets that had proceeded it since 1998, leading to skepticism that the impoverished country, which subject to tough international sanctions, had the wherewithal to succeed. But Dec. 12 launch managed to send a small communications satellite into orbit, prompting celebrations in Pyongyang. In 2010, U.S. Secretary of Defense Robert Gates warned that within five years the North could develop an intercontinental ballistic missile capable of reaching the United States, and Dec. 12 launch suggests the North is on track for that, said former U.S. defense official, James </w:t>
      </w:r>
      <w:proofErr w:type="spellStart"/>
      <w:r w:rsidRPr="007A2475">
        <w:rPr>
          <w:sz w:val="16"/>
        </w:rPr>
        <w:t>Schoff</w:t>
      </w:r>
      <w:proofErr w:type="spellEnd"/>
      <w:r w:rsidRPr="007A2475">
        <w:rPr>
          <w:sz w:val="16"/>
        </w:rPr>
        <w:t xml:space="preserve">, now an expert on East Asia at the Carnegie Endowment for International Peace. But he and other experts say </w:t>
      </w:r>
      <w:r w:rsidRPr="00031C2B">
        <w:rPr>
          <w:rStyle w:val="StyleUnderline"/>
          <w:highlight w:val="cyan"/>
        </w:rPr>
        <w:t xml:space="preserve">the North must still surmount </w:t>
      </w:r>
      <w:r w:rsidRPr="00FE46BA">
        <w:rPr>
          <w:rStyle w:val="StyleUnderline"/>
        </w:rPr>
        <w:t xml:space="preserve">tough </w:t>
      </w:r>
      <w:r w:rsidRPr="00031C2B">
        <w:rPr>
          <w:rStyle w:val="StyleUnderline"/>
          <w:highlight w:val="cyan"/>
        </w:rPr>
        <w:t>technical barriers</w:t>
      </w:r>
      <w:r w:rsidRPr="007A2475">
        <w:rPr>
          <w:sz w:val="16"/>
        </w:rPr>
        <w:t xml:space="preserve">. “It's worth keeping in mind that even though this launch worked, </w:t>
      </w:r>
      <w:r w:rsidRPr="00FE46BA">
        <w:rPr>
          <w:rStyle w:val="StyleUnderline"/>
        </w:rPr>
        <w:t xml:space="preserve">North Korea has no confidence in the reliability of the rocket, </w:t>
      </w:r>
      <w:r w:rsidRPr="00031C2B">
        <w:rPr>
          <w:rStyle w:val="StyleUnderline"/>
          <w:highlight w:val="cyan"/>
        </w:rPr>
        <w:t>which undermines its utility for military purposes</w:t>
      </w:r>
      <w:r w:rsidRPr="007A2475">
        <w:rPr>
          <w:sz w:val="16"/>
        </w:rPr>
        <w:t xml:space="preserve">,'' said David Wright at the Washington-based Union of Concerned Scientists. Wright says the Unha-3 has a potential range of 8,000 to 10,000 kilometers (4,970 to 6,210 miles), which could put Hawaii and the northwest coast of the mainland United States within range. But </w:t>
      </w:r>
      <w:r w:rsidRPr="00FE46BA">
        <w:rPr>
          <w:rStyle w:val="StyleUnderline"/>
        </w:rPr>
        <w:t>the satellite it mounted on the rocket weighs</w:t>
      </w:r>
      <w:r w:rsidRPr="007A2475">
        <w:rPr>
          <w:sz w:val="16"/>
        </w:rPr>
        <w:t xml:space="preserve"> only 50 kilograms (110 pounds)--</w:t>
      </w:r>
      <w:r w:rsidRPr="00FE46BA">
        <w:rPr>
          <w:rStyle w:val="StyleUnderline"/>
        </w:rPr>
        <w:t>about a tenth the weight of a nuclear warhead</w:t>
      </w:r>
      <w:r w:rsidRPr="00FE46BA">
        <w:rPr>
          <w:sz w:val="16"/>
        </w:rPr>
        <w:t>.</w:t>
      </w:r>
      <w:r w:rsidRPr="005826B6">
        <w:rPr>
          <w:rStyle w:val="StyleUnderline"/>
        </w:rPr>
        <w:t xml:space="preserve"> </w:t>
      </w:r>
      <w:r w:rsidRPr="00031C2B">
        <w:rPr>
          <w:rStyle w:val="StyleUnderline"/>
          <w:highlight w:val="cyan"/>
        </w:rPr>
        <w:t>The North would also have to develop a heat shield</w:t>
      </w:r>
      <w:r w:rsidRPr="00580A13">
        <w:rPr>
          <w:rStyle w:val="StyleUnderline"/>
        </w:rPr>
        <w:t xml:space="preserve"> for a missile so it could withstand the extreme heat and pressure of a descent back</w:t>
      </w:r>
      <w:r w:rsidRPr="007A2475">
        <w:rPr>
          <w:sz w:val="16"/>
        </w:rPr>
        <w:t xml:space="preserve"> through the Earth's atmosphere. It would </w:t>
      </w:r>
      <w:r w:rsidRPr="00580A13">
        <w:rPr>
          <w:rStyle w:val="StyleUnderline"/>
        </w:rPr>
        <w:t>also need a guidance system</w:t>
      </w:r>
      <w:r w:rsidRPr="007A2475">
        <w:rPr>
          <w:sz w:val="16"/>
        </w:rPr>
        <w:t xml:space="preserve"> to enable it to hit a target. “Those are pretty serious tasks,'' Wright said. </w:t>
      </w:r>
      <w:r w:rsidRPr="00031C2B">
        <w:rPr>
          <w:rStyle w:val="StyleUnderline"/>
          <w:highlight w:val="cyan"/>
        </w:rPr>
        <w:t xml:space="preserve">Another </w:t>
      </w:r>
      <w:r w:rsidRPr="00580A13">
        <w:rPr>
          <w:rStyle w:val="StyleUnderline"/>
        </w:rPr>
        <w:t xml:space="preserve">key </w:t>
      </w:r>
      <w:r w:rsidRPr="00031C2B">
        <w:rPr>
          <w:rStyle w:val="StyleUnderline"/>
          <w:highlight w:val="cyan"/>
        </w:rPr>
        <w:t xml:space="preserve">technical challenge would be to miniaturize a </w:t>
      </w:r>
      <w:r w:rsidRPr="00081BA7">
        <w:rPr>
          <w:rStyle w:val="StyleUnderline"/>
        </w:rPr>
        <w:t xml:space="preserve">nuclear </w:t>
      </w:r>
      <w:r w:rsidRPr="00031C2B">
        <w:rPr>
          <w:rStyle w:val="StyleUnderline"/>
          <w:highlight w:val="cyan"/>
        </w:rPr>
        <w:t xml:space="preserve">warhead </w:t>
      </w:r>
      <w:r w:rsidRPr="00081BA7">
        <w:rPr>
          <w:rStyle w:val="StyleUnderline"/>
        </w:rPr>
        <w:t>to fit on a missile</w:t>
      </w:r>
      <w:r w:rsidRPr="007A2475">
        <w:rPr>
          <w:sz w:val="16"/>
        </w:rPr>
        <w:t xml:space="preserve">. The North Korea conducted nuclear tests in 2006 and 2009, and probably has enough plutonium for a half-dozen or more bombs, but would will have to do more testing to advance its warhead designs. Even if it achieves all that, experts say </w:t>
      </w:r>
      <w:r w:rsidRPr="00031C2B">
        <w:rPr>
          <w:rStyle w:val="StyleUnderline"/>
          <w:highlight w:val="cyan"/>
        </w:rPr>
        <w:t xml:space="preserve">a liquid-fueled rocket </w:t>
      </w:r>
      <w:r w:rsidRPr="00580A13">
        <w:rPr>
          <w:rStyle w:val="StyleUnderline"/>
        </w:rPr>
        <w:t>like the</w:t>
      </w:r>
      <w:r w:rsidRPr="00580A13">
        <w:rPr>
          <w:sz w:val="16"/>
        </w:rPr>
        <w:t xml:space="preserve"> 32-meter (105-foot) -tall Unha-3 on which a </w:t>
      </w:r>
      <w:r w:rsidRPr="00580A13">
        <w:rPr>
          <w:rStyle w:val="StyleUnderline"/>
        </w:rPr>
        <w:t>ballistic missile</w:t>
      </w:r>
      <w:r w:rsidRPr="00031C2B">
        <w:rPr>
          <w:rStyle w:val="StyleUnderline"/>
          <w:highlight w:val="cyan"/>
        </w:rPr>
        <w:t xml:space="preserve"> could be based takes days to assemble and hours to fuel. That would be vulnerable to attack in a pre-emptive airstrike, </w:t>
      </w:r>
      <w:r w:rsidRPr="00580A13">
        <w:rPr>
          <w:rStyle w:val="StyleUnderline"/>
        </w:rPr>
        <w:t>compared to more mobile solid-fueled missiles developed by the U.S. and Soviet Union which are more easily concealed and ready to launch within minutes</w:t>
      </w:r>
      <w:r w:rsidRPr="00541C85">
        <w:rPr>
          <w:rStyle w:val="StyleUnderline"/>
        </w:rPr>
        <w:t>.</w:t>
      </w:r>
    </w:p>
    <w:p w:rsidR="005065C3" w:rsidRPr="005065C3" w:rsidRDefault="005065C3" w:rsidP="005065C3"/>
    <w:p w:rsidR="005065C3" w:rsidRPr="005065C3" w:rsidRDefault="005065C3" w:rsidP="005065C3">
      <w:pPr>
        <w:pStyle w:val="Heading4"/>
      </w:pPr>
      <w:r>
        <w:t>Even if they could strike Japan, Japanese countermeasures solve</w:t>
      </w:r>
    </w:p>
    <w:p w:rsidR="005065C3" w:rsidRPr="005065C3" w:rsidRDefault="005065C3" w:rsidP="005065C3">
      <w:proofErr w:type="spellStart"/>
      <w:r w:rsidRPr="005065C3">
        <w:rPr>
          <w:rStyle w:val="Style13ptBold"/>
        </w:rPr>
        <w:t>Ya’ar</w:t>
      </w:r>
      <w:proofErr w:type="spellEnd"/>
      <w:r w:rsidRPr="005065C3">
        <w:rPr>
          <w:rStyle w:val="Style13ptBold"/>
        </w:rPr>
        <w:t xml:space="preserve"> 13</w:t>
      </w:r>
      <w:r>
        <w:t xml:space="preserve"> </w:t>
      </w:r>
      <w:r w:rsidRPr="005065C3">
        <w:t>(</w:t>
      </w:r>
      <w:r>
        <w:t xml:space="preserve">Chana </w:t>
      </w:r>
      <w:proofErr w:type="spellStart"/>
      <w:r>
        <w:t>Ya'ar</w:t>
      </w:r>
      <w:proofErr w:type="spellEnd"/>
      <w:r>
        <w:t>- Israel National News Reporter, 4/10, “</w:t>
      </w:r>
      <w:r w:rsidRPr="005065C3">
        <w:rPr>
          <w:rStyle w:val="Emphasis"/>
          <w:highlight w:val="cyan"/>
        </w:rPr>
        <w:t xml:space="preserve">Japan Ready to Defend </w:t>
      </w:r>
      <w:proofErr w:type="gramStart"/>
      <w:r w:rsidRPr="005065C3">
        <w:rPr>
          <w:rStyle w:val="Emphasis"/>
          <w:highlight w:val="cyan"/>
        </w:rPr>
        <w:t>Against</w:t>
      </w:r>
      <w:proofErr w:type="gramEnd"/>
      <w:r w:rsidRPr="005065C3">
        <w:rPr>
          <w:rStyle w:val="Emphasis"/>
          <w:highlight w:val="cyan"/>
        </w:rPr>
        <w:t xml:space="preserve"> North Korean Nuclear Missiles</w:t>
      </w:r>
      <w:r>
        <w:t xml:space="preserve">” </w:t>
      </w:r>
      <w:r w:rsidRPr="005065C3">
        <w:t>http://www.israelnationalnews.com/News/News.aspx/166969#.V2GjIOIrL4Y)</w:t>
      </w:r>
    </w:p>
    <w:p w:rsidR="00031C2B" w:rsidRPr="005065C3" w:rsidRDefault="005065C3" w:rsidP="00031C2B">
      <w:pPr>
        <w:rPr>
          <w:sz w:val="16"/>
        </w:rPr>
      </w:pPr>
      <w:r w:rsidRPr="005065C3">
        <w:rPr>
          <w:rStyle w:val="StyleUnderline"/>
          <w:highlight w:val="cyan"/>
        </w:rPr>
        <w:t>Japan is preparing for a potential North Korean nuclear missile attack</w:t>
      </w:r>
      <w:r w:rsidRPr="005065C3">
        <w:rPr>
          <w:sz w:val="16"/>
        </w:rPr>
        <w:t xml:space="preserve"> – or a missile test. </w:t>
      </w:r>
      <w:r w:rsidRPr="005065C3">
        <w:rPr>
          <w:rStyle w:val="StyleUnderline"/>
          <w:highlight w:val="cyan"/>
        </w:rPr>
        <w:t>Defense Minister</w:t>
      </w:r>
      <w:r w:rsidRPr="005065C3">
        <w:rPr>
          <w:sz w:val="16"/>
        </w:rPr>
        <w:t xml:space="preserve"> </w:t>
      </w:r>
      <w:proofErr w:type="spellStart"/>
      <w:r w:rsidRPr="005065C3">
        <w:rPr>
          <w:sz w:val="16"/>
        </w:rPr>
        <w:t>Itsunori</w:t>
      </w:r>
      <w:proofErr w:type="spellEnd"/>
      <w:r w:rsidRPr="005065C3">
        <w:rPr>
          <w:sz w:val="16"/>
        </w:rPr>
        <w:t xml:space="preserve"> </w:t>
      </w:r>
      <w:r w:rsidRPr="005065C3">
        <w:rPr>
          <w:rStyle w:val="StyleUnderline"/>
          <w:highlight w:val="cyan"/>
        </w:rPr>
        <w:t>Onodera ordered installation of a Patriot anti-missile defense missile battery</w:t>
      </w:r>
      <w:r w:rsidRPr="005065C3">
        <w:rPr>
          <w:sz w:val="16"/>
        </w:rPr>
        <w:t xml:space="preserve"> on the grounds of the country’s defense ministry </w:t>
      </w:r>
      <w:r w:rsidRPr="005065C3">
        <w:rPr>
          <w:rStyle w:val="StyleUnderline"/>
          <w:highlight w:val="cyan"/>
        </w:rPr>
        <w:t>in central Tokyo</w:t>
      </w:r>
      <w:r w:rsidRPr="005065C3">
        <w:rPr>
          <w:sz w:val="16"/>
        </w:rPr>
        <w:t xml:space="preserve"> on Tuesday. Standing </w:t>
      </w:r>
      <w:r w:rsidRPr="005065C3">
        <w:rPr>
          <w:rStyle w:val="StyleUnderline"/>
          <w:highlight w:val="cyan"/>
        </w:rPr>
        <w:t>orders were</w:t>
      </w:r>
      <w:r w:rsidRPr="005065C3">
        <w:rPr>
          <w:sz w:val="16"/>
        </w:rPr>
        <w:t xml:space="preserve"> also </w:t>
      </w:r>
      <w:r w:rsidRPr="005065C3">
        <w:rPr>
          <w:rStyle w:val="Emphasis"/>
          <w:highlight w:val="cyan"/>
        </w:rPr>
        <w:t>issued to shoot down any missile arriving from North Korea</w:t>
      </w:r>
      <w:r w:rsidRPr="005065C3">
        <w:rPr>
          <w:sz w:val="16"/>
        </w:rPr>
        <w:t xml:space="preserve">, The New York Times reported. </w:t>
      </w:r>
      <w:r w:rsidRPr="005065C3">
        <w:rPr>
          <w:rStyle w:val="StyleUnderline"/>
          <w:highlight w:val="cyan"/>
        </w:rPr>
        <w:t>Two Japanese military bases near Tokyo, both equipped with Patriots, will provide the second line of defense</w:t>
      </w:r>
      <w:r w:rsidRPr="005065C3">
        <w:rPr>
          <w:sz w:val="16"/>
        </w:rPr>
        <w:t xml:space="preserve">, the ministry told reporters. </w:t>
      </w:r>
      <w:r w:rsidRPr="005065C3">
        <w:rPr>
          <w:rStyle w:val="StyleUnderline"/>
          <w:highlight w:val="cyan"/>
        </w:rPr>
        <w:t>Warships equipped with</w:t>
      </w:r>
      <w:r w:rsidRPr="005065C3">
        <w:rPr>
          <w:sz w:val="16"/>
        </w:rPr>
        <w:t xml:space="preserve"> interceptor </w:t>
      </w:r>
      <w:r w:rsidRPr="005065C3">
        <w:rPr>
          <w:rStyle w:val="StyleUnderline"/>
          <w:highlight w:val="cyan"/>
        </w:rPr>
        <w:t>missiles and Aegis radar have</w:t>
      </w:r>
      <w:r w:rsidRPr="005065C3">
        <w:rPr>
          <w:sz w:val="16"/>
        </w:rPr>
        <w:t xml:space="preserve"> also </w:t>
      </w:r>
      <w:r w:rsidRPr="005065C3">
        <w:rPr>
          <w:rStyle w:val="StyleUnderline"/>
          <w:highlight w:val="cyan"/>
        </w:rPr>
        <w:t>been deployed in Japanese waters as a defense between that country and the Korean Peninsula</w:t>
      </w:r>
      <w:r w:rsidRPr="005065C3">
        <w:rPr>
          <w:sz w:val="16"/>
        </w:rPr>
        <w:t xml:space="preserve">. The reason for the extra layer of protection has to do with Japan’s close relationship with the United States – the main target of North Korea’s growing hostility and vitriolic rhetoric, along with Seoul, its other target. </w:t>
      </w:r>
    </w:p>
    <w:p w:rsidR="00031C2B" w:rsidRDefault="00031C2B" w:rsidP="00031C2B">
      <w:pPr>
        <w:pStyle w:val="Heading3"/>
        <w:rPr>
          <w:lang w:val="es-US"/>
        </w:rPr>
      </w:pPr>
      <w:r w:rsidRPr="00031C2B">
        <w:rPr>
          <w:lang w:val="es-US"/>
        </w:rPr>
        <w:t xml:space="preserve">2NC </w:t>
      </w:r>
      <w:proofErr w:type="spellStart"/>
      <w:r w:rsidRPr="00031C2B">
        <w:rPr>
          <w:lang w:val="es-US"/>
        </w:rPr>
        <w:t>Russia</w:t>
      </w:r>
      <w:proofErr w:type="spellEnd"/>
      <w:r w:rsidRPr="00031C2B">
        <w:rPr>
          <w:lang w:val="es-US"/>
        </w:rPr>
        <w:t xml:space="preserve"> </w:t>
      </w:r>
      <w:proofErr w:type="spellStart"/>
      <w:r w:rsidRPr="00031C2B">
        <w:rPr>
          <w:lang w:val="es-US"/>
        </w:rPr>
        <w:t>Econ</w:t>
      </w:r>
      <w:proofErr w:type="spellEnd"/>
    </w:p>
    <w:p w:rsidR="00031C2B" w:rsidRPr="00EA5B21" w:rsidRDefault="00031C2B" w:rsidP="00031C2B">
      <w:pPr>
        <w:pStyle w:val="Heading4"/>
      </w:pPr>
      <w:r w:rsidRPr="00EA5B21">
        <w:t>No impact to Russian economy collapse</w:t>
      </w:r>
    </w:p>
    <w:p w:rsidR="00031C2B" w:rsidRPr="00EA5B21" w:rsidRDefault="00031C2B" w:rsidP="00031C2B">
      <w:r w:rsidRPr="00EA5B21">
        <w:rPr>
          <w:rStyle w:val="Style13ptBold"/>
        </w:rPr>
        <w:t>Friedman ‘9</w:t>
      </w:r>
      <w:r w:rsidRPr="00EA5B21">
        <w:t xml:space="preserve"> (chief </w:t>
      </w:r>
      <w:hyperlink r:id="rId34" w:history="1">
        <w:r w:rsidRPr="00EA5B21">
          <w:rPr>
            <w:rStyle w:val="Hyperlink"/>
          </w:rPr>
          <w:t>intelligence officer</w:t>
        </w:r>
      </w:hyperlink>
      <w:r w:rsidRPr="00EA5B21">
        <w:t xml:space="preserve">, financial overseer, and CEO of the private intelligence corporation </w:t>
      </w:r>
      <w:proofErr w:type="spellStart"/>
      <w:r w:rsidRPr="004B0FA1">
        <w:t>Stratfor</w:t>
      </w:r>
      <w:proofErr w:type="spellEnd"/>
      <w:r w:rsidRPr="00EA5B21">
        <w:t xml:space="preserve">, 9 (George, 7-27-09, </w:t>
      </w:r>
      <w:proofErr w:type="spellStart"/>
      <w:r w:rsidRPr="00EA5B21">
        <w:t>Stratfor</w:t>
      </w:r>
      <w:proofErr w:type="spellEnd"/>
      <w:r w:rsidRPr="00EA5B21">
        <w:t>, “The Russian Economy and Russian Power,” http://www.stratfor.com/weekly/20090727_u_s_policy_continuity_and_russian_response, accessed 10-27-10,)</w:t>
      </w:r>
    </w:p>
    <w:p w:rsidR="00031C2B" w:rsidRPr="00EA5B21" w:rsidRDefault="00031C2B" w:rsidP="00031C2B"/>
    <w:p w:rsidR="00031C2B" w:rsidRDefault="00031C2B" w:rsidP="00031C2B">
      <w:r w:rsidRPr="00031C2B">
        <w:rPr>
          <w:rStyle w:val="Emphasis"/>
          <w:highlight w:val="cyan"/>
        </w:rPr>
        <w:t>Russia has been an economic wreck for most of its history</w:t>
      </w:r>
      <w:r w:rsidRPr="00031C2B">
        <w:rPr>
          <w:highlight w:val="cyan"/>
        </w:rPr>
        <w:t>,</w:t>
      </w:r>
      <w:r w:rsidRPr="00EA5B21">
        <w:t xml:space="preserve"> both under the czars and under the Soviets. The </w:t>
      </w:r>
      <w:hyperlink r:id="rId35" w:history="1">
        <w:r w:rsidRPr="00EA5B21">
          <w:t>geography of Russia has a range of weaknesses</w:t>
        </w:r>
      </w:hyperlink>
      <w:r w:rsidRPr="00EA5B21">
        <w:t xml:space="preserve">, as we have explored. Russia's geography, daunting infrastructural challenges and demographic structure all conspire against it. </w:t>
      </w:r>
      <w:r w:rsidRPr="00F36DBC">
        <w:rPr>
          <w:rStyle w:val="StyleUnderline"/>
        </w:rPr>
        <w:t>But the strategic power of Russia was never synchronized to its economic well-being.</w:t>
      </w:r>
      <w:r w:rsidRPr="00F36DBC">
        <w:t xml:space="preserve"> Certainly</w:t>
      </w:r>
      <w:r w:rsidRPr="00EA5B21">
        <w:t xml:space="preserve">, </w:t>
      </w:r>
      <w:r w:rsidRPr="00031C2B">
        <w:rPr>
          <w:rStyle w:val="StyleUnderline"/>
          <w:highlight w:val="cyan"/>
        </w:rPr>
        <w:t xml:space="preserve">following World War II </w:t>
      </w:r>
      <w:r w:rsidRPr="00F36DBC">
        <w:rPr>
          <w:rStyle w:val="StyleUnderline"/>
        </w:rPr>
        <w:t xml:space="preserve">the </w:t>
      </w:r>
      <w:r w:rsidRPr="00031C2B">
        <w:rPr>
          <w:rStyle w:val="StyleUnderline"/>
          <w:highlight w:val="cyan"/>
        </w:rPr>
        <w:t>Russia</w:t>
      </w:r>
      <w:r w:rsidRPr="00F36DBC">
        <w:rPr>
          <w:rStyle w:val="StyleUnderline"/>
        </w:rPr>
        <w:t xml:space="preserve">n economy </w:t>
      </w:r>
      <w:r w:rsidRPr="00EA5B21">
        <w:rPr>
          <w:rStyle w:val="StyleUnderline"/>
        </w:rPr>
        <w:t xml:space="preserve">was </w:t>
      </w:r>
      <w:r w:rsidRPr="00031C2B">
        <w:rPr>
          <w:rStyle w:val="StyleUnderline"/>
          <w:highlight w:val="cyan"/>
        </w:rPr>
        <w:t xml:space="preserve">shattered and never </w:t>
      </w:r>
      <w:r w:rsidRPr="00EA5B21">
        <w:rPr>
          <w:rStyle w:val="StyleUnderline"/>
        </w:rPr>
        <w:t xml:space="preserve">quite </w:t>
      </w:r>
      <w:r w:rsidRPr="00031C2B">
        <w:rPr>
          <w:rStyle w:val="StyleUnderline"/>
          <w:highlight w:val="cyan"/>
        </w:rPr>
        <w:t xml:space="preserve">came back </w:t>
      </w:r>
      <w:r w:rsidRPr="00EA5B21">
        <w:rPr>
          <w:rStyle w:val="StyleUnderline"/>
        </w:rPr>
        <w:t xml:space="preserve">together. </w:t>
      </w:r>
      <w:r w:rsidRPr="00F36DBC">
        <w:rPr>
          <w:rStyle w:val="StyleUnderline"/>
        </w:rPr>
        <w:t>Yet Russian global power was still enormous</w:t>
      </w:r>
      <w:r w:rsidRPr="00F36DBC">
        <w:t xml:space="preserve">. </w:t>
      </w:r>
      <w:r w:rsidRPr="00F36DBC">
        <w:rPr>
          <w:rStyle w:val="StyleUnderline"/>
        </w:rPr>
        <w:t>A look at the crushing poverty</w:t>
      </w:r>
      <w:r w:rsidRPr="00F36DBC">
        <w:t xml:space="preserve"> -- but undeniable power -- </w:t>
      </w:r>
      <w:r w:rsidRPr="00F36DBC">
        <w:rPr>
          <w:rStyle w:val="StyleUnderline"/>
        </w:rPr>
        <w:t>of Russia during broad</w:t>
      </w:r>
      <w:r w:rsidRPr="00EA5B21">
        <w:rPr>
          <w:rStyle w:val="StyleUnderline"/>
        </w:rPr>
        <w:t xml:space="preserve"> swaths of time from 1600 until Andropov arrived on the scene certainly gives credence to Putin's view</w:t>
      </w:r>
      <w:r>
        <w:t>.</w:t>
      </w:r>
      <w:r w:rsidRPr="00EA5B21">
        <w:t xml:space="preserve"> </w:t>
      </w:r>
      <w:r w:rsidRPr="00EA5B21">
        <w:rPr>
          <w:rStyle w:val="StyleUnderline"/>
        </w:rPr>
        <w:t xml:space="preserve">The problems of the 1980s had as much to do with the weakening and corruption of the Communist Party under </w:t>
      </w:r>
      <w:r w:rsidRPr="00EA5B21">
        <w:t xml:space="preserve">former Soviet leader Leonid </w:t>
      </w:r>
      <w:r w:rsidRPr="00EA5B21">
        <w:rPr>
          <w:rStyle w:val="StyleUnderline"/>
        </w:rPr>
        <w:t>Brezhnev as it had to do with intrinsic economic weakness</w:t>
      </w:r>
      <w:r w:rsidRPr="00EA5B21">
        <w:t xml:space="preserve">. To put it differently, </w:t>
      </w:r>
      <w:r w:rsidRPr="00031C2B">
        <w:rPr>
          <w:rStyle w:val="StyleUnderline"/>
          <w:highlight w:val="cyan"/>
        </w:rPr>
        <w:t xml:space="preserve">the Soviet Union was an economic wreck under </w:t>
      </w:r>
      <w:r w:rsidRPr="00EA5B21">
        <w:rPr>
          <w:rStyle w:val="StyleUnderline"/>
        </w:rPr>
        <w:t xml:space="preserve">Joseph </w:t>
      </w:r>
      <w:r w:rsidRPr="00031C2B">
        <w:rPr>
          <w:rStyle w:val="StyleUnderline"/>
          <w:highlight w:val="cyan"/>
        </w:rPr>
        <w:t xml:space="preserve">Stalin </w:t>
      </w:r>
      <w:r w:rsidRPr="00EA5B21">
        <w:rPr>
          <w:rStyle w:val="StyleUnderline"/>
        </w:rPr>
        <w:t>as well</w:t>
      </w:r>
      <w:r w:rsidRPr="00EA5B21">
        <w:t xml:space="preserve">. </w:t>
      </w:r>
      <w:r w:rsidRPr="00EA5B21">
        <w:rPr>
          <w:rStyle w:val="StyleUnderline"/>
        </w:rPr>
        <w:t>The Germans made a massive mistake in confusing Soviet economic weakness with military weakness. During the Cold War, the U</w:t>
      </w:r>
      <w:r w:rsidRPr="00EA5B21">
        <w:t xml:space="preserve">nited </w:t>
      </w:r>
      <w:r w:rsidRPr="00EA5B21">
        <w:rPr>
          <w:rStyle w:val="StyleUnderline"/>
        </w:rPr>
        <w:t>S</w:t>
      </w:r>
      <w:r w:rsidRPr="00EA5B21">
        <w:t xml:space="preserve">tates </w:t>
      </w:r>
      <w:r w:rsidRPr="00EA5B21">
        <w:rPr>
          <w:rStyle w:val="StyleUnderline"/>
        </w:rPr>
        <w:t xml:space="preserve">did not make that mistake. It understood that </w:t>
      </w:r>
      <w:r w:rsidRPr="002423FA">
        <w:rPr>
          <w:rStyle w:val="StyleUnderline"/>
        </w:rPr>
        <w:t xml:space="preserve">Soviet economic weakness did not track with Russian strategic power. Moscow might not be able to house its people, but its military power was not to be dismissed. </w:t>
      </w:r>
      <w:r w:rsidRPr="00031C2B">
        <w:rPr>
          <w:rStyle w:val="StyleUnderline"/>
          <w:highlight w:val="cyan"/>
        </w:rPr>
        <w:t>What made an economic cripple into a military giant was political power.</w:t>
      </w:r>
      <w:r w:rsidRPr="002423FA">
        <w:rPr>
          <w:rStyle w:val="StyleUnderline"/>
        </w:rPr>
        <w:t xml:space="preserve"> Both the czar and the Communist Party maintained a ruthless degree of control over society</w:t>
      </w:r>
      <w:r w:rsidRPr="002423FA">
        <w:t xml:space="preserve">. That meant </w:t>
      </w:r>
      <w:r w:rsidRPr="002423FA">
        <w:rPr>
          <w:rStyle w:val="StyleUnderline"/>
        </w:rPr>
        <w:t>Moscow could divert resources from consumption to the military</w:t>
      </w:r>
      <w:r w:rsidRPr="00EA5B21">
        <w:rPr>
          <w:rStyle w:val="StyleUnderline"/>
        </w:rPr>
        <w:t xml:space="preserve"> and suppress resistance</w:t>
      </w:r>
      <w:r w:rsidRPr="00EA5B21">
        <w:t xml:space="preserve">. </w:t>
      </w:r>
      <w:r w:rsidRPr="00EA5B21">
        <w:rPr>
          <w:rStyle w:val="StyleUnderline"/>
        </w:rPr>
        <w:t xml:space="preserve">In a state run by terror, </w:t>
      </w:r>
      <w:r w:rsidRPr="00031C2B">
        <w:rPr>
          <w:rStyle w:val="StyleUnderline"/>
          <w:highlight w:val="cyan"/>
        </w:rPr>
        <w:t>dissatisfaction with</w:t>
      </w:r>
      <w:r w:rsidRPr="00EA5B21">
        <w:rPr>
          <w:rStyle w:val="StyleUnderline"/>
        </w:rPr>
        <w:t xml:space="preserve"> the state of </w:t>
      </w:r>
      <w:r w:rsidRPr="00031C2B">
        <w:rPr>
          <w:rStyle w:val="StyleUnderline"/>
          <w:highlight w:val="cyan"/>
        </w:rPr>
        <w:t xml:space="preserve">the economy does not translate into </w:t>
      </w:r>
      <w:r w:rsidRPr="00EA5B21">
        <w:rPr>
          <w:rStyle w:val="StyleUnderline"/>
        </w:rPr>
        <w:t xml:space="preserve">either </w:t>
      </w:r>
      <w:r w:rsidRPr="00031C2B">
        <w:rPr>
          <w:rStyle w:val="StyleUnderline"/>
          <w:highlight w:val="cyan"/>
        </w:rPr>
        <w:t xml:space="preserve">policy shifts or military weakness </w:t>
      </w:r>
      <w:r w:rsidRPr="002423FA">
        <w:rPr>
          <w:rStyle w:val="StyleUnderline"/>
        </w:rPr>
        <w:t>-- and certainly not in the short term</w:t>
      </w:r>
      <w:r w:rsidRPr="002423FA">
        <w:t xml:space="preserve">. </w:t>
      </w:r>
      <w:r w:rsidRPr="002423FA">
        <w:rPr>
          <w:rStyle w:val="StyleUnderline"/>
        </w:rPr>
        <w:t>Huge percentages of gross domestic product can be devoted to military purposes, even if used inefficiently there</w:t>
      </w:r>
      <w:r w:rsidRPr="00EA5B21">
        <w:rPr>
          <w:rStyle w:val="StyleUnderline"/>
        </w:rPr>
        <w:t xml:space="preserve">. </w:t>
      </w:r>
      <w:r w:rsidRPr="0003476C">
        <w:rPr>
          <w:rStyle w:val="StyleUnderline"/>
        </w:rPr>
        <w:t xml:space="preserve">Repression and terror smooth </w:t>
      </w:r>
      <w:r>
        <w:rPr>
          <w:rStyle w:val="StyleUnderline"/>
        </w:rPr>
        <w:t xml:space="preserve">over public </w:t>
      </w:r>
      <w:proofErr w:type="spellStart"/>
      <w:r>
        <w:rPr>
          <w:rStyle w:val="StyleUnderline"/>
        </w:rPr>
        <w:t>opinion.</w:t>
      </w:r>
      <w:r w:rsidRPr="00EA5B21">
        <w:rPr>
          <w:rStyle w:val="StyleUnderline"/>
        </w:rPr>
        <w:t>The</w:t>
      </w:r>
      <w:proofErr w:type="spellEnd"/>
      <w:r w:rsidRPr="00EA5B21">
        <w:rPr>
          <w:rStyle w:val="StyleUnderline"/>
        </w:rPr>
        <w:t xml:space="preserve"> czar used repression widely, and it was not until the army itself rebelled in World War I that the regime </w:t>
      </w:r>
      <w:r w:rsidRPr="002423FA">
        <w:rPr>
          <w:rStyle w:val="StyleUnderline"/>
        </w:rPr>
        <w:t>collapsed. Under Stalin</w:t>
      </w:r>
      <w:r w:rsidRPr="002423FA">
        <w:t xml:space="preserve">, </w:t>
      </w:r>
      <w:r w:rsidRPr="002423FA">
        <w:rPr>
          <w:rStyle w:val="StyleUnderline"/>
        </w:rPr>
        <w:t>even at the worst moments of World War II, the army did not rebel. In both regimes, economic dysfunction was accepted as the inevitable price of strategic power. And dissent -</w:t>
      </w:r>
      <w:r w:rsidRPr="002423FA">
        <w:t xml:space="preserve">- even the hint of dissent -- </w:t>
      </w:r>
      <w:r w:rsidRPr="002423FA">
        <w:rPr>
          <w:rStyle w:val="StyleUnderline"/>
        </w:rPr>
        <w:t>was dealt with by the only truly efficient state enterprise: the security apparatus</w:t>
      </w:r>
      <w:r w:rsidRPr="002423FA">
        <w:t xml:space="preserve">, whether called the </w:t>
      </w:r>
      <w:proofErr w:type="spellStart"/>
      <w:r w:rsidRPr="002423FA">
        <w:t>Okhraina</w:t>
      </w:r>
      <w:proofErr w:type="spellEnd"/>
      <w:r w:rsidRPr="002423FA">
        <w:t xml:space="preserve">, </w:t>
      </w:r>
      <w:proofErr w:type="spellStart"/>
      <w:r w:rsidRPr="002423FA">
        <w:t>Cheka</w:t>
      </w:r>
      <w:proofErr w:type="spellEnd"/>
      <w:r w:rsidRPr="002423FA">
        <w:t xml:space="preserve">, NKVD, MGB or KGB. </w:t>
      </w:r>
      <w:r w:rsidRPr="002423FA">
        <w:rPr>
          <w:rStyle w:val="StyleUnderline"/>
        </w:rPr>
        <w:t>From the point of view of Putin, who has called the Soviet collapse the greatest tragedy of our time, the problem was not economic dysfunction</w:t>
      </w:r>
      <w:r w:rsidRPr="002423FA">
        <w:t>. Rather</w:t>
      </w:r>
      <w:r w:rsidRPr="002423FA">
        <w:rPr>
          <w:rStyle w:val="StyleUnderline"/>
        </w:rPr>
        <w:t xml:space="preserve">, it was the attempt to completely overhaul the Soviet Union's foreign and domestic policies simultaneously that led to the collapse of the Soviet Union. And that collapse did not lead to an economic renaissance.  </w:t>
      </w:r>
      <w:r w:rsidRPr="002423FA">
        <w:t>Biden might not have meant to gloat, but he drove home the point that Putin believes. For Putin, the West, and particularly the</w:t>
      </w:r>
      <w:r w:rsidRPr="00EA5B21">
        <w:t xml:space="preserve"> United States, engineered the fall of the Soviet Union by policies crafted by the Reagan administration -- and that same policy remains in place </w:t>
      </w:r>
      <w:r>
        <w:t>under the Obama administration.</w:t>
      </w:r>
      <w:r w:rsidRPr="00EA5B21">
        <w:t xml:space="preserve"> It is not clear that Putin and Russian President Dmitri Medvedev disagree with Biden's analysis -- the Russian economy truly is "withering" -- except in one sense. Given the policies Putin has pursued, the Russian prime minister must believe he has a way to cope with that. In the short run, Putin might well have </w:t>
      </w:r>
      <w:r w:rsidRPr="002423FA">
        <w:t xml:space="preserve">such a coping mechanism, and this is the temporary </w:t>
      </w:r>
      <w:hyperlink r:id="rId36" w:history="1">
        <w:r w:rsidRPr="002423FA">
          <w:t>window of opportunity</w:t>
        </w:r>
      </w:hyperlink>
      <w:r w:rsidRPr="002423FA">
        <w:t xml:space="preserve"> Biden alluded to. But </w:t>
      </w:r>
      <w:r w:rsidRPr="002423FA">
        <w:rPr>
          <w:rStyle w:val="StyleUnderline"/>
        </w:rPr>
        <w:t>in the long run, the solution is not improving the economy</w:t>
      </w:r>
      <w:r w:rsidRPr="002423FA">
        <w:t xml:space="preserve"> -- </w:t>
      </w:r>
      <w:r w:rsidRPr="002423FA">
        <w:rPr>
          <w:rStyle w:val="StyleUnderline"/>
        </w:rPr>
        <w:t>that would</w:t>
      </w:r>
      <w:r w:rsidRPr="00EA5B21">
        <w:rPr>
          <w:rStyle w:val="StyleUnderline"/>
        </w:rPr>
        <w:t xml:space="preserve"> be difficult, if not outright impossible, for a country as large and lightly populated as Russia</w:t>
      </w:r>
      <w:r w:rsidRPr="00EA5B21">
        <w:t xml:space="preserve">. Rather, </w:t>
      </w:r>
      <w:r w:rsidRPr="00EA5B21">
        <w:rPr>
          <w:rStyle w:val="StyleUnderline"/>
        </w:rPr>
        <w:t>the solution is accepting that</w:t>
      </w:r>
      <w:r w:rsidRPr="00031C2B">
        <w:rPr>
          <w:rStyle w:val="StyleUnderline"/>
          <w:highlight w:val="cyan"/>
        </w:rPr>
        <w:t xml:space="preserve"> </w:t>
      </w:r>
      <w:r w:rsidRPr="00031C2B">
        <w:rPr>
          <w:rStyle w:val="Emphasis"/>
          <w:highlight w:val="cyan"/>
        </w:rPr>
        <w:t>Russia's economic weakness</w:t>
      </w:r>
      <w:r w:rsidRPr="00031C2B">
        <w:rPr>
          <w:rStyle w:val="StyleUnderline"/>
          <w:highlight w:val="cyan"/>
        </w:rPr>
        <w:t xml:space="preserve"> is endemic</w:t>
      </w:r>
      <w:r w:rsidRPr="00EA5B21">
        <w:rPr>
          <w:rStyle w:val="StyleUnderline"/>
        </w:rPr>
        <w:t xml:space="preserve"> and creating a regime that allows Russia to be a</w:t>
      </w:r>
      <w:r>
        <w:rPr>
          <w:rStyle w:val="StyleUnderline"/>
        </w:rPr>
        <w:t xml:space="preserve"> great power in spite of that. </w:t>
      </w:r>
      <w:r w:rsidRPr="00EA5B21">
        <w:rPr>
          <w:rStyle w:val="StyleUnderline"/>
        </w:rPr>
        <w:t xml:space="preserve"> </w:t>
      </w:r>
      <w:r w:rsidRPr="00EA5B21">
        <w:t>Such a regime is the one that can create military power in the face of broad poverty, something we will call the "</w:t>
      </w:r>
      <w:proofErr w:type="spellStart"/>
      <w:r w:rsidRPr="00EA5B21">
        <w:t>Chekist</w:t>
      </w:r>
      <w:proofErr w:type="spellEnd"/>
      <w:r w:rsidRPr="00EA5B21">
        <w:t xml:space="preserve"> state." This state uses its security apparatus, now known as the FSB, to control the public through repression, freeing the state to allocate resources to the military as needed. In other words, this is </w:t>
      </w:r>
      <w:hyperlink r:id="rId37" w:history="1">
        <w:r w:rsidRPr="00EA5B21">
          <w:t>Putin coming full circle</w:t>
        </w:r>
      </w:hyperlink>
      <w:r w:rsidRPr="00EA5B21">
        <w:t xml:space="preserve"> to his KGB roots, but without the teachings of an Andropov or Gorbachev to confuse the issue. This is not an ideological stance; it applies to the </w:t>
      </w:r>
      <w:r w:rsidRPr="002423FA">
        <w:t xml:space="preserve">Romanovs and to the Bolsheviks. It is an operational principle embedded in Russian geopolitics and history. </w:t>
      </w:r>
      <w:r w:rsidRPr="002423FA">
        <w:rPr>
          <w:rStyle w:val="StyleUnderline"/>
        </w:rPr>
        <w:t>Counting on Russian strategic power to track Russian economic power is risky</w:t>
      </w:r>
      <w:r w:rsidRPr="002423FA">
        <w:t xml:space="preserve">. Certainly, </w:t>
      </w:r>
      <w:r w:rsidRPr="002423FA">
        <w:rPr>
          <w:rStyle w:val="StyleUnderline"/>
        </w:rPr>
        <w:t>it did in the 1980s and 1990s, but Putin has worked to decouple the two</w:t>
      </w:r>
      <w:r w:rsidRPr="002423FA">
        <w:t xml:space="preserve">. On the surface, </w:t>
      </w:r>
      <w:r w:rsidRPr="002423FA">
        <w:rPr>
          <w:rStyle w:val="StyleUnderline"/>
        </w:rPr>
        <w:t>it might seem a futile gesture, but in Russian history, this decoupling is the norm.</w:t>
      </w:r>
      <w:r w:rsidRPr="00EA5B21">
        <w:rPr>
          <w:rStyle w:val="StyleUnderline"/>
        </w:rPr>
        <w:t xml:space="preserve"> </w:t>
      </w:r>
      <w:r w:rsidRPr="00EA5B21">
        <w:t>Obama seems to understand this to the extent that he has tried to play off Medvedev (who appears less traditional) from Putin (who appears to be the more traditional), but we do not think this is a viable strategy -- this is not a matter of Russian political personalities but of Russian geopolitical necessity.</w:t>
      </w:r>
    </w:p>
    <w:p w:rsidR="00031C2B" w:rsidRDefault="00031C2B" w:rsidP="00031C2B"/>
    <w:p w:rsidR="00031C2B" w:rsidRDefault="00031C2B" w:rsidP="00031C2B">
      <w:pPr>
        <w:pStyle w:val="Heading4"/>
      </w:pPr>
      <w:r>
        <w:t>Russia’s economy is unsustainable- multiple reasons</w:t>
      </w:r>
    </w:p>
    <w:p w:rsidR="00031C2B" w:rsidRDefault="00031C2B" w:rsidP="00031C2B">
      <w:r w:rsidRPr="000A3BEE">
        <w:rPr>
          <w:b/>
        </w:rPr>
        <w:t>WEF ’13</w:t>
      </w:r>
      <w:r>
        <w:t xml:space="preserve"> [World Economic Forum, “Scenarios for the</w:t>
      </w:r>
      <w:r w:rsidRPr="000A3BEE">
        <w:rPr>
          <w:sz w:val="12"/>
        </w:rPr>
        <w:t xml:space="preserve">¶ </w:t>
      </w:r>
      <w:r>
        <w:t xml:space="preserve">Russian Federation,” January, </w:t>
      </w:r>
      <w:r w:rsidRPr="000A3BEE">
        <w:t>http://www3.weforum.org/docs/WEF_Scenarios_RussianFederation_Report_2013.pdf</w:t>
      </w:r>
      <w:r>
        <w:t>]</w:t>
      </w:r>
    </w:p>
    <w:p w:rsidR="00031C2B" w:rsidRPr="000A3BEE" w:rsidRDefault="00031C2B" w:rsidP="00031C2B"/>
    <w:p w:rsidR="00031C2B" w:rsidRDefault="00031C2B" w:rsidP="00031C2B">
      <w:r w:rsidRPr="00211DCA">
        <w:t xml:space="preserve">The </w:t>
      </w:r>
      <w:r w:rsidRPr="002637AD">
        <w:rPr>
          <w:u w:val="single"/>
        </w:rPr>
        <w:t>Russian</w:t>
      </w:r>
      <w:r w:rsidRPr="00211DCA">
        <w:t xml:space="preserve"> Federation ranks 67th in The Global Competitiveness¶ Report 2012–2013. A strong macroeconomic environment (22nd)¶ owing to low government debt and a government budget that¶ has moved into </w:t>
      </w:r>
      <w:r w:rsidRPr="00031C2B">
        <w:rPr>
          <w:highlight w:val="cyan"/>
          <w:u w:val="single"/>
        </w:rPr>
        <w:t>surplus</w:t>
      </w:r>
      <w:r w:rsidRPr="00031C2B">
        <w:rPr>
          <w:highlight w:val="cyan"/>
        </w:rPr>
        <w:t xml:space="preserve"> </w:t>
      </w:r>
      <w:r w:rsidRPr="00031C2B">
        <w:rPr>
          <w:highlight w:val="cyan"/>
          <w:u w:val="single"/>
        </w:rPr>
        <w:t>is not enough to compensate for</w:t>
      </w:r>
      <w:r w:rsidRPr="002637AD">
        <w:rPr>
          <w:u w:val="single"/>
        </w:rPr>
        <w:t xml:space="preserve"> the</w:t>
      </w:r>
      <w:r w:rsidRPr="00211DCA">
        <w:t>¶</w:t>
      </w:r>
      <w:r w:rsidRPr="002637AD">
        <w:rPr>
          <w:u w:val="single"/>
        </w:rPr>
        <w:t xml:space="preserve"> country’s </w:t>
      </w:r>
      <w:r w:rsidRPr="00031C2B">
        <w:rPr>
          <w:highlight w:val="cyan"/>
          <w:u w:val="single"/>
        </w:rPr>
        <w:t>weak and deteriorating public institutions</w:t>
      </w:r>
      <w:r w:rsidRPr="00211DCA">
        <w:t xml:space="preserve"> (133rd) </w:t>
      </w:r>
      <w:r w:rsidRPr="002637AD">
        <w:rPr>
          <w:u w:val="single"/>
        </w:rPr>
        <w:t>and its</w:t>
      </w:r>
      <w:r w:rsidRPr="00211DCA">
        <w:t>¶</w:t>
      </w:r>
      <w:r w:rsidRPr="002637AD">
        <w:rPr>
          <w:u w:val="single"/>
        </w:rPr>
        <w:t xml:space="preserve"> </w:t>
      </w:r>
      <w:r w:rsidRPr="00031C2B">
        <w:rPr>
          <w:highlight w:val="cyan"/>
          <w:u w:val="single"/>
        </w:rPr>
        <w:t>struggling innovation capacity</w:t>
      </w:r>
      <w:r w:rsidRPr="00211DCA">
        <w:t xml:space="preserve"> (85th). </w:t>
      </w:r>
      <w:r w:rsidRPr="002637AD">
        <w:rPr>
          <w:u w:val="single"/>
        </w:rPr>
        <w:t>The country also suffers from</w:t>
      </w:r>
      <w:r w:rsidRPr="00211DCA">
        <w:t>¶</w:t>
      </w:r>
      <w:r w:rsidRPr="002637AD">
        <w:rPr>
          <w:u w:val="single"/>
        </w:rPr>
        <w:t xml:space="preserve"> </w:t>
      </w:r>
      <w:r w:rsidRPr="00031C2B">
        <w:rPr>
          <w:highlight w:val="cyan"/>
          <w:u w:val="single"/>
        </w:rPr>
        <w:t>inefficiencies in the goods</w:t>
      </w:r>
      <w:r w:rsidRPr="00211DCA">
        <w:t xml:space="preserve"> (134th), </w:t>
      </w:r>
      <w:proofErr w:type="spellStart"/>
      <w:r w:rsidRPr="00031C2B">
        <w:rPr>
          <w:highlight w:val="cyan"/>
          <w:u w:val="single"/>
        </w:rPr>
        <w:t>labour</w:t>
      </w:r>
      <w:proofErr w:type="spellEnd"/>
      <w:r w:rsidRPr="00211DCA">
        <w:t xml:space="preserve"> (84th) </w:t>
      </w:r>
      <w:r w:rsidRPr="00031C2B">
        <w:rPr>
          <w:highlight w:val="cyan"/>
          <w:u w:val="single"/>
        </w:rPr>
        <w:t>and financial</w:t>
      </w:r>
      <w:r w:rsidRPr="00211DCA">
        <w:t xml:space="preserve"> (130th</w:t>
      </w:r>
      <w:proofErr w:type="gramStart"/>
      <w:r w:rsidRPr="00211DCA">
        <w:t>)¶</w:t>
      </w:r>
      <w:proofErr w:type="gramEnd"/>
      <w:r w:rsidRPr="00211DCA">
        <w:t xml:space="preserve"> </w:t>
      </w:r>
      <w:r w:rsidRPr="00031C2B">
        <w:rPr>
          <w:highlight w:val="cyan"/>
          <w:u w:val="single"/>
        </w:rPr>
        <w:t>markets</w:t>
      </w:r>
      <w:r w:rsidRPr="00211DCA">
        <w:t xml:space="preserve">, where the situation has deteriorated in recent years.¶ </w:t>
      </w:r>
      <w:r w:rsidRPr="00031C2B">
        <w:rPr>
          <w:highlight w:val="cyan"/>
          <w:u w:val="single"/>
        </w:rPr>
        <w:t>Weak market competition</w:t>
      </w:r>
      <w:r w:rsidRPr="00211DCA">
        <w:t xml:space="preserve"> (136th), </w:t>
      </w:r>
      <w:r w:rsidRPr="00031C2B">
        <w:rPr>
          <w:highlight w:val="cyan"/>
          <w:u w:val="single"/>
        </w:rPr>
        <w:t>caused by inefficient</w:t>
      </w:r>
      <w:r w:rsidRPr="00031C2B">
        <w:rPr>
          <w:highlight w:val="cyan"/>
        </w:rPr>
        <w:t>¶</w:t>
      </w:r>
      <w:r w:rsidRPr="00031C2B">
        <w:rPr>
          <w:highlight w:val="cyan"/>
          <w:u w:val="single"/>
        </w:rPr>
        <w:t xml:space="preserve"> antimonopoly policies</w:t>
      </w:r>
      <w:r w:rsidRPr="00211DCA">
        <w:t xml:space="preserve"> (124th), </w:t>
      </w:r>
      <w:r w:rsidRPr="00031C2B">
        <w:rPr>
          <w:highlight w:val="cyan"/>
          <w:u w:val="single"/>
        </w:rPr>
        <w:t>restrictions on trade and foreign</w:t>
      </w:r>
      <w:r w:rsidRPr="00031C2B">
        <w:rPr>
          <w:highlight w:val="cyan"/>
        </w:rPr>
        <w:t>¶</w:t>
      </w:r>
      <w:r w:rsidRPr="00031C2B">
        <w:rPr>
          <w:highlight w:val="cyan"/>
          <w:u w:val="single"/>
        </w:rPr>
        <w:t xml:space="preserve"> ownership and a lack of trust in the financial system</w:t>
      </w:r>
      <w:r w:rsidRPr="00211DCA">
        <w:t xml:space="preserve"> (134th),¶ </w:t>
      </w:r>
      <w:r w:rsidRPr="00031C2B">
        <w:rPr>
          <w:highlight w:val="cyan"/>
          <w:u w:val="single"/>
        </w:rPr>
        <w:t>contribute to Russia’s vast resources being inefficiently allocated,</w:t>
      </w:r>
      <w:r w:rsidRPr="00031C2B">
        <w:rPr>
          <w:highlight w:val="cyan"/>
        </w:rPr>
        <w:t>¶</w:t>
      </w:r>
      <w:r w:rsidRPr="00031C2B">
        <w:rPr>
          <w:highlight w:val="cyan"/>
          <w:u w:val="single"/>
        </w:rPr>
        <w:t xml:space="preserve"> hampering economic productivity</w:t>
      </w:r>
      <w:r w:rsidRPr="00211DCA">
        <w:t xml:space="preserve">. As the country’s economic¶ development advances, </w:t>
      </w:r>
      <w:r w:rsidRPr="00031C2B">
        <w:rPr>
          <w:highlight w:val="cyan"/>
          <w:u w:val="single"/>
        </w:rPr>
        <w:t>its lack of business sophistication</w:t>
      </w:r>
      <w:r w:rsidRPr="00211DCA">
        <w:t xml:space="preserve"> (119th)¶ </w:t>
      </w:r>
      <w:r w:rsidRPr="00031C2B">
        <w:rPr>
          <w:highlight w:val="cyan"/>
          <w:u w:val="single"/>
        </w:rPr>
        <w:t>and low rates of tech</w:t>
      </w:r>
      <w:r w:rsidRPr="002637AD">
        <w:rPr>
          <w:u w:val="single"/>
        </w:rPr>
        <w:t xml:space="preserve">nological </w:t>
      </w:r>
      <w:r w:rsidRPr="00031C2B">
        <w:rPr>
          <w:highlight w:val="cyan"/>
          <w:u w:val="single"/>
        </w:rPr>
        <w:t>adoption</w:t>
      </w:r>
      <w:r w:rsidRPr="00211DCA">
        <w:t xml:space="preserve"> (137th) </w:t>
      </w:r>
      <w:r w:rsidRPr="00031C2B">
        <w:rPr>
          <w:highlight w:val="cyan"/>
          <w:u w:val="single"/>
        </w:rPr>
        <w:t>will present</w:t>
      </w:r>
      <w:r w:rsidRPr="00031C2B">
        <w:rPr>
          <w:highlight w:val="cyan"/>
        </w:rPr>
        <w:t>¶</w:t>
      </w:r>
      <w:r w:rsidRPr="00031C2B">
        <w:rPr>
          <w:highlight w:val="cyan"/>
          <w:u w:val="single"/>
        </w:rPr>
        <w:t xml:space="preserve"> challenges for its sustained progress</w:t>
      </w:r>
      <w:r w:rsidRPr="00211DCA">
        <w:t>, although the high level of¶ education enrolment, especially at the tertiary level, and a large¶ domestic market (7th) can be exploited to improve Russia’s¶ competitiveness.</w:t>
      </w:r>
    </w:p>
    <w:p w:rsidR="00031C2B" w:rsidRPr="00EA5B21" w:rsidRDefault="00031C2B" w:rsidP="00031C2B"/>
    <w:p w:rsidR="00031C2B" w:rsidRPr="00031C2B" w:rsidRDefault="00031C2B" w:rsidP="00031C2B"/>
    <w:p w:rsidR="00031C2B" w:rsidRPr="00031C2B" w:rsidRDefault="00031C2B" w:rsidP="00031C2B"/>
    <w:sectPr w:rsidR="00031C2B" w:rsidRPr="00031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D81611"/>
    <w:multiLevelType w:val="hybridMultilevel"/>
    <w:tmpl w:val="D47E6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1377ED"/>
    <w:rsid w:val="000139A3"/>
    <w:rsid w:val="000149DA"/>
    <w:rsid w:val="00031C2B"/>
    <w:rsid w:val="00100833"/>
    <w:rsid w:val="00104529"/>
    <w:rsid w:val="001377ED"/>
    <w:rsid w:val="00177B7D"/>
    <w:rsid w:val="0018322D"/>
    <w:rsid w:val="001B5776"/>
    <w:rsid w:val="00244D3A"/>
    <w:rsid w:val="00251FC7"/>
    <w:rsid w:val="002855A7"/>
    <w:rsid w:val="002C2C31"/>
    <w:rsid w:val="003135F8"/>
    <w:rsid w:val="00315690"/>
    <w:rsid w:val="00325646"/>
    <w:rsid w:val="003902BA"/>
    <w:rsid w:val="003A09E2"/>
    <w:rsid w:val="00407037"/>
    <w:rsid w:val="004605D6"/>
    <w:rsid w:val="00476355"/>
    <w:rsid w:val="004C60E8"/>
    <w:rsid w:val="004E3579"/>
    <w:rsid w:val="004F39E0"/>
    <w:rsid w:val="00500A49"/>
    <w:rsid w:val="005065C3"/>
    <w:rsid w:val="00537BD5"/>
    <w:rsid w:val="005904F4"/>
    <w:rsid w:val="005A1082"/>
    <w:rsid w:val="006065BD"/>
    <w:rsid w:val="00665003"/>
    <w:rsid w:val="007258B3"/>
    <w:rsid w:val="00782688"/>
    <w:rsid w:val="007F5B66"/>
    <w:rsid w:val="00823A1C"/>
    <w:rsid w:val="00845B9D"/>
    <w:rsid w:val="00860984"/>
    <w:rsid w:val="008B3ECB"/>
    <w:rsid w:val="008C1B2E"/>
    <w:rsid w:val="008D7C54"/>
    <w:rsid w:val="008E1E56"/>
    <w:rsid w:val="0091627E"/>
    <w:rsid w:val="009E1922"/>
    <w:rsid w:val="00A93661"/>
    <w:rsid w:val="00A95652"/>
    <w:rsid w:val="00AC2592"/>
    <w:rsid w:val="00B33C6D"/>
    <w:rsid w:val="00B4508F"/>
    <w:rsid w:val="00B8057C"/>
    <w:rsid w:val="00BF593B"/>
    <w:rsid w:val="00C83417"/>
    <w:rsid w:val="00CC6B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2AC7A0-CD60-451A-B97B-DF3AC3000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377ED"/>
    <w:rPr>
      <w:rFonts w:ascii="Calibri" w:hAnsi="Calibri"/>
    </w:rPr>
  </w:style>
  <w:style w:type="paragraph" w:styleId="Heading1">
    <w:name w:val="heading 1"/>
    <w:aliases w:val="Pocket"/>
    <w:basedOn w:val="Normal"/>
    <w:next w:val="Normal"/>
    <w:link w:val="Heading1Char"/>
    <w:autoRedefine/>
    <w:qFormat/>
    <w:rsid w:val="001377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377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 Char Char Char Char Char Char Char,Char1 Char,Char1 Char + Left:  2.54 cm,First line:  0 Heading 3,First line:  0 cm,Heading 3 Char1 Char Char,cites Char,3: Cite,Text 7,Tag Char Char,Char1"/>
    <w:basedOn w:val="Normal"/>
    <w:next w:val="Normal"/>
    <w:link w:val="Heading3Char"/>
    <w:autoRedefine/>
    <w:uiPriority w:val="2"/>
    <w:unhideWhenUsed/>
    <w:qFormat/>
    <w:rsid w:val="001377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Ch,small text,body,TAG,no read,No Spacing211,No Spacing12,No Spacing2111,No Spacing4,No Spacing11111,No Spacing5,No Spacing21,Card,Tags,tags,No Spacing1111,No Spacing111111,ta,No Spacing51,No Spacing1,t,T"/>
    <w:basedOn w:val="Normal"/>
    <w:next w:val="Normal"/>
    <w:link w:val="Heading4Char"/>
    <w:autoRedefine/>
    <w:uiPriority w:val="3"/>
    <w:unhideWhenUsed/>
    <w:qFormat/>
    <w:rsid w:val="001377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377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77ED"/>
  </w:style>
  <w:style w:type="character" w:customStyle="1" w:styleId="Heading1Char">
    <w:name w:val="Heading 1 Char"/>
    <w:aliases w:val="Pocket Char"/>
    <w:basedOn w:val="DefaultParagraphFont"/>
    <w:link w:val="Heading1"/>
    <w:rsid w:val="001377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77ED"/>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 Char, Char Char Char Char Char Char Char Char,Char1 Char Char,Char1 Char + Left:  2.54 cm Char,First line:  0 Heading 3 Char,First line:  0 cm Char,cites Char Char"/>
    <w:basedOn w:val="DefaultParagraphFont"/>
    <w:link w:val="Heading3"/>
    <w:uiPriority w:val="2"/>
    <w:rsid w:val="001377ED"/>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Ch Char,small text Char,body Char,TAG Char,no read Char,No Spacing211 Char,No Spacing12 Char,No Spacing2111 Char,No Spacing4 Char,No Spacing11111 Char,No Spacing5 Char,ta Char"/>
    <w:basedOn w:val="DefaultParagraphFont"/>
    <w:link w:val="Heading4"/>
    <w:uiPriority w:val="3"/>
    <w:rsid w:val="001377ED"/>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emphasis,Underlined,Bold Underline,small,normal card text,bold underline,Shrunk,qualifications in card,qualifications,Debate,Box,B"/>
    <w:basedOn w:val="DefaultParagraphFont"/>
    <w:link w:val="textbold"/>
    <w:uiPriority w:val="7"/>
    <w:qFormat/>
    <w:rsid w:val="001377ED"/>
    <w:rPr>
      <w:rFonts w:ascii="Calibri" w:hAnsi="Calibri"/>
      <w:b/>
      <w:i w:val="0"/>
      <w:iCs/>
      <w:sz w:val="24"/>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
    <w:basedOn w:val="DefaultParagraphFont"/>
    <w:uiPriority w:val="5"/>
    <w:qFormat/>
    <w:rsid w:val="001377E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ol"/>
    <w:basedOn w:val="DefaultParagraphFont"/>
    <w:uiPriority w:val="6"/>
    <w:qFormat/>
    <w:rsid w:val="001377E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377ED"/>
    <w:rPr>
      <w:color w:val="auto"/>
      <w:u w:val="none"/>
    </w:rPr>
  </w:style>
  <w:style w:type="character" w:styleId="FollowedHyperlink">
    <w:name w:val="FollowedHyperlink"/>
    <w:basedOn w:val="DefaultParagraphFont"/>
    <w:uiPriority w:val="99"/>
    <w:semiHidden/>
    <w:unhideWhenUsed/>
    <w:rsid w:val="001377ED"/>
    <w:rPr>
      <w:color w:val="auto"/>
      <w:u w:val="none"/>
    </w:rPr>
  </w:style>
  <w:style w:type="paragraph" w:customStyle="1" w:styleId="textbold">
    <w:name w:val="text bold"/>
    <w:basedOn w:val="Normal"/>
    <w:link w:val="Emphasis"/>
    <w:uiPriority w:val="7"/>
    <w:qFormat/>
    <w:rsid w:val="001377E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bdr w:val="single" w:sz="24" w:space="0" w:color="auto"/>
    </w:rPr>
  </w:style>
  <w:style w:type="paragraph" w:customStyle="1" w:styleId="Nothing">
    <w:name w:val="Nothing"/>
    <w:basedOn w:val="Normal"/>
    <w:link w:val="NothingChar"/>
    <w:qFormat/>
    <w:rsid w:val="001377ED"/>
    <w:pPr>
      <w:autoSpaceDE w:val="0"/>
      <w:autoSpaceDN w:val="0"/>
      <w:adjustRightInd w:val="0"/>
      <w:spacing w:after="0" w:line="240" w:lineRule="auto"/>
      <w:jc w:val="both"/>
    </w:pPr>
    <w:rPr>
      <w:rFonts w:ascii="Times New Roman" w:eastAsia="Times New Roman" w:hAnsi="Times New Roman" w:cs="Times New Roman"/>
      <w:sz w:val="20"/>
      <w:szCs w:val="20"/>
    </w:rPr>
  </w:style>
  <w:style w:type="character" w:customStyle="1" w:styleId="NothingChar">
    <w:name w:val="Nothing Char"/>
    <w:basedOn w:val="DefaultParagraphFont"/>
    <w:link w:val="Nothing"/>
    <w:rsid w:val="001377ED"/>
    <w:rPr>
      <w:rFonts w:ascii="Times New Roman" w:eastAsia="Times New Roman" w:hAnsi="Times New Roman" w:cs="Times New Roman"/>
      <w:sz w:val="20"/>
      <w:szCs w:val="20"/>
    </w:rPr>
  </w:style>
  <w:style w:type="character" w:customStyle="1" w:styleId="TitleChar">
    <w:name w:val="Title Char"/>
    <w:aliases w:val="Bold Underlined Char,Cites and Cards Char"/>
    <w:basedOn w:val="DefaultParagraphFont"/>
    <w:link w:val="Title"/>
    <w:uiPriority w:val="5"/>
    <w:qFormat/>
    <w:rsid w:val="001377ED"/>
    <w:rPr>
      <w:u w:val="single"/>
    </w:rPr>
  </w:style>
  <w:style w:type="paragraph" w:styleId="Title">
    <w:name w:val="Title"/>
    <w:aliases w:val="Bold Underlined,Cites and Cards"/>
    <w:basedOn w:val="Normal"/>
    <w:next w:val="BodyText"/>
    <w:link w:val="TitleChar"/>
    <w:qFormat/>
    <w:rsid w:val="001377ED"/>
    <w:pPr>
      <w:keepNext/>
      <w:keepLines/>
      <w:spacing w:after="240"/>
      <w:jc w:val="center"/>
      <w:outlineLvl w:val="0"/>
    </w:pPr>
    <w:rPr>
      <w:rFonts w:asciiTheme="minorHAnsi" w:hAnsiTheme="minorHAnsi"/>
      <w:u w:val="single"/>
    </w:rPr>
  </w:style>
  <w:style w:type="character" w:customStyle="1" w:styleId="TitleChar1">
    <w:name w:val="Title Char1"/>
    <w:basedOn w:val="DefaultParagraphFont"/>
    <w:uiPriority w:val="99"/>
    <w:semiHidden/>
    <w:rsid w:val="001377ED"/>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1377ED"/>
    <w:pPr>
      <w:spacing w:after="120"/>
    </w:pPr>
  </w:style>
  <w:style w:type="character" w:customStyle="1" w:styleId="BodyTextChar">
    <w:name w:val="Body Text Char"/>
    <w:basedOn w:val="DefaultParagraphFont"/>
    <w:link w:val="BodyText"/>
    <w:uiPriority w:val="99"/>
    <w:semiHidden/>
    <w:rsid w:val="001377ED"/>
    <w:rPr>
      <w:rFonts w:ascii="Calibri" w:hAnsi="Calibri"/>
    </w:rPr>
  </w:style>
  <w:style w:type="character" w:customStyle="1" w:styleId="cardChar">
    <w:name w:val="card Char"/>
    <w:link w:val="card"/>
    <w:locked/>
    <w:rsid w:val="008E1E56"/>
    <w:rPr>
      <w:rFonts w:ascii="Times New Roman" w:eastAsia="Times New Roman" w:hAnsi="Times New Roman" w:cs="Times New Roman"/>
      <w:lang w:val="x-none" w:eastAsia="x-none"/>
    </w:rPr>
  </w:style>
  <w:style w:type="paragraph" w:customStyle="1" w:styleId="card">
    <w:name w:val="card"/>
    <w:basedOn w:val="Normal"/>
    <w:next w:val="Normal"/>
    <w:link w:val="cardChar"/>
    <w:qFormat/>
    <w:rsid w:val="008E1E56"/>
    <w:pPr>
      <w:ind w:left="288" w:right="288"/>
    </w:pPr>
    <w:rPr>
      <w:rFonts w:ascii="Times New Roman" w:eastAsia="Times New Roman" w:hAnsi="Times New Roman" w:cs="Times New Roman"/>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astasiaforum.org/2013/03/28/a-serious-armed-clash-on-the-korean-peninsula-is-unlikely/" TargetMode="External"/><Relationship Id="rId13" Type="http://schemas.openxmlformats.org/officeDocument/2006/relationships/hyperlink" Target="http://globalpublicsquare.blogs.cnn.com/2012/04/16/why-south-korea-doesnt-respond/" TargetMode="External"/><Relationship Id="rId18" Type="http://schemas.openxmlformats.org/officeDocument/2006/relationships/hyperlink" Target="http://nationalinterest.org/feature/locked-loaded-north-koreas-scary-chemical-weapons-arsenal-12487?page=2" TargetMode="External"/><Relationship Id="rId26" Type="http://schemas.openxmlformats.org/officeDocument/2006/relationships/hyperlink" Target="http://www.fas.org/programs/ssp/nukes/nuclearweapons/nukestatus.html"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oogle.com/url?sa=t&amp;rct=j&amp;q=&amp;esrc=s&amp;source=web&amp;cd=5&amp;cad=rja&amp;uact=8&amp;ved=0CDgQFjAEahUKEwjcsreKt73IAhVIGj4KHbYxCyU&amp;url=http%3A%2F%2Ffride.org%2Fdownload%2FPB208_Australia_as_a_middle_power.pdf&amp;usg=AFQjCNGs7lV8tRV6L4WvamZU0gYPTqrjlg&amp;sig2=WSTOQc2YrOqHl1ZrXpzsEw" TargetMode="External"/><Relationship Id="rId34" Type="http://schemas.openxmlformats.org/officeDocument/2006/relationships/hyperlink" Target="http://en.wikipedia.org/wiki/Intelligence_officer" TargetMode="External"/><Relationship Id="rId7" Type="http://schemas.openxmlformats.org/officeDocument/2006/relationships/hyperlink" Target="https://www.washingtonpost.com/news/monkey-cage/wp/2016/02/18/these-5-things-help-make-sense-of-north-koreas-nuclear-tests-and-missile-launch/" TargetMode="External"/><Relationship Id="rId12" Type="http://schemas.openxmlformats.org/officeDocument/2006/relationships/hyperlink" Target="http://thediplomat.com/2013/04/patience-not-preemption-on-the-korean-peninsula/?allpages=yes" TargetMode="External"/><Relationship Id="rId17" Type="http://schemas.openxmlformats.org/officeDocument/2006/relationships/hyperlink" Target="http://www.nknews.org/2013/05/regime-survival-is-primary-goal-moon-chung-in-interview-part-2/" TargetMode="External"/><Relationship Id="rId25" Type="http://schemas.openxmlformats.org/officeDocument/2006/relationships/hyperlink" Target="http://www.forbes.com/sites/michaelpeck/" TargetMode="External"/><Relationship Id="rId33" Type="http://schemas.openxmlformats.org/officeDocument/2006/relationships/hyperlink" Target="http://worldoutline.wordpress.com/2012/01/24/how-valuable-is-multilateral-diplomacy-in-a-post-911-world/"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amazon.com/Duty-Memoirs-Secretary-at-War/dp/030794963X" TargetMode="External"/><Relationship Id="rId20" Type="http://schemas.openxmlformats.org/officeDocument/2006/relationships/hyperlink" Target="http://belfercenter.ksg.harvard.edu/publication/25321/exaggerating_the_chinese_cyber_threat.html" TargetMode="External"/><Relationship Id="rId29" Type="http://schemas.openxmlformats.org/officeDocument/2006/relationships/hyperlink" Target="http://belfercenter.ksg.harvard.edu/files/is3004_pp007-044_lieberpress.pdf" TargetMode="External"/><Relationship Id="rId1" Type="http://schemas.openxmlformats.org/officeDocument/2006/relationships/numbering" Target="numbering.xml"/><Relationship Id="rId6" Type="http://schemas.openxmlformats.org/officeDocument/2006/relationships/hyperlink" Target="http://www.cctv-america.com/2016/02/16/china-s-korea-agree-on-tougher-sanctions-against-dprk" TargetMode="External"/><Relationship Id="rId11" Type="http://schemas.openxmlformats.org/officeDocument/2006/relationships/hyperlink" Target="http://www.forbes.com/sites/dougbandow/2015/03/30/north-korea-advances-along-the-nuclear-path-washington-should-switch-from-coercion-to-engagement/" TargetMode="External"/><Relationship Id="rId24" Type="http://schemas.openxmlformats.org/officeDocument/2006/relationships/hyperlink" Target="http://www.academia.edu/1471717/The_militarisation_of_cyber_security_as_a_source_of_global_tension" TargetMode="External"/><Relationship Id="rId32" Type="http://schemas.openxmlformats.org/officeDocument/2006/relationships/hyperlink" Target="http://www.opendemocracy.net/thomas-hale-david-held-kevin-young/gridlock-growing-breakdown-of-global-cooperation" TargetMode="External"/><Relationship Id="rId37" Type="http://schemas.openxmlformats.org/officeDocument/2006/relationships/hyperlink" Target="http://www.stratfor.com/coming_era_russias_dark_rider" TargetMode="External"/><Relationship Id="rId5" Type="http://schemas.openxmlformats.org/officeDocument/2006/relationships/hyperlink" Target="http://www.nytimes.com/2010/05/30/weekinreview/30sanger.html" TargetMode="External"/><Relationship Id="rId15" Type="http://schemas.openxmlformats.org/officeDocument/2006/relationships/hyperlink" Target="http://us.macmillan.com/meltdown/mikechinoy" TargetMode="External"/><Relationship Id="rId23" Type="http://schemas.openxmlformats.org/officeDocument/2006/relationships/hyperlink" Target="http://www.nbr.org/research/activity.aspx?id=660" TargetMode="External"/><Relationship Id="rId28" Type="http://schemas.openxmlformats.org/officeDocument/2006/relationships/hyperlink" Target="http://en.wikipedia.org/wiki/Russo-Georgian_war" TargetMode="External"/><Relationship Id="rId36" Type="http://schemas.openxmlformats.org/officeDocument/2006/relationships/hyperlink" Target="http://www.stratfor.com/russias_window_opportunity" TargetMode="External"/><Relationship Id="rId10" Type="http://schemas.openxmlformats.org/officeDocument/2006/relationships/hyperlink" Target="http://www.cnn.com/2003/WORLD/asiapcf/east/01/21/nkorea.war/" TargetMode="External"/><Relationship Id="rId19" Type="http://schemas.openxmlformats.org/officeDocument/2006/relationships/hyperlink" Target="http://thebulletin.org/would-united-states-ever-actually-use-nuclear-weapons" TargetMode="External"/><Relationship Id="rId31" Type="http://schemas.openxmlformats.org/officeDocument/2006/relationships/hyperlink" Target="https://www.academia.edu/6537695/Established_Pluralism_US_elite_media_discourse_about_China_policy" TargetMode="External"/><Relationship Id="rId4" Type="http://schemas.openxmlformats.org/officeDocument/2006/relationships/webSettings" Target="webSettings.xml"/><Relationship Id="rId9" Type="http://schemas.openxmlformats.org/officeDocument/2006/relationships/hyperlink" Target="http://nationalinterest.org/feature/the-biggest-myth-about-north-korea-13290?page=2" TargetMode="External"/><Relationship Id="rId14" Type="http://schemas.openxmlformats.org/officeDocument/2006/relationships/hyperlink" Target="http://thediplomat.com/2015/05/assessing-the-north-korea-nuclear-threat/" TargetMode="External"/><Relationship Id="rId22" Type="http://schemas.openxmlformats.org/officeDocument/2006/relationships/hyperlink" Target="http://thediplomat.com/2013/08/are-u-s-alliances-hindering-integration-in-asia/" TargetMode="External"/><Relationship Id="rId27" Type="http://schemas.openxmlformats.org/officeDocument/2006/relationships/hyperlink" Target="http://www.iiss.org/en/militarybalanceblog/blogsections/2014-3bea/january-1138/milbal-advertorial-dfa6" TargetMode="External"/><Relationship Id="rId30" Type="http://schemas.openxmlformats.org/officeDocument/2006/relationships/hyperlink" Target="http://www.scribd.com/doc/66579517/Global-Insights-Putin-not-a-Game-Changer-for-U-S-Russia-Ties" TargetMode="External"/><Relationship Id="rId35" Type="http://schemas.openxmlformats.org/officeDocument/2006/relationships/hyperlink" Target="http://www.stratfor.com/analysis/20081014_geopolitics_russia_permanent_strugg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j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97</TotalTime>
  <Pages>1</Pages>
  <Words>29354</Words>
  <Characters>167324</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Manchester, John</cp:lastModifiedBy>
  <cp:revision>7</cp:revision>
  <dcterms:created xsi:type="dcterms:W3CDTF">2016-06-15T17:24:00Z</dcterms:created>
  <dcterms:modified xsi:type="dcterms:W3CDTF">2016-06-15T19:46:00Z</dcterms:modified>
</cp:coreProperties>
</file>