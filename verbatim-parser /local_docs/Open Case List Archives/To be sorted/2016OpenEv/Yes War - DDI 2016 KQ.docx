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483" w:rsidRDefault="00D41483" w:rsidP="00D41483">
      <w:pPr>
        <w:pStyle w:val="Heading4"/>
      </w:pPr>
      <w:r>
        <w:t>War is possible – small events can have major geopolitical ramifications</w:t>
      </w:r>
    </w:p>
    <w:p w:rsidR="00D41483" w:rsidRPr="00125325" w:rsidRDefault="00D41483" w:rsidP="00D41483">
      <w:pPr>
        <w:rPr>
          <w:rStyle w:val="AuthorYear"/>
        </w:rPr>
      </w:pPr>
      <w:r w:rsidRPr="00125325">
        <w:rPr>
          <w:rStyle w:val="AuthorYear"/>
        </w:rPr>
        <w:t>Ferguson ‘8</w:t>
      </w:r>
    </w:p>
    <w:p w:rsidR="00D41483" w:rsidRPr="001A0597" w:rsidRDefault="00D41483" w:rsidP="00D41483">
      <w:r>
        <w:t xml:space="preserve">[Niall – Prof History @ Harvard. </w:t>
      </w:r>
      <w:r>
        <w:rPr>
          <w:u w:val="single"/>
        </w:rPr>
        <w:t>Hoover Digest</w:t>
      </w:r>
      <w:r>
        <w:t xml:space="preserve">, No 1 </w:t>
      </w:r>
      <w:proofErr w:type="gramStart"/>
      <w:r>
        <w:t>Winter</w:t>
      </w:r>
      <w:proofErr w:type="gramEnd"/>
      <w:r>
        <w:t xml:space="preserve"> 2008]</w:t>
      </w:r>
    </w:p>
    <w:p w:rsidR="00D41483" w:rsidRPr="005A2624" w:rsidRDefault="00D41483" w:rsidP="00D41483">
      <w:r w:rsidRPr="007E61DE">
        <w:rPr>
          <w:rStyle w:val="StyleUnderline"/>
          <w:highlight w:val="cyan"/>
        </w:rPr>
        <w:t>The risk of a major geopolitical crisis</w:t>
      </w:r>
      <w:r w:rsidRPr="005A2624">
        <w:t xml:space="preserve"> in 2007 is certainly lower than it was in 1914. Yet it </w:t>
      </w:r>
      <w:r w:rsidRPr="005A2624">
        <w:rPr>
          <w:rStyle w:val="StyleUnderline"/>
        </w:rPr>
        <w:t>i</w:t>
      </w:r>
      <w:r w:rsidRPr="007E61DE">
        <w:rPr>
          <w:rStyle w:val="StyleUnderline"/>
          <w:highlight w:val="cyan"/>
        </w:rPr>
        <w:t>s not so low as to lie</w:t>
      </w:r>
      <w:r w:rsidRPr="005A2624">
        <w:rPr>
          <w:rStyle w:val="StyleUnderline"/>
        </w:rPr>
        <w:t xml:space="preserve"> altogether </w:t>
      </w:r>
      <w:r w:rsidRPr="007E61DE">
        <w:rPr>
          <w:rStyle w:val="StyleUnderline"/>
          <w:highlight w:val="cyan"/>
        </w:rPr>
        <w:t>beyond the realm of probability</w:t>
      </w:r>
      <w:r w:rsidRPr="005A2624">
        <w:t xml:space="preserve">. </w:t>
      </w:r>
      <w:r w:rsidRPr="005A2624">
        <w:rPr>
          <w:rStyle w:val="StyleUnderline"/>
        </w:rPr>
        <w:t xml:space="preserve">The escalation of violence in </w:t>
      </w:r>
      <w:r w:rsidRPr="007E61DE">
        <w:rPr>
          <w:rStyle w:val="StyleUnderline"/>
          <w:highlight w:val="cyan"/>
        </w:rPr>
        <w:t>the Middle East</w:t>
      </w:r>
      <w:r w:rsidRPr="005A2624">
        <w:rPr>
          <w:rStyle w:val="StyleUnderline"/>
        </w:rPr>
        <w:t xml:space="preserve"> as Iraq disintegrates and Iran presses on with its nuclear program </w:t>
      </w:r>
      <w:r w:rsidRPr="007E61DE">
        <w:rPr>
          <w:rStyle w:val="StyleUnderline"/>
          <w:highlight w:val="cyan"/>
        </w:rPr>
        <w:t>is close to being a certainty, as are the growing insecurity of Israel</w:t>
      </w:r>
      <w:r w:rsidRPr="005A2624">
        <w:rPr>
          <w:rStyle w:val="StyleUnderline"/>
        </w:rPr>
        <w:t xml:space="preserve"> and the impossibility of any meaningful U.S. exit from the region</w:t>
      </w:r>
      <w:r w:rsidRPr="005A2624">
        <w:t xml:space="preserve">. </w:t>
      </w:r>
      <w:r w:rsidRPr="007E61DE">
        <w:rPr>
          <w:rStyle w:val="StyleUnderline"/>
          <w:highlight w:val="cyan"/>
        </w:rPr>
        <w:t>All may be harmonious</w:t>
      </w:r>
      <w:r w:rsidRPr="005A2624">
        <w:rPr>
          <w:rStyle w:val="StyleUnderline"/>
        </w:rPr>
        <w:t xml:space="preserve"> between the United States and China </w:t>
      </w:r>
      <w:r w:rsidRPr="007E61DE">
        <w:rPr>
          <w:rStyle w:val="StyleUnderline"/>
          <w:highlight w:val="cyan"/>
        </w:rPr>
        <w:t>today</w:t>
      </w:r>
      <w:r w:rsidRPr="005A2624">
        <w:rPr>
          <w:rStyle w:val="StyleUnderline"/>
        </w:rPr>
        <w:t xml:space="preserve">, yet </w:t>
      </w:r>
      <w:r w:rsidRPr="007E61DE">
        <w:rPr>
          <w:rStyle w:val="StyleUnderline"/>
          <w:b/>
          <w:highlight w:val="cyan"/>
        </w:rPr>
        <w:t>the potential for tension over trade and exchange rates has unquestionably increased</w:t>
      </w:r>
      <w:r w:rsidRPr="005A2624">
        <w:rPr>
          <w:rStyle w:val="StyleUnderline"/>
        </w:rPr>
        <w:t xml:space="preserve"> since the Democrats gained control of Congress</w:t>
      </w:r>
      <w:r w:rsidRPr="001A0597">
        <w:rPr>
          <w:b/>
        </w:rPr>
        <w:t xml:space="preserve">. </w:t>
      </w:r>
      <w:r w:rsidRPr="007E61DE">
        <w:rPr>
          <w:rStyle w:val="StyleUnderline"/>
          <w:b/>
          <w:highlight w:val="cyan"/>
        </w:rPr>
        <w:t>Nor should we forget about security flashpoints</w:t>
      </w:r>
      <w:r w:rsidRPr="007E61DE">
        <w:rPr>
          <w:rStyle w:val="StyleUnderline"/>
          <w:highlight w:val="cyan"/>
        </w:rPr>
        <w:t xml:space="preserve"> such as</w:t>
      </w:r>
      <w:r w:rsidRPr="005A2624">
        <w:rPr>
          <w:rStyle w:val="StyleUnderline"/>
        </w:rPr>
        <w:t xml:space="preserve"> the independence of </w:t>
      </w:r>
      <w:r w:rsidRPr="007E61DE">
        <w:rPr>
          <w:rStyle w:val="StyleUnderline"/>
          <w:highlight w:val="cyan"/>
        </w:rPr>
        <w:t>Taiwan</w:t>
      </w:r>
      <w:r w:rsidRPr="005A2624">
        <w:rPr>
          <w:rStyle w:val="StyleUnderline"/>
        </w:rPr>
        <w:t xml:space="preserve">, the threat of </w:t>
      </w:r>
      <w:r w:rsidRPr="007E61DE">
        <w:rPr>
          <w:rStyle w:val="StyleUnderline"/>
          <w:highlight w:val="cyan"/>
        </w:rPr>
        <w:t>North Korea</w:t>
      </w:r>
      <w:r w:rsidRPr="005A2624">
        <w:rPr>
          <w:rStyle w:val="StyleUnderline"/>
        </w:rPr>
        <w:t xml:space="preserve">, and the nonnuclear status of Japan. </w:t>
      </w:r>
      <w:r w:rsidRPr="007E61DE">
        <w:rPr>
          <w:rStyle w:val="StyleUnderline"/>
          <w:highlight w:val="cyan"/>
        </w:rPr>
        <w:t>To consign political risk to the realm of uncertainty seems</w:t>
      </w:r>
      <w:r w:rsidRPr="005A2624">
        <w:rPr>
          <w:rStyle w:val="StyleUnderline"/>
        </w:rPr>
        <w:t xml:space="preserve"> almost as </w:t>
      </w:r>
      <w:r w:rsidRPr="007E61DE">
        <w:rPr>
          <w:rStyle w:val="StyleUnderline"/>
          <w:b/>
          <w:highlight w:val="cyan"/>
        </w:rPr>
        <w:t>rash today as it was in the years leading up the First World War</w:t>
      </w:r>
      <w:r w:rsidRPr="005A2624">
        <w:rPr>
          <w:rStyle w:val="StyleUnderline"/>
        </w:rPr>
        <w:t xml:space="preserve">. </w:t>
      </w:r>
      <w:r w:rsidRPr="005A2624">
        <w:t>Anglo-German economic commercial ties reached a peak in 1914, but</w:t>
      </w:r>
      <w:r w:rsidRPr="005A2624">
        <w:rPr>
          <w:rStyle w:val="StyleUnderline"/>
        </w:rPr>
        <w:t xml:space="preserve"> </w:t>
      </w:r>
      <w:r w:rsidRPr="007E61DE">
        <w:rPr>
          <w:rStyle w:val="StyleUnderline"/>
          <w:highlight w:val="cyan"/>
        </w:rPr>
        <w:t>geopolitics trumped economics.</w:t>
      </w:r>
      <w:r w:rsidRPr="005A2624">
        <w:rPr>
          <w:rStyle w:val="StyleUnderline"/>
        </w:rPr>
        <w:t xml:space="preserve"> It often does</w:t>
      </w:r>
      <w:r>
        <w:rPr>
          <w:rStyle w:val="StyleUnderline"/>
        </w:rPr>
        <w:t>.</w:t>
      </w:r>
    </w:p>
    <w:p w:rsidR="00E42E4C" w:rsidRDefault="00E42E4C" w:rsidP="00F601E6"/>
    <w:p w:rsidR="00D41483" w:rsidRDefault="00D41483" w:rsidP="00F601E6"/>
    <w:p w:rsidR="00D41483" w:rsidRDefault="00D41483" w:rsidP="00D41483">
      <w:pPr>
        <w:pStyle w:val="Heading4"/>
      </w:pPr>
      <w:r>
        <w:t xml:space="preserve">Nuclear war causes extinction – newest evidence says nuclear winter makes Earth uninhabitable </w:t>
      </w:r>
    </w:p>
    <w:p w:rsidR="00D41483" w:rsidRPr="007E61DE" w:rsidRDefault="00D41483" w:rsidP="00D41483">
      <w:pPr>
        <w:rPr>
          <w:rStyle w:val="AuthorYear"/>
        </w:rPr>
      </w:pPr>
      <w:proofErr w:type="spellStart"/>
      <w:r w:rsidRPr="007E61DE">
        <w:rPr>
          <w:rStyle w:val="AuthorYear"/>
        </w:rPr>
        <w:t>Robock</w:t>
      </w:r>
      <w:proofErr w:type="spellEnd"/>
      <w:r w:rsidRPr="007E61DE">
        <w:rPr>
          <w:rStyle w:val="AuthorYear"/>
        </w:rPr>
        <w:t xml:space="preserve"> ‘11</w:t>
      </w:r>
    </w:p>
    <w:p w:rsidR="00D41483" w:rsidRPr="000040CF" w:rsidRDefault="00D41483" w:rsidP="00D41483">
      <w:r>
        <w:t xml:space="preserve">[Alan – Prof Environmental Science @ Rutgers. </w:t>
      </w:r>
      <w:proofErr w:type="gramStart"/>
      <w:r>
        <w:t xml:space="preserve">“Nuclear Winter is a Real and Present Danger” </w:t>
      </w:r>
      <w:r>
        <w:rPr>
          <w:u w:val="single"/>
        </w:rPr>
        <w:t>Nature</w:t>
      </w:r>
      <w:r>
        <w:t xml:space="preserve">, </w:t>
      </w:r>
      <w:proofErr w:type="spellStart"/>
      <w:r>
        <w:t>Vol</w:t>
      </w:r>
      <w:proofErr w:type="spellEnd"/>
      <w:r>
        <w:t xml:space="preserve"> 473.</w:t>
      </w:r>
      <w:proofErr w:type="gramEnd"/>
      <w:r>
        <w:t xml:space="preserve"> Summer 2011 </w:t>
      </w:r>
      <w:proofErr w:type="spellStart"/>
      <w:r>
        <w:t>Ebsco</w:t>
      </w:r>
      <w:proofErr w:type="spellEnd"/>
      <w:r>
        <w:t>//GBS-JV]</w:t>
      </w:r>
    </w:p>
    <w:p w:rsidR="00D41483" w:rsidRDefault="00D41483" w:rsidP="00D41483">
      <w:r w:rsidRPr="00867D25">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w:t>
      </w:r>
      <w:r w:rsidRPr="001112CE">
        <w:rPr>
          <w:rStyle w:val="StyleUnderline"/>
        </w:rPr>
        <w:t xml:space="preserve">a </w:t>
      </w:r>
      <w:r w:rsidRPr="001112CE">
        <w:rPr>
          <w:rStyle w:val="StyleUnderline"/>
          <w:highlight w:val="yellow"/>
        </w:rPr>
        <w:t>nuclear war would result in a nuclear winter that would be extremely destructive to all life on Earth</w:t>
      </w:r>
      <w:r w:rsidRPr="00867D25">
        <w:t xml:space="preserve">; the knowledge of that was a great stimulus to us, to people of </w:t>
      </w:r>
      <w:proofErr w:type="spellStart"/>
      <w:r w:rsidRPr="00867D25">
        <w:t>honour</w:t>
      </w:r>
      <w:proofErr w:type="spellEnd"/>
      <w:r w:rsidRPr="00867D25">
        <w:t xml:space="preserve">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1112CE">
        <w:rPr>
          <w:rStyle w:val="StyleUnderline"/>
          <w:highlight w:val="yellow"/>
        </w:rPr>
        <w:t>the environmental threat</w:t>
      </w:r>
      <w:r w:rsidRPr="001112CE">
        <w:rPr>
          <w:rStyle w:val="StyleUnderline"/>
        </w:rPr>
        <w:t xml:space="preserve"> of nuclear war </w:t>
      </w:r>
      <w:r w:rsidRPr="001112CE">
        <w:rPr>
          <w:rStyle w:val="StyleUnderline"/>
          <w:highlight w:val="yellow"/>
        </w:rPr>
        <w:t>has not gone away</w:t>
      </w:r>
      <w:r w:rsidRPr="001112CE">
        <w:rPr>
          <w:rStyle w:val="StyleUnderline"/>
        </w:rPr>
        <w:t xml:space="preserve">. The world faces the prospect of a smaller, but still catastrophic, nuclear conflict. </w:t>
      </w:r>
      <w:r w:rsidRPr="001112CE">
        <w:rPr>
          <w:rStyle w:val="StyleUnderline"/>
          <w:highlight w:val="yellow"/>
        </w:rPr>
        <w:t>There are</w:t>
      </w:r>
      <w:r w:rsidRPr="001112CE">
        <w:rPr>
          <w:rStyle w:val="StyleUnderline"/>
        </w:rPr>
        <w:t xml:space="preserve"> now </w:t>
      </w:r>
      <w:r w:rsidRPr="001112CE">
        <w:rPr>
          <w:rStyle w:val="StyleUnderline"/>
          <w:highlight w:val="yellow"/>
        </w:rPr>
        <w:t>nine nuclear-weapons states. Use of a fraction of the global nuclear arsenal by anyone</w:t>
      </w:r>
      <w:r w:rsidRPr="001112CE">
        <w:rPr>
          <w:rStyle w:val="StyleUnderline"/>
        </w:rPr>
        <w:t xml:space="preserve">, from the superpowers to India versus Pakistan, </w:t>
      </w:r>
      <w:r w:rsidRPr="001112CE">
        <w:rPr>
          <w:rStyle w:val="StyleUnderline"/>
          <w:highlight w:val="yellow"/>
        </w:rPr>
        <w:t>still presents the largest potential environmental danger to the planet by humans.</w:t>
      </w:r>
      <w:r w:rsidRPr="001112CE">
        <w:rPr>
          <w:rStyle w:val="StyleUnderline"/>
        </w:rPr>
        <w:t xml:space="preserve"> That threat is being ignored. </w:t>
      </w:r>
      <w:r w:rsidRPr="001112CE">
        <w:rPr>
          <w:rStyle w:val="StyleUnderline"/>
          <w:highlight w:val="yellow"/>
        </w:rPr>
        <w:t>One reason for</w:t>
      </w:r>
      <w:r w:rsidRPr="001112CE">
        <w:rPr>
          <w:rStyle w:val="StyleUnderline"/>
        </w:rPr>
        <w:t xml:space="preserve"> this </w:t>
      </w:r>
      <w:r w:rsidRPr="001112CE">
        <w:rPr>
          <w:rStyle w:val="StyleUnderline"/>
          <w:highlight w:val="yellow"/>
        </w:rPr>
        <w:t>denial is that the prospect of a nuclear war is so horrific</w:t>
      </w:r>
      <w:r w:rsidRPr="001112CE">
        <w:rPr>
          <w:rStyle w:val="StyleUnderline"/>
        </w:rPr>
        <w:t xml:space="preserve"> on so many levels </w:t>
      </w:r>
      <w:r w:rsidRPr="001112CE">
        <w:rPr>
          <w:rStyle w:val="StyleUnderline"/>
          <w:highlight w:val="yellow"/>
        </w:rPr>
        <w:t>that most people simply look away. Two</w:t>
      </w:r>
      <w:r w:rsidRPr="00867D25">
        <w:t xml:space="preserve"> further reasons are </w:t>
      </w:r>
      <w:r w:rsidRPr="001112CE">
        <w:rPr>
          <w:rStyle w:val="StyleUnderline"/>
          <w:highlight w:val="yellow"/>
        </w:rPr>
        <w:t>myths</w:t>
      </w:r>
      <w:r w:rsidRPr="001112CE">
        <w:rPr>
          <w:rStyle w:val="StyleUnderline"/>
        </w:rPr>
        <w:t xml:space="preserve"> that </w:t>
      </w:r>
      <w:r w:rsidRPr="001112CE">
        <w:rPr>
          <w:rStyle w:val="StyleUnderline"/>
          <w:highlight w:val="yellow"/>
        </w:rPr>
        <w:t>persist</w:t>
      </w:r>
      <w:r w:rsidRPr="00867D25">
        <w:t xml:space="preserve"> among the general public: </w:t>
      </w:r>
      <w:r w:rsidRPr="001112CE">
        <w:rPr>
          <w:rStyle w:val="StyleUnderline"/>
          <w:highlight w:val="yellow"/>
        </w:rPr>
        <w:t>that the nuclear winter theory has been disproved, and that nuclear winter is no longer a threat</w:t>
      </w:r>
      <w:r w:rsidRPr="001112CE">
        <w:rPr>
          <w:rStyle w:val="StyleUnderline"/>
        </w:rPr>
        <w:t>. These myths need to be debunked</w:t>
      </w:r>
      <w:r w:rsidRPr="00867D25">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w:t>
      </w:r>
      <w:r w:rsidRPr="00C90DB1">
        <w:rPr>
          <w:rStyle w:val="StyleUnderline"/>
          <w:b/>
          <w:highlight w:val="yellow"/>
        </w:rPr>
        <w:t>using the best climate models available</w:t>
      </w:r>
      <w:r w:rsidRPr="001112CE">
        <w:rPr>
          <w:rStyle w:val="StyleUnderline"/>
          <w:highlight w:val="yellow"/>
        </w:rPr>
        <w:t xml:space="preserve"> </w:t>
      </w:r>
      <w:r w:rsidRPr="001112CE">
        <w:rPr>
          <w:rStyle w:val="StyleUnderline"/>
        </w:rPr>
        <w:t>at the time</w:t>
      </w:r>
      <w:r w:rsidRPr="00867D25">
        <w:t xml:space="preserve">, that </w:t>
      </w:r>
      <w:r w:rsidRPr="001112CE">
        <w:rPr>
          <w:rStyle w:val="StyleUnderline"/>
          <w:highlight w:val="yellow"/>
        </w:rPr>
        <w:t>if one-third of the existing arsenal was used, there would be so much smoke that surface temperatures would plummet below freezing around the world for months, killing virtually all</w:t>
      </w:r>
      <w:r w:rsidRPr="001112CE">
        <w:rPr>
          <w:rStyle w:val="StyleUnderline"/>
        </w:rPr>
        <w:t xml:space="preserve"> plants and producing worldwide famine.</w:t>
      </w:r>
      <w:r w:rsidRPr="00867D25">
        <w:t xml:space="preserv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w:t>
      </w:r>
      <w:proofErr w:type="gramStart"/>
      <w:r w:rsidRPr="00867D25">
        <w:t>The idea of climatic catastrophe was fought against by those who wanted to keep the nuclear-weapon industry alive, or who supported the growth of nuclear arsenals politically3</w:t>
      </w:r>
      <w:proofErr w:type="gramEnd"/>
      <w:r w:rsidRPr="00867D25">
        <w:t xml:space="preserve">. </w:t>
      </w:r>
      <w:r w:rsidRPr="001112CE">
        <w:rPr>
          <w:rStyle w:val="StyleUnderline"/>
          <w:highlight w:val="yellow"/>
        </w:rPr>
        <w:t xml:space="preserve">Scientifically, </w:t>
      </w:r>
      <w:r w:rsidRPr="00A01E65">
        <w:rPr>
          <w:rStyle w:val="StyleUnderline"/>
          <w:b/>
          <w:highlight w:val="yellow"/>
        </w:rPr>
        <w:t>there was no real debate about the concept</w:t>
      </w:r>
      <w:r w:rsidRPr="001112CE">
        <w:rPr>
          <w:rStyle w:val="StyleUnderline"/>
        </w:rPr>
        <w:t xml:space="preserve">, only </w:t>
      </w:r>
      <w:r w:rsidRPr="001112CE">
        <w:rPr>
          <w:rStyle w:val="StyleUnderline"/>
        </w:rPr>
        <w:lastRenderedPageBreak/>
        <w:t>about the details.</w:t>
      </w:r>
      <w:r w:rsidRPr="00867D25">
        <w:t xml:space="preserve"> In 1986, atmospheric researchers </w:t>
      </w:r>
      <w:proofErr w:type="spellStart"/>
      <w:r w:rsidRPr="00867D25">
        <w:t>Starley</w:t>
      </w:r>
      <w:proofErr w:type="spellEnd"/>
      <w:r w:rsidRPr="00867D25">
        <w:t xml:space="preserve">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w:t>
      </w:r>
      <w:proofErr w:type="spellStart"/>
      <w:r w:rsidRPr="00867D25">
        <w:t>modelling</w:t>
      </w:r>
      <w:proofErr w:type="spellEnd"/>
      <w:r w:rsidRPr="00867D25">
        <w:t xml:space="preserve"> caused a rift between Sagan and Schneider that never healed. When I bring up the topic of nuclear winter, people invariably tell me that they think the theory has been disproved. But research continues to support the original concept. </w:t>
      </w:r>
      <w:r w:rsidRPr="001112CE">
        <w:rPr>
          <w:rStyle w:val="StyleUnderline"/>
          <w:highlight w:val="yellow"/>
        </w:rPr>
        <w:t>By 2007, models</w:t>
      </w:r>
      <w:r w:rsidRPr="001112CE">
        <w:rPr>
          <w:rStyle w:val="StyleUnderline"/>
        </w:rPr>
        <w:t xml:space="preserve"> had </w:t>
      </w:r>
      <w:proofErr w:type="gramStart"/>
      <w:r w:rsidRPr="001112CE">
        <w:rPr>
          <w:rStyle w:val="StyleUnderline"/>
        </w:rPr>
        <w:t>began</w:t>
      </w:r>
      <w:proofErr w:type="gramEnd"/>
      <w:r w:rsidRPr="001112CE">
        <w:rPr>
          <w:rStyle w:val="StyleUnderline"/>
        </w:rPr>
        <w:t xml:space="preserve"> to </w:t>
      </w:r>
      <w:r w:rsidRPr="001112CE">
        <w:rPr>
          <w:rStyle w:val="StyleUnderline"/>
          <w:highlight w:val="yellow"/>
        </w:rPr>
        <w:t>approximate a realistic atmosphere</w:t>
      </w:r>
      <w:r w:rsidRPr="001112CE">
        <w:rPr>
          <w:rStyle w:val="StyleUnderline"/>
        </w:rPr>
        <w:t xml:space="preserve"> up to 80 </w:t>
      </w:r>
      <w:proofErr w:type="spellStart"/>
      <w:r w:rsidRPr="001112CE">
        <w:rPr>
          <w:rStyle w:val="StyleUnderline"/>
        </w:rPr>
        <w:t>kilometres</w:t>
      </w:r>
      <w:proofErr w:type="spellEnd"/>
      <w:r w:rsidRPr="001112CE">
        <w:rPr>
          <w:rStyle w:val="StyleUnderline"/>
        </w:rPr>
        <w:t xml:space="preserve"> above Earth’s surface, including the stratosphere and mesosphere. </w:t>
      </w:r>
      <w:r w:rsidRPr="001112CE">
        <w:rPr>
          <w:rStyle w:val="StyleUnderline"/>
          <w:highlight w:val="yellow"/>
        </w:rPr>
        <w:t>This enabled me</w:t>
      </w:r>
      <w:r w:rsidRPr="00867D25">
        <w:t xml:space="preserve">, and my coauthors, </w:t>
      </w:r>
      <w:r w:rsidRPr="001112CE">
        <w:rPr>
          <w:rStyle w:val="StyleUnderline"/>
          <w:highlight w:val="yellow"/>
        </w:rPr>
        <w:t>to calculate for the first time that smoke particles would be heated by the Sun and lifted into the upper stratosphere, where they would stay for many years</w:t>
      </w:r>
      <w:r w:rsidRPr="00C16FAB">
        <w:t>5</w:t>
      </w:r>
      <w:proofErr w:type="gramStart"/>
      <w:r w:rsidRPr="00867D25">
        <w:t>,6</w:t>
      </w:r>
      <w:proofErr w:type="gramEnd"/>
      <w:r w:rsidRPr="00867D25">
        <w:t xml:space="preserve">. </w:t>
      </w:r>
      <w:r w:rsidRPr="001112CE">
        <w:rPr>
          <w:rStyle w:val="StyleUnderline"/>
        </w:rPr>
        <w:t xml:space="preserve">So the </w:t>
      </w:r>
      <w:r w:rsidRPr="001112CE">
        <w:rPr>
          <w:rStyle w:val="StyleUnderline"/>
          <w:highlight w:val="yellow"/>
        </w:rPr>
        <w:t>cooling would last for much longer than we originally thought</w:t>
      </w:r>
      <w:r w:rsidRPr="001112CE">
        <w:rPr>
          <w:rStyle w:val="StyleUnderline"/>
        </w:rPr>
        <w:t xml:space="preserve">. </w:t>
      </w:r>
      <w:r w:rsidRPr="00867D25">
        <w:t xml:space="preserve">DARK DAYS </w:t>
      </w:r>
      <w:proofErr w:type="gramStart"/>
      <w:r w:rsidRPr="001112CE">
        <w:rPr>
          <w:rStyle w:val="StyleUnderline"/>
          <w:highlight w:val="yellow"/>
        </w:rPr>
        <w:t>Many</w:t>
      </w:r>
      <w:proofErr w:type="gramEnd"/>
      <w:r w:rsidRPr="001112CE">
        <w:rPr>
          <w:rStyle w:val="StyleUnderline"/>
        </w:rPr>
        <w:t xml:space="preserve"> of those w</w:t>
      </w:r>
      <w:r w:rsidRPr="001112CE">
        <w:rPr>
          <w:rStyle w:val="StyleUnderline"/>
          <w:highlight w:val="yellow"/>
        </w:rPr>
        <w:t>ho do accept the nuclear-winter concept think that the scenario applies only to a mass conflict</w:t>
      </w:r>
      <w:r w:rsidRPr="001112CE">
        <w:rPr>
          <w:rStyle w:val="StyleUnderline"/>
        </w:rPr>
        <w:t xml:space="preserve">, on a scale no longer conceivable in the modern world. This is </w:t>
      </w:r>
      <w:r w:rsidRPr="00867D25">
        <w:t xml:space="preserve">also </w:t>
      </w:r>
      <w:r w:rsidRPr="001112CE">
        <w:rPr>
          <w:rStyle w:val="StyleUnderline"/>
          <w:highlight w:val="yellow"/>
        </w:rPr>
        <w:t xml:space="preserve">false. </w:t>
      </w:r>
      <w:r w:rsidRPr="00551CC2">
        <w:rPr>
          <w:rStyle w:val="StyleUnderline"/>
          <w:b/>
          <w:highlight w:val="yellow"/>
        </w:rPr>
        <w:t>A ‘small’ nuclear war</w:t>
      </w:r>
      <w:r w:rsidRPr="00551CC2">
        <w:rPr>
          <w:rStyle w:val="StyleUnderline"/>
          <w:b/>
        </w:rPr>
        <w:t xml:space="preserve"> </w:t>
      </w:r>
      <w:r w:rsidRPr="001112CE">
        <w:rPr>
          <w:rStyle w:val="StyleUnderline"/>
        </w:rPr>
        <w:t xml:space="preserve">between India and Pakistan, with each using 50 Hiroshima-size bombs (far less than 1% of the current arsenal), if dropped on megacity targets in each country </w:t>
      </w:r>
      <w:r w:rsidRPr="00551CC2">
        <w:rPr>
          <w:rStyle w:val="StyleUnderline"/>
          <w:b/>
          <w:highlight w:val="yellow"/>
        </w:rPr>
        <w:t>would produce climate change unprecedented in recorded human history</w:t>
      </w:r>
      <w:r w:rsidRPr="00867D25">
        <w:t xml:space="preserve"> 5. </w:t>
      </w:r>
      <w:r w:rsidRPr="001112CE">
        <w:rPr>
          <w:rStyle w:val="StyleUnderline"/>
        </w:rPr>
        <w:t xml:space="preserve">Five million </w:t>
      </w:r>
      <w:proofErr w:type="spellStart"/>
      <w:r w:rsidRPr="001112CE">
        <w:rPr>
          <w:rStyle w:val="StyleUnderline"/>
        </w:rPr>
        <w:t>tonnes</w:t>
      </w:r>
      <w:proofErr w:type="spellEnd"/>
      <w:r w:rsidRPr="001112CE">
        <w:rPr>
          <w:rStyle w:val="StyleUnderline"/>
        </w:rPr>
        <w:t xml:space="preserve"> of black carbon smoke would be emitted into the upper troposphere</w:t>
      </w:r>
      <w:r w:rsidRPr="00867D25">
        <w:t xml:space="preserve"> from the burning cities, and then be lofted into the stratosphere by the heat of the Sun. </w:t>
      </w:r>
      <w:r w:rsidRPr="00551CC2">
        <w:rPr>
          <w:rStyle w:val="StyleUnderline"/>
          <w:b/>
        </w:rPr>
        <w:t>Temperatures would be lower than during the ‘Little Ice Age’</w:t>
      </w:r>
      <w:r w:rsidRPr="00867D25">
        <w:t xml:space="preserve"> (1400–1850), during which famine killed millions. For several years, growing seasons would be shortened by weeks in the mid-latitudes (see ‘A decade of cooling). Brian </w:t>
      </w:r>
      <w:proofErr w:type="spellStart"/>
      <w:r w:rsidRPr="00867D25">
        <w:t>Toon</w:t>
      </w:r>
      <w:proofErr w:type="spellEnd"/>
      <w:r w:rsidRPr="00867D25">
        <w:t xml:space="preserve"> at the University of Colorado in Boulder, Richard </w:t>
      </w:r>
      <w:proofErr w:type="spellStart"/>
      <w:r w:rsidRPr="00867D25">
        <w:t>Turco</w:t>
      </w:r>
      <w:proofErr w:type="spellEnd"/>
      <w:r w:rsidRPr="00867D25">
        <w:t xml:space="preserve"> at the University of California, Los Angeles, </w:t>
      </w:r>
      <w:proofErr w:type="spellStart"/>
      <w:r w:rsidRPr="00867D25">
        <w:t>Georgiy</w:t>
      </w:r>
      <w:proofErr w:type="spellEnd"/>
      <w:r w:rsidRPr="00867D25">
        <w:t xml:space="preserve"> </w:t>
      </w:r>
      <w:proofErr w:type="spellStart"/>
      <w:r w:rsidRPr="00867D25">
        <w:t>Stenchikov</w:t>
      </w:r>
      <w:proofErr w:type="spellEnd"/>
      <w:r w:rsidRPr="00867D25">
        <w:t xml:space="preserve"> at Rutgers University in New Brunswick, New Jersey, and I, all of </w:t>
      </w:r>
      <w:proofErr w:type="gramStart"/>
      <w:r w:rsidRPr="00867D25">
        <w:t>whom</w:t>
      </w:r>
      <w:proofErr w:type="gramEnd"/>
      <w:r w:rsidRPr="00867D25">
        <w:t xml:space="preserve"> were pioneers in nuclear-winter research in the 1980s, have tried, along with our students, to publicize our results.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w:t>
      </w:r>
      <w:proofErr w:type="spellStart"/>
      <w:r w:rsidRPr="00867D25">
        <w:t>Toon</w:t>
      </w:r>
      <w:proofErr w:type="spellEnd"/>
      <w:r w:rsidRPr="00867D25">
        <w:t xml:space="preserve"> and I visited the US Congress and gave briefings to congressional staff on the subject two years ago, but nothing happened as a result. The US President’s science adviser John </w:t>
      </w:r>
      <w:proofErr w:type="spellStart"/>
      <w:r w:rsidRPr="00867D25">
        <w:t>Holdren</w:t>
      </w:r>
      <w:proofErr w:type="spellEnd"/>
      <w:r w:rsidRPr="00867D25">
        <w:t xml:space="preserve">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1112CE">
        <w:rPr>
          <w:rStyle w:val="StyleUnderline"/>
          <w:highlight w:val="yellow"/>
        </w:rPr>
        <w:t>a nuclear conflict would bring about Armageddon</w:t>
      </w:r>
      <w:r w:rsidRPr="00C67583">
        <w:rPr>
          <w:highlight w:val="yellow"/>
        </w:rPr>
        <w:t>.</w:t>
      </w:r>
      <w:r w:rsidRPr="00867D25">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 </w:t>
      </w:r>
    </w:p>
    <w:p w:rsidR="00D41483" w:rsidRPr="00F601E6" w:rsidRDefault="00D41483" w:rsidP="00F601E6">
      <w:bookmarkStart w:id="0" w:name="_GoBack"/>
      <w:bookmarkEnd w:id="0"/>
    </w:p>
    <w:sectPr w:rsidR="00D41483"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4148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1483"/>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41483"/>
    <w:rPr>
      <w:rFonts w:ascii="Georgia" w:eastAsiaTheme="minorHAnsi" w:hAnsi="Georgia" w:cs="Calibri"/>
      <w:sz w:val="16"/>
      <w:szCs w:val="22"/>
    </w:rPr>
  </w:style>
  <w:style w:type="paragraph" w:styleId="Heading1">
    <w:name w:val="heading 1"/>
    <w:aliases w:val="Pocket"/>
    <w:basedOn w:val="Normal"/>
    <w:next w:val="Normal"/>
    <w:link w:val="Heading1Char"/>
    <w:uiPriority w:val="9"/>
    <w:qFormat/>
    <w:rsid w:val="00D41483"/>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D41483"/>
    <w:pPr>
      <w:keepNext/>
      <w:keepLines/>
      <w:pageBreakBefore/>
      <w:spacing w:before="40" w:line="259"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D41483"/>
    <w:pPr>
      <w:keepNext/>
      <w:keepLines/>
      <w:pageBreakBefore/>
      <w:spacing w:before="40" w:line="259"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4"/>
    <w:unhideWhenUsed/>
    <w:qFormat/>
    <w:rsid w:val="00D41483"/>
    <w:pPr>
      <w:keepNext/>
      <w:keepLines/>
      <w:spacing w:before="40" w:line="259" w:lineRule="auto"/>
      <w:outlineLvl w:val="3"/>
    </w:pPr>
    <w:rPr>
      <w:rFonts w:ascii="Times New Roman" w:eastAsiaTheme="majorEastAsia" w:hAnsi="Times New Roman" w:cstheme="majorBidi"/>
      <w:b/>
      <w:bCs/>
      <w:sz w:val="24"/>
      <w:szCs w:val="26"/>
    </w:rPr>
  </w:style>
  <w:style w:type="character" w:default="1" w:styleId="DefaultParagraphFont">
    <w:name w:val="Default Paragraph Font"/>
    <w:uiPriority w:val="1"/>
    <w:semiHidden/>
    <w:unhideWhenUsed/>
    <w:rsid w:val="00D41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1483"/>
  </w:style>
  <w:style w:type="character" w:customStyle="1" w:styleId="Heading1Char">
    <w:name w:val="Heading 1 Char"/>
    <w:aliases w:val="Pocket Char"/>
    <w:basedOn w:val="DefaultParagraphFont"/>
    <w:link w:val="Heading1"/>
    <w:uiPriority w:val="9"/>
    <w:rsid w:val="00D4148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D4148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41483"/>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4"/>
    <w:rsid w:val="00D41483"/>
    <w:rPr>
      <w:rFonts w:ascii="Times New Roman" w:eastAsiaTheme="majorEastAsia" w:hAnsi="Times New Roman" w:cstheme="majorBidi"/>
      <w:b/>
      <w:bCs/>
      <w:szCs w:val="26"/>
    </w:rPr>
  </w:style>
  <w:style w:type="character" w:customStyle="1" w:styleId="Style13ptBold">
    <w:name w:val="Style 13 pt Bold"/>
    <w:aliases w:val="Cite"/>
    <w:basedOn w:val="DefaultParagraphFont"/>
    <w:uiPriority w:val="1"/>
    <w:qFormat/>
    <w:rsid w:val="00D41483"/>
    <w:rPr>
      <w:b/>
      <w:sz w:val="24"/>
      <w:u w:val="none"/>
    </w:rPr>
  </w:style>
  <w:style w:type="character" w:customStyle="1" w:styleId="StyleUnderline">
    <w:name w:val="Style Underline"/>
    <w:aliases w:val="Underline,Style Bold Underline,Intense Emphasis1,apple-style-span + 6 pt,Bold,Kern at 16 pt,Style,Intense Emphasis11,Intense Emphasis2,HHeading 3 + 12 pt,Minimized Char,Heading 3 Char Char Char Char Char,c,Citation Char Char Char,ci,Bo"/>
    <w:basedOn w:val="DefaultParagraphFont"/>
    <w:uiPriority w:val="6"/>
    <w:qFormat/>
    <w:rsid w:val="00D41483"/>
    <w:rPr>
      <w:b w:val="0"/>
      <w:sz w:val="24"/>
      <w:u w:val="single"/>
    </w:rPr>
  </w:style>
  <w:style w:type="character" w:styleId="Emphasis">
    <w:name w:val="Emphasis"/>
    <w:basedOn w:val="DefaultParagraphFont"/>
    <w:uiPriority w:val="20"/>
    <w:qFormat/>
    <w:rsid w:val="00D41483"/>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D41483"/>
    <w:rPr>
      <w:color w:val="auto"/>
      <w:u w:val="none"/>
    </w:rPr>
  </w:style>
  <w:style w:type="character" w:styleId="Hyperlink">
    <w:name w:val="Hyperlink"/>
    <w:basedOn w:val="DefaultParagraphFont"/>
    <w:uiPriority w:val="99"/>
    <w:semiHidden/>
    <w:unhideWhenUsed/>
    <w:rsid w:val="00D41483"/>
    <w:rPr>
      <w:color w:val="auto"/>
      <w:u w:val="none"/>
    </w:rPr>
  </w:style>
  <w:style w:type="paragraph" w:styleId="DocumentMap">
    <w:name w:val="Document Map"/>
    <w:basedOn w:val="Normal"/>
    <w:link w:val="DocumentMapChar"/>
    <w:uiPriority w:val="99"/>
    <w:semiHidden/>
    <w:unhideWhenUsed/>
    <w:rsid w:val="00D41483"/>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D41483"/>
    <w:rPr>
      <w:rFonts w:ascii="Lucida Grande" w:hAnsi="Lucida Grande" w:cs="Lucida Grande"/>
    </w:rPr>
  </w:style>
  <w:style w:type="character" w:customStyle="1" w:styleId="AuthorYear">
    <w:name w:val="AuthorYear"/>
    <w:uiPriority w:val="1"/>
    <w:qFormat/>
    <w:rsid w:val="00D41483"/>
    <w:rPr>
      <w:rFonts w:ascii="Georgia" w:hAnsi="Georgia"/>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41483"/>
    <w:rPr>
      <w:rFonts w:ascii="Georgia" w:eastAsiaTheme="minorHAnsi" w:hAnsi="Georgia" w:cs="Calibri"/>
      <w:sz w:val="16"/>
      <w:szCs w:val="22"/>
    </w:rPr>
  </w:style>
  <w:style w:type="paragraph" w:styleId="Heading1">
    <w:name w:val="heading 1"/>
    <w:aliases w:val="Pocket"/>
    <w:basedOn w:val="Normal"/>
    <w:next w:val="Normal"/>
    <w:link w:val="Heading1Char"/>
    <w:uiPriority w:val="9"/>
    <w:qFormat/>
    <w:rsid w:val="00D41483"/>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D41483"/>
    <w:pPr>
      <w:keepNext/>
      <w:keepLines/>
      <w:pageBreakBefore/>
      <w:spacing w:before="40" w:line="259"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D41483"/>
    <w:pPr>
      <w:keepNext/>
      <w:keepLines/>
      <w:pageBreakBefore/>
      <w:spacing w:before="40" w:line="259"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4"/>
    <w:unhideWhenUsed/>
    <w:qFormat/>
    <w:rsid w:val="00D41483"/>
    <w:pPr>
      <w:keepNext/>
      <w:keepLines/>
      <w:spacing w:before="40" w:line="259" w:lineRule="auto"/>
      <w:outlineLvl w:val="3"/>
    </w:pPr>
    <w:rPr>
      <w:rFonts w:ascii="Times New Roman" w:eastAsiaTheme="majorEastAsia" w:hAnsi="Times New Roman" w:cstheme="majorBidi"/>
      <w:b/>
      <w:bCs/>
      <w:sz w:val="24"/>
      <w:szCs w:val="26"/>
    </w:rPr>
  </w:style>
  <w:style w:type="character" w:default="1" w:styleId="DefaultParagraphFont">
    <w:name w:val="Default Paragraph Font"/>
    <w:uiPriority w:val="1"/>
    <w:semiHidden/>
    <w:unhideWhenUsed/>
    <w:rsid w:val="00D41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1483"/>
  </w:style>
  <w:style w:type="character" w:customStyle="1" w:styleId="Heading1Char">
    <w:name w:val="Heading 1 Char"/>
    <w:aliases w:val="Pocket Char"/>
    <w:basedOn w:val="DefaultParagraphFont"/>
    <w:link w:val="Heading1"/>
    <w:uiPriority w:val="9"/>
    <w:rsid w:val="00D4148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D4148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41483"/>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4"/>
    <w:rsid w:val="00D41483"/>
    <w:rPr>
      <w:rFonts w:ascii="Times New Roman" w:eastAsiaTheme="majorEastAsia" w:hAnsi="Times New Roman" w:cstheme="majorBidi"/>
      <w:b/>
      <w:bCs/>
      <w:szCs w:val="26"/>
    </w:rPr>
  </w:style>
  <w:style w:type="character" w:customStyle="1" w:styleId="Style13ptBold">
    <w:name w:val="Style 13 pt Bold"/>
    <w:aliases w:val="Cite"/>
    <w:basedOn w:val="DefaultParagraphFont"/>
    <w:uiPriority w:val="1"/>
    <w:qFormat/>
    <w:rsid w:val="00D41483"/>
    <w:rPr>
      <w:b/>
      <w:sz w:val="24"/>
      <w:u w:val="none"/>
    </w:rPr>
  </w:style>
  <w:style w:type="character" w:customStyle="1" w:styleId="StyleUnderline">
    <w:name w:val="Style Underline"/>
    <w:aliases w:val="Underline,Style Bold Underline,Intense Emphasis1,apple-style-span + 6 pt,Bold,Kern at 16 pt,Style,Intense Emphasis11,Intense Emphasis2,HHeading 3 + 12 pt,Minimized Char,Heading 3 Char Char Char Char Char,c,Citation Char Char Char,ci,Bo"/>
    <w:basedOn w:val="DefaultParagraphFont"/>
    <w:uiPriority w:val="6"/>
    <w:qFormat/>
    <w:rsid w:val="00D41483"/>
    <w:rPr>
      <w:b w:val="0"/>
      <w:sz w:val="24"/>
      <w:u w:val="single"/>
    </w:rPr>
  </w:style>
  <w:style w:type="character" w:styleId="Emphasis">
    <w:name w:val="Emphasis"/>
    <w:basedOn w:val="DefaultParagraphFont"/>
    <w:uiPriority w:val="20"/>
    <w:qFormat/>
    <w:rsid w:val="00D41483"/>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D41483"/>
    <w:rPr>
      <w:color w:val="auto"/>
      <w:u w:val="none"/>
    </w:rPr>
  </w:style>
  <w:style w:type="character" w:styleId="Hyperlink">
    <w:name w:val="Hyperlink"/>
    <w:basedOn w:val="DefaultParagraphFont"/>
    <w:uiPriority w:val="99"/>
    <w:semiHidden/>
    <w:unhideWhenUsed/>
    <w:rsid w:val="00D41483"/>
    <w:rPr>
      <w:color w:val="auto"/>
      <w:u w:val="none"/>
    </w:rPr>
  </w:style>
  <w:style w:type="paragraph" w:styleId="DocumentMap">
    <w:name w:val="Document Map"/>
    <w:basedOn w:val="Normal"/>
    <w:link w:val="DocumentMapChar"/>
    <w:uiPriority w:val="99"/>
    <w:semiHidden/>
    <w:unhideWhenUsed/>
    <w:rsid w:val="00D41483"/>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D41483"/>
    <w:rPr>
      <w:rFonts w:ascii="Lucida Grande" w:hAnsi="Lucida Grande" w:cs="Lucida Grande"/>
    </w:rPr>
  </w:style>
  <w:style w:type="character" w:customStyle="1" w:styleId="AuthorYear">
    <w:name w:val="AuthorYear"/>
    <w:uiPriority w:val="1"/>
    <w:qFormat/>
    <w:rsid w:val="00D41483"/>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BA015-B300-B049-95CB-F13D5C434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Pages>
  <Words>1221</Words>
  <Characters>6962</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8167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Dylan Quigley</cp:lastModifiedBy>
  <cp:revision>1</cp:revision>
  <dcterms:created xsi:type="dcterms:W3CDTF">2016-08-05T17:13:00Z</dcterms:created>
  <dcterms:modified xsi:type="dcterms:W3CDTF">2016-08-05T17:14:00Z</dcterms:modified>
  <cp:category/>
</cp:coreProperties>
</file>