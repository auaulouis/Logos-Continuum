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4A78E0" w14:textId="120041F7" w:rsidR="008619CB" w:rsidRDefault="008619CB" w:rsidP="00917190">
      <w:pPr>
        <w:pStyle w:val="Heading1"/>
        <w:pBdr>
          <w:top w:val="single" w:sz="24" w:space="0" w:color="auto"/>
        </w:pBdr>
      </w:pPr>
      <w:r>
        <w:t>NUKE PROLIF GOOD/BAD</w:t>
      </w:r>
    </w:p>
    <w:p w14:paraId="211BBD9C" w14:textId="4136C482" w:rsidR="008072DC" w:rsidRDefault="00EF2E46" w:rsidP="00A40755">
      <w:r>
        <w:t>-</w:t>
      </w:r>
      <w:r w:rsidR="008072DC">
        <w:t>Jake LoRocco, Dallas Jesuit</w:t>
      </w:r>
      <w:r w:rsidR="00D40BE9">
        <w:t xml:space="preserve"> </w:t>
      </w:r>
    </w:p>
    <w:p w14:paraId="2F0719C3" w14:textId="306FAC01" w:rsidR="00612A5F" w:rsidRDefault="00F97CE8" w:rsidP="007E5FF5">
      <w:r>
        <w:t>@ RKS 2016</w:t>
      </w:r>
      <w:bookmarkStart w:id="0" w:name="_GoBack"/>
      <w:bookmarkEnd w:id="0"/>
    </w:p>
    <w:p w14:paraId="10C87C0C" w14:textId="4A8B4A90" w:rsidR="009B2093" w:rsidRDefault="009B2093" w:rsidP="009B2093">
      <w:pPr>
        <w:pStyle w:val="Heading1"/>
      </w:pPr>
      <w:r>
        <w:lastRenderedPageBreak/>
        <w:t>Notes</w:t>
      </w:r>
    </w:p>
    <w:p w14:paraId="764B871D" w14:textId="089054DD" w:rsidR="009B2093" w:rsidRDefault="00B56F92" w:rsidP="009B2093">
      <w:r>
        <w:t xml:space="preserve">This file is pretty basic; it’s just nuclear proliferation good/bad with defense. </w:t>
      </w:r>
      <w:r w:rsidR="004D6DDC">
        <w:t xml:space="preserve">There are six sections: Defense, Causes of Proliferation, Proliferation Good, Proliferation Bad, Indicts, and </w:t>
      </w:r>
      <w:proofErr w:type="spellStart"/>
      <w:r w:rsidR="004D6DDC">
        <w:t>Kritiks</w:t>
      </w:r>
      <w:proofErr w:type="spellEnd"/>
      <w:r w:rsidR="004D6DDC">
        <w:t xml:space="preserve"> of Prolif</w:t>
      </w:r>
      <w:r w:rsidR="008C4990">
        <w:t>eration</w:t>
      </w:r>
      <w:r w:rsidR="004D6DDC">
        <w:t xml:space="preserve"> Scenarios.</w:t>
      </w:r>
    </w:p>
    <w:p w14:paraId="6F9D5FDA" w14:textId="77777777" w:rsidR="00927FBE" w:rsidRDefault="00927FBE" w:rsidP="009B2093"/>
    <w:p w14:paraId="03732928" w14:textId="73FE99DA" w:rsidR="00927FBE" w:rsidRPr="00194F0E" w:rsidRDefault="00927FBE" w:rsidP="009B2093">
      <w:pPr>
        <w:rPr>
          <w:b/>
          <w:u w:val="single"/>
        </w:rPr>
      </w:pPr>
      <w:r w:rsidRPr="00194F0E">
        <w:rPr>
          <w:b/>
          <w:u w:val="single"/>
        </w:rPr>
        <w:t>Explanations of Each Section:</w:t>
      </w:r>
    </w:p>
    <w:p w14:paraId="630C2F58" w14:textId="2BA6414F" w:rsidR="004D6DDC" w:rsidRDefault="004D6DDC" w:rsidP="009B2093">
      <w:r w:rsidRPr="00136E4F">
        <w:rPr>
          <w:u w:val="single"/>
        </w:rPr>
        <w:t>Defense</w:t>
      </w:r>
      <w:r>
        <w:t>- this section is the uniqueness of the file; it has cards on why the NPT</w:t>
      </w:r>
      <w:r w:rsidR="00FB7104">
        <w:t xml:space="preserve"> (Non-Proliferation Treaty)</w:t>
      </w:r>
      <w:r>
        <w:t xml:space="preserve"> does/doesn’t work, why </w:t>
      </w:r>
      <w:proofErr w:type="spellStart"/>
      <w:r>
        <w:t>prolif</w:t>
      </w:r>
      <w:proofErr w:type="spellEnd"/>
      <w:r>
        <w:t xml:space="preserve"> is/isn’t inevitable, and why specific countries won’t proliferate.</w:t>
      </w:r>
      <w:r w:rsidR="008C4990">
        <w:t xml:space="preserve"> The uniqueness evidence in this section is pretty recent and most of it assumes the results of the Iran Deal, which is more relevant to the </w:t>
      </w:r>
      <w:r w:rsidR="008830AB">
        <w:t>warrants</w:t>
      </w:r>
      <w:r w:rsidR="002E0FE1">
        <w:t xml:space="preserve"> of some cards than others.</w:t>
      </w:r>
    </w:p>
    <w:p w14:paraId="51194832" w14:textId="190C1227" w:rsidR="008C4990" w:rsidRDefault="008C4990" w:rsidP="009B2093">
      <w:r w:rsidRPr="00136E4F">
        <w:rPr>
          <w:u w:val="single"/>
        </w:rPr>
        <w:t>Causes of Proliferation</w:t>
      </w:r>
      <w:r>
        <w:t xml:space="preserve">- </w:t>
      </w:r>
      <w:r w:rsidR="00885F71">
        <w:t xml:space="preserve">probably the most underdeveloped section but it consists of the link debate for </w:t>
      </w:r>
      <w:proofErr w:type="spellStart"/>
      <w:r w:rsidR="00885F71">
        <w:t>prolif</w:t>
      </w:r>
      <w:proofErr w:type="spellEnd"/>
      <w:r w:rsidR="00885F71">
        <w:t xml:space="preserve"> good/bad debates, incase they don’t actually read a </w:t>
      </w:r>
      <w:proofErr w:type="spellStart"/>
      <w:r w:rsidR="00885F71">
        <w:t>prolif</w:t>
      </w:r>
      <w:proofErr w:type="spellEnd"/>
      <w:r w:rsidR="00885F71">
        <w:t xml:space="preserve"> advantage. This is where you should spend most of your effort updating the file by looking at popular </w:t>
      </w:r>
      <w:proofErr w:type="spellStart"/>
      <w:r w:rsidR="00885F71">
        <w:t>affs</w:t>
      </w:r>
      <w:proofErr w:type="spellEnd"/>
      <w:r w:rsidR="00885F71">
        <w:t xml:space="preserve"> and cutting specific links. You can also update it by re-cutting the internal links to actual </w:t>
      </w:r>
      <w:proofErr w:type="spellStart"/>
      <w:r w:rsidR="00885F71">
        <w:t>prolif</w:t>
      </w:r>
      <w:proofErr w:type="spellEnd"/>
      <w:r w:rsidR="00885F71">
        <w:t xml:space="preserve"> advantages.</w:t>
      </w:r>
    </w:p>
    <w:p w14:paraId="3AF97108" w14:textId="65FD8BDD" w:rsidR="00B56F92" w:rsidRDefault="00844E6E" w:rsidP="009B2093">
      <w:r w:rsidRPr="00136E4F">
        <w:rPr>
          <w:u w:val="single"/>
        </w:rPr>
        <w:t>Proliferation Good</w:t>
      </w:r>
      <w:r>
        <w:t xml:space="preserve">- the thesis of this section is that nuclear proliferation increases the stability of the international order by drastically raising the costs of war, which prevents states from misperceiving their strategic advantages and miscalculating the actual </w:t>
      </w:r>
      <w:r w:rsidR="00D6716F">
        <w:t>cost</w:t>
      </w:r>
      <w:r>
        <w:t xml:space="preserve"> of war. </w:t>
      </w:r>
      <w:r w:rsidR="00FB7104">
        <w:t xml:space="preserve">The unique scenarios for </w:t>
      </w:r>
      <w:proofErr w:type="spellStart"/>
      <w:r w:rsidR="00FB7104">
        <w:t>prolif</w:t>
      </w:r>
      <w:proofErr w:type="spellEnd"/>
      <w:r w:rsidR="00FB7104">
        <w:t xml:space="preserve"> good are the CBW turn and the opaque </w:t>
      </w:r>
      <w:proofErr w:type="spellStart"/>
      <w:r w:rsidR="00FB7104">
        <w:t>prolif</w:t>
      </w:r>
      <w:proofErr w:type="spellEnd"/>
      <w:r w:rsidR="00FB7104">
        <w:t xml:space="preserve"> turn. The CBW turn just says that when countries acquire nuclear weapons they are less likely to maintain and use chemical and biological weapons. The opaque </w:t>
      </w:r>
      <w:proofErr w:type="spellStart"/>
      <w:r w:rsidR="00FB7104">
        <w:t>prolif</w:t>
      </w:r>
      <w:proofErr w:type="spellEnd"/>
      <w:r w:rsidR="00FB7104">
        <w:t xml:space="preserve"> turn says that states will inevitably </w:t>
      </w:r>
      <w:proofErr w:type="spellStart"/>
      <w:r w:rsidR="00FB7104">
        <w:t>prolif</w:t>
      </w:r>
      <w:proofErr w:type="spellEnd"/>
      <w:r w:rsidR="00FB7104">
        <w:t xml:space="preserve"> but that the current non-proliferation regime </w:t>
      </w:r>
      <w:r w:rsidR="00AF778D">
        <w:t xml:space="preserve">drives </w:t>
      </w:r>
      <w:proofErr w:type="spellStart"/>
      <w:r w:rsidR="00AF778D">
        <w:t>prolif</w:t>
      </w:r>
      <w:proofErr w:type="spellEnd"/>
      <w:r w:rsidR="00AF778D">
        <w:t xml:space="preserve"> underground. This is more dangerous because it means that states won’t know if their neighbors have nuclear weapons and will thus miscalculate the cost of war. This turn relies on you winning the NPT ineffective debate.</w:t>
      </w:r>
      <w:r w:rsidR="0028189F">
        <w:t xml:space="preserve"> However, this turn is also the most out-of-date section in the document so you should focus on finding new cards for it if you decide to run it frequently.</w:t>
      </w:r>
    </w:p>
    <w:p w14:paraId="2786F389" w14:textId="22E4DAAC" w:rsidR="00AF778D" w:rsidRDefault="0028189F" w:rsidP="009B2093">
      <w:r w:rsidRPr="00136E4F">
        <w:rPr>
          <w:u w:val="single"/>
        </w:rPr>
        <w:t>Proliferation Bad</w:t>
      </w:r>
      <w:r>
        <w:t xml:space="preserve">- this argument’s thesis </w:t>
      </w:r>
      <w:r w:rsidR="003B585E">
        <w:t xml:space="preserve">is just the opposite of </w:t>
      </w:r>
      <w:proofErr w:type="spellStart"/>
      <w:r w:rsidR="003B585E">
        <w:t>prolif</w:t>
      </w:r>
      <w:proofErr w:type="spellEnd"/>
      <w:r w:rsidR="003B585E">
        <w:t xml:space="preserve"> good: when states acquire nuclear weapons, conflicts are more likely to escalate and the in</w:t>
      </w:r>
      <w:r w:rsidR="005527B2">
        <w:t>ternational order becomes unstable</w:t>
      </w:r>
      <w:r w:rsidR="003B585E">
        <w:t>.</w:t>
      </w:r>
      <w:r w:rsidR="004E2A60">
        <w:t xml:space="preserve"> This is also where the defense to the CBW turn is located. This section also accesses the CBW turn too, except the argument is that states that are in the process of acquiring nuclear weapons are more likely to acquire other WMDs like chemical and biological weapons. This evidence is a little weaker because it is only based on computer simulations which means you should probably focus on the impact question of whether chemical and biological weapons result in extinction rather than internal</w:t>
      </w:r>
      <w:r w:rsidR="000E5FCB">
        <w:t xml:space="preserve"> link turning.</w:t>
      </w:r>
      <w:r w:rsidR="00A514BC">
        <w:t xml:space="preserve"> This section needs the least amount of work, but could use some more cards that access other impacts like hegemony.</w:t>
      </w:r>
    </w:p>
    <w:p w14:paraId="28C29F67" w14:textId="14663850" w:rsidR="00A514BC" w:rsidRDefault="00325B7E" w:rsidP="009B2093">
      <w:r w:rsidRPr="00136E4F">
        <w:rPr>
          <w:u w:val="single"/>
        </w:rPr>
        <w:t>Indict of Proliferation Scenarios</w:t>
      </w:r>
      <w:r>
        <w:t xml:space="preserve">- this section is </w:t>
      </w:r>
      <w:proofErr w:type="gramStart"/>
      <w:r>
        <w:t>an indict</w:t>
      </w:r>
      <w:proofErr w:type="gramEnd"/>
      <w:r>
        <w:t xml:space="preserve"> of </w:t>
      </w:r>
      <w:proofErr w:type="spellStart"/>
      <w:r>
        <w:t>prolif</w:t>
      </w:r>
      <w:proofErr w:type="spellEnd"/>
      <w:r>
        <w:t xml:space="preserve"> from a technical standpoint. It argues that there is too little data to actually predict </w:t>
      </w:r>
      <w:proofErr w:type="spellStart"/>
      <w:r>
        <w:t>prolif</w:t>
      </w:r>
      <w:proofErr w:type="spellEnd"/>
      <w:r>
        <w:t xml:space="preserve"> scenarios. This </w:t>
      </w:r>
      <w:r>
        <w:lastRenderedPageBreak/>
        <w:t xml:space="preserve">takes out the internal link to both </w:t>
      </w:r>
      <w:proofErr w:type="spellStart"/>
      <w:r>
        <w:t>prolif</w:t>
      </w:r>
      <w:proofErr w:type="spellEnd"/>
      <w:r>
        <w:t xml:space="preserve"> good/bad. There is also </w:t>
      </w:r>
      <w:proofErr w:type="gramStart"/>
      <w:r>
        <w:t>an indict</w:t>
      </w:r>
      <w:proofErr w:type="gramEnd"/>
      <w:r>
        <w:t xml:space="preserve"> of </w:t>
      </w:r>
      <w:proofErr w:type="spellStart"/>
      <w:r>
        <w:t>prolif</w:t>
      </w:r>
      <w:proofErr w:type="spellEnd"/>
      <w:r>
        <w:t xml:space="preserve"> optimists (</w:t>
      </w:r>
      <w:proofErr w:type="spellStart"/>
      <w:r>
        <w:t>prolif</w:t>
      </w:r>
      <w:proofErr w:type="spellEnd"/>
      <w:r>
        <w:t xml:space="preserve"> good) that you could read while still being consistent with </w:t>
      </w:r>
      <w:proofErr w:type="spellStart"/>
      <w:r>
        <w:t>prolif</w:t>
      </w:r>
      <w:proofErr w:type="spellEnd"/>
      <w:r>
        <w:t xml:space="preserve"> bad. </w:t>
      </w:r>
    </w:p>
    <w:p w14:paraId="0C8C487E" w14:textId="05D93039" w:rsidR="00136E4F" w:rsidRDefault="00136E4F" w:rsidP="009B2093">
      <w:proofErr w:type="spellStart"/>
      <w:r w:rsidRPr="00136E4F">
        <w:rPr>
          <w:u w:val="single"/>
        </w:rPr>
        <w:t>Kritik</w:t>
      </w:r>
      <w:proofErr w:type="spellEnd"/>
      <w:r w:rsidRPr="00136E4F">
        <w:rPr>
          <w:u w:val="single"/>
        </w:rPr>
        <w:t xml:space="preserve"> of Proliferation Scenarios</w:t>
      </w:r>
      <w:r>
        <w:t xml:space="preserve">- </w:t>
      </w:r>
      <w:r w:rsidR="00330590">
        <w:t xml:space="preserve">this argues that </w:t>
      </w:r>
      <w:proofErr w:type="spellStart"/>
      <w:r w:rsidR="00330590">
        <w:t>prolif</w:t>
      </w:r>
      <w:proofErr w:type="spellEnd"/>
      <w:r w:rsidR="00330590">
        <w:t xml:space="preserve"> is flawed from a more </w:t>
      </w:r>
      <w:proofErr w:type="spellStart"/>
      <w:r w:rsidR="00330590">
        <w:t>kritikal</w:t>
      </w:r>
      <w:proofErr w:type="spellEnd"/>
      <w:r w:rsidR="00330590">
        <w:t xml:space="preserve"> standpoint; that focusing on </w:t>
      </w:r>
      <w:proofErr w:type="spellStart"/>
      <w:r w:rsidR="00330590">
        <w:t>prolif</w:t>
      </w:r>
      <w:proofErr w:type="spellEnd"/>
      <w:r w:rsidR="00330590">
        <w:t xml:space="preserve"> is bad, fear of it causes self-fulfilling prophecies, and specific cards of how Western perceptions of Japanese </w:t>
      </w:r>
      <w:proofErr w:type="spellStart"/>
      <w:r w:rsidR="00330590">
        <w:t>prolif</w:t>
      </w:r>
      <w:proofErr w:type="spellEnd"/>
      <w:r w:rsidR="00330590">
        <w:t xml:space="preserve"> are flawed.</w:t>
      </w:r>
    </w:p>
    <w:p w14:paraId="7F210F0C" w14:textId="77777777" w:rsidR="00885F71" w:rsidRDefault="00885F71" w:rsidP="009B2093"/>
    <w:p w14:paraId="0F1A209C" w14:textId="57B9026F" w:rsidR="0057194F" w:rsidRDefault="0057194F" w:rsidP="009B2093">
      <w:r>
        <w:rPr>
          <w:b/>
          <w:u w:val="single"/>
        </w:rPr>
        <w:t>Actually Debating It</w:t>
      </w:r>
      <w:r w:rsidRPr="0057194F">
        <w:rPr>
          <w:b/>
          <w:u w:val="single"/>
        </w:rPr>
        <w:t>:</w:t>
      </w:r>
    </w:p>
    <w:p w14:paraId="6F9F2E85" w14:textId="38F6EA7B" w:rsidR="0057194F" w:rsidRDefault="00C7501A" w:rsidP="009B2093">
      <w:r>
        <w:t xml:space="preserve">Just make sure you read offense and defense, don’t just impact turn </w:t>
      </w:r>
      <w:proofErr w:type="spellStart"/>
      <w:r>
        <w:t>prolif</w:t>
      </w:r>
      <w:proofErr w:type="spellEnd"/>
      <w:r>
        <w:t>. Impact turning alone is tough because besides the CBWs turn the impacts are the same on both the good/bad debate which means you can’t really win an external impact.</w:t>
      </w:r>
    </w:p>
    <w:p w14:paraId="3FF6BEE5" w14:textId="4425275B" w:rsidR="00554F09" w:rsidRDefault="00554F09" w:rsidP="009B2093">
      <w:r>
        <w:t xml:space="preserve">The NPT solves section is also responsive to reasons why </w:t>
      </w:r>
      <w:proofErr w:type="spellStart"/>
      <w:r>
        <w:t>prolif</w:t>
      </w:r>
      <w:proofErr w:type="spellEnd"/>
      <w:r>
        <w:t xml:space="preserve"> is inevitable.</w:t>
      </w:r>
    </w:p>
    <w:p w14:paraId="543895B6" w14:textId="1AE25253" w:rsidR="00C7501A" w:rsidRDefault="00C7501A" w:rsidP="009B2093">
      <w:r>
        <w:t xml:space="preserve">Otherwise, the explanations of the </w:t>
      </w:r>
      <w:proofErr w:type="spellStart"/>
      <w:r>
        <w:t>prolif</w:t>
      </w:r>
      <w:proofErr w:type="spellEnd"/>
      <w:r>
        <w:t>/good bad sections above should be enough.</w:t>
      </w:r>
    </w:p>
    <w:p w14:paraId="738E5276" w14:textId="77777777" w:rsidR="00C7501A" w:rsidRDefault="00C7501A" w:rsidP="009B2093"/>
    <w:p w14:paraId="35FE7AA5" w14:textId="777CFF3C" w:rsidR="00C7501A" w:rsidRDefault="00C7501A" w:rsidP="009B2093">
      <w:r>
        <w:rPr>
          <w:b/>
          <w:u w:val="single"/>
        </w:rPr>
        <w:t>Miscellaneous:</w:t>
      </w:r>
    </w:p>
    <w:p w14:paraId="11588CC6" w14:textId="1B34C89D" w:rsidR="00C7501A" w:rsidRDefault="00C7501A" w:rsidP="00C7501A">
      <w:r>
        <w:t xml:space="preserve">If you want to get really good at the </w:t>
      </w:r>
      <w:proofErr w:type="spellStart"/>
      <w:r>
        <w:t>prolif</w:t>
      </w:r>
      <w:proofErr w:type="spellEnd"/>
      <w:r>
        <w:t xml:space="preserve"> good/bad debate, you should read “The Spread of Nuclear Weapons: AN ENDURING DEBATE” by Scott Sagan and Kenneth Waltz. It’s the 2012 iteration of their debate about the proliferation of nuclear weapons; Scott Sagan argues proliferation is bad, and Kenneth Waltz argues that they are good.</w:t>
      </w:r>
    </w:p>
    <w:p w14:paraId="49AA0954" w14:textId="5EC92F95" w:rsidR="00C7501A" w:rsidRDefault="008113AC" w:rsidP="00C7501A">
      <w:r>
        <w:t>Probably the largest necessary improvement of this file is cards on vertical proliferation, why countries that already have nukes should/shouldn’t proliferate. The file as is now focuses on horizontal proliferation, the spread of nuclear weapons; this is what most impact cards are actually talking about.</w:t>
      </w:r>
    </w:p>
    <w:p w14:paraId="68ECC833" w14:textId="77777777" w:rsidR="008113AC" w:rsidRPr="00C7501A" w:rsidRDefault="008113AC" w:rsidP="00C7501A"/>
    <w:p w14:paraId="4A9F9941" w14:textId="496E0DA0" w:rsidR="0064704A" w:rsidRDefault="00CA3001" w:rsidP="00122EDF">
      <w:pPr>
        <w:pStyle w:val="Heading1"/>
      </w:pPr>
      <w:r>
        <w:lastRenderedPageBreak/>
        <w:t>Defense</w:t>
      </w:r>
    </w:p>
    <w:p w14:paraId="67C720E9" w14:textId="7CB9DB91" w:rsidR="0064704A" w:rsidRDefault="0064704A" w:rsidP="0064704A">
      <w:pPr>
        <w:pStyle w:val="Heading2"/>
      </w:pPr>
      <w:r>
        <w:lastRenderedPageBreak/>
        <w:t>NPT Doesn’t Solve</w:t>
      </w:r>
    </w:p>
    <w:p w14:paraId="3D227B06" w14:textId="32A78D6A" w:rsidR="00DB0681" w:rsidRDefault="00DB0681" w:rsidP="00D25BE0">
      <w:pPr>
        <w:pStyle w:val="Heading3"/>
      </w:pPr>
      <w:r>
        <w:lastRenderedPageBreak/>
        <w:t>Laundry List</w:t>
      </w:r>
    </w:p>
    <w:p w14:paraId="60E8DE6B" w14:textId="77777777" w:rsidR="00DB0681" w:rsidRDefault="00DB0681" w:rsidP="00DB0681">
      <w:pPr>
        <w:pStyle w:val="Heading4"/>
      </w:pPr>
      <w:r>
        <w:t>The NPT is failing now- nuclear renaissance, the right of states to develop nuclear energy, latent proliferation, and its discriminatory nature</w:t>
      </w:r>
    </w:p>
    <w:p w14:paraId="60A99093" w14:textId="77777777" w:rsidR="00DB0681" w:rsidRDefault="00DB0681" w:rsidP="00DB0681">
      <w:pPr>
        <w:widowControl w:val="0"/>
        <w:autoSpaceDE w:val="0"/>
        <w:autoSpaceDN w:val="0"/>
        <w:adjustRightInd w:val="0"/>
        <w:rPr>
          <w:rFonts w:cs="Cambria Math"/>
          <w:sz w:val="26"/>
          <w:szCs w:val="26"/>
        </w:rPr>
      </w:pPr>
      <w:proofErr w:type="spellStart"/>
      <w:r>
        <w:rPr>
          <w:rFonts w:cs="Cambria Math"/>
          <w:sz w:val="26"/>
          <w:szCs w:val="26"/>
        </w:rPr>
        <w:t>Bozzo</w:t>
      </w:r>
      <w:proofErr w:type="spellEnd"/>
      <w:r>
        <w:rPr>
          <w:rFonts w:cs="Cambria Math"/>
          <w:sz w:val="26"/>
          <w:szCs w:val="26"/>
        </w:rPr>
        <w:t>, 16</w:t>
      </w:r>
    </w:p>
    <w:p w14:paraId="641C5235" w14:textId="77777777" w:rsidR="00DB0681" w:rsidRDefault="00DB0681" w:rsidP="00DB0681">
      <w:pPr>
        <w:widowControl w:val="0"/>
        <w:autoSpaceDE w:val="0"/>
        <w:autoSpaceDN w:val="0"/>
        <w:adjustRightInd w:val="0"/>
        <w:rPr>
          <w:rFonts w:cs="Cambria Math"/>
          <w:szCs w:val="22"/>
        </w:rPr>
      </w:pPr>
      <w:r>
        <w:rPr>
          <w:rFonts w:cs="Cambria Math"/>
          <w:szCs w:val="22"/>
        </w:rPr>
        <w:t xml:space="preserve">(Luciano </w:t>
      </w:r>
      <w:proofErr w:type="spellStart"/>
      <w:r>
        <w:rPr>
          <w:rFonts w:cs="Cambria Math"/>
          <w:szCs w:val="22"/>
        </w:rPr>
        <w:t>Bozzo</w:t>
      </w:r>
      <w:proofErr w:type="spellEnd"/>
      <w:r>
        <w:rPr>
          <w:rFonts w:cs="Cambria Math"/>
          <w:szCs w:val="22"/>
        </w:rPr>
        <w:t xml:space="preserve">, School of political Sciences </w:t>
      </w:r>
      <w:proofErr w:type="spellStart"/>
      <w:proofErr w:type="gramStart"/>
      <w:r>
        <w:rPr>
          <w:rFonts w:cs="Cambria Math"/>
          <w:szCs w:val="22"/>
        </w:rPr>
        <w:t>Cesare</w:t>
      </w:r>
      <w:proofErr w:type="spellEnd"/>
      <w:r>
        <w:rPr>
          <w:rFonts w:cs="Cambria Math"/>
          <w:szCs w:val="22"/>
        </w:rPr>
        <w:t xml:space="preserve">  Alfieri</w:t>
      </w:r>
      <w:proofErr w:type="gramEnd"/>
      <w:r>
        <w:rPr>
          <w:rFonts w:cs="Cambria Math"/>
          <w:szCs w:val="22"/>
        </w:rPr>
        <w:t xml:space="preserve">, University of Florence, "More May Be Better, Perhaps: Nuclear Weapons, Proliferation, and International Politics in the Post-global Age", in the book "Non-Proliferation, Safety, and Nuclear Security", </w:t>
      </w:r>
      <w:proofErr w:type="spellStart"/>
      <w:r>
        <w:rPr>
          <w:rFonts w:cs="Cambria Math"/>
          <w:szCs w:val="22"/>
        </w:rPr>
        <w:t>Vol</w:t>
      </w:r>
      <w:proofErr w:type="spellEnd"/>
      <w:r>
        <w:rPr>
          <w:rFonts w:cs="Cambria Math"/>
          <w:szCs w:val="22"/>
        </w:rPr>
        <w:t xml:space="preserve"> 126, edited by M. </w:t>
      </w:r>
      <w:proofErr w:type="spellStart"/>
      <w:r>
        <w:rPr>
          <w:rFonts w:cs="Cambria Math"/>
          <w:szCs w:val="22"/>
        </w:rPr>
        <w:t>Gerlini</w:t>
      </w:r>
      <w:proofErr w:type="spellEnd"/>
      <w:r>
        <w:rPr>
          <w:rFonts w:cs="Cambria Math"/>
          <w:szCs w:val="22"/>
        </w:rPr>
        <w:t xml:space="preserve"> and A. </w:t>
      </w:r>
      <w:proofErr w:type="spellStart"/>
      <w:r>
        <w:rPr>
          <w:rFonts w:cs="Cambria Math"/>
          <w:szCs w:val="22"/>
        </w:rPr>
        <w:t>Chetaine</w:t>
      </w:r>
      <w:proofErr w:type="spellEnd"/>
      <w:r>
        <w:rPr>
          <w:rFonts w:cs="Cambria Math"/>
          <w:szCs w:val="22"/>
        </w:rPr>
        <w:t>, IOS Press, Google Books, 2016, Accessed 7/13/16, JL @ RKS)</w:t>
      </w:r>
    </w:p>
    <w:p w14:paraId="2D8AB04B" w14:textId="77777777" w:rsidR="00DB0681" w:rsidRDefault="00DB0681" w:rsidP="00DB0681">
      <w:r w:rsidRPr="0081510D">
        <w:rPr>
          <w:rStyle w:val="StyleUnderline"/>
        </w:rPr>
        <w:t>With the geopolitical collapse that followed the end of the Cold War, the balance of</w:t>
      </w:r>
      <w:r>
        <w:rPr>
          <w:rStyle w:val="StyleUnderline"/>
        </w:rPr>
        <w:t xml:space="preserve"> </w:t>
      </w:r>
      <w:r w:rsidRPr="0081510D">
        <w:rPr>
          <w:rStyle w:val="StyleUnderline"/>
        </w:rPr>
        <w:t>power between the old and new powers has changed.</w:t>
      </w:r>
      <w:r>
        <w:t xml:space="preserve"> One single great rift, dotted with areas of violent conflict, political instability, and terrorism stretches seamlessly from Kashmir to the Atlantic coasts of Northern Africa. In this critical scenario, new and not so new factors contribute to increasing the risk that sensitive nuclear materials and technologies will spread, even to non-state actors. </w:t>
      </w:r>
      <w:r w:rsidRPr="007C22FD">
        <w:rPr>
          <w:rStyle w:val="StyleUnderline"/>
          <w:highlight w:val="magenta"/>
        </w:rPr>
        <w:t>The growing spread of technologies for civil use that are easily convertible for military purposes is</w:t>
      </w:r>
      <w:r w:rsidRPr="0081510D">
        <w:rPr>
          <w:rStyle w:val="StyleUnderline"/>
        </w:rPr>
        <w:t xml:space="preserve"> above all </w:t>
      </w:r>
      <w:r w:rsidRPr="007C22FD">
        <w:rPr>
          <w:rStyle w:val="StyleUnderline"/>
          <w:highlight w:val="magenta"/>
        </w:rPr>
        <w:t>a consequence</w:t>
      </w:r>
      <w:r>
        <w:t xml:space="preserve">, that is in some respect paradoxical, </w:t>
      </w:r>
      <w:r w:rsidRPr="007C22FD">
        <w:rPr>
          <w:rStyle w:val="StyleUnderline"/>
          <w:highlight w:val="magenta"/>
        </w:rPr>
        <w:t xml:space="preserve">of the </w:t>
      </w:r>
      <w:proofErr w:type="spellStart"/>
      <w:r w:rsidRPr="007C22FD">
        <w:rPr>
          <w:rStyle w:val="StyleUnderline"/>
          <w:highlight w:val="magenta"/>
        </w:rPr>
        <w:t>liberalisation</w:t>
      </w:r>
      <w:proofErr w:type="spellEnd"/>
      <w:r w:rsidRPr="007C22FD">
        <w:rPr>
          <w:rStyle w:val="StyleUnderline"/>
          <w:highlight w:val="magenta"/>
        </w:rPr>
        <w:t xml:space="preserve"> and </w:t>
      </w:r>
      <w:proofErr w:type="spellStart"/>
      <w:r w:rsidRPr="007C22FD">
        <w:rPr>
          <w:rStyle w:val="StyleUnderline"/>
          <w:highlight w:val="magenta"/>
        </w:rPr>
        <w:t>democratisation</w:t>
      </w:r>
      <w:proofErr w:type="spellEnd"/>
      <w:r w:rsidRPr="007C22FD">
        <w:rPr>
          <w:rStyle w:val="StyleUnderline"/>
          <w:highlight w:val="magenta"/>
        </w:rPr>
        <w:t xml:space="preserve"> of the international system</w:t>
      </w:r>
      <w:r w:rsidRPr="0081510D">
        <w:rPr>
          <w:rStyle w:val="StyleUnderline"/>
        </w:rPr>
        <w:t xml:space="preserve">. </w:t>
      </w:r>
      <w:r w:rsidRPr="007C22FD">
        <w:rPr>
          <w:rStyle w:val="StyleUnderline"/>
          <w:highlight w:val="magenta"/>
        </w:rPr>
        <w:t xml:space="preserve">The </w:t>
      </w:r>
      <w:r w:rsidRPr="0081510D">
        <w:rPr>
          <w:rStyle w:val="StyleUnderline"/>
        </w:rPr>
        <w:t xml:space="preserve">so-called </w:t>
      </w:r>
      <w:r w:rsidRPr="007C22FD">
        <w:rPr>
          <w:rStyle w:val="StyleUnderline"/>
          <w:highlight w:val="magenta"/>
        </w:rPr>
        <w:t>'nuclear renaissance</w:t>
      </w:r>
      <w:r w:rsidRPr="007C22FD">
        <w:rPr>
          <w:highlight w:val="magenta"/>
        </w:rPr>
        <w:t xml:space="preserve">' </w:t>
      </w:r>
      <w:r>
        <w:t xml:space="preserve">— </w:t>
      </w:r>
      <w:r w:rsidRPr="007C22FD">
        <w:rPr>
          <w:rStyle w:val="StyleUnderline"/>
          <w:highlight w:val="magenta"/>
        </w:rPr>
        <w:t>triggered by the need to slow global warming</w:t>
      </w:r>
      <w:r w:rsidRPr="007C22FD">
        <w:rPr>
          <w:highlight w:val="magenta"/>
        </w:rPr>
        <w:t xml:space="preserve"> </w:t>
      </w:r>
      <w:r>
        <w:t xml:space="preserve">(constraints established in the 2005 Kyoto Protocol); </w:t>
      </w:r>
      <w:r w:rsidRPr="0081510D">
        <w:rPr>
          <w:rStyle w:val="StyleUnderline"/>
        </w:rPr>
        <w:t xml:space="preserve">by </w:t>
      </w:r>
      <w:r w:rsidRPr="007C22FD">
        <w:rPr>
          <w:rStyle w:val="StyleUnderline"/>
          <w:highlight w:val="magenta"/>
        </w:rPr>
        <w:t>the growing demand for energy</w:t>
      </w:r>
      <w:r w:rsidRPr="007C22FD">
        <w:rPr>
          <w:highlight w:val="magenta"/>
        </w:rPr>
        <w:t xml:space="preserve"> </w:t>
      </w:r>
      <w:r>
        <w:t xml:space="preserve">on the part of the rising economies; </w:t>
      </w:r>
      <w:r w:rsidRPr="0081510D">
        <w:rPr>
          <w:rStyle w:val="StyleUnderline"/>
        </w:rPr>
        <w:t xml:space="preserve">by </w:t>
      </w:r>
      <w:r w:rsidRPr="007C22FD">
        <w:rPr>
          <w:rStyle w:val="StyleUnderline"/>
          <w:highlight w:val="magenta"/>
        </w:rPr>
        <w:t xml:space="preserve">the prices of fossil fuels and </w:t>
      </w:r>
      <w:r w:rsidRPr="0081510D">
        <w:rPr>
          <w:rStyle w:val="StyleUnderline"/>
        </w:rPr>
        <w:t xml:space="preserve">the advent or new safer and more </w:t>
      </w:r>
      <w:r w:rsidRPr="007C22FD">
        <w:rPr>
          <w:rStyle w:val="StyleUnderline"/>
          <w:highlight w:val="magenta"/>
        </w:rPr>
        <w:t>efficient nuclear reactors</w:t>
      </w:r>
      <w:r w:rsidRPr="007C22FD">
        <w:rPr>
          <w:highlight w:val="magenta"/>
        </w:rPr>
        <w:t xml:space="preserve"> </w:t>
      </w:r>
      <w:r>
        <w:t xml:space="preserve">— </w:t>
      </w:r>
      <w:r w:rsidRPr="007C22FD">
        <w:rPr>
          <w:rStyle w:val="StyleUnderline"/>
          <w:highlight w:val="magenta"/>
        </w:rPr>
        <w:t>has played a central part</w:t>
      </w:r>
      <w:r>
        <w:t xml:space="preserve">. </w:t>
      </w:r>
      <w:r w:rsidRPr="0081510D">
        <w:rPr>
          <w:rStyle w:val="StyleUnderline"/>
        </w:rPr>
        <w:t>This ‘renaissance' has indubitably suffered</w:t>
      </w:r>
      <w:r>
        <w:rPr>
          <w:rStyle w:val="StyleUnderline"/>
        </w:rPr>
        <w:t xml:space="preserve"> </w:t>
      </w:r>
      <w:r w:rsidRPr="0081510D">
        <w:rPr>
          <w:rStyle w:val="StyleUnderline"/>
        </w:rPr>
        <w:t>the backlash of the serious Fukushima accident</w:t>
      </w:r>
      <w:r>
        <w:t xml:space="preserve">, the consequences of which were borne by the environment, above all in Japan and Europe (Germany). </w:t>
      </w:r>
      <w:r w:rsidRPr="0081510D">
        <w:rPr>
          <w:rStyle w:val="StyleUnderline"/>
        </w:rPr>
        <w:t>But the more recent</w:t>
      </w:r>
      <w:r>
        <w:rPr>
          <w:rStyle w:val="StyleUnderline"/>
        </w:rPr>
        <w:t xml:space="preserve"> </w:t>
      </w:r>
      <w:r w:rsidRPr="0081510D">
        <w:rPr>
          <w:rStyle w:val="StyleUnderline"/>
        </w:rPr>
        <w:t>changes with regard to regional conflict, the aforementioned situation with Iran, and</w:t>
      </w:r>
      <w:r>
        <w:rPr>
          <w:rStyle w:val="StyleUnderline"/>
        </w:rPr>
        <w:t xml:space="preserve"> </w:t>
      </w:r>
      <w:r w:rsidRPr="0081510D">
        <w:rPr>
          <w:rStyle w:val="StyleUnderline"/>
        </w:rPr>
        <w:t>economic need have shadowed the Fukushima effect</w:t>
      </w:r>
      <w:r>
        <w:t xml:space="preserve">. However, </w:t>
      </w:r>
      <w:r w:rsidRPr="007C22FD">
        <w:rPr>
          <w:rStyle w:val="StyleUnderline"/>
          <w:highlight w:val="magenta"/>
        </w:rPr>
        <w:t>the increase in the national nuclear fuel cycles and the very characteristics of the new reactors will multiply and complicate the controls necessary to impede illicit activities, the efficacy of which is</w:t>
      </w:r>
      <w:r>
        <w:t xml:space="preserve">, today, </w:t>
      </w:r>
      <w:r w:rsidRPr="007C22FD">
        <w:rPr>
          <w:rStyle w:val="StyleUnderline"/>
          <w:highlight w:val="magenta"/>
        </w:rPr>
        <w:t>already the object of strong criticism</w:t>
      </w:r>
      <w:r w:rsidRPr="007C22FD">
        <w:rPr>
          <w:highlight w:val="magenta"/>
        </w:rPr>
        <w:t xml:space="preserve"> </w:t>
      </w:r>
      <w:r>
        <w:t xml:space="preserve">because of what has happened over the last three decades. </w:t>
      </w:r>
      <w:r w:rsidRPr="007C22FD">
        <w:rPr>
          <w:rStyle w:val="StyleUnderline"/>
          <w:highlight w:val="magenta"/>
        </w:rPr>
        <w:t>All of this exasperates the central paradox of the NPT: the treaty was created to impede nuclear proliferation and yet it acknowledges</w:t>
      </w:r>
      <w:r w:rsidRPr="007C22FD">
        <w:rPr>
          <w:highlight w:val="magenta"/>
        </w:rPr>
        <w:t xml:space="preserve"> </w:t>
      </w:r>
      <w:r>
        <w:t xml:space="preserve">— art. IV, second pillar of the act — </w:t>
      </w:r>
      <w:r w:rsidRPr="007C22FD">
        <w:rPr>
          <w:rStyle w:val="StyleUnderline"/>
          <w:highlight w:val="magenta"/>
        </w:rPr>
        <w:t>the 'inalienable right'</w:t>
      </w:r>
      <w:r w:rsidRPr="007C22FD">
        <w:rPr>
          <w:highlight w:val="magenta"/>
        </w:rPr>
        <w:t xml:space="preserve"> </w:t>
      </w:r>
      <w:r>
        <w:t xml:space="preserve">of the NNWSs </w:t>
      </w:r>
      <w:r w:rsidRPr="007C22FD">
        <w:rPr>
          <w:rStyle w:val="StyleUnderline"/>
          <w:highlight w:val="magenta"/>
        </w:rPr>
        <w:t>to develop nuclear technologies</w:t>
      </w:r>
      <w:r w:rsidRPr="0081510D">
        <w:rPr>
          <w:rStyle w:val="StyleUnderline"/>
        </w:rPr>
        <w:t xml:space="preserve"> that are</w:t>
      </w:r>
      <w:r>
        <w:rPr>
          <w:rStyle w:val="StyleUnderline"/>
        </w:rPr>
        <w:t xml:space="preserve"> </w:t>
      </w:r>
      <w:r w:rsidRPr="0081510D">
        <w:rPr>
          <w:rStyle w:val="StyleUnderline"/>
        </w:rPr>
        <w:t>peaceful in scope, and it actually promotes this</w:t>
      </w:r>
      <w:r>
        <w:t xml:space="preserve">. </w:t>
      </w:r>
      <w:r w:rsidRPr="0081510D">
        <w:rPr>
          <w:rStyle w:val="StyleUnderline"/>
        </w:rPr>
        <w:t>It is not by chance that all of the States</w:t>
      </w:r>
      <w:r>
        <w:rPr>
          <w:rStyle w:val="StyleUnderline"/>
        </w:rPr>
        <w:t xml:space="preserve"> </w:t>
      </w:r>
      <w:r w:rsidRPr="0081510D">
        <w:rPr>
          <w:rStyle w:val="StyleUnderline"/>
        </w:rPr>
        <w:t>that have joined the original nuclear club</w:t>
      </w:r>
      <w:r>
        <w:t>, or that have attempted to do so, we</w:t>
      </w:r>
      <w:r w:rsidRPr="0081510D">
        <w:rPr>
          <w:rStyle w:val="StyleUnderline"/>
        </w:rPr>
        <w:t>re able to</w:t>
      </w:r>
      <w:r>
        <w:rPr>
          <w:rStyle w:val="StyleUnderline"/>
        </w:rPr>
        <w:t xml:space="preserve"> </w:t>
      </w:r>
      <w:r w:rsidRPr="0081510D">
        <w:rPr>
          <w:rStyle w:val="StyleUnderline"/>
        </w:rPr>
        <w:t xml:space="preserve">do so through their civil nuclear </w:t>
      </w:r>
      <w:proofErr w:type="spellStart"/>
      <w:r w:rsidRPr="0081510D">
        <w:rPr>
          <w:rStyle w:val="StyleUnderline"/>
        </w:rPr>
        <w:t>programmes</w:t>
      </w:r>
      <w:proofErr w:type="spellEnd"/>
      <w:r w:rsidRPr="0081510D">
        <w:rPr>
          <w:rStyle w:val="StyleUnderline"/>
        </w:rPr>
        <w:t xml:space="preserve"> thanks to the financial, scientific, and</w:t>
      </w:r>
      <w:r>
        <w:rPr>
          <w:rStyle w:val="StyleUnderline"/>
        </w:rPr>
        <w:t xml:space="preserve"> </w:t>
      </w:r>
      <w:r w:rsidRPr="0081510D">
        <w:rPr>
          <w:rStyle w:val="StyleUnderline"/>
        </w:rPr>
        <w:t>technical collaboration of the nuclear powers allowed under the treaty</w:t>
      </w:r>
      <w:r>
        <w:t xml:space="preserve">. On the other hand, the paradox of article IV is connected to the discriminatory nature of the treaty and of the non-proliferation regime itself, which according to its critics functions on the basis of the same principle that George Orwell used to underpin his well-known novel Animal Farm published in 1945: 'all animals are equal, but some animals are more equal than </w:t>
      </w:r>
      <w:proofErr w:type="gramStart"/>
      <w:r>
        <w:t>others'[</w:t>
      </w:r>
      <w:proofErr w:type="gramEnd"/>
      <w:r>
        <w:t xml:space="preserve">18]. In fact, this paradox aims to temper the distinction between those whose status as a nuclear power is </w:t>
      </w:r>
      <w:proofErr w:type="spellStart"/>
      <w:r>
        <w:t>recognised</w:t>
      </w:r>
      <w:proofErr w:type="spellEnd"/>
      <w:r>
        <w:t xml:space="preserve"> by right and those who accept to renounce it by compensating the latter. </w:t>
      </w:r>
      <w:r w:rsidRPr="007C22FD">
        <w:rPr>
          <w:rStyle w:val="StyleUnderline"/>
          <w:highlight w:val="magenta"/>
        </w:rPr>
        <w:t>The current regional conflict and instability</w:t>
      </w:r>
      <w:r>
        <w:t xml:space="preserve">, on the other hand, </w:t>
      </w:r>
      <w:r w:rsidRPr="007C22FD">
        <w:rPr>
          <w:rStyle w:val="StyleUnderline"/>
          <w:highlight w:val="magenta"/>
        </w:rPr>
        <w:t>have served to compound the problem</w:t>
      </w:r>
      <w:r w:rsidRPr="007C22FD">
        <w:rPr>
          <w:highlight w:val="magenta"/>
        </w:rPr>
        <w:t xml:space="preserve"> </w:t>
      </w:r>
      <w:r>
        <w:t xml:space="preserve">or </w:t>
      </w:r>
      <w:r w:rsidRPr="007C22FD">
        <w:rPr>
          <w:rStyle w:val="StyleUnderline"/>
          <w:highlight w:val="magenta"/>
        </w:rPr>
        <w:t>'latent proliferation': states</w:t>
      </w:r>
      <w:r w:rsidRPr="007C22FD">
        <w:rPr>
          <w:highlight w:val="magenta"/>
        </w:rPr>
        <w:t xml:space="preserve"> </w:t>
      </w:r>
      <w:r>
        <w:t xml:space="preserve">— such as Japan, South Korea, now Iran, and the others that could join </w:t>
      </w:r>
      <w:r>
        <w:lastRenderedPageBreak/>
        <w:t xml:space="preserve">them — </w:t>
      </w:r>
      <w:r w:rsidRPr="007C22FD">
        <w:rPr>
          <w:rStyle w:val="StyleUnderline"/>
          <w:highlight w:val="magenta"/>
        </w:rPr>
        <w:t xml:space="preserve">that are capable of rapidly developing their nuclear capabilities </w:t>
      </w:r>
      <w:r w:rsidRPr="00DB0681">
        <w:rPr>
          <w:rStyle w:val="StyleUnderline"/>
        </w:rPr>
        <w:t xml:space="preserve">in crisis situations and </w:t>
      </w:r>
      <w:r w:rsidRPr="007C22FD">
        <w:rPr>
          <w:rStyle w:val="StyleUnderline"/>
          <w:highlight w:val="magenta"/>
        </w:rPr>
        <w:t>could cause potentially devastating chain reactions</w:t>
      </w:r>
      <w:r>
        <w:t xml:space="preserve">. </w:t>
      </w:r>
      <w:r w:rsidRPr="007C22FD">
        <w:rPr>
          <w:rStyle w:val="StyleUnderline"/>
          <w:highlight w:val="magenta"/>
        </w:rPr>
        <w:t>Not less worrisome are the consequences of the illegal trafficking of sensitive nuclear materials and technologies</w:t>
      </w:r>
      <w:r>
        <w:t xml:space="preserve">. This fear first surfaced — and with good reason, given the recent disclosures — as a result of the dissolution of the Soviet Union. Then, between 2003 and 2004, the same fear eventually </w:t>
      </w:r>
      <w:proofErr w:type="spellStart"/>
      <w:r>
        <w:t>materialised</w:t>
      </w:r>
      <w:proofErr w:type="spellEnd"/>
      <w:r>
        <w:t xml:space="preserve"> following the discovery of Abdul Q. Khan's clandestine (or presumed to be) network. Khan, the Pakistani scientist, contributed to the development of the nuclear </w:t>
      </w:r>
      <w:proofErr w:type="spellStart"/>
      <w:r>
        <w:t>programmes</w:t>
      </w:r>
      <w:proofErr w:type="spellEnd"/>
      <w:r>
        <w:t xml:space="preserve"> of North in exchange tor missile technology — Iran, Libya, and probably Syria, Korea providing them with the projects and technology to build the centrifuges needed to separate the U -235 isotope. </w:t>
      </w:r>
      <w:r w:rsidRPr="00DB0681">
        <w:rPr>
          <w:rStyle w:val="StyleUnderline"/>
        </w:rPr>
        <w:t xml:space="preserve">To complete the picture, </w:t>
      </w:r>
      <w:r w:rsidRPr="007C22FD">
        <w:rPr>
          <w:rStyle w:val="StyleUnderline"/>
          <w:highlight w:val="magenta"/>
        </w:rPr>
        <w:t xml:space="preserve">the </w:t>
      </w:r>
      <w:r w:rsidRPr="00DB0681">
        <w:rPr>
          <w:rStyle w:val="StyleUnderline"/>
        </w:rPr>
        <w:t>great, unresolved question of</w:t>
      </w:r>
      <w:r>
        <w:rPr>
          <w:rStyle w:val="StyleUnderline"/>
        </w:rPr>
        <w:t xml:space="preserve"> </w:t>
      </w:r>
      <w:r w:rsidRPr="00DB0681">
        <w:rPr>
          <w:rStyle w:val="StyleUnderline"/>
        </w:rPr>
        <w:t xml:space="preserve">the aforementioned asymmetrical and </w:t>
      </w:r>
      <w:r w:rsidRPr="007C22FD">
        <w:rPr>
          <w:rStyle w:val="StyleUnderline"/>
          <w:highlight w:val="magenta"/>
        </w:rPr>
        <w:t>discriminatory nature of the NPT remains</w:t>
      </w:r>
      <w:r>
        <w:t xml:space="preserve">. </w:t>
      </w:r>
      <w:r w:rsidRPr="007C22FD">
        <w:rPr>
          <w:rStyle w:val="StyleUnderline"/>
          <w:highlight w:val="magenta"/>
        </w:rPr>
        <w:t xml:space="preserve">How is it possible for those that continue to </w:t>
      </w:r>
      <w:proofErr w:type="spellStart"/>
      <w:r w:rsidRPr="007C22FD">
        <w:rPr>
          <w:rStyle w:val="StyleUnderline"/>
          <w:highlight w:val="magenta"/>
        </w:rPr>
        <w:t>modernise</w:t>
      </w:r>
      <w:proofErr w:type="spellEnd"/>
      <w:r w:rsidRPr="007C22FD">
        <w:rPr>
          <w:rStyle w:val="StyleUnderline"/>
          <w:highlight w:val="magenta"/>
        </w:rPr>
        <w:t xml:space="preserve"> their nuclear arsenals </w:t>
      </w:r>
      <w:r w:rsidRPr="00DB0681">
        <w:rPr>
          <w:rStyle w:val="StyleUnderline"/>
        </w:rPr>
        <w:t>and the</w:t>
      </w:r>
      <w:r>
        <w:rPr>
          <w:rStyle w:val="StyleUnderline"/>
        </w:rPr>
        <w:t xml:space="preserve"> </w:t>
      </w:r>
      <w:r w:rsidRPr="00DB0681">
        <w:rPr>
          <w:rStyle w:val="StyleUnderline"/>
        </w:rPr>
        <w:t>doctrines surrounding their use</w:t>
      </w:r>
      <w:r>
        <w:t xml:space="preserve">, to </w:t>
      </w:r>
      <w:proofErr w:type="spellStart"/>
      <w:r>
        <w:t>miniaturise</w:t>
      </w:r>
      <w:proofErr w:type="spellEnd"/>
      <w:r>
        <w:t xml:space="preserve"> warheads, and to draw up new operative scenarios </w:t>
      </w:r>
      <w:r w:rsidRPr="007C22FD">
        <w:rPr>
          <w:rStyle w:val="StyleUnderline"/>
          <w:highlight w:val="magenta"/>
        </w:rPr>
        <w:t>to</w:t>
      </w:r>
      <w:r w:rsidRPr="007C22FD">
        <w:rPr>
          <w:highlight w:val="magenta"/>
        </w:rPr>
        <w:t xml:space="preserve"> </w:t>
      </w:r>
      <w:r w:rsidRPr="00DB0681">
        <w:rPr>
          <w:rStyle w:val="StyleUnderline"/>
        </w:rPr>
        <w:t xml:space="preserve">actually </w:t>
      </w:r>
      <w:r w:rsidRPr="007C22FD">
        <w:rPr>
          <w:rStyle w:val="StyleUnderline"/>
          <w:highlight w:val="magenta"/>
        </w:rPr>
        <w:t>persuade others to give up the possibility of having these</w:t>
      </w:r>
      <w:r w:rsidRPr="00DB0681">
        <w:rPr>
          <w:rStyle w:val="StyleUnderline"/>
        </w:rPr>
        <w:t xml:space="preserve"> very</w:t>
      </w:r>
      <w:r>
        <w:rPr>
          <w:rStyle w:val="StyleUnderline"/>
        </w:rPr>
        <w:t xml:space="preserve"> </w:t>
      </w:r>
      <w:r w:rsidRPr="007C22FD">
        <w:rPr>
          <w:rStyle w:val="StyleUnderline"/>
          <w:highlight w:val="magenta"/>
        </w:rPr>
        <w:t xml:space="preserve">weapons </w:t>
      </w:r>
      <w:r w:rsidRPr="00DB0681">
        <w:rPr>
          <w:rStyle w:val="StyleUnderline"/>
        </w:rPr>
        <w:t>on the premise they are useless and dangerous</w:t>
      </w:r>
      <w:r>
        <w:t xml:space="preserve">? </w:t>
      </w:r>
    </w:p>
    <w:p w14:paraId="6ED669D9" w14:textId="77777777" w:rsidR="00DB0681" w:rsidRPr="00DB0681" w:rsidRDefault="00DB0681" w:rsidP="00DB0681"/>
    <w:p w14:paraId="456A72B8" w14:textId="77777777" w:rsidR="00D25BE0" w:rsidRDefault="00D25BE0" w:rsidP="00D25BE0">
      <w:pPr>
        <w:pStyle w:val="Heading3"/>
      </w:pPr>
      <w:r>
        <w:lastRenderedPageBreak/>
        <w:t>No Legitimacy/Failing Now</w:t>
      </w:r>
    </w:p>
    <w:p w14:paraId="1FBFD663" w14:textId="77777777" w:rsidR="00D25BE0" w:rsidRDefault="00D25BE0" w:rsidP="00D25BE0">
      <w:pPr>
        <w:pStyle w:val="Heading4"/>
      </w:pPr>
      <w:r>
        <w:t>The NPT is failing now- discriminatory nature and lack of a supervising organization means states are incentivized to proliferate</w:t>
      </w:r>
    </w:p>
    <w:p w14:paraId="1D9049C4" w14:textId="77777777" w:rsidR="00D25BE0" w:rsidRPr="00C763C9" w:rsidRDefault="00D25BE0" w:rsidP="00D25BE0">
      <w:pPr>
        <w:rPr>
          <w:rStyle w:val="Style13ptBold"/>
        </w:rPr>
      </w:pPr>
      <w:proofErr w:type="spellStart"/>
      <w:r w:rsidRPr="00C763C9">
        <w:rPr>
          <w:rStyle w:val="Style13ptBold"/>
        </w:rPr>
        <w:t>Pedraza</w:t>
      </w:r>
      <w:proofErr w:type="spellEnd"/>
      <w:r w:rsidRPr="00C763C9">
        <w:rPr>
          <w:rStyle w:val="Style13ptBold"/>
        </w:rPr>
        <w:t>, 2015</w:t>
      </w:r>
    </w:p>
    <w:p w14:paraId="436AA7B7" w14:textId="77777777" w:rsidR="00D25BE0" w:rsidRDefault="00D25BE0" w:rsidP="00D25BE0">
      <w:r>
        <w:t xml:space="preserve">(Jorge Morales </w:t>
      </w:r>
      <w:proofErr w:type="spellStart"/>
      <w:r>
        <w:t>Pedraza</w:t>
      </w:r>
      <w:proofErr w:type="spellEnd"/>
      <w:r>
        <w:t xml:space="preserve">, "Is the NPT an Effective International Instrument to Stop Nuclear Proliferation Without the Establishment of an International </w:t>
      </w:r>
      <w:proofErr w:type="spellStart"/>
      <w:r>
        <w:t>Organisation</w:t>
      </w:r>
      <w:proofErr w:type="spellEnd"/>
      <w:r>
        <w:t xml:space="preserve"> to Supervise the Implementation of its Provision?</w:t>
      </w:r>
      <w:proofErr w:type="gramStart"/>
      <w:r>
        <w:t>",</w:t>
      </w:r>
      <w:proofErr w:type="gramEnd"/>
      <w:r>
        <w:t xml:space="preserve"> Public Organization Review, Volume 15, Issue 2, June 2015, Springer, Accessed 7/2/16, JL @ RKS)</w:t>
      </w:r>
    </w:p>
    <w:p w14:paraId="6DB0E434" w14:textId="77777777" w:rsidR="00D25BE0" w:rsidRPr="00AF29B1" w:rsidRDefault="00D25BE0" w:rsidP="00D25BE0">
      <w:r w:rsidRPr="00920B01">
        <w:rPr>
          <w:rStyle w:val="StyleUnderline"/>
        </w:rPr>
        <w:t>The different obligations between these two groups of States are very clear and by no means can be qualified as “balanced and non-discriminatory”</w:t>
      </w:r>
      <w:r>
        <w:t xml:space="preserve">. Article VI calls </w:t>
      </w:r>
      <w:r w:rsidRPr="007C22FD">
        <w:rPr>
          <w:rStyle w:val="StyleUnderline"/>
          <w:highlight w:val="magenta"/>
        </w:rPr>
        <w:t>nuclear-weapon State partie</w:t>
      </w:r>
      <w:r w:rsidRPr="007C22FD">
        <w:rPr>
          <w:highlight w:val="magenta"/>
        </w:rPr>
        <w:t xml:space="preserve">s </w:t>
      </w:r>
      <w:r>
        <w:t xml:space="preserve">to </w:t>
      </w:r>
      <w:r w:rsidRPr="007C22FD">
        <w:rPr>
          <w:rStyle w:val="StyleUnderline"/>
          <w:highlight w:val="magenta"/>
        </w:rPr>
        <w:t xml:space="preserve">begin negotiations with the purpose of pursuing nuclear disarmament, but regrettably without specifying when these negotiations should begin </w:t>
      </w:r>
      <w:r w:rsidRPr="00920B01">
        <w:rPr>
          <w:rStyle w:val="StyleUnderline"/>
        </w:rPr>
        <w:t>and conclude</w:t>
      </w:r>
      <w:r>
        <w:t xml:space="preserve">, and the period during which the destruction of all nuclear weapons and the closure of all nuclear weapon production facilities should be carried out. Based on the wording of Article VI, </w:t>
      </w:r>
      <w:r w:rsidRPr="00920B01">
        <w:rPr>
          <w:rStyle w:val="StyleUnderline"/>
        </w:rPr>
        <w:t xml:space="preserve">nuclear-weapon State parties consider that they are not obligated to show </w:t>
      </w:r>
      <w:r>
        <w:t xml:space="preserve">now </w:t>
      </w:r>
      <w:r w:rsidRPr="00920B01">
        <w:rPr>
          <w:rStyle w:val="StyleUnderline"/>
        </w:rPr>
        <w:t>the necessary political will to begin</w:t>
      </w:r>
      <w:r>
        <w:t xml:space="preserve">, as soon as possible, negotiations of specific nuclear disarmament measures at the multilateral level and under strict international supervision, as requested many times by the international community. These countries have the opinion that they can </w:t>
      </w:r>
      <w:proofErr w:type="spellStart"/>
      <w:r>
        <w:t>fulfil</w:t>
      </w:r>
      <w:proofErr w:type="spellEnd"/>
      <w:r>
        <w:t xml:space="preserve"> their obligations under Article VI through bilateral agreements and unilateral actions. </w:t>
      </w:r>
      <w:r w:rsidRPr="007C22FD">
        <w:rPr>
          <w:rStyle w:val="StyleUnderline"/>
          <w:highlight w:val="magenta"/>
        </w:rPr>
        <w:t>It is evident that this group of States enjoys</w:t>
      </w:r>
      <w:r w:rsidRPr="00920B01">
        <w:rPr>
          <w:rStyle w:val="StyleUnderline"/>
        </w:rPr>
        <w:t xml:space="preserve">, under the current NPT’s provisions, certain </w:t>
      </w:r>
      <w:r w:rsidRPr="007C22FD">
        <w:rPr>
          <w:rStyle w:val="StyleUnderline"/>
          <w:highlight w:val="magenta"/>
        </w:rPr>
        <w:t>privileges considered by many countries as completely discriminatory and unacceptable in the light of international law and the equality of States</w:t>
      </w:r>
      <w:r>
        <w:t>. In this unique situation, the Canberra Commission in its report (1995) stressed the following: “</w:t>
      </w:r>
      <w:r w:rsidRPr="00920B01">
        <w:rPr>
          <w:rStyle w:val="StyleUnderline"/>
        </w:rPr>
        <w:t>Nuclear weapons are held by a handful of States, which insist that these weapons provide unique security benefits, and yet reserve uniquely to themselves the right to own them</w:t>
      </w:r>
      <w:r>
        <w:t xml:space="preserve">. </w:t>
      </w:r>
      <w:r w:rsidRPr="007C22FD">
        <w:rPr>
          <w:rStyle w:val="StyleUnderline"/>
          <w:highlight w:val="magenta"/>
        </w:rPr>
        <w:t>This situation is highly discriminatory and thus unstable</w:t>
      </w:r>
      <w:r w:rsidRPr="00920B01">
        <w:rPr>
          <w:rStyle w:val="StyleUnderline"/>
        </w:rPr>
        <w:t>; it cannot be sustained</w:t>
      </w:r>
      <w:r>
        <w:t xml:space="preserve">. </w:t>
      </w:r>
      <w:r w:rsidRPr="007C22FD">
        <w:rPr>
          <w:rStyle w:val="StyleUnderline"/>
          <w:highlight w:val="magenta"/>
        </w:rPr>
        <w:t>The possession of nuclear weapons by any State is a constant stimulus to other States to acquire them</w:t>
      </w:r>
      <w:r>
        <w:t xml:space="preserve">”. Undoubtedly, </w:t>
      </w:r>
      <w:r w:rsidRPr="007C22FD">
        <w:rPr>
          <w:rStyle w:val="StyleUnderline"/>
          <w:highlight w:val="magenta"/>
        </w:rPr>
        <w:t>the discriminatory character of the NPT is one of the main causes of the difficulties that this Treaty is now facing</w:t>
      </w:r>
      <w:r w:rsidRPr="007C22FD">
        <w:rPr>
          <w:highlight w:val="magenta"/>
        </w:rPr>
        <w:t xml:space="preserve">, </w:t>
      </w:r>
      <w:r w:rsidRPr="007C22FD">
        <w:rPr>
          <w:rStyle w:val="StyleUnderline"/>
          <w:highlight w:val="magenta"/>
        </w:rPr>
        <w:t xml:space="preserve">which are impeding the strengthening of the nuclear non-proliferation regime. These difficulties are putting in danger </w:t>
      </w:r>
      <w:r w:rsidRPr="00920B01">
        <w:rPr>
          <w:rStyle w:val="StyleUnderline"/>
        </w:rPr>
        <w:t xml:space="preserve">not only the existence of such regime, but also </w:t>
      </w:r>
      <w:r w:rsidRPr="007C22FD">
        <w:rPr>
          <w:rStyle w:val="StyleUnderline"/>
          <w:highlight w:val="magenta"/>
        </w:rPr>
        <w:t>international peace, security and stability</w:t>
      </w:r>
      <w:r>
        <w:t xml:space="preserve">. </w:t>
      </w:r>
      <w:r w:rsidRPr="00920B01">
        <w:rPr>
          <w:rStyle w:val="StyleUnderline"/>
        </w:rPr>
        <w:t xml:space="preserve">In addition, </w:t>
      </w:r>
      <w:r w:rsidRPr="007C22FD">
        <w:rPr>
          <w:rStyle w:val="StyleUnderline"/>
          <w:highlight w:val="magenta"/>
        </w:rPr>
        <w:t xml:space="preserve">there is no international </w:t>
      </w:r>
      <w:proofErr w:type="spellStart"/>
      <w:r w:rsidRPr="007C22FD">
        <w:rPr>
          <w:rStyle w:val="StyleUnderline"/>
          <w:highlight w:val="magenta"/>
        </w:rPr>
        <w:t>organisation</w:t>
      </w:r>
      <w:proofErr w:type="spellEnd"/>
      <w:r w:rsidRPr="007C22FD">
        <w:rPr>
          <w:rStyle w:val="StyleUnderline"/>
          <w:highlight w:val="magenta"/>
        </w:rPr>
        <w:t xml:space="preserve"> with the mandate of supervising the implementation of all Treaty’s provisions </w:t>
      </w:r>
      <w:r w:rsidRPr="00920B01">
        <w:rPr>
          <w:rStyle w:val="StyleUnderline"/>
        </w:rPr>
        <w:t>by its States parties</w:t>
      </w:r>
      <w:r>
        <w:t xml:space="preserve">, impeding an impartial verification on how these States are fulfilling its obligations and commitments. The responsibility of supervising the exclusively peaceful uses of all nuclear programs in all NPT States parties has been assigned to the IAEA, </w:t>
      </w:r>
      <w:proofErr w:type="spellStart"/>
      <w:r>
        <w:t>organisation</w:t>
      </w:r>
      <w:proofErr w:type="spellEnd"/>
      <w:r>
        <w:t xml:space="preserve"> that was created in 1957, several years before the entered into force of the NPT, with a very specific mandate: the promotion of the peaceful uses of nuclear energy under strict international control in order to avoid the military use of these materials.</w:t>
      </w:r>
    </w:p>
    <w:p w14:paraId="362F9F18" w14:textId="77777777" w:rsidR="00D25BE0" w:rsidRPr="00920B01" w:rsidRDefault="00D25BE0" w:rsidP="00D25BE0"/>
    <w:p w14:paraId="5BF72D77" w14:textId="77777777" w:rsidR="00D25BE0" w:rsidRDefault="00D25BE0" w:rsidP="00D25BE0">
      <w:pPr>
        <w:pStyle w:val="Heading4"/>
      </w:pPr>
      <w:r>
        <w:lastRenderedPageBreak/>
        <w:t>The current NPT is loosing credibility and legitimacy- non-nuclear states feel unequally obligated while nuclear powers maintain their weapons</w:t>
      </w:r>
    </w:p>
    <w:p w14:paraId="34980E97" w14:textId="77777777" w:rsidR="00D25BE0" w:rsidRDefault="00D25BE0" w:rsidP="00D25BE0">
      <w:proofErr w:type="spellStart"/>
      <w:r w:rsidRPr="00E4167C">
        <w:rPr>
          <w:rStyle w:val="Style13ptBold"/>
        </w:rPr>
        <w:t>Tannenwald</w:t>
      </w:r>
      <w:proofErr w:type="spellEnd"/>
      <w:r>
        <w:t xml:space="preserve">, Faculty Fellow at the Watson Institute for International Studies, </w:t>
      </w:r>
      <w:r w:rsidRPr="00E4167C">
        <w:rPr>
          <w:rStyle w:val="Style13ptBold"/>
        </w:rPr>
        <w:t>2013</w:t>
      </w:r>
    </w:p>
    <w:p w14:paraId="487480F6" w14:textId="77777777" w:rsidR="00D25BE0" w:rsidRDefault="00D25BE0" w:rsidP="00D25BE0">
      <w:r>
        <w:t xml:space="preserve">(Nina </w:t>
      </w:r>
      <w:proofErr w:type="spellStart"/>
      <w:r>
        <w:t>Tannenwald</w:t>
      </w:r>
      <w:proofErr w:type="spellEnd"/>
      <w:r>
        <w:t>, senior lecturer in the Political Science Department at Brown University, "Justice and Fairness in the Nuclear Nonproliferation Regime"</w:t>
      </w:r>
      <w:proofErr w:type="gramStart"/>
      <w:r>
        <w:t>,  Ethics</w:t>
      </w:r>
      <w:proofErr w:type="gramEnd"/>
      <w:r>
        <w:t xml:space="preserve"> &amp; International Affairs, Volume 27, Issue 03, Fall 2013, Cambridge Journals, </w:t>
      </w:r>
      <w:proofErr w:type="spellStart"/>
      <w:r>
        <w:t>Accssed</w:t>
      </w:r>
      <w:proofErr w:type="spellEnd"/>
      <w:r>
        <w:t xml:space="preserve"> 7/1/16, JL @ RKS)</w:t>
      </w:r>
    </w:p>
    <w:p w14:paraId="3884297F" w14:textId="77777777" w:rsidR="00D25BE0" w:rsidRPr="00E4167C" w:rsidRDefault="00D25BE0" w:rsidP="00D25BE0">
      <w:r>
        <w:t xml:space="preserve">How much do these claims of justice matter? On one hand, </w:t>
      </w:r>
      <w:r w:rsidRPr="00373E9B">
        <w:rPr>
          <w:rStyle w:val="StyleUnderline"/>
        </w:rPr>
        <w:t>we can be struck by</w:t>
      </w:r>
      <w:r>
        <w:rPr>
          <w:rStyle w:val="StyleUnderline"/>
        </w:rPr>
        <w:t xml:space="preserve"> </w:t>
      </w:r>
      <w:r w:rsidRPr="00373E9B">
        <w:rPr>
          <w:rStyle w:val="StyleUnderline"/>
        </w:rPr>
        <w:t>how much the issues of justice and fairness continue to pervade negotiations over</w:t>
      </w:r>
      <w:r>
        <w:rPr>
          <w:rStyle w:val="StyleUnderline"/>
        </w:rPr>
        <w:t xml:space="preserve"> </w:t>
      </w:r>
      <w:r w:rsidRPr="00373E9B">
        <w:rPr>
          <w:rStyle w:val="StyleUnderline"/>
        </w:rPr>
        <w:t>the NPT</w:t>
      </w:r>
      <w:r>
        <w:t xml:space="preserve">. Not surprisingly, </w:t>
      </w:r>
      <w:r w:rsidRPr="00373E9B">
        <w:rPr>
          <w:rStyle w:val="StyleUnderline"/>
        </w:rPr>
        <w:t>weaker parties appeal to fairness and justice considerations</w:t>
      </w:r>
      <w:r>
        <w:rPr>
          <w:rStyle w:val="StyleUnderline"/>
        </w:rPr>
        <w:t xml:space="preserve"> </w:t>
      </w:r>
      <w:r w:rsidRPr="00373E9B">
        <w:rPr>
          <w:rStyle w:val="StyleUnderline"/>
        </w:rPr>
        <w:t>more often than stronger parties.</w:t>
      </w:r>
      <w:r>
        <w:t xml:space="preserve"> On the other hand, </w:t>
      </w:r>
      <w:r w:rsidRPr="00373E9B">
        <w:rPr>
          <w:rStyle w:val="StyleUnderline"/>
        </w:rPr>
        <w:t>the nonproliferation</w:t>
      </w:r>
      <w:r>
        <w:rPr>
          <w:rStyle w:val="StyleUnderline"/>
        </w:rPr>
        <w:t xml:space="preserve"> </w:t>
      </w:r>
      <w:r w:rsidRPr="00373E9B">
        <w:rPr>
          <w:rStyle w:val="StyleUnderline"/>
        </w:rPr>
        <w:t>regime has continued to persist over forty-five years despite ongoing complaints</w:t>
      </w:r>
      <w:r>
        <w:rPr>
          <w:rStyle w:val="StyleUnderline"/>
        </w:rPr>
        <w:t xml:space="preserve"> </w:t>
      </w:r>
      <w:r w:rsidRPr="00373E9B">
        <w:rPr>
          <w:rStyle w:val="StyleUnderline"/>
        </w:rPr>
        <w:t>about discrimination and unfairness</w:t>
      </w:r>
      <w:r>
        <w:t xml:space="preserve">. Perhaps the fairness discourse is simply “cheap talk” and the NPT regime could just continue to muddle along. But as this essay has suggested, </w:t>
      </w:r>
      <w:r w:rsidRPr="007C22FD">
        <w:rPr>
          <w:rStyle w:val="StyleUnderline"/>
          <w:highlight w:val="magenta"/>
        </w:rPr>
        <w:t xml:space="preserve">unaddressed grievances about inequities in the regime have real consequences for outcomes: nonnuclear states that actually support the NPT are reluctant to agree to additional nonproliferation obligations that would strengthen the regime, including stronger safeguards, strengthened provisions on withdrawal from the treaty, and proposals regarding multinational </w:t>
      </w:r>
      <w:proofErr w:type="spellStart"/>
      <w:r w:rsidRPr="007C22FD">
        <w:rPr>
          <w:rStyle w:val="StyleUnderline"/>
          <w:highlight w:val="magenta"/>
        </w:rPr>
        <w:t>fuelcycle</w:t>
      </w:r>
      <w:proofErr w:type="spellEnd"/>
      <w:r w:rsidRPr="007C22FD">
        <w:rPr>
          <w:rStyle w:val="StyleUnderline"/>
          <w:highlight w:val="magenta"/>
        </w:rPr>
        <w:t xml:space="preserve"> arrangements</w:t>
      </w:r>
      <w:r>
        <w:t xml:space="preserve">. Most critically, </w:t>
      </w:r>
      <w:r w:rsidRPr="007C22FD">
        <w:rPr>
          <w:rStyle w:val="StyleUnderline"/>
          <w:highlight w:val="magenta"/>
        </w:rPr>
        <w:t>the nuclear powers are unable to get the NNWS to care more about the noncompliance of Iran and North Korea</w:t>
      </w:r>
      <w:r>
        <w:t xml:space="preserve">, the issue of most importance to the United States and its allies. Not all of this unwillingness can be traced to the nuclear powers’ foot-dragging on disarmament, of course. </w:t>
      </w:r>
      <w:r w:rsidRPr="007C22FD">
        <w:rPr>
          <w:rStyle w:val="StyleUnderline"/>
          <w:highlight w:val="magenta"/>
        </w:rPr>
        <w:t>Security threats or economic interests may also play a role in the reluctance of nonnuclear states to take on new obligations</w:t>
      </w:r>
      <w:r>
        <w:t xml:space="preserve">. Nevertheless, </w:t>
      </w:r>
      <w:r w:rsidRPr="007C22FD">
        <w:rPr>
          <w:rStyle w:val="StyleUnderline"/>
          <w:highlight w:val="magenta"/>
        </w:rPr>
        <w:t xml:space="preserve">the evidence is strong that nonnuclear states withhold cooperation </w:t>
      </w:r>
      <w:r w:rsidRPr="00F17798">
        <w:rPr>
          <w:rStyle w:val="StyleUnderline"/>
        </w:rPr>
        <w:t xml:space="preserve">on nonproliferation </w:t>
      </w:r>
      <w:r w:rsidRPr="007C22FD">
        <w:rPr>
          <w:rStyle w:val="StyleUnderline"/>
          <w:highlight w:val="magenta"/>
        </w:rPr>
        <w:t>because proposed new measures are perceived to impose unfair obligations</w:t>
      </w:r>
      <w:r>
        <w:t xml:space="preserve">, not because such measures would be ineffective. As the Brazilian delegate to the </w:t>
      </w:r>
      <w:r w:rsidRPr="00373E9B">
        <w:t xml:space="preserve">April 2013 NPT </w:t>
      </w:r>
      <w:proofErr w:type="spellStart"/>
      <w:r w:rsidRPr="00373E9B">
        <w:t>PrepCom</w:t>
      </w:r>
      <w:proofErr w:type="spellEnd"/>
      <w:r>
        <w:t xml:space="preserve"> stated, “The measure of success of any review cycle . . . is whether it contributes to reducing the basic asymmetry inherent in the </w:t>
      </w:r>
      <w:proofErr w:type="gramStart"/>
      <w:r>
        <w:t>NPT.</w:t>
      </w:r>
      <w:proofErr w:type="gramEnd"/>
      <w:r>
        <w:t xml:space="preserve"> . . . We should therefore shun attempts to further increase the imbalance between the rights and obligations of NWS and NNWS.” With the asymmetry unaddressed</w:t>
      </w:r>
      <w:r w:rsidRPr="00F17798">
        <w:rPr>
          <w:rStyle w:val="StyleUnderline"/>
        </w:rPr>
        <w:t xml:space="preserve">, </w:t>
      </w:r>
      <w:r w:rsidRPr="007C22FD">
        <w:rPr>
          <w:rStyle w:val="StyleUnderline"/>
          <w:highlight w:val="magenta"/>
        </w:rPr>
        <w:t>the legitimacy of the regime is in the process of eroding</w:t>
      </w:r>
      <w:r w:rsidRPr="00F17798">
        <w:rPr>
          <w:rStyle w:val="StyleUnderline"/>
        </w:rPr>
        <w:t>, as is quite clear from the hedging strategies of various middle powers.</w:t>
      </w:r>
      <w:r>
        <w:rPr>
          <w:rStyle w:val="StyleUnderline"/>
        </w:rPr>
        <w:t xml:space="preserve"> </w:t>
      </w:r>
      <w:r>
        <w:t xml:space="preserve">Legitimacy is the generally held belief that a particular institution or rule is valid, appropriate, or proper and thus ought to be obeyed. Equity is a defining dimension of legitimacy. </w:t>
      </w:r>
      <w:r w:rsidRPr="00F17798">
        <w:rPr>
          <w:rStyle w:val="StyleUnderline"/>
        </w:rPr>
        <w:t>The legitimacy of the NPT is based on a principled justification</w:t>
      </w:r>
      <w:r>
        <w:rPr>
          <w:rStyle w:val="StyleUnderline"/>
        </w:rPr>
        <w:t xml:space="preserve"> </w:t>
      </w:r>
      <w:r w:rsidRPr="00F17798">
        <w:rPr>
          <w:rStyle w:val="StyleUnderline"/>
        </w:rPr>
        <w:t>of a temporary inequality, and a balancing of norms, rights, and obligations</w:t>
      </w:r>
      <w:r>
        <w:rPr>
          <w:rStyle w:val="StyleUnderline"/>
        </w:rPr>
        <w:t xml:space="preserve"> </w:t>
      </w:r>
      <w:r w:rsidRPr="00F17798">
        <w:rPr>
          <w:rStyle w:val="StyleUnderline"/>
        </w:rPr>
        <w:t>designed to limit, and ultimately eliminate, the fundamental discrimination of</w:t>
      </w:r>
      <w:r>
        <w:rPr>
          <w:rStyle w:val="StyleUnderline"/>
        </w:rPr>
        <w:t xml:space="preserve"> </w:t>
      </w:r>
      <w:r w:rsidRPr="00F17798">
        <w:rPr>
          <w:rStyle w:val="StyleUnderline"/>
        </w:rPr>
        <w:t>the regime</w:t>
      </w:r>
      <w:r>
        <w:t xml:space="preserve">. The time horizon for resolving the inequality may be distant, but it cannot be nonexistent. Progress toward disarmament is important, as Nina </w:t>
      </w:r>
      <w:proofErr w:type="spellStart"/>
      <w:r>
        <w:t>Rathbun</w:t>
      </w:r>
      <w:proofErr w:type="spellEnd"/>
      <w:r>
        <w:t xml:space="preserve"> argues, because it “strengthens the legitimacy of the regime by creating the expectation that the special rights of the nuclear weapon states will end at some point in the future.” For the majority of states, the legitimacy of further nonproliferation measures, therefore, is dependent on progress on disarmament.</w:t>
      </w:r>
    </w:p>
    <w:p w14:paraId="15825E5A" w14:textId="77777777" w:rsidR="00D25BE0" w:rsidRDefault="00D25BE0" w:rsidP="00D25BE0"/>
    <w:p w14:paraId="391D72D4" w14:textId="77777777" w:rsidR="00D25BE0" w:rsidRPr="00D07BBD" w:rsidRDefault="00D25BE0" w:rsidP="00D25BE0">
      <w:pPr>
        <w:pStyle w:val="Heading3"/>
      </w:pPr>
      <w:r>
        <w:lastRenderedPageBreak/>
        <w:t>Civilian Nuclear Programs</w:t>
      </w:r>
    </w:p>
    <w:p w14:paraId="39CB06BF" w14:textId="77777777" w:rsidR="00D25BE0" w:rsidRDefault="00D25BE0" w:rsidP="00D25BE0">
      <w:pPr>
        <w:pStyle w:val="Heading4"/>
      </w:pPr>
      <w:r>
        <w:t>Nuclear proliferation is inevitable- the NPT is interpreted as giving states a right to produce nuclear material</w:t>
      </w:r>
    </w:p>
    <w:p w14:paraId="3CCEB2D7" w14:textId="77777777" w:rsidR="00D25BE0" w:rsidRDefault="00D25BE0" w:rsidP="00D25BE0">
      <w:r w:rsidRPr="005B2AA9">
        <w:rPr>
          <w:rStyle w:val="Style13ptBold"/>
        </w:rPr>
        <w:t>Ford</w:t>
      </w:r>
      <w:r>
        <w:t xml:space="preserve">, Chief Legislative Counsel for the U.S. Senate Foreign Relations Committee, </w:t>
      </w:r>
      <w:r w:rsidRPr="005B2AA9">
        <w:rPr>
          <w:rStyle w:val="Style13ptBold"/>
        </w:rPr>
        <w:t>2011</w:t>
      </w:r>
    </w:p>
    <w:p w14:paraId="60AFB9B2" w14:textId="77777777" w:rsidR="00D25BE0" w:rsidRDefault="00D25BE0" w:rsidP="00D25BE0">
      <w:r>
        <w:t>(Christopher Ford, served as Chief Investigative Counsel for the Senate Banking Committee, Republican Chief Counsel for the Senate Appropriations Committee, Senior Fellow at Hudson Institute, U.S. Special Representative for Nuclear Nonproliferation, Principal Deputy Assistant Secretary of State, Minority Counsel and then General Counsel to the Senate Select Committee on Intelligence, and Staff Director of the Senate's Permanent Subcommittee on Investigations, "Evaluating the NPT", The New Paradigms Forum, April 13th, 2014, http://www.newparadigmsforum.com/NPFtestsite/?p=1826, Accessed 6/22/16)</w:t>
      </w:r>
    </w:p>
    <w:p w14:paraId="5073C877" w14:textId="77777777" w:rsidR="00D25BE0" w:rsidRDefault="00D25BE0" w:rsidP="00D25BE0">
      <w:r>
        <w:t xml:space="preserve">With regard to the ancillary issue of “peaceful uses,” there have certainly been significant developments in the post-Cold War era, notably the continued spread of nuclear power generation and the greatly lessened cost and difficulty of uranium enrichment – not least through a considerable expansion in access to such technology, thanks, among other things, to the A.Q. Khan proliferation network. </w:t>
      </w:r>
      <w:r w:rsidRPr="007C22FD">
        <w:rPr>
          <w:highlight w:val="magenta"/>
          <w:u w:val="single"/>
        </w:rPr>
        <w:t xml:space="preserve">While the benefits of using nuclear energy are increasingly widespread, these developments are placing increasing stress on the NPT regime by making the </w:t>
      </w:r>
      <w:proofErr w:type="spellStart"/>
      <w:r w:rsidRPr="007C22FD">
        <w:rPr>
          <w:highlight w:val="magenta"/>
          <w:u w:val="single"/>
        </w:rPr>
        <w:t>weaponization</w:t>
      </w:r>
      <w:proofErr w:type="spellEnd"/>
      <w:r w:rsidRPr="007C22FD">
        <w:rPr>
          <w:highlight w:val="magenta"/>
          <w:u w:val="single"/>
        </w:rPr>
        <w:t xml:space="preserve"> “option” easier </w:t>
      </w:r>
      <w:r w:rsidRPr="000824E8">
        <w:rPr>
          <w:u w:val="single"/>
        </w:rPr>
        <w:t>than ever.</w:t>
      </w:r>
      <w:r>
        <w:rPr>
          <w:u w:val="single"/>
        </w:rPr>
        <w:t xml:space="preserve"> </w:t>
      </w:r>
      <w:r w:rsidRPr="000824E8">
        <w:rPr>
          <w:u w:val="single"/>
        </w:rPr>
        <w:t xml:space="preserve">It is now clear that </w:t>
      </w:r>
      <w:r w:rsidRPr="007C22FD">
        <w:rPr>
          <w:highlight w:val="magenta"/>
          <w:u w:val="single"/>
        </w:rPr>
        <w:t xml:space="preserve">IAEA inspections are no panacea, and that significant risks </w:t>
      </w:r>
      <w:r w:rsidRPr="000824E8">
        <w:rPr>
          <w:u w:val="single"/>
        </w:rPr>
        <w:t xml:space="preserve">can </w:t>
      </w:r>
      <w:r w:rsidRPr="007C22FD">
        <w:rPr>
          <w:highlight w:val="magenta"/>
          <w:u w:val="single"/>
        </w:rPr>
        <w:t xml:space="preserve">still remain irrespective of </w:t>
      </w:r>
      <w:r w:rsidRPr="000824E8">
        <w:rPr>
          <w:u w:val="single"/>
        </w:rPr>
        <w:t xml:space="preserve">ostensible </w:t>
      </w:r>
      <w:r w:rsidRPr="007C22FD">
        <w:rPr>
          <w:highlight w:val="magenta"/>
          <w:u w:val="single"/>
        </w:rPr>
        <w:t xml:space="preserve">safeguards </w:t>
      </w:r>
      <w:r w:rsidRPr="000824E8">
        <w:rPr>
          <w:u w:val="single"/>
        </w:rPr>
        <w:t>compliance by technology recipients.</w:t>
      </w:r>
      <w:r>
        <w:rPr>
          <w:u w:val="single"/>
        </w:rPr>
        <w:t xml:space="preserve"> </w:t>
      </w:r>
      <w:r w:rsidRPr="007C22FD">
        <w:rPr>
          <w:highlight w:val="magenta"/>
          <w:u w:val="single"/>
        </w:rPr>
        <w:t xml:space="preserve">The prospect of regime “breakout” is all but impossible to preclude, or perhaps even detect in a timely manner, and this imperils the sustainability of nonproliferation norms </w:t>
      </w:r>
      <w:r w:rsidRPr="000824E8">
        <w:rPr>
          <w:u w:val="single"/>
        </w:rPr>
        <w:t>in the future</w:t>
      </w:r>
      <w:r>
        <w:t xml:space="preserve">, as well as strategic stability in a world of many “option”-possessing states. To the extent that technology proliferation was going to occur anyway, the NPT has done some good by obliging non-weapons-possessor States Party to maintain safeguards agreements. As I noted, however, the mere existence of safeguards is clearly not always effective in preventing clandestine nuclear work. This is why, for instance, the IAEA has been promoting the so-called “Additional Protocol” (AP) to help reduce the likelihood of clandestine violations. The AP has proven somewhat controversial, however, and some countries haven’t brought it into force. </w:t>
      </w:r>
      <w:r w:rsidRPr="000824E8">
        <w:rPr>
          <w:u w:val="single"/>
        </w:rPr>
        <w:t>The IAEA itself</w:t>
      </w:r>
      <w:r>
        <w:t xml:space="preserve">, moreover, </w:t>
      </w:r>
      <w:r w:rsidRPr="000824E8">
        <w:rPr>
          <w:u w:val="single"/>
        </w:rPr>
        <w:t>has recognized that even the AP fails to provide investigative authorities sufficient to cope with deception and evasion by a determined host government</w:t>
      </w:r>
      <w:r>
        <w:t xml:space="preserve">. </w:t>
      </w:r>
      <w:r w:rsidRPr="000824E8">
        <w:rPr>
          <w:u w:val="single"/>
        </w:rPr>
        <w:t xml:space="preserve">Unfortunately, especially given the uncertainties surrounding the ability of IAEA safeguards to provide adequate warning of diversion, </w:t>
      </w:r>
      <w:r w:rsidRPr="007C22FD">
        <w:rPr>
          <w:highlight w:val="magenta"/>
          <w:u w:val="single"/>
        </w:rPr>
        <w:t>the NPT seems to have played a role in encouraging the proliferation – under the banner of “peaceful use” – of some of the very technologies that are making proliferation challenges so acute</w:t>
      </w:r>
      <w:r w:rsidRPr="000824E8">
        <w:rPr>
          <w:u w:val="single"/>
        </w:rPr>
        <w:t>.</w:t>
      </w:r>
      <w:r>
        <w:rPr>
          <w:u w:val="single"/>
        </w:rPr>
        <w:t xml:space="preserve"> </w:t>
      </w:r>
      <w:r w:rsidRPr="000824E8">
        <w:rPr>
          <w:u w:val="single"/>
        </w:rPr>
        <w:t xml:space="preserve">While Article IV could easily be read to endorse sharing benefits such as the use and production of nuclear power itself, </w:t>
      </w:r>
      <w:r w:rsidRPr="007C22FD">
        <w:rPr>
          <w:highlight w:val="magenta"/>
          <w:u w:val="single"/>
        </w:rPr>
        <w:t>many people interpret it as endorsing a “right” to produce fissile material</w:t>
      </w:r>
      <w:r>
        <w:t xml:space="preserve">. The debate between these positions seems to be being lost by proponents of restraint, and the emerging </w:t>
      </w:r>
      <w:r w:rsidRPr="000824E8">
        <w:rPr>
          <w:u w:val="single"/>
        </w:rPr>
        <w:t>conventional wisdom today is that there is indeed such a “right” irrespective of how effective safeguards would be in precluding or providing timely warning of diversion</w:t>
      </w:r>
      <w:r>
        <w:t xml:space="preserve">. The NPT’s role in encouraging developments antithetical to the cause of nonproliferation must therefore be set against whatever positive impact the Treaty has had in helping ensure that civil nuclear programs are placed under IAEA safeguards in the first place. </w:t>
      </w:r>
      <w:r w:rsidRPr="000824E8">
        <w:rPr>
          <w:u w:val="single"/>
        </w:rPr>
        <w:t xml:space="preserve">It is becoming increasingly clear that neither the nonproliferation regime as a whole nor our </w:t>
      </w:r>
      <w:r w:rsidRPr="000824E8">
        <w:rPr>
          <w:u w:val="single"/>
        </w:rPr>
        <w:lastRenderedPageBreak/>
        <w:t xml:space="preserve">understandings of deterrence and crisis stability presently offer a coherent answer to the challenges of international peace and security in a world in which </w:t>
      </w:r>
      <w:r w:rsidRPr="007C22FD">
        <w:rPr>
          <w:highlight w:val="magenta"/>
          <w:u w:val="single"/>
        </w:rPr>
        <w:t xml:space="preserve">the technical option of developing nuclear weaponry </w:t>
      </w:r>
      <w:r w:rsidRPr="000824E8">
        <w:rPr>
          <w:u w:val="single"/>
        </w:rPr>
        <w:t xml:space="preserve">on short notice </w:t>
      </w:r>
      <w:r w:rsidRPr="007C22FD">
        <w:rPr>
          <w:highlight w:val="magenta"/>
          <w:u w:val="single"/>
        </w:rPr>
        <w:t>has proliferated widely</w:t>
      </w:r>
      <w:r w:rsidRPr="000824E8">
        <w:rPr>
          <w:u w:val="single"/>
        </w:rPr>
        <w:t>.</w:t>
      </w:r>
      <w:r>
        <w:rPr>
          <w:u w:val="single"/>
        </w:rPr>
        <w:t xml:space="preserve"> </w:t>
      </w:r>
      <w:r w:rsidRPr="000824E8">
        <w:rPr>
          <w:u w:val="single"/>
        </w:rPr>
        <w:t>This is a very troubling issue for the future</w:t>
      </w:r>
      <w:r>
        <w:t>.</w:t>
      </w:r>
    </w:p>
    <w:p w14:paraId="0C4B2029" w14:textId="77777777" w:rsidR="00D25BE0" w:rsidRPr="00D25BE0" w:rsidRDefault="00D25BE0" w:rsidP="00D25BE0"/>
    <w:p w14:paraId="28E8CC63" w14:textId="58756283" w:rsidR="0064704A" w:rsidRDefault="0064704A" w:rsidP="0064704A">
      <w:pPr>
        <w:pStyle w:val="Heading3"/>
      </w:pPr>
      <w:r>
        <w:lastRenderedPageBreak/>
        <w:t>Doesn’t Explain Slowdown</w:t>
      </w:r>
    </w:p>
    <w:p w14:paraId="05F5C3E7" w14:textId="77777777" w:rsidR="0064704A" w:rsidRDefault="0064704A" w:rsidP="0064704A">
      <w:pPr>
        <w:pStyle w:val="Heading4"/>
      </w:pPr>
      <w:r>
        <w:t>The NPT doesn’t solve proliferation- countries have just run into nuclear research quagmires</w:t>
      </w:r>
    </w:p>
    <w:p w14:paraId="40692D27" w14:textId="77777777" w:rsidR="0064704A" w:rsidRDefault="0064704A" w:rsidP="0064704A">
      <w:r w:rsidRPr="0064704A">
        <w:rPr>
          <w:rStyle w:val="Style13ptBold"/>
        </w:rPr>
        <w:t>Hymans</w:t>
      </w:r>
      <w:r>
        <w:t xml:space="preserve">, associate professor in the School of International Relations at the University of Southern California, </w:t>
      </w:r>
      <w:r w:rsidRPr="0064704A">
        <w:rPr>
          <w:rStyle w:val="Style13ptBold"/>
        </w:rPr>
        <w:t>2013</w:t>
      </w:r>
    </w:p>
    <w:p w14:paraId="1DF60427" w14:textId="77777777" w:rsidR="0064704A" w:rsidRDefault="0064704A" w:rsidP="0064704A">
      <w:r>
        <w:t>(Jacques E. C. Hymans, "The Threat of Nuclear Proliferation: Perception and Reality", Ethics and International Affairs 27.3, September 16, 2013, https://www.ethicsandinternationalaffairs.org/2013/the-threat-of-nuclear-proliferation-perception-and-reality/, Accessed 6/23/16, JL @ RKS)</w:t>
      </w:r>
    </w:p>
    <w:p w14:paraId="020A1933" w14:textId="77777777" w:rsidR="0064704A" w:rsidRDefault="0064704A" w:rsidP="0064704A">
      <w:r w:rsidRPr="0064704A">
        <w:rPr>
          <w:u w:val="single"/>
        </w:rPr>
        <w:t xml:space="preserve">Why have nuclear weapons projects around the world become increasingly </w:t>
      </w:r>
      <w:proofErr w:type="spellStart"/>
      <w:r w:rsidRPr="0064704A">
        <w:rPr>
          <w:u w:val="single"/>
        </w:rPr>
        <w:t>ineffi</w:t>
      </w:r>
      <w:proofErr w:type="spellEnd"/>
      <w:r w:rsidRPr="0064704A">
        <w:rPr>
          <w:u w:val="single"/>
        </w:rPr>
        <w:t>-</w:t>
      </w:r>
      <w:r>
        <w:rPr>
          <w:u w:val="single"/>
        </w:rPr>
        <w:t xml:space="preserve"> </w:t>
      </w:r>
      <w:proofErr w:type="spellStart"/>
      <w:r w:rsidRPr="0064704A">
        <w:rPr>
          <w:u w:val="single"/>
        </w:rPr>
        <w:t>cient</w:t>
      </w:r>
      <w:proofErr w:type="spellEnd"/>
      <w:r w:rsidRPr="0064704A">
        <w:rPr>
          <w:u w:val="single"/>
        </w:rPr>
        <w:t xml:space="preserve"> and prone to failure since the </w:t>
      </w:r>
      <w:r w:rsidRPr="0064704A">
        <w:rPr>
          <w:rFonts w:ascii="Athelas Regular" w:hAnsi="Athelas Regular" w:cs="Athelas Regular"/>
          <w:u w:val="single"/>
        </w:rPr>
        <w:t>1970s</w:t>
      </w:r>
      <w:r w:rsidRPr="0064704A">
        <w:rPr>
          <w:u w:val="single"/>
        </w:rPr>
        <w:t>? One reasonable hypothesis is that the</w:t>
      </w:r>
      <w:r>
        <w:rPr>
          <w:u w:val="single"/>
        </w:rPr>
        <w:t xml:space="preserve"> </w:t>
      </w:r>
      <w:r w:rsidRPr="0064704A">
        <w:rPr>
          <w:u w:val="single"/>
        </w:rPr>
        <w:t>slowdown is due to th</w:t>
      </w:r>
      <w:r>
        <w:t>e Non-Proliferation Treaty (</w:t>
      </w:r>
      <w:r w:rsidRPr="0064704A">
        <w:rPr>
          <w:u w:val="single"/>
        </w:rPr>
        <w:t>NPT</w:t>
      </w:r>
      <w:r>
        <w:t xml:space="preserve">). Almost every state in the world is now party to the treaty and has signed NPT safeguards agreements that make its nuclear activities relatively transparent to the outside world. This is a good thing. </w:t>
      </w:r>
      <w:r w:rsidRPr="0064704A">
        <w:rPr>
          <w:u w:val="single"/>
        </w:rPr>
        <w:t xml:space="preserve">But </w:t>
      </w:r>
      <w:r w:rsidRPr="007C22FD">
        <w:rPr>
          <w:highlight w:val="magenta"/>
          <w:u w:val="single"/>
        </w:rPr>
        <w:t>the NPT does not deserve the lion’s share of the credit for the global proliferation slowdown</w:t>
      </w:r>
      <w:r w:rsidRPr="0064704A">
        <w:rPr>
          <w:u w:val="single"/>
        </w:rPr>
        <w:t>.</w:t>
      </w:r>
      <w:r>
        <w:t xml:space="preserve"> Recall that </w:t>
      </w:r>
      <w:r w:rsidRPr="007C22FD">
        <w:rPr>
          <w:highlight w:val="magenta"/>
          <w:u w:val="single"/>
        </w:rPr>
        <w:t>the main puzzle is</w:t>
      </w:r>
      <w:r w:rsidRPr="007C22FD">
        <w:rPr>
          <w:highlight w:val="magenta"/>
        </w:rPr>
        <w:t xml:space="preserve"> </w:t>
      </w:r>
      <w:r>
        <w:t xml:space="preserve">not why so many states have chosen to abstain from building the bomb, but rather </w:t>
      </w:r>
      <w:r w:rsidRPr="007C22FD">
        <w:rPr>
          <w:highlight w:val="magenta"/>
          <w:u w:val="single"/>
        </w:rPr>
        <w:t xml:space="preserve">why the numerous states that </w:t>
      </w:r>
      <w:r w:rsidRPr="0064704A">
        <w:rPr>
          <w:u w:val="single"/>
        </w:rPr>
        <w:t xml:space="preserve">aggressively </w:t>
      </w:r>
      <w:r w:rsidRPr="007C22FD">
        <w:rPr>
          <w:highlight w:val="magenta"/>
          <w:u w:val="single"/>
        </w:rPr>
        <w:t xml:space="preserve">flouted the NPT </w:t>
      </w:r>
      <w:r w:rsidRPr="0064704A">
        <w:rPr>
          <w:u w:val="single"/>
        </w:rPr>
        <w:t xml:space="preserve">in recent years </w:t>
      </w:r>
      <w:r w:rsidRPr="007C22FD">
        <w:rPr>
          <w:highlight w:val="magenta"/>
          <w:u w:val="single"/>
        </w:rPr>
        <w:t>have</w:t>
      </w:r>
      <w:r w:rsidRPr="0064704A">
        <w:rPr>
          <w:u w:val="single"/>
        </w:rPr>
        <w:t xml:space="preserve"> so often </w:t>
      </w:r>
      <w:r w:rsidRPr="007C22FD">
        <w:rPr>
          <w:highlight w:val="magenta"/>
          <w:u w:val="single"/>
        </w:rPr>
        <w:t>fallen into nuclear R&amp;D quagmires</w:t>
      </w:r>
      <w:r>
        <w:t xml:space="preserve">. </w:t>
      </w:r>
      <w:r w:rsidRPr="007C22FD">
        <w:rPr>
          <w:highlight w:val="magenta"/>
          <w:u w:val="single"/>
        </w:rPr>
        <w:t xml:space="preserve">This record of dysfunction could </w:t>
      </w:r>
      <w:r w:rsidRPr="0064704A">
        <w:rPr>
          <w:u w:val="single"/>
        </w:rPr>
        <w:t xml:space="preserve">conceivably </w:t>
      </w:r>
      <w:r w:rsidRPr="007C22FD">
        <w:rPr>
          <w:highlight w:val="magenta"/>
          <w:u w:val="single"/>
        </w:rPr>
        <w:t>be chalked up to the difficulties of getting around the NPT</w:t>
      </w:r>
      <w:r w:rsidRPr="007C22FD">
        <w:rPr>
          <w:highlight w:val="magenta"/>
        </w:rPr>
        <w:t xml:space="preserve"> </w:t>
      </w:r>
      <w:r>
        <w:t xml:space="preserve">regime’s technical safeguards, on-site inspections, and export bans. </w:t>
      </w:r>
      <w:r w:rsidRPr="007C22FD">
        <w:rPr>
          <w:highlight w:val="magenta"/>
          <w:u w:val="single"/>
        </w:rPr>
        <w:t>Yet it is universally acknowledged that those mechanisms were quite feeble</w:t>
      </w:r>
      <w:r w:rsidRPr="007C22FD">
        <w:rPr>
          <w:highlight w:val="magenta"/>
        </w:rPr>
        <w:t xml:space="preserve"> </w:t>
      </w:r>
      <w:r>
        <w:t xml:space="preserve">until the early </w:t>
      </w:r>
      <w:r>
        <w:rPr>
          <w:rFonts w:ascii="Athelas Regular" w:hAnsi="Athelas Regular" w:cs="Athelas Regular"/>
        </w:rPr>
        <w:t>1990</w:t>
      </w:r>
      <w:r>
        <w:t xml:space="preserve">s. For instance, the International Atomic Energy Agency (IAEA) and Western intelligence services were unaware of Saddam Hussein’s massive nuclear weapons project before stumbling across it at the end of the first Gulf War in </w:t>
      </w:r>
      <w:r>
        <w:rPr>
          <w:rFonts w:ascii="Athelas Regular" w:hAnsi="Athelas Regular" w:cs="Athelas Regular"/>
        </w:rPr>
        <w:t>1991.</w:t>
      </w:r>
      <w:r>
        <w:t xml:space="preserve"> </w:t>
      </w:r>
      <w:r w:rsidRPr="0064704A">
        <w:rPr>
          <w:u w:val="single"/>
        </w:rPr>
        <w:t xml:space="preserve">Therefore, </w:t>
      </w:r>
      <w:r w:rsidRPr="007C22FD">
        <w:rPr>
          <w:highlight w:val="magenta"/>
          <w:u w:val="single"/>
        </w:rPr>
        <w:t>even if we stipulate that the nonproliferation regime today is very tough to deceive or circumvent</w:t>
      </w:r>
      <w:r>
        <w:t>—a claim that many would dispute—</w:t>
      </w:r>
      <w:r w:rsidRPr="007C22FD">
        <w:rPr>
          <w:highlight w:val="magenta"/>
          <w:u w:val="single"/>
        </w:rPr>
        <w:t xml:space="preserve">it was undeniably much less formidable in the </w:t>
      </w:r>
      <w:r w:rsidRPr="007C22FD">
        <w:rPr>
          <w:rFonts w:ascii="Athelas Regular" w:hAnsi="Athelas Regular" w:cs="Athelas Regular"/>
          <w:highlight w:val="magenta"/>
          <w:u w:val="single"/>
        </w:rPr>
        <w:t>1970</w:t>
      </w:r>
      <w:r w:rsidRPr="007C22FD">
        <w:rPr>
          <w:highlight w:val="magenta"/>
          <w:u w:val="single"/>
        </w:rPr>
        <w:t xml:space="preserve">s and </w:t>
      </w:r>
      <w:r w:rsidRPr="007C22FD">
        <w:rPr>
          <w:rFonts w:ascii="Athelas Regular" w:hAnsi="Athelas Regular" w:cs="Athelas Regular"/>
          <w:highlight w:val="magenta"/>
          <w:u w:val="single"/>
        </w:rPr>
        <w:t>1980</w:t>
      </w:r>
      <w:r w:rsidRPr="007C22FD">
        <w:rPr>
          <w:highlight w:val="magenta"/>
          <w:u w:val="single"/>
        </w:rPr>
        <w:t>s, and yet the great proliferation slowdown was already well in evidence at that time</w:t>
      </w:r>
      <w:r>
        <w:t>.</w:t>
      </w:r>
      <w:r>
        <w:rPr>
          <w:rFonts w:ascii="Athelas Regular" w:hAnsi="Athelas Regular" w:cs="Athelas Regular"/>
        </w:rPr>
        <w:t>10</w:t>
      </w:r>
      <w:r>
        <w:t xml:space="preserve"> </w:t>
      </w:r>
      <w:r w:rsidRPr="0064704A">
        <w:rPr>
          <w:u w:val="single"/>
        </w:rPr>
        <w:t>Thus, for all the merits of the NPT, it</w:t>
      </w:r>
      <w:r>
        <w:rPr>
          <w:u w:val="single"/>
        </w:rPr>
        <w:t xml:space="preserve"> </w:t>
      </w:r>
      <w:r w:rsidRPr="0064704A">
        <w:rPr>
          <w:u w:val="single"/>
        </w:rPr>
        <w:t>was not the “silver bullet” that caused the trend toward nuclear weapons project</w:t>
      </w:r>
      <w:r>
        <w:rPr>
          <w:u w:val="single"/>
        </w:rPr>
        <w:t xml:space="preserve"> </w:t>
      </w:r>
      <w:r w:rsidRPr="0064704A">
        <w:rPr>
          <w:u w:val="single"/>
        </w:rPr>
        <w:t>inefficiency</w:t>
      </w:r>
      <w:r>
        <w:t>.</w:t>
      </w:r>
    </w:p>
    <w:p w14:paraId="23D37049" w14:textId="77777777" w:rsidR="000F3E19" w:rsidRPr="00F17798" w:rsidRDefault="000F3E19" w:rsidP="00F17798"/>
    <w:p w14:paraId="1DFAFD76" w14:textId="404B193B" w:rsidR="00D2249A" w:rsidRDefault="00D2249A" w:rsidP="00F019C5">
      <w:pPr>
        <w:pStyle w:val="Heading2"/>
      </w:pPr>
      <w:r>
        <w:lastRenderedPageBreak/>
        <w:t>A2 NPT Doesn’t Solve</w:t>
      </w:r>
    </w:p>
    <w:p w14:paraId="42332CD1" w14:textId="3B123AFA" w:rsidR="00D2249A" w:rsidRDefault="00D2249A" w:rsidP="00D2249A">
      <w:pPr>
        <w:pStyle w:val="Heading3"/>
      </w:pPr>
      <w:r>
        <w:lastRenderedPageBreak/>
        <w:t>US Cred Solves Negative Views of the NPT</w:t>
      </w:r>
    </w:p>
    <w:p w14:paraId="456D5B17" w14:textId="77777777" w:rsidR="00D2249A" w:rsidRDefault="00D2249A" w:rsidP="00D2249A">
      <w:pPr>
        <w:pStyle w:val="Heading4"/>
      </w:pPr>
      <w:r>
        <w:t xml:space="preserve">Current American non-proliferation measures are restoring credibility in the NPT but more is needed to ensure stricter regulations that prevent </w:t>
      </w:r>
      <w:proofErr w:type="spellStart"/>
      <w:r>
        <w:t>prolif</w:t>
      </w:r>
      <w:proofErr w:type="spellEnd"/>
    </w:p>
    <w:p w14:paraId="0F4C6C22" w14:textId="77777777" w:rsidR="00D2249A" w:rsidRPr="005E6791" w:rsidRDefault="00D2249A" w:rsidP="00D2249A">
      <w:pPr>
        <w:rPr>
          <w:rStyle w:val="Style13ptBold"/>
        </w:rPr>
      </w:pPr>
      <w:proofErr w:type="spellStart"/>
      <w:r w:rsidRPr="005E6791">
        <w:rPr>
          <w:rStyle w:val="Style13ptBold"/>
        </w:rPr>
        <w:t>Bozzo</w:t>
      </w:r>
      <w:proofErr w:type="spellEnd"/>
      <w:r w:rsidRPr="005E6791">
        <w:rPr>
          <w:rStyle w:val="Style13ptBold"/>
        </w:rPr>
        <w:t>, 16</w:t>
      </w:r>
    </w:p>
    <w:p w14:paraId="01DD019D" w14:textId="77777777" w:rsidR="00D2249A" w:rsidRDefault="00D2249A" w:rsidP="00D2249A">
      <w:r>
        <w:t xml:space="preserve">(Luciano </w:t>
      </w:r>
      <w:proofErr w:type="spellStart"/>
      <w:r>
        <w:t>Bozzo</w:t>
      </w:r>
      <w:proofErr w:type="spellEnd"/>
      <w:r>
        <w:t xml:space="preserve">, School of political Sciences </w:t>
      </w:r>
      <w:proofErr w:type="spellStart"/>
      <w:proofErr w:type="gramStart"/>
      <w:r>
        <w:t>Cesare</w:t>
      </w:r>
      <w:proofErr w:type="spellEnd"/>
      <w:r>
        <w:t xml:space="preserve">  Alfieri</w:t>
      </w:r>
      <w:proofErr w:type="gramEnd"/>
      <w:r>
        <w:t xml:space="preserve">, University of Florence, "More May Be Better, Perhaps: Nuclear Weapons, Proliferation, and International Politics in the Post-global Age", in the book "Non-Proliferation, Safety, and Nuclear Security", </w:t>
      </w:r>
      <w:proofErr w:type="spellStart"/>
      <w:r>
        <w:t>Vol</w:t>
      </w:r>
      <w:proofErr w:type="spellEnd"/>
      <w:r>
        <w:t xml:space="preserve"> 126, edited by M. </w:t>
      </w:r>
      <w:proofErr w:type="spellStart"/>
      <w:r>
        <w:t>Gerlini</w:t>
      </w:r>
      <w:proofErr w:type="spellEnd"/>
      <w:r>
        <w:t xml:space="preserve"> and A. </w:t>
      </w:r>
      <w:proofErr w:type="spellStart"/>
      <w:r>
        <w:t>Chetaine</w:t>
      </w:r>
      <w:proofErr w:type="spellEnd"/>
      <w:r>
        <w:t>, IOS Press, Google Books, 2016, Accessed 7/13/16, JL @ RKS)</w:t>
      </w:r>
    </w:p>
    <w:p w14:paraId="16938C6D" w14:textId="77777777" w:rsidR="00D2249A" w:rsidRDefault="00D2249A" w:rsidP="00D2249A">
      <w:r w:rsidRPr="006E5C9D">
        <w:rPr>
          <w:rStyle w:val="StyleUnderline"/>
        </w:rPr>
        <w:t>America's dynamism does not constitute a turnaround caused by the supposed</w:t>
      </w:r>
      <w:r>
        <w:rPr>
          <w:rStyle w:val="StyleUnderline"/>
        </w:rPr>
        <w:t xml:space="preserve"> </w:t>
      </w:r>
      <w:r w:rsidRPr="006E5C9D">
        <w:rPr>
          <w:rStyle w:val="StyleUnderline"/>
        </w:rPr>
        <w:t>political idealism</w:t>
      </w:r>
      <w:r>
        <w:t xml:space="preserve"> of the young president. Rather, </w:t>
      </w:r>
      <w:r w:rsidRPr="006E5C9D">
        <w:rPr>
          <w:rStyle w:val="StyleUnderline"/>
        </w:rPr>
        <w:t>it is a consequence of</w:t>
      </w:r>
      <w:r>
        <w:t xml:space="preserve"> the </w:t>
      </w:r>
      <w:r w:rsidRPr="006E5C9D">
        <w:rPr>
          <w:rStyle w:val="StyleUnderline"/>
        </w:rPr>
        <w:t>fears</w:t>
      </w:r>
      <w:r>
        <w:t xml:space="preserve"> — that have been growing since the beginning of the new millennium and that the Hoover group came to interpret — </w:t>
      </w:r>
      <w:r w:rsidRPr="006E5C9D">
        <w:rPr>
          <w:rStyle w:val="StyleUnderline"/>
        </w:rPr>
        <w:t>regarding the impact the further dissemination of nuclear</w:t>
      </w:r>
      <w:r>
        <w:rPr>
          <w:rStyle w:val="StyleUnderline"/>
        </w:rPr>
        <w:t xml:space="preserve"> </w:t>
      </w:r>
      <w:r w:rsidRPr="006E5C9D">
        <w:rPr>
          <w:rStyle w:val="StyleUnderline"/>
        </w:rPr>
        <w:t>weapons</w:t>
      </w:r>
      <w:r>
        <w:t xml:space="preserve"> ('horizontal proliferation’) </w:t>
      </w:r>
      <w:r w:rsidRPr="006E5C9D">
        <w:rPr>
          <w:rStyle w:val="StyleUnderline"/>
        </w:rPr>
        <w:t>could have on the regional crises</w:t>
      </w:r>
      <w:r>
        <w:t xml:space="preserve"> of the Middle and Extreme East, where the Iran-Israeli relations are still particularly dramatic; </w:t>
      </w:r>
      <w:r w:rsidRPr="006E5C9D">
        <w:rPr>
          <w:rStyle w:val="StyleUnderline"/>
        </w:rPr>
        <w:t>on the</w:t>
      </w:r>
      <w:r>
        <w:rPr>
          <w:rStyle w:val="StyleUnderline"/>
        </w:rPr>
        <w:t xml:space="preserve"> </w:t>
      </w:r>
      <w:r w:rsidRPr="006E5C9D">
        <w:rPr>
          <w:rStyle w:val="StyleUnderline"/>
        </w:rPr>
        <w:t>American ability to intervene</w:t>
      </w:r>
      <w:r>
        <w:t xml:space="preserve"> in these areas; </w:t>
      </w:r>
      <w:r w:rsidRPr="006E5C9D">
        <w:rPr>
          <w:rStyle w:val="StyleUnderline"/>
        </w:rPr>
        <w:t>and on international terrorism</w:t>
      </w:r>
      <w:r>
        <w:t xml:space="preserve">. The priority given to proliferation and terrorism in the above-cited NPR 2010 is a confirmation. </w:t>
      </w:r>
      <w:r w:rsidRPr="006E5C9D">
        <w:rPr>
          <w:rStyle w:val="StyleUnderline"/>
        </w:rPr>
        <w:t>From this perspective</w:t>
      </w:r>
      <w:r>
        <w:t xml:space="preserve">, </w:t>
      </w:r>
      <w:r w:rsidRPr="007C22FD">
        <w:rPr>
          <w:rStyle w:val="StyleUnderline"/>
          <w:highlight w:val="magenta"/>
        </w:rPr>
        <w:t xml:space="preserve">it is not surprising that both the Bush </w:t>
      </w:r>
      <w:r w:rsidRPr="006E5C9D">
        <w:rPr>
          <w:rStyle w:val="StyleUnderline"/>
        </w:rPr>
        <w:t xml:space="preserve">Administrations </w:t>
      </w:r>
      <w:r w:rsidRPr="007C22FD">
        <w:rPr>
          <w:rStyle w:val="StyleUnderline"/>
          <w:highlight w:val="magenta"/>
        </w:rPr>
        <w:t xml:space="preserve">and </w:t>
      </w:r>
      <w:r w:rsidRPr="006E5C9D">
        <w:rPr>
          <w:rStyle w:val="StyleUnderline"/>
        </w:rPr>
        <w:t xml:space="preserve">the first </w:t>
      </w:r>
      <w:r w:rsidRPr="007C22FD">
        <w:rPr>
          <w:rStyle w:val="StyleUnderline"/>
          <w:highlight w:val="magenta"/>
        </w:rPr>
        <w:t>Obama Administration reached agreements with Russia for a reduction</w:t>
      </w:r>
      <w:r w:rsidRPr="007C22FD">
        <w:rPr>
          <w:highlight w:val="magenta"/>
        </w:rPr>
        <w:t xml:space="preserve"> </w:t>
      </w:r>
      <w:r>
        <w:t xml:space="preserve">— in both cases limited — </w:t>
      </w:r>
      <w:r w:rsidRPr="007C22FD">
        <w:rPr>
          <w:rStyle w:val="StyleUnderline"/>
          <w:highlight w:val="magenta"/>
        </w:rPr>
        <w:t>in their nuclear stockpiles</w:t>
      </w:r>
      <w:r>
        <w:t xml:space="preserve">, while proceeding to </w:t>
      </w:r>
      <w:proofErr w:type="spellStart"/>
      <w:r>
        <w:t>modernise</w:t>
      </w:r>
      <w:proofErr w:type="spellEnd"/>
      <w:r>
        <w:t xml:space="preserve"> the US nuclear arsenal [17]. </w:t>
      </w:r>
      <w:r w:rsidRPr="007C22FD">
        <w:rPr>
          <w:rStyle w:val="StyleUnderline"/>
          <w:highlight w:val="magenta"/>
        </w:rPr>
        <w:t>The difference between the two administrations</w:t>
      </w:r>
      <w:r>
        <w:t xml:space="preserve">, that does indeed exist and is the consequence of their different cultural foundations, does not </w:t>
      </w:r>
      <w:r w:rsidRPr="007C22FD">
        <w:rPr>
          <w:rStyle w:val="StyleUnderline"/>
          <w:highlight w:val="magenta"/>
        </w:rPr>
        <w:t>consist in</w:t>
      </w:r>
      <w:r w:rsidRPr="007C22FD">
        <w:rPr>
          <w:highlight w:val="magenta"/>
        </w:rPr>
        <w:t xml:space="preserve"> </w:t>
      </w:r>
      <w:r>
        <w:t xml:space="preserve">the actions that were adopted as much as in </w:t>
      </w:r>
      <w:r w:rsidRPr="007C22FD">
        <w:rPr>
          <w:rStyle w:val="StyleUnderline"/>
          <w:highlight w:val="magenta"/>
        </w:rPr>
        <w:t>their declared objective</w:t>
      </w:r>
      <w:r w:rsidRPr="006E5C9D">
        <w:rPr>
          <w:rStyle w:val="StyleUnderline"/>
        </w:rPr>
        <w:t xml:space="preserve">, </w:t>
      </w:r>
      <w:r w:rsidRPr="007C22FD">
        <w:rPr>
          <w:rStyle w:val="StyleUnderline"/>
          <w:highlight w:val="magenta"/>
        </w:rPr>
        <w:t>which for the current administration is disarmament</w:t>
      </w:r>
      <w:r w:rsidRPr="006E5C9D">
        <w:rPr>
          <w:rStyle w:val="StyleUnderline"/>
        </w:rPr>
        <w:t>.</w:t>
      </w:r>
      <w:r>
        <w:t xml:space="preserve"> </w:t>
      </w:r>
      <w:r w:rsidRPr="007C22FD">
        <w:rPr>
          <w:rStyle w:val="StyleUnderline"/>
          <w:highlight w:val="magenta"/>
        </w:rPr>
        <w:t>The latter is</w:t>
      </w:r>
      <w:r w:rsidRPr="007C22FD">
        <w:rPr>
          <w:highlight w:val="magenta"/>
        </w:rPr>
        <w:t xml:space="preserve"> </w:t>
      </w:r>
      <w:r>
        <w:t xml:space="preserve">nevertheless </w:t>
      </w:r>
      <w:r w:rsidRPr="007C22FD">
        <w:rPr>
          <w:rStyle w:val="StyleUnderline"/>
          <w:highlight w:val="magenta"/>
        </w:rPr>
        <w:t xml:space="preserve">functional for an immediate goal: earn the backing of those countries that </w:t>
      </w:r>
      <w:proofErr w:type="spellStart"/>
      <w:r w:rsidRPr="007C22FD">
        <w:rPr>
          <w:rStyle w:val="StyleUnderline"/>
          <w:highlight w:val="magenta"/>
        </w:rPr>
        <w:t>criticise</w:t>
      </w:r>
      <w:proofErr w:type="spellEnd"/>
      <w:r w:rsidRPr="007C22FD">
        <w:rPr>
          <w:rStyle w:val="StyleUnderline"/>
          <w:highlight w:val="magenta"/>
        </w:rPr>
        <w:t xml:space="preserve"> the discriminatory nature of the NPT, which is necessary to introduce the stricter preventive measures, controls and sanctions that the American administration considers essential to </w:t>
      </w:r>
      <w:r w:rsidRPr="006E5C9D">
        <w:rPr>
          <w:rStyle w:val="StyleUnderline"/>
        </w:rPr>
        <w:t>maintain</w:t>
      </w:r>
      <w:r>
        <w:rPr>
          <w:rStyle w:val="StyleUnderline"/>
        </w:rPr>
        <w:t xml:space="preserve"> </w:t>
      </w:r>
      <w:r w:rsidRPr="007C22FD">
        <w:rPr>
          <w:rStyle w:val="StyleUnderline"/>
          <w:highlight w:val="magenta"/>
        </w:rPr>
        <w:t>the non-proliferation regime</w:t>
      </w:r>
      <w:r w:rsidRPr="007C22FD">
        <w:rPr>
          <w:highlight w:val="magenta"/>
        </w:rPr>
        <w:t xml:space="preserve"> </w:t>
      </w:r>
      <w:r>
        <w:t xml:space="preserve">that is subject to growing tensions. </w:t>
      </w:r>
    </w:p>
    <w:p w14:paraId="1C13B4F7" w14:textId="77777777" w:rsidR="00D2249A" w:rsidRDefault="00D2249A" w:rsidP="00D2249A"/>
    <w:p w14:paraId="7F3366DB" w14:textId="459389BC" w:rsidR="007F4539" w:rsidRDefault="008B4673" w:rsidP="008F5B6F">
      <w:pPr>
        <w:pStyle w:val="Heading3"/>
      </w:pPr>
      <w:r>
        <w:lastRenderedPageBreak/>
        <w:t>States</w:t>
      </w:r>
      <w:r w:rsidR="007F4539">
        <w:t xml:space="preserve"> </w:t>
      </w:r>
      <w:r>
        <w:t>Want the NPT</w:t>
      </w:r>
    </w:p>
    <w:p w14:paraId="72B46546" w14:textId="77777777" w:rsidR="007F4539" w:rsidRDefault="007F4539" w:rsidP="007F4539">
      <w:pPr>
        <w:pStyle w:val="Heading4"/>
      </w:pPr>
      <w:r>
        <w:t>NPT members work to preserve the treaty- fear of future transgression and ruining their international credibility along with internalizing norms</w:t>
      </w:r>
    </w:p>
    <w:p w14:paraId="0D9E34DB" w14:textId="77777777" w:rsidR="007F4539" w:rsidRDefault="007F4539" w:rsidP="007F4539">
      <w:pPr>
        <w:widowControl w:val="0"/>
        <w:autoSpaceDE w:val="0"/>
        <w:autoSpaceDN w:val="0"/>
        <w:adjustRightInd w:val="0"/>
        <w:rPr>
          <w:rFonts w:cs="Cambria Math"/>
          <w:sz w:val="26"/>
          <w:szCs w:val="26"/>
        </w:rPr>
      </w:pPr>
      <w:r>
        <w:rPr>
          <w:rFonts w:cs="Cambria Math"/>
          <w:sz w:val="26"/>
          <w:szCs w:val="26"/>
        </w:rPr>
        <w:t>HOROVITZ, 2014</w:t>
      </w:r>
    </w:p>
    <w:p w14:paraId="095E63F1" w14:textId="77777777" w:rsidR="007F4539" w:rsidRDefault="007F4539" w:rsidP="007F4539">
      <w:pPr>
        <w:widowControl w:val="0"/>
        <w:autoSpaceDE w:val="0"/>
        <w:autoSpaceDN w:val="0"/>
        <w:adjustRightInd w:val="0"/>
        <w:rPr>
          <w:rFonts w:cs="Cambria Math"/>
          <w:szCs w:val="22"/>
        </w:rPr>
      </w:pPr>
      <w:r>
        <w:rPr>
          <w:rFonts w:cs="Cambria Math"/>
          <w:szCs w:val="22"/>
        </w:rPr>
        <w:t>(LIVIU HOROVITZ, Center for Security Studies, "Beyond Pessimism: Why the Treaty on the Non-Proliferation of Nuclear Weapons Will Not Collapse", The Journal of Strategic Studies, 2014, Research Gate, Accessed 7/15/16, JL @ RKS</w:t>
      </w:r>
    </w:p>
    <w:p w14:paraId="052CD8BD" w14:textId="77777777" w:rsidR="007F4539" w:rsidRDefault="007F4539" w:rsidP="007F4539">
      <w:pPr>
        <w:widowControl w:val="0"/>
        <w:autoSpaceDE w:val="0"/>
        <w:autoSpaceDN w:val="0"/>
        <w:adjustRightInd w:val="0"/>
        <w:rPr>
          <w:rFonts w:cs="Cambria Math"/>
          <w:szCs w:val="22"/>
        </w:rPr>
      </w:pPr>
      <w:r>
        <w:rPr>
          <w:rFonts w:cs="Cambria Math"/>
          <w:szCs w:val="22"/>
        </w:rPr>
        <w:t>*NWS- Nuclear Weapons State</w:t>
      </w:r>
    </w:p>
    <w:p w14:paraId="24838961" w14:textId="77777777" w:rsidR="007F4539" w:rsidRPr="006905BD" w:rsidRDefault="007F4539" w:rsidP="007F4539">
      <w:r>
        <w:rPr>
          <w:rFonts w:cs="Cambria Math"/>
          <w:szCs w:val="22"/>
        </w:rPr>
        <w:t>*NNWS- Non-Nuclear Weapons State)</w:t>
      </w:r>
    </w:p>
    <w:p w14:paraId="653A02FC" w14:textId="77777777" w:rsidR="007F4539" w:rsidRDefault="007F4539" w:rsidP="007F4539">
      <w:r>
        <w:t xml:space="preserve">Second, </w:t>
      </w:r>
      <w:r w:rsidRPr="006905BD">
        <w:rPr>
          <w:rStyle w:val="StyleUnderline"/>
        </w:rPr>
        <w:t xml:space="preserve">the vast majority of </w:t>
      </w:r>
      <w:r w:rsidRPr="007C22FD">
        <w:rPr>
          <w:rStyle w:val="StyleUnderline"/>
          <w:highlight w:val="magenta"/>
        </w:rPr>
        <w:t>NPT members</w:t>
      </w:r>
      <w:r w:rsidRPr="007C22FD">
        <w:rPr>
          <w:highlight w:val="magenta"/>
        </w:rPr>
        <w:t xml:space="preserve"> </w:t>
      </w:r>
      <w:r>
        <w:t xml:space="preserve">– if not all states – </w:t>
      </w:r>
      <w:r w:rsidRPr="006905BD">
        <w:rPr>
          <w:rStyle w:val="StyleUnderline"/>
        </w:rPr>
        <w:t>appear</w:t>
      </w:r>
      <w:r>
        <w:rPr>
          <w:rStyle w:val="StyleUnderline"/>
        </w:rPr>
        <w:t xml:space="preserve"> </w:t>
      </w:r>
      <w:r w:rsidRPr="006905BD">
        <w:rPr>
          <w:rStyle w:val="StyleUnderline"/>
        </w:rPr>
        <w:t xml:space="preserve">to </w:t>
      </w:r>
      <w:r w:rsidRPr="007C22FD">
        <w:rPr>
          <w:rStyle w:val="StyleUnderline"/>
          <w:highlight w:val="magenta"/>
        </w:rPr>
        <w:t>have a strong interest in preserving the treaty</w:t>
      </w:r>
      <w:r>
        <w:t xml:space="preserve">. </w:t>
      </w:r>
      <w:r w:rsidRPr="006905BD">
        <w:rPr>
          <w:rStyle w:val="StyleUnderline"/>
        </w:rPr>
        <w:t>All states for whom</w:t>
      </w:r>
      <w:r>
        <w:rPr>
          <w:rStyle w:val="StyleUnderline"/>
        </w:rPr>
        <w:t xml:space="preserve"> </w:t>
      </w:r>
      <w:r w:rsidRPr="006905BD">
        <w:rPr>
          <w:rStyle w:val="StyleUnderline"/>
        </w:rPr>
        <w:t>their accession decision was linked with the desire to see the creation of</w:t>
      </w:r>
      <w:r>
        <w:rPr>
          <w:rStyle w:val="StyleUnderline"/>
        </w:rPr>
        <w:t xml:space="preserve"> </w:t>
      </w:r>
      <w:r w:rsidRPr="006905BD">
        <w:rPr>
          <w:rStyle w:val="StyleUnderline"/>
        </w:rPr>
        <w:t>a system of restraint</w:t>
      </w:r>
      <w:r>
        <w:t xml:space="preserve"> – absent significant changes in their strategic situation47 – </w:t>
      </w:r>
      <w:r w:rsidRPr="006905BD">
        <w:rPr>
          <w:rStyle w:val="StyleUnderline"/>
        </w:rPr>
        <w:t>will want to upkeep the mechanism</w:t>
      </w:r>
      <w:r>
        <w:t xml:space="preserve">. </w:t>
      </w:r>
      <w:r w:rsidRPr="007C22FD">
        <w:rPr>
          <w:rStyle w:val="StyleUnderline"/>
          <w:highlight w:val="magenta"/>
        </w:rPr>
        <w:t xml:space="preserve">They will be concerned with the potential actions of their </w:t>
      </w:r>
      <w:proofErr w:type="spellStart"/>
      <w:r w:rsidRPr="007C22FD">
        <w:rPr>
          <w:rStyle w:val="StyleUnderline"/>
          <w:highlight w:val="magenta"/>
        </w:rPr>
        <w:t>neighbours</w:t>
      </w:r>
      <w:proofErr w:type="spellEnd"/>
      <w:r w:rsidRPr="007C22FD">
        <w:rPr>
          <w:rStyle w:val="StyleUnderline"/>
          <w:highlight w:val="magenta"/>
        </w:rPr>
        <w:t xml:space="preserve"> and enemies, but also with how their own </w:t>
      </w:r>
      <w:proofErr w:type="spellStart"/>
      <w:r w:rsidRPr="007C22FD">
        <w:rPr>
          <w:rStyle w:val="StyleUnderline"/>
          <w:highlight w:val="magenta"/>
        </w:rPr>
        <w:t>behaviour</w:t>
      </w:r>
      <w:proofErr w:type="spellEnd"/>
      <w:r w:rsidRPr="007C22FD">
        <w:rPr>
          <w:rStyle w:val="StyleUnderline"/>
          <w:highlight w:val="magenta"/>
        </w:rPr>
        <w:t xml:space="preserve"> might be perceived: an erosion of treaty compliance might enable future transgressions</w:t>
      </w:r>
      <w:r w:rsidRPr="006905BD">
        <w:rPr>
          <w:rStyle w:val="StyleUnderline"/>
        </w:rPr>
        <w:t>, diminishing both</w:t>
      </w:r>
      <w:r>
        <w:rPr>
          <w:rStyle w:val="StyleUnderline"/>
        </w:rPr>
        <w:t xml:space="preserve"> </w:t>
      </w:r>
      <w:r w:rsidRPr="006905BD">
        <w:rPr>
          <w:rStyle w:val="StyleUnderline"/>
        </w:rPr>
        <w:t>their confidence in the assurances of others and the credibility of their</w:t>
      </w:r>
      <w:r>
        <w:rPr>
          <w:rStyle w:val="StyleUnderline"/>
        </w:rPr>
        <w:t xml:space="preserve"> </w:t>
      </w:r>
      <w:r w:rsidRPr="006905BD">
        <w:rPr>
          <w:rStyle w:val="StyleUnderline"/>
        </w:rPr>
        <w:t>own commitment.</w:t>
      </w:r>
      <w:r>
        <w:t xml:space="preserve"> In addition, </w:t>
      </w:r>
      <w:r w:rsidRPr="007C22FD">
        <w:rPr>
          <w:rStyle w:val="StyleUnderline"/>
          <w:highlight w:val="magenta"/>
        </w:rPr>
        <w:t>compliance research suggests some might value their reputation for keeping promises</w:t>
      </w:r>
      <w:r w:rsidRPr="007C22FD">
        <w:rPr>
          <w:highlight w:val="magenta"/>
        </w:rPr>
        <w:t xml:space="preserve">; </w:t>
      </w:r>
      <w:r w:rsidRPr="007C22FD">
        <w:rPr>
          <w:rStyle w:val="StyleUnderline"/>
          <w:highlight w:val="magenta"/>
        </w:rPr>
        <w:t>envisage domestic challenges to their own</w:t>
      </w:r>
      <w:r w:rsidRPr="007C22FD">
        <w:rPr>
          <w:highlight w:val="magenta"/>
        </w:rPr>
        <w:t xml:space="preserve"> </w:t>
      </w:r>
      <w:r>
        <w:t xml:space="preserve">(retaliatory) </w:t>
      </w:r>
      <w:r w:rsidRPr="007C22FD">
        <w:rPr>
          <w:rStyle w:val="StyleUnderline"/>
          <w:highlight w:val="magenta"/>
        </w:rPr>
        <w:t xml:space="preserve">default </w:t>
      </w:r>
      <w:r w:rsidRPr="006905BD">
        <w:rPr>
          <w:rStyle w:val="StyleUnderline"/>
        </w:rPr>
        <w:t xml:space="preserve">on NPT obligations; </w:t>
      </w:r>
      <w:r w:rsidRPr="007C22FD">
        <w:rPr>
          <w:rStyle w:val="StyleUnderline"/>
          <w:highlight w:val="magenta"/>
        </w:rPr>
        <w:t>find it onerous to constantly recalculate the costs and benefits of compliance</w:t>
      </w:r>
      <w:r w:rsidRPr="007C22FD">
        <w:rPr>
          <w:highlight w:val="magenta"/>
        </w:rPr>
        <w:t xml:space="preserve">; </w:t>
      </w:r>
      <w:r w:rsidRPr="007C22FD">
        <w:rPr>
          <w:rStyle w:val="StyleUnderline"/>
          <w:highlight w:val="magenta"/>
        </w:rPr>
        <w:t xml:space="preserve">and have internalized the treaty’s norms </w:t>
      </w:r>
      <w:r w:rsidRPr="006905BD">
        <w:rPr>
          <w:rStyle w:val="StyleUnderline"/>
        </w:rPr>
        <w:t>to the point of taking them for</w:t>
      </w:r>
      <w:r>
        <w:rPr>
          <w:rStyle w:val="StyleUnderline"/>
        </w:rPr>
        <w:t xml:space="preserve"> </w:t>
      </w:r>
      <w:r w:rsidRPr="006905BD">
        <w:rPr>
          <w:rStyle w:val="StyleUnderline"/>
        </w:rPr>
        <w:t>granted</w:t>
      </w:r>
      <w:r>
        <w:t xml:space="preserve">. Thus, while specific states might have a particular interest in weakening certain constraints of the treaty, </w:t>
      </w:r>
      <w:r w:rsidRPr="006905BD">
        <w:rPr>
          <w:rStyle w:val="StyleUnderline"/>
        </w:rPr>
        <w:t>most are likely to work</w:t>
      </w:r>
      <w:r>
        <w:rPr>
          <w:rStyle w:val="StyleUnderline"/>
        </w:rPr>
        <w:t xml:space="preserve"> </w:t>
      </w:r>
      <w:r w:rsidRPr="006905BD">
        <w:rPr>
          <w:rStyle w:val="StyleUnderline"/>
        </w:rPr>
        <w:t>towards maintaining the system</w:t>
      </w:r>
      <w:r>
        <w:t xml:space="preserve">.48 </w:t>
      </w:r>
      <w:r w:rsidRPr="006905BD">
        <w:rPr>
          <w:rStyle w:val="StyleUnderline"/>
        </w:rPr>
        <w:t>The actions of NPT members over the last decades are consistent</w:t>
      </w:r>
      <w:r>
        <w:rPr>
          <w:rStyle w:val="StyleUnderline"/>
        </w:rPr>
        <w:t xml:space="preserve"> </w:t>
      </w:r>
      <w:r w:rsidRPr="006905BD">
        <w:rPr>
          <w:rStyle w:val="StyleUnderline"/>
        </w:rPr>
        <w:t>with this mixed picture, revealing</w:t>
      </w:r>
      <w:r>
        <w:t xml:space="preserve"> limited efforts towards nuclear disarmament, but </w:t>
      </w:r>
      <w:r w:rsidRPr="006905BD">
        <w:rPr>
          <w:rStyle w:val="StyleUnderline"/>
        </w:rPr>
        <w:t>a strong interest in conserving the treaty</w:t>
      </w:r>
      <w:r>
        <w:t xml:space="preserve">. During this period, </w:t>
      </w:r>
      <w:r w:rsidRPr="006905BD">
        <w:rPr>
          <w:rStyle w:val="StyleUnderline"/>
        </w:rPr>
        <w:t>nuclear arsenals and policies have been consistently</w:t>
      </w:r>
      <w:r>
        <w:rPr>
          <w:rStyle w:val="StyleUnderline"/>
        </w:rPr>
        <w:t xml:space="preserve"> </w:t>
      </w:r>
      <w:r w:rsidRPr="006905BD">
        <w:rPr>
          <w:rStyle w:val="StyleUnderline"/>
        </w:rPr>
        <w:t>adapted according to changes in global order, rather than due to</w:t>
      </w:r>
      <w:r>
        <w:rPr>
          <w:rStyle w:val="StyleUnderline"/>
        </w:rPr>
        <w:t xml:space="preserve"> </w:t>
      </w:r>
      <w:r w:rsidRPr="006905BD">
        <w:rPr>
          <w:rStyle w:val="StyleUnderline"/>
        </w:rPr>
        <w:t xml:space="preserve">the </w:t>
      </w:r>
      <w:proofErr w:type="spellStart"/>
      <w:r w:rsidRPr="006905BD">
        <w:rPr>
          <w:rStyle w:val="StyleUnderline"/>
        </w:rPr>
        <w:t>fulfilment</w:t>
      </w:r>
      <w:proofErr w:type="spellEnd"/>
      <w:r w:rsidRPr="006905BD">
        <w:rPr>
          <w:rStyle w:val="StyleUnderline"/>
        </w:rPr>
        <w:t xml:space="preserve"> of NPT pledges</w:t>
      </w:r>
      <w:r>
        <w:t xml:space="preserve"> by NWS or as a result of multilateral negotiations.49 However, </w:t>
      </w:r>
      <w:r w:rsidRPr="006905BD">
        <w:rPr>
          <w:rStyle w:val="StyleUnderline"/>
        </w:rPr>
        <w:t>when faced with the choice of whether to</w:t>
      </w:r>
      <w:r>
        <w:rPr>
          <w:rStyle w:val="StyleUnderline"/>
        </w:rPr>
        <w:t xml:space="preserve"> </w:t>
      </w:r>
      <w:r w:rsidRPr="006905BD">
        <w:rPr>
          <w:rStyle w:val="StyleUnderline"/>
        </w:rPr>
        <w:t>renew the treaty</w:t>
      </w:r>
      <w:r>
        <w:t xml:space="preserve"> in 1995, to the surprise of most Western analysts, </w:t>
      </w:r>
      <w:r w:rsidRPr="006905BD">
        <w:rPr>
          <w:rStyle w:val="StyleUnderline"/>
        </w:rPr>
        <w:t>no</w:t>
      </w:r>
      <w:r>
        <w:rPr>
          <w:rStyle w:val="StyleUnderline"/>
        </w:rPr>
        <w:t xml:space="preserve"> </w:t>
      </w:r>
      <w:r w:rsidRPr="006905BD">
        <w:rPr>
          <w:rStyle w:val="StyleUnderline"/>
        </w:rPr>
        <w:t>state argued for abandoning the agreement</w:t>
      </w:r>
      <w:r>
        <w:t xml:space="preserve">, and ultimately all accepted the US preferred option in exchange for a limited ‘extension-plus’ package.50 </w:t>
      </w:r>
      <w:r w:rsidRPr="007C22FD">
        <w:rPr>
          <w:rStyle w:val="StyleUnderline"/>
          <w:highlight w:val="magenta"/>
        </w:rPr>
        <w:t>Numerous statements reflected an overwhelmingly positive assessment of the role that the treaty plays in their national security policies</w:t>
      </w:r>
      <w:r>
        <w:t xml:space="preserve">.51 The head of the Mexican delegation later suggested that </w:t>
      </w:r>
      <w:r w:rsidRPr="007C22FD">
        <w:rPr>
          <w:rStyle w:val="StyleUnderline"/>
          <w:highlight w:val="magenta"/>
        </w:rPr>
        <w:t>moderate fears about</w:t>
      </w:r>
      <w:r w:rsidRPr="006905BD">
        <w:rPr>
          <w:rStyle w:val="StyleUnderline"/>
        </w:rPr>
        <w:t xml:space="preserve"> additional </w:t>
      </w:r>
      <w:r w:rsidRPr="007C22FD">
        <w:rPr>
          <w:rStyle w:val="StyleUnderline"/>
          <w:highlight w:val="magenta"/>
        </w:rPr>
        <w:t>proliferation</w:t>
      </w:r>
      <w:r w:rsidRPr="006905BD">
        <w:rPr>
          <w:rStyle w:val="StyleUnderline"/>
        </w:rPr>
        <w:t xml:space="preserve">, </w:t>
      </w:r>
      <w:r w:rsidRPr="007C22FD">
        <w:rPr>
          <w:rStyle w:val="StyleUnderline"/>
          <w:highlight w:val="magenta"/>
        </w:rPr>
        <w:t>the campaign of ‘friendly persuasion’</w:t>
      </w:r>
      <w:r w:rsidRPr="006905BD">
        <w:rPr>
          <w:rStyle w:val="StyleUnderline"/>
        </w:rPr>
        <w:t xml:space="preserve"> orchestrated </w:t>
      </w:r>
      <w:r w:rsidRPr="007C22FD">
        <w:rPr>
          <w:rStyle w:val="StyleUnderline"/>
          <w:highlight w:val="magenta"/>
        </w:rPr>
        <w:t>by the U</w:t>
      </w:r>
      <w:r w:rsidRPr="006905BD">
        <w:rPr>
          <w:rStyle w:val="StyleUnderline"/>
        </w:rPr>
        <w:t xml:space="preserve">nited </w:t>
      </w:r>
      <w:r w:rsidRPr="007C22FD">
        <w:rPr>
          <w:rStyle w:val="StyleUnderline"/>
          <w:highlight w:val="magenta"/>
        </w:rPr>
        <w:t>S</w:t>
      </w:r>
      <w:r w:rsidRPr="006905BD">
        <w:rPr>
          <w:rStyle w:val="StyleUnderline"/>
        </w:rPr>
        <w:t>tates</w:t>
      </w:r>
      <w:r w:rsidRPr="007C22FD">
        <w:rPr>
          <w:rStyle w:val="StyleUnderline"/>
          <w:highlight w:val="magenta"/>
        </w:rPr>
        <w:t>, and the apathy of NNWS enabled the treaty to be extended indefinitely</w:t>
      </w:r>
      <w:r>
        <w:t>.52</w:t>
      </w:r>
    </w:p>
    <w:p w14:paraId="394FC09B" w14:textId="77777777" w:rsidR="007F4539" w:rsidRPr="007F4539" w:rsidRDefault="007F4539" w:rsidP="007F4539"/>
    <w:p w14:paraId="0AC863B6" w14:textId="341B67E4" w:rsidR="008F5B6F" w:rsidRDefault="008F5B6F" w:rsidP="008F5B6F">
      <w:pPr>
        <w:pStyle w:val="Heading3"/>
      </w:pPr>
      <w:r>
        <w:lastRenderedPageBreak/>
        <w:t>A2 Lack of Disarmament is Causing NPT Collapse</w:t>
      </w:r>
    </w:p>
    <w:p w14:paraId="1A6D5F69" w14:textId="77777777" w:rsidR="008F5B6F" w:rsidRDefault="008F5B6F" w:rsidP="008F5B6F">
      <w:pPr>
        <w:pStyle w:val="Heading4"/>
      </w:pPr>
      <w:r>
        <w:t>The NPT won’t collapse due to lack of disarmament- states joined for a laundry list of other reasons</w:t>
      </w:r>
    </w:p>
    <w:p w14:paraId="70F200DB" w14:textId="77777777" w:rsidR="008F5B6F" w:rsidRPr="00E8152D" w:rsidRDefault="008F5B6F" w:rsidP="008F5B6F">
      <w:pPr>
        <w:rPr>
          <w:rStyle w:val="Style13ptBold"/>
        </w:rPr>
      </w:pPr>
      <w:r w:rsidRPr="00E8152D">
        <w:rPr>
          <w:rStyle w:val="Style13ptBold"/>
        </w:rPr>
        <w:t>HOROVITZ, 2014</w:t>
      </w:r>
    </w:p>
    <w:p w14:paraId="0F17B6DD" w14:textId="77777777" w:rsidR="008F5B6F" w:rsidRDefault="008F5B6F" w:rsidP="008F5B6F">
      <w:r>
        <w:t>(LIVIU HOROVITZ, Center for Security Studies, "Beyond Pessimism: Why the Treaty on the Non-Proliferation of Nuclear Weapons Will Not Collapse", The Journal of Strategic Studies, 2014, Research Gate, Accessed 7/15/16, JL @ RKS)</w:t>
      </w:r>
    </w:p>
    <w:p w14:paraId="1BCF05F1" w14:textId="77777777" w:rsidR="008F5B6F" w:rsidRPr="00C02DF6" w:rsidRDefault="008F5B6F" w:rsidP="008F5B6F">
      <w:r w:rsidRPr="007C22FD">
        <w:rPr>
          <w:rStyle w:val="StyleUnderline"/>
          <w:highlight w:val="magenta"/>
        </w:rPr>
        <w:t xml:space="preserve">In contrast to arguments that the NPT will collapse due to the </w:t>
      </w:r>
      <w:proofErr w:type="spellStart"/>
      <w:r w:rsidRPr="007C22FD">
        <w:rPr>
          <w:rStyle w:val="StyleUnderline"/>
          <w:highlight w:val="magenta"/>
        </w:rPr>
        <w:t>nonrealization</w:t>
      </w:r>
      <w:proofErr w:type="spellEnd"/>
      <w:r w:rsidRPr="007C22FD">
        <w:rPr>
          <w:rStyle w:val="StyleUnderline"/>
          <w:highlight w:val="magenta"/>
        </w:rPr>
        <w:t xml:space="preserve"> of hopes</w:t>
      </w:r>
      <w:r w:rsidRPr="00E8152D">
        <w:rPr>
          <w:rStyle w:val="StyleUnderline"/>
        </w:rPr>
        <w:t xml:space="preserve"> </w:t>
      </w:r>
      <w:r w:rsidRPr="007C22FD">
        <w:rPr>
          <w:rStyle w:val="StyleUnderline"/>
          <w:highlight w:val="magenta"/>
        </w:rPr>
        <w:t xml:space="preserve">that the treaty would lead to nuclear disarmament </w:t>
      </w:r>
      <w:r w:rsidRPr="00E8152D">
        <w:rPr>
          <w:rStyle w:val="StyleUnderline"/>
        </w:rPr>
        <w:t xml:space="preserve">or of expectations of technology transfers, available </w:t>
      </w:r>
      <w:r w:rsidRPr="007C22FD">
        <w:rPr>
          <w:rStyle w:val="StyleUnderline"/>
          <w:highlight w:val="magenta"/>
        </w:rPr>
        <w:t>evidence suggests such considerations did not play the decisive role in states’ decisions to ratify the NPT</w:t>
      </w:r>
      <w:r>
        <w:t xml:space="preserve">.18 During the negotiations, the have-nots demanded a formal link between disarmament and non-proliferation measures, a much stronger promise on nuclear disarmament, or mandatory technology transfers.19 Yet, </w:t>
      </w:r>
      <w:r w:rsidRPr="007C22FD">
        <w:rPr>
          <w:rStyle w:val="StyleUnderline"/>
          <w:highlight w:val="magenta"/>
        </w:rPr>
        <w:t xml:space="preserve">the negotiating record makes it clear that all parties involved knew the limitations of the agreement </w:t>
      </w:r>
      <w:r w:rsidRPr="00E8152D">
        <w:rPr>
          <w:rStyle w:val="StyleUnderline"/>
        </w:rPr>
        <w:t>when they</w:t>
      </w:r>
      <w:r>
        <w:rPr>
          <w:rStyle w:val="StyleUnderline"/>
        </w:rPr>
        <w:t xml:space="preserve"> </w:t>
      </w:r>
      <w:r w:rsidRPr="00E8152D">
        <w:rPr>
          <w:rStyle w:val="StyleUnderline"/>
        </w:rPr>
        <w:t>ultimately accepted the NPT</w:t>
      </w:r>
      <w:r>
        <w:t xml:space="preserve"> text with minimal concessions.20 For instance, the head of the Swedish delegation concluded just a few years after the NPT talks that neither Washington nor Moscow ever wanted to be ‘constrained by effective disarmament measures’. 21 However, </w:t>
      </w:r>
      <w:r w:rsidRPr="00E8152D">
        <w:rPr>
          <w:rStyle w:val="StyleUnderline"/>
        </w:rPr>
        <w:t>over 90 states had ratified the agreement by the time it</w:t>
      </w:r>
      <w:r>
        <w:rPr>
          <w:rStyle w:val="StyleUnderline"/>
        </w:rPr>
        <w:t xml:space="preserve"> </w:t>
      </w:r>
      <w:r w:rsidRPr="00E8152D">
        <w:rPr>
          <w:rStyle w:val="StyleUnderline"/>
        </w:rPr>
        <w:t>entered into force</w:t>
      </w:r>
      <w:r>
        <w:t xml:space="preserve"> in 1970. Subsequently, </w:t>
      </w:r>
      <w:r w:rsidRPr="00E8152D">
        <w:rPr>
          <w:rStyle w:val="StyleUnderline"/>
        </w:rPr>
        <w:t xml:space="preserve">its </w:t>
      </w:r>
      <w:r w:rsidRPr="007C22FD">
        <w:rPr>
          <w:rStyle w:val="StyleUnderline"/>
          <w:highlight w:val="magenta"/>
        </w:rPr>
        <w:t>membership continued to grow, despite the fact that neither disarmament measures nor easing of technology transfers occurred</w:t>
      </w:r>
      <w:r>
        <w:t xml:space="preserve">.22 To the contrary, even very limited nuclear disarmament steps proved unachievable at NPT review meetings and the nuclear trade policies of the large industrial nations became increasingly restrictive.23 Conversely, </w:t>
      </w:r>
      <w:r w:rsidRPr="00E8152D">
        <w:rPr>
          <w:rStyle w:val="StyleUnderline"/>
        </w:rPr>
        <w:t>the NPT imposed only limited constraints upon a wide</w:t>
      </w:r>
      <w:r>
        <w:rPr>
          <w:rStyle w:val="StyleUnderline"/>
        </w:rPr>
        <w:t xml:space="preserve"> </w:t>
      </w:r>
      <w:r w:rsidRPr="00E8152D">
        <w:rPr>
          <w:rStyle w:val="StyleUnderline"/>
        </w:rPr>
        <w:t>majority of ratifying states</w:t>
      </w:r>
      <w:r>
        <w:t xml:space="preserve">, far from obliging them to give up much of value.24 </w:t>
      </w:r>
      <w:r w:rsidRPr="00E8152D">
        <w:rPr>
          <w:rStyle w:val="StyleUnderline"/>
        </w:rPr>
        <w:t>Whether as a result of not facing substantial threats or</w:t>
      </w:r>
      <w:r>
        <w:rPr>
          <w:rStyle w:val="StyleUnderline"/>
        </w:rPr>
        <w:t xml:space="preserve"> </w:t>
      </w:r>
      <w:r w:rsidRPr="00E8152D">
        <w:rPr>
          <w:rStyle w:val="StyleUnderline"/>
        </w:rPr>
        <w:t>considering security assurances as sufficient</w:t>
      </w:r>
      <w:r>
        <w:t xml:space="preserve">, not perceiving nuclear arms as prestigious, dreading the vast technological investment or economic consequences, or just lacking a driving bureaucracy or leadership, </w:t>
      </w:r>
      <w:r w:rsidRPr="007C22FD">
        <w:rPr>
          <w:rStyle w:val="StyleUnderline"/>
          <w:highlight w:val="magenta"/>
        </w:rPr>
        <w:t>most states never sought to acquire the weapons that the NPT prohibits</w:t>
      </w:r>
      <w:r>
        <w:t xml:space="preserve">.25 </w:t>
      </w:r>
      <w:r w:rsidRPr="007C22FD">
        <w:rPr>
          <w:rStyle w:val="StyleUnderline"/>
          <w:highlight w:val="magenta"/>
        </w:rPr>
        <w:t>The treaty’s emergence did compel states to self select themselves as either abstainers or proliferators</w:t>
      </w:r>
      <w:r w:rsidRPr="00E8152D">
        <w:rPr>
          <w:rStyle w:val="StyleUnderline"/>
        </w:rPr>
        <w:t>, or face domestic,</w:t>
      </w:r>
      <w:r>
        <w:rPr>
          <w:rStyle w:val="StyleUnderline"/>
        </w:rPr>
        <w:t xml:space="preserve"> </w:t>
      </w:r>
      <w:r w:rsidRPr="00E8152D">
        <w:rPr>
          <w:rStyle w:val="StyleUnderline"/>
        </w:rPr>
        <w:t>regional, or global costs</w:t>
      </w:r>
      <w:r>
        <w:t xml:space="preserve">.26 Very few stayed out and developed an atomic arsenal. Some took their time and joined after giving up their nuclear ambitions.27 </w:t>
      </w:r>
      <w:r w:rsidRPr="00E8152D">
        <w:rPr>
          <w:rStyle w:val="StyleUnderline"/>
        </w:rPr>
        <w:t>Even for the ones who wanted to keep their</w:t>
      </w:r>
      <w:r>
        <w:rPr>
          <w:rStyle w:val="StyleUnderline"/>
        </w:rPr>
        <w:t xml:space="preserve"> </w:t>
      </w:r>
      <w:r w:rsidRPr="00E8152D">
        <w:rPr>
          <w:rStyle w:val="StyleUnderline"/>
        </w:rPr>
        <w:t>options open, the treaty allowed them to acquire the necessary</w:t>
      </w:r>
      <w:r>
        <w:rPr>
          <w:rStyle w:val="StyleUnderline"/>
        </w:rPr>
        <w:t xml:space="preserve"> </w:t>
      </w:r>
      <w:r w:rsidRPr="00E8152D">
        <w:rPr>
          <w:rStyle w:val="StyleUnderline"/>
        </w:rPr>
        <w:t>technology ‘without quite breaking the rules’</w:t>
      </w:r>
      <w:r>
        <w:t xml:space="preserve">, without facing domestic public debates, without having their lenient allies feeling bound to reluctantly reprimand scorned </w:t>
      </w:r>
      <w:proofErr w:type="spellStart"/>
      <w:r>
        <w:t>behaviour</w:t>
      </w:r>
      <w:proofErr w:type="spellEnd"/>
      <w:r>
        <w:t xml:space="preserve">, or without leaders actually having to take a final decision.28 </w:t>
      </w:r>
      <w:r w:rsidRPr="00E8152D">
        <w:rPr>
          <w:rStyle w:val="StyleUnderline"/>
        </w:rPr>
        <w:t>Some ratifying states</w:t>
      </w:r>
      <w:r>
        <w:rPr>
          <w:rStyle w:val="StyleUnderline"/>
        </w:rPr>
        <w:t xml:space="preserve"> </w:t>
      </w:r>
      <w:r w:rsidRPr="00E8152D">
        <w:rPr>
          <w:rStyle w:val="StyleUnderline"/>
        </w:rPr>
        <w:t>knew</w:t>
      </w:r>
      <w:r>
        <w:t xml:space="preserve"> (and a few more decided further down the road) </w:t>
      </w:r>
      <w:r w:rsidRPr="00E8152D">
        <w:rPr>
          <w:rStyle w:val="StyleUnderline"/>
        </w:rPr>
        <w:t>that nuclear</w:t>
      </w:r>
      <w:r>
        <w:rPr>
          <w:rStyle w:val="StyleUnderline"/>
        </w:rPr>
        <w:t xml:space="preserve"> </w:t>
      </w:r>
      <w:r w:rsidRPr="00E8152D">
        <w:rPr>
          <w:rStyle w:val="StyleUnderline"/>
        </w:rPr>
        <w:t>weapons acquisition was in their interest. Yet they were aware that</w:t>
      </w:r>
      <w:r>
        <w:rPr>
          <w:rStyle w:val="StyleUnderline"/>
        </w:rPr>
        <w:t xml:space="preserve"> </w:t>
      </w:r>
      <w:r w:rsidRPr="00E8152D">
        <w:rPr>
          <w:rStyle w:val="StyleUnderline"/>
        </w:rPr>
        <w:t>the NPT’s imperfect verification mechanism gave them space for</w:t>
      </w:r>
      <w:r>
        <w:rPr>
          <w:rStyle w:val="StyleUnderline"/>
        </w:rPr>
        <w:t xml:space="preserve"> </w:t>
      </w:r>
      <w:r w:rsidRPr="00E8152D">
        <w:rPr>
          <w:rStyle w:val="StyleUnderline"/>
        </w:rPr>
        <w:t xml:space="preserve">some cheating. </w:t>
      </w:r>
      <w:r>
        <w:t xml:space="preserve">The transgressor could benefit from publicly </w:t>
      </w:r>
      <w:proofErr w:type="spellStart"/>
      <w:r>
        <w:t>signalling</w:t>
      </w:r>
      <w:proofErr w:type="spellEnd"/>
      <w:r>
        <w:t xml:space="preserve"> the intention to forgo nuclear acquisition, </w:t>
      </w:r>
      <w:r w:rsidRPr="00E8152D">
        <w:rPr>
          <w:rStyle w:val="StyleUnderline"/>
        </w:rPr>
        <w:t xml:space="preserve">although </w:t>
      </w:r>
      <w:r w:rsidRPr="007C22FD">
        <w:rPr>
          <w:rStyle w:val="StyleUnderline"/>
          <w:highlight w:val="magenta"/>
        </w:rPr>
        <w:t xml:space="preserve">treaty membership seems to have stymied nuclear </w:t>
      </w:r>
      <w:proofErr w:type="spellStart"/>
      <w:r w:rsidRPr="007C22FD">
        <w:rPr>
          <w:rStyle w:val="StyleUnderline"/>
          <w:highlight w:val="magenta"/>
        </w:rPr>
        <w:t>programmes</w:t>
      </w:r>
      <w:proofErr w:type="spellEnd"/>
      <w:r>
        <w:t xml:space="preserve"> somewhat.29 Finally, </w:t>
      </w:r>
      <w:r w:rsidRPr="00E8152D">
        <w:rPr>
          <w:rStyle w:val="StyleUnderline"/>
        </w:rPr>
        <w:t>the NPT’s withdrawal provision provided a useful</w:t>
      </w:r>
      <w:r>
        <w:t xml:space="preserve"> (albeit not cost-free) </w:t>
      </w:r>
      <w:r w:rsidRPr="00E8152D">
        <w:rPr>
          <w:rStyle w:val="StyleUnderline"/>
        </w:rPr>
        <w:t>tool for managing the risk of accession</w:t>
      </w:r>
      <w:r>
        <w:t xml:space="preserve">.30 Thus, the argument that states made significant concessions to join the NPT in the expectation of disarmament and technology transfers, and with these expectations not met they will reconsider the high costs of NPT membership, seems unjustified. Last, </w:t>
      </w:r>
      <w:proofErr w:type="gramStart"/>
      <w:r w:rsidRPr="007C22FD">
        <w:rPr>
          <w:rStyle w:val="StyleUnderline"/>
          <w:highlight w:val="magenta"/>
        </w:rPr>
        <w:t xml:space="preserve">a set of </w:t>
      </w:r>
      <w:r w:rsidRPr="007C22FD">
        <w:rPr>
          <w:rStyle w:val="StyleUnderline"/>
          <w:highlight w:val="magenta"/>
        </w:rPr>
        <w:lastRenderedPageBreak/>
        <w:t>additional interests have</w:t>
      </w:r>
      <w:proofErr w:type="gramEnd"/>
      <w:r w:rsidRPr="007C22FD">
        <w:rPr>
          <w:rStyle w:val="StyleUnderline"/>
          <w:highlight w:val="magenta"/>
        </w:rPr>
        <w:t xml:space="preserve"> pushed states towards ratification</w:t>
      </w:r>
      <w:r>
        <w:t xml:space="preserve">. Chiefly, scholars from various backgrounds agree that </w:t>
      </w:r>
      <w:r w:rsidRPr="007C22FD">
        <w:rPr>
          <w:rStyle w:val="StyleUnderline"/>
          <w:highlight w:val="magenta"/>
        </w:rPr>
        <w:t xml:space="preserve">most states saw the NPT as establishing a system of restraint. This instrument helped generate regional mutual confidence and reassured </w:t>
      </w:r>
      <w:proofErr w:type="spellStart"/>
      <w:r w:rsidRPr="007C22FD">
        <w:rPr>
          <w:rStyle w:val="StyleUnderline"/>
          <w:highlight w:val="magenta"/>
        </w:rPr>
        <w:t>greatpower</w:t>
      </w:r>
      <w:proofErr w:type="spellEnd"/>
      <w:r w:rsidRPr="007C22FD">
        <w:rPr>
          <w:rStyle w:val="StyleUnderline"/>
          <w:highlight w:val="magenta"/>
        </w:rPr>
        <w:t xml:space="preserve"> allies</w:t>
      </w:r>
      <w:r w:rsidRPr="00E8152D">
        <w:rPr>
          <w:rStyle w:val="StyleUnderline"/>
        </w:rPr>
        <w:t>.</w:t>
      </w:r>
      <w:r>
        <w:t xml:space="preserve"> </w:t>
      </w:r>
      <w:r w:rsidRPr="007C22FD">
        <w:rPr>
          <w:rStyle w:val="StyleUnderline"/>
          <w:highlight w:val="magenta"/>
        </w:rPr>
        <w:t>The ensuing higher degree of predictability was conducive to both alleviating security concerns and furthering nuclear trade</w:t>
      </w:r>
      <w:r>
        <w:t xml:space="preserve">.31 Further, </w:t>
      </w:r>
      <w:r w:rsidRPr="00E8152D">
        <w:rPr>
          <w:rStyle w:val="StyleUnderline"/>
        </w:rPr>
        <w:t>NPT adherence was useful for both avoiding superpower</w:t>
      </w:r>
      <w:r>
        <w:rPr>
          <w:rStyle w:val="StyleUnderline"/>
        </w:rPr>
        <w:t xml:space="preserve"> </w:t>
      </w:r>
      <w:r w:rsidRPr="00E8152D">
        <w:rPr>
          <w:rStyle w:val="StyleUnderline"/>
        </w:rPr>
        <w:t>pressure and strengthening relations with the key protecting ally</w:t>
      </w:r>
      <w:r>
        <w:t xml:space="preserve">.32 For example, both Germany and Italy ultimately ratified to accommodate the United States.33 In contrast, some states attempted to put pressure on their more ambitious </w:t>
      </w:r>
      <w:proofErr w:type="spellStart"/>
      <w:r>
        <w:t>neighbours</w:t>
      </w:r>
      <w:proofErr w:type="spellEnd"/>
      <w:r>
        <w:t xml:space="preserve">. For instance, Poland </w:t>
      </w:r>
      <w:proofErr w:type="spellStart"/>
      <w:r>
        <w:t>favoured</w:t>
      </w:r>
      <w:proofErr w:type="spellEnd"/>
      <w:r>
        <w:t xml:space="preserve"> the NPT mainly as an instrument which would deprive West Germany of its nuclear option.34 Egypt pursued similar policies regarding Israel.35 Others had even more parochial reasons: while strongly advocating disarmament within UN </w:t>
      </w:r>
      <w:proofErr w:type="spellStart"/>
      <w:r>
        <w:t>fora</w:t>
      </w:r>
      <w:proofErr w:type="spellEnd"/>
      <w:r>
        <w:t xml:space="preserve">, Romania’s main aim was to display its independence from Moscow.36 </w:t>
      </w:r>
      <w:r w:rsidRPr="00E8152D">
        <w:rPr>
          <w:rStyle w:val="StyleUnderline"/>
        </w:rPr>
        <w:t>Scholars also suggested that some states hoped to gain prestige and normative</w:t>
      </w:r>
      <w:r>
        <w:rPr>
          <w:rStyle w:val="StyleUnderline"/>
        </w:rPr>
        <w:t xml:space="preserve"> </w:t>
      </w:r>
      <w:r w:rsidRPr="00E8152D">
        <w:rPr>
          <w:rStyle w:val="StyleUnderline"/>
        </w:rPr>
        <w:t>benefits for having ‘done the right thing’</w:t>
      </w:r>
      <w:r>
        <w:t xml:space="preserve">. 37 Finally, a preconceived notion of appropriate </w:t>
      </w:r>
      <w:proofErr w:type="spellStart"/>
      <w:r>
        <w:t>behaviour</w:t>
      </w:r>
      <w:proofErr w:type="spellEnd"/>
      <w:r>
        <w:t xml:space="preserve"> or the desire to follow an influential other arguably also played a role.38 Thus, a number of factors are largely excluded in the general accounts of states’ decisions to be part of the NPT.</w:t>
      </w:r>
    </w:p>
    <w:p w14:paraId="464A869F" w14:textId="77777777" w:rsidR="008F5B6F" w:rsidRDefault="008F5B6F" w:rsidP="008F5B6F"/>
    <w:p w14:paraId="05AEB958" w14:textId="77777777" w:rsidR="007F4539" w:rsidRDefault="007F4539" w:rsidP="007F4539">
      <w:pPr>
        <w:pStyle w:val="Heading4"/>
      </w:pPr>
      <w:r>
        <w:t>Countries abide by the NPT for a variety of reasons- they see it as a way to guarantee stability and aren’t worried about disarmament because of increased stability due to nukes</w:t>
      </w:r>
    </w:p>
    <w:p w14:paraId="1B091560" w14:textId="77777777" w:rsidR="007F4539" w:rsidRDefault="007F4539" w:rsidP="007F4539">
      <w:pPr>
        <w:widowControl w:val="0"/>
        <w:autoSpaceDE w:val="0"/>
        <w:autoSpaceDN w:val="0"/>
        <w:adjustRightInd w:val="0"/>
        <w:rPr>
          <w:rFonts w:cs="Cambria Math"/>
          <w:sz w:val="26"/>
          <w:szCs w:val="26"/>
        </w:rPr>
      </w:pPr>
      <w:r>
        <w:rPr>
          <w:rFonts w:cs="Cambria Math"/>
          <w:sz w:val="26"/>
          <w:szCs w:val="26"/>
        </w:rPr>
        <w:t>HOROVITZ, 2014</w:t>
      </w:r>
    </w:p>
    <w:p w14:paraId="4685C463" w14:textId="77777777" w:rsidR="007F4539" w:rsidRDefault="007F4539" w:rsidP="007F4539">
      <w:pPr>
        <w:widowControl w:val="0"/>
        <w:autoSpaceDE w:val="0"/>
        <w:autoSpaceDN w:val="0"/>
        <w:adjustRightInd w:val="0"/>
        <w:rPr>
          <w:rFonts w:cs="Cambria Math"/>
          <w:szCs w:val="22"/>
        </w:rPr>
      </w:pPr>
      <w:r>
        <w:rPr>
          <w:rFonts w:cs="Cambria Math"/>
          <w:szCs w:val="22"/>
        </w:rPr>
        <w:t>(LIVIU HOROVITZ, Center for Security Studies, "Beyond Pessimism: Why the Treaty on the Non-Proliferation of Nuclear Weapons Will Not Collapse", The Journal of Strategic Studies, 2014, Research Gate, Accessed 7/15/16, JL @ RKS</w:t>
      </w:r>
    </w:p>
    <w:p w14:paraId="14CBF2DE" w14:textId="77777777" w:rsidR="007F4539" w:rsidRDefault="007F4539" w:rsidP="007F4539">
      <w:pPr>
        <w:widowControl w:val="0"/>
        <w:autoSpaceDE w:val="0"/>
        <w:autoSpaceDN w:val="0"/>
        <w:adjustRightInd w:val="0"/>
        <w:rPr>
          <w:rFonts w:cs="Cambria Math"/>
          <w:szCs w:val="22"/>
        </w:rPr>
      </w:pPr>
      <w:r>
        <w:rPr>
          <w:rFonts w:cs="Cambria Math"/>
          <w:szCs w:val="22"/>
        </w:rPr>
        <w:t>*NWS- Nuclear Weapons State</w:t>
      </w:r>
    </w:p>
    <w:p w14:paraId="6F30ED83" w14:textId="77777777" w:rsidR="007F4539" w:rsidRDefault="007F4539" w:rsidP="007F4539">
      <w:pPr>
        <w:widowControl w:val="0"/>
        <w:autoSpaceDE w:val="0"/>
        <w:autoSpaceDN w:val="0"/>
        <w:adjustRightInd w:val="0"/>
        <w:rPr>
          <w:rFonts w:cs="Cambria Math"/>
          <w:szCs w:val="22"/>
        </w:rPr>
      </w:pPr>
      <w:r>
        <w:rPr>
          <w:rFonts w:cs="Cambria Math"/>
          <w:szCs w:val="22"/>
        </w:rPr>
        <w:t>*NNWS- Non-Nuclear Weapons State)</w:t>
      </w:r>
    </w:p>
    <w:p w14:paraId="4314A3A4" w14:textId="77777777" w:rsidR="007F4539" w:rsidRDefault="007F4539" w:rsidP="007F4539">
      <w:r>
        <w:t xml:space="preserve">According to most statements delivered at NPT meetings, NNWS of the Non-Aligned Movement (NAM) are mainly interested in swift disarmament steps and unrestricted technology transfers. In the absence of such concessions, NAM members oppose the stricter non-proliferation measures demanded by NWS and Western NNWS. As a consequence, pessimists contend that all members gain little from the long-standing lack of disarmament and feeble non-proliferation measures; their discontent grows; and the entire system weakens. Therefore, urgent action is required to prevent the treaty’s collapse. </w:t>
      </w:r>
      <w:r w:rsidRPr="00F12861">
        <w:rPr>
          <w:rStyle w:val="StyleUnderline"/>
        </w:rPr>
        <w:t>However, notwithstanding</w:t>
      </w:r>
      <w:r>
        <w:rPr>
          <w:rStyle w:val="StyleUnderline"/>
        </w:rPr>
        <w:t xml:space="preserve"> </w:t>
      </w:r>
      <w:r w:rsidRPr="00F12861">
        <w:rPr>
          <w:rStyle w:val="StyleUnderline"/>
        </w:rPr>
        <w:t>the very limited</w:t>
      </w:r>
      <w:r>
        <w:t xml:space="preserve"> do </w:t>
      </w:r>
      <w:proofErr w:type="spellStart"/>
      <w:r>
        <w:t>ut</w:t>
      </w:r>
      <w:proofErr w:type="spellEnd"/>
      <w:r>
        <w:t xml:space="preserve"> des (</w:t>
      </w:r>
      <w:r w:rsidRPr="00F12861">
        <w:rPr>
          <w:rStyle w:val="StyleUnderline"/>
        </w:rPr>
        <w:t>this for that</w:t>
      </w:r>
      <w:r>
        <w:t xml:space="preserve">) </w:t>
      </w:r>
      <w:r w:rsidRPr="00F12861">
        <w:rPr>
          <w:rStyle w:val="StyleUnderline"/>
        </w:rPr>
        <w:t>involving non-proliferation for</w:t>
      </w:r>
      <w:r>
        <w:rPr>
          <w:rStyle w:val="StyleUnderline"/>
        </w:rPr>
        <w:t xml:space="preserve"> </w:t>
      </w:r>
      <w:r w:rsidRPr="00F12861">
        <w:rPr>
          <w:rStyle w:val="StyleUnderline"/>
        </w:rPr>
        <w:t>either disarmament or nuclear technology</w:t>
      </w:r>
      <w:r>
        <w:t xml:space="preserve"> over the last four decades, </w:t>
      </w:r>
      <w:r w:rsidRPr="007C22FD">
        <w:rPr>
          <w:rStyle w:val="StyleUnderline"/>
          <w:highlight w:val="magenta"/>
        </w:rPr>
        <w:t xml:space="preserve">the treaty continues to exist and its members continue to participate in its review process. This suggests that states pursue a more complex and convoluted set of goals within the NPT </w:t>
      </w:r>
      <w:r w:rsidRPr="00F12861">
        <w:rPr>
          <w:rStyle w:val="StyleUnderline"/>
        </w:rPr>
        <w:t>framework than is often</w:t>
      </w:r>
      <w:r>
        <w:rPr>
          <w:rStyle w:val="StyleUnderline"/>
        </w:rPr>
        <w:t xml:space="preserve"> </w:t>
      </w:r>
      <w:r w:rsidRPr="00F12861">
        <w:rPr>
          <w:rStyle w:val="StyleUnderline"/>
        </w:rPr>
        <w:t>assumed</w:t>
      </w:r>
      <w:r>
        <w:t xml:space="preserve">. </w:t>
      </w:r>
      <w:r w:rsidRPr="007C22FD">
        <w:rPr>
          <w:rStyle w:val="StyleUnderline"/>
          <w:highlight w:val="magenta"/>
        </w:rPr>
        <w:t xml:space="preserve">First, NNWS’s interest in nuclear disarmament measures is likely to be more limited </w:t>
      </w:r>
      <w:r w:rsidRPr="003D5FAD">
        <w:rPr>
          <w:rStyle w:val="StyleUnderline"/>
        </w:rPr>
        <w:t>than is often suggested</w:t>
      </w:r>
      <w:r>
        <w:t xml:space="preserve">. For a start, </w:t>
      </w:r>
      <w:r w:rsidRPr="007C22FD">
        <w:rPr>
          <w:rStyle w:val="StyleUnderline"/>
          <w:highlight w:val="magenta"/>
        </w:rPr>
        <w:t xml:space="preserve">NWS arsenals pose a significant material threat to only very few states that see a NWS as a competitor </w:t>
      </w:r>
      <w:r>
        <w:t xml:space="preserve">– whether as a local rival or a long-distance threat.39 For these states, nuclear hedging or acquisition, or entering a nuclear </w:t>
      </w:r>
      <w:r>
        <w:lastRenderedPageBreak/>
        <w:t xml:space="preserve">alliance are likely to be the primary paths for balancing such dangers. At the same time, </w:t>
      </w:r>
      <w:r w:rsidRPr="003D5FAD">
        <w:rPr>
          <w:rStyle w:val="StyleUnderline"/>
        </w:rPr>
        <w:t>these states are also likely to be genuinely interested in</w:t>
      </w:r>
      <w:r>
        <w:rPr>
          <w:rStyle w:val="StyleUnderline"/>
        </w:rPr>
        <w:t xml:space="preserve"> </w:t>
      </w:r>
      <w:r w:rsidRPr="003D5FAD">
        <w:rPr>
          <w:rStyle w:val="StyleUnderline"/>
        </w:rPr>
        <w:t>the nuclear disarmament of their enemies, arsenal reductions, negative</w:t>
      </w:r>
      <w:r>
        <w:rPr>
          <w:rStyle w:val="StyleUnderline"/>
        </w:rPr>
        <w:t xml:space="preserve"> </w:t>
      </w:r>
      <w:r w:rsidRPr="003D5FAD">
        <w:rPr>
          <w:rStyle w:val="StyleUnderline"/>
        </w:rPr>
        <w:t>security assurances, or treaties prohibiting attacks against nuclear facilities</w:t>
      </w:r>
      <w:r>
        <w:t xml:space="preserve">. In contrast, </w:t>
      </w:r>
      <w:r w:rsidRPr="007C22FD">
        <w:rPr>
          <w:rStyle w:val="StyleUnderline"/>
          <w:highlight w:val="magenta"/>
        </w:rPr>
        <w:t>most NNWS do not consider NWS as a direct threat and thus only have a general interest in a less</w:t>
      </w:r>
      <w:r w:rsidRPr="003D5FAD">
        <w:rPr>
          <w:rStyle w:val="StyleUnderline"/>
        </w:rPr>
        <w:t>- or dis-</w:t>
      </w:r>
      <w:r w:rsidRPr="007C22FD">
        <w:rPr>
          <w:rStyle w:val="StyleUnderline"/>
          <w:highlight w:val="magenta"/>
        </w:rPr>
        <w:t>armed world</w:t>
      </w:r>
      <w:r>
        <w:t>: prudent actors will be concerned that today’s friend (or those they view with indifference) might be tomorrow’s nuclear enemy</w:t>
      </w:r>
      <w:proofErr w:type="gramStart"/>
      <w:r>
        <w:t>;40</w:t>
      </w:r>
      <w:proofErr w:type="gramEnd"/>
      <w:r>
        <w:t xml:space="preserve"> and, a nuclear exchange, while improbable, would have dramatic consequences – a prospect curtailed by disarmament and arms control. Conversely, </w:t>
      </w:r>
      <w:r w:rsidRPr="007C22FD">
        <w:rPr>
          <w:rStyle w:val="StyleUnderline"/>
          <w:highlight w:val="magenta"/>
        </w:rPr>
        <w:t xml:space="preserve">NNWS relying on nuclear extended deterrence are likely to oppose disarmament </w:t>
      </w:r>
      <w:r w:rsidRPr="003D5FAD">
        <w:rPr>
          <w:rStyle w:val="StyleUnderline"/>
        </w:rPr>
        <w:t>or even nuclear reductions</w:t>
      </w:r>
      <w:r>
        <w:t xml:space="preserve">.41 </w:t>
      </w:r>
      <w:r w:rsidRPr="007C22FD">
        <w:rPr>
          <w:rStyle w:val="StyleUnderline"/>
          <w:highlight w:val="magenta"/>
        </w:rPr>
        <w:t>Even NNWS not profiting from a nuclear umbrella might consider global stability to be enhanced by nuclear weapons</w:t>
      </w:r>
      <w:r>
        <w:t>, fear the consequences of a potential large conventional war, and thus resent nuclear disarmament.42</w:t>
      </w:r>
    </w:p>
    <w:p w14:paraId="09D69788" w14:textId="77777777" w:rsidR="007F4539" w:rsidRDefault="007F4539" w:rsidP="007F4539"/>
    <w:p w14:paraId="6ED35949" w14:textId="3D1545DF" w:rsidR="007F4539" w:rsidRDefault="007F4539" w:rsidP="007F4539">
      <w:pPr>
        <w:pStyle w:val="Heading3"/>
      </w:pPr>
      <w:r>
        <w:lastRenderedPageBreak/>
        <w:t>A2 Lack of Fairness Causes Collapse</w:t>
      </w:r>
    </w:p>
    <w:p w14:paraId="088004CA" w14:textId="77777777" w:rsidR="007F4539" w:rsidRDefault="007F4539" w:rsidP="007F4539">
      <w:pPr>
        <w:pStyle w:val="Heading4"/>
      </w:pPr>
      <w:r>
        <w:t xml:space="preserve">States are unwilling to collapse the NPT due to concerns of fairness- security and financial issue </w:t>
      </w:r>
      <w:proofErr w:type="spellStart"/>
      <w:r>
        <w:t>scome</w:t>
      </w:r>
      <w:proofErr w:type="spellEnd"/>
      <w:r>
        <w:t xml:space="preserve"> first</w:t>
      </w:r>
    </w:p>
    <w:p w14:paraId="32447EB1" w14:textId="77777777" w:rsidR="007F4539" w:rsidRDefault="007F4539" w:rsidP="007F4539">
      <w:pPr>
        <w:widowControl w:val="0"/>
        <w:autoSpaceDE w:val="0"/>
        <w:autoSpaceDN w:val="0"/>
        <w:adjustRightInd w:val="0"/>
        <w:rPr>
          <w:rFonts w:cs="Cambria Math"/>
          <w:sz w:val="26"/>
          <w:szCs w:val="26"/>
        </w:rPr>
      </w:pPr>
      <w:r>
        <w:rPr>
          <w:rFonts w:cs="Cambria Math"/>
          <w:sz w:val="26"/>
          <w:szCs w:val="26"/>
        </w:rPr>
        <w:t>HOROVITZ, 2014</w:t>
      </w:r>
    </w:p>
    <w:p w14:paraId="08BD26D1" w14:textId="77777777" w:rsidR="007F4539" w:rsidRDefault="007F4539" w:rsidP="007F4539">
      <w:pPr>
        <w:widowControl w:val="0"/>
        <w:autoSpaceDE w:val="0"/>
        <w:autoSpaceDN w:val="0"/>
        <w:adjustRightInd w:val="0"/>
        <w:rPr>
          <w:rFonts w:cs="Cambria Math"/>
          <w:szCs w:val="22"/>
        </w:rPr>
      </w:pPr>
      <w:r>
        <w:rPr>
          <w:rFonts w:cs="Cambria Math"/>
          <w:szCs w:val="22"/>
        </w:rPr>
        <w:t>(LIVIU HOROVITZ, Center for Security Studies, "Beyond Pessimism: Why the Treaty on the Non-Proliferation of Nuclear Weapons Will Not Collapse", The Journal of Strategic Studies, 2014, Research Gate, Accessed 7/15/16, JL @ RKS</w:t>
      </w:r>
    </w:p>
    <w:p w14:paraId="5B86E396" w14:textId="77777777" w:rsidR="007F4539" w:rsidRDefault="007F4539" w:rsidP="007F4539">
      <w:pPr>
        <w:widowControl w:val="0"/>
        <w:autoSpaceDE w:val="0"/>
        <w:autoSpaceDN w:val="0"/>
        <w:adjustRightInd w:val="0"/>
        <w:rPr>
          <w:rFonts w:cs="Cambria Math"/>
          <w:szCs w:val="22"/>
        </w:rPr>
      </w:pPr>
      <w:r>
        <w:rPr>
          <w:rFonts w:cs="Cambria Math"/>
          <w:szCs w:val="22"/>
        </w:rPr>
        <w:t>*NWS- Nuclear Weapons State</w:t>
      </w:r>
    </w:p>
    <w:p w14:paraId="60D5CC27" w14:textId="77777777" w:rsidR="007F4539" w:rsidRPr="00FC78E7" w:rsidRDefault="007F4539" w:rsidP="007F4539">
      <w:r>
        <w:rPr>
          <w:rFonts w:cs="Cambria Math"/>
          <w:szCs w:val="22"/>
        </w:rPr>
        <w:t>*NNWS- Non-Nuclear Weapons State)</w:t>
      </w:r>
    </w:p>
    <w:p w14:paraId="0505EC22" w14:textId="77777777" w:rsidR="007F4539" w:rsidRDefault="007F4539" w:rsidP="007F4539">
      <w:r w:rsidRPr="00FC78E7">
        <w:rPr>
          <w:rStyle w:val="StyleUnderline"/>
        </w:rPr>
        <w:t>Aside from threat perceptions</w:t>
      </w:r>
      <w:r>
        <w:t xml:space="preserve">, </w:t>
      </w:r>
      <w:r w:rsidRPr="007C22FD">
        <w:rPr>
          <w:rStyle w:val="StyleUnderline"/>
          <w:highlight w:val="magenta"/>
        </w:rPr>
        <w:t>many scholars have argued that considerations of normative fairness and justice relating to nuclear weapons</w:t>
      </w:r>
      <w:r w:rsidRPr="007C22FD">
        <w:rPr>
          <w:highlight w:val="magenta"/>
        </w:rPr>
        <w:t xml:space="preserve"> </w:t>
      </w:r>
      <w:r>
        <w:t xml:space="preserve">as symbols of modernity, identity, or dominance </w:t>
      </w:r>
      <w:r w:rsidRPr="007C22FD">
        <w:rPr>
          <w:rStyle w:val="StyleUnderline"/>
          <w:highlight w:val="magenta"/>
        </w:rPr>
        <w:t>play a role in states’ desire for disarmament measures</w:t>
      </w:r>
      <w:r>
        <w:t xml:space="preserve">.43 </w:t>
      </w:r>
      <w:proofErr w:type="gramStart"/>
      <w:r w:rsidRPr="00FC78E7">
        <w:rPr>
          <w:rStyle w:val="StyleUnderline"/>
        </w:rPr>
        <w:t>Numerous</w:t>
      </w:r>
      <w:proofErr w:type="gramEnd"/>
      <w:r w:rsidRPr="00FC78E7">
        <w:rPr>
          <w:rStyle w:val="StyleUnderline"/>
        </w:rPr>
        <w:t xml:space="preserve"> public</w:t>
      </w:r>
      <w:r>
        <w:rPr>
          <w:rStyle w:val="StyleUnderline"/>
        </w:rPr>
        <w:t xml:space="preserve"> </w:t>
      </w:r>
      <w:r w:rsidRPr="00FC78E7">
        <w:rPr>
          <w:rStyle w:val="StyleUnderline"/>
        </w:rPr>
        <w:t>statements support such a view</w:t>
      </w:r>
      <w:r>
        <w:t xml:space="preserve">. </w:t>
      </w:r>
      <w:r w:rsidRPr="00FC78E7">
        <w:rPr>
          <w:rStyle w:val="StyleUnderline"/>
        </w:rPr>
        <w:t>States might indeed entertain an</w:t>
      </w:r>
      <w:r>
        <w:rPr>
          <w:rStyle w:val="StyleUnderline"/>
        </w:rPr>
        <w:t xml:space="preserve"> </w:t>
      </w:r>
      <w:r w:rsidRPr="00FC78E7">
        <w:rPr>
          <w:rStyle w:val="StyleUnderline"/>
        </w:rPr>
        <w:t xml:space="preserve">intrinsic dislike for </w:t>
      </w:r>
      <w:proofErr w:type="gramStart"/>
      <w:r w:rsidRPr="00FC78E7">
        <w:rPr>
          <w:rStyle w:val="StyleUnderline"/>
        </w:rPr>
        <w:t>double-standards</w:t>
      </w:r>
      <w:proofErr w:type="gramEnd"/>
      <w:r w:rsidRPr="00FC78E7">
        <w:rPr>
          <w:rStyle w:val="StyleUnderline"/>
        </w:rPr>
        <w:t xml:space="preserve"> and hypocrisy. They might be</w:t>
      </w:r>
      <w:r>
        <w:rPr>
          <w:rStyle w:val="StyleUnderline"/>
        </w:rPr>
        <w:t xml:space="preserve"> </w:t>
      </w:r>
      <w:r w:rsidRPr="00FC78E7">
        <w:rPr>
          <w:rStyle w:val="StyleUnderline"/>
        </w:rPr>
        <w:t xml:space="preserve">inclined to </w:t>
      </w:r>
      <w:proofErr w:type="spellStart"/>
      <w:r w:rsidRPr="00FC78E7">
        <w:rPr>
          <w:rStyle w:val="StyleUnderline"/>
        </w:rPr>
        <w:t>favour</w:t>
      </w:r>
      <w:proofErr w:type="spellEnd"/>
      <w:r w:rsidRPr="00FC78E7">
        <w:rPr>
          <w:rStyle w:val="StyleUnderline"/>
        </w:rPr>
        <w:t xml:space="preserve"> fairness and justice</w:t>
      </w:r>
      <w:r>
        <w:t xml:space="preserve">.44 </w:t>
      </w:r>
      <w:r w:rsidRPr="00FC78E7">
        <w:rPr>
          <w:rStyle w:val="StyleUnderline"/>
        </w:rPr>
        <w:t xml:space="preserve">Nevertheless, </w:t>
      </w:r>
      <w:r w:rsidRPr="007C22FD">
        <w:rPr>
          <w:rStyle w:val="StyleUnderline"/>
          <w:highlight w:val="magenta"/>
        </w:rPr>
        <w:t xml:space="preserve">the question remains what states are willing to sacrifice for the sake of normative fairness: untouched by material losses, will governments agree to bear significant costs to protest discrimination </w:t>
      </w:r>
      <w:r w:rsidRPr="00FC78E7">
        <w:rPr>
          <w:rStyle w:val="StyleUnderline"/>
        </w:rPr>
        <w:t>or a lack of disarmament</w:t>
      </w:r>
      <w:r>
        <w:t xml:space="preserve">? </w:t>
      </w:r>
      <w:r w:rsidRPr="00FC78E7">
        <w:rPr>
          <w:rStyle w:val="StyleUnderline"/>
        </w:rPr>
        <w:t xml:space="preserve">Some scholars found that </w:t>
      </w:r>
      <w:r w:rsidRPr="007C22FD">
        <w:rPr>
          <w:rStyle w:val="StyleUnderline"/>
          <w:highlight w:val="magenta"/>
        </w:rPr>
        <w:t>states almost never pursue costly international moral goals that require significant financial, human, or security costs</w:t>
      </w:r>
      <w:r>
        <w:t xml:space="preserve">.45 Others argue that such aims are more likely to be pursued when they have strong national supporters; develop as an integral part of domestically-driven policy reforms; and further the objectives of different constituencies within the national arena.46 </w:t>
      </w:r>
      <w:r w:rsidRPr="00FC78E7">
        <w:rPr>
          <w:rStyle w:val="StyleUnderline"/>
        </w:rPr>
        <w:t xml:space="preserve">Currently, </w:t>
      </w:r>
      <w:r w:rsidRPr="007C22FD">
        <w:rPr>
          <w:rStyle w:val="StyleUnderline"/>
          <w:highlight w:val="magenta"/>
        </w:rPr>
        <w:t xml:space="preserve">disarmament is unlikely to galvanize such support even in states like Austria, Ireland, Norway or Switzerland – the strongest advocates of nuclear disarmament </w:t>
      </w:r>
      <w:r w:rsidRPr="00FC78E7">
        <w:rPr>
          <w:rStyle w:val="StyleUnderline"/>
        </w:rPr>
        <w:t>within UN forums</w:t>
      </w:r>
      <w:r>
        <w:t xml:space="preserve">. Equally, many protest against the NWS failure to comply with the political obligations assumed at the 2010 review conference. For instance, Egypt’s delegation left the plenary at the last preparatory meeting. However, </w:t>
      </w:r>
      <w:r w:rsidRPr="00FC78E7">
        <w:rPr>
          <w:rStyle w:val="StyleUnderline"/>
        </w:rPr>
        <w:t>no government appears willing to expend</w:t>
      </w:r>
      <w:r>
        <w:rPr>
          <w:rStyle w:val="StyleUnderline"/>
        </w:rPr>
        <w:t xml:space="preserve"> </w:t>
      </w:r>
      <w:r w:rsidRPr="00FC78E7">
        <w:rPr>
          <w:rStyle w:val="StyleUnderline"/>
        </w:rPr>
        <w:t>significant resources to enforce compliance</w:t>
      </w:r>
      <w:r>
        <w:t xml:space="preserve">. </w:t>
      </w:r>
      <w:r w:rsidRPr="007C22FD">
        <w:rPr>
          <w:rStyle w:val="StyleUnderline"/>
          <w:highlight w:val="magenta"/>
        </w:rPr>
        <w:t>The same is true in cases of the selective application of non-proliferation standards</w:t>
      </w:r>
      <w:r w:rsidRPr="007C22FD">
        <w:rPr>
          <w:highlight w:val="magenta"/>
        </w:rPr>
        <w:t xml:space="preserve"> </w:t>
      </w:r>
      <w:r>
        <w:t xml:space="preserve">by certain NWS. </w:t>
      </w:r>
      <w:r w:rsidRPr="007C22FD">
        <w:rPr>
          <w:rStyle w:val="StyleUnderline"/>
          <w:highlight w:val="magenta"/>
        </w:rPr>
        <w:t xml:space="preserve">The US-India nuclear deal is telling: many lamented the blatant violation </w:t>
      </w:r>
      <w:r w:rsidRPr="00FC78E7">
        <w:rPr>
          <w:rStyle w:val="StyleUnderline"/>
        </w:rPr>
        <w:t>of</w:t>
      </w:r>
      <w:r>
        <w:rPr>
          <w:rStyle w:val="StyleUnderline"/>
        </w:rPr>
        <w:t xml:space="preserve"> </w:t>
      </w:r>
      <w:r w:rsidRPr="00FC78E7">
        <w:rPr>
          <w:rStyle w:val="StyleUnderline"/>
        </w:rPr>
        <w:t xml:space="preserve">the principles enshrined in the NPT, </w:t>
      </w:r>
      <w:r w:rsidRPr="007C22FD">
        <w:rPr>
          <w:rStyle w:val="StyleUnderline"/>
          <w:highlight w:val="magenta"/>
        </w:rPr>
        <w:t xml:space="preserve">but states with the formal ability to prevent </w:t>
      </w:r>
      <w:r w:rsidRPr="00FC78E7">
        <w:rPr>
          <w:rStyle w:val="StyleUnderline"/>
        </w:rPr>
        <w:t xml:space="preserve">the Nuclear Suppliers Group from granting </w:t>
      </w:r>
      <w:r w:rsidRPr="007C22FD">
        <w:rPr>
          <w:rStyle w:val="StyleUnderline"/>
          <w:highlight w:val="magenta"/>
        </w:rPr>
        <w:t>an exemption decided it was more expedient to abstain</w:t>
      </w:r>
      <w:r>
        <w:t>.</w:t>
      </w:r>
    </w:p>
    <w:p w14:paraId="285A6D05" w14:textId="77777777" w:rsidR="007F4539" w:rsidRDefault="007F4539" w:rsidP="007F4539"/>
    <w:p w14:paraId="30152279" w14:textId="77777777" w:rsidR="007F4539" w:rsidRDefault="007F4539" w:rsidP="007F4539">
      <w:pPr>
        <w:pStyle w:val="Heading4"/>
      </w:pPr>
      <w:r>
        <w:t>NPT members’ demands for disarmament are based on gaining diplomatic leverage not actual disdain for the treaty- also key to justify the treaty domestically</w:t>
      </w:r>
    </w:p>
    <w:p w14:paraId="35D844A3" w14:textId="77777777" w:rsidR="007F4539" w:rsidRDefault="007F4539" w:rsidP="007F4539">
      <w:pPr>
        <w:widowControl w:val="0"/>
        <w:autoSpaceDE w:val="0"/>
        <w:autoSpaceDN w:val="0"/>
        <w:adjustRightInd w:val="0"/>
        <w:rPr>
          <w:rFonts w:cs="Cambria Math"/>
          <w:sz w:val="26"/>
          <w:szCs w:val="26"/>
        </w:rPr>
      </w:pPr>
      <w:r>
        <w:rPr>
          <w:rFonts w:cs="Cambria Math"/>
          <w:sz w:val="26"/>
          <w:szCs w:val="26"/>
        </w:rPr>
        <w:t>HOROVITZ, 2014</w:t>
      </w:r>
    </w:p>
    <w:p w14:paraId="44CE0266" w14:textId="77777777" w:rsidR="007F4539" w:rsidRDefault="007F4539" w:rsidP="007F4539">
      <w:pPr>
        <w:widowControl w:val="0"/>
        <w:autoSpaceDE w:val="0"/>
        <w:autoSpaceDN w:val="0"/>
        <w:adjustRightInd w:val="0"/>
        <w:rPr>
          <w:rFonts w:cs="Cambria Math"/>
          <w:szCs w:val="22"/>
        </w:rPr>
      </w:pPr>
      <w:r>
        <w:rPr>
          <w:rFonts w:cs="Cambria Math"/>
          <w:szCs w:val="22"/>
        </w:rPr>
        <w:t>(LIVIU HOROVITZ, Center for Security Studies, "Beyond Pessimism: Why the Treaty on the Non-Proliferation of Nuclear Weapons Will Not Collapse", The Journal of Strategic Studies, 2014, Research Gate, Accessed 7/15/16, JL @ RKS</w:t>
      </w:r>
    </w:p>
    <w:p w14:paraId="2E3ECD16" w14:textId="77777777" w:rsidR="007F4539" w:rsidRDefault="007F4539" w:rsidP="007F4539">
      <w:pPr>
        <w:widowControl w:val="0"/>
        <w:autoSpaceDE w:val="0"/>
        <w:autoSpaceDN w:val="0"/>
        <w:adjustRightInd w:val="0"/>
        <w:rPr>
          <w:rFonts w:cs="Cambria Math"/>
          <w:szCs w:val="22"/>
        </w:rPr>
      </w:pPr>
      <w:r>
        <w:rPr>
          <w:rFonts w:cs="Cambria Math"/>
          <w:szCs w:val="22"/>
        </w:rPr>
        <w:t>*NWS- Nuclear Weapons State</w:t>
      </w:r>
    </w:p>
    <w:p w14:paraId="3A4E8A27" w14:textId="77777777" w:rsidR="007F4539" w:rsidRPr="00EF2744" w:rsidRDefault="007F4539" w:rsidP="007F4539">
      <w:r>
        <w:rPr>
          <w:rFonts w:cs="Cambria Math"/>
          <w:szCs w:val="22"/>
        </w:rPr>
        <w:lastRenderedPageBreak/>
        <w:t>*NNWS- Non-Nuclear Weapons State)</w:t>
      </w:r>
    </w:p>
    <w:p w14:paraId="7216C6BE" w14:textId="77777777" w:rsidR="007F4539" w:rsidRPr="007D6298" w:rsidRDefault="007F4539" w:rsidP="007F4539">
      <w:r>
        <w:t xml:space="preserve">Third, </w:t>
      </w:r>
      <w:r w:rsidRPr="0016070D">
        <w:rPr>
          <w:rStyle w:val="StyleUnderline"/>
        </w:rPr>
        <w:t xml:space="preserve">a good case can be made that, within NPT meetings, </w:t>
      </w:r>
      <w:r w:rsidRPr="007C22FD">
        <w:rPr>
          <w:rStyle w:val="StyleUnderline"/>
          <w:highlight w:val="magenta"/>
        </w:rPr>
        <w:t>states consider that demanding certain measures has the potential to deliver diplomatic, bargaining, prestige, and domestic benefits, irrespective of whether these measures are realized</w:t>
      </w:r>
      <w:r>
        <w:t xml:space="preserve">. For instance, </w:t>
      </w:r>
      <w:r w:rsidRPr="007C22FD">
        <w:rPr>
          <w:rStyle w:val="StyleUnderline"/>
          <w:highlight w:val="magenta"/>
        </w:rPr>
        <w:t xml:space="preserve">whether or not they are interested in additional non-proliferation measures, US allies are likely to see their support for non-proliferation as a good instrument towards strengthening their position </w:t>
      </w:r>
      <w:r w:rsidRPr="0016070D">
        <w:rPr>
          <w:rStyle w:val="StyleUnderline"/>
        </w:rPr>
        <w:t>in an unequal alliance</w:t>
      </w:r>
      <w:r>
        <w:t xml:space="preserve">.53 Similarly, </w:t>
      </w:r>
      <w:r w:rsidRPr="0016070D">
        <w:rPr>
          <w:rStyle w:val="StyleUnderline"/>
        </w:rPr>
        <w:t>states wanting to better their relations with the Global South are likely</w:t>
      </w:r>
      <w:r>
        <w:rPr>
          <w:rStyle w:val="StyleUnderline"/>
        </w:rPr>
        <w:t xml:space="preserve"> </w:t>
      </w:r>
      <w:r w:rsidRPr="0016070D">
        <w:rPr>
          <w:rStyle w:val="StyleUnderline"/>
        </w:rPr>
        <w:t>to actively demand disarmament measures</w:t>
      </w:r>
      <w:r>
        <w:t xml:space="preserve">. Some should be tempted to oppose strengthened verification measures due to both own intentions to keep options open and their relations to prospective proliferators.54 It is thus not surprising that Brazil opposes the Additional Protocol or that Venezuela supports Iran within the International Atomic Energy Agency (IAEA) framework. Further, </w:t>
      </w:r>
      <w:r w:rsidRPr="007C22FD">
        <w:rPr>
          <w:rStyle w:val="StyleUnderline"/>
          <w:highlight w:val="magenta"/>
        </w:rPr>
        <w:t>making demands and complaining about compliance seem to be good instruments for gaining an edge in bargaining</w:t>
      </w:r>
      <w:r>
        <w:t xml:space="preserve">. On the one hand, </w:t>
      </w:r>
      <w:r w:rsidRPr="0016070D">
        <w:rPr>
          <w:rStyle w:val="StyleUnderline"/>
        </w:rPr>
        <w:t>the unfulfilled promises of the ‘other’</w:t>
      </w:r>
      <w:r>
        <w:rPr>
          <w:rStyle w:val="StyleUnderline"/>
        </w:rPr>
        <w:t xml:space="preserve"> </w:t>
      </w:r>
      <w:r w:rsidRPr="0016070D">
        <w:rPr>
          <w:rStyle w:val="StyleUnderline"/>
        </w:rPr>
        <w:t>serve as an ‘allowed’ excuse for blocking measures one does not</w:t>
      </w:r>
      <w:r>
        <w:rPr>
          <w:rStyle w:val="StyleUnderline"/>
        </w:rPr>
        <w:t xml:space="preserve"> </w:t>
      </w:r>
      <w:r w:rsidRPr="0016070D">
        <w:rPr>
          <w:rStyle w:val="StyleUnderline"/>
        </w:rPr>
        <w:t>favour</w:t>
      </w:r>
      <w:r>
        <w:t xml:space="preserve">.55 On the other hand, one might hope to exchange the absence of protestation for tangible benefits – as, for example, many did before the 1995 Review and Extension Conference or Egypt successfully accomplished at the 2010 meeting.56 However, </w:t>
      </w:r>
      <w:r w:rsidRPr="007C22FD">
        <w:rPr>
          <w:rStyle w:val="StyleUnderline"/>
          <w:highlight w:val="magenta"/>
        </w:rPr>
        <w:t>even the simple demand for disarmament seems to generate prestige benefits</w:t>
      </w:r>
      <w:r>
        <w:t xml:space="preserve">. Concerned with additional proliferation, </w:t>
      </w:r>
      <w:r w:rsidRPr="0016070D">
        <w:rPr>
          <w:rStyle w:val="StyleUnderline"/>
        </w:rPr>
        <w:t>NWS have</w:t>
      </w:r>
      <w:r>
        <w:rPr>
          <w:rStyle w:val="StyleUnderline"/>
        </w:rPr>
        <w:t xml:space="preserve"> </w:t>
      </w:r>
      <w:r w:rsidRPr="0016070D">
        <w:rPr>
          <w:rStyle w:val="StyleUnderline"/>
        </w:rPr>
        <w:t>accepted the emergence of a norm portraying nuclear weapons as a</w:t>
      </w:r>
      <w:r>
        <w:rPr>
          <w:rStyle w:val="StyleUnderline"/>
        </w:rPr>
        <w:t xml:space="preserve"> </w:t>
      </w:r>
      <w:r w:rsidRPr="0016070D">
        <w:rPr>
          <w:rStyle w:val="StyleUnderline"/>
        </w:rPr>
        <w:t>liability and framing the concept of responsible and modern states</w:t>
      </w:r>
      <w:r>
        <w:rPr>
          <w:rStyle w:val="StyleUnderline"/>
        </w:rPr>
        <w:t xml:space="preserve"> </w:t>
      </w:r>
      <w:r w:rsidRPr="0016070D">
        <w:rPr>
          <w:rStyle w:val="StyleUnderline"/>
        </w:rPr>
        <w:t>working towards nuclear abolition</w:t>
      </w:r>
      <w:r>
        <w:t xml:space="preserve">.57 Thus, numerous NNWS have been eager to reiterate their support for this distant vision. For example, even states like Poland or the Czech Republic – openly opposing the withdrawal of US nuclear weapons from Europe – were keen to underline their backing of a world without nuclear weapons.58 In addition, the wider public in most countries has long tended to view nuclear weapons negatively, as arms to be denied to foes, eliminated from one’s own arsenal, and ultimately abolished. Thus, </w:t>
      </w:r>
      <w:r w:rsidRPr="007C22FD">
        <w:rPr>
          <w:rStyle w:val="StyleUnderline"/>
          <w:highlight w:val="magenta"/>
        </w:rPr>
        <w:t xml:space="preserve">assuming a popular preference towards sovereignty </w:t>
      </w:r>
      <w:r w:rsidRPr="0016070D">
        <w:rPr>
          <w:rStyle w:val="StyleUnderline"/>
        </w:rPr>
        <w:t>and fairness in international agreements,</w:t>
      </w:r>
      <w:r>
        <w:rPr>
          <w:rStyle w:val="StyleUnderline"/>
        </w:rPr>
        <w:t xml:space="preserve"> </w:t>
      </w:r>
      <w:r w:rsidRPr="007C22FD">
        <w:rPr>
          <w:rStyle w:val="StyleUnderline"/>
          <w:highlight w:val="magenta"/>
        </w:rPr>
        <w:t xml:space="preserve">disarmament rhetoric might </w:t>
      </w:r>
      <w:r w:rsidRPr="0016070D">
        <w:rPr>
          <w:rStyle w:val="StyleUnderline"/>
        </w:rPr>
        <w:t xml:space="preserve">also </w:t>
      </w:r>
      <w:r w:rsidRPr="007C22FD">
        <w:rPr>
          <w:rStyle w:val="StyleUnderline"/>
          <w:highlight w:val="magenta"/>
        </w:rPr>
        <w:t>help most governments to justify domestically their state’s presence within such an unequal treaty</w:t>
      </w:r>
      <w:r>
        <w:t>.59</w:t>
      </w:r>
    </w:p>
    <w:p w14:paraId="118064FB" w14:textId="77777777" w:rsidR="007F4539" w:rsidRDefault="007F4539" w:rsidP="008F5B6F"/>
    <w:p w14:paraId="4262E1B4" w14:textId="5F76E66D" w:rsidR="001C25CE" w:rsidRDefault="001C25CE" w:rsidP="001C25CE">
      <w:pPr>
        <w:pStyle w:val="Heading3"/>
      </w:pPr>
      <w:r>
        <w:lastRenderedPageBreak/>
        <w:t>A2 New Proliferators Cause NPT Collapse</w:t>
      </w:r>
    </w:p>
    <w:p w14:paraId="6F72BF75" w14:textId="77777777" w:rsidR="001C25CE" w:rsidRDefault="001C25CE" w:rsidP="001C25CE">
      <w:pPr>
        <w:pStyle w:val="Heading4"/>
      </w:pPr>
      <w:r>
        <w:t>New proliferators wouldn’t collapse the NPT, it would cause renewed effort to strengthen the regime- states understand perfect non-proliferation is impossible</w:t>
      </w:r>
    </w:p>
    <w:p w14:paraId="2027DFDF" w14:textId="77777777" w:rsidR="001C25CE" w:rsidRDefault="001C25CE" w:rsidP="001C25CE">
      <w:pPr>
        <w:widowControl w:val="0"/>
        <w:autoSpaceDE w:val="0"/>
        <w:autoSpaceDN w:val="0"/>
        <w:adjustRightInd w:val="0"/>
        <w:rPr>
          <w:rFonts w:cs="Cambria Math"/>
          <w:sz w:val="26"/>
          <w:szCs w:val="26"/>
        </w:rPr>
      </w:pPr>
      <w:r>
        <w:rPr>
          <w:rFonts w:cs="Cambria Math"/>
          <w:sz w:val="26"/>
          <w:szCs w:val="26"/>
        </w:rPr>
        <w:t>HOROVITZ, 2014</w:t>
      </w:r>
    </w:p>
    <w:p w14:paraId="34C424EF" w14:textId="77777777" w:rsidR="001C25CE" w:rsidRPr="00410BBA" w:rsidRDefault="001C25CE" w:rsidP="001C25CE">
      <w:pPr>
        <w:widowControl w:val="0"/>
        <w:autoSpaceDE w:val="0"/>
        <w:autoSpaceDN w:val="0"/>
        <w:adjustRightInd w:val="0"/>
        <w:rPr>
          <w:rFonts w:cs="Cambria Math"/>
          <w:szCs w:val="22"/>
        </w:rPr>
      </w:pPr>
      <w:r>
        <w:rPr>
          <w:rFonts w:cs="Cambria Math"/>
          <w:szCs w:val="22"/>
        </w:rPr>
        <w:t>(LIVIU HOROVITZ, Center for Security Studies, "Beyond Pessimism: Why the Treaty on the Non-Proliferation of Nuclear Weapons Will Not Collapse", The Journal of Strategic Studies, 2014, Research Gate, Accessed 7/15/16, JL @ RKS)</w:t>
      </w:r>
    </w:p>
    <w:p w14:paraId="63C9C422" w14:textId="77777777" w:rsidR="001C25CE" w:rsidRPr="00410BBA" w:rsidRDefault="001C25CE" w:rsidP="001C25CE">
      <w:r>
        <w:t xml:space="preserve">Third, prestige and domestic theories do not yield more pessimistic expectations. </w:t>
      </w:r>
      <w:r w:rsidRPr="007C22FD">
        <w:rPr>
          <w:rStyle w:val="StyleUnderline"/>
          <w:highlight w:val="magenta"/>
        </w:rPr>
        <w:t>When the NPT was negotiated, perfect compliance seemed illusory</w:t>
      </w:r>
      <w:r w:rsidRPr="0023746C">
        <w:rPr>
          <w:rStyle w:val="StyleUnderline"/>
        </w:rPr>
        <w:t>. The verification regime was designed only to provide timely</w:t>
      </w:r>
      <w:r>
        <w:rPr>
          <w:rStyle w:val="StyleUnderline"/>
        </w:rPr>
        <w:t xml:space="preserve"> </w:t>
      </w:r>
      <w:r w:rsidRPr="0023746C">
        <w:rPr>
          <w:rStyle w:val="StyleUnderline"/>
        </w:rPr>
        <w:t>notification of a breach</w:t>
      </w:r>
      <w:r>
        <w:t xml:space="preserve"> in order to give treaty members the opportunity to react. </w:t>
      </w:r>
      <w:r w:rsidRPr="0023746C">
        <w:rPr>
          <w:rStyle w:val="StyleUnderline"/>
        </w:rPr>
        <w:t>However,</w:t>
      </w:r>
      <w:r>
        <w:t xml:space="preserve"> </w:t>
      </w:r>
      <w:r w:rsidRPr="0023746C">
        <w:rPr>
          <w:rStyle w:val="StyleUnderline"/>
        </w:rPr>
        <w:t>the limited expectations of the drafters have been</w:t>
      </w:r>
      <w:r>
        <w:rPr>
          <w:rStyle w:val="StyleUnderline"/>
        </w:rPr>
        <w:t xml:space="preserve"> </w:t>
      </w:r>
      <w:r w:rsidRPr="0023746C">
        <w:rPr>
          <w:rStyle w:val="StyleUnderline"/>
        </w:rPr>
        <w:t>widely surpassed.</w:t>
      </w:r>
      <w:r>
        <w:t xml:space="preserve"> Thus, </w:t>
      </w:r>
      <w:r w:rsidRPr="007C22FD">
        <w:rPr>
          <w:rStyle w:val="StyleUnderline"/>
          <w:highlight w:val="magenta"/>
        </w:rPr>
        <w:t>there is very little evidence that any additional proliferation would somehow cause the NPT’s members to become disillusioned with the agreement, consider the treaty’s reputation destroyed, its normative binding flawed</w:t>
      </w:r>
      <w:r w:rsidRPr="0023746C">
        <w:rPr>
          <w:rStyle w:val="StyleUnderline"/>
        </w:rPr>
        <w:t>, believe nuclear acquisition to be the ‘appropriate</w:t>
      </w:r>
      <w:r>
        <w:rPr>
          <w:rStyle w:val="StyleUnderline"/>
        </w:rPr>
        <w:t xml:space="preserve"> </w:t>
      </w:r>
      <w:proofErr w:type="spellStart"/>
      <w:r w:rsidRPr="0023746C">
        <w:rPr>
          <w:rStyle w:val="StyleUnderline"/>
        </w:rPr>
        <w:t>behaviour</w:t>
      </w:r>
      <w:proofErr w:type="spellEnd"/>
      <w:r w:rsidRPr="0023746C">
        <w:rPr>
          <w:rStyle w:val="StyleUnderline"/>
        </w:rPr>
        <w:t>’, and start forswearing their membership.</w:t>
      </w:r>
      <w:r>
        <w:t xml:space="preserve"> The domestic influence of NPT noncompliance also seems overrated. Interested bureaucracies might be able to use a </w:t>
      </w:r>
      <w:proofErr w:type="spellStart"/>
      <w:r>
        <w:t>neighbour’s</w:t>
      </w:r>
      <w:proofErr w:type="spellEnd"/>
      <w:r>
        <w:t xml:space="preserve"> or foe’s noncompliance or withdrawal to aid their case. However, the governance model proposed by recent would-be proliferators does not seem very appealing to either policy-makers or publics. Thus, </w:t>
      </w:r>
      <w:r w:rsidRPr="0023746C">
        <w:rPr>
          <w:rStyle w:val="StyleUnderline"/>
        </w:rPr>
        <w:t>it is no surprise that emulation of Iraq,</w:t>
      </w:r>
      <w:r>
        <w:rPr>
          <w:rStyle w:val="StyleUnderline"/>
        </w:rPr>
        <w:t xml:space="preserve"> </w:t>
      </w:r>
      <w:r w:rsidRPr="0023746C">
        <w:rPr>
          <w:rStyle w:val="StyleUnderline"/>
        </w:rPr>
        <w:t>Libya, or North Korea is very limited.</w:t>
      </w:r>
      <w:r>
        <w:t xml:space="preserve"> To the contrary, </w:t>
      </w:r>
      <w:r w:rsidRPr="007C22FD">
        <w:rPr>
          <w:rStyle w:val="StyleUnderline"/>
          <w:highlight w:val="magenta"/>
        </w:rPr>
        <w:t>the detection of further proliferation seems to help generate the consensus to strengthen the NPT regime’s constraints</w:t>
      </w:r>
      <w:r>
        <w:t xml:space="preserve">: for example, </w:t>
      </w:r>
      <w:r w:rsidRPr="007C22FD">
        <w:rPr>
          <w:rStyle w:val="StyleUnderline"/>
          <w:highlight w:val="magenta"/>
        </w:rPr>
        <w:t xml:space="preserve">it was the discovery of Iraq’s clandestine </w:t>
      </w:r>
      <w:proofErr w:type="spellStart"/>
      <w:r w:rsidRPr="007C22FD">
        <w:rPr>
          <w:rStyle w:val="StyleUnderline"/>
          <w:highlight w:val="magenta"/>
        </w:rPr>
        <w:t>programme</w:t>
      </w:r>
      <w:proofErr w:type="spellEnd"/>
      <w:r w:rsidRPr="007C22FD">
        <w:rPr>
          <w:rStyle w:val="StyleUnderline"/>
          <w:highlight w:val="magenta"/>
        </w:rPr>
        <w:t xml:space="preserve"> that spawned the design of enhanced safeguards instruments</w:t>
      </w:r>
      <w:r>
        <w:t>.70</w:t>
      </w:r>
    </w:p>
    <w:p w14:paraId="66798883" w14:textId="77777777" w:rsidR="001C25CE" w:rsidRDefault="001C25CE" w:rsidP="001C25CE"/>
    <w:p w14:paraId="54D80241" w14:textId="77777777" w:rsidR="00F241DC" w:rsidRDefault="00F241DC" w:rsidP="00F241DC">
      <w:pPr>
        <w:pStyle w:val="Heading4"/>
      </w:pPr>
      <w:r>
        <w:t>Proliferators wouldn’t trigger a cascade of NPT withdrawals- too many states would be needed to trigger collapse, even great power withdrawal wouldn’t</w:t>
      </w:r>
    </w:p>
    <w:p w14:paraId="7DDB5CB0" w14:textId="77777777" w:rsidR="00F241DC" w:rsidRDefault="00F241DC" w:rsidP="00F241DC">
      <w:pPr>
        <w:widowControl w:val="0"/>
        <w:autoSpaceDE w:val="0"/>
        <w:autoSpaceDN w:val="0"/>
        <w:adjustRightInd w:val="0"/>
        <w:rPr>
          <w:rFonts w:cs="Cambria Math"/>
          <w:sz w:val="26"/>
          <w:szCs w:val="26"/>
        </w:rPr>
      </w:pPr>
      <w:r>
        <w:rPr>
          <w:rFonts w:cs="Cambria Math"/>
          <w:sz w:val="26"/>
          <w:szCs w:val="26"/>
        </w:rPr>
        <w:t>HOROVITZ, 2014</w:t>
      </w:r>
    </w:p>
    <w:p w14:paraId="637FCD69" w14:textId="77777777" w:rsidR="00F241DC" w:rsidRDefault="00F241DC" w:rsidP="00F241DC">
      <w:pPr>
        <w:widowControl w:val="0"/>
        <w:autoSpaceDE w:val="0"/>
        <w:autoSpaceDN w:val="0"/>
        <w:adjustRightInd w:val="0"/>
        <w:rPr>
          <w:rFonts w:cs="Cambria Math"/>
          <w:szCs w:val="22"/>
        </w:rPr>
      </w:pPr>
      <w:r>
        <w:rPr>
          <w:rFonts w:cs="Cambria Math"/>
          <w:szCs w:val="22"/>
        </w:rPr>
        <w:t>(LIVIU HOROVITZ, Center for Security Studies, "Beyond Pessimism: Why the Treaty on the Non-Proliferation of Nuclear Weapons Will Not Collapse", The Journal of Strategic Studies, 2014, Research Gate, Accessed 7/15/16, JL @ RKS)</w:t>
      </w:r>
    </w:p>
    <w:p w14:paraId="38F8308D" w14:textId="77777777" w:rsidR="00F241DC" w:rsidRPr="00F241DC" w:rsidRDefault="00F241DC" w:rsidP="00F241DC">
      <w:r>
        <w:t xml:space="preserve">Finally, </w:t>
      </w:r>
      <w:r w:rsidRPr="007C22FD">
        <w:rPr>
          <w:rStyle w:val="StyleUnderline"/>
          <w:highlight w:val="magenta"/>
        </w:rPr>
        <w:t>even assuming that the rate of proliferation will increase, the question remains: how many withdrawals are actually necessary to generate a mass exodus</w:t>
      </w:r>
      <w:r w:rsidRPr="00F241DC">
        <w:rPr>
          <w:rStyle w:val="StyleUnderline"/>
        </w:rPr>
        <w:t>, thus terminating the treaty</w:t>
      </w:r>
      <w:r>
        <w:t xml:space="preserve">. Research shows that for every participant in an arrangement, the perceived necessary critical mass of partakers will be different, contingent on a number of specific impetuses. </w:t>
      </w:r>
      <w:r w:rsidRPr="00F241DC">
        <w:rPr>
          <w:rStyle w:val="StyleUnderline"/>
        </w:rPr>
        <w:t>With the departure of some participants, the mass</w:t>
      </w:r>
      <w:r>
        <w:rPr>
          <w:rStyle w:val="StyleUnderline"/>
        </w:rPr>
        <w:t xml:space="preserve"> </w:t>
      </w:r>
      <w:r w:rsidRPr="00F241DC">
        <w:rPr>
          <w:rStyle w:val="StyleUnderline"/>
        </w:rPr>
        <w:t>might diminish and reach the threshold for some others</w:t>
      </w:r>
      <w:r>
        <w:t xml:space="preserve">. Their departure will cause yet more to abandon the agreement. Ultimately, this process could reach a threshold, beyond which nobody will continue to engage within the NPT. </w:t>
      </w:r>
      <w:r w:rsidRPr="007C22FD">
        <w:rPr>
          <w:rStyle w:val="StyleUnderline"/>
          <w:highlight w:val="magenta"/>
        </w:rPr>
        <w:t xml:space="preserve">While who withdraws would surely play a key role, there is little reason to believe that a ‘point of no return’ can be reached </w:t>
      </w:r>
      <w:r w:rsidRPr="00F241DC">
        <w:rPr>
          <w:rStyle w:val="StyleUnderline"/>
        </w:rPr>
        <w:t xml:space="preserve">with less than one-third of the </w:t>
      </w:r>
      <w:r w:rsidRPr="00F241DC">
        <w:rPr>
          <w:rStyle w:val="StyleUnderline"/>
        </w:rPr>
        <w:lastRenderedPageBreak/>
        <w:t>participants abandoning the</w:t>
      </w:r>
      <w:r>
        <w:rPr>
          <w:rStyle w:val="StyleUnderline"/>
        </w:rPr>
        <w:t xml:space="preserve"> </w:t>
      </w:r>
      <w:r w:rsidRPr="00F241DC">
        <w:rPr>
          <w:rStyle w:val="StyleUnderline"/>
        </w:rPr>
        <w:t>treaty</w:t>
      </w:r>
      <w:r>
        <w:t xml:space="preserve">.71 </w:t>
      </w:r>
      <w:r w:rsidRPr="007C22FD">
        <w:rPr>
          <w:rStyle w:val="StyleUnderline"/>
          <w:highlight w:val="magenta"/>
        </w:rPr>
        <w:t>While the withdrawal of a major power would surely hurt the NPT’s attractiveness, it remains unclear how</w:t>
      </w:r>
      <w:r>
        <w:t xml:space="preserve">, on its own, </w:t>
      </w:r>
      <w:r w:rsidRPr="007C22FD">
        <w:rPr>
          <w:rStyle w:val="StyleUnderline"/>
          <w:highlight w:val="magenta"/>
        </w:rPr>
        <w:t>such a step could destroy the treaty</w:t>
      </w:r>
      <w:r>
        <w:t xml:space="preserve">. Similarly, </w:t>
      </w:r>
      <w:r w:rsidRPr="007C22FD">
        <w:rPr>
          <w:rStyle w:val="StyleUnderline"/>
          <w:highlight w:val="magenta"/>
        </w:rPr>
        <w:t>multiple withdrawals will surely be damaging to the NPT’s many attributes, but appear unlikely to be lethal</w:t>
      </w:r>
      <w:r>
        <w:t xml:space="preserve">. Even NPT analyses that suggest a grim outlook conclude that the critical mass necessary for the non-proliferation norm to decay would most probably be over 20 states. </w:t>
      </w:r>
      <w:r w:rsidRPr="00F241DC">
        <w:rPr>
          <w:rStyle w:val="StyleUnderline"/>
        </w:rPr>
        <w:t>Given the barriers and limits to</w:t>
      </w:r>
      <w:r>
        <w:rPr>
          <w:rStyle w:val="StyleUnderline"/>
        </w:rPr>
        <w:t xml:space="preserve"> </w:t>
      </w:r>
      <w:r w:rsidRPr="00F241DC">
        <w:rPr>
          <w:rStyle w:val="StyleUnderline"/>
        </w:rPr>
        <w:t xml:space="preserve">reactive proliferation considerations outlined above, </w:t>
      </w:r>
      <w:r w:rsidRPr="007C22FD">
        <w:rPr>
          <w:rStyle w:val="StyleUnderline"/>
          <w:highlight w:val="magenta"/>
        </w:rPr>
        <w:t>the NPT’s demise as a result of proliferation begetting more proliferation seems to be anything but imminent</w:t>
      </w:r>
      <w:r>
        <w:t>.</w:t>
      </w:r>
    </w:p>
    <w:p w14:paraId="27E9F13A" w14:textId="77777777" w:rsidR="00F241DC" w:rsidRPr="001C25CE" w:rsidRDefault="00F241DC" w:rsidP="001C25CE"/>
    <w:p w14:paraId="5FC72FE2" w14:textId="77777777" w:rsidR="00F019C5" w:rsidRDefault="00F019C5" w:rsidP="00F019C5">
      <w:pPr>
        <w:pStyle w:val="Heading2"/>
      </w:pPr>
      <w:r>
        <w:lastRenderedPageBreak/>
        <w:t xml:space="preserve">Nuclear </w:t>
      </w:r>
      <w:proofErr w:type="spellStart"/>
      <w:r>
        <w:t>Prolif</w:t>
      </w:r>
      <w:proofErr w:type="spellEnd"/>
      <w:r>
        <w:t xml:space="preserve"> is Inevitable</w:t>
      </w:r>
    </w:p>
    <w:p w14:paraId="66BF3446" w14:textId="0D7DBB08" w:rsidR="000F3E19" w:rsidRDefault="000F3E19" w:rsidP="00F019C5">
      <w:pPr>
        <w:pStyle w:val="Heading3"/>
      </w:pPr>
      <w:r>
        <w:lastRenderedPageBreak/>
        <w:t>Dual Use Tech</w:t>
      </w:r>
    </w:p>
    <w:p w14:paraId="2B7CDAC7" w14:textId="77777777" w:rsidR="000F3E19" w:rsidRDefault="000F3E19" w:rsidP="000F3E19">
      <w:pPr>
        <w:pStyle w:val="Heading4"/>
      </w:pPr>
      <w:r>
        <w:t>The illicit nuclear trade in dual use tech allows for proliferation- current export controls are ineffective</w:t>
      </w:r>
    </w:p>
    <w:p w14:paraId="6FE1D8F6" w14:textId="77777777" w:rsidR="000F3E19" w:rsidRPr="00D403DC" w:rsidRDefault="000F3E19" w:rsidP="000F3E19">
      <w:pPr>
        <w:rPr>
          <w:rStyle w:val="Style13ptBold"/>
        </w:rPr>
      </w:pPr>
      <w:proofErr w:type="spellStart"/>
      <w:r w:rsidRPr="00D403DC">
        <w:rPr>
          <w:rStyle w:val="Style13ptBold"/>
        </w:rPr>
        <w:t>Dunnicliff</w:t>
      </w:r>
      <w:proofErr w:type="spellEnd"/>
      <w:r w:rsidRPr="00D403DC">
        <w:rPr>
          <w:rStyle w:val="Style13ptBold"/>
        </w:rPr>
        <w:t xml:space="preserve"> and </w:t>
      </w:r>
      <w:proofErr w:type="spellStart"/>
      <w:r w:rsidRPr="00D403DC">
        <w:rPr>
          <w:rStyle w:val="Style13ptBold"/>
        </w:rPr>
        <w:t>Izewicz</w:t>
      </w:r>
      <w:proofErr w:type="spellEnd"/>
      <w:r w:rsidRPr="00D403DC">
        <w:rPr>
          <w:rStyle w:val="Style13ptBold"/>
        </w:rPr>
        <w:t>, 2015</w:t>
      </w:r>
    </w:p>
    <w:p w14:paraId="464D38F2" w14:textId="77777777" w:rsidR="000F3E19" w:rsidRDefault="000F3E19" w:rsidP="000F3E19">
      <w:r>
        <w:t xml:space="preserve">(Justin </w:t>
      </w:r>
      <w:proofErr w:type="spellStart"/>
      <w:r>
        <w:t>Dunnicliff</w:t>
      </w:r>
      <w:proofErr w:type="spellEnd"/>
      <w:r>
        <w:t xml:space="preserve">, and Paulina </w:t>
      </w:r>
      <w:proofErr w:type="spellStart"/>
      <w:r>
        <w:t>Izewicz</w:t>
      </w:r>
      <w:proofErr w:type="spellEnd"/>
      <w:r>
        <w:t xml:space="preserve">, "Civilian or Military? Addressing Dual- use Items as a Challenge to the Nuclear Non-proliferation Regime", The Polish Quarterly of International Affairs￼ 24.3￼ (2015), </w:t>
      </w:r>
      <w:proofErr w:type="spellStart"/>
      <w:r>
        <w:t>Proquest</w:t>
      </w:r>
      <w:proofErr w:type="spellEnd"/>
      <w:r>
        <w:t>, Accessed 7/2/16, JL @ RKS)</w:t>
      </w:r>
    </w:p>
    <w:p w14:paraId="1B8E8531" w14:textId="77777777" w:rsidR="000F3E19" w:rsidRDefault="000F3E19" w:rsidP="000F3E19">
      <w:r>
        <w:t xml:space="preserve">As Iran and the P5+1 engaged in negotiations aimed at ensuring that Iran's nuclear </w:t>
      </w:r>
      <w:proofErr w:type="spellStart"/>
      <w:r>
        <w:t>programme</w:t>
      </w:r>
      <w:proofErr w:type="spellEnd"/>
      <w:r>
        <w:t xml:space="preserve"> is exclusively peaceful, most media attention focused on Iran's political will to pursue, or not, nuclear weapons. The other major component of the nuclear proliferation puzzle, the technical capacity to do so, remained largely in the background until the very last stages of the negotiations. "Centrifuge" and "Arak" have become </w:t>
      </w:r>
      <w:proofErr w:type="gramStart"/>
      <w:r>
        <w:t>buzz words</w:t>
      </w:r>
      <w:proofErr w:type="gramEnd"/>
      <w:r>
        <w:t xml:space="preserve"> in almost every media report, but outside of the expert community deeper understanding has been somewhat lacking. </w:t>
      </w:r>
      <w:r w:rsidRPr="007C22FD">
        <w:rPr>
          <w:rStyle w:val="StyleUnderline"/>
          <w:highlight w:val="magenta"/>
        </w:rPr>
        <w:t>How did Iran acquire its nuclear infrastructure? Its pathway, and that of many other nuclear-aspiring states, is symptomatic of a deeper problem: the illicit nuclear trade</w:t>
      </w:r>
      <w:r w:rsidRPr="00214ED3">
        <w:rPr>
          <w:rStyle w:val="StyleUnderline"/>
        </w:rPr>
        <w:t>.</w:t>
      </w:r>
      <w:r>
        <w:t xml:space="preserve"> </w:t>
      </w:r>
      <w:r w:rsidRPr="007C22FD">
        <w:rPr>
          <w:rStyle w:val="StyleUnderline"/>
          <w:highlight w:val="magenta"/>
        </w:rPr>
        <w:t>One of the biggest challenges in countering nuclear proliferation is the interconnectedness of global market</w:t>
      </w:r>
      <w:r w:rsidRPr="00214ED3">
        <w:rPr>
          <w:rStyle w:val="StyleUnderline"/>
        </w:rPr>
        <w:t xml:space="preserve">s. As most </w:t>
      </w:r>
      <w:r w:rsidRPr="007C22FD">
        <w:rPr>
          <w:rStyle w:val="StyleUnderline"/>
          <w:highlight w:val="magenta"/>
        </w:rPr>
        <w:t xml:space="preserve">states </w:t>
      </w:r>
      <w:r w:rsidRPr="00214ED3">
        <w:rPr>
          <w:rStyle w:val="StyleUnderline"/>
        </w:rPr>
        <w:t xml:space="preserve">lack the indigenous capabilities to manufacture many of the needed items domestically, they </w:t>
      </w:r>
      <w:r w:rsidRPr="007C22FD">
        <w:rPr>
          <w:rStyle w:val="StyleUnderline"/>
          <w:highlight w:val="magenta"/>
        </w:rPr>
        <w:t>rely heavily on imports</w:t>
      </w:r>
      <w:r>
        <w:t xml:space="preserve">. Various efforts have been made to establish export controls and other mechanisms that would prevent illicit nuclear trade from occurring, or at the very least diminish its volume significantly. Those tools have been fairly successful in capturing illicit transactions of goods whose application is purely nuclear. </w:t>
      </w:r>
      <w:r w:rsidRPr="007C22FD">
        <w:rPr>
          <w:rStyle w:val="StyleUnderline"/>
          <w:highlight w:val="magenta"/>
        </w:rPr>
        <w:t>The key challenge</w:t>
      </w:r>
      <w:r>
        <w:t xml:space="preserve">, however, </w:t>
      </w:r>
      <w:r w:rsidRPr="007C22FD">
        <w:rPr>
          <w:rStyle w:val="StyleUnderline"/>
          <w:highlight w:val="magenta"/>
        </w:rPr>
        <w:t xml:space="preserve">are </w:t>
      </w:r>
      <w:r w:rsidRPr="00214ED3">
        <w:rPr>
          <w:rStyle w:val="StyleUnderline"/>
        </w:rPr>
        <w:t xml:space="preserve">the </w:t>
      </w:r>
      <w:r w:rsidRPr="007C22FD">
        <w:rPr>
          <w:rStyle w:val="StyleUnderline"/>
          <w:highlight w:val="magenta"/>
        </w:rPr>
        <w:t>dual-use items</w:t>
      </w:r>
      <w:r w:rsidRPr="00214ED3">
        <w:rPr>
          <w:rStyle w:val="StyleUnderline"/>
        </w:rPr>
        <w:t>, the goods and technologies which can be used for both military and civilian purposes</w:t>
      </w:r>
      <w:r>
        <w:t xml:space="preserve">. </w:t>
      </w:r>
      <w:r w:rsidRPr="00214ED3">
        <w:rPr>
          <w:rStyle w:val="StyleUnderline"/>
        </w:rPr>
        <w:t xml:space="preserve">The legitimate market for such goods is enormous, but </w:t>
      </w:r>
      <w:r w:rsidRPr="007C22FD">
        <w:rPr>
          <w:rStyle w:val="StyleUnderline"/>
          <w:highlight w:val="magenta"/>
        </w:rPr>
        <w:t xml:space="preserve">they also have applications in centrifuge, laser enrichment, reactor, and plutonium separation </w:t>
      </w:r>
      <w:proofErr w:type="spellStart"/>
      <w:r w:rsidRPr="007C22FD">
        <w:rPr>
          <w:rStyle w:val="StyleUnderline"/>
          <w:highlight w:val="magenta"/>
        </w:rPr>
        <w:t>programmes</w:t>
      </w:r>
      <w:proofErr w:type="spellEnd"/>
      <w:r w:rsidRPr="007C22FD">
        <w:rPr>
          <w:highlight w:val="magenta"/>
        </w:rPr>
        <w:t xml:space="preserve">. </w:t>
      </w:r>
      <w:r w:rsidRPr="007C22FD">
        <w:rPr>
          <w:rStyle w:val="StyleUnderline"/>
          <w:highlight w:val="magenta"/>
        </w:rPr>
        <w:t xml:space="preserve">Iran and other proliferators have a long history of </w:t>
      </w:r>
      <w:r w:rsidRPr="00214ED3">
        <w:rPr>
          <w:rStyle w:val="StyleUnderline"/>
        </w:rPr>
        <w:t xml:space="preserve">attempted </w:t>
      </w:r>
      <w:r w:rsidRPr="007C22FD">
        <w:rPr>
          <w:rStyle w:val="StyleUnderline"/>
          <w:highlight w:val="magenta"/>
        </w:rPr>
        <w:t xml:space="preserve">procurements </w:t>
      </w:r>
      <w:r w:rsidRPr="00214ED3">
        <w:rPr>
          <w:rStyle w:val="StyleUnderline"/>
        </w:rPr>
        <w:t xml:space="preserve">in this area, </w:t>
      </w:r>
      <w:r w:rsidRPr="007C22FD">
        <w:rPr>
          <w:rStyle w:val="StyleUnderline"/>
          <w:highlight w:val="magenta"/>
        </w:rPr>
        <w:t xml:space="preserve">including key items such as valves, frequency converters, carbon </w:t>
      </w:r>
      <w:proofErr w:type="spellStart"/>
      <w:r w:rsidRPr="007C22FD">
        <w:rPr>
          <w:rStyle w:val="StyleUnderline"/>
          <w:highlight w:val="magenta"/>
        </w:rPr>
        <w:t>fibre</w:t>
      </w:r>
      <w:proofErr w:type="spellEnd"/>
      <w:r w:rsidRPr="007C22FD">
        <w:rPr>
          <w:rStyle w:val="StyleUnderline"/>
          <w:highlight w:val="magenta"/>
        </w:rPr>
        <w:t>, machine tools, and many others</w:t>
      </w:r>
      <w:r>
        <w:t xml:space="preserve">. </w:t>
      </w:r>
      <w:r w:rsidRPr="007C22FD">
        <w:rPr>
          <w:rStyle w:val="StyleUnderline"/>
          <w:highlight w:val="magenta"/>
        </w:rPr>
        <w:t xml:space="preserve">The current non-proliferation regime has been slow to catch up with this reality </w:t>
      </w:r>
      <w:r w:rsidRPr="00214ED3">
        <w:rPr>
          <w:rStyle w:val="StyleUnderline"/>
        </w:rPr>
        <w:t>on a practical level</w:t>
      </w:r>
      <w:r>
        <w:t xml:space="preserve">. It is crucial to reverse this trend and adapt international standards to provide a more holistic approach to countering nuclear proliferation. Challenges Posed by Dual-use Items </w:t>
      </w:r>
      <w:proofErr w:type="gramStart"/>
      <w:r w:rsidRPr="00214ED3">
        <w:rPr>
          <w:rStyle w:val="StyleUnderline"/>
        </w:rPr>
        <w:t>A</w:t>
      </w:r>
      <w:proofErr w:type="gramEnd"/>
      <w:r w:rsidRPr="00214ED3">
        <w:rPr>
          <w:rStyle w:val="StyleUnderline"/>
        </w:rPr>
        <w:t xml:space="preserve"> key example of challenges posed by the nearly ubiquitous duality is nuclear energy. </w:t>
      </w:r>
      <w:r w:rsidRPr="007C22FD">
        <w:rPr>
          <w:rStyle w:val="StyleUnderline"/>
          <w:highlight w:val="magenta"/>
        </w:rPr>
        <w:t xml:space="preserve">The </w:t>
      </w:r>
      <w:r w:rsidRPr="00214ED3">
        <w:rPr>
          <w:rStyle w:val="StyleUnderline"/>
        </w:rPr>
        <w:t xml:space="preserve">Nuclear </w:t>
      </w:r>
      <w:r w:rsidRPr="007C22FD">
        <w:rPr>
          <w:rStyle w:val="StyleUnderline"/>
          <w:highlight w:val="magenta"/>
        </w:rPr>
        <w:t>N</w:t>
      </w:r>
      <w:r w:rsidRPr="00214ED3">
        <w:rPr>
          <w:rStyle w:val="StyleUnderline"/>
        </w:rPr>
        <w:t>on-</w:t>
      </w:r>
      <w:r w:rsidRPr="007C22FD">
        <w:rPr>
          <w:rStyle w:val="StyleUnderline"/>
          <w:highlight w:val="magenta"/>
        </w:rPr>
        <w:t>P</w:t>
      </w:r>
      <w:r w:rsidRPr="00214ED3">
        <w:rPr>
          <w:rStyle w:val="StyleUnderline"/>
        </w:rPr>
        <w:t xml:space="preserve">roliferation </w:t>
      </w:r>
      <w:r w:rsidRPr="007C22FD">
        <w:rPr>
          <w:rStyle w:val="StyleUnderline"/>
          <w:highlight w:val="magenta"/>
        </w:rPr>
        <w:t>T</w:t>
      </w:r>
      <w:r w:rsidRPr="00214ED3">
        <w:rPr>
          <w:rStyle w:val="StyleUnderline"/>
        </w:rPr>
        <w:t>reaty</w:t>
      </w:r>
      <w:r>
        <w:t xml:space="preserve">, the cornerstone of the international nuclear non-proliferation regime, </w:t>
      </w:r>
      <w:r w:rsidRPr="007C22FD">
        <w:rPr>
          <w:rStyle w:val="StyleUnderline"/>
          <w:highlight w:val="magenta"/>
        </w:rPr>
        <w:t>bestows upon states the "inalienable right" to the "research, production and use of nuclear energy for peaceful purposes</w:t>
      </w:r>
      <w:r>
        <w:t xml:space="preserve">."1 By this token, a country could potentially divert plutonium, which is a by-product of nuclear reactions even in seemingly innocuous power reactors, and use it in a nuclear weapon. Similarly, it could also use its enrichment facilities to create weapons-usable highly enriched uranium under the guise of producing fuel for its power or research </w:t>
      </w:r>
      <w:proofErr w:type="spellStart"/>
      <w:r>
        <w:t>organisations</w:t>
      </w:r>
      <w:proofErr w:type="spellEnd"/>
      <w:r>
        <w:t xml:space="preserve">, which is precisely what the international community set out to prevent Iran from doing. </w:t>
      </w:r>
      <w:r w:rsidRPr="00214ED3">
        <w:rPr>
          <w:rStyle w:val="StyleUnderline"/>
        </w:rPr>
        <w:t xml:space="preserve">Dangers exist outside the nuclear fuel cycle as well. For instance, </w:t>
      </w:r>
      <w:r w:rsidRPr="007C22FD">
        <w:rPr>
          <w:rStyle w:val="StyleUnderline"/>
          <w:highlight w:val="magenta"/>
        </w:rPr>
        <w:t>tritium</w:t>
      </w:r>
      <w:r w:rsidRPr="00214ED3">
        <w:rPr>
          <w:rStyle w:val="StyleUnderline"/>
        </w:rPr>
        <w:t xml:space="preserve">, which is a radioactive isotope of hydrogen, </w:t>
      </w:r>
      <w:r w:rsidRPr="007C22FD">
        <w:rPr>
          <w:rStyle w:val="StyleUnderline"/>
          <w:highlight w:val="magenta"/>
        </w:rPr>
        <w:t xml:space="preserve">has found a series of civilian applications </w:t>
      </w:r>
      <w:r w:rsidRPr="00214ED3">
        <w:rPr>
          <w:rStyle w:val="StyleUnderline"/>
        </w:rPr>
        <w:t>including face illumination in watches, oceanic tracers, and analytical chemistry</w:t>
      </w:r>
      <w:r>
        <w:t xml:space="preserve">. </w:t>
      </w:r>
      <w:r w:rsidRPr="00214ED3">
        <w:rPr>
          <w:rStyle w:val="StyleUnderline"/>
        </w:rPr>
        <w:t xml:space="preserve">However, </w:t>
      </w:r>
      <w:r w:rsidRPr="007C22FD">
        <w:rPr>
          <w:rStyle w:val="StyleUnderline"/>
          <w:highlight w:val="magenta"/>
        </w:rPr>
        <w:t>it is also used to boost the yield of a nuclear weapon</w:t>
      </w:r>
      <w:r>
        <w:t xml:space="preserve">; a few grams of tritium are enough to increase the yield several-fold.2 </w:t>
      </w:r>
      <w:r w:rsidRPr="00214ED3">
        <w:rPr>
          <w:rStyle w:val="StyleUnderline"/>
        </w:rPr>
        <w:t>Exploding Bridge Wire detonators</w:t>
      </w:r>
      <w:r>
        <w:t xml:space="preserve"> (EBW) </w:t>
      </w:r>
      <w:r w:rsidRPr="00214ED3">
        <w:rPr>
          <w:rStyle w:val="StyleUnderline"/>
        </w:rPr>
        <w:t xml:space="preserve">have also received increased attention in the Iranian </w:t>
      </w:r>
      <w:r w:rsidRPr="00214ED3">
        <w:rPr>
          <w:rStyle w:val="StyleUnderline"/>
        </w:rPr>
        <w:lastRenderedPageBreak/>
        <w:t>context</w:t>
      </w:r>
      <w:r>
        <w:t xml:space="preserve">. In February 2014, in parallel with the negotiations under the Joint Plan of Action signed in November 2013, Iran agreed to provide the International Atomic Energy Agency (IAEA) with information regarding, among other things, EBW. </w:t>
      </w:r>
      <w:r w:rsidRPr="00214ED3">
        <w:rPr>
          <w:rStyle w:val="StyleUnderline"/>
        </w:rPr>
        <w:t xml:space="preserve">These detonators have been of concern to the IAEA for many years, as it suspects that Iran might have used them in its alleged nuclear </w:t>
      </w:r>
      <w:proofErr w:type="spellStart"/>
      <w:r w:rsidRPr="00214ED3">
        <w:rPr>
          <w:rStyle w:val="StyleUnderline"/>
        </w:rPr>
        <w:t>weaponisation</w:t>
      </w:r>
      <w:proofErr w:type="spellEnd"/>
      <w:r w:rsidRPr="00214ED3">
        <w:rPr>
          <w:rStyle w:val="StyleUnderline"/>
        </w:rPr>
        <w:t xml:space="preserve"> </w:t>
      </w:r>
      <w:proofErr w:type="spellStart"/>
      <w:r w:rsidRPr="00214ED3">
        <w:rPr>
          <w:rStyle w:val="StyleUnderline"/>
        </w:rPr>
        <w:t>programme</w:t>
      </w:r>
      <w:proofErr w:type="spellEnd"/>
      <w:r>
        <w:t xml:space="preserve"> prior to 2004. Iran has claimed that it developed EBW as an alternative to spark gap detonators and used them for conventional purposes. </w:t>
      </w:r>
      <w:r w:rsidRPr="007C22FD">
        <w:rPr>
          <w:rStyle w:val="StyleUnderline"/>
          <w:highlight w:val="magenta"/>
        </w:rPr>
        <w:t xml:space="preserve">One possible civilian applications of EBW are </w:t>
      </w:r>
      <w:proofErr w:type="gramStart"/>
      <w:r w:rsidRPr="007C22FD">
        <w:rPr>
          <w:rStyle w:val="StyleUnderline"/>
          <w:highlight w:val="magenta"/>
        </w:rPr>
        <w:t>oilfield perforating</w:t>
      </w:r>
      <w:proofErr w:type="gramEnd"/>
      <w:r w:rsidRPr="007C22FD">
        <w:rPr>
          <w:rStyle w:val="StyleUnderline"/>
          <w:highlight w:val="magenta"/>
        </w:rPr>
        <w:t xml:space="preserve"> operations</w:t>
      </w:r>
      <w:r w:rsidRPr="00214ED3">
        <w:rPr>
          <w:rStyle w:val="StyleUnderline"/>
        </w:rPr>
        <w:t>, and they have been used in this role by various companies in the petroleum industry</w:t>
      </w:r>
      <w:r>
        <w:t xml:space="preserve">. However, as the IAEA stated in its often quoted November 2011 report, </w:t>
      </w:r>
      <w:r w:rsidRPr="00214ED3">
        <w:rPr>
          <w:rStyle w:val="StyleUnderline"/>
        </w:rPr>
        <w:t>"</w:t>
      </w:r>
      <w:r w:rsidRPr="007C22FD">
        <w:rPr>
          <w:rStyle w:val="StyleUnderline"/>
          <w:highlight w:val="magenta"/>
        </w:rPr>
        <w:t xml:space="preserve">the development of safe, fast-acting detonators, and equipment suitable for firing the detonators, is an integral part of a </w:t>
      </w:r>
      <w:proofErr w:type="spellStart"/>
      <w:r w:rsidRPr="007C22FD">
        <w:rPr>
          <w:rStyle w:val="StyleUnderline"/>
          <w:highlight w:val="magenta"/>
        </w:rPr>
        <w:t>programme</w:t>
      </w:r>
      <w:proofErr w:type="spellEnd"/>
      <w:r w:rsidRPr="007C22FD">
        <w:rPr>
          <w:rStyle w:val="StyleUnderline"/>
          <w:highlight w:val="magenta"/>
        </w:rPr>
        <w:t xml:space="preserve"> to develop an implosion type nuclear device</w:t>
      </w:r>
      <w:r>
        <w:t xml:space="preserve">."3 Iran and the IAEA have been intermittently engaged in discussion on this issue since 2008.4 </w:t>
      </w:r>
      <w:proofErr w:type="gramStart"/>
      <w:r>
        <w:t>This</w:t>
      </w:r>
      <w:proofErr w:type="gramEnd"/>
      <w:r>
        <w:t xml:space="preserve"> illustrates that, despite significant expertise and long-term engagement, determining the application of a dual-use technology may not be an easy task, and it would be downright impossible without the appropriate knowledge and capacity. </w:t>
      </w:r>
      <w:r w:rsidRPr="00214ED3">
        <w:rPr>
          <w:rStyle w:val="StyleUnderline"/>
        </w:rPr>
        <w:t xml:space="preserve">Thousands of items are needed for a nuclear weapons </w:t>
      </w:r>
      <w:proofErr w:type="spellStart"/>
      <w:r w:rsidRPr="00214ED3">
        <w:rPr>
          <w:rStyle w:val="StyleUnderline"/>
        </w:rPr>
        <w:t>programme</w:t>
      </w:r>
      <w:proofErr w:type="spellEnd"/>
      <w:r w:rsidRPr="00214ED3">
        <w:rPr>
          <w:rStyle w:val="StyleUnderline"/>
        </w:rPr>
        <w:t>, and a vast amount of those items are dual-use</w:t>
      </w:r>
      <w:r>
        <w:t xml:space="preserve">. To address this, the Nuclear Suppliers Group, a voluntary grouping of states concerned with nuclear proliferation, submitted to the IAEA its Guidelines for the Export of Nuclear Material, Equipment or Technology (INFCIRC/254/PART2). The list has been revised multiple times, and the latest version, published in June 2013, is a 50-page document. The </w:t>
      </w:r>
      <w:proofErr w:type="spellStart"/>
      <w:r>
        <w:t>Wassenaar</w:t>
      </w:r>
      <w:proofErr w:type="spellEnd"/>
      <w:r>
        <w:t xml:space="preserve"> Arrangement, a similar grouping, created a dual-use items list that comprises 161 pages. The Missile Technology Control Regime, another informal and voluntary grouping also has a list of its own. The U.S. Commerce Control List contains dual-use items included in the previously mentioned lists, and some others. Council Regulation No. 428/2009, Annex I, which creates the minimum standard for national laws governing export controls, lists dual-use items controlled on the territory of the European Union.</w:t>
      </w:r>
    </w:p>
    <w:p w14:paraId="67F93DDD" w14:textId="77777777" w:rsidR="00F019C5" w:rsidRDefault="00F019C5" w:rsidP="0064704A"/>
    <w:p w14:paraId="04B21DF0" w14:textId="0597265A" w:rsidR="000C6DFD" w:rsidRDefault="000C6DFD" w:rsidP="000C6DFD">
      <w:pPr>
        <w:pStyle w:val="Heading2"/>
      </w:pPr>
      <w:r>
        <w:lastRenderedPageBreak/>
        <w:t xml:space="preserve">A2 </w:t>
      </w:r>
      <w:proofErr w:type="spellStart"/>
      <w:r>
        <w:t>Prolif</w:t>
      </w:r>
      <w:proofErr w:type="spellEnd"/>
      <w:r>
        <w:t xml:space="preserve"> Inevitable</w:t>
      </w:r>
    </w:p>
    <w:p w14:paraId="11C30935" w14:textId="2A689C6A" w:rsidR="00082A6D" w:rsidRDefault="00082A6D" w:rsidP="000C6DFD">
      <w:pPr>
        <w:pStyle w:val="Heading3"/>
      </w:pPr>
      <w:proofErr w:type="spellStart"/>
      <w:r>
        <w:lastRenderedPageBreak/>
        <w:t>Prolif</w:t>
      </w:r>
      <w:proofErr w:type="spellEnd"/>
      <w:r>
        <w:t xml:space="preserve"> is Slow</w:t>
      </w:r>
    </w:p>
    <w:p w14:paraId="13E9EC84" w14:textId="77777777" w:rsidR="00082A6D" w:rsidRDefault="00082A6D" w:rsidP="00082A6D">
      <w:pPr>
        <w:pStyle w:val="Heading4"/>
      </w:pPr>
      <w:r>
        <w:t>Nuclear weapons won’t spread- lack of incentive and inaccessibility of fissile material</w:t>
      </w:r>
    </w:p>
    <w:p w14:paraId="10233256" w14:textId="77777777" w:rsidR="00082A6D" w:rsidRPr="00915584" w:rsidRDefault="00082A6D" w:rsidP="00082A6D">
      <w:pPr>
        <w:rPr>
          <w:rStyle w:val="Style13ptBold"/>
        </w:rPr>
      </w:pPr>
      <w:r w:rsidRPr="00915584">
        <w:rPr>
          <w:rStyle w:val="Style13ptBold"/>
        </w:rPr>
        <w:t>Keck, 2013</w:t>
      </w:r>
    </w:p>
    <w:p w14:paraId="314ED16E" w14:textId="77777777" w:rsidR="00082A6D" w:rsidRDefault="00082A6D" w:rsidP="00082A6D">
      <w:r>
        <w:t>(</w:t>
      </w:r>
      <w:r w:rsidRPr="00280F7E">
        <w:t>Zachary Keck</w:t>
      </w:r>
      <w:r>
        <w:t>, “</w:t>
      </w:r>
      <w:r w:rsidRPr="00280F7E">
        <w:t>Why Nuclear Weapons Don't Spread (Quickly)</w:t>
      </w:r>
      <w:r>
        <w:t xml:space="preserve">”, The Diplomat, </w:t>
      </w:r>
      <w:r w:rsidRPr="00280F7E">
        <w:t>December 04, 2013</w:t>
      </w:r>
      <w:r>
        <w:t xml:space="preserve">, </w:t>
      </w:r>
      <w:hyperlink r:id="rId10" w:history="1">
        <w:r w:rsidRPr="009C5D64">
          <w:rPr>
            <w:rStyle w:val="Hyperlink"/>
          </w:rPr>
          <w:t>http://thediplomat.com/2013/12/why-nuclear-weapons-dont-spread-quickly/</w:t>
        </w:r>
      </w:hyperlink>
      <w:r>
        <w:t>, Accessed 7/5/16, JL @ RKS)</w:t>
      </w:r>
    </w:p>
    <w:p w14:paraId="37C527AD" w14:textId="77777777" w:rsidR="00082A6D" w:rsidRDefault="00082A6D" w:rsidP="00082A6D">
      <w:r>
        <w:t xml:space="preserve">Cartwright is hardly alone in holding these views. Indeed, </w:t>
      </w:r>
      <w:r w:rsidRPr="00280F7E">
        <w:rPr>
          <w:rStyle w:val="StyleUnderline"/>
        </w:rPr>
        <w:t xml:space="preserve">the general consensus when it comes to nuclear weapons has long been “when there’s a will there’s a way.” And yet, </w:t>
      </w:r>
      <w:r w:rsidRPr="007C22FD">
        <w:rPr>
          <w:rStyle w:val="StyleUnderline"/>
          <w:highlight w:val="magenta"/>
        </w:rPr>
        <w:t>the spread of nuclear weapons has always been surprisingly slow</w:t>
      </w:r>
      <w:r>
        <w:t xml:space="preserve">. Moreover, </w:t>
      </w:r>
      <w:r w:rsidRPr="007C22FD">
        <w:rPr>
          <w:rStyle w:val="StyleUnderline"/>
          <w:highlight w:val="magenta"/>
        </w:rPr>
        <w:t xml:space="preserve">despite the diffusion of nuclear technology, nuclear weapons have </w:t>
      </w:r>
      <w:r w:rsidRPr="00280F7E">
        <w:rPr>
          <w:rStyle w:val="StyleUnderline"/>
        </w:rPr>
        <w:t xml:space="preserve">actually </w:t>
      </w:r>
      <w:r w:rsidRPr="007C22FD">
        <w:rPr>
          <w:rStyle w:val="StyleUnderline"/>
          <w:highlight w:val="magenta"/>
        </w:rPr>
        <w:t xml:space="preserve">been spreading </w:t>
      </w:r>
      <w:r w:rsidRPr="00280F7E">
        <w:rPr>
          <w:rStyle w:val="StyleUnderline"/>
        </w:rPr>
        <w:t xml:space="preserve">much </w:t>
      </w:r>
      <w:r w:rsidRPr="007C22FD">
        <w:rPr>
          <w:rStyle w:val="StyleUnderline"/>
          <w:highlight w:val="magenta"/>
        </w:rPr>
        <w:t>more slowly than they did during the first few decades of the nuclear era</w:t>
      </w:r>
      <w:r>
        <w:t xml:space="preserve">. Consider that, in the three decades following the atomic bombings of Hiroshima and Nagasaki, no less than seven countries developed at least a nascent nuclear weapon capability. In the nearly four decades since, only three countries — Pakistan, South Africa, and North Korea — have developed a nuclear weapons capability, and one of these states — South Africa — voluntarily dismantled its arsenal. So what explains this great nuclear slowdown? </w:t>
      </w:r>
      <w:r w:rsidRPr="00280F7E">
        <w:rPr>
          <w:rStyle w:val="StyleUnderline"/>
        </w:rPr>
        <w:t>Two converging trends seem to be at work.</w:t>
      </w:r>
      <w:r>
        <w:t xml:space="preserve"> First, </w:t>
      </w:r>
      <w:r w:rsidRPr="007C22FD">
        <w:rPr>
          <w:rStyle w:val="StyleUnderline"/>
          <w:highlight w:val="magenta"/>
        </w:rPr>
        <w:t>there has been an undeniable decline in the number of states interested in acquiring nuclear weapons</w:t>
      </w:r>
      <w:r>
        <w:t xml:space="preserve">. </w:t>
      </w:r>
      <w:proofErr w:type="spellStart"/>
      <w:r>
        <w:t>Harald</w:t>
      </w:r>
      <w:proofErr w:type="spellEnd"/>
      <w:r>
        <w:t xml:space="preserve"> Muller and Andreas Schmidt have documented this well. In their comprehensive study of states with nuclear weapons activities between 1945 and 2005, they find that “states with nuclear weapons activities were always a minority, and today they are the smallest minority since 1945.” Specifically, in 2005 they identified 10 states as having nuclear weapons activities (including those with nuclear weapons), which constituted less than six percent of UN members. </w:t>
      </w:r>
      <w:r w:rsidRPr="00280F7E">
        <w:rPr>
          <w:rStyle w:val="StyleUnderline"/>
        </w:rPr>
        <w:t xml:space="preserve">Today </w:t>
      </w:r>
      <w:r w:rsidRPr="00277E51">
        <w:rPr>
          <w:rStyle w:val="StyleUnderline"/>
        </w:rPr>
        <w:t>the only non-nuclear weapon state</w:t>
      </w:r>
      <w:r w:rsidRPr="00277E51">
        <w:t xml:space="preserve"> (NNWS) </w:t>
      </w:r>
      <w:r w:rsidRPr="00277E51">
        <w:rPr>
          <w:rStyle w:val="StyleUnderline"/>
        </w:rPr>
        <w:t>that might be interested in an atomic weapon is Iran</w:t>
      </w:r>
      <w:r>
        <w:t xml:space="preserve">. The fact that states have by and large been uninterested in nuclear weapons is somewhat perplexing from a historic perspective. After all, what other revolutionary military technology hasn’t elicited strong interest from most states competing in the international system? </w:t>
      </w:r>
      <w:r w:rsidRPr="00280F7E">
        <w:rPr>
          <w:rStyle w:val="StyleUnderline"/>
        </w:rPr>
        <w:t xml:space="preserve">At the same time, when one examines the properties of nuclear weapons more closely, </w:t>
      </w:r>
      <w:r w:rsidRPr="007C22FD">
        <w:rPr>
          <w:rStyle w:val="StyleUnderline"/>
          <w:highlight w:val="magenta"/>
        </w:rPr>
        <w:t>the lack of interest is easier to understand</w:t>
      </w:r>
      <w:r>
        <w:t xml:space="preserve">. </w:t>
      </w:r>
      <w:r w:rsidRPr="007C22FD">
        <w:rPr>
          <w:rStyle w:val="StyleUnderline"/>
          <w:highlight w:val="magenta"/>
        </w:rPr>
        <w:t>Nuclear weapons have basically served one purpose for states possessing them</w:t>
      </w:r>
      <w:r>
        <w:t xml:space="preserve">; namely, </w:t>
      </w:r>
      <w:r w:rsidRPr="007C22FD">
        <w:rPr>
          <w:rStyle w:val="StyleUnderline"/>
          <w:highlight w:val="magenta"/>
        </w:rPr>
        <w:t>they have deterred others from challenging that state’s survival</w:t>
      </w:r>
      <w:r w:rsidRPr="007C22FD">
        <w:rPr>
          <w:highlight w:val="magenta"/>
        </w:rPr>
        <w:t xml:space="preserve"> </w:t>
      </w:r>
      <w:r>
        <w:t xml:space="preserve">and other fundamental interests. </w:t>
      </w:r>
      <w:r w:rsidRPr="007C22FD">
        <w:rPr>
          <w:rStyle w:val="StyleUnderline"/>
          <w:highlight w:val="magenta"/>
        </w:rPr>
        <w:t>But the nuclear era has also been characterized by a sharp decline in warfare</w:t>
      </w:r>
      <w:r w:rsidRPr="007C22FD">
        <w:rPr>
          <w:highlight w:val="magenta"/>
        </w:rPr>
        <w:t xml:space="preserve"> </w:t>
      </w:r>
      <w:r w:rsidRPr="007C22FD">
        <w:rPr>
          <w:rStyle w:val="StyleUnderline"/>
          <w:highlight w:val="magenta"/>
        </w:rPr>
        <w:t xml:space="preserve">and today fewer states face fundamental external threats </w:t>
      </w:r>
      <w:r w:rsidRPr="00280F7E">
        <w:rPr>
          <w:rStyle w:val="StyleUnderline"/>
        </w:rPr>
        <w:t>to their existence</w:t>
      </w:r>
      <w:r>
        <w:t xml:space="preserve">. </w:t>
      </w:r>
      <w:r w:rsidRPr="007C22FD">
        <w:rPr>
          <w:rStyle w:val="StyleUnderline"/>
          <w:highlight w:val="magenta"/>
        </w:rPr>
        <w:t xml:space="preserve">Given the high costs of building and maintaining a nuclear arsenal, it makes little sense to acquire nuclear weapons </w:t>
      </w:r>
      <w:r w:rsidRPr="00280F7E">
        <w:rPr>
          <w:rStyle w:val="StyleUnderline"/>
        </w:rPr>
        <w:t>without such an existential threat</w:t>
      </w:r>
      <w:r>
        <w:t xml:space="preserve">. While lack of interest explains why some states have renounced nuclear weapons despite possessing the capability to build them, the difficulty in building them has prevented others states that seek nuclear weapons from acquiring them. Despite the view that “where there is a will there’s a way,” and a strong sense that globalization has exacerbated this, the historical record tells a very different story. As Jacques Hymans has pointed out, before 1970 seven countries launched dedicated nuclear weapon programs and all seven succeeded in an average of seven years. Since 1970, ten states have launched dedicated nuclear weapons programs and only three have succeeded (the jury’s still out on Iran). These three have taken an average of 17 years to succeed and Iran under the Islamic </w:t>
      </w:r>
      <w:r>
        <w:lastRenderedPageBreak/>
        <w:t xml:space="preserve">Republic has been working towards a nuclear weapon capability for some three decades. </w:t>
      </w:r>
      <w:r w:rsidRPr="00280F7E">
        <w:rPr>
          <w:rStyle w:val="StyleUnderline"/>
        </w:rPr>
        <w:t xml:space="preserve">Just as </w:t>
      </w:r>
      <w:r w:rsidRPr="007C22FD">
        <w:rPr>
          <w:rStyle w:val="StyleUnderline"/>
          <w:highlight w:val="magenta"/>
        </w:rPr>
        <w:t xml:space="preserve">pundits </w:t>
      </w:r>
      <w:r w:rsidRPr="00280F7E">
        <w:rPr>
          <w:rStyle w:val="StyleUnderline"/>
        </w:rPr>
        <w:t xml:space="preserve">have routinely underestimated the difficulty of building nuclear weapons, so too do they </w:t>
      </w:r>
      <w:r w:rsidRPr="007C22FD">
        <w:rPr>
          <w:rStyle w:val="StyleUnderline"/>
          <w:highlight w:val="magenta"/>
        </w:rPr>
        <w:t>grossly overstate the number of states who are technically capable of building them</w:t>
      </w:r>
      <w:r>
        <w:t xml:space="preserve">. Both journalists and scholars regularly cite 40 as the number of non-nuclear weapon states who are technically capable of building them. This figure is often attributed to the former head of the International Atomic Energy Agency (IAEA), Mohamed ElBaradei, who said in 2004: “Some estimates indicate that 40 countries or more now have the know-how to produce nuclear weapons, which means if they have the required fissile material — high enriched uranium or plutonium — we are relying primarily on the continued good intentions of these countries.” As Scott Sagan has pointed out, most of those citing ElBaradei omit the latter part of his statement about having the required fissile material. But this statement is crucial as only a handful of NNWS are capable of producing or otherwise procuring fissile material, which is necessary for a nuclear bomb. Moreover, thanks in no small part to President Obama’s focus on nuclear security, </w:t>
      </w:r>
      <w:r w:rsidRPr="007C22FD">
        <w:rPr>
          <w:rStyle w:val="StyleUnderline"/>
          <w:highlight w:val="magenta"/>
        </w:rPr>
        <w:t xml:space="preserve">the global availability of fissile material has been declining </w:t>
      </w:r>
      <w:r w:rsidRPr="00280F7E">
        <w:rPr>
          <w:rStyle w:val="StyleUnderline"/>
        </w:rPr>
        <w:t>as the U.S. and its allies help remove fissile material from some states while downsizing the stockpiles in many others</w:t>
      </w:r>
      <w:r>
        <w:t xml:space="preserve">. Furthermore, compared with the Cold War era and even the 1990s, nuclear weapon holding and nuclear capable states are much less willing to sell NNWS crucial dual use technology that can be used to indigenously produce fissile material. </w:t>
      </w:r>
      <w:r w:rsidRPr="00280F7E">
        <w:rPr>
          <w:rStyle w:val="StyleUnderline"/>
        </w:rPr>
        <w:t xml:space="preserve">Thus, contrary to common perception, </w:t>
      </w:r>
      <w:r w:rsidRPr="007C22FD">
        <w:rPr>
          <w:rStyle w:val="StyleUnderline"/>
          <w:highlight w:val="magenta"/>
        </w:rPr>
        <w:t>there is no impeding nuclear domino about to fall</w:t>
      </w:r>
      <w:r>
        <w:t>.</w:t>
      </w:r>
    </w:p>
    <w:p w14:paraId="1970D6DD" w14:textId="77777777" w:rsidR="00FB7283" w:rsidRPr="00627C5C" w:rsidRDefault="00FB7283" w:rsidP="00082A6D"/>
    <w:p w14:paraId="0184ABD2" w14:textId="77777777" w:rsidR="00FB7283" w:rsidRDefault="00FB7283" w:rsidP="00FB7283">
      <w:pPr>
        <w:pStyle w:val="Heading3"/>
      </w:pPr>
      <w:r>
        <w:lastRenderedPageBreak/>
        <w:t>A2 3D Printers Print Nukes</w:t>
      </w:r>
    </w:p>
    <w:p w14:paraId="59C05A59" w14:textId="77777777" w:rsidR="00FB7283" w:rsidRDefault="00FB7283" w:rsidP="00FB7283">
      <w:pPr>
        <w:pStyle w:val="Heading4"/>
      </w:pPr>
      <w:r>
        <w:t>No risk of nuclear proliferation through 3D printers- not technologically feasible</w:t>
      </w:r>
    </w:p>
    <w:p w14:paraId="4356F7FA" w14:textId="77777777" w:rsidR="00FB7283" w:rsidRPr="002664BE" w:rsidRDefault="00FB7283" w:rsidP="00FB7283">
      <w:pPr>
        <w:widowControl w:val="0"/>
        <w:autoSpaceDE w:val="0"/>
        <w:autoSpaceDN w:val="0"/>
        <w:adjustRightInd w:val="0"/>
        <w:rPr>
          <w:rFonts w:ascii="Cambria" w:hAnsi="Cambria" w:cs="Cambria"/>
          <w:sz w:val="24"/>
        </w:rPr>
      </w:pPr>
      <w:r w:rsidRPr="002664BE">
        <w:rPr>
          <w:rStyle w:val="Style13ptBold"/>
        </w:rPr>
        <w:t>NELSON</w:t>
      </w:r>
      <w:r w:rsidRPr="002664BE">
        <w:rPr>
          <w:rFonts w:ascii="Cambria" w:hAnsi="Cambria" w:cs="Cambria"/>
          <w:sz w:val="24"/>
        </w:rPr>
        <w:t xml:space="preserve">, Stanton Nuclear Security Fellow at the Council on Foreign Relations, </w:t>
      </w:r>
      <w:r w:rsidRPr="002664BE">
        <w:rPr>
          <w:rStyle w:val="Style13ptBold"/>
        </w:rPr>
        <w:t>2015</w:t>
      </w:r>
    </w:p>
    <w:p w14:paraId="7A74097C" w14:textId="77777777" w:rsidR="00FB7283" w:rsidRDefault="00FB7283" w:rsidP="00FB7283">
      <w:pPr>
        <w:widowControl w:val="0"/>
        <w:autoSpaceDE w:val="0"/>
        <w:autoSpaceDN w:val="0"/>
        <w:adjustRightInd w:val="0"/>
        <w:rPr>
          <w:rFonts w:ascii="Cambria" w:hAnsi="Cambria" w:cs="Cambria"/>
          <w:sz w:val="24"/>
        </w:rPr>
      </w:pPr>
      <w:r w:rsidRPr="002664BE">
        <w:rPr>
          <w:rFonts w:ascii="Cambria" w:hAnsi="Cambria" w:cs="Cambria"/>
          <w:sz w:val="24"/>
        </w:rPr>
        <w:t>(AMY NELSON, "THE TRUTH ABOUT 3-D PRINTING AND NUCLEAR PROLIFERATION", War on the Rocks, DECEMBER 14, 2015, http://warontherocks.com/2015/12/the-truth-about-3-d-printing-and-nuclear-proliferation/, Accessed 6/30/16, JL @ RKS)</w:t>
      </w:r>
    </w:p>
    <w:p w14:paraId="0244E670" w14:textId="0C3647E5" w:rsidR="00082A6D" w:rsidRDefault="00FB7283" w:rsidP="00082A6D">
      <w:r>
        <w:t xml:space="preserve">To temper alarm, </w:t>
      </w:r>
      <w:r w:rsidRPr="007C22FD">
        <w:rPr>
          <w:rStyle w:val="StyleUnderline"/>
          <w:highlight w:val="magenta"/>
        </w:rPr>
        <w:t>it’s worth emphasizing that there are a number of controls already in place that can counter nuclear proliferation via additive manufacturing</w:t>
      </w:r>
      <w:r w:rsidRPr="007C22FD">
        <w:rPr>
          <w:highlight w:val="magenta"/>
        </w:rPr>
        <w:t xml:space="preserve"> </w:t>
      </w:r>
      <w:r>
        <w:t xml:space="preserve">or traditional means, </w:t>
      </w:r>
      <w:r w:rsidRPr="007C22FD">
        <w:rPr>
          <w:rStyle w:val="StyleUnderline"/>
          <w:highlight w:val="magenta"/>
        </w:rPr>
        <w:t xml:space="preserve">and </w:t>
      </w:r>
      <w:r w:rsidRPr="002664BE">
        <w:rPr>
          <w:rStyle w:val="StyleUnderline"/>
        </w:rPr>
        <w:t xml:space="preserve">that </w:t>
      </w:r>
      <w:r w:rsidRPr="007C22FD">
        <w:rPr>
          <w:rStyle w:val="StyleUnderline"/>
          <w:highlight w:val="magenta"/>
        </w:rPr>
        <w:t xml:space="preserve">significant obstacles exist for using 3-D printing </w:t>
      </w:r>
      <w:r w:rsidRPr="002664BE">
        <w:rPr>
          <w:rStyle w:val="StyleUnderline"/>
        </w:rPr>
        <w:t>to obtain a nuclear weapon</w:t>
      </w:r>
      <w:r>
        <w:t xml:space="preserve">. </w:t>
      </w:r>
      <w:r w:rsidRPr="002664BE">
        <w:rPr>
          <w:rStyle w:val="StyleUnderline"/>
        </w:rPr>
        <w:t xml:space="preserve">First, </w:t>
      </w:r>
      <w:r w:rsidRPr="007C22FD">
        <w:rPr>
          <w:rStyle w:val="StyleUnderline"/>
          <w:highlight w:val="magenta"/>
        </w:rPr>
        <w:t xml:space="preserve">the Nuclear Suppliers Group </w:t>
      </w:r>
      <w:r w:rsidRPr="002664BE">
        <w:rPr>
          <w:rStyle w:val="StyleUnderline"/>
        </w:rPr>
        <w:t xml:space="preserve">currently </w:t>
      </w:r>
      <w:r w:rsidRPr="007C22FD">
        <w:rPr>
          <w:rStyle w:val="StyleUnderline"/>
          <w:highlight w:val="magenta"/>
        </w:rPr>
        <w:t xml:space="preserve">places controls on the export of </w:t>
      </w:r>
      <w:proofErr w:type="spellStart"/>
      <w:r w:rsidRPr="007C22FD">
        <w:rPr>
          <w:rStyle w:val="StyleUnderline"/>
          <w:highlight w:val="magenta"/>
        </w:rPr>
        <w:t>maraging</w:t>
      </w:r>
      <w:proofErr w:type="spellEnd"/>
      <w:r w:rsidRPr="007C22FD">
        <w:rPr>
          <w:rStyle w:val="StyleUnderline"/>
          <w:highlight w:val="magenta"/>
        </w:rPr>
        <w:t xml:space="preserve"> steel</w:t>
      </w:r>
      <w:r w:rsidRPr="002664BE">
        <w:rPr>
          <w:rStyle w:val="StyleUnderline"/>
        </w:rPr>
        <w:t xml:space="preserve">, </w:t>
      </w:r>
      <w:r w:rsidRPr="007C22FD">
        <w:rPr>
          <w:rStyle w:val="StyleUnderline"/>
          <w:highlight w:val="magenta"/>
        </w:rPr>
        <w:t xml:space="preserve">one of the only materials that can be used for the components of a </w:t>
      </w:r>
      <w:r w:rsidRPr="002664BE">
        <w:rPr>
          <w:rStyle w:val="StyleUnderline"/>
        </w:rPr>
        <w:t xml:space="preserve">uranium-enriching </w:t>
      </w:r>
      <w:r w:rsidRPr="007C22FD">
        <w:rPr>
          <w:rStyle w:val="StyleUnderline"/>
          <w:highlight w:val="magenta"/>
        </w:rPr>
        <w:t>centrifuge</w:t>
      </w:r>
      <w:r>
        <w:t xml:space="preserve">. As the article mentions, the flow forming and axis-milling machines used in the traditional manufacturing process of </w:t>
      </w:r>
      <w:proofErr w:type="spellStart"/>
      <w:r>
        <w:t>maraging</w:t>
      </w:r>
      <w:proofErr w:type="spellEnd"/>
      <w:r>
        <w:t xml:space="preserve"> steel are also already controlled, as are the lasers that could be used to enrich uranium. Also, </w:t>
      </w:r>
      <w:r w:rsidRPr="002664BE">
        <w:rPr>
          <w:rStyle w:val="StyleUnderline"/>
        </w:rPr>
        <w:t xml:space="preserve">the </w:t>
      </w:r>
      <w:proofErr w:type="spellStart"/>
      <w:r w:rsidRPr="002664BE">
        <w:rPr>
          <w:rStyle w:val="StyleUnderline"/>
        </w:rPr>
        <w:t>maraging</w:t>
      </w:r>
      <w:proofErr w:type="spellEnd"/>
      <w:r w:rsidRPr="002664BE">
        <w:rPr>
          <w:rStyle w:val="StyleUnderline"/>
        </w:rPr>
        <w:t xml:space="preserve"> steel powder that could be used in the additive manufacturing version of centrifuge components is likewise already controlled as a function of being made of </w:t>
      </w:r>
      <w:proofErr w:type="spellStart"/>
      <w:r w:rsidRPr="002664BE">
        <w:rPr>
          <w:rStyle w:val="StyleUnderline"/>
        </w:rPr>
        <w:t>maraging</w:t>
      </w:r>
      <w:proofErr w:type="spellEnd"/>
      <w:r w:rsidRPr="002664BE">
        <w:rPr>
          <w:rStyle w:val="StyleUnderline"/>
        </w:rPr>
        <w:t xml:space="preserve"> steel</w:t>
      </w:r>
      <w:r>
        <w:t xml:space="preserve">. There’s nothing about the powder version that makes it more accessible through export channels than traditionally manufactured </w:t>
      </w:r>
      <w:proofErr w:type="spellStart"/>
      <w:r>
        <w:t>maraging</w:t>
      </w:r>
      <w:proofErr w:type="spellEnd"/>
      <w:r>
        <w:t xml:space="preserve"> steel. </w:t>
      </w:r>
      <w:r w:rsidRPr="002664BE">
        <w:rPr>
          <w:rStyle w:val="StyleUnderline"/>
        </w:rPr>
        <w:t xml:space="preserve">Second, </w:t>
      </w:r>
      <w:r w:rsidRPr="007C22FD">
        <w:rPr>
          <w:rStyle w:val="StyleUnderline"/>
          <w:highlight w:val="magenta"/>
        </w:rPr>
        <w:t xml:space="preserve">using 3-D printing to obtain a nuclear weapon is not a quick and easy process. Even if someone has a 3-D printer that can make centrifuge components, products made through additive manufacturing still require a great deal of finishing </w:t>
      </w:r>
      <w:r w:rsidRPr="002664BE">
        <w:rPr>
          <w:rStyle w:val="StyleUnderline"/>
        </w:rPr>
        <w:t xml:space="preserve">to become functional. </w:t>
      </w:r>
      <w:r w:rsidRPr="007C22FD">
        <w:rPr>
          <w:rStyle w:val="StyleUnderline"/>
          <w:highlight w:val="magenta"/>
        </w:rPr>
        <w:t>That process requires expertise, and the methods for finishing are still in development</w:t>
      </w:r>
      <w:r w:rsidRPr="002664BE">
        <w:rPr>
          <w:rStyle w:val="StyleUnderline"/>
        </w:rPr>
        <w:t xml:space="preserve">. </w:t>
      </w:r>
      <w:proofErr w:type="spellStart"/>
      <w:r w:rsidRPr="002664BE">
        <w:rPr>
          <w:rStyle w:val="StyleUnderline"/>
        </w:rPr>
        <w:t>Maraging</w:t>
      </w:r>
      <w:proofErr w:type="spellEnd"/>
      <w:r w:rsidRPr="002664BE">
        <w:rPr>
          <w:rStyle w:val="StyleUnderline"/>
        </w:rPr>
        <w:t xml:space="preserve"> steel requires a great deal of post-processing, and it has been challenging to manufacture a 3-D printed material that has identical properties to its traditionally manufactured counterpart</w:t>
      </w:r>
      <w:r>
        <w:t>. This isn’t to say that we shouldn’t get out in front of the problem now, but it just isn’t as much a cause for alarm today as is the use of additive manufacturing to make conventional weapons.</w:t>
      </w:r>
    </w:p>
    <w:p w14:paraId="269A1E2F" w14:textId="77777777" w:rsidR="00FB7283" w:rsidRPr="00082A6D" w:rsidRDefault="00FB7283" w:rsidP="00082A6D"/>
    <w:p w14:paraId="40332820" w14:textId="12A6EC31" w:rsidR="000C6DFD" w:rsidRPr="000C6DFD" w:rsidRDefault="000C6DFD" w:rsidP="000C6DFD">
      <w:pPr>
        <w:pStyle w:val="Heading3"/>
      </w:pPr>
      <w:r>
        <w:lastRenderedPageBreak/>
        <w:t>A2 Easy to Acquire Hardware/Materials</w:t>
      </w:r>
    </w:p>
    <w:p w14:paraId="38324152" w14:textId="39AB88F6" w:rsidR="00296E28" w:rsidRDefault="000C6DFD" w:rsidP="00296E28">
      <w:pPr>
        <w:pStyle w:val="Heading4"/>
      </w:pPr>
      <w:r>
        <w:t>Just because states acquire nuclear and duel-use equipment doesn’t guarantee nuclear weapons- Libya proves</w:t>
      </w:r>
    </w:p>
    <w:p w14:paraId="0552F299" w14:textId="77777777" w:rsidR="00296E28" w:rsidRDefault="00296E28" w:rsidP="00296E28">
      <w:r w:rsidRPr="0064704A">
        <w:rPr>
          <w:rStyle w:val="Style13ptBold"/>
        </w:rPr>
        <w:t>Hymans</w:t>
      </w:r>
      <w:r>
        <w:t xml:space="preserve">, associate professor in the School of International Relations at the University of Southern California, </w:t>
      </w:r>
      <w:r w:rsidRPr="0064704A">
        <w:rPr>
          <w:rStyle w:val="Style13ptBold"/>
        </w:rPr>
        <w:t>2013</w:t>
      </w:r>
    </w:p>
    <w:p w14:paraId="4126B74E" w14:textId="5A318117" w:rsidR="00296E28" w:rsidRDefault="00296E28" w:rsidP="00296E28">
      <w:r>
        <w:t>(Jacques E. C. Hymans, "The Threat of Nuclear Proliferation: Perception and Reality", Ethics and International Affairs 27.3, September 16, 2013, https://www.ethicsandinternationalaffairs.org/2013/the-threat-of-nuclear-proliferation-perception-and-reality/, Accessed 6/23/16, JL @ RKS)</w:t>
      </w:r>
    </w:p>
    <w:p w14:paraId="32643247" w14:textId="557B8E3A" w:rsidR="00296E28" w:rsidRDefault="00296E28" w:rsidP="00296E28">
      <w:pPr>
        <w:rPr>
          <w:rFonts w:ascii="Athelas Regular" w:hAnsi="Athelas Regular" w:cs="Athelas Regular"/>
        </w:rPr>
      </w:pPr>
      <w:r w:rsidRPr="007C22FD">
        <w:rPr>
          <w:highlight w:val="magenta"/>
          <w:u w:val="single"/>
        </w:rPr>
        <w:t xml:space="preserve">The first danger for nonproliferation stems from the availability of key materials and nuclear and dual-use equipment </w:t>
      </w:r>
      <w:r w:rsidRPr="00296E28">
        <w:rPr>
          <w:u w:val="single"/>
        </w:rPr>
        <w:t>on the international black market.</w:t>
      </w:r>
      <w:r>
        <w:rPr>
          <w:u w:val="single"/>
        </w:rPr>
        <w:t xml:space="preserve"> </w:t>
      </w:r>
      <w:r w:rsidRPr="00296E28">
        <w:rPr>
          <w:u w:val="single"/>
        </w:rPr>
        <w:t>Purchasing such items can of course make life easier for a nuclear program’s</w:t>
      </w:r>
      <w:r>
        <w:rPr>
          <w:u w:val="single"/>
        </w:rPr>
        <w:t xml:space="preserve"> </w:t>
      </w:r>
      <w:r w:rsidRPr="00296E28">
        <w:rPr>
          <w:u w:val="single"/>
        </w:rPr>
        <w:t xml:space="preserve">scientists and engineers. </w:t>
      </w:r>
      <w:r w:rsidRPr="007C22FD">
        <w:rPr>
          <w:highlight w:val="magenta"/>
          <w:u w:val="single"/>
        </w:rPr>
        <w:t>Even so, the challenge of applying them to build working nuclear bombs remains enormous</w:t>
      </w:r>
      <w:r>
        <w:t xml:space="preserve">. For instance, Muammar Qaddafi’s </w:t>
      </w:r>
      <w:r w:rsidRPr="007C22FD">
        <w:rPr>
          <w:highlight w:val="magenta"/>
          <w:u w:val="single"/>
        </w:rPr>
        <w:t>Libya</w:t>
      </w:r>
      <w:r>
        <w:t xml:space="preserve">, an ideal-typical </w:t>
      </w:r>
      <w:proofErr w:type="spellStart"/>
      <w:r>
        <w:t>neopatrimonial</w:t>
      </w:r>
      <w:proofErr w:type="spellEnd"/>
      <w:r>
        <w:t xml:space="preserve"> state, </w:t>
      </w:r>
      <w:r w:rsidRPr="007C22FD">
        <w:rPr>
          <w:highlight w:val="magenta"/>
          <w:u w:val="single"/>
        </w:rPr>
        <w:t>was a major customer of the</w:t>
      </w:r>
      <w:r w:rsidRPr="007C22FD">
        <w:rPr>
          <w:highlight w:val="magenta"/>
        </w:rPr>
        <w:t xml:space="preserve"> </w:t>
      </w:r>
      <w:r>
        <w:t xml:space="preserve">Pakistani nuclear </w:t>
      </w:r>
      <w:proofErr w:type="spellStart"/>
      <w:r>
        <w:t>weaponeer</w:t>
      </w:r>
      <w:proofErr w:type="spellEnd"/>
      <w:r>
        <w:t xml:space="preserve"> A. Q. Khan’s </w:t>
      </w:r>
      <w:r w:rsidRPr="007C22FD">
        <w:rPr>
          <w:highlight w:val="magenta"/>
          <w:u w:val="single"/>
        </w:rPr>
        <w:t>global proliferation network</w:t>
      </w:r>
      <w:r>
        <w:t>.</w:t>
      </w:r>
      <w:r>
        <w:rPr>
          <w:rFonts w:ascii="Athelas Regular" w:hAnsi="Athelas Regular" w:cs="Athelas Regular"/>
        </w:rPr>
        <w:t></w:t>
      </w:r>
      <w:r>
        <w:t xml:space="preserve"> In </w:t>
      </w:r>
      <w:r>
        <w:rPr>
          <w:rFonts w:ascii="Athelas Regular" w:hAnsi="Athelas Regular" w:cs="Athelas Regular"/>
        </w:rPr>
        <w:t>1997,</w:t>
      </w:r>
      <w:r>
        <w:t xml:space="preserve"> Libya bought a complete kit for the construction of an industrial-scale centrifuge uranium enrichment plant. </w:t>
      </w:r>
      <w:r w:rsidRPr="00296E28">
        <w:rPr>
          <w:u w:val="single"/>
        </w:rPr>
        <w:t xml:space="preserve">It also received Khan’s blueprints for a nuclear explosive device. </w:t>
      </w:r>
      <w:r w:rsidRPr="007C22FD">
        <w:rPr>
          <w:highlight w:val="magenta"/>
          <w:u w:val="single"/>
        </w:rPr>
        <w:t>Yet the Libyan nuclear weapons project made almost no headway</w:t>
      </w:r>
      <w:r w:rsidRPr="00296E28">
        <w:rPr>
          <w:u w:val="single"/>
        </w:rPr>
        <w:t>, and Qaddafi gave</w:t>
      </w:r>
      <w:r>
        <w:rPr>
          <w:u w:val="single"/>
        </w:rPr>
        <w:t xml:space="preserve"> </w:t>
      </w:r>
      <w:r w:rsidRPr="00296E28">
        <w:rPr>
          <w:u w:val="single"/>
        </w:rPr>
        <w:t>up his program</w:t>
      </w:r>
      <w:r>
        <w:t xml:space="preserve"> in </w:t>
      </w:r>
      <w:r>
        <w:rPr>
          <w:rFonts w:ascii="Athelas Regular" w:hAnsi="Athelas Regular" w:cs="Athelas Regular"/>
        </w:rPr>
        <w:t>2003.</w:t>
      </w:r>
      <w:r>
        <w:t xml:space="preserve"> Indeed, when the IAEA inspectors came to cart away the contraband equipment, they found much of it still in its original packing crates. In the words of the blue-ribbon Robb-</w:t>
      </w:r>
      <w:proofErr w:type="spellStart"/>
      <w:r>
        <w:t>Silberman</w:t>
      </w:r>
      <w:proofErr w:type="spellEnd"/>
      <w:r>
        <w:t xml:space="preserve"> commission’s report to the U.S. president, </w:t>
      </w:r>
      <w:r w:rsidRPr="007C22FD">
        <w:rPr>
          <w:highlight w:val="magenta"/>
          <w:u w:val="single"/>
        </w:rPr>
        <w:t xml:space="preserve">the Libyan case underscores the need to avoid making “a fundamental analytical error—simply because a state can buy the parts does not mean that it can </w:t>
      </w:r>
      <w:r w:rsidRPr="00296E28">
        <w:rPr>
          <w:u w:val="single"/>
        </w:rPr>
        <w:t xml:space="preserve">put them together and </w:t>
      </w:r>
      <w:r w:rsidRPr="007C22FD">
        <w:rPr>
          <w:highlight w:val="magenta"/>
          <w:u w:val="single"/>
        </w:rPr>
        <w:t>make them work</w:t>
      </w:r>
      <w:r>
        <w:t xml:space="preserve">.” </w:t>
      </w:r>
      <w:r>
        <w:rPr>
          <w:rFonts w:ascii="Athelas Regular" w:hAnsi="Athelas Regular" w:cs="Athelas Regular"/>
        </w:rPr>
        <w:t></w:t>
      </w:r>
    </w:p>
    <w:p w14:paraId="660D7579" w14:textId="77777777" w:rsidR="00A252A6" w:rsidRDefault="00A252A6" w:rsidP="00296E28">
      <w:pPr>
        <w:rPr>
          <w:rFonts w:ascii="Athelas Regular" w:hAnsi="Athelas Regular" w:cs="Athelas Regular"/>
        </w:rPr>
      </w:pPr>
    </w:p>
    <w:p w14:paraId="5F3FC8BC" w14:textId="2D04CD28" w:rsidR="00D2449F" w:rsidRDefault="00D2449F" w:rsidP="00D2449F">
      <w:pPr>
        <w:pStyle w:val="Heading3"/>
      </w:pPr>
      <w:r>
        <w:lastRenderedPageBreak/>
        <w:t>A2 Openness of Western Civilian Nuclear Cooperation</w:t>
      </w:r>
    </w:p>
    <w:p w14:paraId="6605278E" w14:textId="2C3F50D9" w:rsidR="00A252A6" w:rsidRDefault="00E5192F" w:rsidP="00E5192F">
      <w:pPr>
        <w:pStyle w:val="Heading4"/>
      </w:pPr>
      <w:r>
        <w:t>While civil</w:t>
      </w:r>
      <w:r w:rsidR="00D2449F">
        <w:t>ian</w:t>
      </w:r>
      <w:r>
        <w:t xml:space="preserve"> nuclear cooperation does allow for some diffusing of </w:t>
      </w:r>
      <w:r w:rsidR="00D2449F">
        <w:t>nuclear info, its beneficial effect on nonproliferation outweighs</w:t>
      </w:r>
    </w:p>
    <w:p w14:paraId="6492E24D" w14:textId="77777777" w:rsidR="00A252A6" w:rsidRDefault="00A252A6" w:rsidP="00A252A6">
      <w:r w:rsidRPr="0064704A">
        <w:rPr>
          <w:rStyle w:val="Style13ptBold"/>
        </w:rPr>
        <w:t>Hymans</w:t>
      </w:r>
      <w:r>
        <w:t xml:space="preserve">, associate professor in the School of International Relations at the University of Southern California, </w:t>
      </w:r>
      <w:r w:rsidRPr="0064704A">
        <w:rPr>
          <w:rStyle w:val="Style13ptBold"/>
        </w:rPr>
        <w:t>2013</w:t>
      </w:r>
    </w:p>
    <w:p w14:paraId="6ECB5DA8" w14:textId="77777777" w:rsidR="00A252A6" w:rsidRDefault="00A252A6" w:rsidP="00296E28">
      <w:r>
        <w:t>(Jacques E. C. Hymans, "The Threat of Nuclear Proliferation: Perception and Reality", Ethics and International Affairs 27.3, September 16, 2013, https://www.ethicsandinternationalaffairs.org/2013/the-threat-of-nuclear-proliferation-perception-and-reality/, Accessed 6/23/16, JL @ RKS</w:t>
      </w:r>
    </w:p>
    <w:p w14:paraId="19B58A99" w14:textId="24762A4F" w:rsidR="00A252A6" w:rsidRPr="00A252A6" w:rsidRDefault="00A252A6" w:rsidP="00296E28">
      <w:r>
        <w:t>*S&amp;T- Scientific and Technical Workers)</w:t>
      </w:r>
    </w:p>
    <w:p w14:paraId="2D607D79" w14:textId="32CB6130" w:rsidR="00A252A6" w:rsidRDefault="00A252A6" w:rsidP="00A252A6">
      <w:proofErr w:type="gramStart"/>
      <w:r w:rsidRPr="00A252A6">
        <w:rPr>
          <w:u w:val="single"/>
        </w:rPr>
        <w:t>The second danger for nonproliferation stems from the global diffusion of crucial</w:t>
      </w:r>
      <w:r>
        <w:rPr>
          <w:u w:val="single"/>
        </w:rPr>
        <w:t xml:space="preserve"> </w:t>
      </w:r>
      <w:r w:rsidRPr="00A252A6">
        <w:rPr>
          <w:u w:val="single"/>
        </w:rPr>
        <w:t>scientific knowledge and practical techniques.</w:t>
      </w:r>
      <w:proofErr w:type="gramEnd"/>
      <w:r w:rsidRPr="00A252A6">
        <w:rPr>
          <w:u w:val="single"/>
        </w:rPr>
        <w:t xml:space="preserve"> </w:t>
      </w:r>
      <w:r w:rsidRPr="007C22FD">
        <w:rPr>
          <w:highlight w:val="magenta"/>
          <w:u w:val="single"/>
        </w:rPr>
        <w:t>This process of diffusion has been</w:t>
      </w:r>
      <w:r w:rsidRPr="00A252A6">
        <w:rPr>
          <w:u w:val="single"/>
        </w:rPr>
        <w:t xml:space="preserve"> greatly </w:t>
      </w:r>
      <w:r w:rsidRPr="007C22FD">
        <w:rPr>
          <w:highlight w:val="magenta"/>
          <w:u w:val="single"/>
        </w:rPr>
        <w:t xml:space="preserve">accelerated </w:t>
      </w:r>
      <w:r w:rsidRPr="00A252A6">
        <w:rPr>
          <w:u w:val="single"/>
        </w:rPr>
        <w:t xml:space="preserve">over the years </w:t>
      </w:r>
      <w:r w:rsidRPr="007C22FD">
        <w:rPr>
          <w:highlight w:val="magenta"/>
          <w:u w:val="single"/>
        </w:rPr>
        <w:t xml:space="preserve">by </w:t>
      </w:r>
      <w:r w:rsidRPr="00A252A6">
        <w:rPr>
          <w:u w:val="single"/>
        </w:rPr>
        <w:t xml:space="preserve">“Atoms for Peace” policies of </w:t>
      </w:r>
      <w:r w:rsidRPr="007C22FD">
        <w:rPr>
          <w:highlight w:val="magenta"/>
          <w:u w:val="single"/>
        </w:rPr>
        <w:t xml:space="preserve">international civil nuclear cooperation. It is undeniable that some scientists and engineers from developing countries have taken advantage of the openness of Western nuclear laboratories </w:t>
      </w:r>
      <w:r w:rsidRPr="00A252A6">
        <w:rPr>
          <w:u w:val="single"/>
        </w:rPr>
        <w:t>to advance their states’ nuclear weapons projects</w:t>
      </w:r>
      <w:r>
        <w:t xml:space="preserve">. For instance, A. Q. Khan was able to learn his diabolical trade while working in Holland for the European uranium enrichment consortium URENCO. </w:t>
      </w:r>
      <w:r w:rsidRPr="007C22FD">
        <w:rPr>
          <w:highlight w:val="magenta"/>
          <w:u w:val="single"/>
        </w:rPr>
        <w:t>But Western scientific openness has also had good consequences for nonproliferation</w:t>
      </w:r>
      <w:r>
        <w:t xml:space="preserve">. For one thing, </w:t>
      </w:r>
      <w:r w:rsidRPr="007C22FD">
        <w:rPr>
          <w:highlight w:val="magenta"/>
          <w:u w:val="single"/>
        </w:rPr>
        <w:t xml:space="preserve">developing countries’ support for the NPT regime depends in part on the advanced states remaining true to their promise to spread the benefits of civilian nuclear power </w:t>
      </w:r>
      <w:r w:rsidRPr="00A252A6">
        <w:rPr>
          <w:u w:val="single"/>
        </w:rPr>
        <w:t>worldwide</w:t>
      </w:r>
      <w:r>
        <w:t xml:space="preserve">. Understanding this basic bargain, the IAEA still pointedly calls itself “the Atoms for Peace agency.” </w:t>
      </w:r>
      <w:r>
        <w:rPr>
          <w:rFonts w:ascii="Athelas Regular" w:hAnsi="Athelas Regular" w:cs="Athelas Regular"/>
        </w:rPr>
        <w:t></w:t>
      </w:r>
      <w:r>
        <w:t xml:space="preserve"> </w:t>
      </w:r>
      <w:r w:rsidRPr="00A252A6">
        <w:rPr>
          <w:u w:val="single"/>
        </w:rPr>
        <w:t>In addition</w:t>
      </w:r>
      <w:r>
        <w:t xml:space="preserve">, and perhaps even more importantly, </w:t>
      </w:r>
      <w:r w:rsidRPr="007C22FD">
        <w:rPr>
          <w:highlight w:val="magenta"/>
          <w:u w:val="single"/>
        </w:rPr>
        <w:t xml:space="preserve">the spirit of Atoms for Peace has allowed many S&amp;T workers </w:t>
      </w:r>
      <w:r w:rsidRPr="00A252A6">
        <w:rPr>
          <w:u w:val="single"/>
        </w:rPr>
        <w:t xml:space="preserve">from developing countries </w:t>
      </w:r>
      <w:r w:rsidRPr="007C22FD">
        <w:rPr>
          <w:highlight w:val="magenta"/>
          <w:u w:val="single"/>
        </w:rPr>
        <w:t xml:space="preserve">to enjoy formative experiences in the West that subtly but powerfully turn them against participating in a nuclear weapons project </w:t>
      </w:r>
      <w:r>
        <w:t xml:space="preserve">back home. </w:t>
      </w:r>
      <w:r w:rsidRPr="007C22FD">
        <w:rPr>
          <w:highlight w:val="magenta"/>
          <w:u w:val="single"/>
        </w:rPr>
        <w:t>Their socialization into the cosmopolitan world of science is a major plus for nonproliferation</w:t>
      </w:r>
      <w:r w:rsidRPr="00A252A6">
        <w:rPr>
          <w:u w:val="single"/>
        </w:rPr>
        <w:t xml:space="preserve">, because if a state’s </w:t>
      </w:r>
      <w:r w:rsidRPr="007C22FD">
        <w:rPr>
          <w:highlight w:val="magenta"/>
          <w:u w:val="single"/>
        </w:rPr>
        <w:t>S&amp;T professionals do not want to build the bomb</w:t>
      </w:r>
      <w:r w:rsidRPr="00A252A6">
        <w:rPr>
          <w:u w:val="single"/>
        </w:rPr>
        <w:t>, its top leadership is going to have to wait a very long</w:t>
      </w:r>
      <w:r>
        <w:rPr>
          <w:u w:val="single"/>
        </w:rPr>
        <w:t xml:space="preserve"> </w:t>
      </w:r>
      <w:r w:rsidRPr="00A252A6">
        <w:rPr>
          <w:u w:val="single"/>
        </w:rPr>
        <w:t>time to get it</w:t>
      </w:r>
      <w:r>
        <w:t>.</w:t>
      </w:r>
    </w:p>
    <w:p w14:paraId="140D5C18" w14:textId="77777777" w:rsidR="00D2449F" w:rsidRDefault="00D2449F" w:rsidP="00A252A6"/>
    <w:p w14:paraId="403A1FB2" w14:textId="4F9401C4" w:rsidR="00810CE8" w:rsidRDefault="00B27563" w:rsidP="00810CE8">
      <w:pPr>
        <w:pStyle w:val="Heading4"/>
      </w:pPr>
      <w:r>
        <w:t xml:space="preserve">Yugoslavia proves- </w:t>
      </w:r>
      <w:r w:rsidR="00F41E6C">
        <w:t>even when countries have access to nuclear laboratories in the West, proliferation fails- scientists defect and stifle the process</w:t>
      </w:r>
    </w:p>
    <w:p w14:paraId="4EED9FA3" w14:textId="77777777" w:rsidR="00810CE8" w:rsidRDefault="00810CE8" w:rsidP="00810CE8">
      <w:r w:rsidRPr="0064704A">
        <w:rPr>
          <w:rStyle w:val="Style13ptBold"/>
        </w:rPr>
        <w:t>Hymans</w:t>
      </w:r>
      <w:r>
        <w:t xml:space="preserve">, associate professor in the School of International Relations at the University of Southern California, </w:t>
      </w:r>
      <w:r w:rsidRPr="0064704A">
        <w:rPr>
          <w:rStyle w:val="Style13ptBold"/>
        </w:rPr>
        <w:t>2013</w:t>
      </w:r>
    </w:p>
    <w:p w14:paraId="10DED066" w14:textId="08B3C5C7" w:rsidR="00810CE8" w:rsidRDefault="00810CE8" w:rsidP="00810CE8">
      <w:r>
        <w:t>(Jacques E. C. Hymans, "The Threat of Nuclear Proliferation: Perception and Reality", Ethics and International Affairs 27.3, September 16, 2013, https://www.ethicsandinternationalaffairs.org/2013/the-threat-of-nuclear-proliferation-perception-and-reality/, Accessed 6/23/16, JL @ RKS)</w:t>
      </w:r>
    </w:p>
    <w:p w14:paraId="762D5B42" w14:textId="2194FA19" w:rsidR="00810CE8" w:rsidRDefault="00810CE8" w:rsidP="00810CE8">
      <w:pPr>
        <w:rPr>
          <w:rFonts w:ascii="Athelas Regular" w:hAnsi="Athelas Regular" w:cs="Athelas Regular"/>
        </w:rPr>
      </w:pPr>
      <w:r w:rsidRPr="00C75F8C">
        <w:rPr>
          <w:u w:val="single"/>
        </w:rPr>
        <w:lastRenderedPageBreak/>
        <w:t xml:space="preserve">Take </w:t>
      </w:r>
      <w:r w:rsidRPr="007C22FD">
        <w:rPr>
          <w:highlight w:val="magenta"/>
          <w:u w:val="single"/>
        </w:rPr>
        <w:t>the case of Yugoslavia</w:t>
      </w:r>
      <w:r>
        <w:t xml:space="preserve">. The country’s president for life, </w:t>
      </w:r>
      <w:proofErr w:type="spellStart"/>
      <w:r>
        <w:t>Josip</w:t>
      </w:r>
      <w:proofErr w:type="spellEnd"/>
      <w:r>
        <w:t xml:space="preserve"> Broz </w:t>
      </w:r>
      <w:r w:rsidRPr="007C22FD">
        <w:rPr>
          <w:highlight w:val="magenta"/>
          <w:u w:val="single"/>
        </w:rPr>
        <w:t>Tito</w:t>
      </w:r>
      <w:r w:rsidRPr="007C22FD">
        <w:rPr>
          <w:highlight w:val="magenta"/>
        </w:rPr>
        <w:t>,</w:t>
      </w:r>
      <w:r w:rsidR="00F41E6C" w:rsidRPr="007C22FD">
        <w:rPr>
          <w:highlight w:val="magenta"/>
        </w:rPr>
        <w:t xml:space="preserve"> </w:t>
      </w:r>
      <w:r w:rsidRPr="007C22FD">
        <w:rPr>
          <w:highlight w:val="magenta"/>
          <w:u w:val="single"/>
        </w:rPr>
        <w:t>promoted a very suspicious dual-use nuclear program</w:t>
      </w:r>
      <w:r w:rsidRPr="007C22FD">
        <w:rPr>
          <w:highlight w:val="magenta"/>
        </w:rPr>
        <w:t xml:space="preserve"> </w:t>
      </w:r>
      <w:r w:rsidRPr="00C75F8C">
        <w:t>from the late</w:t>
      </w:r>
      <w:r>
        <w:t xml:space="preserve"> </w:t>
      </w:r>
      <w:r w:rsidR="00F41E6C">
        <w:rPr>
          <w:rFonts w:ascii="Athelas Regular" w:hAnsi="Athelas Regular" w:cs="Athelas Regular"/>
        </w:rPr>
        <w:t>1940</w:t>
      </w:r>
      <w:r>
        <w:t>s onward,</w:t>
      </w:r>
      <w:r w:rsidR="00F41E6C">
        <w:t xml:space="preserve"> </w:t>
      </w:r>
      <w:r w:rsidRPr="007C22FD">
        <w:rPr>
          <w:highlight w:val="magenta"/>
          <w:u w:val="single"/>
        </w:rPr>
        <w:t>and later explicitly ordered his scientists to produce the bomb</w:t>
      </w:r>
      <w:r>
        <w:t>.</w:t>
      </w:r>
      <w:r>
        <w:rPr>
          <w:rFonts w:ascii="Athelas Regular" w:hAnsi="Athelas Regular" w:cs="Athelas Regular"/>
        </w:rPr>
        <w:t></w:t>
      </w:r>
      <w:r>
        <w:t xml:space="preserve"> </w:t>
      </w:r>
      <w:r w:rsidRPr="00F41E6C">
        <w:rPr>
          <w:u w:val="single"/>
        </w:rPr>
        <w:t>Tito may have</w:t>
      </w:r>
      <w:r w:rsidR="00F41E6C">
        <w:rPr>
          <w:u w:val="single"/>
        </w:rPr>
        <w:t xml:space="preserve"> </w:t>
      </w:r>
      <w:r w:rsidRPr="00F41E6C">
        <w:rPr>
          <w:u w:val="single"/>
        </w:rPr>
        <w:t>thought his ambitions were within reach because</w:t>
      </w:r>
      <w:r>
        <w:t xml:space="preserve">, starting in the early </w:t>
      </w:r>
      <w:r w:rsidR="00F41E6C">
        <w:rPr>
          <w:rFonts w:ascii="Athelas Regular" w:hAnsi="Athelas Regular" w:cs="Athelas Regular"/>
        </w:rPr>
        <w:t>1950</w:t>
      </w:r>
      <w:r>
        <w:t>s,</w:t>
      </w:r>
      <w:r w:rsidR="00F41E6C">
        <w:t xml:space="preserve"> </w:t>
      </w:r>
      <w:r w:rsidRPr="007C22FD">
        <w:rPr>
          <w:highlight w:val="magenta"/>
          <w:u w:val="single"/>
        </w:rPr>
        <w:t>many young Yugoslav scientists and engineers received advanced education and</w:t>
      </w:r>
      <w:r w:rsidR="00F41E6C" w:rsidRPr="007C22FD">
        <w:rPr>
          <w:highlight w:val="magenta"/>
          <w:u w:val="single"/>
        </w:rPr>
        <w:t xml:space="preserve"> </w:t>
      </w:r>
      <w:r w:rsidRPr="007C22FD">
        <w:rPr>
          <w:highlight w:val="magenta"/>
          <w:u w:val="single"/>
        </w:rPr>
        <w:t xml:space="preserve">training in </w:t>
      </w:r>
      <w:r w:rsidRPr="00F41E6C">
        <w:rPr>
          <w:u w:val="single"/>
        </w:rPr>
        <w:t xml:space="preserve">top </w:t>
      </w:r>
      <w:r w:rsidRPr="007C22FD">
        <w:rPr>
          <w:highlight w:val="magenta"/>
          <w:u w:val="single"/>
        </w:rPr>
        <w:t xml:space="preserve">North American </w:t>
      </w:r>
      <w:r w:rsidRPr="00F41E6C">
        <w:rPr>
          <w:u w:val="single"/>
        </w:rPr>
        <w:t xml:space="preserve">and European nuclear </w:t>
      </w:r>
      <w:r w:rsidRPr="007C22FD">
        <w:rPr>
          <w:highlight w:val="magenta"/>
          <w:u w:val="single"/>
        </w:rPr>
        <w:t>laboratories, learning</w:t>
      </w:r>
      <w:r w:rsidR="00F41E6C" w:rsidRPr="007C22FD">
        <w:rPr>
          <w:highlight w:val="magenta"/>
          <w:u w:val="single"/>
        </w:rPr>
        <w:t xml:space="preserve"> </w:t>
      </w:r>
      <w:r w:rsidRPr="007C22FD">
        <w:rPr>
          <w:highlight w:val="magenta"/>
          <w:u w:val="single"/>
        </w:rPr>
        <w:t>much potentially dangerous nuclear knowledge</w:t>
      </w:r>
      <w:r w:rsidRPr="00F41E6C">
        <w:rPr>
          <w:u w:val="single"/>
        </w:rPr>
        <w:t>. But they also learned that most</w:t>
      </w:r>
      <w:r w:rsidR="00F41E6C">
        <w:rPr>
          <w:u w:val="single"/>
        </w:rPr>
        <w:t xml:space="preserve"> </w:t>
      </w:r>
      <w:r w:rsidRPr="00F41E6C">
        <w:rPr>
          <w:u w:val="single"/>
        </w:rPr>
        <w:t>of the world’s top scientists find nuclear weapons loathsome and scientifically</w:t>
      </w:r>
      <w:r w:rsidR="00F41E6C">
        <w:rPr>
          <w:u w:val="single"/>
        </w:rPr>
        <w:t xml:space="preserve"> </w:t>
      </w:r>
      <w:r w:rsidRPr="00F41E6C">
        <w:rPr>
          <w:u w:val="single"/>
        </w:rPr>
        <w:t xml:space="preserve">uninteresting. </w:t>
      </w:r>
      <w:r w:rsidRPr="007C22FD">
        <w:rPr>
          <w:highlight w:val="magenta"/>
          <w:u w:val="single"/>
        </w:rPr>
        <w:t>And they learned that they could better advance their careers by</w:t>
      </w:r>
      <w:r w:rsidR="00F41E6C" w:rsidRPr="007C22FD">
        <w:rPr>
          <w:highlight w:val="magenta"/>
          <w:u w:val="single"/>
        </w:rPr>
        <w:t xml:space="preserve"> </w:t>
      </w:r>
      <w:r w:rsidRPr="007C22FD">
        <w:rPr>
          <w:highlight w:val="magenta"/>
          <w:u w:val="single"/>
        </w:rPr>
        <w:t>taking up positions outside Yugoslavia</w:t>
      </w:r>
      <w:r>
        <w:t xml:space="preserve">. </w:t>
      </w:r>
      <w:r w:rsidRPr="00F41E6C">
        <w:rPr>
          <w:u w:val="single"/>
        </w:rPr>
        <w:t xml:space="preserve">Armed with this knowledge, </w:t>
      </w:r>
      <w:r w:rsidRPr="007C22FD">
        <w:rPr>
          <w:highlight w:val="magenta"/>
          <w:u w:val="single"/>
        </w:rPr>
        <w:t>thousands</w:t>
      </w:r>
      <w:r w:rsidR="00F41E6C" w:rsidRPr="007C22FD">
        <w:rPr>
          <w:highlight w:val="magenta"/>
          <w:u w:val="single"/>
        </w:rPr>
        <w:t xml:space="preserve"> </w:t>
      </w:r>
      <w:r w:rsidRPr="007C22FD">
        <w:rPr>
          <w:highlight w:val="magenta"/>
          <w:u w:val="single"/>
        </w:rPr>
        <w:t>of Yugoslav scientists</w:t>
      </w:r>
      <w:r w:rsidRPr="00F41E6C">
        <w:rPr>
          <w:u w:val="single"/>
        </w:rPr>
        <w:t>,</w:t>
      </w:r>
      <w:r>
        <w:t xml:space="preserve"> engineers, metallurgists, and other S&amp;T professionals—</w:t>
      </w:r>
      <w:r w:rsidR="00F41E6C">
        <w:t xml:space="preserve"> </w:t>
      </w:r>
      <w:r>
        <w:t>including several key members of Tito’s original nuclear brain trust—</w:t>
      </w:r>
      <w:r w:rsidRPr="007C22FD">
        <w:rPr>
          <w:highlight w:val="magenta"/>
          <w:u w:val="single"/>
        </w:rPr>
        <w:t>made the</w:t>
      </w:r>
      <w:r w:rsidR="00F41E6C" w:rsidRPr="007C22FD">
        <w:rPr>
          <w:highlight w:val="magenta"/>
          <w:u w:val="single"/>
        </w:rPr>
        <w:t xml:space="preserve"> </w:t>
      </w:r>
      <w:r w:rsidRPr="007C22FD">
        <w:rPr>
          <w:highlight w:val="magenta"/>
          <w:u w:val="single"/>
        </w:rPr>
        <w:t xml:space="preserve">choice to leave home </w:t>
      </w:r>
      <w:r w:rsidRPr="00F41E6C">
        <w:rPr>
          <w:u w:val="single"/>
        </w:rPr>
        <w:t xml:space="preserve">for greener pastures in the West. Moreover, some of </w:t>
      </w:r>
      <w:r w:rsidRPr="007C22FD">
        <w:rPr>
          <w:highlight w:val="magenta"/>
          <w:u w:val="single"/>
        </w:rPr>
        <w:t>those</w:t>
      </w:r>
      <w:r w:rsidR="00F41E6C" w:rsidRPr="007C22FD">
        <w:rPr>
          <w:highlight w:val="magenta"/>
          <w:u w:val="single"/>
        </w:rPr>
        <w:t xml:space="preserve"> </w:t>
      </w:r>
      <w:r w:rsidRPr="007C22FD">
        <w:rPr>
          <w:highlight w:val="magenta"/>
          <w:u w:val="single"/>
        </w:rPr>
        <w:t>who decided to keep working for Yugoslavia used their international connections</w:t>
      </w:r>
      <w:r w:rsidR="00F41E6C" w:rsidRPr="007C22FD">
        <w:rPr>
          <w:highlight w:val="magenta"/>
          <w:u w:val="single"/>
        </w:rPr>
        <w:t xml:space="preserve"> </w:t>
      </w:r>
      <w:r w:rsidRPr="007C22FD">
        <w:rPr>
          <w:highlight w:val="magenta"/>
          <w:u w:val="single"/>
        </w:rPr>
        <w:t>to try to rein in the regime’s military nuclear ambitions</w:t>
      </w:r>
      <w:r>
        <w:t xml:space="preserve">. The physicist Ivan </w:t>
      </w:r>
      <w:proofErr w:type="spellStart"/>
      <w:r>
        <w:t>Supek</w:t>
      </w:r>
      <w:proofErr w:type="spellEnd"/>
      <w:r w:rsidR="00F41E6C">
        <w:t xml:space="preserve"> </w:t>
      </w:r>
      <w:r>
        <w:t xml:space="preserve">became a prominent anti-nuclear activist, and the engineers </w:t>
      </w:r>
      <w:proofErr w:type="spellStart"/>
      <w:r>
        <w:t>Dragoslav</w:t>
      </w:r>
      <w:proofErr w:type="spellEnd"/>
      <w:r>
        <w:t xml:space="preserve"> </w:t>
      </w:r>
      <w:proofErr w:type="spellStart"/>
      <w:r>
        <w:t>Popović</w:t>
      </w:r>
      <w:proofErr w:type="spellEnd"/>
      <w:r w:rsidR="00F41E6C">
        <w:t xml:space="preserve"> </w:t>
      </w:r>
      <w:r>
        <w:t xml:space="preserve">and Slobodan </w:t>
      </w:r>
      <w:proofErr w:type="spellStart"/>
      <w:r>
        <w:t>Nakićenović</w:t>
      </w:r>
      <w:proofErr w:type="spellEnd"/>
      <w:r>
        <w:t xml:space="preserve"> successively served as director of the IAEA nonproliferation</w:t>
      </w:r>
      <w:r w:rsidR="00F41E6C">
        <w:t xml:space="preserve"> </w:t>
      </w:r>
      <w:r>
        <w:t xml:space="preserve">safeguards department during the </w:t>
      </w:r>
      <w:r w:rsidR="00F41E6C">
        <w:rPr>
          <w:rFonts w:ascii="Athelas Regular" w:hAnsi="Athelas Regular" w:cs="Athelas Regular"/>
        </w:rPr>
        <w:t>1960</w:t>
      </w:r>
      <w:r>
        <w:t xml:space="preserve">s and </w:t>
      </w:r>
      <w:r w:rsidR="00F41E6C">
        <w:rPr>
          <w:rFonts w:ascii="Athelas Regular" w:hAnsi="Athelas Regular" w:cs="Athelas Regular"/>
        </w:rPr>
        <w:t>1970</w:t>
      </w:r>
      <w:r>
        <w:t xml:space="preserve">s. </w:t>
      </w:r>
      <w:r w:rsidRPr="00F41E6C">
        <w:rPr>
          <w:u w:val="single"/>
        </w:rPr>
        <w:t xml:space="preserve">Meanwhile, </w:t>
      </w:r>
      <w:r w:rsidRPr="007C22FD">
        <w:rPr>
          <w:highlight w:val="magenta"/>
          <w:u w:val="single"/>
        </w:rPr>
        <w:t>the</w:t>
      </w:r>
      <w:r w:rsidR="00F41E6C">
        <w:rPr>
          <w:u w:val="single"/>
        </w:rPr>
        <w:t xml:space="preserve"> </w:t>
      </w:r>
      <w:r w:rsidRPr="00F41E6C">
        <w:rPr>
          <w:u w:val="single"/>
        </w:rPr>
        <w:t xml:space="preserve">once-ominous </w:t>
      </w:r>
      <w:r w:rsidRPr="007C22FD">
        <w:rPr>
          <w:highlight w:val="magenta"/>
          <w:u w:val="single"/>
        </w:rPr>
        <w:t xml:space="preserve">Yugoslav nuclear program </w:t>
      </w:r>
      <w:r w:rsidRPr="00F41E6C">
        <w:rPr>
          <w:u w:val="single"/>
        </w:rPr>
        <w:t xml:space="preserve">gradually </w:t>
      </w:r>
      <w:r w:rsidRPr="007C22FD">
        <w:rPr>
          <w:highlight w:val="magenta"/>
          <w:u w:val="single"/>
        </w:rPr>
        <w:t xml:space="preserve">spiraled downward </w:t>
      </w:r>
      <w:r w:rsidRPr="00F41E6C">
        <w:rPr>
          <w:u w:val="single"/>
        </w:rPr>
        <w:t>“from</w:t>
      </w:r>
      <w:r w:rsidR="00F41E6C">
        <w:rPr>
          <w:u w:val="single"/>
        </w:rPr>
        <w:t xml:space="preserve"> </w:t>
      </w:r>
      <w:r w:rsidRPr="00F41E6C">
        <w:rPr>
          <w:u w:val="single"/>
        </w:rPr>
        <w:t>‘Big Science’ to Nullity</w:t>
      </w:r>
      <w:r>
        <w:t xml:space="preserve">,” to quote the historian </w:t>
      </w:r>
      <w:proofErr w:type="spellStart"/>
      <w:r>
        <w:t>Dušan</w:t>
      </w:r>
      <w:proofErr w:type="spellEnd"/>
      <w:r>
        <w:t xml:space="preserve"> </w:t>
      </w:r>
      <w:proofErr w:type="spellStart"/>
      <w:r>
        <w:t>Ražem</w:t>
      </w:r>
      <w:proofErr w:type="spellEnd"/>
      <w:r>
        <w:t>.</w:t>
      </w:r>
      <w:r>
        <w:rPr>
          <w:rFonts w:ascii="Athelas Regular" w:hAnsi="Athelas Regular" w:cs="Athelas Regular"/>
        </w:rPr>
        <w:t></w:t>
      </w:r>
    </w:p>
    <w:p w14:paraId="0BBF59C2" w14:textId="77777777" w:rsidR="002664BE" w:rsidRPr="002664BE" w:rsidRDefault="002664BE" w:rsidP="002664BE"/>
    <w:p w14:paraId="18EF9861" w14:textId="3AB58EA4" w:rsidR="00FB7283" w:rsidRDefault="00FB7283" w:rsidP="00CA3001">
      <w:pPr>
        <w:pStyle w:val="Heading2"/>
      </w:pPr>
      <w:r>
        <w:lastRenderedPageBreak/>
        <w:t>A2 X Country Proliferates</w:t>
      </w:r>
    </w:p>
    <w:p w14:paraId="52F3A11A" w14:textId="77777777" w:rsidR="00FB7283" w:rsidRDefault="00FB7283" w:rsidP="00FB7283">
      <w:pPr>
        <w:pStyle w:val="Heading3"/>
      </w:pPr>
      <w:r>
        <w:lastRenderedPageBreak/>
        <w:t xml:space="preserve">No Egypt </w:t>
      </w:r>
      <w:proofErr w:type="spellStart"/>
      <w:r>
        <w:t>Prolif</w:t>
      </w:r>
      <w:proofErr w:type="spellEnd"/>
    </w:p>
    <w:p w14:paraId="6778523C" w14:textId="77777777" w:rsidR="00FB7283" w:rsidRDefault="00FB7283" w:rsidP="00FB7283">
      <w:pPr>
        <w:pStyle w:val="Heading4"/>
      </w:pPr>
      <w:r>
        <w:t>Egypt won’t nuclearize- can’t enrich and no political interest</w:t>
      </w:r>
    </w:p>
    <w:p w14:paraId="0DF7C84D" w14:textId="77777777" w:rsidR="00FB7283" w:rsidRPr="00F31B49" w:rsidRDefault="00FB7283" w:rsidP="00FB7283">
      <w:pPr>
        <w:rPr>
          <w:rStyle w:val="Style13ptBold"/>
        </w:rPr>
      </w:pPr>
      <w:proofErr w:type="spellStart"/>
      <w:r w:rsidRPr="00F31B49">
        <w:rPr>
          <w:rStyle w:val="Style13ptBold"/>
        </w:rPr>
        <w:t>Esfandiary</w:t>
      </w:r>
      <w:proofErr w:type="spellEnd"/>
      <w:r w:rsidRPr="00F31B49">
        <w:rPr>
          <w:rStyle w:val="Style13ptBold"/>
        </w:rPr>
        <w:t xml:space="preserve"> and </w:t>
      </w:r>
      <w:proofErr w:type="spellStart"/>
      <w:r w:rsidRPr="00F31B49">
        <w:rPr>
          <w:rStyle w:val="Style13ptBold"/>
        </w:rPr>
        <w:t>Tabatabai</w:t>
      </w:r>
      <w:proofErr w:type="spellEnd"/>
      <w:r w:rsidRPr="00F31B49">
        <w:rPr>
          <w:rStyle w:val="Style13ptBold"/>
        </w:rPr>
        <w:t>, 2015</w:t>
      </w:r>
    </w:p>
    <w:p w14:paraId="75CBF927" w14:textId="77777777" w:rsidR="00FB7283" w:rsidRDefault="00FB7283" w:rsidP="00FB7283">
      <w:r>
        <w:t xml:space="preserve">(Dina </w:t>
      </w:r>
      <w:proofErr w:type="spellStart"/>
      <w:r>
        <w:t>Esfandiary</w:t>
      </w:r>
      <w:proofErr w:type="spellEnd"/>
      <w:r>
        <w:t xml:space="preserve">, a MacArthur Fellow at the Centre for Science and Security Studies at King's College London, and </w:t>
      </w:r>
      <w:proofErr w:type="spellStart"/>
      <w:r>
        <w:t>Ariane</w:t>
      </w:r>
      <w:proofErr w:type="spellEnd"/>
      <w:r>
        <w:t xml:space="preserve"> </w:t>
      </w:r>
      <w:proofErr w:type="spellStart"/>
      <w:r>
        <w:t>Tabatabai</w:t>
      </w:r>
      <w:proofErr w:type="spellEnd"/>
      <w:r>
        <w:t>, a visiting assistant professor in the Security Studies Program at the Georgetown University School of Foreign Service, "Why nuclear dominoes won't fall in the Middle East", The Bulletin of the Atomic Scientists, 22 APRIL 2015, http://thebulletin.org/why-nuclear-dominoes-wont-fall-middle-east8236, Accessed 7/5/16, JL @ RKS)</w:t>
      </w:r>
    </w:p>
    <w:p w14:paraId="2D223C70" w14:textId="77777777" w:rsidR="00FB7283" w:rsidRDefault="00FB7283" w:rsidP="00FB7283">
      <w:r>
        <w:t xml:space="preserve">Egypt: Some capability, little apparent interest. </w:t>
      </w:r>
      <w:r w:rsidRPr="00F31B49">
        <w:rPr>
          <w:rStyle w:val="StyleUnderline"/>
        </w:rPr>
        <w:t>Egypt is unique among the countries under discussion; it’s the only one that has had a nuclear weapons program</w:t>
      </w:r>
      <w:r>
        <w:t xml:space="preserve">. </w:t>
      </w:r>
      <w:r w:rsidRPr="00F31B49">
        <w:rPr>
          <w:rStyle w:val="StyleUnderline"/>
        </w:rPr>
        <w:t>But it decided to give up its attempts to acquire nuclear weapons</w:t>
      </w:r>
      <w:r>
        <w:t xml:space="preserve"> in 1968, following the country's disastrous defeat in the 1967 Six-Day War with Israel. In the 1970s, Egypt backed Iran when the Shah proposed the idea of a nuclear weapon-free zone in the Middle East. Yet, </w:t>
      </w:r>
      <w:r w:rsidRPr="00F31B49">
        <w:rPr>
          <w:rStyle w:val="StyleUnderline"/>
        </w:rPr>
        <w:t>some argue that Egypt could reverse course</w:t>
      </w:r>
      <w:r>
        <w:t xml:space="preserve"> and again decide to seek its own bomb if Iran and Saudi Arabia do so. Cairo, after all, doesn’t want hand over leadership of Arab world to others. To be sure, </w:t>
      </w:r>
      <w:r w:rsidRPr="007C22FD">
        <w:rPr>
          <w:rStyle w:val="StyleUnderline"/>
          <w:highlight w:val="magenta"/>
        </w:rPr>
        <w:t>Egypt's nuclear infrastructure is more developed than nuclear newcomers in the region</w:t>
      </w:r>
      <w:r w:rsidRPr="007C22FD">
        <w:rPr>
          <w:highlight w:val="magenta"/>
        </w:rPr>
        <w:t xml:space="preserve">. </w:t>
      </w:r>
      <w:r w:rsidRPr="007C22FD">
        <w:rPr>
          <w:rStyle w:val="StyleUnderline"/>
          <w:highlight w:val="magenta"/>
        </w:rPr>
        <w:t>But so far, Cairo's program has remained research and development-focused</w:t>
      </w:r>
      <w:r>
        <w:t xml:space="preserve">. </w:t>
      </w:r>
      <w:r w:rsidRPr="007C22FD">
        <w:rPr>
          <w:rStyle w:val="StyleUnderline"/>
          <w:highlight w:val="magenta"/>
        </w:rPr>
        <w:t xml:space="preserve">It operates two research reactors but hasn’t built a power reactor, and </w:t>
      </w:r>
      <w:r w:rsidRPr="00F31B49">
        <w:rPr>
          <w:rStyle w:val="StyleUnderline"/>
        </w:rPr>
        <w:t xml:space="preserve">the country </w:t>
      </w:r>
      <w:r w:rsidRPr="007C22FD">
        <w:rPr>
          <w:rStyle w:val="StyleUnderline"/>
          <w:highlight w:val="magenta"/>
        </w:rPr>
        <w:t>doesn't have an enrichment or reprocessing capability</w:t>
      </w:r>
      <w:r>
        <w:t xml:space="preserve">. It does, however, have small-scale spent-fuel-management and plutonium-separation capabilities. In recent years, </w:t>
      </w:r>
      <w:r w:rsidRPr="007C22FD">
        <w:rPr>
          <w:rStyle w:val="StyleUnderline"/>
          <w:highlight w:val="magenta"/>
        </w:rPr>
        <w:t>Egypt’s political climate has inhibited any focus on a nuclear program</w:t>
      </w:r>
      <w:r>
        <w:t xml:space="preserve">. Following the Arab Spring, there were multiple changes in government, domestic unrest, and economic near-collapse. Since the Arab Spring, the real threat to Egypt’s security has been internal rather than external. </w:t>
      </w:r>
      <w:r w:rsidRPr="00F31B49">
        <w:rPr>
          <w:rStyle w:val="StyleUnderline"/>
        </w:rPr>
        <w:t xml:space="preserve">Those who argue that Egypt is likely to </w:t>
      </w:r>
      <w:proofErr w:type="spellStart"/>
      <w:r w:rsidRPr="00F31B49">
        <w:rPr>
          <w:rStyle w:val="StyleUnderline"/>
        </w:rPr>
        <w:t>weaponize</w:t>
      </w:r>
      <w:proofErr w:type="spellEnd"/>
      <w:r>
        <w:t xml:space="preserve"> if Iran is allowed a civilian nuclear program </w:t>
      </w:r>
      <w:r w:rsidRPr="00F31B49">
        <w:rPr>
          <w:rStyle w:val="StyleUnderline"/>
        </w:rPr>
        <w:t xml:space="preserve">are ignoring the Israeli factor. </w:t>
      </w:r>
      <w:r w:rsidRPr="007C22FD">
        <w:rPr>
          <w:rStyle w:val="StyleUnderline"/>
          <w:highlight w:val="magenta"/>
        </w:rPr>
        <w:t>Egypt shares a border and has fought wars with Israel, which has a nuclear arsenal</w:t>
      </w:r>
      <w:r w:rsidRPr="007C22FD">
        <w:rPr>
          <w:highlight w:val="magenta"/>
        </w:rPr>
        <w:t xml:space="preserve">. </w:t>
      </w:r>
      <w:r w:rsidRPr="007C22FD">
        <w:rPr>
          <w:rStyle w:val="StyleUnderline"/>
          <w:highlight w:val="magenta"/>
        </w:rPr>
        <w:t xml:space="preserve">Egypt's effort to establish </w:t>
      </w:r>
      <w:proofErr w:type="gramStart"/>
      <w:r w:rsidRPr="007C22FD">
        <w:rPr>
          <w:rStyle w:val="StyleUnderline"/>
          <w:highlight w:val="magenta"/>
        </w:rPr>
        <w:t>a weapons</w:t>
      </w:r>
      <w:proofErr w:type="gramEnd"/>
      <w:r w:rsidRPr="007C22FD">
        <w:rPr>
          <w:rStyle w:val="StyleUnderline"/>
          <w:highlight w:val="magenta"/>
        </w:rPr>
        <w:t xml:space="preserve"> of mass destruction-free zone in the Middle East is focused on Israeli disarmament</w:t>
      </w:r>
      <w:r>
        <w:t xml:space="preserve">. If a nuclear-armed Israel didn’t cause Egypt to pursue the bomb, why would a final agreement that limited the Iranian nuclear program to civilian concerns? Some argue that Cairo’s nuclear ambitions aren’t security-focused but are based on the country’s quest for regional leadership. Right now, however, </w:t>
      </w:r>
      <w:r w:rsidRPr="007C22FD">
        <w:rPr>
          <w:rStyle w:val="StyleUnderline"/>
          <w:highlight w:val="magenta"/>
        </w:rPr>
        <w:t>the Egyptian establishment doesn’t seem to believe nuclear weapons to be in its interest</w:t>
      </w:r>
      <w:r>
        <w:t>.</w:t>
      </w:r>
    </w:p>
    <w:p w14:paraId="4CA0E164" w14:textId="77777777" w:rsidR="00FB7283" w:rsidRDefault="00FB7283" w:rsidP="00FB7283"/>
    <w:p w14:paraId="3F5BD6EE" w14:textId="77777777" w:rsidR="0075539C" w:rsidRDefault="0075539C" w:rsidP="0075539C">
      <w:pPr>
        <w:pStyle w:val="Heading3"/>
      </w:pPr>
      <w:r>
        <w:lastRenderedPageBreak/>
        <w:t xml:space="preserve">No Jordanian </w:t>
      </w:r>
      <w:proofErr w:type="spellStart"/>
      <w:r>
        <w:t>Prolif</w:t>
      </w:r>
      <w:proofErr w:type="spellEnd"/>
    </w:p>
    <w:p w14:paraId="41513E54" w14:textId="77777777" w:rsidR="0075539C" w:rsidRDefault="0075539C" w:rsidP="0075539C">
      <w:pPr>
        <w:pStyle w:val="Heading4"/>
      </w:pPr>
      <w:r>
        <w:t>Jordan won’t nuclearize- lacks tech, is committed to the NPT, and has a security guarantee by the US</w:t>
      </w:r>
    </w:p>
    <w:p w14:paraId="64D0FC7F" w14:textId="77777777" w:rsidR="0075539C" w:rsidRPr="00655DE2" w:rsidRDefault="0075539C" w:rsidP="0075539C">
      <w:pPr>
        <w:widowControl w:val="0"/>
        <w:autoSpaceDE w:val="0"/>
        <w:autoSpaceDN w:val="0"/>
        <w:adjustRightInd w:val="0"/>
        <w:rPr>
          <w:rStyle w:val="Style13ptBold"/>
        </w:rPr>
      </w:pPr>
      <w:proofErr w:type="spellStart"/>
      <w:r w:rsidRPr="00655DE2">
        <w:rPr>
          <w:rStyle w:val="Style13ptBold"/>
        </w:rPr>
        <w:t>Esfandiary</w:t>
      </w:r>
      <w:proofErr w:type="spellEnd"/>
      <w:r w:rsidRPr="00655DE2">
        <w:rPr>
          <w:rStyle w:val="Style13ptBold"/>
        </w:rPr>
        <w:t xml:space="preserve"> and </w:t>
      </w:r>
      <w:proofErr w:type="spellStart"/>
      <w:r w:rsidRPr="00655DE2">
        <w:rPr>
          <w:rStyle w:val="Style13ptBold"/>
        </w:rPr>
        <w:t>Tabatabai</w:t>
      </w:r>
      <w:proofErr w:type="spellEnd"/>
      <w:r w:rsidRPr="00655DE2">
        <w:rPr>
          <w:rStyle w:val="Style13ptBold"/>
        </w:rPr>
        <w:t>, 2015</w:t>
      </w:r>
    </w:p>
    <w:p w14:paraId="40738820" w14:textId="77777777" w:rsidR="0075539C" w:rsidRDefault="0075539C" w:rsidP="0075539C">
      <w:pPr>
        <w:widowControl w:val="0"/>
        <w:autoSpaceDE w:val="0"/>
        <w:autoSpaceDN w:val="0"/>
        <w:adjustRightInd w:val="0"/>
        <w:rPr>
          <w:rFonts w:cs="Cambria Math"/>
          <w:szCs w:val="22"/>
        </w:rPr>
      </w:pPr>
      <w:r>
        <w:rPr>
          <w:rFonts w:cs="Cambria Math"/>
          <w:szCs w:val="22"/>
        </w:rPr>
        <w:t xml:space="preserve">(Dina </w:t>
      </w:r>
      <w:proofErr w:type="spellStart"/>
      <w:r>
        <w:rPr>
          <w:rFonts w:cs="Cambria Math"/>
          <w:szCs w:val="22"/>
        </w:rPr>
        <w:t>Esfandiary</w:t>
      </w:r>
      <w:proofErr w:type="spellEnd"/>
      <w:r>
        <w:rPr>
          <w:rFonts w:cs="Cambria Math"/>
          <w:szCs w:val="22"/>
        </w:rPr>
        <w:t xml:space="preserve">, a MacArthur Fellow at the Centre for Science and Security Studies at King's College London, and </w:t>
      </w:r>
      <w:proofErr w:type="spellStart"/>
      <w:r>
        <w:rPr>
          <w:rFonts w:cs="Cambria Math"/>
          <w:szCs w:val="22"/>
        </w:rPr>
        <w:t>Ariane</w:t>
      </w:r>
      <w:proofErr w:type="spellEnd"/>
      <w:r>
        <w:rPr>
          <w:rFonts w:cs="Cambria Math"/>
          <w:szCs w:val="22"/>
        </w:rPr>
        <w:t xml:space="preserve"> </w:t>
      </w:r>
      <w:proofErr w:type="spellStart"/>
      <w:r>
        <w:rPr>
          <w:rFonts w:cs="Cambria Math"/>
          <w:szCs w:val="22"/>
        </w:rPr>
        <w:t>Tabatabai</w:t>
      </w:r>
      <w:proofErr w:type="spellEnd"/>
      <w:r>
        <w:rPr>
          <w:rFonts w:cs="Cambria Math"/>
          <w:szCs w:val="22"/>
        </w:rPr>
        <w:t>, a visiting assistant professor in the Security Studies Program at the Georgetown University School of Foreign Service, "Why nuclear dominoes won't fall in the Middle East", The Bulletin of the Atomic Scientists, 22 APRIL 2015, http://thebulletin.org/why-nuclear-dominoes-wont-fall-middle-east8236, Accessed 7/5/16, JL @ RKS)</w:t>
      </w:r>
    </w:p>
    <w:p w14:paraId="2B3A145C" w14:textId="77777777" w:rsidR="0075539C" w:rsidRDefault="0075539C" w:rsidP="0075539C">
      <w:r>
        <w:t xml:space="preserve">Jordan: A nonproliferation advocate that lacks resources for a nuclear weapons program. </w:t>
      </w:r>
      <w:r w:rsidRPr="007C22FD">
        <w:rPr>
          <w:rStyle w:val="StyleUnderline"/>
          <w:highlight w:val="magenta"/>
        </w:rPr>
        <w:t>Jordan too has ambitious plans for a civilian nuclear program</w:t>
      </w:r>
      <w:r>
        <w:t xml:space="preserve">, which it developed in response to growing energy needs and its over-reliance on foreign energy supply; some 97 percent of its energy was imported in 2011. With the help of a South Korean consortium, </w:t>
      </w:r>
      <w:r w:rsidRPr="004F13CC">
        <w:rPr>
          <w:rStyle w:val="StyleUnderline"/>
        </w:rPr>
        <w:t xml:space="preserve">Jordan is building a </w:t>
      </w:r>
      <w:proofErr w:type="gramStart"/>
      <w:r w:rsidRPr="004F13CC">
        <w:rPr>
          <w:rStyle w:val="StyleUnderline"/>
        </w:rPr>
        <w:t>5 megawatt</w:t>
      </w:r>
      <w:proofErr w:type="gramEnd"/>
      <w:r w:rsidRPr="004F13CC">
        <w:rPr>
          <w:rStyle w:val="StyleUnderline"/>
        </w:rPr>
        <w:t xml:space="preserve"> research and training reactor</w:t>
      </w:r>
      <w:r>
        <w:t xml:space="preserve"> at the Jordan University of Science and Technology. It also wants to build a nuclear plant with two 1,000-megawatt reactors; the plant aims to provide 30 percent of Jordan’s electricity by 2030. In February 2015, Jordan signed an agreement with Russia’s </w:t>
      </w:r>
      <w:proofErr w:type="spellStart"/>
      <w:r>
        <w:t>Rosatom</w:t>
      </w:r>
      <w:proofErr w:type="spellEnd"/>
      <w:r>
        <w:t xml:space="preserve">, which will build and operate both nuclear units. </w:t>
      </w:r>
      <w:r w:rsidRPr="007C22FD">
        <w:rPr>
          <w:rStyle w:val="StyleUnderline"/>
          <w:highlight w:val="magenta"/>
        </w:rPr>
        <w:t xml:space="preserve">But </w:t>
      </w:r>
      <w:r w:rsidRPr="004F13CC">
        <w:rPr>
          <w:rStyle w:val="StyleUnderline"/>
        </w:rPr>
        <w:t>Jordan’s nuclear program stops there</w:t>
      </w:r>
      <w:r>
        <w:t xml:space="preserve">. </w:t>
      </w:r>
      <w:r w:rsidRPr="007C22FD">
        <w:rPr>
          <w:rStyle w:val="StyleUnderline"/>
          <w:highlight w:val="magenta"/>
        </w:rPr>
        <w:t>The country lacks the technology, human resources, experience, or infrastructure necessary for a nuclear weapons program</w:t>
      </w:r>
      <w:r>
        <w:t xml:space="preserve">. There is one cause for concern: Amman’s refusal to sign a 123 nuclear cooperation agreement with the United States. </w:t>
      </w:r>
      <w:r w:rsidRPr="004F13CC">
        <w:rPr>
          <w:rStyle w:val="StyleUnderline"/>
        </w:rPr>
        <w:t>Jordan has significant uranium reserves and wants to preserve the option of domestic enrichment</w:t>
      </w:r>
      <w:r>
        <w:t xml:space="preserve">. </w:t>
      </w:r>
      <w:r w:rsidRPr="004F13CC">
        <w:rPr>
          <w:rStyle w:val="StyleUnderline"/>
        </w:rPr>
        <w:t>Among countries in the Middle East who want to preserve the “right to enrich,”</w:t>
      </w:r>
      <w:r>
        <w:rPr>
          <w:rStyle w:val="StyleUnderline"/>
        </w:rPr>
        <w:t xml:space="preserve"> </w:t>
      </w:r>
      <w:r w:rsidRPr="004F13CC">
        <w:rPr>
          <w:rStyle w:val="StyleUnderline"/>
        </w:rPr>
        <w:t>Jordan’s claims may make the most sense economically and practically</w:t>
      </w:r>
      <w:r>
        <w:t xml:space="preserve">. To this end, Amman pursued mining and milling options with foreign companies. To date none has panned out. </w:t>
      </w:r>
      <w:r w:rsidRPr="007C22FD">
        <w:rPr>
          <w:rStyle w:val="StyleUnderline"/>
          <w:highlight w:val="magenta"/>
        </w:rPr>
        <w:t>Jordan’s plans for nuclear power are grounded in long-standing energy concerns that emerged long before the start of nuclear talks</w:t>
      </w:r>
      <w:r w:rsidRPr="007C22FD">
        <w:rPr>
          <w:highlight w:val="magenta"/>
        </w:rPr>
        <w:t xml:space="preserve"> </w:t>
      </w:r>
      <w:r>
        <w:t xml:space="preserve">with Iran and that are unlikely to be affected by Iranian nuclear plans. </w:t>
      </w:r>
      <w:r w:rsidRPr="007C22FD">
        <w:rPr>
          <w:rStyle w:val="StyleUnderline"/>
          <w:highlight w:val="magenta"/>
        </w:rPr>
        <w:t>Jordan has been an upstanding non-proliferation advocate and party to the NPT</w:t>
      </w:r>
      <w:r>
        <w:t xml:space="preserve">. </w:t>
      </w:r>
      <w:r w:rsidRPr="007C22FD">
        <w:rPr>
          <w:rStyle w:val="StyleUnderline"/>
          <w:highlight w:val="magenta"/>
        </w:rPr>
        <w:t xml:space="preserve">The country has an Additional Protocol and a series of other non-proliferation commitments in place. </w:t>
      </w:r>
      <w:r w:rsidRPr="004F13CC">
        <w:rPr>
          <w:rStyle w:val="StyleUnderline"/>
        </w:rPr>
        <w:t>It has a sterling track record</w:t>
      </w:r>
      <w:r>
        <w:t xml:space="preserve">: </w:t>
      </w:r>
      <w:r w:rsidRPr="004F13CC">
        <w:rPr>
          <w:rStyle w:val="StyleUnderline"/>
        </w:rPr>
        <w:t>It was not found in violation of any of its non-proliferation commitments</w:t>
      </w:r>
      <w:r>
        <w:t xml:space="preserve">. What’s more, like Saudi Arabia, Egypt, and Turkey, </w:t>
      </w:r>
      <w:r w:rsidRPr="007C22FD">
        <w:rPr>
          <w:rStyle w:val="StyleUnderline"/>
          <w:highlight w:val="magenta"/>
        </w:rPr>
        <w:t>its security depends on its alliance with the U</w:t>
      </w:r>
      <w:r w:rsidRPr="004F13CC">
        <w:rPr>
          <w:rStyle w:val="StyleUnderline"/>
        </w:rPr>
        <w:t xml:space="preserve">nited </w:t>
      </w:r>
      <w:r w:rsidRPr="007C22FD">
        <w:rPr>
          <w:rStyle w:val="StyleUnderline"/>
          <w:highlight w:val="magenta"/>
        </w:rPr>
        <w:t>S</w:t>
      </w:r>
      <w:r w:rsidRPr="004F13CC">
        <w:rPr>
          <w:rStyle w:val="StyleUnderline"/>
        </w:rPr>
        <w:t>tates—</w:t>
      </w:r>
      <w:r w:rsidRPr="007C22FD">
        <w:rPr>
          <w:rStyle w:val="StyleUnderline"/>
          <w:highlight w:val="magenta"/>
        </w:rPr>
        <w:t>an alliance Amman will not lightly jeopardize</w:t>
      </w:r>
      <w:r>
        <w:t>.</w:t>
      </w:r>
    </w:p>
    <w:p w14:paraId="0778C64B" w14:textId="77777777" w:rsidR="0075539C" w:rsidRDefault="0075539C" w:rsidP="00FB7283"/>
    <w:p w14:paraId="3A117C92" w14:textId="77777777" w:rsidR="0075539C" w:rsidRDefault="0075539C" w:rsidP="0075539C">
      <w:pPr>
        <w:pStyle w:val="Heading3"/>
      </w:pPr>
      <w:r>
        <w:lastRenderedPageBreak/>
        <w:t xml:space="preserve">No Saudi Arabia </w:t>
      </w:r>
      <w:proofErr w:type="spellStart"/>
      <w:r>
        <w:t>Prolif</w:t>
      </w:r>
      <w:proofErr w:type="spellEnd"/>
    </w:p>
    <w:p w14:paraId="4BE4CBAC" w14:textId="77777777" w:rsidR="0075539C" w:rsidRDefault="0075539C" w:rsidP="0075539C">
      <w:pPr>
        <w:pStyle w:val="Heading4"/>
      </w:pPr>
      <w:r>
        <w:t>Saudi Arabia won’t go nuclear- lack of infrastructure, Pakistan won’t give them one, and US security guarantees</w:t>
      </w:r>
    </w:p>
    <w:p w14:paraId="23666F23" w14:textId="77777777" w:rsidR="0075539C" w:rsidRPr="006B2A28" w:rsidRDefault="0075539C" w:rsidP="0075539C">
      <w:pPr>
        <w:rPr>
          <w:rStyle w:val="Style13ptBold"/>
        </w:rPr>
      </w:pPr>
      <w:proofErr w:type="spellStart"/>
      <w:r w:rsidRPr="006B2A28">
        <w:rPr>
          <w:rStyle w:val="Style13ptBold"/>
        </w:rPr>
        <w:t>Esfandiary</w:t>
      </w:r>
      <w:proofErr w:type="spellEnd"/>
      <w:r w:rsidRPr="006B2A28">
        <w:rPr>
          <w:rStyle w:val="Style13ptBold"/>
        </w:rPr>
        <w:t xml:space="preserve"> and </w:t>
      </w:r>
      <w:proofErr w:type="spellStart"/>
      <w:r w:rsidRPr="006B2A28">
        <w:rPr>
          <w:rStyle w:val="Style13ptBold"/>
        </w:rPr>
        <w:t>Tabatabai</w:t>
      </w:r>
      <w:proofErr w:type="spellEnd"/>
      <w:r w:rsidRPr="006B2A28">
        <w:rPr>
          <w:rStyle w:val="Style13ptBold"/>
        </w:rPr>
        <w:t>, 2015</w:t>
      </w:r>
    </w:p>
    <w:p w14:paraId="2BC2498A" w14:textId="77777777" w:rsidR="0075539C" w:rsidRDefault="0075539C" w:rsidP="0075539C">
      <w:r>
        <w:t xml:space="preserve">(Dina </w:t>
      </w:r>
      <w:proofErr w:type="spellStart"/>
      <w:r>
        <w:t>Esfandiary</w:t>
      </w:r>
      <w:proofErr w:type="spellEnd"/>
      <w:r>
        <w:t xml:space="preserve">, a MacArthur Fellow at the Centre for Science and Security Studies at King's College London, and </w:t>
      </w:r>
      <w:proofErr w:type="spellStart"/>
      <w:r>
        <w:t>Ariane</w:t>
      </w:r>
      <w:proofErr w:type="spellEnd"/>
      <w:r>
        <w:t xml:space="preserve"> </w:t>
      </w:r>
      <w:proofErr w:type="spellStart"/>
      <w:r>
        <w:t>Tabatabai</w:t>
      </w:r>
      <w:proofErr w:type="spellEnd"/>
      <w:r>
        <w:t>, a visiting assistant professor in the Security Studies Program at the Georgetown University School of Foreign Service, "Why nuclear dominoes won't fall in the Middle East", The Bulletin of the Atomic Scientists, 22 APRIL 2015, http://thebulletin.org/why-nuclear-dominoes-wont-fall-middle-east8236, Accessed 7/5/16, JL @ RKS)</w:t>
      </w:r>
    </w:p>
    <w:p w14:paraId="578BF2F8" w14:textId="77777777" w:rsidR="0075539C" w:rsidRDefault="0075539C" w:rsidP="0075539C">
      <w:r>
        <w:t xml:space="preserve">Saudi Arabia: The human and technical impediments to a nuclear arsenal. </w:t>
      </w:r>
      <w:r w:rsidRPr="00481017">
        <w:rPr>
          <w:rStyle w:val="StyleUnderline"/>
        </w:rPr>
        <w:t>Saudi Arabia is viewed as the Middle East's most likely nuclear proliferator</w:t>
      </w:r>
      <w:r>
        <w:t xml:space="preserve">. Riyadh has been the loudest voice in the region, claiming it'll "go nuclear" should Iran do so. It also wants an enrichment capability to mirror Iran’s. </w:t>
      </w:r>
      <w:r w:rsidRPr="007C22FD">
        <w:rPr>
          <w:rStyle w:val="StyleUnderline"/>
          <w:highlight w:val="magenta"/>
        </w:rPr>
        <w:t xml:space="preserve">An assessment of the nascent Saudi nuclear power program shows that for all of Riyadh's </w:t>
      </w:r>
      <w:proofErr w:type="gramStart"/>
      <w:r w:rsidRPr="007C22FD">
        <w:rPr>
          <w:rStyle w:val="StyleUnderline"/>
          <w:highlight w:val="magenta"/>
        </w:rPr>
        <w:t>foot-stomping</w:t>
      </w:r>
      <w:proofErr w:type="gramEnd"/>
      <w:r w:rsidRPr="007C22FD">
        <w:rPr>
          <w:rStyle w:val="StyleUnderline"/>
          <w:highlight w:val="magenta"/>
        </w:rPr>
        <w:t>, it doesn't have the technical capability to build nuclear weapons</w:t>
      </w:r>
      <w:r w:rsidRPr="007C22FD">
        <w:rPr>
          <w:highlight w:val="magenta"/>
        </w:rPr>
        <w:t xml:space="preserve">. </w:t>
      </w:r>
      <w:r w:rsidRPr="007C22FD">
        <w:rPr>
          <w:rStyle w:val="StyleUnderline"/>
          <w:highlight w:val="magenta"/>
        </w:rPr>
        <w:t xml:space="preserve">Even if this technical deficit could be overcome, its allies </w:t>
      </w:r>
      <w:r w:rsidRPr="00481017">
        <w:rPr>
          <w:rStyle w:val="StyleUnderline"/>
        </w:rPr>
        <w:t xml:space="preserve">could </w:t>
      </w:r>
      <w:r w:rsidRPr="007C22FD">
        <w:rPr>
          <w:rStyle w:val="StyleUnderline"/>
          <w:highlight w:val="magenta"/>
        </w:rPr>
        <w:t>influence its intentions</w:t>
      </w:r>
      <w:r>
        <w:t xml:space="preserve">. Saudi Arabia has ambitious plans for its nuclear industry. It wants to build 16 nuclear reactors in the next few decades, but right now </w:t>
      </w:r>
      <w:r w:rsidRPr="007C22FD">
        <w:rPr>
          <w:rStyle w:val="StyleUnderline"/>
          <w:highlight w:val="magenta"/>
        </w:rPr>
        <w:t>Saudi Arabia does not have any nuclear reactors, and its first won't go on line until 2022</w:t>
      </w:r>
      <w:r>
        <w:t xml:space="preserve">, at earliest. To date, the King Abdullah City for Atomic and Renewable Energy (KA-CARE) has scouted out foreign suppliers and developed regulatory frameworks—but gone no further down the nuclear path. </w:t>
      </w:r>
      <w:r w:rsidRPr="007C22FD">
        <w:rPr>
          <w:rStyle w:val="StyleUnderline"/>
          <w:highlight w:val="magenta"/>
        </w:rPr>
        <w:t xml:space="preserve">Riyadh lacks the human capacity to develop and operate its own nuclear infrastructure </w:t>
      </w:r>
      <w:r w:rsidRPr="00481017">
        <w:rPr>
          <w:rStyle w:val="StyleUnderline"/>
        </w:rPr>
        <w:t>in the foreseeable future. But Saudi Arabia is aware of its technical shortcomings, and it’s looking for other options</w:t>
      </w:r>
      <w:r>
        <w:rPr>
          <w:rStyle w:val="StyleUnderline"/>
        </w:rPr>
        <w:t xml:space="preserve"> </w:t>
      </w:r>
      <w:r>
        <w:t>After contributing financially to Pakistan's nuclear weapons program and defense sector, the Saudis may want Islamabad to return the favor, some observers believe</w:t>
      </w:r>
      <w:r w:rsidRPr="00481017">
        <w:rPr>
          <w:rStyle w:val="StyleUnderline"/>
        </w:rPr>
        <w:t>. The Saudi leadership plays along with suggestions it may acquire nuclear technology from Pakistan</w:t>
      </w:r>
      <w:r>
        <w:t xml:space="preserve">. In March 2015, King Salman bin </w:t>
      </w:r>
      <w:proofErr w:type="spellStart"/>
      <w:r>
        <w:t>Abdulaziz</w:t>
      </w:r>
      <w:proofErr w:type="spellEnd"/>
      <w:r>
        <w:t xml:space="preserve"> urgently summoned Pakistani Prime Minister Nawaz Sharif to Riyadh to discuss strategic cooperation efforts, while calling for Pakistani involvement in Saudi efforts in Yemen. This was intended to remind nuclear weapons state negotiators that Riyadh is keeping its nuclear options open. </w:t>
      </w:r>
      <w:r w:rsidRPr="007C22FD">
        <w:rPr>
          <w:rStyle w:val="StyleUnderline"/>
          <w:highlight w:val="magenta"/>
        </w:rPr>
        <w:t>But it is unlikely the Saudis will get a nuclear weapon from Pakistan. Pakistan</w:t>
      </w:r>
      <w:r>
        <w:t>—which covertly developed its nuclear arsenal outside the nuclear nonproliferation regime—</w:t>
      </w:r>
      <w:r w:rsidRPr="007C22FD">
        <w:rPr>
          <w:rStyle w:val="StyleUnderline"/>
          <w:highlight w:val="magenta"/>
        </w:rPr>
        <w:t>aims to normalize its nuclear status, rather than becoming further alienated from the international community</w:t>
      </w:r>
      <w:r>
        <w:t xml:space="preserve">. </w:t>
      </w:r>
      <w:r w:rsidRPr="00481017">
        <w:rPr>
          <w:rStyle w:val="StyleUnderline"/>
        </w:rPr>
        <w:t>Islamabad was already singled out for the activities of the world's biggest and most successful illicit nuclear trafficking network</w:t>
      </w:r>
      <w:r>
        <w:t xml:space="preserve">, led by a key figure in its nuclear weapons program, A.Q. Khan. What’s more, </w:t>
      </w:r>
      <w:r w:rsidRPr="007C22FD">
        <w:rPr>
          <w:rStyle w:val="StyleUnderline"/>
          <w:highlight w:val="magenta"/>
        </w:rPr>
        <w:t>Islamabad is extremely proud of its nuclear achievements</w:t>
      </w:r>
      <w:r>
        <w:t xml:space="preserve">. In the words of </w:t>
      </w:r>
      <w:proofErr w:type="spellStart"/>
      <w:r>
        <w:t>Zulfiqar</w:t>
      </w:r>
      <w:proofErr w:type="spellEnd"/>
      <w:r>
        <w:t xml:space="preserve"> Ali Bhutto, “We will eat grass, even go hungry, but we will get one of our own [bomb].” Pakistanis didn’t eat grass, but they endured a great deal of hardship to get the bomb. </w:t>
      </w:r>
      <w:r w:rsidRPr="007C22FD">
        <w:rPr>
          <w:rStyle w:val="StyleUnderline"/>
          <w:highlight w:val="magenta"/>
        </w:rPr>
        <w:t>The program was extremely costly for the country. So, it’s no surprise that many Pakistani officials and former officials take issue with assertions that their country might give nuclear weapons to Saudi Arabia</w:t>
      </w:r>
      <w:r>
        <w:t xml:space="preserve">. </w:t>
      </w:r>
      <w:r w:rsidRPr="00481017">
        <w:rPr>
          <w:rStyle w:val="StyleUnderline"/>
        </w:rPr>
        <w:t>Even if Pakistan agreed to provide the Kingdom with the bomb, the Saudis are very unlikely to go through with such an acquisition</w:t>
      </w:r>
      <w:r>
        <w:t xml:space="preserve">. </w:t>
      </w:r>
      <w:r w:rsidRPr="007C22FD">
        <w:rPr>
          <w:rStyle w:val="StyleUnderline"/>
          <w:highlight w:val="magenta"/>
        </w:rPr>
        <w:t>Saudi Arabia is dependent on the U</w:t>
      </w:r>
      <w:r w:rsidRPr="00481017">
        <w:rPr>
          <w:rStyle w:val="StyleUnderline"/>
        </w:rPr>
        <w:t xml:space="preserve">nited </w:t>
      </w:r>
      <w:r w:rsidRPr="007C22FD">
        <w:rPr>
          <w:rStyle w:val="StyleUnderline"/>
          <w:highlight w:val="magenta"/>
        </w:rPr>
        <w:t>S</w:t>
      </w:r>
      <w:r w:rsidRPr="00481017">
        <w:rPr>
          <w:rStyle w:val="StyleUnderline"/>
        </w:rPr>
        <w:t xml:space="preserve">tates </w:t>
      </w:r>
      <w:r w:rsidRPr="007C22FD">
        <w:rPr>
          <w:rStyle w:val="StyleUnderline"/>
          <w:highlight w:val="magenta"/>
        </w:rPr>
        <w:t>for security guarantees</w:t>
      </w:r>
      <w:r>
        <w:t xml:space="preserve">. As long as Washington remains Riyadh’s main security </w:t>
      </w:r>
      <w:r>
        <w:lastRenderedPageBreak/>
        <w:t xml:space="preserve">guarantor, it has the power to influence Saudi decision making on other issues, including, specifically, nuclear weapon acquisition. </w:t>
      </w:r>
      <w:r w:rsidRPr="007C22FD">
        <w:rPr>
          <w:rStyle w:val="StyleUnderline"/>
          <w:highlight w:val="magenta"/>
        </w:rPr>
        <w:t>And the Kingdom would find it very difficult to attract another country willing to supply the security and trade guarantees that the U</w:t>
      </w:r>
      <w:r w:rsidRPr="00481017">
        <w:rPr>
          <w:rStyle w:val="StyleUnderline"/>
        </w:rPr>
        <w:t xml:space="preserve">nited </w:t>
      </w:r>
      <w:r w:rsidRPr="007C22FD">
        <w:rPr>
          <w:rStyle w:val="StyleUnderline"/>
          <w:highlight w:val="magenta"/>
        </w:rPr>
        <w:t>S</w:t>
      </w:r>
      <w:r w:rsidRPr="00481017">
        <w:rPr>
          <w:rStyle w:val="StyleUnderline"/>
        </w:rPr>
        <w:t xml:space="preserve">tates </w:t>
      </w:r>
      <w:r w:rsidRPr="007C22FD">
        <w:rPr>
          <w:rStyle w:val="StyleUnderline"/>
          <w:highlight w:val="magenta"/>
        </w:rPr>
        <w:t>now provides</w:t>
      </w:r>
      <w:r>
        <w:t>. It is hard to imagine any of the world's major powers agreeing to be viewed as a supporter of nuclear proliferation.</w:t>
      </w:r>
    </w:p>
    <w:p w14:paraId="1A9DFD77" w14:textId="77777777" w:rsidR="0075539C" w:rsidRDefault="0075539C" w:rsidP="00FB7283"/>
    <w:p w14:paraId="11A942FF" w14:textId="77777777" w:rsidR="0075539C" w:rsidRDefault="0075539C" w:rsidP="0075539C">
      <w:pPr>
        <w:pStyle w:val="Heading3"/>
      </w:pPr>
      <w:r>
        <w:lastRenderedPageBreak/>
        <w:t xml:space="preserve">No Turkey </w:t>
      </w:r>
      <w:proofErr w:type="spellStart"/>
      <w:r>
        <w:t>Prolif</w:t>
      </w:r>
      <w:proofErr w:type="spellEnd"/>
    </w:p>
    <w:p w14:paraId="257BF3B3" w14:textId="77777777" w:rsidR="0075539C" w:rsidRDefault="0075539C" w:rsidP="0075539C">
      <w:pPr>
        <w:pStyle w:val="Heading4"/>
      </w:pPr>
      <w:r>
        <w:t xml:space="preserve">Turkey won’t build nuclear weapons, saying they will risks </w:t>
      </w:r>
      <w:proofErr w:type="spellStart"/>
      <w:r>
        <w:t>nuclearization</w:t>
      </w:r>
      <w:proofErr w:type="spellEnd"/>
      <w:r>
        <w:t>- laundry list of reasons</w:t>
      </w:r>
    </w:p>
    <w:p w14:paraId="1F40E34F" w14:textId="77777777" w:rsidR="0075539C" w:rsidRDefault="0075539C" w:rsidP="0075539C">
      <w:r>
        <w:t>PERKOVICH and ÜLGEN, 2015</w:t>
      </w:r>
    </w:p>
    <w:p w14:paraId="175D19E7" w14:textId="77777777" w:rsidR="0075539C" w:rsidRPr="006A2D23" w:rsidRDefault="0075539C" w:rsidP="0075539C">
      <w:r>
        <w:t>(GEORGE PERKOVICH, and SINAN ÜLGEN, "Why Turkey Won’t Go Nuclear", Carnegie Endowment for International Peace, April 10, 2015, http://carnegieendowment.org/2015/04/10/why-turkey-won-t-go-nuclear-pub-59756, Accessed 6/30/16, JL @ RKS)</w:t>
      </w:r>
    </w:p>
    <w:p w14:paraId="69B78257" w14:textId="77777777" w:rsidR="0075539C" w:rsidRDefault="0075539C" w:rsidP="0075539C">
      <w:r w:rsidRPr="006B1399">
        <w:rPr>
          <w:rStyle w:val="StyleUnderline"/>
        </w:rPr>
        <w:t>Turkey does have a nascent nuclear energy program. After decades of false starts, the Turkish government signed a contract with Russia</w:t>
      </w:r>
      <w:r>
        <w:t xml:space="preserve"> in 2010 </w:t>
      </w:r>
      <w:r w:rsidRPr="006B1399">
        <w:rPr>
          <w:rStyle w:val="StyleUnderline"/>
        </w:rPr>
        <w:t>for the construction and operation of the country’s first nuclear power plant. The project</w:t>
      </w:r>
      <w:r>
        <w:t xml:space="preserve">, located on Turkey’s Mediterranean coast, </w:t>
      </w:r>
      <w:r w:rsidRPr="006B1399">
        <w:rPr>
          <w:rStyle w:val="StyleUnderline"/>
        </w:rPr>
        <w:t>is now under construction</w:t>
      </w:r>
      <w:r>
        <w:t xml:space="preserve">. </w:t>
      </w:r>
      <w:r w:rsidRPr="006B1399">
        <w:rPr>
          <w:rStyle w:val="StyleUnderline"/>
        </w:rPr>
        <w:t>The Turkish government’s effort to secure other international suppliers has been complicated by the fact that the terms offered by Russia are significantly more generous</w:t>
      </w:r>
      <w:r>
        <w:t xml:space="preserve"> than those proposed by its competitors. Still, Turkey is in negotiations with a Franco-Japanese consortium for the construction of a second nuclear power plant on the Black Sea. </w:t>
      </w:r>
      <w:r w:rsidRPr="006B1399">
        <w:rPr>
          <w:rStyle w:val="StyleUnderline"/>
        </w:rPr>
        <w:t>Turkey has valid economic arguments for developing the capacity to produce nuclear energy. Primary energy imports comprise almost half of Turkey’s chronic current-account deficit</w:t>
      </w:r>
      <w:r>
        <w:t xml:space="preserve">, because the country imports more than 90% of its oil and natural gas. Moreover, unlike in Europe, Turkey’s electricity demand continues to grow at 5-6% per year. </w:t>
      </w:r>
      <w:r w:rsidRPr="007C22FD">
        <w:rPr>
          <w:rStyle w:val="StyleUnderline"/>
          <w:highlight w:val="magenta"/>
        </w:rPr>
        <w:t>Turkish policymakers see nuclear power as an almost indispensable tool for enhancing energy security</w:t>
      </w:r>
      <w:r w:rsidRPr="006B1399">
        <w:rPr>
          <w:rStyle w:val="StyleUnderline"/>
        </w:rPr>
        <w:t xml:space="preserve"> and reducing the import bill</w:t>
      </w:r>
      <w:r>
        <w:t xml:space="preserve">. </w:t>
      </w:r>
      <w:r w:rsidRPr="007C22FD">
        <w:rPr>
          <w:rStyle w:val="StyleUnderline"/>
          <w:highlight w:val="magenta"/>
        </w:rPr>
        <w:t>These economic interests</w:t>
      </w:r>
      <w:r>
        <w:t xml:space="preserve">, combined with national-security considerations, </w:t>
      </w:r>
      <w:r w:rsidRPr="007C22FD">
        <w:rPr>
          <w:rStyle w:val="StyleUnderline"/>
          <w:highlight w:val="magenta"/>
        </w:rPr>
        <w:t xml:space="preserve">give Turkey an incentive not to seek nuclear weapons. As a signatory to the </w:t>
      </w:r>
      <w:r w:rsidRPr="006B1399">
        <w:rPr>
          <w:rStyle w:val="StyleUnderline"/>
        </w:rPr>
        <w:t xml:space="preserve">Nuclear </w:t>
      </w:r>
      <w:r w:rsidRPr="007C22FD">
        <w:rPr>
          <w:rStyle w:val="StyleUnderline"/>
          <w:highlight w:val="magenta"/>
        </w:rPr>
        <w:t>N</w:t>
      </w:r>
      <w:r w:rsidRPr="006B1399">
        <w:rPr>
          <w:rStyle w:val="StyleUnderline"/>
        </w:rPr>
        <w:t>on-</w:t>
      </w:r>
      <w:r w:rsidRPr="007C22FD">
        <w:rPr>
          <w:rStyle w:val="StyleUnderline"/>
          <w:highlight w:val="magenta"/>
        </w:rPr>
        <w:t>P</w:t>
      </w:r>
      <w:r w:rsidRPr="006B1399">
        <w:rPr>
          <w:rStyle w:val="StyleUnderline"/>
        </w:rPr>
        <w:t xml:space="preserve">roliferation </w:t>
      </w:r>
      <w:r w:rsidRPr="007C22FD">
        <w:rPr>
          <w:rStyle w:val="StyleUnderline"/>
          <w:highlight w:val="magenta"/>
        </w:rPr>
        <w:t>T</w:t>
      </w:r>
      <w:r w:rsidRPr="006B1399">
        <w:rPr>
          <w:rStyle w:val="StyleUnderline"/>
        </w:rPr>
        <w:t xml:space="preserve">reaty, </w:t>
      </w:r>
      <w:r w:rsidRPr="007C22FD">
        <w:rPr>
          <w:rStyle w:val="StyleUnderline"/>
          <w:highlight w:val="magenta"/>
        </w:rPr>
        <w:t xml:space="preserve">Turkey is prohibited from developing military applications </w:t>
      </w:r>
      <w:r w:rsidRPr="006B1399">
        <w:rPr>
          <w:rStyle w:val="StyleUnderline"/>
        </w:rPr>
        <w:t>of the technology</w:t>
      </w:r>
      <w:r>
        <w:t xml:space="preserve">. </w:t>
      </w:r>
      <w:r w:rsidRPr="007C22FD">
        <w:rPr>
          <w:rStyle w:val="StyleUnderline"/>
          <w:highlight w:val="magenta"/>
        </w:rPr>
        <w:t>If it were perceived to be breaking this commitment, other states</w:t>
      </w:r>
      <w:r w:rsidRPr="006B1399">
        <w:rPr>
          <w:rStyle w:val="StyleUnderline"/>
        </w:rPr>
        <w:t xml:space="preserve">, including those that would otherwise contribute to its nuclear energy program, </w:t>
      </w:r>
      <w:r w:rsidRPr="007C22FD">
        <w:rPr>
          <w:rStyle w:val="StyleUnderline"/>
          <w:highlight w:val="magenta"/>
        </w:rPr>
        <w:t>would turn against it and jeopardize its ability to meet growing demand</w:t>
      </w:r>
      <w:r w:rsidRPr="007C22FD">
        <w:rPr>
          <w:highlight w:val="magenta"/>
        </w:rPr>
        <w:t xml:space="preserve"> </w:t>
      </w:r>
      <w:r>
        <w:t xml:space="preserve">at an affordable cost. </w:t>
      </w:r>
      <w:r w:rsidRPr="007C22FD">
        <w:rPr>
          <w:rStyle w:val="StyleUnderline"/>
          <w:highlight w:val="magenta"/>
        </w:rPr>
        <w:t>This</w:t>
      </w:r>
      <w:r w:rsidRPr="006B1399">
        <w:rPr>
          <w:rStyle w:val="StyleUnderline"/>
        </w:rPr>
        <w:t xml:space="preserve">, in turn, </w:t>
      </w:r>
      <w:r w:rsidRPr="007C22FD">
        <w:rPr>
          <w:rStyle w:val="StyleUnderline"/>
          <w:highlight w:val="magenta"/>
        </w:rPr>
        <w:t>would undermine the economic growth that has been central to sustaining the government’s popular support</w:t>
      </w:r>
      <w:r w:rsidRPr="007C22FD">
        <w:rPr>
          <w:highlight w:val="magenta"/>
        </w:rPr>
        <w:t xml:space="preserve"> </w:t>
      </w:r>
      <w:r>
        <w:t xml:space="preserve">over the past two decades. </w:t>
      </w:r>
      <w:r w:rsidRPr="006B1399">
        <w:rPr>
          <w:rStyle w:val="StyleUnderline"/>
        </w:rPr>
        <w:t xml:space="preserve">Moreover, </w:t>
      </w:r>
      <w:r w:rsidRPr="007C22FD">
        <w:rPr>
          <w:rStyle w:val="StyleUnderline"/>
          <w:highlight w:val="magenta"/>
        </w:rPr>
        <w:t xml:space="preserve">Turkey is a member of NATO and thus benefits from the security guarantee </w:t>
      </w:r>
      <w:r w:rsidRPr="006B1399">
        <w:rPr>
          <w:rStyle w:val="StyleUnderline"/>
        </w:rPr>
        <w:t xml:space="preserve">that the alliance provides, including its nuclear umbrella. Indeed, </w:t>
      </w:r>
      <w:r w:rsidRPr="007C22FD">
        <w:rPr>
          <w:rStyle w:val="StyleUnderline"/>
          <w:highlight w:val="magenta"/>
        </w:rPr>
        <w:t xml:space="preserve">the US has based nuclear weapons in Turkey </w:t>
      </w:r>
      <w:r w:rsidRPr="006B1399">
        <w:rPr>
          <w:rStyle w:val="StyleUnderline"/>
        </w:rPr>
        <w:t>for decades</w:t>
      </w:r>
      <w:r>
        <w:t xml:space="preserve">. More recently, NATO and the US have deployed ballistic missile defenses in the country. </w:t>
      </w:r>
      <w:r w:rsidRPr="007C22FD">
        <w:rPr>
          <w:rStyle w:val="StyleUnderline"/>
          <w:highlight w:val="magenta"/>
        </w:rPr>
        <w:t>If the Turkish government sought to acquire its own nuclear weapons, it would jeopardize these security guarantees and turn NATO against it</w:t>
      </w:r>
      <w:r w:rsidRPr="006B1399">
        <w:rPr>
          <w:rStyle w:val="StyleUnderline"/>
        </w:rPr>
        <w:t>.</w:t>
      </w:r>
      <w:r>
        <w:t xml:space="preserve"> In any case, </w:t>
      </w:r>
      <w:r w:rsidRPr="007C22FD">
        <w:rPr>
          <w:rStyle w:val="StyleUnderline"/>
          <w:highlight w:val="magenta"/>
        </w:rPr>
        <w:t>Turkey lacks the know-how and technical infrastructure to produce a nuclear weapon quickly, and the country would need a long time</w:t>
      </w:r>
      <w:r w:rsidRPr="007C22FD">
        <w:rPr>
          <w:highlight w:val="magenta"/>
        </w:rPr>
        <w:t xml:space="preserve"> </w:t>
      </w:r>
      <w:r>
        <w:t xml:space="preserve">– probably more than a decade – </w:t>
      </w:r>
      <w:r w:rsidRPr="007C22FD">
        <w:rPr>
          <w:rStyle w:val="StyleUnderline"/>
          <w:highlight w:val="magenta"/>
        </w:rPr>
        <w:t>to develop this capacity</w:t>
      </w:r>
      <w:r>
        <w:t xml:space="preserve">. During this period, </w:t>
      </w:r>
      <w:r w:rsidRPr="007C22FD">
        <w:rPr>
          <w:rStyle w:val="StyleUnderline"/>
          <w:highlight w:val="magenta"/>
        </w:rPr>
        <w:t>Turkey would face severe political, economic, and security pressures not only from the US and other NATO states, but also from Russia, Iran, and others</w:t>
      </w:r>
      <w:r>
        <w:t xml:space="preserve">. </w:t>
      </w:r>
      <w:r w:rsidRPr="006B1399">
        <w:rPr>
          <w:rStyle w:val="StyleUnderline"/>
        </w:rPr>
        <w:t xml:space="preserve">Meanwhile, </w:t>
      </w:r>
      <w:r w:rsidRPr="007C22FD">
        <w:rPr>
          <w:rStyle w:val="StyleUnderline"/>
          <w:highlight w:val="magenta"/>
        </w:rPr>
        <w:t>Turkey’s immediate security threats would be exacerbated. Nuclear weapons would do little to reduce the dangers posed by Syria’s violent disintegration</w:t>
      </w:r>
      <w:r w:rsidRPr="006B1399">
        <w:rPr>
          <w:rStyle w:val="StyleUnderline"/>
        </w:rPr>
        <w:t>, the rise of the Islamic State, and the unresolved challenge of Kurdish separatism</w:t>
      </w:r>
      <w:r>
        <w:t xml:space="preserve">. Turkey’s relations with Iran, which heretofore have been manageable, could become more prone to crisis. </w:t>
      </w:r>
      <w:r w:rsidRPr="007C22FD">
        <w:rPr>
          <w:rStyle w:val="StyleUnderline"/>
          <w:highlight w:val="magenta"/>
        </w:rPr>
        <w:t>All of these considerations point to the serious risks that seeking nuclear weapons would pose to Turkey’s security. These risks could in turn exacerbate internal discord in the country</w:t>
      </w:r>
      <w:r>
        <w:t xml:space="preserve"> at a time when the ruling Justice and </w:t>
      </w:r>
      <w:r>
        <w:lastRenderedPageBreak/>
        <w:t xml:space="preserve">Development Party </w:t>
      </w:r>
      <w:proofErr w:type="gramStart"/>
      <w:r>
        <w:t>is</w:t>
      </w:r>
      <w:proofErr w:type="gramEnd"/>
      <w:r>
        <w:t xml:space="preserve"> struggling to retain popular support. In these circumstances, </w:t>
      </w:r>
      <w:r w:rsidRPr="006A2D23">
        <w:rPr>
          <w:rStyle w:val="StyleUnderline"/>
        </w:rPr>
        <w:t>it matters how the rest of the world portrays and talks about Turkey’s nuclear future. To assert that Turkey will naturally</w:t>
      </w:r>
      <w:r>
        <w:t xml:space="preserve"> – </w:t>
      </w:r>
      <w:r w:rsidRPr="006A2D23">
        <w:rPr>
          <w:rStyle w:val="StyleUnderline"/>
        </w:rPr>
        <w:t>perhaps inevitably</w:t>
      </w:r>
      <w:r>
        <w:t xml:space="preserve"> – </w:t>
      </w:r>
      <w:r w:rsidRPr="006A2D23">
        <w:rPr>
          <w:rStyle w:val="StyleUnderline"/>
        </w:rPr>
        <w:t>seek to acquire a nuclear arsenal ignores</w:t>
      </w:r>
      <w:r>
        <w:t xml:space="preserve"> </w:t>
      </w:r>
      <w:r w:rsidRPr="006A2D23">
        <w:rPr>
          <w:rStyle w:val="StyleUnderline"/>
        </w:rPr>
        <w:t>the important incentives the country has not to militarize its existing civilian energy program</w:t>
      </w:r>
      <w:r>
        <w:t xml:space="preserve">. </w:t>
      </w:r>
      <w:r w:rsidRPr="007C22FD">
        <w:rPr>
          <w:rStyle w:val="StyleUnderline"/>
          <w:highlight w:val="magenta"/>
        </w:rPr>
        <w:t>Glib talk of nuclear proliferation risks should not mislead Turks about their own interests. The rest of the world would be wiser instead to reaffirm the country’s efforts to pursue a purely peaceful nuclear energy program</w:t>
      </w:r>
      <w:r>
        <w:t xml:space="preserve"> and to work within NATO to seek a resolution of the Iranian challenge.</w:t>
      </w:r>
    </w:p>
    <w:p w14:paraId="40103220" w14:textId="77777777" w:rsidR="0075539C" w:rsidRDefault="0075539C" w:rsidP="0075539C"/>
    <w:p w14:paraId="485FCC64" w14:textId="77777777" w:rsidR="0075539C" w:rsidRDefault="0075539C" w:rsidP="0075539C">
      <w:pPr>
        <w:pStyle w:val="Heading4"/>
      </w:pPr>
      <w:r>
        <w:t>Turkey won’t go nuclear- lack of tech, IAEA monitoring, and US security</w:t>
      </w:r>
    </w:p>
    <w:p w14:paraId="1E30FF35" w14:textId="77777777" w:rsidR="0075539C" w:rsidRDefault="0075539C" w:rsidP="0075539C">
      <w:pPr>
        <w:widowControl w:val="0"/>
        <w:autoSpaceDE w:val="0"/>
        <w:autoSpaceDN w:val="0"/>
        <w:adjustRightInd w:val="0"/>
        <w:rPr>
          <w:rFonts w:cs="Cambria Math"/>
          <w:sz w:val="26"/>
          <w:szCs w:val="26"/>
        </w:rPr>
      </w:pPr>
      <w:proofErr w:type="spellStart"/>
      <w:r>
        <w:rPr>
          <w:rFonts w:cs="Cambria Math"/>
          <w:sz w:val="26"/>
          <w:szCs w:val="26"/>
        </w:rPr>
        <w:t>Esfandiary</w:t>
      </w:r>
      <w:proofErr w:type="spellEnd"/>
      <w:r>
        <w:rPr>
          <w:rFonts w:cs="Cambria Math"/>
          <w:sz w:val="26"/>
          <w:szCs w:val="26"/>
        </w:rPr>
        <w:t xml:space="preserve"> and </w:t>
      </w:r>
      <w:proofErr w:type="spellStart"/>
      <w:r>
        <w:rPr>
          <w:rFonts w:cs="Cambria Math"/>
          <w:sz w:val="26"/>
          <w:szCs w:val="26"/>
        </w:rPr>
        <w:t>Tabatabai</w:t>
      </w:r>
      <w:proofErr w:type="spellEnd"/>
      <w:r>
        <w:rPr>
          <w:rFonts w:cs="Cambria Math"/>
          <w:sz w:val="26"/>
          <w:szCs w:val="26"/>
        </w:rPr>
        <w:t>, 2015</w:t>
      </w:r>
    </w:p>
    <w:p w14:paraId="58BB56CA" w14:textId="77777777" w:rsidR="0075539C" w:rsidRPr="00055511" w:rsidRDefault="0075539C" w:rsidP="0075539C">
      <w:pPr>
        <w:widowControl w:val="0"/>
        <w:autoSpaceDE w:val="0"/>
        <w:autoSpaceDN w:val="0"/>
        <w:adjustRightInd w:val="0"/>
        <w:rPr>
          <w:rFonts w:cs="Cambria Math"/>
          <w:szCs w:val="22"/>
        </w:rPr>
      </w:pPr>
      <w:r>
        <w:rPr>
          <w:rFonts w:cs="Cambria Math"/>
          <w:szCs w:val="22"/>
        </w:rPr>
        <w:t xml:space="preserve">(Dina </w:t>
      </w:r>
      <w:proofErr w:type="spellStart"/>
      <w:r>
        <w:rPr>
          <w:rFonts w:cs="Cambria Math"/>
          <w:szCs w:val="22"/>
        </w:rPr>
        <w:t>Esfandiary</w:t>
      </w:r>
      <w:proofErr w:type="spellEnd"/>
      <w:r>
        <w:rPr>
          <w:rFonts w:cs="Cambria Math"/>
          <w:szCs w:val="22"/>
        </w:rPr>
        <w:t xml:space="preserve">, a MacArthur Fellow at the Centre for Science and Security Studies at King's College London, and </w:t>
      </w:r>
      <w:proofErr w:type="spellStart"/>
      <w:r>
        <w:rPr>
          <w:rFonts w:cs="Cambria Math"/>
          <w:szCs w:val="22"/>
        </w:rPr>
        <w:t>Ariane</w:t>
      </w:r>
      <w:proofErr w:type="spellEnd"/>
      <w:r>
        <w:rPr>
          <w:rFonts w:cs="Cambria Math"/>
          <w:szCs w:val="22"/>
        </w:rPr>
        <w:t xml:space="preserve"> </w:t>
      </w:r>
      <w:proofErr w:type="spellStart"/>
      <w:r>
        <w:rPr>
          <w:rFonts w:cs="Cambria Math"/>
          <w:szCs w:val="22"/>
        </w:rPr>
        <w:t>Tabatabai</w:t>
      </w:r>
      <w:proofErr w:type="spellEnd"/>
      <w:r>
        <w:rPr>
          <w:rFonts w:cs="Cambria Math"/>
          <w:szCs w:val="22"/>
        </w:rPr>
        <w:t>, a visiting assistant professor in the Security Studies Program at the Georgetown University School of Foreign Service, "Why nuclear dominoes won't fall in the Middle East", The Bulletin of the Atomic Scientists, 22 APRIL 2015, http://thebulletin.org/why-nuclear-dominoes-wont-fall-middle-east8236, Accessed 7/5/16, JL @ RKS)</w:t>
      </w:r>
    </w:p>
    <w:p w14:paraId="25FD689D" w14:textId="77777777" w:rsidR="0075539C" w:rsidRDefault="0075539C" w:rsidP="0075539C">
      <w:r>
        <w:t xml:space="preserve">Turkey: Unlikely to </w:t>
      </w:r>
      <w:proofErr w:type="spellStart"/>
      <w:r>
        <w:t>weaponize</w:t>
      </w:r>
      <w:proofErr w:type="spellEnd"/>
      <w:r>
        <w:t xml:space="preserve"> for strategic and political reasons. Like most of the region, </w:t>
      </w:r>
      <w:r w:rsidRPr="007C22FD">
        <w:rPr>
          <w:rStyle w:val="StyleUnderline"/>
          <w:highlight w:val="magenta"/>
        </w:rPr>
        <w:t>Turkey's stated goal for developing a nuclear program is to meet its energy needs</w:t>
      </w:r>
      <w:r>
        <w:t xml:space="preserve">. But Turkey's nuclear journey has been a long and difficult one so far. </w:t>
      </w:r>
      <w:r w:rsidRPr="007C22FD">
        <w:rPr>
          <w:rStyle w:val="StyleUnderline"/>
          <w:highlight w:val="magenta"/>
        </w:rPr>
        <w:t>Ankara has faced a number of regulatory challenges in the development of its nuclear program</w:t>
      </w:r>
      <w:r>
        <w:t xml:space="preserve">. As is the case for most of the region's nuclear newcomers, Turkey's leading nuclear partner is Russia's </w:t>
      </w:r>
      <w:proofErr w:type="spellStart"/>
      <w:r>
        <w:t>Rosatom</w:t>
      </w:r>
      <w:proofErr w:type="spellEnd"/>
      <w:r>
        <w:t xml:space="preserve">. The two countries concluded a so-called "BOO" [build, own, and operate] agreement. At the current pace, </w:t>
      </w:r>
      <w:r w:rsidRPr="007C22FD">
        <w:rPr>
          <w:rStyle w:val="StyleUnderline"/>
          <w:highlight w:val="magenta"/>
        </w:rPr>
        <w:t>Turkey’s first nuclear power plant won’t be ready before 2022.</w:t>
      </w:r>
      <w:r w:rsidRPr="00055511">
        <w:rPr>
          <w:rStyle w:val="StyleUnderline"/>
        </w:rPr>
        <w:t xml:space="preserve"> The severe impact of sanctions on the Russian economy may further slow progress</w:t>
      </w:r>
      <w:r>
        <w:t xml:space="preserve">. In addition to Russia, Turkey is also working with a Franco-Japanese consortium that would build a second plant in the Black Sea town of </w:t>
      </w:r>
      <w:proofErr w:type="spellStart"/>
      <w:r>
        <w:t>Sinop</w:t>
      </w:r>
      <w:proofErr w:type="spellEnd"/>
      <w:r>
        <w:t xml:space="preserve"> by 2023. To date, </w:t>
      </w:r>
      <w:r w:rsidRPr="007C22FD">
        <w:rPr>
          <w:rStyle w:val="StyleUnderline"/>
          <w:highlight w:val="magenta"/>
        </w:rPr>
        <w:t>Turkey denies any plans to develop an enrichment or reprocessing capability</w:t>
      </w:r>
      <w:r>
        <w:t>. In addition</w:t>
      </w:r>
      <w:r w:rsidRPr="00055511">
        <w:rPr>
          <w:rStyle w:val="StyleUnderline"/>
        </w:rPr>
        <w:t xml:space="preserve">, </w:t>
      </w:r>
      <w:r w:rsidRPr="007C22FD">
        <w:rPr>
          <w:rStyle w:val="StyleUnderline"/>
          <w:highlight w:val="magenta"/>
        </w:rPr>
        <w:t xml:space="preserve">Turkey has entered a safeguards agreement </w:t>
      </w:r>
      <w:r w:rsidRPr="00055511">
        <w:rPr>
          <w:rStyle w:val="StyleUnderline"/>
        </w:rPr>
        <w:t>with the</w:t>
      </w:r>
      <w:r>
        <w:t xml:space="preserve"> International Atomic Energy Agency (</w:t>
      </w:r>
      <w:r w:rsidRPr="00055511">
        <w:rPr>
          <w:rStyle w:val="StyleUnderline"/>
        </w:rPr>
        <w:t>IAEA</w:t>
      </w:r>
      <w:r>
        <w:t xml:space="preserve">) </w:t>
      </w:r>
      <w:r w:rsidRPr="007C22FD">
        <w:rPr>
          <w:rStyle w:val="StyleUnderline"/>
          <w:highlight w:val="magenta"/>
        </w:rPr>
        <w:t>and has agreed to the Additional Protocol, putting Ankara’s program under strict IAEA monitoring and making it difficult to divert fissile material</w:t>
      </w:r>
      <w:r w:rsidRPr="007C22FD">
        <w:rPr>
          <w:highlight w:val="magenta"/>
        </w:rPr>
        <w:t xml:space="preserve"> </w:t>
      </w:r>
      <w:r>
        <w:t xml:space="preserve">for use in a weapons program. </w:t>
      </w:r>
      <w:r w:rsidRPr="00055511">
        <w:rPr>
          <w:rStyle w:val="StyleUnderline"/>
        </w:rPr>
        <w:t xml:space="preserve">Aside from the technical limitations, </w:t>
      </w:r>
      <w:r w:rsidRPr="007C22FD">
        <w:rPr>
          <w:rStyle w:val="StyleUnderline"/>
          <w:highlight w:val="magenta"/>
        </w:rPr>
        <w:t xml:space="preserve">there are strategic and political reasons why Turkey isn't likely to </w:t>
      </w:r>
      <w:proofErr w:type="spellStart"/>
      <w:r w:rsidRPr="007C22FD">
        <w:rPr>
          <w:rStyle w:val="StyleUnderline"/>
          <w:highlight w:val="magenta"/>
        </w:rPr>
        <w:t>weaponize</w:t>
      </w:r>
      <w:proofErr w:type="spellEnd"/>
      <w:r w:rsidRPr="007C22FD">
        <w:rPr>
          <w:highlight w:val="magenta"/>
        </w:rPr>
        <w:t xml:space="preserve">. </w:t>
      </w:r>
      <w:r w:rsidRPr="007C22FD">
        <w:rPr>
          <w:rStyle w:val="StyleUnderline"/>
          <w:highlight w:val="magenta"/>
        </w:rPr>
        <w:t>As a member of NATO and a US ally, Turkey benefits from Washington's nuclear umbrella</w:t>
      </w:r>
      <w:r>
        <w:t xml:space="preserve">. </w:t>
      </w:r>
      <w:r w:rsidRPr="00055511">
        <w:rPr>
          <w:rStyle w:val="StyleUnderline"/>
        </w:rPr>
        <w:t xml:space="preserve">Its defense needs are met </w:t>
      </w:r>
      <w:r w:rsidRPr="007C22FD">
        <w:rPr>
          <w:rStyle w:val="StyleUnderline"/>
          <w:highlight w:val="magenta"/>
        </w:rPr>
        <w:t xml:space="preserve">without </w:t>
      </w:r>
      <w:r w:rsidRPr="00055511">
        <w:rPr>
          <w:rStyle w:val="StyleUnderline"/>
        </w:rPr>
        <w:t>it having to go through the trouble of developing its own nuclear capability</w:t>
      </w:r>
      <w:r>
        <w:t>—</w:t>
      </w:r>
      <w:r w:rsidRPr="007C22FD">
        <w:rPr>
          <w:rStyle w:val="StyleUnderline"/>
          <w:highlight w:val="magenta"/>
        </w:rPr>
        <w:t>a resource-heavy endeavor</w:t>
      </w:r>
      <w:r w:rsidRPr="007C22FD">
        <w:rPr>
          <w:highlight w:val="magenta"/>
        </w:rPr>
        <w:t xml:space="preserve"> </w:t>
      </w:r>
      <w:r>
        <w:t>for a country struggling to build a nuclear energy program. A military nuclear program would most likely result in a loss of the US as a strategic ally and the NATO nuclear umbrella.</w:t>
      </w:r>
    </w:p>
    <w:p w14:paraId="25ADA540" w14:textId="77777777" w:rsidR="0075539C" w:rsidRPr="00FB7283" w:rsidRDefault="0075539C" w:rsidP="00FB7283"/>
    <w:p w14:paraId="4F669518" w14:textId="769AF702" w:rsidR="00FF362B" w:rsidRDefault="00FB7283" w:rsidP="00FF362B">
      <w:pPr>
        <w:pStyle w:val="Heading3"/>
      </w:pPr>
      <w:r>
        <w:lastRenderedPageBreak/>
        <w:t xml:space="preserve">No UAE </w:t>
      </w:r>
      <w:proofErr w:type="spellStart"/>
      <w:r>
        <w:t>Prolif</w:t>
      </w:r>
      <w:proofErr w:type="spellEnd"/>
    </w:p>
    <w:p w14:paraId="469F60F9" w14:textId="77777777" w:rsidR="00FF362B" w:rsidRDefault="00FF362B" w:rsidP="00FF362B">
      <w:pPr>
        <w:pStyle w:val="Heading4"/>
      </w:pPr>
      <w:r>
        <w:t>The UAE won’t proliferate- no enrichment or reprocessing capabilities and committed to the NPT</w:t>
      </w:r>
    </w:p>
    <w:p w14:paraId="6B581CCD" w14:textId="77777777" w:rsidR="00FF362B" w:rsidRDefault="00FF362B" w:rsidP="00FF362B">
      <w:pPr>
        <w:widowControl w:val="0"/>
        <w:autoSpaceDE w:val="0"/>
        <w:autoSpaceDN w:val="0"/>
        <w:adjustRightInd w:val="0"/>
        <w:rPr>
          <w:rFonts w:cs="Cambria Math"/>
          <w:sz w:val="26"/>
          <w:szCs w:val="26"/>
        </w:rPr>
      </w:pPr>
      <w:proofErr w:type="spellStart"/>
      <w:r>
        <w:rPr>
          <w:rFonts w:cs="Cambria Math"/>
          <w:sz w:val="26"/>
          <w:szCs w:val="26"/>
        </w:rPr>
        <w:t>Esfandiary</w:t>
      </w:r>
      <w:proofErr w:type="spellEnd"/>
      <w:r>
        <w:rPr>
          <w:rFonts w:cs="Cambria Math"/>
          <w:sz w:val="26"/>
          <w:szCs w:val="26"/>
        </w:rPr>
        <w:t xml:space="preserve"> and </w:t>
      </w:r>
      <w:proofErr w:type="spellStart"/>
      <w:r>
        <w:rPr>
          <w:rFonts w:cs="Cambria Math"/>
          <w:sz w:val="26"/>
          <w:szCs w:val="26"/>
        </w:rPr>
        <w:t>Tabatabai</w:t>
      </w:r>
      <w:proofErr w:type="spellEnd"/>
      <w:r>
        <w:rPr>
          <w:rFonts w:cs="Cambria Math"/>
          <w:sz w:val="26"/>
          <w:szCs w:val="26"/>
        </w:rPr>
        <w:t>, 2015</w:t>
      </w:r>
    </w:p>
    <w:p w14:paraId="2E55D757" w14:textId="77777777" w:rsidR="00FF362B" w:rsidRDefault="00FF362B" w:rsidP="00FF362B">
      <w:pPr>
        <w:widowControl w:val="0"/>
        <w:autoSpaceDE w:val="0"/>
        <w:autoSpaceDN w:val="0"/>
        <w:adjustRightInd w:val="0"/>
        <w:rPr>
          <w:rFonts w:cs="Cambria Math"/>
          <w:szCs w:val="22"/>
        </w:rPr>
      </w:pPr>
      <w:r>
        <w:rPr>
          <w:rFonts w:cs="Cambria Math"/>
          <w:szCs w:val="22"/>
        </w:rPr>
        <w:t xml:space="preserve">(Dina </w:t>
      </w:r>
      <w:proofErr w:type="spellStart"/>
      <w:r>
        <w:rPr>
          <w:rFonts w:cs="Cambria Math"/>
          <w:szCs w:val="22"/>
        </w:rPr>
        <w:t>Esfandiary</w:t>
      </w:r>
      <w:proofErr w:type="spellEnd"/>
      <w:r>
        <w:rPr>
          <w:rFonts w:cs="Cambria Math"/>
          <w:szCs w:val="22"/>
        </w:rPr>
        <w:t xml:space="preserve">, a MacArthur Fellow at the Centre for Science and Security Studies at King's College London, and </w:t>
      </w:r>
      <w:proofErr w:type="spellStart"/>
      <w:r>
        <w:rPr>
          <w:rFonts w:cs="Cambria Math"/>
          <w:szCs w:val="22"/>
        </w:rPr>
        <w:t>Ariane</w:t>
      </w:r>
      <w:proofErr w:type="spellEnd"/>
      <w:r>
        <w:rPr>
          <w:rFonts w:cs="Cambria Math"/>
          <w:szCs w:val="22"/>
        </w:rPr>
        <w:t xml:space="preserve"> </w:t>
      </w:r>
      <w:proofErr w:type="spellStart"/>
      <w:r>
        <w:rPr>
          <w:rFonts w:cs="Cambria Math"/>
          <w:szCs w:val="22"/>
        </w:rPr>
        <w:t>Tabatabai</w:t>
      </w:r>
      <w:proofErr w:type="spellEnd"/>
      <w:r>
        <w:rPr>
          <w:rFonts w:cs="Cambria Math"/>
          <w:szCs w:val="22"/>
        </w:rPr>
        <w:t>, a visiting assistant professor in the Security Studies Program at the Georgetown University School of Foreign Service, "Why nuclear dominoes won't fall in the Middle East", The Bulletin of the Atomic Scientists, 22 APRIL 2015, http://thebulletin.org/why-nuclear-dominoes-wont-fall-middle-east8236, Accessed 7/5/16, JL @ RKS)</w:t>
      </w:r>
    </w:p>
    <w:p w14:paraId="2E32E99E" w14:textId="77777777" w:rsidR="00FF362B" w:rsidRDefault="00FF362B" w:rsidP="00FF362B">
      <w:r>
        <w:t xml:space="preserve">United Arab Emirates: The gold standard for nonproliferation. </w:t>
      </w:r>
      <w:r w:rsidRPr="00FF362B">
        <w:rPr>
          <w:rStyle w:val="StyleUnderline"/>
        </w:rPr>
        <w:t xml:space="preserve">Of all the countries in the region, </w:t>
      </w:r>
      <w:r w:rsidRPr="007C22FD">
        <w:rPr>
          <w:rStyle w:val="StyleUnderline"/>
          <w:highlight w:val="magenta"/>
        </w:rPr>
        <w:t>the UAE is the least likely to proliferate. While the country has the most developed nuclear energy program</w:t>
      </w:r>
      <w:r w:rsidRPr="007C22FD">
        <w:rPr>
          <w:highlight w:val="magenta"/>
        </w:rPr>
        <w:t xml:space="preserve"> </w:t>
      </w:r>
      <w:r>
        <w:t xml:space="preserve">among the newcomer states of the region and is likely to operate the second power plant to open in the Middle East (after Iran’s </w:t>
      </w:r>
      <w:proofErr w:type="spellStart"/>
      <w:r>
        <w:t>Bushehr</w:t>
      </w:r>
      <w:proofErr w:type="spellEnd"/>
      <w:r>
        <w:t xml:space="preserve">), </w:t>
      </w:r>
      <w:r w:rsidRPr="007C22FD">
        <w:rPr>
          <w:rStyle w:val="StyleUnderline"/>
          <w:highlight w:val="magenta"/>
        </w:rPr>
        <w:t>the plant will be under strict controls and self-adopted restrictions</w:t>
      </w:r>
      <w:r w:rsidRPr="00FF362B">
        <w:rPr>
          <w:rStyle w:val="StyleUnderline"/>
        </w:rPr>
        <w:t>.</w:t>
      </w:r>
      <w:r>
        <w:t xml:space="preserve"> Because of its growing energy requirements, in 2006 the UAE began exploring options for a nuclear energy program. Like others in the region, the UAE had no nuclear infrastructure or specialized human capital, but it did have a mature energy sector, a civil construction industry, and an advanced educational system that a nuclear energy program could build on. Most important, the UAE had the economic means to pursue its nuclear energy ambitions. </w:t>
      </w:r>
      <w:r w:rsidRPr="00FF362B">
        <w:rPr>
          <w:rStyle w:val="StyleUnderline"/>
        </w:rPr>
        <w:t>After establishing governmental and private-sector organizations to supervising the program’s safety and security, the UAE has begun building two</w:t>
      </w:r>
      <w:r>
        <w:t xml:space="preserve"> of four </w:t>
      </w:r>
      <w:r w:rsidRPr="00FF362B">
        <w:rPr>
          <w:rStyle w:val="StyleUnderline"/>
        </w:rPr>
        <w:t>reactors</w:t>
      </w:r>
      <w:r>
        <w:t xml:space="preserve">, in collaboration with a South Korean consortium; they are due for completion in 2020. </w:t>
      </w:r>
      <w:r w:rsidRPr="00FF362B">
        <w:rPr>
          <w:rStyle w:val="StyleUnderline"/>
        </w:rPr>
        <w:t xml:space="preserve">Like Jordan, </w:t>
      </w:r>
      <w:r w:rsidRPr="007C22FD">
        <w:rPr>
          <w:rStyle w:val="StyleUnderline"/>
          <w:highlight w:val="magenta"/>
        </w:rPr>
        <w:t>the UAE is an exemplary member of the international non-proliferation regime</w:t>
      </w:r>
      <w:r w:rsidRPr="007C22FD">
        <w:rPr>
          <w:highlight w:val="magenta"/>
        </w:rPr>
        <w:t xml:space="preserve">. </w:t>
      </w:r>
      <w:r w:rsidRPr="007C22FD">
        <w:rPr>
          <w:rStyle w:val="StyleUnderline"/>
          <w:highlight w:val="magenta"/>
        </w:rPr>
        <w:t>Along with the NPT and safeguards agreement with the IAEA, it also adopted the Additional Protocol</w:t>
      </w:r>
      <w:r w:rsidRPr="00FF362B">
        <w:rPr>
          <w:rStyle w:val="StyleUnderline"/>
        </w:rPr>
        <w:t>.</w:t>
      </w:r>
      <w:r>
        <w:t xml:space="preserve"> </w:t>
      </w:r>
      <w:r w:rsidRPr="00FF362B">
        <w:rPr>
          <w:rStyle w:val="StyleUnderline"/>
        </w:rPr>
        <w:t xml:space="preserve">Unlike others in the region, </w:t>
      </w:r>
      <w:r w:rsidRPr="007C22FD">
        <w:rPr>
          <w:rStyle w:val="StyleUnderline"/>
          <w:highlight w:val="magenta"/>
        </w:rPr>
        <w:t>Abu Dhabi relinquished domestic enrichment and reprocessing</w:t>
      </w:r>
      <w:r w:rsidRPr="007C22FD">
        <w:rPr>
          <w:highlight w:val="magenta"/>
        </w:rPr>
        <w:t xml:space="preserve"> </w:t>
      </w:r>
      <w:r>
        <w:t xml:space="preserve">in January 2009, signing a 123 agreement with the United States that sets what is often called the “gold standard” for civilian nuclear programs. </w:t>
      </w:r>
      <w:r w:rsidRPr="00FF362B">
        <w:rPr>
          <w:rStyle w:val="StyleUnderline"/>
        </w:rPr>
        <w:t>This agreement effectively bars the country from pursuing enrichment and reprocessing, the only indigenous paths to the bomb</w:t>
      </w:r>
      <w:r>
        <w:t>.</w:t>
      </w:r>
    </w:p>
    <w:p w14:paraId="34D73E07" w14:textId="77777777" w:rsidR="00481017" w:rsidRPr="00481017" w:rsidRDefault="00481017" w:rsidP="00481017"/>
    <w:p w14:paraId="64289CEA" w14:textId="7D795A08" w:rsidR="002E6CBF" w:rsidRDefault="002E6CBF" w:rsidP="004913CA">
      <w:pPr>
        <w:pStyle w:val="Heading1"/>
      </w:pPr>
      <w:r w:rsidRPr="0013063F">
        <w:lastRenderedPageBreak/>
        <w:t>X</w:t>
      </w:r>
      <w:r>
        <w:t xml:space="preserve"> Causes Nuclear Proliferation</w:t>
      </w:r>
    </w:p>
    <w:p w14:paraId="2A19F3C6" w14:textId="77777777" w:rsidR="00916355" w:rsidRDefault="00916355" w:rsidP="00916355">
      <w:pPr>
        <w:pStyle w:val="Heading2"/>
      </w:pPr>
      <w:r>
        <w:lastRenderedPageBreak/>
        <w:t>CBW Acquisition</w:t>
      </w:r>
    </w:p>
    <w:p w14:paraId="40A9C67A" w14:textId="77777777" w:rsidR="00916355" w:rsidRDefault="00916355" w:rsidP="00916355">
      <w:pPr>
        <w:pStyle w:val="Heading3"/>
      </w:pPr>
      <w:r>
        <w:lastRenderedPageBreak/>
        <w:t>Laundry List</w:t>
      </w:r>
    </w:p>
    <w:p w14:paraId="4C2FFE1A" w14:textId="77777777" w:rsidR="00916355" w:rsidRDefault="00916355" w:rsidP="00916355">
      <w:pPr>
        <w:pStyle w:val="Heading4"/>
      </w:pPr>
      <w:r>
        <w:t>Acquiring or pursuing CBWs increases the risk of states going nuclear- CBWs are viewed as complements to nuclear arsenals</w:t>
      </w:r>
    </w:p>
    <w:p w14:paraId="683405BB" w14:textId="77777777" w:rsidR="00916355" w:rsidRDefault="00916355" w:rsidP="00916355">
      <w:pPr>
        <w:widowControl w:val="0"/>
        <w:autoSpaceDE w:val="0"/>
        <w:autoSpaceDN w:val="0"/>
        <w:adjustRightInd w:val="0"/>
        <w:rPr>
          <w:rFonts w:cs="Cambria Math"/>
          <w:sz w:val="26"/>
          <w:szCs w:val="26"/>
        </w:rPr>
      </w:pPr>
      <w:r>
        <w:rPr>
          <w:rFonts w:cs="Cambria Math"/>
          <w:sz w:val="26"/>
          <w:szCs w:val="26"/>
        </w:rPr>
        <w:t xml:space="preserve">Horowitz and </w:t>
      </w:r>
      <w:proofErr w:type="spellStart"/>
      <w:r>
        <w:rPr>
          <w:rFonts w:cs="Cambria Math"/>
          <w:sz w:val="26"/>
          <w:szCs w:val="26"/>
        </w:rPr>
        <w:t>Narang</w:t>
      </w:r>
      <w:proofErr w:type="spellEnd"/>
      <w:r>
        <w:rPr>
          <w:rFonts w:cs="Cambria Math"/>
          <w:sz w:val="26"/>
          <w:szCs w:val="26"/>
        </w:rPr>
        <w:t>, 2014</w:t>
      </w:r>
    </w:p>
    <w:p w14:paraId="2ECCD26B" w14:textId="77777777" w:rsidR="00916355" w:rsidRDefault="00916355" w:rsidP="00916355">
      <w:pPr>
        <w:widowControl w:val="0"/>
        <w:autoSpaceDE w:val="0"/>
        <w:autoSpaceDN w:val="0"/>
        <w:adjustRightInd w:val="0"/>
        <w:rPr>
          <w:rFonts w:cs="Cambria Math"/>
          <w:szCs w:val="22"/>
        </w:rPr>
      </w:pPr>
      <w:r>
        <w:rPr>
          <w:rFonts w:cs="Cambria Math"/>
          <w:szCs w:val="22"/>
        </w:rPr>
        <w:t xml:space="preserve">(Michael C. Horowitz and Neil </w:t>
      </w:r>
      <w:proofErr w:type="spellStart"/>
      <w:r>
        <w:rPr>
          <w:rFonts w:cs="Cambria Math"/>
          <w:szCs w:val="22"/>
        </w:rPr>
        <w:t>Narang</w:t>
      </w:r>
      <w:proofErr w:type="spellEnd"/>
      <w:r>
        <w:rPr>
          <w:rFonts w:cs="Cambria Math"/>
          <w:szCs w:val="22"/>
        </w:rPr>
        <w:t>, "Poor Man’s Atomic Bomb? Exploring the Relationship between ‘‘Weapons of Mass Destruction’’", Journal of Conflict Resolution 2014, Vol. 58(3), Sage Journals, Accessed 7/4/16, JL @ RKS</w:t>
      </w:r>
    </w:p>
    <w:p w14:paraId="02B1138A" w14:textId="77777777" w:rsidR="00916355" w:rsidRPr="00337B22" w:rsidRDefault="00916355" w:rsidP="00916355">
      <w:pPr>
        <w:widowControl w:val="0"/>
        <w:autoSpaceDE w:val="0"/>
        <w:autoSpaceDN w:val="0"/>
        <w:adjustRightInd w:val="0"/>
        <w:rPr>
          <w:rFonts w:cs="Cambria Math"/>
          <w:szCs w:val="22"/>
        </w:rPr>
      </w:pPr>
      <w:r>
        <w:rPr>
          <w:rFonts w:cs="Cambria Math"/>
          <w:szCs w:val="22"/>
        </w:rPr>
        <w:t>*CBW- Chemical and/or Biological Weapon)</w:t>
      </w:r>
    </w:p>
    <w:p w14:paraId="5E473F3E" w14:textId="77777777" w:rsidR="00916355" w:rsidRPr="004B1FB9" w:rsidRDefault="00916355" w:rsidP="00916355">
      <w:r w:rsidRPr="007C22FD">
        <w:rPr>
          <w:rStyle w:val="StyleUnderline"/>
          <w:highlight w:val="magenta"/>
        </w:rPr>
        <w:t>Starting with the results for nuclear weapons pursuit</w:t>
      </w:r>
      <w:r w:rsidRPr="007C22FD">
        <w:rPr>
          <w:highlight w:val="magenta"/>
        </w:rPr>
        <w:t xml:space="preserve"> </w:t>
      </w:r>
      <w:r>
        <w:t xml:space="preserve">in models 1 and 2, </w:t>
      </w:r>
      <w:r w:rsidRPr="002310CE">
        <w:rPr>
          <w:rStyle w:val="StyleUnderline"/>
        </w:rPr>
        <w:t>the</w:t>
      </w:r>
      <w:r>
        <w:rPr>
          <w:rStyle w:val="StyleUnderline"/>
        </w:rPr>
        <w:t xml:space="preserve"> </w:t>
      </w:r>
      <w:r w:rsidRPr="002310CE">
        <w:rPr>
          <w:rStyle w:val="StyleUnderline"/>
        </w:rPr>
        <w:t xml:space="preserve">coefficients on </w:t>
      </w:r>
      <w:r w:rsidRPr="007C22FD">
        <w:rPr>
          <w:rStyle w:val="StyleUnderline"/>
          <w:highlight w:val="magenta"/>
        </w:rPr>
        <w:t xml:space="preserve">both chemical weapons possession and chemical weapons pursuit are similarly positive and significant, suggesting that states that either possess or pursue chemical weapons are </w:t>
      </w:r>
      <w:r w:rsidRPr="002310CE">
        <w:rPr>
          <w:rStyle w:val="StyleUnderline"/>
        </w:rPr>
        <w:t xml:space="preserve">actually </w:t>
      </w:r>
      <w:r w:rsidRPr="007C22FD">
        <w:rPr>
          <w:rStyle w:val="StyleUnderline"/>
          <w:highlight w:val="magenta"/>
        </w:rPr>
        <w:t xml:space="preserve">more likely to seek nuclear weapons </w:t>
      </w:r>
      <w:r w:rsidRPr="002310CE">
        <w:rPr>
          <w:rStyle w:val="StyleUnderline"/>
        </w:rPr>
        <w:t>in any given</w:t>
      </w:r>
      <w:r>
        <w:rPr>
          <w:rStyle w:val="StyleUnderline"/>
        </w:rPr>
        <w:t xml:space="preserve"> </w:t>
      </w:r>
      <w:r w:rsidRPr="002310CE">
        <w:rPr>
          <w:rStyle w:val="StyleUnderline"/>
        </w:rPr>
        <w:t xml:space="preserve">moment </w:t>
      </w:r>
      <w:r w:rsidRPr="007C22FD">
        <w:rPr>
          <w:rStyle w:val="StyleUnderline"/>
          <w:highlight w:val="magenta"/>
        </w:rPr>
        <w:t>than states without these weapons</w:t>
      </w:r>
      <w:r>
        <w:t xml:space="preserve">. </w:t>
      </w:r>
      <w:r w:rsidRPr="007C22FD">
        <w:rPr>
          <w:rStyle w:val="StyleUnderline"/>
          <w:highlight w:val="magenta"/>
        </w:rPr>
        <w:t>This relationship holds even after controlling for the underlying level of demand</w:t>
      </w:r>
      <w:r w:rsidRPr="007C22FD">
        <w:rPr>
          <w:highlight w:val="magenta"/>
        </w:rPr>
        <w:t xml:space="preserve"> </w:t>
      </w:r>
      <w:r>
        <w:t xml:space="preserve">(i.e., holding constant the factors that might influence a states willingness and ability to pursue a WMD of any type). </w:t>
      </w:r>
      <w:r w:rsidRPr="007C22FD">
        <w:rPr>
          <w:rStyle w:val="StyleUnderline"/>
          <w:highlight w:val="magenta"/>
        </w:rPr>
        <w:t>Possessing a chemical weapon increases the instantaneous risk that a state will initiate pursuit of nuclear weapons 38 times</w:t>
      </w:r>
      <w:r w:rsidRPr="007C22FD">
        <w:rPr>
          <w:highlight w:val="magenta"/>
        </w:rPr>
        <w:t xml:space="preserve">, </w:t>
      </w:r>
      <w:r w:rsidRPr="007C22FD">
        <w:rPr>
          <w:rStyle w:val="StyleUnderline"/>
          <w:highlight w:val="magenta"/>
        </w:rPr>
        <w:t>while simply pursuing a chemical weapon increases the risk a state will initiate pursuit of nuclear weapons nearly 20 times</w:t>
      </w:r>
      <w:r w:rsidRPr="007C22FD">
        <w:rPr>
          <w:highlight w:val="magenta"/>
        </w:rPr>
        <w:t xml:space="preserve"> </w:t>
      </w:r>
      <w:r w:rsidRPr="002310CE">
        <w:t>in the data.</w:t>
      </w:r>
      <w:r>
        <w:t xml:space="preserve"> Notice, too, that the coefficient on biological weapons pursuit is also positive and significant, </w:t>
      </w:r>
      <w:r w:rsidRPr="002310CE">
        <w:rPr>
          <w:rStyle w:val="StyleUnderline"/>
        </w:rPr>
        <w:t xml:space="preserve">suggesting that </w:t>
      </w:r>
      <w:r w:rsidRPr="007C22FD">
        <w:rPr>
          <w:rStyle w:val="StyleUnderline"/>
          <w:highlight w:val="magenta"/>
        </w:rPr>
        <w:t xml:space="preserve">pursuit of a biological weapon is associated with a roughly 2.5 times greater risk of initiating nuclear weapons pursuit </w:t>
      </w:r>
      <w:r w:rsidRPr="002310CE">
        <w:rPr>
          <w:rStyle w:val="StyleUnderline"/>
        </w:rPr>
        <w:t>on average compared to countries that are not pursuing biological weapons</w:t>
      </w:r>
      <w:r>
        <w:t xml:space="preserve">. While not statistically significant, the possession of biological weapons has a similar sized impact on the likelihood of nuclear weapons pursuit, increasing the risk roughly 2.5 times. </w:t>
      </w:r>
      <w:r w:rsidRPr="002310CE">
        <w:rPr>
          <w:rStyle w:val="StyleUnderline"/>
        </w:rPr>
        <w:t xml:space="preserve">One interpretation of these results is that </w:t>
      </w:r>
      <w:r w:rsidRPr="007C22FD">
        <w:rPr>
          <w:rStyle w:val="StyleUnderline"/>
          <w:highlight w:val="magenta"/>
        </w:rPr>
        <w:t>neither chemical nor biological weapons possession appears to be substitutes for a nuclear capability</w:t>
      </w:r>
      <w:r w:rsidRPr="007C22FD">
        <w:rPr>
          <w:highlight w:val="magenta"/>
        </w:rPr>
        <w:t xml:space="preserve">. </w:t>
      </w:r>
      <w:r w:rsidRPr="007C22FD">
        <w:rPr>
          <w:rStyle w:val="StyleUnderline"/>
          <w:highlight w:val="magenta"/>
        </w:rPr>
        <w:t xml:space="preserve">An example of this is Saddam Hussein’s Iraq, which pursued nuclear weapons even after it acquired chemical </w:t>
      </w:r>
      <w:r w:rsidRPr="002310CE">
        <w:rPr>
          <w:rStyle w:val="StyleUnderline"/>
        </w:rPr>
        <w:t xml:space="preserve">weapons </w:t>
      </w:r>
      <w:r w:rsidRPr="007C22FD">
        <w:rPr>
          <w:rStyle w:val="StyleUnderline"/>
          <w:highlight w:val="magenta"/>
        </w:rPr>
        <w:t>and biological weapons</w:t>
      </w:r>
      <w:r w:rsidRPr="007C22FD">
        <w:rPr>
          <w:highlight w:val="magenta"/>
        </w:rPr>
        <w:t xml:space="preserve"> </w:t>
      </w:r>
      <w:r>
        <w:t xml:space="preserve">before the first Gulf War. Hussein attempted to utilize his chemical and biological arsenal to deter attack by regional actors both before and after the invasion of Kuwait. However, Hussein also recognized that these weapons imperfectly provided for Iraqi security in comparison to nuclear weapons. This provided a key incentive for the Iraqi nuclear program (Cigar 2011, 30). Another example is Iran today, which most analysts believe possesses chemical weapons yet still seeks to acquire nuclear weapons. More importantly, </w:t>
      </w:r>
      <w:r w:rsidRPr="002310CE">
        <w:rPr>
          <w:rStyle w:val="StyleUnderline"/>
        </w:rPr>
        <w:t>we find evidence that merely possessing chemical or biological</w:t>
      </w:r>
      <w:r>
        <w:rPr>
          <w:rStyle w:val="StyleUnderline"/>
        </w:rPr>
        <w:t xml:space="preserve"> </w:t>
      </w:r>
      <w:r w:rsidRPr="002310CE">
        <w:rPr>
          <w:rStyle w:val="StyleUnderline"/>
        </w:rPr>
        <w:t>weapons appears to independently increase the risk of pursuing nuclear weapons</w:t>
      </w:r>
      <w:r>
        <w:rPr>
          <w:rStyle w:val="StyleUnderline"/>
        </w:rPr>
        <w:t xml:space="preserve"> </w:t>
      </w:r>
      <w:r>
        <w:t xml:space="preserve">because we are holding demand constant (see Table S2 in particular). </w:t>
      </w:r>
      <w:r w:rsidRPr="007C22FD">
        <w:rPr>
          <w:rStyle w:val="StyleUnderline"/>
          <w:highlight w:val="magenta"/>
        </w:rPr>
        <w:t>States appear to treat CBWs as complements to nuclear weapons</w:t>
      </w:r>
      <w:r w:rsidRPr="007C22FD">
        <w:rPr>
          <w:highlight w:val="magenta"/>
        </w:rPr>
        <w:t xml:space="preserve"> </w:t>
      </w:r>
      <w:r>
        <w:t>in their overall weapons arsenal, simultaneously increasing their demand for the latter when their demand for (or consumption of) either of the former increases.</w:t>
      </w:r>
    </w:p>
    <w:p w14:paraId="781A757B" w14:textId="77777777" w:rsidR="00916355" w:rsidRPr="00916355" w:rsidRDefault="00916355" w:rsidP="00916355"/>
    <w:p w14:paraId="108588AE" w14:textId="1EE1ACA2" w:rsidR="00D9537A" w:rsidRDefault="00916355" w:rsidP="00143BD1">
      <w:pPr>
        <w:pStyle w:val="Heading2"/>
      </w:pPr>
      <w:r>
        <w:lastRenderedPageBreak/>
        <w:t>NPT Erosion</w:t>
      </w:r>
    </w:p>
    <w:p w14:paraId="5FC21724" w14:textId="07055058" w:rsidR="00D9537A" w:rsidRPr="00D9537A" w:rsidRDefault="00FE4E03" w:rsidP="00D9537A">
      <w:pPr>
        <w:pStyle w:val="Heading3"/>
      </w:pPr>
      <w:r>
        <w:lastRenderedPageBreak/>
        <w:t>Incentivizes Proliferation</w:t>
      </w:r>
    </w:p>
    <w:p w14:paraId="1A0CEF57" w14:textId="77777777" w:rsidR="00D9537A" w:rsidRDefault="00D9537A" w:rsidP="00D9537A">
      <w:pPr>
        <w:pStyle w:val="Heading4"/>
      </w:pPr>
      <w:r>
        <w:t xml:space="preserve">The erosion of the NPT will cause a feed back loop that makes proliferation more </w:t>
      </w:r>
      <w:proofErr w:type="spellStart"/>
      <w:r>
        <w:t>liekly</w:t>
      </w:r>
      <w:proofErr w:type="spellEnd"/>
    </w:p>
    <w:p w14:paraId="7D469732" w14:textId="77777777" w:rsidR="00D9537A" w:rsidRPr="00D9537A" w:rsidRDefault="00D9537A" w:rsidP="00D9537A">
      <w:pPr>
        <w:rPr>
          <w:rStyle w:val="Style13ptBold"/>
        </w:rPr>
      </w:pPr>
      <w:r w:rsidRPr="00D9537A">
        <w:rPr>
          <w:rStyle w:val="Style13ptBold"/>
        </w:rPr>
        <w:t>Ford, 2012</w:t>
      </w:r>
    </w:p>
    <w:p w14:paraId="18235B04" w14:textId="77777777" w:rsidR="00D9537A" w:rsidRDefault="00D9537A" w:rsidP="00D9537A">
      <w:r>
        <w:t xml:space="preserve">(Christopher A. Ford, "The NPT Regime and the Challenge of Shaping Proliferation Behavior", in the book, "Over the Horizon Proliferation Threats", edited by James J. </w:t>
      </w:r>
      <w:proofErr w:type="spellStart"/>
      <w:r>
        <w:t>Wirtz</w:t>
      </w:r>
      <w:proofErr w:type="spellEnd"/>
      <w:r>
        <w:t xml:space="preserve"> and Peter R. </w:t>
      </w:r>
      <w:proofErr w:type="spellStart"/>
      <w:r>
        <w:t>Lavoy</w:t>
      </w:r>
      <w:proofErr w:type="spellEnd"/>
      <w:r>
        <w:t xml:space="preserve">, Stanford Security Studies, 2012, </w:t>
      </w:r>
      <w:proofErr w:type="spellStart"/>
      <w:r>
        <w:t>Ebrary</w:t>
      </w:r>
      <w:proofErr w:type="spellEnd"/>
      <w:r>
        <w:t>, Accessed 7/4/16, JL @ RKS)</w:t>
      </w:r>
    </w:p>
    <w:p w14:paraId="1F677A0D" w14:textId="77777777" w:rsidR="00D9537A" w:rsidRPr="00D9537A" w:rsidRDefault="00D9537A" w:rsidP="00D9537A">
      <w:r w:rsidRPr="00D9537A">
        <w:t>The erosion of the NPT’s norm-setting function for the international community is unlikely directly to affect any country’s decision to seek nuclear weapons. None of the countries studied in this volume seem to be in any danger of developing nuclear weapons specifically as a result of some weakening of the normative forc</w:t>
      </w:r>
      <w:r>
        <w:t>e of nonproliferation rules. No</w:t>
      </w:r>
      <w:r w:rsidRPr="00D9537A">
        <w:t xml:space="preserve">netheless, </w:t>
      </w:r>
      <w:r w:rsidRPr="007C22FD">
        <w:rPr>
          <w:rStyle w:val="StyleUnderline"/>
          <w:highlight w:val="magenta"/>
        </w:rPr>
        <w:t>the erosion of political commitment to the NPT regime is likely to affect proliferation behavior</w:t>
      </w:r>
      <w:r w:rsidRPr="007C22FD">
        <w:rPr>
          <w:highlight w:val="magenta"/>
        </w:rPr>
        <w:t xml:space="preserve"> </w:t>
      </w:r>
      <w:r w:rsidRPr="00D9537A">
        <w:t xml:space="preserve">in at least three ways. First, </w:t>
      </w:r>
      <w:r w:rsidRPr="007C22FD">
        <w:rPr>
          <w:rStyle w:val="StyleUnderline"/>
          <w:highlight w:val="magenta"/>
        </w:rPr>
        <w:t xml:space="preserve">the progressive undermining of the treaty’s central nonproliferation ethic may shape “nuclear myth” debates </w:t>
      </w:r>
      <w:r w:rsidRPr="00D9537A">
        <w:rPr>
          <w:rStyle w:val="StyleUnderline"/>
        </w:rPr>
        <w:t>by depriving counter-mythmakers sources of political support</w:t>
      </w:r>
      <w:r w:rsidRPr="00D9537A">
        <w:t xml:space="preserve">. Through the ostensibly zero-sum prism of “three pillars” NPT interest-balancing, </w:t>
      </w:r>
      <w:r w:rsidRPr="007C22FD">
        <w:rPr>
          <w:rStyle w:val="StyleUnderline"/>
          <w:highlight w:val="magenta"/>
        </w:rPr>
        <w:t>such erosion helps pro-proliferation mythmakers, allowing them to turn complaints about the pace of disarmament and nuclear benefit-sharing into arguments against enforcing nonproliferation rules</w:t>
      </w:r>
      <w:r>
        <w:t>. Se</w:t>
      </w:r>
      <w:r w:rsidRPr="00D9537A">
        <w:t xml:space="preserve">cond, </w:t>
      </w:r>
      <w:r w:rsidRPr="007C22FD">
        <w:rPr>
          <w:rStyle w:val="StyleUnderline"/>
          <w:highlight w:val="magenta"/>
        </w:rPr>
        <w:t>confusion surrounding the “peaceful use rights” issue</w:t>
      </w:r>
      <w:r w:rsidRPr="007C22FD">
        <w:rPr>
          <w:highlight w:val="magenta"/>
        </w:rPr>
        <w:t xml:space="preserve"> </w:t>
      </w:r>
      <w:r w:rsidRPr="00D9537A">
        <w:t>of the NPT’s Article IV—specifically, the degree to which States Party give credibility to the</w:t>
      </w:r>
      <w:r>
        <w:t xml:space="preserve"> </w:t>
      </w:r>
      <w:r w:rsidRPr="00D9537A">
        <w:t>regime-erosive notion that efforts to prevent the spread of technology that increases proliferation risks are somehow a violation of the Non-proliferation Treaty 73 —</w:t>
      </w:r>
      <w:r w:rsidRPr="007C22FD">
        <w:rPr>
          <w:rStyle w:val="StyleUnderline"/>
          <w:highlight w:val="magenta"/>
        </w:rPr>
        <w:t>may undermine support for responsible nuclear cooperation</w:t>
      </w:r>
      <w:r w:rsidRPr="00D9537A">
        <w:rPr>
          <w:rStyle w:val="StyleUnderline"/>
        </w:rPr>
        <w:t xml:space="preserve">, undercut interest in fuel supply programs, </w:t>
      </w:r>
      <w:r w:rsidRPr="007C22FD">
        <w:rPr>
          <w:rStyle w:val="StyleUnderline"/>
          <w:highlight w:val="magenta"/>
        </w:rPr>
        <w:t>and encourage the spread of sensitive fuel-cycle capabilities</w:t>
      </w:r>
      <w:r w:rsidRPr="007C22FD">
        <w:rPr>
          <w:highlight w:val="magenta"/>
        </w:rPr>
        <w:t xml:space="preserve">. </w:t>
      </w:r>
      <w:r w:rsidRPr="007C22FD">
        <w:rPr>
          <w:rStyle w:val="StyleUnderline"/>
          <w:highlight w:val="magenta"/>
        </w:rPr>
        <w:t xml:space="preserve">The proliferation of fissile material production technology </w:t>
      </w:r>
      <w:r w:rsidRPr="00D9537A">
        <w:rPr>
          <w:rStyle w:val="StyleUnderline"/>
        </w:rPr>
        <w:t xml:space="preserve">also </w:t>
      </w:r>
      <w:r w:rsidRPr="007C22FD">
        <w:rPr>
          <w:rStyle w:val="StyleUnderline"/>
          <w:highlight w:val="magenta"/>
        </w:rPr>
        <w:t>could make the pursuit of nuclear weapons less costly and more quickly realizable</w:t>
      </w:r>
      <w:r w:rsidRPr="00D9537A">
        <w:t xml:space="preserve">, affecting internal debates between “pro” and “anti” proliferation myths. </w:t>
      </w:r>
      <w:r w:rsidRPr="00D9537A">
        <w:rPr>
          <w:rStyle w:val="StyleUnderline"/>
        </w:rPr>
        <w:t>Technology proliferation will put more countries in the position of being able</w:t>
      </w:r>
      <w:r w:rsidRPr="00D9537A">
        <w:t>—by virtue of their possession of a nuclear “option”—</w:t>
      </w:r>
      <w:r w:rsidRPr="00D9537A">
        <w:rPr>
          <w:rStyle w:val="StyleUnderline"/>
        </w:rPr>
        <w:t>to have debates between myth-spinning factions</w:t>
      </w:r>
      <w:r w:rsidRPr="00D9537A">
        <w:t xml:space="preserve"> in the first place, </w:t>
      </w:r>
      <w:r w:rsidRPr="00D9537A">
        <w:rPr>
          <w:rStyle w:val="StyleUnderline"/>
        </w:rPr>
        <w:t xml:space="preserve">and </w:t>
      </w:r>
      <w:r w:rsidRPr="007C22FD">
        <w:rPr>
          <w:rStyle w:val="StyleUnderline"/>
          <w:highlight w:val="magenta"/>
        </w:rPr>
        <w:t xml:space="preserve">it will affect how easy it will be for weapons-seekers to win them by making </w:t>
      </w:r>
      <w:proofErr w:type="spellStart"/>
      <w:r w:rsidRPr="007C22FD">
        <w:rPr>
          <w:rStyle w:val="StyleUnderline"/>
          <w:highlight w:val="magenta"/>
        </w:rPr>
        <w:t>weaponization</w:t>
      </w:r>
      <w:proofErr w:type="spellEnd"/>
      <w:r w:rsidRPr="007C22FD">
        <w:rPr>
          <w:rStyle w:val="StyleUnderline"/>
          <w:highlight w:val="magenta"/>
        </w:rPr>
        <w:t xml:space="preserve"> easier, quicker, and less costly</w:t>
      </w:r>
      <w:r>
        <w:t>. Th</w:t>
      </w:r>
      <w:r w:rsidRPr="00D9537A">
        <w:t xml:space="preserve">ird, </w:t>
      </w:r>
      <w:r w:rsidRPr="007C22FD">
        <w:rPr>
          <w:rStyle w:val="StyleUnderline"/>
          <w:highlight w:val="magenta"/>
        </w:rPr>
        <w:t xml:space="preserve">norm-erosion would undermine compliance mobilization. The less compelling the nonproliferation norm, the harder it will be to persuade governments to bear meaningful burdens </w:t>
      </w:r>
      <w:r w:rsidRPr="00D9537A">
        <w:rPr>
          <w:rStyle w:val="StyleUnderline"/>
        </w:rPr>
        <w:t>in support of it, and the less receptive they will be to calls for vigorous action against a violator</w:t>
      </w:r>
      <w:r w:rsidRPr="00D9537A">
        <w:t xml:space="preserve">. </w:t>
      </w:r>
      <w:r w:rsidRPr="007C22FD">
        <w:rPr>
          <w:rStyle w:val="StyleUnderline"/>
          <w:highlight w:val="magenta"/>
        </w:rPr>
        <w:t>The resulting erosion of the regime’s ability to rally against noncompliance would make proliferation harder to stop and more common</w:t>
      </w:r>
      <w:r w:rsidRPr="00D9537A">
        <w:t>. It would, for instance, affect debates between nuclear mythmakers and counter-mythmakers within would-be proliferator governments. Nuclear weapons proponents who can demonstrate that the international community does not care whether that country undertakes a nuclear weapons program—or who can show that the NPT regime cannot respond to stop such a program—will find it easier to win their internal arguments against opponents who urge restraint on account of the risks as</w:t>
      </w:r>
      <w:r>
        <w:t xml:space="preserve">sociated with proliferation. </w:t>
      </w:r>
      <w:r w:rsidRPr="007C22FD">
        <w:rPr>
          <w:rStyle w:val="StyleUnderline"/>
          <w:highlight w:val="magenta"/>
        </w:rPr>
        <w:t>This could create dangerous feedback loops</w:t>
      </w:r>
      <w:r w:rsidRPr="00D9537A">
        <w:rPr>
          <w:rStyle w:val="StyleUnderline"/>
        </w:rPr>
        <w:t xml:space="preserve">. The more proliferation occurs, the more </w:t>
      </w:r>
      <w:proofErr w:type="gramStart"/>
      <w:r w:rsidRPr="00D9537A">
        <w:rPr>
          <w:rStyle w:val="StyleUnderline"/>
        </w:rPr>
        <w:t>pressure</w:t>
      </w:r>
      <w:proofErr w:type="gramEnd"/>
      <w:r w:rsidRPr="00D9537A">
        <w:rPr>
          <w:rStyle w:val="StyleUnderline"/>
        </w:rPr>
        <w:t xml:space="preserve"> there may be upon additional states</w:t>
      </w:r>
      <w:r w:rsidRPr="00D9537A">
        <w:t xml:space="preserve">—for example, </w:t>
      </w:r>
      <w:proofErr w:type="gramStart"/>
      <w:r w:rsidRPr="00D9537A">
        <w:t>those confronted by the emergence of a nuclear-armed rival or adversary—</w:t>
      </w:r>
      <w:r w:rsidRPr="00D9537A">
        <w:rPr>
          <w:rStyle w:val="StyleUnderline"/>
        </w:rPr>
        <w:t>to board the weapons bandwagon</w:t>
      </w:r>
      <w:proofErr w:type="gramEnd"/>
      <w:r w:rsidRPr="00D9537A">
        <w:t xml:space="preserve">. Furthermore, </w:t>
      </w:r>
      <w:r w:rsidRPr="007C22FD">
        <w:rPr>
          <w:rStyle w:val="StyleUnderline"/>
          <w:highlight w:val="magenta"/>
        </w:rPr>
        <w:t xml:space="preserve">the more that the nonproliferation regime seems unable to prevent such proliferation, the harder it will be to </w:t>
      </w:r>
      <w:r w:rsidRPr="007C22FD">
        <w:rPr>
          <w:rStyle w:val="StyleUnderline"/>
          <w:highlight w:val="magenta"/>
        </w:rPr>
        <w:lastRenderedPageBreak/>
        <w:t>persuade otherwise responsible governments to stick their necks out to resist the inevitable</w:t>
      </w:r>
      <w:r w:rsidRPr="00D9537A">
        <w:t>.</w:t>
      </w:r>
    </w:p>
    <w:p w14:paraId="449F773D" w14:textId="77777777" w:rsidR="00D9537A" w:rsidRPr="00D9537A" w:rsidRDefault="00D9537A" w:rsidP="00D9537A"/>
    <w:p w14:paraId="00466268" w14:textId="29B6276D" w:rsidR="00143BD1" w:rsidRPr="00143BD1" w:rsidRDefault="00143BD1" w:rsidP="00143BD1">
      <w:pPr>
        <w:pStyle w:val="Heading2"/>
      </w:pPr>
      <w:r>
        <w:lastRenderedPageBreak/>
        <w:t>US Nuclear Arsenal</w:t>
      </w:r>
      <w:r w:rsidR="00916355">
        <w:t xml:space="preserve"> Decreases</w:t>
      </w:r>
    </w:p>
    <w:p w14:paraId="0BD5BB6E" w14:textId="77777777" w:rsidR="00122EDF" w:rsidRDefault="00122EDF" w:rsidP="00122EDF">
      <w:pPr>
        <w:pStyle w:val="Heading3"/>
      </w:pPr>
      <w:r>
        <w:lastRenderedPageBreak/>
        <w:t>Motivates Other Countries to be Able to Deter the US</w:t>
      </w:r>
    </w:p>
    <w:p w14:paraId="21841632" w14:textId="77777777" w:rsidR="00122EDF" w:rsidRDefault="00122EDF" w:rsidP="00122EDF">
      <w:pPr>
        <w:pStyle w:val="Heading4"/>
      </w:pPr>
      <w:r>
        <w:t>Turn- US nuclear reduction encourages other countries to proliferate- ability to easily deter the US</w:t>
      </w:r>
    </w:p>
    <w:p w14:paraId="63544E95" w14:textId="77777777" w:rsidR="00122EDF" w:rsidRDefault="00122EDF" w:rsidP="00122EDF">
      <w:r w:rsidRPr="007F6060">
        <w:rPr>
          <w:rStyle w:val="Style13ptBold"/>
        </w:rPr>
        <w:t>Payne et al,</w:t>
      </w:r>
      <w:r>
        <w:t xml:space="preserve"> President of the National Institute for Public Policy, </w:t>
      </w:r>
      <w:r w:rsidRPr="007F6060">
        <w:rPr>
          <w:rStyle w:val="Style13ptBold"/>
        </w:rPr>
        <w:t>2013</w:t>
      </w:r>
    </w:p>
    <w:p w14:paraId="3457A2D7" w14:textId="77777777" w:rsidR="00122EDF" w:rsidRDefault="00122EDF" w:rsidP="00122EDF">
      <w:r>
        <w:t>(Keith B. Payne, Head, Graduate Department of Defense and Strategic Studies at Missouri State University, former Deputy Assistant Secretary of Defense, "Minimum Deterrence: Examining the Evidence", National Institute for Public Policy, 2013, http://www.nipp.org/wp-content/uploads/2014/12/Final-Distro.pdf, Accessed 6/23/16, JL @ RKS)</w:t>
      </w:r>
    </w:p>
    <w:p w14:paraId="210EDD7C" w14:textId="77777777" w:rsidR="00122EDF" w:rsidRDefault="00122EDF" w:rsidP="00122EDF">
      <w:r>
        <w:t xml:space="preserve">Political Realities. </w:t>
      </w:r>
      <w:r w:rsidRPr="00E950C9">
        <w:rPr>
          <w:u w:val="single"/>
        </w:rPr>
        <w:t xml:space="preserve">Debates about the legal standing of a supposed disarmament/nonproliferation bargain in the NPT are less important than the political environment: </w:t>
      </w:r>
      <w:r w:rsidRPr="00C221A0">
        <w:rPr>
          <w:u w:val="single"/>
        </w:rPr>
        <w:t>the amount</w:t>
      </w:r>
      <w:r>
        <w:rPr>
          <w:u w:val="single"/>
        </w:rPr>
        <w:t xml:space="preserve"> </w:t>
      </w:r>
      <w:r w:rsidRPr="00C221A0">
        <w:rPr>
          <w:u w:val="single"/>
        </w:rPr>
        <w:t>and importance of the pressure placed</w:t>
      </w:r>
      <w:r>
        <w:t xml:space="preserve">, respectively, </w:t>
      </w:r>
      <w:r w:rsidRPr="00C221A0">
        <w:rPr>
          <w:u w:val="single"/>
        </w:rPr>
        <w:t>on nuclear weapons states to reduce their</w:t>
      </w:r>
      <w:r>
        <w:rPr>
          <w:u w:val="single"/>
        </w:rPr>
        <w:t xml:space="preserve"> </w:t>
      </w:r>
      <w:r w:rsidRPr="00C221A0">
        <w:rPr>
          <w:u w:val="single"/>
        </w:rPr>
        <w:t>arsenals and on non-nuclear weapons states to remain in compliance</w:t>
      </w:r>
      <w:r>
        <w:t xml:space="preserve">. It has escaped general notice that, by claiming that the nuclear-weapon states have an unconditional obligation to disarm, the 2010 NPT Review Conference dropped the idea of a Treaty bargain, and in essence argued that there is no relationship between nuclear reductions and non-proliferation. In that one regard, at least, they were right. </w:t>
      </w:r>
      <w:r w:rsidRPr="007C22FD">
        <w:rPr>
          <w:highlight w:val="magenta"/>
          <w:u w:val="single"/>
        </w:rPr>
        <w:t xml:space="preserve">It is sometimes claimed that fear of U.S. nuclear weapons lies behind the ambition of countries </w:t>
      </w:r>
      <w:r>
        <w:t xml:space="preserve">like Iran or North Korea </w:t>
      </w:r>
      <w:r w:rsidRPr="007C22FD">
        <w:rPr>
          <w:highlight w:val="magenta"/>
          <w:u w:val="single"/>
        </w:rPr>
        <w:t>to acquire nuclear weaponry—and that American nuclear reductions will therefore help to reduce proliferation pressures</w:t>
      </w:r>
      <w:r w:rsidRPr="00C221A0">
        <w:rPr>
          <w:u w:val="single"/>
        </w:rPr>
        <w:t>. In reality</w:t>
      </w:r>
      <w:r>
        <w:t xml:space="preserve">, however, </w:t>
      </w:r>
      <w:r w:rsidRPr="007C22FD">
        <w:rPr>
          <w:highlight w:val="magenta"/>
          <w:u w:val="single"/>
        </w:rPr>
        <w:t>there is no evidence that U.S. nuclear reductions help to encourage non-proliferation</w:t>
      </w:r>
      <w:r w:rsidRPr="00C221A0">
        <w:rPr>
          <w:u w:val="single"/>
        </w:rPr>
        <w:t xml:space="preserve">. If anything, </w:t>
      </w:r>
      <w:r w:rsidRPr="007C22FD">
        <w:rPr>
          <w:highlight w:val="magenta"/>
          <w:u w:val="single"/>
        </w:rPr>
        <w:t>just the opposite is true</w:t>
      </w:r>
      <w:r>
        <w:t xml:space="preserve">. </w:t>
      </w:r>
      <w:r w:rsidRPr="00084539">
        <w:rPr>
          <w:u w:val="single"/>
        </w:rPr>
        <w:t xml:space="preserve">First, </w:t>
      </w:r>
      <w:r w:rsidRPr="007C22FD">
        <w:rPr>
          <w:highlight w:val="magenta"/>
          <w:u w:val="single"/>
        </w:rPr>
        <w:t>U.S. validation of</w:t>
      </w:r>
      <w:r w:rsidRPr="007C22FD">
        <w:rPr>
          <w:highlight w:val="magenta"/>
        </w:rPr>
        <w:t xml:space="preserve"> </w:t>
      </w:r>
      <w:r>
        <w:t xml:space="preserve">the basic premise of Minimum Deterrence—namely, </w:t>
      </w:r>
      <w:r w:rsidRPr="007C22FD">
        <w:rPr>
          <w:highlight w:val="magenta"/>
          <w:u w:val="single"/>
        </w:rPr>
        <w:t>the notion that even the greatest of powers can be deterred by a very small nuclear force</w:t>
      </w:r>
      <w:r w:rsidRPr="00084539">
        <w:rPr>
          <w:u w:val="single"/>
        </w:rPr>
        <w:t>—</w:t>
      </w:r>
      <w:r w:rsidRPr="007C22FD">
        <w:rPr>
          <w:highlight w:val="magenta"/>
          <w:u w:val="single"/>
        </w:rPr>
        <w:t xml:space="preserve">might </w:t>
      </w:r>
      <w:r w:rsidRPr="00084539">
        <w:rPr>
          <w:u w:val="single"/>
        </w:rPr>
        <w:t xml:space="preserve">actually </w:t>
      </w:r>
      <w:r w:rsidRPr="007C22FD">
        <w:rPr>
          <w:highlight w:val="magenta"/>
          <w:u w:val="single"/>
        </w:rPr>
        <w:t>encourage proliferation</w:t>
      </w:r>
      <w:r w:rsidRPr="00084539">
        <w:rPr>
          <w:u w:val="single"/>
        </w:rPr>
        <w:t xml:space="preserve">, </w:t>
      </w:r>
      <w:r w:rsidRPr="007C22FD">
        <w:rPr>
          <w:highlight w:val="magenta"/>
          <w:u w:val="single"/>
        </w:rPr>
        <w:t>for this is just what such regimes seek to do to the U</w:t>
      </w:r>
      <w:r w:rsidRPr="00084539">
        <w:rPr>
          <w:u w:val="single"/>
        </w:rPr>
        <w:t xml:space="preserve">nited </w:t>
      </w:r>
      <w:r w:rsidRPr="007C22FD">
        <w:rPr>
          <w:highlight w:val="magenta"/>
          <w:u w:val="single"/>
        </w:rPr>
        <w:t>S</w:t>
      </w:r>
      <w:r w:rsidRPr="00084539">
        <w:rPr>
          <w:u w:val="single"/>
        </w:rPr>
        <w:t>tates</w:t>
      </w:r>
      <w:r>
        <w:t xml:space="preserve">, even while lacking the means to acquire a large arsenal. Since the fall of the Berlin Wall in 1989, for instance, the United States has reduced the size of its nuclear arsenal by some 75 percent.266 This same period, however, has coincided with the acceleration of the North Korean and Iranian nuclear programs, as well as the emergence of both India and Pakistan as weapons possessors. North Korea, moreover, began developing its arsenal in the early 1990s, just after U.S. tactical nuclear weapons had been removed from South Korea. </w:t>
      </w:r>
      <w:r w:rsidRPr="00084539">
        <w:rPr>
          <w:u w:val="single"/>
        </w:rPr>
        <w:t xml:space="preserve">Further, to </w:t>
      </w:r>
      <w:r w:rsidRPr="007C22FD">
        <w:rPr>
          <w:highlight w:val="magenta"/>
          <w:u w:val="single"/>
        </w:rPr>
        <w:t>the extent that fear of American military power features in the proliferation incentives perceived by the ruling regimes in countries</w:t>
      </w:r>
      <w:r w:rsidRPr="007C22FD">
        <w:rPr>
          <w:highlight w:val="magenta"/>
        </w:rPr>
        <w:t xml:space="preserve"> </w:t>
      </w:r>
      <w:r>
        <w:t xml:space="preserve">such as North Korea and Iran, </w:t>
      </w:r>
      <w:r w:rsidRPr="007C22FD">
        <w:rPr>
          <w:highlight w:val="magenta"/>
          <w:u w:val="single"/>
        </w:rPr>
        <w:t>U.S. conventional power likely has much more impact than nuclear capabilities</w:t>
      </w:r>
      <w:r w:rsidRPr="00084539">
        <w:rPr>
          <w:u w:val="single"/>
        </w:rPr>
        <w:t xml:space="preserve">. If this is so, </w:t>
      </w:r>
      <w:r w:rsidRPr="007C22FD">
        <w:rPr>
          <w:highlight w:val="magenta"/>
          <w:u w:val="single"/>
        </w:rPr>
        <w:t xml:space="preserve">Washington’s </w:t>
      </w:r>
      <w:r>
        <w:t xml:space="preserve">adoption of a Minimum Deterrence </w:t>
      </w:r>
      <w:r w:rsidRPr="007C22FD">
        <w:rPr>
          <w:highlight w:val="magenta"/>
          <w:u w:val="single"/>
        </w:rPr>
        <w:t>posture might actually make proliferation more attractive, if American policies of “reducing reliance upon nuclear weaponry” continue to stress the military value of our advanced conventional weaponry</w:t>
      </w:r>
      <w:r>
        <w:t xml:space="preserve">. </w:t>
      </w:r>
      <w:r w:rsidRPr="007C22FD">
        <w:rPr>
          <w:highlight w:val="magenta"/>
          <w:u w:val="single"/>
        </w:rPr>
        <w:t xml:space="preserve">States </w:t>
      </w:r>
      <w:r w:rsidRPr="00084539">
        <w:rPr>
          <w:u w:val="single"/>
        </w:rPr>
        <w:t>like Iran and North Korea know that they</w:t>
      </w:r>
      <w:r>
        <w:rPr>
          <w:u w:val="single"/>
        </w:rPr>
        <w:t xml:space="preserve"> </w:t>
      </w:r>
      <w:r w:rsidRPr="00084539">
        <w:rPr>
          <w:u w:val="single"/>
        </w:rPr>
        <w:t xml:space="preserve">could never defeat the United States in a conventional conflict, but </w:t>
      </w:r>
      <w:r w:rsidRPr="007C22FD">
        <w:rPr>
          <w:highlight w:val="magenta"/>
          <w:u w:val="single"/>
        </w:rPr>
        <w:t>may logically believe that they can deter U.S. action against them through possession of even a small nuclear arsenal</w:t>
      </w:r>
      <w:r>
        <w:t xml:space="preserve">. </w:t>
      </w:r>
      <w:r w:rsidRPr="00084539">
        <w:rPr>
          <w:u w:val="single"/>
        </w:rPr>
        <w:t>Such a belief might only be strengthened if U.S. nuclear forces fell</w:t>
      </w:r>
      <w:r>
        <w:t xml:space="preserve"> to Minimum Deterrence levels.</w:t>
      </w:r>
    </w:p>
    <w:p w14:paraId="1865339A" w14:textId="77777777" w:rsidR="002E6CBF" w:rsidRDefault="002E6CBF" w:rsidP="002E6CBF"/>
    <w:p w14:paraId="55F709C6" w14:textId="4137BC6A" w:rsidR="00143BD1" w:rsidRDefault="00143BD1" w:rsidP="00143BD1">
      <w:pPr>
        <w:pStyle w:val="Heading3"/>
      </w:pPr>
      <w:r>
        <w:lastRenderedPageBreak/>
        <w:t>US Can’t Leverage its Arsenal for Nonproliferation</w:t>
      </w:r>
    </w:p>
    <w:p w14:paraId="165B1ED5" w14:textId="77777777" w:rsidR="00122EDF" w:rsidRDefault="00122EDF" w:rsidP="00122EDF">
      <w:pPr>
        <w:pStyle w:val="Heading4"/>
      </w:pPr>
      <w:r>
        <w:t>Turn- decreasing the US nuclear arsenal hurts nonproliferation efforts- removes the US’ ability to leverage other countries</w:t>
      </w:r>
    </w:p>
    <w:p w14:paraId="40BA9231" w14:textId="77777777" w:rsidR="00122EDF" w:rsidRDefault="00122EDF" w:rsidP="00122EDF">
      <w:r w:rsidRPr="007F6060">
        <w:rPr>
          <w:rStyle w:val="Style13ptBold"/>
        </w:rPr>
        <w:t>Payne et al,</w:t>
      </w:r>
      <w:r>
        <w:t xml:space="preserve"> President of the National Institute for Public Policy, </w:t>
      </w:r>
      <w:r w:rsidRPr="007F6060">
        <w:rPr>
          <w:rStyle w:val="Style13ptBold"/>
        </w:rPr>
        <w:t>2013</w:t>
      </w:r>
    </w:p>
    <w:p w14:paraId="50874036" w14:textId="77777777" w:rsidR="00122EDF" w:rsidRDefault="00122EDF" w:rsidP="00122EDF">
      <w:r>
        <w:t>(Keith B. Payne, Head, Graduate Department of Defense and Strategic Studies at Missouri State University, former Deputy Assistant Secretary of Defense, "Minimum Deterrence: Examining the Evidence", National Institute for Public Policy, 2013, http://www.nipp.org/wp-content/uploads/2014/12/Final-Distro.pdf, Accessed 6/22/16, JL @ RKS)</w:t>
      </w:r>
    </w:p>
    <w:p w14:paraId="6FB72C5C" w14:textId="77777777" w:rsidR="00122EDF" w:rsidRDefault="00122EDF" w:rsidP="00122EDF">
      <w:r w:rsidRPr="007C22FD">
        <w:rPr>
          <w:highlight w:val="magenta"/>
          <w:u w:val="single"/>
        </w:rPr>
        <w:t>Minimum deterrence proponents assert that lowering reliance on nuclear weapons and adopting very low force levels would encourage</w:t>
      </w:r>
      <w:r>
        <w:t>—or even be essential to—</w:t>
      </w:r>
      <w:r w:rsidRPr="007C22FD">
        <w:rPr>
          <w:highlight w:val="magenta"/>
          <w:u w:val="single"/>
        </w:rPr>
        <w:t>nuclear non-proliferation and further negotiated nuclear arms reductions</w:t>
      </w:r>
      <w:r w:rsidRPr="00DB52EF">
        <w:rPr>
          <w:u w:val="single"/>
        </w:rPr>
        <w:t>. These claims assume the existence of a strong,</w:t>
      </w:r>
      <w:r>
        <w:rPr>
          <w:u w:val="single"/>
        </w:rPr>
        <w:t xml:space="preserve"> </w:t>
      </w:r>
      <w:r w:rsidRPr="00DB52EF">
        <w:rPr>
          <w:u w:val="single"/>
        </w:rPr>
        <w:t>and specific, cause-and-effect relationship between the U.S. nuclear force posture and other</w:t>
      </w:r>
      <w:r>
        <w:rPr>
          <w:u w:val="single"/>
        </w:rPr>
        <w:t xml:space="preserve"> </w:t>
      </w:r>
      <w:r w:rsidRPr="00DB52EF">
        <w:rPr>
          <w:u w:val="single"/>
        </w:rPr>
        <w:t>countries’ strategic choices</w:t>
      </w:r>
      <w:r>
        <w:t xml:space="preserve"> on nuclear weaponry. In this purported relationship, other countries’ interest in acquiring or keeping nuclear weapons is directly proportional to the size of the American arsenal. In other words, it is assumed that others will lose interest in possessing nuclear weapons, and become more willing to cooperate with us against proliferation, if and as we reduce or abandon our arsenal. By adopting Minimum Deterrence, the United States purportedly will lead the way to progressively deeper negotiated reductions ending in eventual global nuclear disarmament, and persuade actual and potential proliferators to change their ways. </w:t>
      </w:r>
      <w:r w:rsidRPr="00DB52EF">
        <w:rPr>
          <w:u w:val="single"/>
        </w:rPr>
        <w:t xml:space="preserve">In reality, </w:t>
      </w:r>
      <w:r w:rsidRPr="007C22FD">
        <w:rPr>
          <w:highlight w:val="magenta"/>
          <w:u w:val="single"/>
        </w:rPr>
        <w:t>there is no sign of any such beneficial impact or relationship to date, and little</w:t>
      </w:r>
      <w:r w:rsidRPr="00DB52EF">
        <w:rPr>
          <w:u w:val="single"/>
        </w:rPr>
        <w:t>, if any,</w:t>
      </w:r>
      <w:r>
        <w:rPr>
          <w:u w:val="single"/>
        </w:rPr>
        <w:t xml:space="preserve"> </w:t>
      </w:r>
      <w:r w:rsidRPr="007C22FD">
        <w:rPr>
          <w:highlight w:val="magenta"/>
          <w:u w:val="single"/>
        </w:rPr>
        <w:t>basis for expecting that U.S. nuclear reductions will have these effects in the future</w:t>
      </w:r>
      <w:r w:rsidRPr="00DB52EF">
        <w:rPr>
          <w:u w:val="single"/>
        </w:rPr>
        <w:t>. Indeed, if</w:t>
      </w:r>
      <w:r>
        <w:rPr>
          <w:u w:val="single"/>
        </w:rPr>
        <w:t xml:space="preserve"> </w:t>
      </w:r>
      <w:r w:rsidRPr="00DB52EF">
        <w:rPr>
          <w:u w:val="single"/>
        </w:rPr>
        <w:t xml:space="preserve">anything, </w:t>
      </w:r>
      <w:r w:rsidRPr="007C22FD">
        <w:rPr>
          <w:highlight w:val="magenta"/>
          <w:u w:val="single"/>
        </w:rPr>
        <w:t>just the opposite is true. Further deep reductions</w:t>
      </w:r>
      <w:r w:rsidRPr="007C22FD">
        <w:rPr>
          <w:highlight w:val="magenta"/>
        </w:rPr>
        <w:t xml:space="preserve"> </w:t>
      </w:r>
      <w:r>
        <w:t xml:space="preserve">as recommended by Minimum Deterrence </w:t>
      </w:r>
      <w:r w:rsidRPr="007C22FD">
        <w:rPr>
          <w:highlight w:val="magenta"/>
          <w:u w:val="single"/>
        </w:rPr>
        <w:t>would likely eliminate whatever leverage the U.S. might now retain to motivate Russian or Chinese nuclear reductions</w:t>
      </w:r>
      <w:r w:rsidRPr="00DB52EF">
        <w:rPr>
          <w:u w:val="single"/>
        </w:rPr>
        <w:t>.</w:t>
      </w:r>
      <w:r>
        <w:t xml:space="preserve"> And, contrary to the beliefs of Minimum Deterrence advocates, </w:t>
      </w:r>
      <w:r w:rsidRPr="007C22FD">
        <w:rPr>
          <w:highlight w:val="magenta"/>
          <w:u w:val="single"/>
        </w:rPr>
        <w:t xml:space="preserve">experience to date tells us that U.S. nuclear reductions are unlikely to inspire </w:t>
      </w:r>
      <w:r w:rsidRPr="00DB52EF">
        <w:rPr>
          <w:u w:val="single"/>
        </w:rPr>
        <w:t xml:space="preserve">disarmament or </w:t>
      </w:r>
      <w:r w:rsidRPr="007C22FD">
        <w:rPr>
          <w:highlight w:val="magenta"/>
          <w:u w:val="single"/>
        </w:rPr>
        <w:t>non-proliferation rectitude in others</w:t>
      </w:r>
      <w:r>
        <w:t>. After two decades of dramatic post-Cold War U.S. nuclear reductions and four years of pro-disarmament U.S. nuclear policy, the case for future diplomatic, arms control and non-proliferation benefits of Minimum Deterrence remains exceedingly dubious. So far, “</w:t>
      </w:r>
      <w:r w:rsidRPr="007C22FD">
        <w:rPr>
          <w:highlight w:val="magenta"/>
          <w:u w:val="single"/>
        </w:rPr>
        <w:t>minimalist” approaches have proven essentially fruitless in these regards, and there is no apparent reason to expect that this will change in the future</w:t>
      </w:r>
      <w:r>
        <w:t>.</w:t>
      </w:r>
    </w:p>
    <w:p w14:paraId="28D88B0C" w14:textId="77777777" w:rsidR="00122EDF" w:rsidRDefault="00122EDF" w:rsidP="002E6CBF"/>
    <w:p w14:paraId="12440966" w14:textId="57294E31" w:rsidR="00143BD1" w:rsidRDefault="00143BD1" w:rsidP="00143BD1">
      <w:pPr>
        <w:pStyle w:val="Heading3"/>
      </w:pPr>
      <w:r>
        <w:lastRenderedPageBreak/>
        <w:t>Hurts Security Commitments, Incentivizes Proliferation [Japan and South Korea]</w:t>
      </w:r>
    </w:p>
    <w:p w14:paraId="366DA7E7" w14:textId="77777777" w:rsidR="00122EDF" w:rsidRDefault="00122EDF" w:rsidP="00122EDF">
      <w:pPr>
        <w:pStyle w:val="Heading4"/>
      </w:pPr>
      <w:r>
        <w:t>Turn- decreasing US nuclear weapons undercuts security commitments- makes allies like Japan and South Korea proliferate</w:t>
      </w:r>
    </w:p>
    <w:p w14:paraId="27CF0A7B" w14:textId="77777777" w:rsidR="00122EDF" w:rsidRDefault="00122EDF" w:rsidP="00122EDF">
      <w:r w:rsidRPr="007F6060">
        <w:rPr>
          <w:rStyle w:val="Style13ptBold"/>
        </w:rPr>
        <w:t>Payne et al,</w:t>
      </w:r>
      <w:r>
        <w:t xml:space="preserve"> President of the National Institute for Public Policy, </w:t>
      </w:r>
      <w:r w:rsidRPr="007F6060">
        <w:rPr>
          <w:rStyle w:val="Style13ptBold"/>
        </w:rPr>
        <w:t>2013</w:t>
      </w:r>
    </w:p>
    <w:p w14:paraId="4CD1E80D" w14:textId="77777777" w:rsidR="00122EDF" w:rsidRPr="00084539" w:rsidRDefault="00122EDF" w:rsidP="00122EDF">
      <w:r>
        <w:t>(Keith B. Payne, Head, Graduate Department of Defense and Strategic Studies at Missouri State University, former Deputy Assistant Secretary of Defense, "Minimum Deterrence: Examining the Evidence", National Institute for Public Policy, 2013, http://www.nipp.org/wp-content/uploads/2014/12/Final-Distro.pdf, Accessed 6/23/16, JL @ RKS)</w:t>
      </w:r>
    </w:p>
    <w:p w14:paraId="2BC00C9F" w14:textId="77777777" w:rsidR="00122EDF" w:rsidRDefault="00122EDF" w:rsidP="00122EDF">
      <w:pPr>
        <w:rPr>
          <w:u w:val="single"/>
        </w:rPr>
      </w:pPr>
      <w:r>
        <w:t xml:space="preserve">Second, </w:t>
      </w:r>
      <w:r w:rsidRPr="007C22FD">
        <w:rPr>
          <w:highlight w:val="magenta"/>
          <w:u w:val="single"/>
        </w:rPr>
        <w:t>many U.S. friends and allies were dissuaded from acquiring nuclear weapons because of the security assurance provided by U.S. extended nuclear deterrence</w:t>
      </w:r>
      <w:r>
        <w:t xml:space="preserve">. Some, like Germany, now would be unlikely to “go nuclear” even if that confidence was lost. Others, most notably </w:t>
      </w:r>
      <w:r w:rsidRPr="007C22FD">
        <w:rPr>
          <w:highlight w:val="magenta"/>
          <w:u w:val="single"/>
        </w:rPr>
        <w:t>Japan and South Korea, might react very differently to reduced confidence in the U</w:t>
      </w:r>
      <w:r w:rsidRPr="00084539">
        <w:rPr>
          <w:u w:val="single"/>
        </w:rPr>
        <w:t xml:space="preserve">nited </w:t>
      </w:r>
      <w:r w:rsidRPr="007C22FD">
        <w:rPr>
          <w:highlight w:val="magenta"/>
          <w:u w:val="single"/>
        </w:rPr>
        <w:t>S</w:t>
      </w:r>
      <w:r w:rsidRPr="00084539">
        <w:rPr>
          <w:u w:val="single"/>
        </w:rPr>
        <w:t>tates</w:t>
      </w:r>
      <w:r>
        <w:rPr>
          <w:u w:val="single"/>
        </w:rPr>
        <w:t xml:space="preserve"> </w:t>
      </w:r>
      <w:r w:rsidRPr="007C22FD">
        <w:rPr>
          <w:highlight w:val="magenta"/>
          <w:u w:val="single"/>
        </w:rPr>
        <w:t>umbrella</w:t>
      </w:r>
      <w:r w:rsidRPr="00084539">
        <w:rPr>
          <w:u w:val="single"/>
        </w:rPr>
        <w:t>, as France did</w:t>
      </w:r>
      <w:r>
        <w:t xml:space="preserve"> decades ago. </w:t>
      </w:r>
      <w:r w:rsidRPr="007C22FD">
        <w:rPr>
          <w:highlight w:val="magenta"/>
          <w:u w:val="single"/>
        </w:rPr>
        <w:t>Faced with escalating North Korean nuclear threats and the prospect of continuing U.S. nuclear reductions</w:t>
      </w:r>
      <w:r w:rsidRPr="00035421">
        <w:rPr>
          <w:u w:val="single"/>
        </w:rPr>
        <w:t>,</w:t>
      </w:r>
      <w:r>
        <w:t xml:space="preserve"> for example, </w:t>
      </w:r>
      <w:r w:rsidRPr="007C22FD">
        <w:rPr>
          <w:highlight w:val="magenta"/>
          <w:u w:val="single"/>
        </w:rPr>
        <w:t xml:space="preserve">some South Korean politicians have publicly expressed the need to develop indigenous nuclear weaponry </w:t>
      </w:r>
      <w:r w:rsidRPr="00035421">
        <w:rPr>
          <w:u w:val="single"/>
        </w:rPr>
        <w:t>in order to “maintain a balance of terror that confronts nuclear with nuclear</w:t>
      </w:r>
      <w:r>
        <w:t xml:space="preserve">.”267 (A poll taken in August 2011 revealed that some 62 percent of South Koreans now support nuclear weapons development.) 268 It was also reported in the Japanese press as early as 2007 that </w:t>
      </w:r>
      <w:r w:rsidRPr="007C22FD">
        <w:rPr>
          <w:highlight w:val="magenta"/>
          <w:u w:val="single"/>
        </w:rPr>
        <w:t>some Japanese defense officials had similar misgivings about U.S. nuclear cuts</w:t>
      </w:r>
      <w:proofErr w:type="gramStart"/>
      <w:r>
        <w:t>,269</w:t>
      </w:r>
      <w:proofErr w:type="gramEnd"/>
      <w:r>
        <w:t xml:space="preserve"> which have recently been said to be pushing “some in Japan” into “discussing indigenous nuclear development … partly due to a lack of confidence in the U.S. extended deterrence.”270 </w:t>
      </w:r>
      <w:r w:rsidRPr="007C22FD">
        <w:rPr>
          <w:highlight w:val="magenta"/>
          <w:u w:val="single"/>
        </w:rPr>
        <w:t>Concern that U.S. nuclear reductions could help create a possible “tipping point” for further nuclear proliferation has been expressed by former U.S. Secretary of Defense</w:t>
      </w:r>
      <w:r w:rsidRPr="007C22FD">
        <w:rPr>
          <w:highlight w:val="magenta"/>
        </w:rPr>
        <w:t xml:space="preserve"> </w:t>
      </w:r>
      <w:r>
        <w:t xml:space="preserve">James </w:t>
      </w:r>
      <w:r w:rsidRPr="007C22FD">
        <w:rPr>
          <w:highlight w:val="magenta"/>
          <w:u w:val="single"/>
        </w:rPr>
        <w:t>Schlesinger</w:t>
      </w:r>
      <w:r>
        <w:t>, 271 as well as the U.S. State Department’s International Security Advisory Board, which warned that “</w:t>
      </w:r>
      <w:r w:rsidRPr="007C22FD">
        <w:rPr>
          <w:highlight w:val="magenta"/>
          <w:u w:val="single"/>
        </w:rPr>
        <w:t>a lessening of the U.S. nuclear umbrella could very well trigger a cascade [of proliferation] in East Asia and the Middle East</w:t>
      </w:r>
      <w:r>
        <w:t xml:space="preserve">.”272 Ironically, </w:t>
      </w:r>
      <w:r w:rsidRPr="00084539">
        <w:rPr>
          <w:u w:val="single"/>
        </w:rPr>
        <w:t xml:space="preserve">the sort of deep </w:t>
      </w:r>
      <w:r w:rsidRPr="007C22FD">
        <w:rPr>
          <w:highlight w:val="magenta"/>
          <w:u w:val="single"/>
        </w:rPr>
        <w:t>reductions</w:t>
      </w:r>
      <w:r w:rsidRPr="007C22FD">
        <w:rPr>
          <w:highlight w:val="magenta"/>
        </w:rPr>
        <w:t xml:space="preserve"> </w:t>
      </w:r>
      <w:r>
        <w:t xml:space="preserve">proposed by Minimum Deterrence enthusiasts </w:t>
      </w:r>
      <w:r w:rsidRPr="007C22FD">
        <w:rPr>
          <w:highlight w:val="magenta"/>
          <w:u w:val="single"/>
        </w:rPr>
        <w:t>might indeed actually contribute to nuclear proliferation</w:t>
      </w:r>
      <w:r w:rsidRPr="00084539">
        <w:rPr>
          <w:u w:val="single"/>
        </w:rPr>
        <w:t>.</w:t>
      </w:r>
    </w:p>
    <w:p w14:paraId="7B81B8F5" w14:textId="77777777" w:rsidR="001602E2" w:rsidRDefault="001602E2" w:rsidP="001602E2"/>
    <w:p w14:paraId="2FAE7683" w14:textId="679527DA" w:rsidR="00724A63" w:rsidRDefault="00376121" w:rsidP="00724A63">
      <w:pPr>
        <w:pStyle w:val="Heading2"/>
      </w:pPr>
      <w:r>
        <w:lastRenderedPageBreak/>
        <w:t xml:space="preserve">Japan – </w:t>
      </w:r>
      <w:r w:rsidR="00724A63">
        <w:t>US Security Commitments</w:t>
      </w:r>
    </w:p>
    <w:p w14:paraId="53053C6E" w14:textId="0472AC48" w:rsidR="00724A63" w:rsidRDefault="00724A63" w:rsidP="00724A63">
      <w:pPr>
        <w:pStyle w:val="Heading3"/>
      </w:pPr>
      <w:r>
        <w:lastRenderedPageBreak/>
        <w:t xml:space="preserve">Decrease in Credibility Causes Japanese </w:t>
      </w:r>
      <w:proofErr w:type="spellStart"/>
      <w:r>
        <w:t>Nuclearization</w:t>
      </w:r>
      <w:proofErr w:type="spellEnd"/>
    </w:p>
    <w:p w14:paraId="3E47FFB4" w14:textId="77777777" w:rsidR="00724A63" w:rsidRDefault="00724A63" w:rsidP="00724A63">
      <w:pPr>
        <w:pStyle w:val="Heading4"/>
      </w:pPr>
      <w:r>
        <w:t xml:space="preserve">Japanese policymakers are confident in US commitments now but if China and North Korea military power matches the US, Japan will nuclearize </w:t>
      </w:r>
    </w:p>
    <w:p w14:paraId="6B29630C" w14:textId="77777777" w:rsidR="00724A63" w:rsidRPr="00AE13BA" w:rsidRDefault="00724A63" w:rsidP="00724A63">
      <w:pPr>
        <w:widowControl w:val="0"/>
        <w:autoSpaceDE w:val="0"/>
        <w:autoSpaceDN w:val="0"/>
        <w:adjustRightInd w:val="0"/>
        <w:rPr>
          <w:rStyle w:val="Style13ptBold"/>
        </w:rPr>
      </w:pPr>
      <w:r w:rsidRPr="00AE13BA">
        <w:rPr>
          <w:rStyle w:val="Style13ptBold"/>
        </w:rPr>
        <w:t xml:space="preserve">Samuels and </w:t>
      </w:r>
      <w:proofErr w:type="spellStart"/>
      <w:r w:rsidRPr="00AE13BA">
        <w:rPr>
          <w:rStyle w:val="Style13ptBold"/>
        </w:rPr>
        <w:t>Schoff</w:t>
      </w:r>
      <w:proofErr w:type="spellEnd"/>
      <w:r w:rsidRPr="00AE13BA">
        <w:rPr>
          <w:rStyle w:val="Style13ptBold"/>
        </w:rPr>
        <w:t>, 2015</w:t>
      </w:r>
    </w:p>
    <w:p w14:paraId="2DC9A837" w14:textId="77777777" w:rsidR="00724A63" w:rsidRDefault="00724A63" w:rsidP="00724A63">
      <w:pPr>
        <w:widowControl w:val="0"/>
        <w:autoSpaceDE w:val="0"/>
        <w:autoSpaceDN w:val="0"/>
        <w:adjustRightInd w:val="0"/>
        <w:rPr>
          <w:rFonts w:cs="Cambria Math"/>
          <w:szCs w:val="22"/>
        </w:rPr>
      </w:pPr>
      <w:r>
        <w:rPr>
          <w:rFonts w:cs="Cambria Math"/>
          <w:szCs w:val="22"/>
        </w:rPr>
        <w:t>(Richard J. Samuels, Ford International Professor of Political Science and Director of the Center for International Studies at the Massachusetts Institute of Technology</w:t>
      </w:r>
      <w:proofErr w:type="gramStart"/>
      <w:r>
        <w:rPr>
          <w:rFonts w:cs="Cambria Math"/>
          <w:szCs w:val="22"/>
        </w:rPr>
        <w:t>,  and</w:t>
      </w:r>
      <w:proofErr w:type="gramEnd"/>
      <w:r>
        <w:rPr>
          <w:rFonts w:cs="Cambria Math"/>
          <w:szCs w:val="22"/>
        </w:rPr>
        <w:t xml:space="preserve"> James L. </w:t>
      </w:r>
      <w:proofErr w:type="spellStart"/>
      <w:r>
        <w:rPr>
          <w:rFonts w:cs="Cambria Math"/>
          <w:szCs w:val="22"/>
        </w:rPr>
        <w:t>Schoff</w:t>
      </w:r>
      <w:proofErr w:type="spellEnd"/>
      <w:r>
        <w:rPr>
          <w:rFonts w:cs="Cambria Math"/>
          <w:szCs w:val="22"/>
        </w:rPr>
        <w:t>, a Senior Associate in the Asia Program at the Carnegie Endowment for International Peace, "Japan's Nuclear Hedge: Beyond “Allergy” and Breakout", Political Science Quarterly, Volume 130, Issue 3, Fall 2015, Wiley Online Library, Accessed 7/2/16, JL @ RKS)</w:t>
      </w:r>
    </w:p>
    <w:p w14:paraId="2C470C57" w14:textId="77777777" w:rsidR="00724A63" w:rsidRPr="00446745" w:rsidRDefault="00724A63" w:rsidP="00724A63">
      <w:r w:rsidRPr="007C22FD">
        <w:rPr>
          <w:rStyle w:val="StyleUnderline"/>
          <w:highlight w:val="magenta"/>
        </w:rPr>
        <w:t xml:space="preserve">Despite shifting threat perceptions among Japanese policymakers, Tokyo’s level of confidence in U.S. security guarantees remains high </w:t>
      </w:r>
      <w:r w:rsidRPr="003B776D">
        <w:rPr>
          <w:rStyle w:val="StyleUnderline"/>
        </w:rPr>
        <w:t>as a result of the Obama administration’s emphasis on diplomatic and military investments in Asia</w:t>
      </w:r>
      <w:r>
        <w:t xml:space="preserve">, </w:t>
      </w:r>
      <w:r w:rsidRPr="007C22FD">
        <w:rPr>
          <w:rStyle w:val="StyleUnderline"/>
          <w:highlight w:val="magenta"/>
        </w:rPr>
        <w:t xml:space="preserve">Washington’s bipartisan emphasis on the importance of alliances, and robust U.S. support for Japan </w:t>
      </w:r>
      <w:r w:rsidRPr="00AE13BA">
        <w:rPr>
          <w:rStyle w:val="StyleUnderline"/>
        </w:rPr>
        <w:t>during the tsunami and nuclear disaster</w:t>
      </w:r>
      <w:r w:rsidRPr="003B776D">
        <w:t xml:space="preserve"> in 2011. In the medium</w:t>
      </w:r>
      <w:r>
        <w:t xml:space="preserve"> </w:t>
      </w:r>
      <w:r w:rsidRPr="003B776D">
        <w:t xml:space="preserve">term, </w:t>
      </w:r>
      <w:r w:rsidRPr="007C22FD">
        <w:rPr>
          <w:rStyle w:val="StyleUnderline"/>
          <w:highlight w:val="magenta"/>
        </w:rPr>
        <w:t>however, Japanese strategists are closely watching the U.S. re-</w:t>
      </w:r>
      <w:proofErr w:type="spellStart"/>
      <w:r w:rsidRPr="007C22FD">
        <w:rPr>
          <w:rStyle w:val="StyleUnderline"/>
          <w:highlight w:val="magenta"/>
        </w:rPr>
        <w:t>sponse</w:t>
      </w:r>
      <w:proofErr w:type="spellEnd"/>
      <w:r w:rsidRPr="007C22FD">
        <w:rPr>
          <w:rStyle w:val="StyleUnderline"/>
          <w:highlight w:val="magenta"/>
        </w:rPr>
        <w:t xml:space="preserve"> to Sino-Japanese confrontation in the East China Sea over the </w:t>
      </w:r>
      <w:proofErr w:type="spellStart"/>
      <w:r w:rsidRPr="007C22FD">
        <w:rPr>
          <w:rStyle w:val="StyleUnderline"/>
          <w:highlight w:val="magenta"/>
        </w:rPr>
        <w:t>Senkaku</w:t>
      </w:r>
      <w:proofErr w:type="spellEnd"/>
      <w:r w:rsidRPr="003B776D">
        <w:t>/</w:t>
      </w:r>
      <w:proofErr w:type="spellStart"/>
      <w:r w:rsidRPr="003B776D">
        <w:t>Diaoyu</w:t>
      </w:r>
      <w:proofErr w:type="spellEnd"/>
      <w:r w:rsidRPr="003B776D">
        <w:t xml:space="preserve"> </w:t>
      </w:r>
      <w:r w:rsidRPr="007C22FD">
        <w:rPr>
          <w:rStyle w:val="StyleUnderline"/>
          <w:highlight w:val="magenta"/>
        </w:rPr>
        <w:t>Islands</w:t>
      </w:r>
      <w:r w:rsidRPr="003B776D">
        <w:t xml:space="preserve">. For many, </w:t>
      </w:r>
      <w:r w:rsidRPr="00AE13BA">
        <w:rPr>
          <w:rStyle w:val="StyleUnderline"/>
        </w:rPr>
        <w:t>this is a</w:t>
      </w:r>
      <w:r w:rsidRPr="003B776D">
        <w:t xml:space="preserve"> representative or </w:t>
      </w:r>
      <w:r w:rsidRPr="00AE13BA">
        <w:rPr>
          <w:rStyle w:val="StyleUnderline"/>
        </w:rPr>
        <w:t>test case of the United States’ capacity and determination to deter Chinese aggres-sion</w:t>
      </w:r>
      <w:r w:rsidRPr="003B776D">
        <w:t>.73</w:t>
      </w:r>
      <w:r>
        <w:t xml:space="preserve"> </w:t>
      </w:r>
      <w:r w:rsidRPr="00AE13BA">
        <w:rPr>
          <w:rStyle w:val="StyleUnderline"/>
        </w:rPr>
        <w:t xml:space="preserve">Moreover, </w:t>
      </w:r>
      <w:r w:rsidRPr="007C22FD">
        <w:rPr>
          <w:rStyle w:val="StyleUnderline"/>
          <w:highlight w:val="magenta"/>
        </w:rPr>
        <w:t>a nearly 20 percent drop in U.S. defense spending</w:t>
      </w:r>
      <w:r w:rsidRPr="007C22FD">
        <w:rPr>
          <w:highlight w:val="magenta"/>
        </w:rPr>
        <w:t xml:space="preserve"> </w:t>
      </w:r>
      <w:r w:rsidRPr="003B776D">
        <w:t xml:space="preserve">from 2010 to 2015 </w:t>
      </w:r>
      <w:r w:rsidRPr="007C22FD">
        <w:rPr>
          <w:rStyle w:val="StyleUnderline"/>
          <w:highlight w:val="magenta"/>
        </w:rPr>
        <w:t>and congressional resistance to funding base realign-</w:t>
      </w:r>
      <w:proofErr w:type="spellStart"/>
      <w:r w:rsidRPr="007C22FD">
        <w:rPr>
          <w:rStyle w:val="StyleUnderline"/>
          <w:highlight w:val="magenta"/>
        </w:rPr>
        <w:t>ment</w:t>
      </w:r>
      <w:proofErr w:type="spellEnd"/>
      <w:r w:rsidRPr="007C22FD">
        <w:rPr>
          <w:rStyle w:val="StyleUnderline"/>
          <w:highlight w:val="magenta"/>
        </w:rPr>
        <w:t xml:space="preserve"> plans in the Asia -Pacific raise doubts for some in Japan about U.S. staying power </w:t>
      </w:r>
      <w:r w:rsidRPr="00AE13BA">
        <w:rPr>
          <w:rStyle w:val="StyleUnderline"/>
        </w:rPr>
        <w:t>in the region over the long term</w:t>
      </w:r>
      <w:r>
        <w:t xml:space="preserve">.74 </w:t>
      </w:r>
      <w:r w:rsidRPr="007C22FD">
        <w:rPr>
          <w:rStyle w:val="StyleUnderline"/>
          <w:highlight w:val="magenta"/>
        </w:rPr>
        <w:t>Thus, while there is no imminent loss of confidence, certain trends are unsettling to the leader-ship in Tokyo.</w:t>
      </w:r>
      <w:r w:rsidRPr="007C22FD">
        <w:rPr>
          <w:highlight w:val="magenta"/>
        </w:rPr>
        <w:t xml:space="preserve"> </w:t>
      </w:r>
      <w:r w:rsidRPr="007C22FD">
        <w:rPr>
          <w:rStyle w:val="StyleUnderline"/>
          <w:highlight w:val="magenta"/>
        </w:rPr>
        <w:t>One of these trends is the decline in the qualitative advantage that the allies have traditionally held over China’s armed forces</w:t>
      </w:r>
      <w:r w:rsidRPr="003B776D">
        <w:t>. As one analyst</w:t>
      </w:r>
      <w:r>
        <w:t xml:space="preserve"> </w:t>
      </w:r>
      <w:r w:rsidRPr="003B776D">
        <w:t>opined, “</w:t>
      </w:r>
      <w:r w:rsidRPr="007C22FD">
        <w:rPr>
          <w:rStyle w:val="StyleUnderline"/>
          <w:highlight w:val="magenta"/>
        </w:rPr>
        <w:t>if the U.S.-China military balance in East Asia reaches parity, then the credibility of the U.S. nuclear umbrella will be gravely shaken</w:t>
      </w:r>
      <w:r w:rsidRPr="003B776D">
        <w:t>.”75On</w:t>
      </w:r>
      <w:r>
        <w:t xml:space="preserve"> </w:t>
      </w:r>
      <w:r w:rsidRPr="003B776D">
        <w:t xml:space="preserve">this view, </w:t>
      </w:r>
      <w:r w:rsidRPr="007C22FD">
        <w:rPr>
          <w:rStyle w:val="StyleUnderline"/>
          <w:highlight w:val="magenta"/>
        </w:rPr>
        <w:t>Chinese and North Korean nuclear force modernization pro-grams will exacerbate the decoupling problem for Japan</w:t>
      </w:r>
      <w:r w:rsidRPr="003B776D">
        <w:t>. But such mod-</w:t>
      </w:r>
      <w:proofErr w:type="spellStart"/>
      <w:r w:rsidRPr="003B776D">
        <w:t>ernization</w:t>
      </w:r>
      <w:proofErr w:type="spellEnd"/>
      <w:r w:rsidRPr="003B776D">
        <w:t xml:space="preserve"> could also accelerate U.S. rethinking of a possible Japanese</w:t>
      </w:r>
      <w:r>
        <w:t xml:space="preserve"> </w:t>
      </w:r>
      <w:r w:rsidRPr="003B776D">
        <w:t xml:space="preserve">breakout. </w:t>
      </w:r>
      <w:r w:rsidRPr="007C22FD">
        <w:rPr>
          <w:rStyle w:val="StyleUnderline"/>
          <w:highlight w:val="magenta"/>
        </w:rPr>
        <w:t xml:space="preserve">Although a decision by Japan to acquire nuclear weapons may not be in the United States’ current interest, Washington’s ability and willingness to prevent it would wane over time if China’s capabilities were to continue to expand </w:t>
      </w:r>
      <w:r w:rsidRPr="00AE13BA">
        <w:rPr>
          <w:rStyle w:val="StyleUnderline"/>
        </w:rPr>
        <w:t>and especially if North Korea’s status as a nuclear power were to become a normal part of the strategic environment in Asia</w:t>
      </w:r>
      <w:r w:rsidRPr="003B776D">
        <w:t>.</w:t>
      </w:r>
      <w:r>
        <w:t xml:space="preserve"> </w:t>
      </w:r>
      <w:r w:rsidRPr="003B776D">
        <w:t xml:space="preserve">Under such conditions, </w:t>
      </w:r>
      <w:r w:rsidRPr="007C22FD">
        <w:rPr>
          <w:rStyle w:val="StyleUnderline"/>
          <w:highlight w:val="magenta"/>
        </w:rPr>
        <w:t>Japan’s desire for nuclear weapons would appear more reasonable and harder to counter</w:t>
      </w:r>
      <w:r w:rsidRPr="003B776D">
        <w:t>.76</w:t>
      </w:r>
    </w:p>
    <w:p w14:paraId="22ADE68E" w14:textId="77777777" w:rsidR="00724A63" w:rsidRDefault="00724A63" w:rsidP="00724A63"/>
    <w:p w14:paraId="7F91A229" w14:textId="4E7D9C57" w:rsidR="00376121" w:rsidRDefault="00376121" w:rsidP="00376121">
      <w:pPr>
        <w:pStyle w:val="Heading2"/>
      </w:pPr>
      <w:r>
        <w:lastRenderedPageBreak/>
        <w:t>South Korea – US Security Commitments</w:t>
      </w:r>
    </w:p>
    <w:p w14:paraId="553B8AD4" w14:textId="73C85D14" w:rsidR="00376121" w:rsidRPr="00376121" w:rsidRDefault="00376121" w:rsidP="00376121">
      <w:pPr>
        <w:pStyle w:val="Heading3"/>
      </w:pPr>
      <w:r>
        <w:lastRenderedPageBreak/>
        <w:t>Growing Doubt Now</w:t>
      </w:r>
    </w:p>
    <w:p w14:paraId="68E3B5A2" w14:textId="11070445" w:rsidR="00376121" w:rsidRDefault="00376121" w:rsidP="00376121">
      <w:pPr>
        <w:pStyle w:val="Heading4"/>
      </w:pPr>
      <w:r>
        <w:t>There’s growing doubt in the US’ security commitment to South Korea now- a decline in extended deterrence would cause South Korea to go nuclear, resulting in conflict</w:t>
      </w:r>
    </w:p>
    <w:p w14:paraId="02BBEE9F" w14:textId="724AB702" w:rsidR="00376121" w:rsidRPr="002E55A6" w:rsidRDefault="00376121" w:rsidP="00376121">
      <w:pPr>
        <w:rPr>
          <w:rStyle w:val="Style13ptBold"/>
        </w:rPr>
      </w:pPr>
      <w:r w:rsidRPr="002E55A6">
        <w:rPr>
          <w:rStyle w:val="Style13ptBold"/>
        </w:rPr>
        <w:t xml:space="preserve">Panda, </w:t>
      </w:r>
      <w:r w:rsidR="00A0661F" w:rsidRPr="00A0661F">
        <w:t xml:space="preserve">Former Senior Fellow at the Institute for </w:t>
      </w:r>
      <w:proofErr w:type="spellStart"/>
      <w:r w:rsidR="00A0661F" w:rsidRPr="00A0661F">
        <w:t>Defence</w:t>
      </w:r>
      <w:proofErr w:type="spellEnd"/>
      <w:r w:rsidR="00A0661F" w:rsidRPr="00A0661F">
        <w:t xml:space="preserve"> Studies and Analyses,</w:t>
      </w:r>
      <w:r w:rsidR="00A0661F">
        <w:rPr>
          <w:rStyle w:val="Style13ptBold"/>
        </w:rPr>
        <w:t xml:space="preserve"> </w:t>
      </w:r>
      <w:r w:rsidRPr="002E55A6">
        <w:rPr>
          <w:rStyle w:val="Style13ptBold"/>
        </w:rPr>
        <w:t>2015</w:t>
      </w:r>
    </w:p>
    <w:p w14:paraId="7EBDEE9F" w14:textId="77777777" w:rsidR="00376121" w:rsidRDefault="00376121" w:rsidP="00376121">
      <w:r>
        <w:t>(</w:t>
      </w:r>
      <w:proofErr w:type="spellStart"/>
      <w:r>
        <w:t>Rajaram</w:t>
      </w:r>
      <w:proofErr w:type="spellEnd"/>
      <w:r>
        <w:t xml:space="preserve"> Panda, "Should South Korea go Nuclear?</w:t>
      </w:r>
      <w:proofErr w:type="gramStart"/>
      <w:r>
        <w:t>",</w:t>
      </w:r>
      <w:proofErr w:type="gramEnd"/>
      <w:r>
        <w:t xml:space="preserve"> Asia-Pacific Review, Vol. 22, No. 1, 2015, Taylor and Francis Online, Accessed 7/13/16, JL @ RKS)</w:t>
      </w:r>
    </w:p>
    <w:p w14:paraId="5778580D" w14:textId="77777777" w:rsidR="00376121" w:rsidRPr="005A6585" w:rsidRDefault="00376121" w:rsidP="00376121">
      <w:r>
        <w:t xml:space="preserve">Has South Korea lost confidence in the extended nuclear deterrence provided by the United States, which is why the debate to rethink the nuclear option has emerged in that country? In the context of trying to answer the question raised in this article, a brief introduction of what exactly the Extended Deterrence Policy is and what the activities associated with it mean seems relevant here. A plethora of literature on this matter already exists.2 </w:t>
      </w:r>
      <w:r w:rsidRPr="007C22FD">
        <w:rPr>
          <w:highlight w:val="magenta"/>
        </w:rPr>
        <w:t>T</w:t>
      </w:r>
      <w:r w:rsidRPr="007C22FD">
        <w:rPr>
          <w:rStyle w:val="StyleUnderline"/>
          <w:highlight w:val="magenta"/>
        </w:rPr>
        <w:t>he military balance in Northeast Asia is so unevenly distributed that the U</w:t>
      </w:r>
      <w:r w:rsidRPr="00296B8D">
        <w:rPr>
          <w:rStyle w:val="StyleUnderline"/>
        </w:rPr>
        <w:t xml:space="preserve">nited </w:t>
      </w:r>
      <w:r w:rsidRPr="007C22FD">
        <w:rPr>
          <w:rStyle w:val="StyleUnderline"/>
          <w:highlight w:val="magenta"/>
        </w:rPr>
        <w:t>S</w:t>
      </w:r>
      <w:r w:rsidRPr="00296B8D">
        <w:rPr>
          <w:rStyle w:val="StyleUnderline"/>
        </w:rPr>
        <w:t xml:space="preserve">tates </w:t>
      </w:r>
      <w:r w:rsidRPr="007C22FD">
        <w:rPr>
          <w:rStyle w:val="StyleUnderline"/>
          <w:highlight w:val="magenta"/>
        </w:rPr>
        <w:t xml:space="preserve">needed to reassure </w:t>
      </w:r>
      <w:r w:rsidRPr="00296B8D">
        <w:rPr>
          <w:rStyle w:val="StyleUnderline"/>
        </w:rPr>
        <w:t>its</w:t>
      </w:r>
      <w:r>
        <w:rPr>
          <w:rStyle w:val="StyleUnderline"/>
        </w:rPr>
        <w:t xml:space="preserve"> </w:t>
      </w:r>
      <w:r w:rsidRPr="00296B8D">
        <w:rPr>
          <w:rStyle w:val="StyleUnderline"/>
        </w:rPr>
        <w:t>two Northeast Asia allies—</w:t>
      </w:r>
      <w:r w:rsidRPr="007C22FD">
        <w:rPr>
          <w:rStyle w:val="StyleUnderline"/>
          <w:highlight w:val="magenta"/>
        </w:rPr>
        <w:t xml:space="preserve">South Korea </w:t>
      </w:r>
      <w:r w:rsidRPr="00296B8D">
        <w:rPr>
          <w:rStyle w:val="StyleUnderline"/>
        </w:rPr>
        <w:t>and Japan—</w:t>
      </w:r>
      <w:r w:rsidRPr="007C22FD">
        <w:rPr>
          <w:rStyle w:val="StyleUnderline"/>
          <w:highlight w:val="magenta"/>
        </w:rPr>
        <w:t xml:space="preserve">that it will provide nuclear deterrence </w:t>
      </w:r>
      <w:r w:rsidRPr="00296B8D">
        <w:rPr>
          <w:rStyle w:val="StyleUnderline"/>
        </w:rPr>
        <w:t xml:space="preserve">for their security. </w:t>
      </w:r>
      <w:r w:rsidRPr="007C22FD">
        <w:rPr>
          <w:rStyle w:val="StyleUnderline"/>
          <w:highlight w:val="magenta"/>
        </w:rPr>
        <w:t>Tensions between the two Koreas and the potential involvement of China, Japan, Russia, and the U</w:t>
      </w:r>
      <w:r w:rsidRPr="00296B8D">
        <w:rPr>
          <w:rStyle w:val="StyleUnderline"/>
        </w:rPr>
        <w:t xml:space="preserve">nited </w:t>
      </w:r>
      <w:r w:rsidRPr="007C22FD">
        <w:rPr>
          <w:rStyle w:val="StyleUnderline"/>
          <w:highlight w:val="magenta"/>
        </w:rPr>
        <w:t>S</w:t>
      </w:r>
      <w:r w:rsidRPr="00296B8D">
        <w:rPr>
          <w:rStyle w:val="StyleUnderline"/>
        </w:rPr>
        <w:t xml:space="preserve">tates </w:t>
      </w:r>
      <w:r w:rsidRPr="007C22FD">
        <w:rPr>
          <w:rStyle w:val="StyleUnderline"/>
          <w:highlight w:val="magenta"/>
        </w:rPr>
        <w:t xml:space="preserve">create a </w:t>
      </w:r>
      <w:r w:rsidRPr="00296B8D">
        <w:rPr>
          <w:rStyle w:val="StyleUnderline"/>
        </w:rPr>
        <w:t>nearly</w:t>
      </w:r>
      <w:r>
        <w:rPr>
          <w:rStyle w:val="StyleUnderline"/>
        </w:rPr>
        <w:t xml:space="preserve"> </w:t>
      </w:r>
      <w:r w:rsidRPr="00296B8D">
        <w:rPr>
          <w:rStyle w:val="StyleUnderline"/>
        </w:rPr>
        <w:t xml:space="preserve">open-ended </w:t>
      </w:r>
      <w:r w:rsidRPr="007C22FD">
        <w:rPr>
          <w:rStyle w:val="StyleUnderline"/>
          <w:highlight w:val="magenta"/>
        </w:rPr>
        <w:t>spectrum of possible conflicts</w:t>
      </w:r>
      <w:r>
        <w:t xml:space="preserve">. In view of the range of posturing by an assertive China and belligerent North Korea to intimidate its adversarial neighbor, these have opened the floodgates for possible intervention by outside powers such as the United States and China. These two countries could be first to respond to a conventional conflict, and not be deterred if it escalates subsequently into a nuclear conflict. </w:t>
      </w:r>
      <w:r w:rsidRPr="007C22FD">
        <w:rPr>
          <w:rStyle w:val="StyleUnderline"/>
          <w:highlight w:val="magenta"/>
        </w:rPr>
        <w:t>Such a conflict</w:t>
      </w:r>
      <w:r>
        <w:t xml:space="preserve">, if and when it occurs, </w:t>
      </w:r>
      <w:r w:rsidRPr="007C22FD">
        <w:rPr>
          <w:rStyle w:val="StyleUnderline"/>
          <w:highlight w:val="magenta"/>
        </w:rPr>
        <w:t xml:space="preserve">could spread far beyond the boundaries of the place of its occurrence, and the extended US nuclear deterrence could prevent either of its allies choosing the nuclear path themselves. The issue of nuclear deterrence in the form of nuclear security guarantees </w:t>
      </w:r>
      <w:r w:rsidRPr="00296B8D">
        <w:rPr>
          <w:rStyle w:val="StyleUnderline"/>
        </w:rPr>
        <w:t>from nuclear</w:t>
      </w:r>
      <w:r>
        <w:rPr>
          <w:rStyle w:val="StyleUnderline"/>
        </w:rPr>
        <w:t xml:space="preserve"> </w:t>
      </w:r>
      <w:r w:rsidRPr="00296B8D">
        <w:rPr>
          <w:rStyle w:val="StyleUnderline"/>
        </w:rPr>
        <w:t>weapon states to non-nuclear weapons states involving the possible use of nuclear</w:t>
      </w:r>
      <w:r>
        <w:rPr>
          <w:rStyle w:val="StyleUnderline"/>
        </w:rPr>
        <w:t xml:space="preserve"> </w:t>
      </w:r>
      <w:r w:rsidRPr="00296B8D">
        <w:rPr>
          <w:rStyle w:val="StyleUnderline"/>
        </w:rPr>
        <w:t xml:space="preserve">weapons </w:t>
      </w:r>
      <w:r w:rsidRPr="007C22FD">
        <w:rPr>
          <w:rStyle w:val="StyleUnderline"/>
          <w:highlight w:val="magenta"/>
        </w:rPr>
        <w:t>has been a major instrument of</w:t>
      </w:r>
      <w:r w:rsidRPr="007C22FD">
        <w:rPr>
          <w:highlight w:val="magenta"/>
        </w:rPr>
        <w:t xml:space="preserve"> </w:t>
      </w:r>
      <w:r>
        <w:t xml:space="preserve">twenty-first century global </w:t>
      </w:r>
      <w:r w:rsidRPr="007C22FD">
        <w:rPr>
          <w:rStyle w:val="StyleUnderline"/>
          <w:highlight w:val="magenta"/>
        </w:rPr>
        <w:t>diplomacy</w:t>
      </w:r>
      <w:r>
        <w:t xml:space="preserve">. </w:t>
      </w:r>
      <w:r w:rsidRPr="00296B8D">
        <w:rPr>
          <w:rStyle w:val="StyleUnderline"/>
        </w:rPr>
        <w:t>At</w:t>
      </w:r>
      <w:r>
        <w:rPr>
          <w:rStyle w:val="StyleUnderline"/>
        </w:rPr>
        <w:t xml:space="preserve"> </w:t>
      </w:r>
      <w:r w:rsidRPr="00296B8D">
        <w:rPr>
          <w:rStyle w:val="StyleUnderline"/>
        </w:rPr>
        <w:t xml:space="preserve">the same time, </w:t>
      </w:r>
      <w:r w:rsidRPr="007C22FD">
        <w:rPr>
          <w:rStyle w:val="StyleUnderline"/>
          <w:highlight w:val="magenta"/>
        </w:rPr>
        <w:t>there has been a growing demand in the U</w:t>
      </w:r>
      <w:r w:rsidRPr="00296B8D">
        <w:rPr>
          <w:rStyle w:val="StyleUnderline"/>
        </w:rPr>
        <w:t xml:space="preserve">nited </w:t>
      </w:r>
      <w:r w:rsidRPr="007C22FD">
        <w:rPr>
          <w:rStyle w:val="StyleUnderline"/>
          <w:highlight w:val="magenta"/>
        </w:rPr>
        <w:t>S</w:t>
      </w:r>
      <w:r w:rsidRPr="00296B8D">
        <w:rPr>
          <w:rStyle w:val="StyleUnderline"/>
        </w:rPr>
        <w:t>tates</w:t>
      </w:r>
      <w:r>
        <w:t xml:space="preserve"> and elsewhere </w:t>
      </w:r>
      <w:r w:rsidRPr="007C22FD">
        <w:rPr>
          <w:rStyle w:val="StyleUnderline"/>
          <w:highlight w:val="magenta"/>
        </w:rPr>
        <w:t>for global nuclear disarmament</w:t>
      </w:r>
      <w:r w:rsidRPr="00296B8D">
        <w:rPr>
          <w:rStyle w:val="StyleUnderline"/>
        </w:rPr>
        <w:t xml:space="preserve">, directly </w:t>
      </w:r>
      <w:r w:rsidRPr="007C22FD">
        <w:rPr>
          <w:rStyle w:val="StyleUnderline"/>
          <w:highlight w:val="magenta"/>
        </w:rPr>
        <w:t>casting doubt on the utility of extended nuclear deterrence</w:t>
      </w:r>
      <w:r>
        <w:t>.3</w:t>
      </w:r>
    </w:p>
    <w:p w14:paraId="011B4210" w14:textId="77777777" w:rsidR="00376121" w:rsidRPr="00376121" w:rsidRDefault="00376121" w:rsidP="00376121"/>
    <w:p w14:paraId="1BB1A9C3" w14:textId="35FC8FCA" w:rsidR="00FD3D42" w:rsidRDefault="00FD3D42" w:rsidP="004913CA">
      <w:pPr>
        <w:pStyle w:val="Heading1"/>
      </w:pPr>
      <w:r>
        <w:lastRenderedPageBreak/>
        <w:t>Proliferation Good</w:t>
      </w:r>
    </w:p>
    <w:p w14:paraId="2A885EE4" w14:textId="77777777" w:rsidR="00E94019" w:rsidRDefault="00E94019" w:rsidP="00E94019">
      <w:pPr>
        <w:pStyle w:val="Heading2"/>
      </w:pPr>
      <w:r>
        <w:lastRenderedPageBreak/>
        <w:t>CBW Turn</w:t>
      </w:r>
    </w:p>
    <w:p w14:paraId="709ACAEE" w14:textId="77777777" w:rsidR="00E94019" w:rsidRDefault="00E94019" w:rsidP="00E94019">
      <w:pPr>
        <w:pStyle w:val="Heading3"/>
      </w:pPr>
      <w:r>
        <w:lastRenderedPageBreak/>
        <w:t>Stops Bioweapons</w:t>
      </w:r>
    </w:p>
    <w:p w14:paraId="7D68101B" w14:textId="77777777" w:rsidR="00E94019" w:rsidRDefault="00E94019" w:rsidP="00E94019">
      <w:pPr>
        <w:pStyle w:val="Heading4"/>
      </w:pPr>
      <w:r>
        <w:t>Nuclear weapons mean states won’t pursue bioweapons- nukes are perceived as more effective</w:t>
      </w:r>
    </w:p>
    <w:p w14:paraId="1C3EE18F" w14:textId="77777777" w:rsidR="00E94019" w:rsidRDefault="00E94019" w:rsidP="00E94019">
      <w:pPr>
        <w:widowControl w:val="0"/>
        <w:autoSpaceDE w:val="0"/>
        <w:autoSpaceDN w:val="0"/>
        <w:adjustRightInd w:val="0"/>
        <w:rPr>
          <w:rFonts w:cs="Cambria Math"/>
          <w:sz w:val="26"/>
          <w:szCs w:val="26"/>
        </w:rPr>
      </w:pPr>
      <w:r>
        <w:rPr>
          <w:rFonts w:cs="Cambria Math"/>
          <w:sz w:val="26"/>
          <w:szCs w:val="26"/>
        </w:rPr>
        <w:t xml:space="preserve">Horowitz and </w:t>
      </w:r>
      <w:proofErr w:type="spellStart"/>
      <w:r>
        <w:rPr>
          <w:rFonts w:cs="Cambria Math"/>
          <w:sz w:val="26"/>
          <w:szCs w:val="26"/>
        </w:rPr>
        <w:t>Narang</w:t>
      </w:r>
      <w:proofErr w:type="spellEnd"/>
      <w:r>
        <w:rPr>
          <w:rFonts w:cs="Cambria Math"/>
          <w:sz w:val="26"/>
          <w:szCs w:val="26"/>
        </w:rPr>
        <w:t>, 2014</w:t>
      </w:r>
    </w:p>
    <w:p w14:paraId="335FE745" w14:textId="77777777" w:rsidR="00E94019" w:rsidRDefault="00E94019" w:rsidP="00E94019">
      <w:pPr>
        <w:widowControl w:val="0"/>
        <w:autoSpaceDE w:val="0"/>
        <w:autoSpaceDN w:val="0"/>
        <w:adjustRightInd w:val="0"/>
        <w:rPr>
          <w:rFonts w:cs="Cambria Math"/>
          <w:szCs w:val="22"/>
        </w:rPr>
      </w:pPr>
      <w:r>
        <w:rPr>
          <w:rFonts w:cs="Cambria Math"/>
          <w:szCs w:val="22"/>
        </w:rPr>
        <w:t xml:space="preserve">(Michael C. Horowitz and Neil </w:t>
      </w:r>
      <w:proofErr w:type="spellStart"/>
      <w:r>
        <w:rPr>
          <w:rFonts w:cs="Cambria Math"/>
          <w:szCs w:val="22"/>
        </w:rPr>
        <w:t>Narang</w:t>
      </w:r>
      <w:proofErr w:type="spellEnd"/>
      <w:r>
        <w:rPr>
          <w:rFonts w:cs="Cambria Math"/>
          <w:szCs w:val="22"/>
        </w:rPr>
        <w:t>, "Poor Man’s Atomic Bomb? Exploring the Relationship between ‘‘Weapons of Mass Destruction’’", Journal of Conflict Resolution 2014, Vol. 58(3), Sage Journals, Accessed 7/4/16, JL @ RKS)</w:t>
      </w:r>
    </w:p>
    <w:p w14:paraId="0137FE03" w14:textId="77777777" w:rsidR="00E94019" w:rsidRDefault="00E94019" w:rsidP="00E94019">
      <w:r>
        <w:t xml:space="preserve">Finally, we turn to estimating </w:t>
      </w:r>
      <w:r w:rsidRPr="008A0554">
        <w:rPr>
          <w:rStyle w:val="StyleUnderline"/>
        </w:rPr>
        <w:t>the effect of both nuclear and chemical weapons pursuit</w:t>
      </w:r>
      <w:r>
        <w:rPr>
          <w:rStyle w:val="StyleUnderline"/>
        </w:rPr>
        <w:t xml:space="preserve"> </w:t>
      </w:r>
      <w:r w:rsidRPr="008A0554">
        <w:rPr>
          <w:rStyle w:val="StyleUnderline"/>
        </w:rPr>
        <w:t>and acquisition on the risk of initiating biological weapons pursuit</w:t>
      </w:r>
      <w:r>
        <w:t xml:space="preserve"> in models 5 and 6. These results are equally interesting because they provide support for the notion that biological weapons (in addition to chemical weapons) can also be appropriately considered a ‘‘poor man’s nuclear bomb.’’ </w:t>
      </w:r>
      <w:r w:rsidRPr="008A0554">
        <w:rPr>
          <w:rStyle w:val="StyleUnderline"/>
        </w:rPr>
        <w:t>Similar to the impact of possessing</w:t>
      </w:r>
      <w:r>
        <w:rPr>
          <w:rStyle w:val="StyleUnderline"/>
        </w:rPr>
        <w:t xml:space="preserve"> </w:t>
      </w:r>
      <w:r w:rsidRPr="008A0554">
        <w:rPr>
          <w:rStyle w:val="StyleUnderline"/>
        </w:rPr>
        <w:t xml:space="preserve">nuclear weapons on the probability a state pursues chemical weapons, </w:t>
      </w:r>
      <w:r w:rsidRPr="007C22FD">
        <w:rPr>
          <w:rStyle w:val="StyleUnderline"/>
          <w:highlight w:val="magenta"/>
        </w:rPr>
        <w:t xml:space="preserve">nuclear weapons possession has a strong negative effect on biological weapons pursuit </w:t>
      </w:r>
      <w:r>
        <w:t xml:space="preserve">in both models 5 and 6. After holding the underlying level of demand constant in model 6, </w:t>
      </w:r>
      <w:r w:rsidRPr="007C22FD">
        <w:rPr>
          <w:rStyle w:val="StyleUnderline"/>
          <w:highlight w:val="magenta"/>
        </w:rPr>
        <w:t xml:space="preserve">simply possessing a nuclear weapon appears to decrease the instantaneous risk that a state will pursue biological weapons to </w:t>
      </w:r>
      <w:r w:rsidRPr="008A0554">
        <w:rPr>
          <w:rStyle w:val="StyleUnderline"/>
        </w:rPr>
        <w:t xml:space="preserve">virtually </w:t>
      </w:r>
      <w:r w:rsidRPr="007C22FD">
        <w:rPr>
          <w:rStyle w:val="StyleUnderline"/>
          <w:highlight w:val="magenta"/>
        </w:rPr>
        <w:t>zero</w:t>
      </w:r>
      <w:r w:rsidRPr="007C22FD">
        <w:rPr>
          <w:highlight w:val="magenta"/>
        </w:rPr>
        <w:t xml:space="preserve"> </w:t>
      </w:r>
      <w:r>
        <w:t xml:space="preserve">(1.44 </w:t>
      </w:r>
      <w:proofErr w:type="gramStart"/>
      <w:r>
        <w:t>107 )</w:t>
      </w:r>
      <w:proofErr w:type="gramEnd"/>
      <w:r>
        <w:t xml:space="preserve">. </w:t>
      </w:r>
      <w:r w:rsidRPr="007C22FD">
        <w:rPr>
          <w:rStyle w:val="StyleUnderline"/>
          <w:highlight w:val="magenta"/>
        </w:rPr>
        <w:t>This is consistent with the understanding of nuclear weapons as so powerful that they make the possession of other types of WMDs less relevant</w:t>
      </w:r>
      <w:r>
        <w:t xml:space="preserve">. </w:t>
      </w:r>
      <w:r w:rsidRPr="007C22FD">
        <w:rPr>
          <w:rStyle w:val="StyleUnderline"/>
          <w:highlight w:val="magenta"/>
        </w:rPr>
        <w:t>Even before countries such as the U</w:t>
      </w:r>
      <w:r w:rsidRPr="008A0554">
        <w:rPr>
          <w:rStyle w:val="StyleUnderline"/>
        </w:rPr>
        <w:t xml:space="preserve">nited </w:t>
      </w:r>
      <w:r w:rsidRPr="007C22FD">
        <w:rPr>
          <w:rStyle w:val="StyleUnderline"/>
          <w:highlight w:val="magenta"/>
        </w:rPr>
        <w:t>S</w:t>
      </w:r>
      <w:r w:rsidRPr="008A0554">
        <w:rPr>
          <w:rStyle w:val="StyleUnderline"/>
        </w:rPr>
        <w:t xml:space="preserve">tates </w:t>
      </w:r>
      <w:r w:rsidRPr="007C22FD">
        <w:rPr>
          <w:rStyle w:val="StyleUnderline"/>
          <w:highlight w:val="magenta"/>
        </w:rPr>
        <w:t>abandoned their chemical weapons programs</w:t>
      </w:r>
      <w:r>
        <w:t xml:space="preserve">, for example, </w:t>
      </w:r>
      <w:r w:rsidRPr="007C22FD">
        <w:rPr>
          <w:rStyle w:val="StyleUnderline"/>
          <w:highlight w:val="magenta"/>
        </w:rPr>
        <w:t>they abandoned their biological weapons program</w:t>
      </w:r>
      <w:r>
        <w:t xml:space="preserve">. The United States eliminated its offensive BW program under a Nixon administration order in 1969 and had shut down the program by the time it signed the BWC in 1972. </w:t>
      </w:r>
      <w:r w:rsidRPr="008A0554">
        <w:rPr>
          <w:rStyle w:val="StyleUnderline"/>
        </w:rPr>
        <w:t>France and Great Britain similarly eliminated</w:t>
      </w:r>
      <w:r>
        <w:rPr>
          <w:rStyle w:val="StyleUnderline"/>
        </w:rPr>
        <w:t xml:space="preserve"> </w:t>
      </w:r>
      <w:r w:rsidRPr="008A0554">
        <w:rPr>
          <w:rStyle w:val="StyleUnderline"/>
        </w:rPr>
        <w:t>their offensive BW programs</w:t>
      </w:r>
      <w:r>
        <w:t xml:space="preserve">. Russia stands in stark contrast to this argument, however. Evidence revealed after the cold war demonstrated that the Soviet Union maintained a vibrant offensive BW program at the </w:t>
      </w:r>
      <w:proofErr w:type="spellStart"/>
      <w:r>
        <w:t>Biopreparat</w:t>
      </w:r>
      <w:proofErr w:type="spellEnd"/>
      <w:r>
        <w:t xml:space="preserve"> complex through the end of the cold war. This demonstrates that grouping CBWs into a single category may not accurately represent the way countries actually think about them. Biological weapons, given their greater theoretical destructive capacity, may be considered somewhat differently. This is a potential path for future research.</w:t>
      </w:r>
    </w:p>
    <w:p w14:paraId="627654A9" w14:textId="77777777" w:rsidR="00E94019" w:rsidRPr="00E94019" w:rsidRDefault="00E94019" w:rsidP="00E94019"/>
    <w:p w14:paraId="4CAD1AC8" w14:textId="77777777" w:rsidR="00E94019" w:rsidRDefault="00E94019" w:rsidP="00E94019">
      <w:pPr>
        <w:pStyle w:val="Heading3"/>
      </w:pPr>
      <w:r>
        <w:lastRenderedPageBreak/>
        <w:t>Stops Chemical Weapons</w:t>
      </w:r>
    </w:p>
    <w:p w14:paraId="27E94F36" w14:textId="77777777" w:rsidR="00E94019" w:rsidRDefault="00E94019" w:rsidP="00E94019">
      <w:pPr>
        <w:pStyle w:val="Heading4"/>
      </w:pPr>
      <w:r>
        <w:t>Achieving nuclear weapons reduces stops states from pursuing chemical weapons- perceived superiority of nukes</w:t>
      </w:r>
    </w:p>
    <w:p w14:paraId="3C909B51" w14:textId="77777777" w:rsidR="00E94019" w:rsidRDefault="00E94019" w:rsidP="00E94019">
      <w:pPr>
        <w:widowControl w:val="0"/>
        <w:autoSpaceDE w:val="0"/>
        <w:autoSpaceDN w:val="0"/>
        <w:adjustRightInd w:val="0"/>
        <w:rPr>
          <w:rFonts w:cs="Cambria Math"/>
          <w:sz w:val="26"/>
          <w:szCs w:val="26"/>
        </w:rPr>
      </w:pPr>
      <w:r>
        <w:rPr>
          <w:rFonts w:cs="Cambria Math"/>
          <w:sz w:val="26"/>
          <w:szCs w:val="26"/>
        </w:rPr>
        <w:t xml:space="preserve">Horowitz and </w:t>
      </w:r>
      <w:proofErr w:type="spellStart"/>
      <w:r>
        <w:rPr>
          <w:rFonts w:cs="Cambria Math"/>
          <w:sz w:val="26"/>
          <w:szCs w:val="26"/>
        </w:rPr>
        <w:t>Narang</w:t>
      </w:r>
      <w:proofErr w:type="spellEnd"/>
      <w:r>
        <w:rPr>
          <w:rFonts w:cs="Cambria Math"/>
          <w:sz w:val="26"/>
          <w:szCs w:val="26"/>
        </w:rPr>
        <w:t>, 2014</w:t>
      </w:r>
    </w:p>
    <w:p w14:paraId="12A33DF5" w14:textId="77777777" w:rsidR="00E94019" w:rsidRDefault="00E94019" w:rsidP="00E94019">
      <w:pPr>
        <w:widowControl w:val="0"/>
        <w:autoSpaceDE w:val="0"/>
        <w:autoSpaceDN w:val="0"/>
        <w:adjustRightInd w:val="0"/>
        <w:rPr>
          <w:rFonts w:cs="Cambria Math"/>
          <w:szCs w:val="22"/>
        </w:rPr>
      </w:pPr>
      <w:r>
        <w:rPr>
          <w:rFonts w:cs="Cambria Math"/>
          <w:szCs w:val="22"/>
        </w:rPr>
        <w:t xml:space="preserve">(Michael C. Horowitz and Neil </w:t>
      </w:r>
      <w:proofErr w:type="spellStart"/>
      <w:r>
        <w:rPr>
          <w:rFonts w:cs="Cambria Math"/>
          <w:szCs w:val="22"/>
        </w:rPr>
        <w:t>Narang</w:t>
      </w:r>
      <w:proofErr w:type="spellEnd"/>
      <w:r>
        <w:rPr>
          <w:rFonts w:cs="Cambria Math"/>
          <w:szCs w:val="22"/>
        </w:rPr>
        <w:t>, "Poor Man’s Atomic Bomb? Exploring the Relationship between ‘‘Weapons of Mass Destruction’’", Journal of Conflict Resolution 2014, Vol. 58(3), Sage Journals, Accessed 7/4/16, JL @ RKS</w:t>
      </w:r>
    </w:p>
    <w:p w14:paraId="1B8C9714" w14:textId="77777777" w:rsidR="00E94019" w:rsidRDefault="00E94019" w:rsidP="00E94019">
      <w:pPr>
        <w:widowControl w:val="0"/>
        <w:autoSpaceDE w:val="0"/>
        <w:autoSpaceDN w:val="0"/>
        <w:adjustRightInd w:val="0"/>
        <w:rPr>
          <w:rFonts w:cs="Cambria Math"/>
          <w:szCs w:val="22"/>
        </w:rPr>
      </w:pPr>
      <w:r>
        <w:rPr>
          <w:rFonts w:cs="Cambria Math"/>
          <w:szCs w:val="22"/>
        </w:rPr>
        <w:t>*CWC- Chemical Weapons Convention)</w:t>
      </w:r>
    </w:p>
    <w:p w14:paraId="7B8CA125" w14:textId="77777777" w:rsidR="00E94019" w:rsidRPr="00FF3732" w:rsidRDefault="00E94019" w:rsidP="00E94019">
      <w:r>
        <w:t xml:space="preserve">Critically, </w:t>
      </w:r>
      <w:r w:rsidRPr="00796089">
        <w:rPr>
          <w:rStyle w:val="StyleUnderline"/>
        </w:rPr>
        <w:t>we also find some evidence of substitution in the relationship between</w:t>
      </w:r>
      <w:r>
        <w:rPr>
          <w:rStyle w:val="StyleUnderline"/>
        </w:rPr>
        <w:t xml:space="preserve"> </w:t>
      </w:r>
      <w:r w:rsidRPr="00796089">
        <w:rPr>
          <w:rStyle w:val="StyleUnderline"/>
        </w:rPr>
        <w:t>chemical and nuclear weapons</w:t>
      </w:r>
      <w:r>
        <w:t xml:space="preserve">, </w:t>
      </w:r>
      <w:r w:rsidRPr="007C22FD">
        <w:rPr>
          <w:rStyle w:val="StyleUnderline"/>
          <w:highlight w:val="magenta"/>
        </w:rPr>
        <w:t xml:space="preserve">as the actual possession of nuclear weapons </w:t>
      </w:r>
      <w:r w:rsidRPr="00796089">
        <w:rPr>
          <w:rStyle w:val="StyleUnderline"/>
        </w:rPr>
        <w:t>and</w:t>
      </w:r>
      <w:r>
        <w:rPr>
          <w:rStyle w:val="StyleUnderline"/>
        </w:rPr>
        <w:t xml:space="preserve"> </w:t>
      </w:r>
      <w:r w:rsidRPr="00796089">
        <w:rPr>
          <w:rStyle w:val="StyleUnderline"/>
        </w:rPr>
        <w:t xml:space="preserve">biological weapons </w:t>
      </w:r>
      <w:r w:rsidRPr="007C22FD">
        <w:rPr>
          <w:rStyle w:val="StyleUnderline"/>
          <w:highlight w:val="magenta"/>
        </w:rPr>
        <w:t xml:space="preserve">are </w:t>
      </w:r>
      <w:r w:rsidRPr="00796089">
        <w:rPr>
          <w:rStyle w:val="StyleUnderline"/>
        </w:rPr>
        <w:t xml:space="preserve">both </w:t>
      </w:r>
      <w:r w:rsidRPr="007C22FD">
        <w:rPr>
          <w:rStyle w:val="StyleUnderline"/>
          <w:highlight w:val="magenta"/>
        </w:rPr>
        <w:t>negatively associated with initiating chemical weapons pursuit</w:t>
      </w:r>
      <w:r w:rsidRPr="007C22FD">
        <w:rPr>
          <w:highlight w:val="magenta"/>
        </w:rPr>
        <w:t xml:space="preserve"> </w:t>
      </w:r>
      <w:r>
        <w:t xml:space="preserve">in models 3 and 4. </w:t>
      </w:r>
      <w:r w:rsidRPr="007C22FD">
        <w:rPr>
          <w:rStyle w:val="StyleUnderline"/>
          <w:highlight w:val="magenta"/>
        </w:rPr>
        <w:t xml:space="preserve">Once states finally acquire a nuclear </w:t>
      </w:r>
      <w:r w:rsidRPr="00796089">
        <w:rPr>
          <w:rStyle w:val="StyleUnderline"/>
        </w:rPr>
        <w:t xml:space="preserve">or biological </w:t>
      </w:r>
      <w:r w:rsidRPr="007C22FD">
        <w:rPr>
          <w:rStyle w:val="StyleUnderline"/>
          <w:highlight w:val="magenta"/>
        </w:rPr>
        <w:t>weapon, the risk that they will start to pursue a chemical weapon</w:t>
      </w:r>
      <w:r w:rsidRPr="007C22FD">
        <w:rPr>
          <w:highlight w:val="magenta"/>
        </w:rPr>
        <w:t xml:space="preserve"> </w:t>
      </w:r>
      <w:r>
        <w:t xml:space="preserve">at any given moment in the data </w:t>
      </w:r>
      <w:r w:rsidRPr="007C22FD">
        <w:rPr>
          <w:rStyle w:val="StyleUnderline"/>
          <w:highlight w:val="magenta"/>
        </w:rPr>
        <w:t>drops to virtually zero</w:t>
      </w:r>
      <w:r w:rsidRPr="007C22FD">
        <w:rPr>
          <w:highlight w:val="magenta"/>
        </w:rPr>
        <w:t xml:space="preserve">. </w:t>
      </w:r>
      <w:r w:rsidRPr="007C22FD">
        <w:rPr>
          <w:rStyle w:val="StyleUnderline"/>
          <w:highlight w:val="magenta"/>
        </w:rPr>
        <w:t>This negative relationship between nuclear weapons acquisition and chemical weapons is demonstrated by several nuclear-capable states that have signed the CWC and eliminated their chemical weapons arsenals, including Great Britain, France, India, and the U</w:t>
      </w:r>
      <w:r w:rsidRPr="00796089">
        <w:rPr>
          <w:rStyle w:val="StyleUnderline"/>
        </w:rPr>
        <w:t xml:space="preserve">nited </w:t>
      </w:r>
      <w:r w:rsidRPr="007C22FD">
        <w:rPr>
          <w:rStyle w:val="StyleUnderline"/>
          <w:highlight w:val="magenta"/>
        </w:rPr>
        <w:t>S</w:t>
      </w:r>
      <w:r w:rsidRPr="00796089">
        <w:rPr>
          <w:rStyle w:val="StyleUnderline"/>
        </w:rPr>
        <w:t>tates</w:t>
      </w:r>
      <w:r>
        <w:t xml:space="preserve">. </w:t>
      </w:r>
      <w:r w:rsidRPr="007C22FD">
        <w:rPr>
          <w:rStyle w:val="StyleUnderline"/>
          <w:highlight w:val="magenta"/>
        </w:rPr>
        <w:t xml:space="preserve">Even Russia is beginning to come into compliance with its </w:t>
      </w:r>
      <w:r w:rsidRPr="00796089">
        <w:rPr>
          <w:rStyle w:val="StyleUnderline"/>
        </w:rPr>
        <w:t xml:space="preserve">CWC </w:t>
      </w:r>
      <w:r w:rsidRPr="007C22FD">
        <w:rPr>
          <w:rStyle w:val="StyleUnderline"/>
          <w:highlight w:val="magenta"/>
        </w:rPr>
        <w:t>obligations</w:t>
      </w:r>
      <w:r w:rsidRPr="007C22FD">
        <w:rPr>
          <w:highlight w:val="magenta"/>
        </w:rPr>
        <w:t xml:space="preserve"> </w:t>
      </w:r>
      <w:r>
        <w:t xml:space="preserve">by eliminating its chemical weapons arsenal, a task aided by American funding beginning in 1997 with the Nunn–Lugar Act. More generally, these results are consistent with the notion that chemical weapons behave as a ‘‘poor man’s atomic bomb,’’ since </w:t>
      </w:r>
      <w:r w:rsidRPr="007C22FD">
        <w:rPr>
          <w:rStyle w:val="StyleUnderline"/>
          <w:highlight w:val="magenta"/>
        </w:rPr>
        <w:t xml:space="preserve">nuclear weapons appear to systematically satisfy demand for chemical weapons </w:t>
      </w:r>
      <w:r w:rsidRPr="00796089">
        <w:rPr>
          <w:rStyle w:val="StyleUnderline"/>
        </w:rPr>
        <w:t>almost entirely</w:t>
      </w:r>
      <w:r>
        <w:t xml:space="preserve">. Also, this relationship has become stronger in recent decades. Early in the cold war, many states possessed both chemical weapons and nuclear weapons—now, </w:t>
      </w:r>
      <w:r w:rsidRPr="00796089">
        <w:rPr>
          <w:rStyle w:val="StyleUnderline"/>
        </w:rPr>
        <w:t>most states appear to have</w:t>
      </w:r>
      <w:r>
        <w:rPr>
          <w:rStyle w:val="StyleUnderline"/>
        </w:rPr>
        <w:t xml:space="preserve"> </w:t>
      </w:r>
      <w:r w:rsidRPr="00796089">
        <w:rPr>
          <w:rStyle w:val="StyleUnderline"/>
        </w:rPr>
        <w:t>decided that nuclear weapons are enough</w:t>
      </w:r>
      <w:r>
        <w:t xml:space="preserve">. </w:t>
      </w:r>
      <w:r w:rsidRPr="007C22FD">
        <w:rPr>
          <w:rStyle w:val="StyleUnderline"/>
          <w:highlight w:val="magenta"/>
        </w:rPr>
        <w:t>This could be due to changing norms of acceptability concerning chemical weapons or further evidence concerning the battlefield utility</w:t>
      </w:r>
      <w:r>
        <w:t>—or lack thereof—</w:t>
      </w:r>
      <w:r w:rsidRPr="00796089">
        <w:rPr>
          <w:rStyle w:val="StyleUnderline"/>
        </w:rPr>
        <w:t>of chemical weapons</w:t>
      </w:r>
      <w:r>
        <w:t>. What may be particularly surprising, however, is that chemical weapons appear to behave as a poor man’s biological weapon as well. Regardless of model specification, possessing a biological weapon reduces the risk of chemical weapons pursuit to virtually zero. This finding in particular is surprising and deserves further investigation.</w:t>
      </w:r>
    </w:p>
    <w:p w14:paraId="5D0F0233" w14:textId="77777777" w:rsidR="00E94019" w:rsidRDefault="00E94019" w:rsidP="00E94019"/>
    <w:p w14:paraId="232776B6" w14:textId="77777777" w:rsidR="00E94019" w:rsidRDefault="00E94019" w:rsidP="00E94019">
      <w:pPr>
        <w:pStyle w:val="Heading3"/>
      </w:pPr>
      <w:r>
        <w:lastRenderedPageBreak/>
        <w:t>A2 CBWs Don’t Work</w:t>
      </w:r>
    </w:p>
    <w:p w14:paraId="3C01E681" w14:textId="77777777" w:rsidR="00E94019" w:rsidRDefault="00E94019" w:rsidP="00E94019">
      <w:pPr>
        <w:pStyle w:val="Heading4"/>
      </w:pPr>
      <w:r>
        <w:t>CBWs pose a real threat- advancements in life sciences and globalization</w:t>
      </w:r>
    </w:p>
    <w:p w14:paraId="2FF4BA28" w14:textId="77777777" w:rsidR="00E94019" w:rsidRPr="00171435" w:rsidRDefault="00E94019" w:rsidP="00E94019">
      <w:pPr>
        <w:rPr>
          <w:rStyle w:val="Style13ptBold"/>
        </w:rPr>
      </w:pPr>
      <w:proofErr w:type="spellStart"/>
      <w:r w:rsidRPr="00171435">
        <w:rPr>
          <w:rStyle w:val="Style13ptBold"/>
        </w:rPr>
        <w:t>Moodie</w:t>
      </w:r>
      <w:proofErr w:type="spellEnd"/>
      <w:r w:rsidRPr="00171435">
        <w:rPr>
          <w:rStyle w:val="Style13ptBold"/>
        </w:rPr>
        <w:t>, 2012</w:t>
      </w:r>
    </w:p>
    <w:p w14:paraId="5A965B75" w14:textId="77777777" w:rsidR="00E94019" w:rsidRDefault="00E94019" w:rsidP="00E94019">
      <w:r>
        <w:t xml:space="preserve">(Michael </w:t>
      </w:r>
      <w:proofErr w:type="spellStart"/>
      <w:r>
        <w:t>Moodie</w:t>
      </w:r>
      <w:proofErr w:type="spellEnd"/>
      <w:r>
        <w:t xml:space="preserve">, "Options and New Dynamics: Chemical and Biological Weapons Proliferation in 2020", in the book, "Over the Horizon Proliferation Threats", edited by James J. </w:t>
      </w:r>
      <w:proofErr w:type="spellStart"/>
      <w:r>
        <w:t>Wirtz</w:t>
      </w:r>
      <w:proofErr w:type="spellEnd"/>
      <w:r>
        <w:t xml:space="preserve"> and Peter R. </w:t>
      </w:r>
      <w:proofErr w:type="spellStart"/>
      <w:r>
        <w:t>Lavoy</w:t>
      </w:r>
      <w:proofErr w:type="spellEnd"/>
      <w:r>
        <w:t xml:space="preserve">, Stanford Security Studies, 2012, </w:t>
      </w:r>
      <w:proofErr w:type="spellStart"/>
      <w:r>
        <w:t>Ebrary</w:t>
      </w:r>
      <w:proofErr w:type="spellEnd"/>
      <w:r>
        <w:t>, Accessed 7/4/16, JL @ RKS)</w:t>
      </w:r>
    </w:p>
    <w:p w14:paraId="553F89EB" w14:textId="77777777" w:rsidR="00E94019" w:rsidRDefault="00E94019" w:rsidP="00E94019">
      <w:r w:rsidRPr="007C22FD">
        <w:rPr>
          <w:rStyle w:val="StyleUnderline"/>
          <w:highlight w:val="magenta"/>
        </w:rPr>
        <w:t>The proliferation of chemical and biological weapons</w:t>
      </w:r>
      <w:r w:rsidRPr="007C22FD">
        <w:rPr>
          <w:highlight w:val="magenta"/>
        </w:rPr>
        <w:t xml:space="preserve"> </w:t>
      </w:r>
      <w:r w:rsidRPr="004F2E5B">
        <w:t xml:space="preserve">(CBW) </w:t>
      </w:r>
      <w:r w:rsidRPr="007C22FD">
        <w:rPr>
          <w:rStyle w:val="StyleUnderline"/>
          <w:highlight w:val="magenta"/>
        </w:rPr>
        <w:t xml:space="preserve">in </w:t>
      </w:r>
      <w:proofErr w:type="gramStart"/>
      <w:r w:rsidRPr="007C22FD">
        <w:rPr>
          <w:rStyle w:val="StyleUnderline"/>
          <w:highlight w:val="magenta"/>
        </w:rPr>
        <w:t>2020  will</w:t>
      </w:r>
      <w:proofErr w:type="gramEnd"/>
      <w:r w:rsidRPr="007C22FD">
        <w:rPr>
          <w:rStyle w:val="StyleUnderline"/>
          <w:highlight w:val="magenta"/>
        </w:rPr>
        <w:t xml:space="preserve"> little resemble the problem that occupied policy-makers and analysts for most of the twentieth century</w:t>
      </w:r>
      <w:r w:rsidRPr="004F2E5B">
        <w:t xml:space="preserve">. Today, </w:t>
      </w:r>
      <w:r w:rsidRPr="007C22FD">
        <w:rPr>
          <w:rStyle w:val="StyleUnderline"/>
          <w:highlight w:val="magenta"/>
        </w:rPr>
        <w:t>the world is witnessing a life sciences revolution</w:t>
      </w:r>
      <w:r w:rsidRPr="004F2E5B">
        <w:rPr>
          <w:rStyle w:val="StyleUnderline"/>
        </w:rPr>
        <w:t>. What we know about life today is far greater than what we knew even a decade ago</w:t>
      </w:r>
      <w:r w:rsidRPr="004F2E5B">
        <w:t xml:space="preserve">; </w:t>
      </w:r>
      <w:r w:rsidRPr="007C22FD">
        <w:rPr>
          <w:rStyle w:val="StyleUnderline"/>
          <w:highlight w:val="magenta"/>
        </w:rPr>
        <w:t>what we know about life today</w:t>
      </w:r>
      <w:r w:rsidRPr="004F2E5B">
        <w:t xml:space="preserve">, however, </w:t>
      </w:r>
      <w:r w:rsidRPr="007C22FD">
        <w:rPr>
          <w:rStyle w:val="StyleUnderline"/>
          <w:highlight w:val="magenta"/>
        </w:rPr>
        <w:t>is far less than what we will know a decade hence</w:t>
      </w:r>
      <w:r w:rsidRPr="004F2E5B">
        <w:t>. A National Academies of Sciences report ca</w:t>
      </w:r>
      <w:r>
        <w:t>utions, therefore, that “</w:t>
      </w:r>
      <w:r w:rsidRPr="0073152A">
        <w:rPr>
          <w:rStyle w:val="StyleUnderline"/>
        </w:rPr>
        <w:t xml:space="preserve">tomorrow’s world of proliferating </w:t>
      </w:r>
      <w:proofErr w:type="gramStart"/>
      <w:r w:rsidRPr="0073152A">
        <w:rPr>
          <w:rStyle w:val="StyleUnderline"/>
        </w:rPr>
        <w:t>threats</w:t>
      </w:r>
      <w:r w:rsidRPr="004F2E5B">
        <w:t xml:space="preserve"> .</w:t>
      </w:r>
      <w:proofErr w:type="gramEnd"/>
      <w:r w:rsidRPr="004F2E5B">
        <w:t xml:space="preserve">  .  . </w:t>
      </w:r>
      <w:proofErr w:type="gramStart"/>
      <w:r w:rsidRPr="0073152A">
        <w:rPr>
          <w:rStyle w:val="StyleUnderline"/>
        </w:rPr>
        <w:t>may</w:t>
      </w:r>
      <w:proofErr w:type="gramEnd"/>
      <w:r w:rsidRPr="0073152A">
        <w:rPr>
          <w:rStyle w:val="StyleUnderline"/>
        </w:rPr>
        <w:t xml:space="preserve"> be quite different from the twentieth century agents and indeed may not even exist at this time</w:t>
      </w:r>
      <w:r w:rsidRPr="004F2E5B">
        <w:t xml:space="preserve">.” </w:t>
      </w:r>
      <w:proofErr w:type="gramStart"/>
      <w:r w:rsidRPr="004F2E5B">
        <w:t xml:space="preserve">1  </w:t>
      </w:r>
      <w:r w:rsidRPr="007C22FD">
        <w:rPr>
          <w:rStyle w:val="StyleUnderline"/>
          <w:highlight w:val="magenta"/>
        </w:rPr>
        <w:t>The</w:t>
      </w:r>
      <w:proofErr w:type="gramEnd"/>
      <w:r w:rsidRPr="007C22FD">
        <w:rPr>
          <w:rStyle w:val="StyleUnderline"/>
          <w:highlight w:val="magenta"/>
        </w:rPr>
        <w:t xml:space="preserve"> growth in our knowledge about biology and life sciences could lead to the growth of new types of weapons </w:t>
      </w:r>
      <w:r w:rsidRPr="0073152A">
        <w:rPr>
          <w:rStyle w:val="StyleUnderline"/>
        </w:rPr>
        <w:t xml:space="preserve">or an increase in their availability to both state and </w:t>
      </w:r>
      <w:proofErr w:type="spellStart"/>
      <w:r w:rsidRPr="0073152A">
        <w:rPr>
          <w:rStyle w:val="StyleUnderline"/>
        </w:rPr>
        <w:t>nonstate</w:t>
      </w:r>
      <w:proofErr w:type="spellEnd"/>
      <w:r w:rsidRPr="0073152A">
        <w:rPr>
          <w:rStyle w:val="StyleUnderline"/>
        </w:rPr>
        <w:t xml:space="preserve"> actors</w:t>
      </w:r>
      <w:r w:rsidRPr="004F2E5B">
        <w:t xml:space="preserve">. </w:t>
      </w:r>
      <w:r w:rsidRPr="007C22FD">
        <w:rPr>
          <w:rStyle w:val="StyleUnderline"/>
          <w:highlight w:val="magenta"/>
        </w:rPr>
        <w:t>The CBW proliferation challenge also is a function of other ongoing changes that are converging to create an environment marked by greater complexity and uncertainty, leading to heightened unpredictability and potential instability</w:t>
      </w:r>
      <w:r w:rsidRPr="004F2E5B">
        <w:t>. Managing proliferation risks in this environment will constitute an unfamiliar challenge</w:t>
      </w:r>
      <w:r w:rsidRPr="0073152A">
        <w:rPr>
          <w:rStyle w:val="StyleUnderline"/>
        </w:rPr>
        <w:t>. It will</w:t>
      </w:r>
      <w:r w:rsidRPr="004F2E5B">
        <w:t xml:space="preserve"> not </w:t>
      </w:r>
      <w:r w:rsidRPr="0073152A">
        <w:rPr>
          <w:rStyle w:val="StyleUnderline"/>
        </w:rPr>
        <w:t>be about</w:t>
      </w:r>
      <w:r w:rsidRPr="004F2E5B">
        <w:t xml:space="preserve"> </w:t>
      </w:r>
      <w:r w:rsidRPr="0073152A">
        <w:rPr>
          <w:rStyle w:val="StyleUnderline"/>
        </w:rPr>
        <w:t>what</w:t>
      </w:r>
      <w:r w:rsidRPr="004F2E5B">
        <w:t xml:space="preserve"> </w:t>
      </w:r>
      <w:r w:rsidRPr="0073152A">
        <w:rPr>
          <w:rStyle w:val="StyleUnderline"/>
        </w:rPr>
        <w:t>potential proliferators</w:t>
      </w:r>
      <w:r w:rsidRPr="004F2E5B">
        <w:t xml:space="preserve"> have, but what they </w:t>
      </w:r>
      <w:r w:rsidRPr="0073152A">
        <w:rPr>
          <w:rStyle w:val="StyleUnderline"/>
        </w:rPr>
        <w:t>know</w:t>
      </w:r>
      <w:r w:rsidRPr="004F2E5B">
        <w:t xml:space="preserve">, </w:t>
      </w:r>
      <w:r w:rsidRPr="0073152A">
        <w:rPr>
          <w:rStyle w:val="StyleUnderline"/>
        </w:rPr>
        <w:t>how they may try to use</w:t>
      </w:r>
      <w:r w:rsidRPr="004F2E5B">
        <w:t>—or misuse—</w:t>
      </w:r>
      <w:r w:rsidRPr="0073152A">
        <w:rPr>
          <w:rStyle w:val="StyleUnderline"/>
        </w:rPr>
        <w:t>that knowledge</w:t>
      </w:r>
      <w:r w:rsidRPr="004F2E5B">
        <w:t>, and what the United States and the international community ca</w:t>
      </w:r>
      <w:r>
        <w:t>n do to shape those choices. Tw</w:t>
      </w:r>
      <w:r w:rsidRPr="004F2E5B">
        <w:t xml:space="preserve">o factors are especially important in this more complex and uncertain environment. First, </w:t>
      </w:r>
      <w:r w:rsidRPr="0073152A">
        <w:rPr>
          <w:rStyle w:val="StyleUnderline"/>
        </w:rPr>
        <w:t xml:space="preserve">advances in science and technology are creating new and sometimes unforeseen opportunities and options for both states and </w:t>
      </w:r>
      <w:proofErr w:type="spellStart"/>
      <w:r w:rsidRPr="0073152A">
        <w:rPr>
          <w:rStyle w:val="StyleUnderline"/>
        </w:rPr>
        <w:t>nonstate</w:t>
      </w:r>
      <w:proofErr w:type="spellEnd"/>
      <w:r w:rsidRPr="0073152A">
        <w:rPr>
          <w:rStyle w:val="StyleUnderline"/>
        </w:rPr>
        <w:t xml:space="preserve"> actors</w:t>
      </w:r>
      <w:r w:rsidRPr="004F2E5B">
        <w:t xml:space="preserve">. Second, </w:t>
      </w:r>
      <w:r w:rsidRPr="007C22FD">
        <w:rPr>
          <w:rStyle w:val="StyleUnderline"/>
          <w:highlight w:val="magenta"/>
        </w:rPr>
        <w:t>the process of globalization is profoundly altering CBW proliferation dynamics</w:t>
      </w:r>
      <w:r w:rsidRPr="004F2E5B">
        <w:t xml:space="preserve"> and will create additional problems for policymakers. The remainder of this chapter will explore these developments and their implications, especially in terms of how they could create new proliferation challenges.</w:t>
      </w:r>
    </w:p>
    <w:p w14:paraId="31D5B3A8" w14:textId="77777777" w:rsidR="00E94019" w:rsidRPr="009975CD" w:rsidRDefault="00E94019" w:rsidP="00E94019"/>
    <w:p w14:paraId="487AA006" w14:textId="15B7702A" w:rsidR="00E94019" w:rsidRDefault="00E94019" w:rsidP="00E94019">
      <w:pPr>
        <w:pStyle w:val="Heading2"/>
      </w:pPr>
      <w:r>
        <w:lastRenderedPageBreak/>
        <w:t>Conflict</w:t>
      </w:r>
    </w:p>
    <w:p w14:paraId="2359D216" w14:textId="77777777" w:rsidR="00E94019" w:rsidRDefault="00E94019" w:rsidP="00E94019">
      <w:pPr>
        <w:pStyle w:val="Heading3"/>
      </w:pPr>
      <w:r>
        <w:lastRenderedPageBreak/>
        <w:t>Simulations Prove</w:t>
      </w:r>
    </w:p>
    <w:p w14:paraId="47DD498B" w14:textId="77777777" w:rsidR="00E94019" w:rsidRDefault="00E94019" w:rsidP="00E94019">
      <w:pPr>
        <w:pStyle w:val="Heading4"/>
      </w:pPr>
      <w:r>
        <w:t xml:space="preserve">Nuclear proliferation decreases the risk of conflict- machine learning simulations prove </w:t>
      </w:r>
    </w:p>
    <w:p w14:paraId="0F5B3224" w14:textId="77777777" w:rsidR="00E94019" w:rsidRPr="00697534" w:rsidRDefault="00E94019" w:rsidP="00E94019">
      <w:pPr>
        <w:rPr>
          <w:rStyle w:val="Style13ptBold"/>
        </w:rPr>
      </w:pPr>
      <w:r w:rsidRPr="00697534">
        <w:rPr>
          <w:rStyle w:val="Style13ptBold"/>
        </w:rPr>
        <w:t>Suzuki, 2015</w:t>
      </w:r>
    </w:p>
    <w:p w14:paraId="389F3DFC" w14:textId="77777777" w:rsidR="00E94019" w:rsidRDefault="00E94019" w:rsidP="00E94019">
      <w:r>
        <w:t>(</w:t>
      </w:r>
      <w:proofErr w:type="spellStart"/>
      <w:r>
        <w:t>Akisato</w:t>
      </w:r>
      <w:proofErr w:type="spellEnd"/>
      <w:r>
        <w:t xml:space="preserve"> Suzuki, School of Law and Government, Dublin City University, "Is more better or worse? New empirics on nuclear proliferation and interstate conflict by Random Forests", Research &amp; Politics 2:2, April-June 2015, Sage Journals, Accessed 6/28/16, JL @ RKS</w:t>
      </w:r>
    </w:p>
    <w:p w14:paraId="5019BB25" w14:textId="77777777" w:rsidR="00E94019" w:rsidRDefault="00E94019" w:rsidP="00E94019">
      <w:r>
        <w:t>*Random Forests- is a machine learning software; the author used it to test the relationship between nuclear weapons and interstate conflict)</w:t>
      </w:r>
    </w:p>
    <w:p w14:paraId="062D690A" w14:textId="77777777" w:rsidR="00E94019" w:rsidRDefault="00E94019" w:rsidP="00E94019">
      <w:r w:rsidRPr="007C22FD">
        <w:rPr>
          <w:rStyle w:val="StyleUnderline"/>
          <w:highlight w:val="magenta"/>
        </w:rPr>
        <w:t>The main findings reveal that the optimist expectation of the relationship between nuclear proliferation and interstate conflict is empirically supported</w:t>
      </w:r>
      <w:proofErr w:type="gramStart"/>
      <w:r>
        <w:t>:9</w:t>
      </w:r>
      <w:proofErr w:type="gramEnd"/>
      <w:r>
        <w:t xml:space="preserve"> first, </w:t>
      </w:r>
      <w:r w:rsidRPr="00183E80">
        <w:rPr>
          <w:rStyle w:val="StyleUnderline"/>
        </w:rPr>
        <w:t xml:space="preserve">a </w:t>
      </w:r>
      <w:r w:rsidRPr="007C22FD">
        <w:rPr>
          <w:rStyle w:val="StyleUnderline"/>
          <w:highlight w:val="magenta"/>
        </w:rPr>
        <w:t>larger number of nuclear states on average decreases the systemic propensity for interstate conflict; and</w:t>
      </w:r>
      <w:r w:rsidRPr="007C22FD">
        <w:rPr>
          <w:highlight w:val="magenta"/>
        </w:rPr>
        <w:t xml:space="preserve"> </w:t>
      </w:r>
      <w:r>
        <w:t xml:space="preserve">second, </w:t>
      </w:r>
      <w:r w:rsidRPr="007C22FD">
        <w:rPr>
          <w:rStyle w:val="StyleUnderline"/>
          <w:highlight w:val="magenta"/>
        </w:rPr>
        <w:t>there is no clear evidence that the emergence of new nuclear states increases the systemic propensity for interstate conflict</w:t>
      </w:r>
      <w:r>
        <w:t xml:space="preserve">. </w:t>
      </w:r>
      <w:proofErr w:type="spellStart"/>
      <w:r>
        <w:t>Gartzke</w:t>
      </w:r>
      <w:proofErr w:type="spellEnd"/>
      <w:r>
        <w:t xml:space="preserve"> and Jo (2009) argue that nuclear weapons themselves have no exogenous effect on the probability of conflict, because when a state is engaged in or expects to engage in conflict, it may develop nuclear weapons to keep fighting, or to prepare for, that conflict. If this selection effect existed, the analysis should overestimate the conflict-provoking effect of nuclear proliferation in the above model. Still, </w:t>
      </w:r>
      <w:r w:rsidRPr="007C22FD">
        <w:rPr>
          <w:rStyle w:val="StyleUnderline"/>
          <w:highlight w:val="magenta"/>
        </w:rPr>
        <w:t>the results indicate that a larger number of nuclear states are associated with fewer disputes in the system</w:t>
      </w:r>
      <w:r>
        <w:t xml:space="preserve">. This conclusion, however, raises questions about how to reconcile this study’s findings with those of a recent quantitative dyadic-level study (Bell and Miller, 2015). </w:t>
      </w:r>
      <w:r w:rsidRPr="00183E80">
        <w:rPr>
          <w:rStyle w:val="StyleUnderline"/>
        </w:rPr>
        <w:t>The current</w:t>
      </w:r>
      <w:r>
        <w:rPr>
          <w:rStyle w:val="StyleUnderline"/>
        </w:rPr>
        <w:t xml:space="preserve"> </w:t>
      </w:r>
      <w:r w:rsidRPr="00183E80">
        <w:rPr>
          <w:rStyle w:val="StyleUnderline"/>
        </w:rPr>
        <w:t>paper finds that nuclear proliferation decreases the</w:t>
      </w:r>
      <w:r>
        <w:rPr>
          <w:rStyle w:val="StyleUnderline"/>
        </w:rPr>
        <w:t xml:space="preserve"> </w:t>
      </w:r>
      <w:r w:rsidRPr="00183E80">
        <w:rPr>
          <w:rStyle w:val="StyleUnderline"/>
        </w:rPr>
        <w:t>systemic propensity for interstate conflict</w:t>
      </w:r>
      <w:r>
        <w:t xml:space="preserve">, while Bell and Miller (2015) find that nuclear symmetry has no significant effect on dyadic conflict, but that nuclear asymmetry is associated with a higher probability of dyadic conflict. </w:t>
      </w:r>
      <w:r w:rsidRPr="007C22FD">
        <w:rPr>
          <w:rStyle w:val="StyleUnderline"/>
          <w:highlight w:val="magenta"/>
        </w:rPr>
        <w:t>It is possible that nuclear proliferation decreases conflict through the conflict-mitigating effects of extended nuclear deterrence and</w:t>
      </w:r>
      <w:r>
        <w:t xml:space="preserve">/or </w:t>
      </w:r>
      <w:r w:rsidRPr="007C22FD">
        <w:rPr>
          <w:rStyle w:val="StyleUnderline"/>
          <w:highlight w:val="magenta"/>
        </w:rPr>
        <w:t>fear of nuclear states’ intervention</w:t>
      </w:r>
      <w:r>
        <w:t xml:space="preserve">, to the extent that these effects overwhelm the conflict-provoking effect of nuclear–asymmetrical dyads. </w:t>
      </w:r>
      <w:r w:rsidRPr="00183E80">
        <w:rPr>
          <w:rStyle w:val="StyleUnderline"/>
        </w:rPr>
        <w:t xml:space="preserve">Thus, </w:t>
      </w:r>
      <w:r w:rsidRPr="007C22FD">
        <w:rPr>
          <w:rStyle w:val="StyleUnderline"/>
          <w:highlight w:val="magenta"/>
        </w:rPr>
        <w:t xml:space="preserve">dyadic-level empirics cannot solely be relied on to infer causal links between nuclear proliferation and </w:t>
      </w:r>
      <w:r w:rsidRPr="00183E80">
        <w:rPr>
          <w:rStyle w:val="StyleUnderline"/>
        </w:rPr>
        <w:t xml:space="preserve">a systemic </w:t>
      </w:r>
      <w:r w:rsidRPr="007C22FD">
        <w:rPr>
          <w:rStyle w:val="StyleUnderline"/>
          <w:highlight w:val="magenta"/>
        </w:rPr>
        <w:t>propensity for conflict</w:t>
      </w:r>
      <w:r w:rsidRPr="00183E80">
        <w:rPr>
          <w:rStyle w:val="StyleUnderline"/>
        </w:rPr>
        <w:t>.</w:t>
      </w:r>
      <w:r>
        <w:t xml:space="preserve"> The systemic-level empirics deserve attention.</w:t>
      </w:r>
    </w:p>
    <w:p w14:paraId="428D751E" w14:textId="77777777" w:rsidR="00E94019" w:rsidRPr="0073152A" w:rsidRDefault="00E94019" w:rsidP="00E94019"/>
    <w:p w14:paraId="47D2E92C" w14:textId="77777777" w:rsidR="00E94019" w:rsidRDefault="00E94019" w:rsidP="00E94019">
      <w:pPr>
        <w:pStyle w:val="Heading2"/>
      </w:pPr>
      <w:r>
        <w:lastRenderedPageBreak/>
        <w:t xml:space="preserve">Iran </w:t>
      </w:r>
      <w:proofErr w:type="spellStart"/>
      <w:r>
        <w:t>Prolif</w:t>
      </w:r>
      <w:proofErr w:type="spellEnd"/>
      <w:r>
        <w:t xml:space="preserve"> = Good</w:t>
      </w:r>
    </w:p>
    <w:p w14:paraId="01481EB2" w14:textId="77777777" w:rsidR="00E94019" w:rsidRDefault="00E94019" w:rsidP="00E94019">
      <w:pPr>
        <w:pStyle w:val="Heading3"/>
      </w:pPr>
      <w:r>
        <w:lastRenderedPageBreak/>
        <w:t>Stabilizes Region and Increases Cooperation</w:t>
      </w:r>
    </w:p>
    <w:p w14:paraId="1F01EBBC" w14:textId="77777777" w:rsidR="002E63C8" w:rsidRDefault="002E63C8" w:rsidP="002E63C8">
      <w:pPr>
        <w:pStyle w:val="Heading4"/>
      </w:pPr>
      <w:r>
        <w:t>Iran and Israel will deter each other- disincentives other countries from proliferating and increases stability</w:t>
      </w:r>
    </w:p>
    <w:p w14:paraId="27BD4990" w14:textId="77777777" w:rsidR="002E63C8" w:rsidRDefault="002E63C8" w:rsidP="002E63C8">
      <w:pPr>
        <w:widowControl w:val="0"/>
        <w:autoSpaceDE w:val="0"/>
        <w:autoSpaceDN w:val="0"/>
        <w:adjustRightInd w:val="0"/>
        <w:rPr>
          <w:rFonts w:ascii="Times New Roman" w:hAnsi="Times New Roman" w:cs="Times New Roman"/>
          <w:szCs w:val="22"/>
        </w:rPr>
      </w:pPr>
      <w:r>
        <w:rPr>
          <w:rFonts w:cs="Cambria Math"/>
          <w:sz w:val="26"/>
          <w:szCs w:val="26"/>
        </w:rPr>
        <w:t>Waltz</w:t>
      </w:r>
      <w:r>
        <w:rPr>
          <w:rFonts w:cs="Cambria Math"/>
          <w:szCs w:val="22"/>
        </w:rPr>
        <w:t xml:space="preserve">, Senior Research Scholar at the Saltzman Institute of War and Peace Studies, </w:t>
      </w:r>
      <w:r>
        <w:rPr>
          <w:rFonts w:cs="Cambria Math"/>
          <w:sz w:val="26"/>
          <w:szCs w:val="26"/>
        </w:rPr>
        <w:t>2012</w:t>
      </w:r>
    </w:p>
    <w:p w14:paraId="23BBF0FB" w14:textId="77777777" w:rsidR="002E63C8" w:rsidRDefault="002E63C8" w:rsidP="002E63C8">
      <w:pPr>
        <w:widowControl w:val="0"/>
        <w:autoSpaceDE w:val="0"/>
        <w:autoSpaceDN w:val="0"/>
        <w:adjustRightInd w:val="0"/>
        <w:rPr>
          <w:rFonts w:cs="Cambria Math"/>
          <w:szCs w:val="22"/>
        </w:rPr>
      </w:pPr>
      <w:r>
        <w:rPr>
          <w:rFonts w:cs="Cambria Math"/>
          <w:szCs w:val="22"/>
        </w:rPr>
        <w:t>(Kenneth N. Waltz, "Why Iran Should Get the Bomb: Nuclear Balancing Would Mean Stability", Foreign Affairs, Vol. 91, No. 4 (JULY/AUGUST 2012), JSTOR, Accessed 7/2/16, JL @ RKS)</w:t>
      </w:r>
    </w:p>
    <w:p w14:paraId="7C189496" w14:textId="77777777" w:rsidR="002E63C8" w:rsidRPr="003238AE" w:rsidRDefault="002E63C8" w:rsidP="002E63C8">
      <w:r w:rsidRPr="003238AE">
        <w:rPr>
          <w:rStyle w:val="StyleUnderline"/>
        </w:rPr>
        <w:t xml:space="preserve">In 1991, </w:t>
      </w:r>
      <w:r w:rsidRPr="00BD7735">
        <w:rPr>
          <w:rStyle w:val="StyleUnderline"/>
        </w:rPr>
        <w:t xml:space="preserve">the historical rivals </w:t>
      </w:r>
      <w:r w:rsidRPr="007C22FD">
        <w:rPr>
          <w:rStyle w:val="StyleUnderline"/>
          <w:highlight w:val="magenta"/>
        </w:rPr>
        <w:t>India and Pakistan signed a treaty agreeing not to target each other's nuclear facilities. They realized that far more worrisome than their adversary's nuclear deterrent was the instability produced by challenges to it</w:t>
      </w:r>
      <w:r w:rsidRPr="00BD7735">
        <w:t xml:space="preserve">. Since then, even in the face of high tensions and risky provocations, </w:t>
      </w:r>
      <w:r w:rsidRPr="00BD7735">
        <w:rPr>
          <w:rStyle w:val="StyleUnderline"/>
        </w:rPr>
        <w:t xml:space="preserve">the two countries have kept the peace. Israel and Iran would do well to consider this precedent. </w:t>
      </w:r>
      <w:r w:rsidRPr="007C22FD">
        <w:rPr>
          <w:rStyle w:val="StyleUnderline"/>
          <w:highlight w:val="magenta"/>
        </w:rPr>
        <w:t>If Iran goes nuclear, Israel and Iran will deter each other</w:t>
      </w:r>
      <w:r>
        <w:t xml:space="preserve">, as nuclear powers always have. </w:t>
      </w:r>
      <w:r w:rsidRPr="007C22FD">
        <w:rPr>
          <w:rStyle w:val="StyleUnderline"/>
          <w:highlight w:val="magenta"/>
        </w:rPr>
        <w:t>There has never been a full-scale war between two nuclear-armed states</w:t>
      </w:r>
      <w:r>
        <w:t xml:space="preserve">. Once Iran crosses the nuclear threshold, deterrence will apply, even if the Iranian arsenal is relatively small. </w:t>
      </w:r>
      <w:r w:rsidRPr="007C22FD">
        <w:rPr>
          <w:rStyle w:val="StyleUnderline"/>
          <w:highlight w:val="magenta"/>
        </w:rPr>
        <w:t xml:space="preserve">No other country in the region will have an incentive to acquire its own nuclear capability, and the current crisis will finally dissipate, leading to a Middle East that is more stable </w:t>
      </w:r>
      <w:r w:rsidRPr="003238AE">
        <w:rPr>
          <w:rStyle w:val="StyleUnderline"/>
        </w:rPr>
        <w:t>than it is today</w:t>
      </w:r>
      <w:r w:rsidRPr="003238AE">
        <w:t>.</w:t>
      </w:r>
    </w:p>
    <w:p w14:paraId="797F2D83" w14:textId="77777777" w:rsidR="002E63C8" w:rsidRPr="002E63C8" w:rsidRDefault="002E63C8" w:rsidP="002E63C8"/>
    <w:p w14:paraId="46CE40BF" w14:textId="77777777" w:rsidR="00E94019" w:rsidRDefault="00E94019" w:rsidP="00E94019">
      <w:pPr>
        <w:pStyle w:val="Heading4"/>
      </w:pPr>
      <w:r>
        <w:t xml:space="preserve">Iranian </w:t>
      </w:r>
      <w:proofErr w:type="spellStart"/>
      <w:r>
        <w:t>nuclearization</w:t>
      </w:r>
      <w:proofErr w:type="spellEnd"/>
      <w:r>
        <w:t xml:space="preserve"> leads to stronger cooperation and regional stability in the Middle East- specifically with Israel and Sunni Arab states</w:t>
      </w:r>
    </w:p>
    <w:p w14:paraId="7196AE0F" w14:textId="77777777" w:rsidR="00E94019" w:rsidRPr="00EC67CE" w:rsidRDefault="00E94019" w:rsidP="00E94019">
      <w:pPr>
        <w:rPr>
          <w:rStyle w:val="Style13ptBold"/>
        </w:rPr>
      </w:pPr>
      <w:r w:rsidRPr="00EC67CE">
        <w:rPr>
          <w:rStyle w:val="Style13ptBold"/>
        </w:rPr>
        <w:t xml:space="preserve">Ellis and </w:t>
      </w:r>
      <w:proofErr w:type="spellStart"/>
      <w:r w:rsidRPr="00EC67CE">
        <w:rPr>
          <w:rStyle w:val="Style13ptBold"/>
        </w:rPr>
        <w:t>Futter</w:t>
      </w:r>
      <w:proofErr w:type="spellEnd"/>
      <w:r w:rsidRPr="00EC67CE">
        <w:rPr>
          <w:rStyle w:val="Style13ptBold"/>
        </w:rPr>
        <w:t>, 2015</w:t>
      </w:r>
    </w:p>
    <w:p w14:paraId="3CA0767A" w14:textId="77777777" w:rsidR="00E94019" w:rsidRDefault="00E94019" w:rsidP="00E94019">
      <w:r>
        <w:t xml:space="preserve">(Stephen Ellis, doctoral candidate, and Andrew </w:t>
      </w:r>
      <w:proofErr w:type="spellStart"/>
      <w:r>
        <w:t>Futter</w:t>
      </w:r>
      <w:proofErr w:type="spellEnd"/>
      <w:r>
        <w:t>, a senior lecturer in the Department of Politics and International Relations at the University of Leicester, "Iranian Nuclear Aspirations and Strategic Balancing in the Middle East", Middle East Policy, Volume 22, Issue 2, Summer 2015, Wiley Online Library, Accessed 7/2/16, JL @ RKS)</w:t>
      </w:r>
    </w:p>
    <w:p w14:paraId="72EDF810" w14:textId="77777777" w:rsidR="00E94019" w:rsidRPr="00695DBE" w:rsidRDefault="00E94019" w:rsidP="00E94019">
      <w:r w:rsidRPr="007C22FD">
        <w:rPr>
          <w:rStyle w:val="StyleUnderline"/>
          <w:highlight w:val="magenta"/>
        </w:rPr>
        <w:t>While the Iranian nuclear issue con-</w:t>
      </w:r>
      <w:proofErr w:type="spellStart"/>
      <w:r w:rsidRPr="007C22FD">
        <w:rPr>
          <w:rStyle w:val="StyleUnderline"/>
          <w:highlight w:val="magenta"/>
        </w:rPr>
        <w:t>tinues</w:t>
      </w:r>
      <w:proofErr w:type="spellEnd"/>
      <w:r w:rsidRPr="007C22FD">
        <w:rPr>
          <w:rStyle w:val="StyleUnderline"/>
          <w:highlight w:val="magenta"/>
        </w:rPr>
        <w:t xml:space="preserve"> to be a highly destabilizing dynamic with regard to </w:t>
      </w:r>
      <w:r w:rsidRPr="00DC76B6">
        <w:rPr>
          <w:rStyle w:val="StyleUnderline"/>
        </w:rPr>
        <w:t xml:space="preserve">Israeli-Iranian and Iranian-Sunni-Arab </w:t>
      </w:r>
      <w:r w:rsidRPr="007C22FD">
        <w:rPr>
          <w:rStyle w:val="StyleUnderline"/>
          <w:highlight w:val="magenta"/>
        </w:rPr>
        <w:t>relations, it has also produced many important stabilizing regional effects</w:t>
      </w:r>
      <w:r w:rsidRPr="00DC76B6">
        <w:rPr>
          <w:rStyle w:val="StyleUnderline"/>
        </w:rPr>
        <w:t>.</w:t>
      </w:r>
      <w:r w:rsidRPr="00087725">
        <w:t xml:space="preserve"> In particular, </w:t>
      </w:r>
      <w:r w:rsidRPr="007C22FD">
        <w:rPr>
          <w:rStyle w:val="StyleUnderline"/>
          <w:highlight w:val="magenta"/>
        </w:rPr>
        <w:t xml:space="preserve">the perception of the Iranian </w:t>
      </w:r>
      <w:r w:rsidRPr="007C22FD">
        <w:rPr>
          <w:rStyle w:val="StyleUnderline"/>
          <w:rFonts w:hint="eastAsia"/>
          <w:highlight w:val="magenta"/>
        </w:rPr>
        <w:t xml:space="preserve">nuclear program </w:t>
      </w:r>
      <w:r w:rsidRPr="00DC76B6">
        <w:rPr>
          <w:rStyle w:val="StyleUnderline"/>
          <w:rFonts w:hint="eastAsia"/>
        </w:rPr>
        <w:t xml:space="preserve">as a momentous and growing strategic threat </w:t>
      </w:r>
      <w:r w:rsidRPr="007C22FD">
        <w:rPr>
          <w:rStyle w:val="StyleUnderline"/>
          <w:rFonts w:hint="eastAsia"/>
          <w:highlight w:val="magenta"/>
        </w:rPr>
        <w:t xml:space="preserve">has led directly to increased cooperation and </w:t>
      </w:r>
      <w:proofErr w:type="spellStart"/>
      <w:r w:rsidRPr="007C22FD">
        <w:rPr>
          <w:rStyle w:val="StyleUnderline"/>
          <w:rFonts w:hint="eastAsia"/>
          <w:highlight w:val="magenta"/>
        </w:rPr>
        <w:t>coordina-tion</w:t>
      </w:r>
      <w:proofErr w:type="spellEnd"/>
      <w:r w:rsidRPr="007C22FD">
        <w:rPr>
          <w:rStyle w:val="StyleUnderline"/>
          <w:rFonts w:hint="eastAsia"/>
          <w:highlight w:val="magenta"/>
        </w:rPr>
        <w:t xml:space="preserve"> among the Sunni Arab states</w:t>
      </w:r>
      <w:r w:rsidRPr="00DC76B6">
        <w:rPr>
          <w:rStyle w:val="StyleUnderline"/>
          <w:rFonts w:hint="eastAsia"/>
        </w:rPr>
        <w:t>, some-</w:t>
      </w:r>
      <w:r w:rsidRPr="00DC76B6">
        <w:rPr>
          <w:rStyle w:val="StyleUnderline"/>
        </w:rPr>
        <w:t>thing that has historically been difficult to achieve</w:t>
      </w:r>
      <w:r>
        <w:t xml:space="preserve">. Perhaps of even greater </w:t>
      </w:r>
      <w:proofErr w:type="spellStart"/>
      <w:r>
        <w:t>signifi</w:t>
      </w:r>
      <w:r w:rsidRPr="00087725">
        <w:rPr>
          <w:rFonts w:hint="eastAsia"/>
        </w:rPr>
        <w:t>-cance</w:t>
      </w:r>
      <w:proofErr w:type="spellEnd"/>
      <w:r w:rsidRPr="00087725">
        <w:rPr>
          <w:rFonts w:hint="eastAsia"/>
        </w:rPr>
        <w:t xml:space="preserve">, </w:t>
      </w:r>
      <w:r w:rsidRPr="007C22FD">
        <w:rPr>
          <w:rStyle w:val="StyleUnderline"/>
          <w:rFonts w:hint="eastAsia"/>
          <w:highlight w:val="magenta"/>
        </w:rPr>
        <w:t>the Irania</w:t>
      </w:r>
      <w:r w:rsidRPr="007C22FD">
        <w:rPr>
          <w:rStyle w:val="StyleUnderline"/>
          <w:highlight w:val="magenta"/>
        </w:rPr>
        <w:t xml:space="preserve">n nuclear </w:t>
      </w:r>
      <w:proofErr w:type="spellStart"/>
      <w:r w:rsidRPr="007C22FD">
        <w:rPr>
          <w:rStyle w:val="StyleUnderline"/>
          <w:highlight w:val="magenta"/>
        </w:rPr>
        <w:t>programme</w:t>
      </w:r>
      <w:proofErr w:type="spellEnd"/>
      <w:r w:rsidRPr="007C22FD">
        <w:rPr>
          <w:rStyle w:val="StyleUnderline"/>
          <w:highlight w:val="magenta"/>
        </w:rPr>
        <w:t xml:space="preserve"> has also led to tangible and effective </w:t>
      </w:r>
      <w:proofErr w:type="spellStart"/>
      <w:r w:rsidRPr="007C22FD">
        <w:rPr>
          <w:rStyle w:val="StyleUnderline"/>
          <w:highlight w:val="magenta"/>
        </w:rPr>
        <w:t>coopera-tion</w:t>
      </w:r>
      <w:proofErr w:type="spellEnd"/>
      <w:r w:rsidRPr="007C22FD">
        <w:rPr>
          <w:rStyle w:val="StyleUnderline"/>
          <w:highlight w:val="magenta"/>
        </w:rPr>
        <w:t xml:space="preserve"> and coordination between Israel and the Sunni Arab states</w:t>
      </w:r>
      <w:r w:rsidRPr="00087725">
        <w:t xml:space="preserve">. In 2013, for ex-ample, </w:t>
      </w:r>
      <w:r w:rsidRPr="00DC76B6">
        <w:rPr>
          <w:rStyle w:val="StyleUnderline"/>
        </w:rPr>
        <w:t xml:space="preserve">the Israeli state budget accidentally disclosed a secret diplomatic mission in the Persian Gulf, a mission that many </w:t>
      </w:r>
      <w:proofErr w:type="spellStart"/>
      <w:r w:rsidRPr="00DC76B6">
        <w:rPr>
          <w:rStyle w:val="StyleUnderline"/>
        </w:rPr>
        <w:t>ana-lysts</w:t>
      </w:r>
      <w:proofErr w:type="spellEnd"/>
      <w:r w:rsidRPr="00DC76B6">
        <w:rPr>
          <w:rStyle w:val="StyleUnderline"/>
        </w:rPr>
        <w:t xml:space="preserve"> considered designed to foster covert cooperation between Israel and the Sunni Arab states regarding the Iranian nuclear question</w:t>
      </w:r>
      <w:r w:rsidRPr="00087725">
        <w:t xml:space="preserve">.37 Indeed, from 2002 to the </w:t>
      </w:r>
      <w:proofErr w:type="spellStart"/>
      <w:r w:rsidRPr="00087725">
        <w:t>pres-ent</w:t>
      </w:r>
      <w:proofErr w:type="spellEnd"/>
      <w:r w:rsidRPr="00087725">
        <w:t>, there has been a noticeable growth in cooperation and coordination among the Sunni Arab states and between the Sunni Arab states and Israel on this issue.</w:t>
      </w:r>
      <w:r>
        <w:t xml:space="preserve"> </w:t>
      </w:r>
      <w:r w:rsidRPr="00DC76B6">
        <w:rPr>
          <w:rStyle w:val="StyleUnderline"/>
        </w:rPr>
        <w:t>The increased cooperation has been driven by the widely held perception that Iran has been making important nuclear progress, that Tehran seeks an actual or latent nuclear capability</w:t>
      </w:r>
      <w:r w:rsidRPr="00087725">
        <w:t xml:space="preserve">, and — most critically — that, following the Iraq War, </w:t>
      </w:r>
      <w:r w:rsidRPr="00087725">
        <w:lastRenderedPageBreak/>
        <w:t xml:space="preserve">the United States alone may no longer be willing or able to successfully prevent Iran from achieving a nuclear capability.38 </w:t>
      </w:r>
      <w:r w:rsidRPr="00DC76B6">
        <w:rPr>
          <w:rStyle w:val="StyleUnderline"/>
        </w:rPr>
        <w:t>This shared perception has induced cooperation between Israel and the Sunni Arab states in a number of important and different ways</w:t>
      </w:r>
      <w:r w:rsidRPr="00087725">
        <w:t xml:space="preserve">. In particular, </w:t>
      </w:r>
      <w:r w:rsidRPr="007C22FD">
        <w:rPr>
          <w:rStyle w:val="StyleUnderline"/>
          <w:highlight w:val="magenta"/>
        </w:rPr>
        <w:t xml:space="preserve">there have been </w:t>
      </w:r>
      <w:proofErr w:type="spellStart"/>
      <w:r w:rsidRPr="007C22FD">
        <w:rPr>
          <w:rStyle w:val="StyleUnderline"/>
          <w:highlight w:val="magenta"/>
        </w:rPr>
        <w:t>indi-cations</w:t>
      </w:r>
      <w:proofErr w:type="spellEnd"/>
      <w:r w:rsidRPr="007C22FD">
        <w:rPr>
          <w:rStyle w:val="StyleUnderline"/>
          <w:highlight w:val="magenta"/>
        </w:rPr>
        <w:t xml:space="preserve"> of intelligence sharing be-tween Israel and a number of Sunni Arab countries regarding Iran </w:t>
      </w:r>
      <w:r w:rsidRPr="00DC76B6">
        <w:rPr>
          <w:rStyle w:val="StyleUnderline"/>
        </w:rPr>
        <w:t>and its nuclear program</w:t>
      </w:r>
      <w:r w:rsidRPr="00087725">
        <w:t xml:space="preserve">.39 In fact, </w:t>
      </w:r>
      <w:r w:rsidRPr="007C22FD">
        <w:rPr>
          <w:rStyle w:val="StyleUnderline"/>
          <w:highlight w:val="magenta"/>
        </w:rPr>
        <w:t>such cooperation has extended beyond Sunni Arab states that recognize Israel and have relations with</w:t>
      </w:r>
      <w:r w:rsidRPr="007C22FD">
        <w:rPr>
          <w:rStyle w:val="StyleUnderline"/>
          <w:rFonts w:hint="eastAsia"/>
          <w:highlight w:val="magenta"/>
        </w:rPr>
        <w:t xml:space="preserve"> the Jewish state</w:t>
      </w:r>
      <w:r w:rsidRPr="00DC76B6">
        <w:rPr>
          <w:rStyle w:val="StyleUnderline"/>
          <w:rFonts w:hint="eastAsia"/>
        </w:rPr>
        <w:t>, to in-</w:t>
      </w:r>
      <w:proofErr w:type="spellStart"/>
      <w:r w:rsidRPr="00DC76B6">
        <w:rPr>
          <w:rStyle w:val="StyleUnderline"/>
          <w:rFonts w:hint="eastAsia"/>
        </w:rPr>
        <w:t>clude</w:t>
      </w:r>
      <w:proofErr w:type="spellEnd"/>
      <w:r w:rsidRPr="00DC76B6">
        <w:rPr>
          <w:rStyle w:val="StyleUnderline"/>
          <w:rFonts w:hint="eastAsia"/>
        </w:rPr>
        <w:t xml:space="preserve"> </w:t>
      </w:r>
      <w:r w:rsidRPr="00DC76B6">
        <w:rPr>
          <w:rStyle w:val="StyleUnderline"/>
        </w:rPr>
        <w:t xml:space="preserve">Sunni Arab </w:t>
      </w:r>
      <w:r w:rsidRPr="007C22FD">
        <w:rPr>
          <w:rStyle w:val="StyleUnderline"/>
          <w:highlight w:val="magenta"/>
        </w:rPr>
        <w:t xml:space="preserve">states that have no official </w:t>
      </w:r>
      <w:r w:rsidRPr="007C22FD">
        <w:rPr>
          <w:rStyle w:val="StyleUnderline"/>
          <w:rFonts w:hint="eastAsia"/>
          <w:highlight w:val="magenta"/>
        </w:rPr>
        <w:t>relations with Israel</w:t>
      </w:r>
      <w:r w:rsidRPr="00087725">
        <w:rPr>
          <w:rFonts w:hint="eastAsia"/>
        </w:rPr>
        <w:t>. For example, there have been reports of Israeli intelligence services cooperating with their Saudi coun-terparts</w:t>
      </w:r>
      <w:proofErr w:type="gramStart"/>
      <w:r w:rsidRPr="00087725">
        <w:rPr>
          <w:rFonts w:hint="eastAsia"/>
        </w:rPr>
        <w:t>,40</w:t>
      </w:r>
      <w:proofErr w:type="gramEnd"/>
      <w:r w:rsidRPr="00087725">
        <w:rPr>
          <w:rFonts w:hint="eastAsia"/>
        </w:rPr>
        <w:t xml:space="preserve"> and an exposed diplomatic cable revealed that B</w:t>
      </w:r>
      <w:r w:rsidRPr="00087725">
        <w:t xml:space="preserve">ahrain had been sharing intelligence with Israel about Iran.41 Most important, </w:t>
      </w:r>
      <w:r w:rsidRPr="007C22FD">
        <w:rPr>
          <w:rStyle w:val="StyleUnderline"/>
          <w:highlight w:val="magenta"/>
        </w:rPr>
        <w:t>the disclosed diplomatic cable also demonstrated how such intelligence cooperation has led to an improvement in Israeli</w:t>
      </w:r>
      <w:r w:rsidRPr="00DC76B6">
        <w:rPr>
          <w:rStyle w:val="StyleUnderline"/>
        </w:rPr>
        <w:t xml:space="preserve">-Bahraini </w:t>
      </w:r>
      <w:r w:rsidRPr="007C22FD">
        <w:rPr>
          <w:rStyle w:val="StyleUnderline"/>
          <w:highlight w:val="magenta"/>
        </w:rPr>
        <w:t>relations more generally</w:t>
      </w:r>
      <w:r w:rsidRPr="00087725">
        <w:t xml:space="preserve">. Indeed, Bahrain has also softened its </w:t>
      </w:r>
      <w:proofErr w:type="spellStart"/>
      <w:r w:rsidRPr="00087725">
        <w:t>criti-cism</w:t>
      </w:r>
      <w:proofErr w:type="spellEnd"/>
      <w:r w:rsidRPr="00087725">
        <w:t xml:space="preserve"> of Israel, no longer publicly referring to Israel as the “Zionist entity.”42</w:t>
      </w:r>
    </w:p>
    <w:p w14:paraId="26FFFA4F" w14:textId="77777777" w:rsidR="00E94019" w:rsidRDefault="00E94019" w:rsidP="00E94019"/>
    <w:p w14:paraId="453269E3" w14:textId="77777777" w:rsidR="00E94019" w:rsidRDefault="00E94019" w:rsidP="00E94019">
      <w:pPr>
        <w:pStyle w:val="Heading3"/>
      </w:pPr>
      <w:r>
        <w:lastRenderedPageBreak/>
        <w:t>Key to Balance Israel [Which is Causing Instability]</w:t>
      </w:r>
    </w:p>
    <w:p w14:paraId="3A15045B" w14:textId="77777777" w:rsidR="00E94019" w:rsidRDefault="00E94019" w:rsidP="00E94019">
      <w:pPr>
        <w:pStyle w:val="Heading4"/>
      </w:pPr>
      <w:r>
        <w:t>Israel’s nuclear monopoly is the cause of regional instability and is unsustainable in the long term- Iranian nukes balance this</w:t>
      </w:r>
    </w:p>
    <w:p w14:paraId="5354D732" w14:textId="77777777" w:rsidR="00E94019" w:rsidRDefault="00E94019" w:rsidP="00E94019">
      <w:r w:rsidRPr="00B43154">
        <w:rPr>
          <w:rStyle w:val="Style13ptBold"/>
        </w:rPr>
        <w:t>Waltz</w:t>
      </w:r>
      <w:r>
        <w:t xml:space="preserve">, Senior Research Scholar at the Saltzman Institute of War and Peace Studies, </w:t>
      </w:r>
      <w:r w:rsidRPr="00B43154">
        <w:rPr>
          <w:rStyle w:val="Style13ptBold"/>
        </w:rPr>
        <w:t>2012</w:t>
      </w:r>
    </w:p>
    <w:p w14:paraId="78D08595" w14:textId="77777777" w:rsidR="00E94019" w:rsidRDefault="00E94019" w:rsidP="00E94019">
      <w:r>
        <w:t>(Kenneth N. Waltz, "Why Iran Should Get the Bomb: Nuclear Balancing Would Mean Stability", Foreign Affairs, Vol. 91, No. 4 (JULY/AUGUST 2012), JSTOR, Accessed 7/2/16, JL @ RKS)</w:t>
      </w:r>
    </w:p>
    <w:p w14:paraId="72A19EF6" w14:textId="77777777" w:rsidR="00E94019" w:rsidRPr="00DC76B6" w:rsidRDefault="00E94019" w:rsidP="00E94019">
      <w:r w:rsidRPr="007C22FD">
        <w:rPr>
          <w:rStyle w:val="StyleUnderline"/>
          <w:highlight w:val="magenta"/>
        </w:rPr>
        <w:t>Israel’s regional nuclear monopoly</w:t>
      </w:r>
      <w:r>
        <w:t xml:space="preserve">, which has proved remarkably durable for the past four decades, </w:t>
      </w:r>
      <w:r w:rsidRPr="007C22FD">
        <w:rPr>
          <w:rStyle w:val="StyleUnderline"/>
          <w:highlight w:val="magenta"/>
        </w:rPr>
        <w:t xml:space="preserve">has long fueled instability in the Middle East. In no other region of the world does a </w:t>
      </w:r>
      <w:r w:rsidRPr="00F21C42">
        <w:rPr>
          <w:rStyle w:val="StyleUnderline"/>
        </w:rPr>
        <w:t>lone,</w:t>
      </w:r>
      <w:r>
        <w:rPr>
          <w:rStyle w:val="StyleUnderline"/>
        </w:rPr>
        <w:t xml:space="preserve"> </w:t>
      </w:r>
      <w:r w:rsidRPr="007C22FD">
        <w:rPr>
          <w:rStyle w:val="StyleUnderline"/>
          <w:highlight w:val="magenta"/>
        </w:rPr>
        <w:t>unchecked nuclear state exist</w:t>
      </w:r>
      <w:r w:rsidRPr="00F21C42">
        <w:rPr>
          <w:rStyle w:val="StyleUnderline"/>
        </w:rPr>
        <w:t xml:space="preserve">. </w:t>
      </w:r>
      <w:r w:rsidRPr="007C22FD">
        <w:rPr>
          <w:rStyle w:val="StyleUnderline"/>
          <w:highlight w:val="magenta"/>
        </w:rPr>
        <w:t xml:space="preserve">It is Israel's nuclear arsenal, not Iran's desire for </w:t>
      </w:r>
      <w:proofErr w:type="gramStart"/>
      <w:r w:rsidRPr="007C22FD">
        <w:rPr>
          <w:rStyle w:val="StyleUnderline"/>
          <w:highlight w:val="magenta"/>
        </w:rPr>
        <w:t>one, that</w:t>
      </w:r>
      <w:proofErr w:type="gramEnd"/>
      <w:r w:rsidRPr="007C22FD">
        <w:rPr>
          <w:rStyle w:val="StyleUnderline"/>
          <w:highlight w:val="magenta"/>
        </w:rPr>
        <w:t xml:space="preserve"> has contributed most to the current crisis</w:t>
      </w:r>
      <w:r>
        <w:t xml:space="preserve">. </w:t>
      </w:r>
      <w:r w:rsidRPr="00F21C42">
        <w:rPr>
          <w:rStyle w:val="StyleUnderline"/>
        </w:rPr>
        <w:t>Power</w:t>
      </w:r>
      <w:r>
        <w:t xml:space="preserve">, after all, </w:t>
      </w:r>
      <w:r w:rsidRPr="00F21C42">
        <w:rPr>
          <w:rStyle w:val="StyleUnderline"/>
        </w:rPr>
        <w:t>begs to be balanced</w:t>
      </w:r>
      <w:r>
        <w:t xml:space="preserve">. What is surprising about the Israeli case is that it has taken so long for a potential balancer to emerge. </w:t>
      </w:r>
      <w:r w:rsidRPr="00F21C42">
        <w:rPr>
          <w:rStyle w:val="StyleUnderline"/>
        </w:rPr>
        <w:t>Or course, it is easy to understand why</w:t>
      </w:r>
      <w:r>
        <w:rPr>
          <w:rStyle w:val="StyleUnderline"/>
        </w:rPr>
        <w:t xml:space="preserve"> </w:t>
      </w:r>
      <w:r w:rsidRPr="00F21C42">
        <w:rPr>
          <w:rStyle w:val="StyleUnderline"/>
        </w:rPr>
        <w:t>Israel wants to remain the sole nuclear</w:t>
      </w:r>
      <w:r>
        <w:rPr>
          <w:rStyle w:val="StyleUnderline"/>
        </w:rPr>
        <w:t xml:space="preserve"> </w:t>
      </w:r>
      <w:r w:rsidRPr="00F21C42">
        <w:rPr>
          <w:rStyle w:val="StyleUnderline"/>
        </w:rPr>
        <w:t>power</w:t>
      </w:r>
      <w:r>
        <w:t xml:space="preserve"> in the region and why it is willing to use force to secure that status. In 1981, Israel bombed Iraq to prevent a challenge to its nuclear monopoly </w:t>
      </w:r>
      <w:proofErr w:type="gramStart"/>
      <w:r>
        <w:t>It</w:t>
      </w:r>
      <w:proofErr w:type="gramEnd"/>
      <w:r>
        <w:t xml:space="preserve"> did the same to Syria in 2007 and is now considering similar action against Iran. But </w:t>
      </w:r>
      <w:r w:rsidRPr="007C22FD">
        <w:rPr>
          <w:rStyle w:val="StyleUnderline"/>
          <w:highlight w:val="magenta"/>
        </w:rPr>
        <w:t xml:space="preserve">the very acts that have allowed Israel to maintain its nuclear edge in the short term have prolonged an imbalance that is unsustainable in the long term. Israel's proven ability to strike potential nuclear rivals with impunity has inevitably made its enemies anxious to develop the means to prevent Israel from doing so </w:t>
      </w:r>
      <w:r w:rsidRPr="00F21C42">
        <w:rPr>
          <w:rStyle w:val="StyleUnderline"/>
        </w:rPr>
        <w:t>again</w:t>
      </w:r>
      <w:r>
        <w:t xml:space="preserve">. In this way, </w:t>
      </w:r>
      <w:r w:rsidRPr="00F21C42">
        <w:rPr>
          <w:rStyle w:val="StyleUnderline"/>
        </w:rPr>
        <w:t>the current tensions are best viewed not</w:t>
      </w:r>
      <w:r>
        <w:rPr>
          <w:rStyle w:val="StyleUnderline"/>
        </w:rPr>
        <w:t xml:space="preserve"> </w:t>
      </w:r>
      <w:r w:rsidRPr="00F21C42">
        <w:rPr>
          <w:rStyle w:val="StyleUnderline"/>
        </w:rPr>
        <w:t>as the early stages of a relatively recent</w:t>
      </w:r>
      <w:r>
        <w:rPr>
          <w:rStyle w:val="StyleUnderline"/>
        </w:rPr>
        <w:t xml:space="preserve"> </w:t>
      </w:r>
      <w:r w:rsidRPr="00F21C42">
        <w:rPr>
          <w:rStyle w:val="StyleUnderline"/>
        </w:rPr>
        <w:t>Iranian nuclear crisis but rather as the final</w:t>
      </w:r>
      <w:r>
        <w:rPr>
          <w:rStyle w:val="StyleUnderline"/>
        </w:rPr>
        <w:t xml:space="preserve"> </w:t>
      </w:r>
      <w:r w:rsidRPr="00F21C42">
        <w:rPr>
          <w:rStyle w:val="StyleUnderline"/>
        </w:rPr>
        <w:t>stages of a decades-long Middle East</w:t>
      </w:r>
      <w:r>
        <w:rPr>
          <w:rStyle w:val="StyleUnderline"/>
        </w:rPr>
        <w:t xml:space="preserve"> </w:t>
      </w:r>
      <w:r w:rsidRPr="007C22FD">
        <w:rPr>
          <w:rStyle w:val="StyleUnderline"/>
          <w:highlight w:val="magenta"/>
        </w:rPr>
        <w:t>nuclear crisis</w:t>
      </w:r>
      <w:r w:rsidRPr="00F21C42">
        <w:rPr>
          <w:rStyle w:val="StyleUnderline"/>
        </w:rPr>
        <w:t xml:space="preserve"> that </w:t>
      </w:r>
      <w:r w:rsidRPr="007C22FD">
        <w:rPr>
          <w:rStyle w:val="StyleUnderline"/>
          <w:highlight w:val="magenta"/>
        </w:rPr>
        <w:t>will end only when a balance of military power is restored</w:t>
      </w:r>
      <w:r>
        <w:t>.</w:t>
      </w:r>
    </w:p>
    <w:p w14:paraId="3D5C2AB2" w14:textId="77777777" w:rsidR="00E94019" w:rsidRDefault="00E94019" w:rsidP="00E94019"/>
    <w:p w14:paraId="13DEB4BA" w14:textId="77777777" w:rsidR="00E94019" w:rsidRDefault="00E94019" w:rsidP="00E94019">
      <w:pPr>
        <w:pStyle w:val="Heading3"/>
      </w:pPr>
      <w:r>
        <w:lastRenderedPageBreak/>
        <w:t>A2 Iran = Irrational</w:t>
      </w:r>
    </w:p>
    <w:p w14:paraId="61C7F0AD" w14:textId="77777777" w:rsidR="00E94019" w:rsidRDefault="00E94019" w:rsidP="00E94019">
      <w:pPr>
        <w:pStyle w:val="Heading4"/>
      </w:pPr>
      <w:r>
        <w:t xml:space="preserve">Fears over Iranian </w:t>
      </w:r>
      <w:proofErr w:type="spellStart"/>
      <w:proofErr w:type="gramStart"/>
      <w:r>
        <w:t>prolif</w:t>
      </w:r>
      <w:proofErr w:type="spellEnd"/>
      <w:r>
        <w:t xml:space="preserve">  are</w:t>
      </w:r>
      <w:proofErr w:type="gramEnd"/>
      <w:r>
        <w:t xml:space="preserve"> overblown- Iranian leaders are rational and seek security</w:t>
      </w:r>
    </w:p>
    <w:p w14:paraId="4E690406" w14:textId="77777777" w:rsidR="00E94019" w:rsidRDefault="00E94019" w:rsidP="00E94019">
      <w:pPr>
        <w:widowControl w:val="0"/>
        <w:autoSpaceDE w:val="0"/>
        <w:autoSpaceDN w:val="0"/>
        <w:adjustRightInd w:val="0"/>
        <w:rPr>
          <w:rFonts w:ascii="Times New Roman" w:hAnsi="Times New Roman" w:cs="Times New Roman"/>
          <w:szCs w:val="22"/>
        </w:rPr>
      </w:pPr>
      <w:r>
        <w:rPr>
          <w:rFonts w:cs="Cambria Math"/>
          <w:sz w:val="26"/>
          <w:szCs w:val="26"/>
        </w:rPr>
        <w:t>Waltz</w:t>
      </w:r>
      <w:r>
        <w:rPr>
          <w:rFonts w:cs="Cambria Math"/>
          <w:szCs w:val="22"/>
        </w:rPr>
        <w:t xml:space="preserve">, Senior Research Scholar at the Saltzman Institute of War and Peace Studies, </w:t>
      </w:r>
      <w:r>
        <w:rPr>
          <w:rFonts w:cs="Cambria Math"/>
          <w:sz w:val="26"/>
          <w:szCs w:val="26"/>
        </w:rPr>
        <w:t>2012</w:t>
      </w:r>
    </w:p>
    <w:p w14:paraId="2DCC3897" w14:textId="77777777" w:rsidR="00E94019" w:rsidRDefault="00E94019" w:rsidP="00E94019">
      <w:pPr>
        <w:widowControl w:val="0"/>
        <w:autoSpaceDE w:val="0"/>
        <w:autoSpaceDN w:val="0"/>
        <w:adjustRightInd w:val="0"/>
        <w:rPr>
          <w:rFonts w:cs="Cambria Math"/>
          <w:szCs w:val="22"/>
        </w:rPr>
      </w:pPr>
      <w:r>
        <w:rPr>
          <w:rFonts w:cs="Cambria Math"/>
          <w:szCs w:val="22"/>
        </w:rPr>
        <w:t>(Kenneth N. Waltz, "Why Iran Should Get the Bomb: Nuclear Balancing Would Mean Stability", Foreign Affairs, Vol. 91, No. 4 (JULY/AUGUST 2012), JSTOR, Accessed 7/2/16, JL @ RKS)</w:t>
      </w:r>
    </w:p>
    <w:p w14:paraId="0EA3CD9A" w14:textId="77777777" w:rsidR="00E94019" w:rsidRPr="007127FD" w:rsidRDefault="00E94019" w:rsidP="00E94019">
      <w:r w:rsidRPr="006E62F4">
        <w:rPr>
          <w:rStyle w:val="StyleUnderline"/>
        </w:rPr>
        <w:t xml:space="preserve">One reason </w:t>
      </w:r>
      <w:r w:rsidRPr="007C22FD">
        <w:rPr>
          <w:rStyle w:val="StyleUnderline"/>
          <w:highlight w:val="magenta"/>
        </w:rPr>
        <w:t>the danger of a nuclear Iran has been grossly exaggerated</w:t>
      </w:r>
      <w:r w:rsidRPr="006E62F4">
        <w:rPr>
          <w:rStyle w:val="StyleUnderline"/>
        </w:rPr>
        <w:t xml:space="preserve"> is that the</w:t>
      </w:r>
      <w:r>
        <w:rPr>
          <w:rStyle w:val="StyleUnderline"/>
        </w:rPr>
        <w:t xml:space="preserve"> </w:t>
      </w:r>
      <w:r w:rsidRPr="006E62F4">
        <w:rPr>
          <w:rStyle w:val="StyleUnderline"/>
        </w:rPr>
        <w:t>debate surrounding it has been distorted</w:t>
      </w:r>
      <w:r>
        <w:rPr>
          <w:rStyle w:val="StyleUnderline"/>
        </w:rPr>
        <w:t xml:space="preserve"> </w:t>
      </w:r>
      <w:r w:rsidRPr="006E62F4">
        <w:rPr>
          <w:rStyle w:val="StyleUnderline"/>
        </w:rPr>
        <w:t>by misplaced worries and fundamental</w:t>
      </w:r>
      <w:r>
        <w:rPr>
          <w:rStyle w:val="StyleUnderline"/>
        </w:rPr>
        <w:t xml:space="preserve"> </w:t>
      </w:r>
      <w:r w:rsidRPr="006E62F4">
        <w:rPr>
          <w:rStyle w:val="StyleUnderline"/>
        </w:rPr>
        <w:t>misunderstandings of how states generally</w:t>
      </w:r>
      <w:r>
        <w:rPr>
          <w:rStyle w:val="StyleUnderline"/>
        </w:rPr>
        <w:t xml:space="preserve"> </w:t>
      </w:r>
      <w:r w:rsidRPr="006E62F4">
        <w:rPr>
          <w:rStyle w:val="StyleUnderline"/>
        </w:rPr>
        <w:t>behave in the international system. The</w:t>
      </w:r>
      <w:r>
        <w:rPr>
          <w:rStyle w:val="StyleUnderline"/>
        </w:rPr>
        <w:t xml:space="preserve"> </w:t>
      </w:r>
      <w:r w:rsidRPr="006E62F4">
        <w:rPr>
          <w:rStyle w:val="StyleUnderline"/>
        </w:rPr>
        <w:t>first prominent concern</w:t>
      </w:r>
      <w:r>
        <w:t xml:space="preserve">, which undergirds many others, </w:t>
      </w:r>
      <w:r w:rsidRPr="006E62F4">
        <w:rPr>
          <w:rStyle w:val="StyleUnderline"/>
        </w:rPr>
        <w:t>is that the Iranian regime is</w:t>
      </w:r>
      <w:r>
        <w:rPr>
          <w:rStyle w:val="StyleUnderline"/>
        </w:rPr>
        <w:t xml:space="preserve"> </w:t>
      </w:r>
      <w:r w:rsidRPr="006E62F4">
        <w:rPr>
          <w:rStyle w:val="StyleUnderline"/>
        </w:rPr>
        <w:t>innately irrational</w:t>
      </w:r>
      <w:r>
        <w:t xml:space="preserve">. Despite a widespread belief to the contrary, </w:t>
      </w:r>
      <w:r w:rsidRPr="007C22FD">
        <w:rPr>
          <w:rStyle w:val="StyleUnderline"/>
          <w:highlight w:val="magenta"/>
        </w:rPr>
        <w:t xml:space="preserve">Iranian policy is made not by "mad mullahs" but by perfectly sane ayatollahs </w:t>
      </w:r>
      <w:proofErr w:type="gramStart"/>
      <w:r w:rsidRPr="007C22FD">
        <w:rPr>
          <w:rStyle w:val="StyleUnderline"/>
          <w:highlight w:val="magenta"/>
        </w:rPr>
        <w:t>who</w:t>
      </w:r>
      <w:proofErr w:type="gramEnd"/>
      <w:r w:rsidRPr="007C22FD">
        <w:rPr>
          <w:rStyle w:val="StyleUnderline"/>
          <w:highlight w:val="magenta"/>
        </w:rPr>
        <w:t xml:space="preserve"> want to survive just like any other leaders</w:t>
      </w:r>
      <w:r>
        <w:t xml:space="preserve">. Although Iran's leaders indulge in inflammatory and hateful rhetoric, </w:t>
      </w:r>
      <w:r w:rsidRPr="007C22FD">
        <w:rPr>
          <w:rStyle w:val="StyleUnderline"/>
          <w:highlight w:val="magenta"/>
        </w:rPr>
        <w:t>they show no propensity for self-destruction</w:t>
      </w:r>
      <w:r w:rsidRPr="007C22FD">
        <w:rPr>
          <w:highlight w:val="magenta"/>
        </w:rPr>
        <w:t xml:space="preserve">. </w:t>
      </w:r>
      <w:r w:rsidRPr="007C22FD">
        <w:rPr>
          <w:rStyle w:val="StyleUnderline"/>
          <w:highlight w:val="magenta"/>
        </w:rPr>
        <w:t xml:space="preserve">It would be a grave error for policymakers </w:t>
      </w:r>
      <w:r w:rsidRPr="006E62F4">
        <w:rPr>
          <w:rStyle w:val="StyleUnderline"/>
        </w:rPr>
        <w:t>in the United</w:t>
      </w:r>
      <w:r>
        <w:rPr>
          <w:rStyle w:val="StyleUnderline"/>
        </w:rPr>
        <w:t xml:space="preserve"> </w:t>
      </w:r>
      <w:r w:rsidRPr="006E62F4">
        <w:rPr>
          <w:rStyle w:val="StyleUnderline"/>
        </w:rPr>
        <w:t xml:space="preserve">States and Israel </w:t>
      </w:r>
      <w:r w:rsidRPr="007C22FD">
        <w:rPr>
          <w:rStyle w:val="StyleUnderline"/>
          <w:highlight w:val="magenta"/>
        </w:rPr>
        <w:t>to assume otherwise</w:t>
      </w:r>
      <w:r w:rsidRPr="007C22FD">
        <w:rPr>
          <w:highlight w:val="magenta"/>
        </w:rPr>
        <w:t xml:space="preserve">. </w:t>
      </w:r>
      <w:r w:rsidRPr="007C22FD">
        <w:rPr>
          <w:rStyle w:val="StyleUnderline"/>
          <w:highlight w:val="magenta"/>
        </w:rPr>
        <w:t>Yet that is precisely what many U.S</w:t>
      </w:r>
      <w:r w:rsidRPr="006E62F4">
        <w:rPr>
          <w:rStyle w:val="StyleUnderline"/>
        </w:rPr>
        <w:t>.</w:t>
      </w:r>
      <w:r>
        <w:rPr>
          <w:rStyle w:val="StyleUnderline"/>
        </w:rPr>
        <w:t xml:space="preserve"> </w:t>
      </w:r>
      <w:r w:rsidRPr="006E62F4">
        <w:rPr>
          <w:rStyle w:val="StyleUnderline"/>
        </w:rPr>
        <w:t xml:space="preserve">and Israeli </w:t>
      </w:r>
      <w:r w:rsidRPr="007C22FD">
        <w:rPr>
          <w:rStyle w:val="StyleUnderline"/>
          <w:highlight w:val="magenta"/>
        </w:rPr>
        <w:t>officials and analysts have done</w:t>
      </w:r>
      <w:r w:rsidRPr="006E62F4">
        <w:rPr>
          <w:rStyle w:val="StyleUnderline"/>
        </w:rPr>
        <w:t xml:space="preserve">. </w:t>
      </w:r>
      <w:r w:rsidRPr="007C22FD">
        <w:rPr>
          <w:rStyle w:val="StyleUnderline"/>
          <w:highlight w:val="magenta"/>
        </w:rPr>
        <w:t>Portraying Iran as irrational has allowed them to argue that the logic of nuclear deterrence does not apply</w:t>
      </w:r>
      <w:r w:rsidRPr="007C22FD">
        <w:rPr>
          <w:highlight w:val="magenta"/>
        </w:rPr>
        <w:t xml:space="preserve"> </w:t>
      </w:r>
      <w:r>
        <w:t xml:space="preserve">to the Islamic Republic. If Iran acquired a nuclear weapon, they warn, it would not hesitate to use it in a first strike against Israel, even though doing so would invite massive retaliation and risk destroying everything the Iranian regime holds dear. </w:t>
      </w:r>
      <w:r w:rsidRPr="006E62F4">
        <w:rPr>
          <w:rStyle w:val="StyleUnderline"/>
        </w:rPr>
        <w:t>Although it is impossible to be certain</w:t>
      </w:r>
      <w:r>
        <w:rPr>
          <w:rStyle w:val="StyleUnderline"/>
        </w:rPr>
        <w:t xml:space="preserve"> </w:t>
      </w:r>
      <w:r w:rsidRPr="006E62F4">
        <w:rPr>
          <w:rStyle w:val="StyleUnderline"/>
        </w:rPr>
        <w:t xml:space="preserve">of Iranian intentions, </w:t>
      </w:r>
      <w:r w:rsidRPr="007C22FD">
        <w:rPr>
          <w:rStyle w:val="StyleUnderline"/>
          <w:highlight w:val="magenta"/>
        </w:rPr>
        <w:t>it is far more likely that if Iran desires nuclear weapons, it is for the purpose of providing for its own security</w:t>
      </w:r>
      <w:r>
        <w:t xml:space="preserve">, not to improve its offensive capabilities (or destroy itself). Iran may be intransigent at the negotiating table and defiant in the face of sanctions, but it still acts to secure its own preservation. Iran's leaders did not, for example, attempt to close the Strait of Hormuz despite issuing blustery warnings that they might do so after the </w:t>
      </w:r>
      <w:proofErr w:type="spellStart"/>
      <w:proofErr w:type="gramStart"/>
      <w:r>
        <w:t>eu</w:t>
      </w:r>
      <w:proofErr w:type="spellEnd"/>
      <w:proofErr w:type="gramEnd"/>
      <w:r>
        <w:t xml:space="preserve"> announced its planned oil embargo in January. </w:t>
      </w:r>
      <w:r w:rsidRPr="006E62F4">
        <w:rPr>
          <w:rStyle w:val="StyleUnderline"/>
        </w:rPr>
        <w:t>The Iranian regime</w:t>
      </w:r>
      <w:r>
        <w:rPr>
          <w:rStyle w:val="StyleUnderline"/>
        </w:rPr>
        <w:t xml:space="preserve"> </w:t>
      </w:r>
      <w:r w:rsidRPr="006E62F4">
        <w:rPr>
          <w:rStyle w:val="StyleUnderline"/>
        </w:rPr>
        <w:t>clearly concluded that it did not want to</w:t>
      </w:r>
      <w:r>
        <w:rPr>
          <w:rStyle w:val="StyleUnderline"/>
        </w:rPr>
        <w:t xml:space="preserve"> </w:t>
      </w:r>
      <w:r w:rsidRPr="006E62F4">
        <w:rPr>
          <w:rStyle w:val="StyleUnderline"/>
        </w:rPr>
        <w:t>provoke what would surely have been a</w:t>
      </w:r>
      <w:r>
        <w:rPr>
          <w:rStyle w:val="StyleUnderline"/>
        </w:rPr>
        <w:t xml:space="preserve"> </w:t>
      </w:r>
      <w:r w:rsidRPr="006E62F4">
        <w:rPr>
          <w:rStyle w:val="StyleUnderline"/>
        </w:rPr>
        <w:t>swift and devastating American response</w:t>
      </w:r>
      <w:r>
        <w:rPr>
          <w:rStyle w:val="StyleUnderline"/>
        </w:rPr>
        <w:t xml:space="preserve"> </w:t>
      </w:r>
      <w:r w:rsidRPr="006E62F4">
        <w:rPr>
          <w:rStyle w:val="StyleUnderline"/>
        </w:rPr>
        <w:t>to such a move</w:t>
      </w:r>
      <w:r>
        <w:t>.</w:t>
      </w:r>
    </w:p>
    <w:p w14:paraId="3D135121" w14:textId="77777777" w:rsidR="00E94019" w:rsidRDefault="00E94019" w:rsidP="00E94019"/>
    <w:p w14:paraId="291C4411" w14:textId="77777777" w:rsidR="00E94019" w:rsidRDefault="00E94019" w:rsidP="00E94019">
      <w:pPr>
        <w:pStyle w:val="Heading3"/>
      </w:pPr>
      <w:r>
        <w:lastRenderedPageBreak/>
        <w:t xml:space="preserve">A2 Iranian </w:t>
      </w:r>
      <w:proofErr w:type="spellStart"/>
      <w:r>
        <w:t>Prolif</w:t>
      </w:r>
      <w:proofErr w:type="spellEnd"/>
      <w:r>
        <w:t xml:space="preserve"> Cascades</w:t>
      </w:r>
    </w:p>
    <w:p w14:paraId="3C6C1B4A" w14:textId="77777777" w:rsidR="00E94019" w:rsidRDefault="00E94019" w:rsidP="00E94019">
      <w:pPr>
        <w:pStyle w:val="Heading4"/>
      </w:pPr>
      <w:r>
        <w:t>A nuclear Iran won’t cascade- inability for countries to build weapons and security guarantees by the US</w:t>
      </w:r>
    </w:p>
    <w:p w14:paraId="1A5FBAEE" w14:textId="77777777" w:rsidR="00E94019" w:rsidRDefault="00E94019" w:rsidP="00E94019">
      <w:pPr>
        <w:widowControl w:val="0"/>
        <w:autoSpaceDE w:val="0"/>
        <w:autoSpaceDN w:val="0"/>
        <w:adjustRightInd w:val="0"/>
        <w:rPr>
          <w:rFonts w:cs="Cambria Math"/>
          <w:sz w:val="26"/>
          <w:szCs w:val="26"/>
        </w:rPr>
      </w:pPr>
      <w:proofErr w:type="spellStart"/>
      <w:r>
        <w:rPr>
          <w:rFonts w:cs="Cambria Math"/>
          <w:sz w:val="26"/>
          <w:szCs w:val="26"/>
        </w:rPr>
        <w:t>Esfandiary</w:t>
      </w:r>
      <w:proofErr w:type="spellEnd"/>
      <w:r>
        <w:rPr>
          <w:rFonts w:cs="Cambria Math"/>
          <w:sz w:val="26"/>
          <w:szCs w:val="26"/>
        </w:rPr>
        <w:t xml:space="preserve"> and </w:t>
      </w:r>
      <w:proofErr w:type="spellStart"/>
      <w:r>
        <w:rPr>
          <w:rFonts w:cs="Cambria Math"/>
          <w:sz w:val="26"/>
          <w:szCs w:val="26"/>
        </w:rPr>
        <w:t>Tabatabai</w:t>
      </w:r>
      <w:proofErr w:type="spellEnd"/>
      <w:r>
        <w:rPr>
          <w:rFonts w:cs="Cambria Math"/>
          <w:sz w:val="26"/>
          <w:szCs w:val="26"/>
        </w:rPr>
        <w:t>, 2015</w:t>
      </w:r>
    </w:p>
    <w:p w14:paraId="6592F627" w14:textId="77777777" w:rsidR="00E94019" w:rsidRPr="000C60EE" w:rsidRDefault="00E94019" w:rsidP="00E94019">
      <w:pPr>
        <w:widowControl w:val="0"/>
        <w:autoSpaceDE w:val="0"/>
        <w:autoSpaceDN w:val="0"/>
        <w:adjustRightInd w:val="0"/>
        <w:rPr>
          <w:rFonts w:cs="Cambria Math"/>
          <w:szCs w:val="22"/>
        </w:rPr>
      </w:pPr>
      <w:r>
        <w:rPr>
          <w:rFonts w:cs="Cambria Math"/>
          <w:szCs w:val="22"/>
        </w:rPr>
        <w:t xml:space="preserve">(Dina </w:t>
      </w:r>
      <w:proofErr w:type="spellStart"/>
      <w:r>
        <w:rPr>
          <w:rFonts w:cs="Cambria Math"/>
          <w:szCs w:val="22"/>
        </w:rPr>
        <w:t>Esfandiary</w:t>
      </w:r>
      <w:proofErr w:type="spellEnd"/>
      <w:r>
        <w:rPr>
          <w:rFonts w:cs="Cambria Math"/>
          <w:szCs w:val="22"/>
        </w:rPr>
        <w:t xml:space="preserve">, a MacArthur Fellow at the Centre for Science and Security Studies at King's College London, and </w:t>
      </w:r>
      <w:proofErr w:type="spellStart"/>
      <w:r>
        <w:rPr>
          <w:rFonts w:cs="Cambria Math"/>
          <w:szCs w:val="22"/>
        </w:rPr>
        <w:t>Ariane</w:t>
      </w:r>
      <w:proofErr w:type="spellEnd"/>
      <w:r>
        <w:rPr>
          <w:rFonts w:cs="Cambria Math"/>
          <w:szCs w:val="22"/>
        </w:rPr>
        <w:t xml:space="preserve"> </w:t>
      </w:r>
      <w:proofErr w:type="spellStart"/>
      <w:r>
        <w:rPr>
          <w:rFonts w:cs="Cambria Math"/>
          <w:szCs w:val="22"/>
        </w:rPr>
        <w:t>Tabatabai</w:t>
      </w:r>
      <w:proofErr w:type="spellEnd"/>
      <w:r>
        <w:rPr>
          <w:rFonts w:cs="Cambria Math"/>
          <w:szCs w:val="22"/>
        </w:rPr>
        <w:t>, a visiting assistant professor in the Security Studies Program at the Georgetown University School of Foreign Service, "Why nuclear dominoes won't fall in the Middle East", The Bulletin of the Atomic Scientists, 22 APRIL 2015, http://thebulletin.org/why-nuclear-dominoes-wont-fall-middle-east8236, Accessed 7/5/16, JL @ RKS)</w:t>
      </w:r>
    </w:p>
    <w:p w14:paraId="51FA3120" w14:textId="77777777" w:rsidR="00E94019" w:rsidRDefault="00E94019" w:rsidP="00E94019">
      <w:r>
        <w:t xml:space="preserve">The conventional wisdom is wrong. </w:t>
      </w:r>
      <w:r w:rsidRPr="00C3491D">
        <w:rPr>
          <w:rStyle w:val="StyleUnderline"/>
        </w:rPr>
        <w:t>Conv</w:t>
      </w:r>
      <w:r w:rsidRPr="000C60EE">
        <w:rPr>
          <w:rStyle w:val="StyleUnderline"/>
        </w:rPr>
        <w:t xml:space="preserve">entional </w:t>
      </w:r>
      <w:r w:rsidRPr="007C22FD">
        <w:rPr>
          <w:rStyle w:val="StyleUnderline"/>
          <w:highlight w:val="magenta"/>
        </w:rPr>
        <w:t xml:space="preserve">wisdom holds that a nuclear Iran will lead to a nuclear weapon proliferation cascade </w:t>
      </w:r>
      <w:r w:rsidRPr="000C60EE">
        <w:rPr>
          <w:rStyle w:val="StyleUnderline"/>
        </w:rPr>
        <w:t>in the highly volatile Middle East, making an already rough neighborhood even more unstable and insecure</w:t>
      </w:r>
      <w:r>
        <w:t xml:space="preserve">. After all, a combination of fragile and failed states, terrorist organizations, and nuclear weapons could well constitute a horror story. </w:t>
      </w:r>
      <w:r w:rsidRPr="007C22FD">
        <w:rPr>
          <w:rStyle w:val="StyleUnderline"/>
          <w:highlight w:val="magenta"/>
        </w:rPr>
        <w:t>Nuclear history shows us that nuclear arms races are the exception rather than the rule</w:t>
      </w:r>
      <w:r w:rsidRPr="000C60EE">
        <w:rPr>
          <w:rStyle w:val="StyleUnderline"/>
        </w:rPr>
        <w:t>.</w:t>
      </w:r>
      <w:r>
        <w:t xml:space="preserve"> A final agreement between six world powers and Iran to limit the Iranian nuclear program would aim to keep Tehran from acquiring a nuclear weapon. But </w:t>
      </w:r>
      <w:r w:rsidRPr="007C22FD">
        <w:rPr>
          <w:rStyle w:val="StyleUnderline"/>
          <w:highlight w:val="magenta"/>
        </w:rPr>
        <w:t>if</w:t>
      </w:r>
      <w:r w:rsidRPr="007C22FD">
        <w:rPr>
          <w:highlight w:val="magenta"/>
        </w:rPr>
        <w:t xml:space="preserve"> </w:t>
      </w:r>
      <w:r>
        <w:t xml:space="preserve">an agreement is not reached or </w:t>
      </w:r>
      <w:r w:rsidRPr="007C22FD">
        <w:rPr>
          <w:rStyle w:val="StyleUnderline"/>
          <w:highlight w:val="magenta"/>
        </w:rPr>
        <w:t>Iran</w:t>
      </w:r>
      <w:r w:rsidRPr="007C22FD">
        <w:rPr>
          <w:highlight w:val="magenta"/>
        </w:rPr>
        <w:t xml:space="preserve"> </w:t>
      </w:r>
      <w:r>
        <w:t xml:space="preserve">cheats and </w:t>
      </w:r>
      <w:r w:rsidRPr="007C22FD">
        <w:rPr>
          <w:rStyle w:val="StyleUnderline"/>
          <w:highlight w:val="magenta"/>
        </w:rPr>
        <w:t>acquires nuclear weapons, a nuclear weapons race is still unlikely to unfold in the Middle East. A number of political and technical challenges are likely to prevent it. No country in the region currently has the technical ability to develop a nuclear weapon</w:t>
      </w:r>
      <w:r w:rsidRPr="007C22FD">
        <w:rPr>
          <w:highlight w:val="magenta"/>
        </w:rPr>
        <w:t xml:space="preserve"> </w:t>
      </w:r>
      <w:r>
        <w:t xml:space="preserve">by itself. </w:t>
      </w:r>
      <w:r w:rsidRPr="007C22FD">
        <w:rPr>
          <w:rStyle w:val="StyleUnderline"/>
          <w:highlight w:val="magenta"/>
        </w:rPr>
        <w:t>Most regional candidates to become nuclear weapons states</w:t>
      </w:r>
      <w:r>
        <w:t>—especially ones most vocal in claiming they’ll go nuclear, if Tehran does—</w:t>
      </w:r>
      <w:r w:rsidRPr="007C22FD">
        <w:rPr>
          <w:rStyle w:val="StyleUnderline"/>
          <w:highlight w:val="magenta"/>
        </w:rPr>
        <w:t>depend heavily on the U</w:t>
      </w:r>
      <w:r w:rsidRPr="000C60EE">
        <w:rPr>
          <w:rStyle w:val="StyleUnderline"/>
        </w:rPr>
        <w:t xml:space="preserve">nited </w:t>
      </w:r>
      <w:r w:rsidRPr="007C22FD">
        <w:rPr>
          <w:rStyle w:val="StyleUnderline"/>
          <w:highlight w:val="magenta"/>
        </w:rPr>
        <w:t>S</w:t>
      </w:r>
      <w:r w:rsidRPr="000C60EE">
        <w:rPr>
          <w:rStyle w:val="StyleUnderline"/>
        </w:rPr>
        <w:t xml:space="preserve">tates </w:t>
      </w:r>
      <w:r w:rsidRPr="007C22FD">
        <w:rPr>
          <w:rStyle w:val="StyleUnderline"/>
          <w:highlight w:val="magenta"/>
        </w:rPr>
        <w:t xml:space="preserve">and other Western states for their security, providing the West with significant leverage </w:t>
      </w:r>
      <w:r w:rsidRPr="000C60EE">
        <w:rPr>
          <w:rStyle w:val="StyleUnderline"/>
        </w:rPr>
        <w:t>over them</w:t>
      </w:r>
      <w:r>
        <w:t>.</w:t>
      </w:r>
    </w:p>
    <w:p w14:paraId="063B753D" w14:textId="77777777" w:rsidR="00E94019" w:rsidRPr="00BC5B8A" w:rsidRDefault="00E94019" w:rsidP="00E94019"/>
    <w:p w14:paraId="320D6C1E" w14:textId="77777777" w:rsidR="00E94019" w:rsidRDefault="00E94019" w:rsidP="00E94019">
      <w:pPr>
        <w:pStyle w:val="Heading4"/>
      </w:pPr>
      <w:r>
        <w:t xml:space="preserve">Iranian </w:t>
      </w:r>
      <w:proofErr w:type="spellStart"/>
      <w:r>
        <w:t>nuclearization</w:t>
      </w:r>
      <w:proofErr w:type="spellEnd"/>
      <w:r>
        <w:t xml:space="preserve"> won’t cause cascading proliferation- trends and Israel prove</w:t>
      </w:r>
    </w:p>
    <w:p w14:paraId="47F99543" w14:textId="77777777" w:rsidR="00E94019" w:rsidRDefault="00E94019" w:rsidP="00E94019">
      <w:pPr>
        <w:widowControl w:val="0"/>
        <w:autoSpaceDE w:val="0"/>
        <w:autoSpaceDN w:val="0"/>
        <w:adjustRightInd w:val="0"/>
        <w:rPr>
          <w:rFonts w:ascii="Times New Roman" w:hAnsi="Times New Roman" w:cs="Times New Roman"/>
          <w:szCs w:val="22"/>
        </w:rPr>
      </w:pPr>
      <w:r>
        <w:rPr>
          <w:rFonts w:cs="Cambria Math"/>
          <w:sz w:val="26"/>
          <w:szCs w:val="26"/>
        </w:rPr>
        <w:t>Waltz</w:t>
      </w:r>
      <w:r>
        <w:rPr>
          <w:rFonts w:cs="Cambria Math"/>
          <w:szCs w:val="22"/>
        </w:rPr>
        <w:t xml:space="preserve">, Senior Research Scholar at the Saltzman Institute of War and Peace Studies, </w:t>
      </w:r>
      <w:r>
        <w:rPr>
          <w:rFonts w:cs="Cambria Math"/>
          <w:sz w:val="26"/>
          <w:szCs w:val="26"/>
        </w:rPr>
        <w:t>2012</w:t>
      </w:r>
    </w:p>
    <w:p w14:paraId="4CE0076D" w14:textId="77777777" w:rsidR="00E94019" w:rsidRDefault="00E94019" w:rsidP="00E94019">
      <w:pPr>
        <w:widowControl w:val="0"/>
        <w:autoSpaceDE w:val="0"/>
        <w:autoSpaceDN w:val="0"/>
        <w:adjustRightInd w:val="0"/>
        <w:rPr>
          <w:rFonts w:cs="Cambria Math"/>
          <w:szCs w:val="22"/>
        </w:rPr>
      </w:pPr>
      <w:r>
        <w:rPr>
          <w:rFonts w:cs="Cambria Math"/>
          <w:szCs w:val="22"/>
        </w:rPr>
        <w:t>(Kenneth N. Waltz, "Why Iran Should Get the Bomb: Nuclear Balancing Would Mean Stability", Foreign Affairs, Vol. 91, No. 4 (JULY/AUGUST 2012), JSTOR, Accessed 7/2/16, JL @ RKS)</w:t>
      </w:r>
    </w:p>
    <w:p w14:paraId="4989C381" w14:textId="77777777" w:rsidR="00E94019" w:rsidRPr="006E62F4" w:rsidRDefault="00E94019" w:rsidP="00E94019">
      <w:r w:rsidRPr="007C22FD">
        <w:rPr>
          <w:rStyle w:val="StyleUnderline"/>
          <w:highlight w:val="magenta"/>
        </w:rPr>
        <w:t>Another</w:t>
      </w:r>
      <w:r w:rsidRPr="007C22FD">
        <w:rPr>
          <w:highlight w:val="magenta"/>
        </w:rPr>
        <w:t xml:space="preserve"> </w:t>
      </w:r>
      <w:r>
        <w:t xml:space="preserve">oft-touted </w:t>
      </w:r>
      <w:r w:rsidRPr="007C22FD">
        <w:rPr>
          <w:rStyle w:val="StyleUnderline"/>
          <w:highlight w:val="magenta"/>
        </w:rPr>
        <w:t>worry is that if Iran obtains the bomb, other states in the region will follow suit</w:t>
      </w:r>
      <w:r w:rsidRPr="00E5406A">
        <w:rPr>
          <w:rStyle w:val="StyleUnderline"/>
        </w:rPr>
        <w:t>, leading to a nuclear</w:t>
      </w:r>
      <w:r>
        <w:rPr>
          <w:rStyle w:val="StyleUnderline"/>
        </w:rPr>
        <w:t xml:space="preserve"> </w:t>
      </w:r>
      <w:r w:rsidRPr="00E5406A">
        <w:rPr>
          <w:rStyle w:val="StyleUnderline"/>
        </w:rPr>
        <w:t>arms race in the Middle East. But the</w:t>
      </w:r>
      <w:r>
        <w:rPr>
          <w:rStyle w:val="StyleUnderline"/>
        </w:rPr>
        <w:t xml:space="preserve"> </w:t>
      </w:r>
      <w:r w:rsidRPr="00E5406A">
        <w:rPr>
          <w:rStyle w:val="StyleUnderline"/>
        </w:rPr>
        <w:t>nuclear age is now almost 70 years old, and</w:t>
      </w:r>
      <w:r>
        <w:rPr>
          <w:rStyle w:val="StyleUnderline"/>
        </w:rPr>
        <w:t xml:space="preserve"> </w:t>
      </w:r>
      <w:r w:rsidRPr="00E5406A">
        <w:rPr>
          <w:rStyle w:val="StyleUnderline"/>
        </w:rPr>
        <w:t xml:space="preserve">so far, </w:t>
      </w:r>
      <w:r w:rsidRPr="007C22FD">
        <w:rPr>
          <w:rStyle w:val="StyleUnderline"/>
          <w:highlight w:val="magenta"/>
        </w:rPr>
        <w:t>fears of proliferation have proved to be unfounded</w:t>
      </w:r>
      <w:r w:rsidRPr="00E5406A">
        <w:rPr>
          <w:rStyle w:val="StyleUnderline"/>
        </w:rPr>
        <w:t>.</w:t>
      </w:r>
      <w:r>
        <w:t xml:space="preserve"> Properly defined</w:t>
      </w:r>
      <w:r w:rsidRPr="00E5406A">
        <w:rPr>
          <w:rStyle w:val="StyleUnderline"/>
        </w:rPr>
        <w:t>, the</w:t>
      </w:r>
      <w:r>
        <w:rPr>
          <w:rStyle w:val="StyleUnderline"/>
        </w:rPr>
        <w:t xml:space="preserve"> </w:t>
      </w:r>
      <w:r w:rsidRPr="00E5406A">
        <w:rPr>
          <w:rStyle w:val="StyleUnderline"/>
        </w:rPr>
        <w:t>term "proliferation" means a rapid and</w:t>
      </w:r>
      <w:r>
        <w:rPr>
          <w:rStyle w:val="StyleUnderline"/>
        </w:rPr>
        <w:t xml:space="preserve"> </w:t>
      </w:r>
      <w:r w:rsidRPr="00E5406A">
        <w:rPr>
          <w:rStyle w:val="StyleUnderline"/>
        </w:rPr>
        <w:t>uncontrolled spread. Nothing like that</w:t>
      </w:r>
      <w:r>
        <w:rPr>
          <w:rStyle w:val="StyleUnderline"/>
        </w:rPr>
        <w:t xml:space="preserve"> </w:t>
      </w:r>
      <w:r w:rsidRPr="00E5406A">
        <w:rPr>
          <w:rStyle w:val="StyleUnderline"/>
        </w:rPr>
        <w:t>has occurred</w:t>
      </w:r>
      <w:r>
        <w:t xml:space="preserve">; in fact, </w:t>
      </w:r>
      <w:r w:rsidRPr="00E5406A">
        <w:rPr>
          <w:rStyle w:val="StyleUnderline"/>
        </w:rPr>
        <w:t xml:space="preserve">since 1970, </w:t>
      </w:r>
      <w:r w:rsidRPr="007C22FD">
        <w:rPr>
          <w:rStyle w:val="StyleUnderline"/>
          <w:highlight w:val="magenta"/>
        </w:rPr>
        <w:t>there has been a marked slowdown in the emergence of nuclear states</w:t>
      </w:r>
      <w:r w:rsidRPr="007C22FD">
        <w:rPr>
          <w:highlight w:val="magenta"/>
        </w:rPr>
        <w:t xml:space="preserve">. </w:t>
      </w:r>
      <w:r w:rsidRPr="007C22FD">
        <w:rPr>
          <w:rStyle w:val="StyleUnderline"/>
          <w:highlight w:val="magenta"/>
        </w:rPr>
        <w:t>There is no reason to expect that this pattern will change now. Should Iran become the second Middle Eastern nuclear power</w:t>
      </w:r>
      <w:r w:rsidRPr="007C22FD">
        <w:rPr>
          <w:highlight w:val="magenta"/>
        </w:rPr>
        <w:t xml:space="preserve"> </w:t>
      </w:r>
      <w:r>
        <w:t xml:space="preserve">since 1945, </w:t>
      </w:r>
      <w:r w:rsidRPr="007C22FD">
        <w:rPr>
          <w:rStyle w:val="StyleUnderline"/>
          <w:highlight w:val="magenta"/>
        </w:rPr>
        <w:t>it would hardly signal the start of a landslide</w:t>
      </w:r>
      <w:r w:rsidRPr="00E5406A">
        <w:rPr>
          <w:rStyle w:val="StyleUnderline"/>
        </w:rPr>
        <w:t>.</w:t>
      </w:r>
      <w:r>
        <w:t xml:space="preserve"> </w:t>
      </w:r>
      <w:r w:rsidRPr="00E5406A">
        <w:rPr>
          <w:rStyle w:val="StyleUnderline"/>
        </w:rPr>
        <w:t>When</w:t>
      </w:r>
      <w:r>
        <w:rPr>
          <w:rStyle w:val="StyleUnderline"/>
        </w:rPr>
        <w:t xml:space="preserve"> </w:t>
      </w:r>
      <w:r w:rsidRPr="00E5406A">
        <w:rPr>
          <w:rStyle w:val="StyleUnderline"/>
        </w:rPr>
        <w:t>Israel acquired the bomb</w:t>
      </w:r>
      <w:r>
        <w:t xml:space="preserve"> in the 1960s, </w:t>
      </w:r>
      <w:r w:rsidRPr="00E5406A">
        <w:rPr>
          <w:rStyle w:val="StyleUnderline"/>
        </w:rPr>
        <w:t>it</w:t>
      </w:r>
      <w:r>
        <w:rPr>
          <w:rStyle w:val="StyleUnderline"/>
        </w:rPr>
        <w:t xml:space="preserve"> </w:t>
      </w:r>
      <w:r w:rsidRPr="00E5406A">
        <w:rPr>
          <w:rStyle w:val="StyleUnderline"/>
        </w:rPr>
        <w:t>was at war with many of its neighbors.</w:t>
      </w:r>
      <w:r>
        <w:t xml:space="preserve"> Its nuclear arms were a much bigger threat to the Arab world than Iran's </w:t>
      </w:r>
      <w:r>
        <w:lastRenderedPageBreak/>
        <w:t xml:space="preserve">program is today. </w:t>
      </w:r>
      <w:r w:rsidRPr="007C22FD">
        <w:rPr>
          <w:rStyle w:val="StyleUnderline"/>
          <w:highlight w:val="magenta"/>
        </w:rPr>
        <w:t xml:space="preserve">If an atomic Israel did not trigger an arms race then, there is no reason a nuclear Iran should </w:t>
      </w:r>
      <w:r w:rsidRPr="00E5406A">
        <w:rPr>
          <w:rStyle w:val="StyleUnderline"/>
        </w:rPr>
        <w:t>now</w:t>
      </w:r>
      <w:r>
        <w:t>.</w:t>
      </w:r>
    </w:p>
    <w:p w14:paraId="451DFCB6" w14:textId="77777777" w:rsidR="00E94019" w:rsidRDefault="00E94019" w:rsidP="00E94019"/>
    <w:p w14:paraId="2A74AB95" w14:textId="77777777" w:rsidR="00E94019" w:rsidRDefault="00E94019" w:rsidP="00E94019">
      <w:pPr>
        <w:pStyle w:val="Heading3"/>
      </w:pPr>
      <w:r>
        <w:lastRenderedPageBreak/>
        <w:t xml:space="preserve">A2 </w:t>
      </w:r>
      <w:proofErr w:type="spellStart"/>
      <w:r>
        <w:t>Kahl’s</w:t>
      </w:r>
      <w:proofErr w:type="spellEnd"/>
      <w:r>
        <w:t xml:space="preserve"> Soviet Union Indict</w:t>
      </w:r>
    </w:p>
    <w:p w14:paraId="58E74852" w14:textId="77777777" w:rsidR="00E94019" w:rsidRDefault="00E94019" w:rsidP="00E94019">
      <w:pPr>
        <w:pStyle w:val="Heading4"/>
      </w:pPr>
      <w:proofErr w:type="spellStart"/>
      <w:r>
        <w:t>Kahl</w:t>
      </w:r>
      <w:proofErr w:type="spellEnd"/>
      <w:r>
        <w:t xml:space="preserve"> has it wrong- his example of the Soviet Union is unfounded because of the unique situation</w:t>
      </w:r>
    </w:p>
    <w:p w14:paraId="3BCE5FC9" w14:textId="77777777" w:rsidR="00E94019" w:rsidRDefault="00E94019" w:rsidP="00E94019">
      <w:r w:rsidRPr="009745B6">
        <w:rPr>
          <w:rStyle w:val="Style13ptBold"/>
        </w:rPr>
        <w:t>Waltz</w:t>
      </w:r>
      <w:r>
        <w:t xml:space="preserve">, Senior Research Scholar at the Saltzman Institute of War and Peace Studies, </w:t>
      </w:r>
      <w:r w:rsidRPr="009745B6">
        <w:rPr>
          <w:rStyle w:val="Style13ptBold"/>
        </w:rPr>
        <w:t>2012</w:t>
      </w:r>
    </w:p>
    <w:p w14:paraId="773D6E5E" w14:textId="77777777" w:rsidR="00E94019" w:rsidRDefault="00E94019" w:rsidP="00E94019">
      <w:r>
        <w:t>(Kenneth N. Waltz, "Iran and the Bomb: Would a Nuclear Iran Make the Middle East More Secure?" "Waltz Replies", Foreign Affairs, Vol. 91, No. 5 (SEPTEMBER/OCTOBER 2012), JSTOR, Accessed 7/2/16, JL @ RKS)</w:t>
      </w:r>
    </w:p>
    <w:p w14:paraId="0AC00FE0" w14:textId="77777777" w:rsidR="00E94019" w:rsidRDefault="00E94019" w:rsidP="00E94019">
      <w:r w:rsidRPr="007C22FD">
        <w:rPr>
          <w:rStyle w:val="StyleUnderline"/>
          <w:highlight w:val="magenta"/>
        </w:rPr>
        <w:t xml:space="preserve">In </w:t>
      </w:r>
      <w:proofErr w:type="spellStart"/>
      <w:r w:rsidRPr="007C22FD">
        <w:rPr>
          <w:rStyle w:val="StyleUnderline"/>
          <w:highlight w:val="magenta"/>
        </w:rPr>
        <w:t>Kahl's</w:t>
      </w:r>
      <w:proofErr w:type="spellEnd"/>
      <w:r w:rsidRPr="007C22FD">
        <w:rPr>
          <w:rStyle w:val="StyleUnderline"/>
          <w:highlight w:val="magenta"/>
        </w:rPr>
        <w:t xml:space="preserve"> view, new nuclear states do not necessarily behave as status quo powers and can instead be highly revision- </w:t>
      </w:r>
      <w:proofErr w:type="spellStart"/>
      <w:proofErr w:type="gramStart"/>
      <w:r w:rsidRPr="007C22FD">
        <w:rPr>
          <w:rStyle w:val="StyleUnderline"/>
          <w:highlight w:val="magenta"/>
        </w:rPr>
        <w:t>ist</w:t>
      </w:r>
      <w:proofErr w:type="spellEnd"/>
      <w:proofErr w:type="gramEnd"/>
      <w:r w:rsidRPr="007C22FD">
        <w:rPr>
          <w:rStyle w:val="StyleUnderline"/>
          <w:highlight w:val="magenta"/>
        </w:rPr>
        <w:t>.</w:t>
      </w:r>
      <w:r w:rsidRPr="002D4E98">
        <w:rPr>
          <w:rStyle w:val="StyleUnderline"/>
        </w:rPr>
        <w:t xml:space="preserve"> Seeking a precedent, he highlights</w:t>
      </w:r>
      <w:r>
        <w:rPr>
          <w:rStyle w:val="StyleUnderline"/>
        </w:rPr>
        <w:t xml:space="preserve"> </w:t>
      </w:r>
      <w:r w:rsidRPr="002D4E98">
        <w:rPr>
          <w:rStyle w:val="StyleUnderline"/>
        </w:rPr>
        <w:t>the fact that the Soviet Union encouraged</w:t>
      </w:r>
      <w:r>
        <w:rPr>
          <w:rStyle w:val="StyleUnderline"/>
        </w:rPr>
        <w:t xml:space="preserve"> </w:t>
      </w:r>
      <w:r w:rsidRPr="002D4E98">
        <w:rPr>
          <w:rStyle w:val="StyleUnderline"/>
        </w:rPr>
        <w:t>North Korea to launch a potentially risky</w:t>
      </w:r>
      <w:r>
        <w:t xml:space="preserve"> </w:t>
      </w:r>
      <w:r w:rsidRPr="00D44E37">
        <w:rPr>
          <w:rStyle w:val="StyleUnderline"/>
        </w:rPr>
        <w:t>invasion</w:t>
      </w:r>
      <w:r>
        <w:t xml:space="preserve"> of South Korea in 1950, shortly after the Soviets had tested their first nuclear bomb. </w:t>
      </w:r>
      <w:r w:rsidRPr="007C22FD">
        <w:rPr>
          <w:rStyle w:val="StyleUnderline"/>
          <w:highlight w:val="magenta"/>
        </w:rPr>
        <w:t xml:space="preserve">But </w:t>
      </w:r>
      <w:proofErr w:type="spellStart"/>
      <w:r w:rsidRPr="007C22FD">
        <w:rPr>
          <w:rStyle w:val="StyleUnderline"/>
          <w:highlight w:val="magenta"/>
        </w:rPr>
        <w:t>Kahl</w:t>
      </w:r>
      <w:proofErr w:type="spellEnd"/>
      <w:r w:rsidRPr="007C22FD">
        <w:rPr>
          <w:rStyle w:val="StyleUnderline"/>
          <w:highlight w:val="magenta"/>
        </w:rPr>
        <w:t xml:space="preserve"> neglects to explain the context of that decision. Some time before, U.S. Secretary of State </w:t>
      </w:r>
      <w:r w:rsidRPr="002D4E98">
        <w:rPr>
          <w:rStyle w:val="StyleUnderline"/>
        </w:rPr>
        <w:t>Dean</w:t>
      </w:r>
      <w:r>
        <w:rPr>
          <w:rStyle w:val="StyleUnderline"/>
        </w:rPr>
        <w:t xml:space="preserve"> </w:t>
      </w:r>
      <w:r w:rsidRPr="002D4E98">
        <w:rPr>
          <w:rStyle w:val="StyleUnderline"/>
        </w:rPr>
        <w:t xml:space="preserve">Acheson </w:t>
      </w:r>
      <w:r w:rsidRPr="007C22FD">
        <w:rPr>
          <w:rStyle w:val="StyleUnderline"/>
          <w:highlight w:val="magenta"/>
        </w:rPr>
        <w:t>had publicly identified the U</w:t>
      </w:r>
      <w:r w:rsidRPr="002D4E98">
        <w:rPr>
          <w:rStyle w:val="StyleUnderline"/>
        </w:rPr>
        <w:t xml:space="preserve">nited </w:t>
      </w:r>
      <w:r w:rsidRPr="007C22FD">
        <w:rPr>
          <w:rStyle w:val="StyleUnderline"/>
          <w:highlight w:val="magenta"/>
        </w:rPr>
        <w:t>S</w:t>
      </w:r>
      <w:r w:rsidRPr="002D4E98">
        <w:rPr>
          <w:rStyle w:val="StyleUnderline"/>
        </w:rPr>
        <w:t xml:space="preserve">tates' </w:t>
      </w:r>
      <w:r w:rsidRPr="007C22FD">
        <w:rPr>
          <w:rStyle w:val="StyleUnderline"/>
          <w:highlight w:val="magenta"/>
        </w:rPr>
        <w:t>security commitments in Asia; defending South Korea was not among them</w:t>
      </w:r>
      <w:r w:rsidRPr="007C22FD">
        <w:rPr>
          <w:highlight w:val="magenta"/>
        </w:rPr>
        <w:t xml:space="preserve">. </w:t>
      </w:r>
      <w:r w:rsidRPr="007C22FD">
        <w:rPr>
          <w:rStyle w:val="StyleUnderline"/>
          <w:highlight w:val="magenta"/>
        </w:rPr>
        <w:t>The U</w:t>
      </w:r>
      <w:r w:rsidRPr="002D4E98">
        <w:rPr>
          <w:rStyle w:val="StyleUnderline"/>
        </w:rPr>
        <w:t xml:space="preserve">nited </w:t>
      </w:r>
      <w:r w:rsidRPr="007C22FD">
        <w:rPr>
          <w:rStyle w:val="StyleUnderline"/>
          <w:highlight w:val="magenta"/>
        </w:rPr>
        <w:t>S</w:t>
      </w:r>
      <w:r w:rsidRPr="002D4E98">
        <w:rPr>
          <w:rStyle w:val="StyleUnderline"/>
        </w:rPr>
        <w:t xml:space="preserve">tates </w:t>
      </w:r>
      <w:r w:rsidRPr="007C22FD">
        <w:rPr>
          <w:rStyle w:val="StyleUnderline"/>
          <w:highlight w:val="magenta"/>
        </w:rPr>
        <w:t xml:space="preserve">had also signaled its lack of interest in protecting the South Koreans by declining to arm them with enough weapons to repel a </w:t>
      </w:r>
      <w:r>
        <w:t xml:space="preserve">Soviet-backed </w:t>
      </w:r>
      <w:r w:rsidRPr="007C22FD">
        <w:rPr>
          <w:rStyle w:val="StyleUnderline"/>
          <w:highlight w:val="magenta"/>
        </w:rPr>
        <w:t>invasion</w:t>
      </w:r>
      <w:r w:rsidRPr="007C22FD">
        <w:rPr>
          <w:highlight w:val="magenta"/>
        </w:rPr>
        <w:t xml:space="preserve"> </w:t>
      </w:r>
      <w:r>
        <w:t xml:space="preserve">by the North. </w:t>
      </w:r>
      <w:r w:rsidRPr="007C22FD">
        <w:rPr>
          <w:rStyle w:val="StyleUnderline"/>
          <w:highlight w:val="magenta"/>
        </w:rPr>
        <w:t xml:space="preserve">The Soviet Union </w:t>
      </w:r>
      <w:r w:rsidRPr="002D4E98">
        <w:rPr>
          <w:rStyle w:val="StyleUnderline"/>
        </w:rPr>
        <w:t xml:space="preserve">therefore </w:t>
      </w:r>
      <w:r w:rsidRPr="007C22FD">
        <w:rPr>
          <w:rStyle w:val="StyleUnderline"/>
          <w:highlight w:val="magenta"/>
        </w:rPr>
        <w:t>had good reason to assume that the U</w:t>
      </w:r>
      <w:r w:rsidRPr="002D4E98">
        <w:rPr>
          <w:rStyle w:val="StyleUnderline"/>
        </w:rPr>
        <w:t xml:space="preserve">nited </w:t>
      </w:r>
      <w:r w:rsidRPr="007C22FD">
        <w:rPr>
          <w:rStyle w:val="StyleUnderline"/>
          <w:highlight w:val="magenta"/>
        </w:rPr>
        <w:t>S</w:t>
      </w:r>
      <w:r w:rsidRPr="002D4E98">
        <w:rPr>
          <w:rStyle w:val="StyleUnderline"/>
        </w:rPr>
        <w:t>tates</w:t>
      </w:r>
      <w:r>
        <w:rPr>
          <w:rStyle w:val="StyleUnderline"/>
        </w:rPr>
        <w:t xml:space="preserve"> </w:t>
      </w:r>
      <w:r w:rsidRPr="007C22FD">
        <w:rPr>
          <w:rStyle w:val="StyleUnderline"/>
          <w:highlight w:val="magenta"/>
        </w:rPr>
        <w:t>would not respond</w:t>
      </w:r>
      <w:r w:rsidRPr="007C22FD">
        <w:rPr>
          <w:highlight w:val="magenta"/>
        </w:rPr>
        <w:t xml:space="preserve"> </w:t>
      </w:r>
      <w:r>
        <w:t xml:space="preserve">if the North Koreans attacked. In light of these facts, it is difficult to see Stalin's encouragement of the invasion as an example of bold, revisionist behavior. Contrary to </w:t>
      </w:r>
      <w:proofErr w:type="spellStart"/>
      <w:r>
        <w:t>Kahl's</w:t>
      </w:r>
      <w:proofErr w:type="spellEnd"/>
      <w:r>
        <w:t xml:space="preserve"> claims, the beginning of the Korean War hardly supplies evidence of Soviet nuclear adventurism, and </w:t>
      </w:r>
      <w:r w:rsidRPr="002D4E98">
        <w:rPr>
          <w:rStyle w:val="StyleUnderline"/>
        </w:rPr>
        <w:t>t</w:t>
      </w:r>
      <w:r w:rsidRPr="007C22FD">
        <w:rPr>
          <w:rStyle w:val="StyleUnderline"/>
          <w:highlight w:val="magenta"/>
        </w:rPr>
        <w:t xml:space="preserve">herefore it should not be understood as a cautionary tale when considering the potential impact </w:t>
      </w:r>
      <w:r w:rsidRPr="002D4E98">
        <w:rPr>
          <w:rStyle w:val="StyleUnderline"/>
        </w:rPr>
        <w:t>that possessing a nuclear arsenal would</w:t>
      </w:r>
      <w:r>
        <w:rPr>
          <w:rStyle w:val="StyleUnderline"/>
        </w:rPr>
        <w:t xml:space="preserve"> </w:t>
      </w:r>
      <w:r w:rsidRPr="002D4E98">
        <w:rPr>
          <w:rStyle w:val="StyleUnderline"/>
        </w:rPr>
        <w:t xml:space="preserve">have </w:t>
      </w:r>
      <w:r w:rsidRPr="007C22FD">
        <w:rPr>
          <w:rStyle w:val="StyleUnderline"/>
          <w:highlight w:val="magenta"/>
        </w:rPr>
        <w:t xml:space="preserve">on Iranian </w:t>
      </w:r>
      <w:r w:rsidRPr="002D4E98">
        <w:rPr>
          <w:rStyle w:val="StyleUnderline"/>
        </w:rPr>
        <w:t>behavior</w:t>
      </w:r>
      <w:r>
        <w:t>.</w:t>
      </w:r>
    </w:p>
    <w:p w14:paraId="052DC471" w14:textId="77777777" w:rsidR="00E94019" w:rsidRDefault="00E94019" w:rsidP="00E94019"/>
    <w:p w14:paraId="47D5E224" w14:textId="77777777" w:rsidR="00E94019" w:rsidRDefault="00E94019" w:rsidP="00E94019">
      <w:pPr>
        <w:pStyle w:val="Heading3"/>
      </w:pPr>
      <w:r>
        <w:lastRenderedPageBreak/>
        <w:t xml:space="preserve">A2 </w:t>
      </w:r>
      <w:proofErr w:type="spellStart"/>
      <w:r>
        <w:t>Kahl’s</w:t>
      </w:r>
      <w:proofErr w:type="spellEnd"/>
      <w:r>
        <w:t xml:space="preserve"> India Pakistan Argument</w:t>
      </w:r>
    </w:p>
    <w:p w14:paraId="735156AB" w14:textId="77777777" w:rsidR="00E94019" w:rsidRDefault="00E94019" w:rsidP="00E94019">
      <w:pPr>
        <w:pStyle w:val="Heading4"/>
      </w:pPr>
      <w:r>
        <w:t xml:space="preserve">Nuclear weapons prevent minor skirmishes from escalating- </w:t>
      </w:r>
      <w:proofErr w:type="spellStart"/>
      <w:r>
        <w:t>Kahl’s</w:t>
      </w:r>
      <w:proofErr w:type="spellEnd"/>
      <w:r>
        <w:t xml:space="preserve"> example of Pakistan and India only proves our argument</w:t>
      </w:r>
    </w:p>
    <w:p w14:paraId="1276C4ED" w14:textId="77777777" w:rsidR="00E94019" w:rsidRDefault="00E94019" w:rsidP="00E94019">
      <w:pPr>
        <w:widowControl w:val="0"/>
        <w:autoSpaceDE w:val="0"/>
        <w:autoSpaceDN w:val="0"/>
        <w:adjustRightInd w:val="0"/>
        <w:rPr>
          <w:rFonts w:ascii="Times New Roman" w:hAnsi="Times New Roman" w:cs="Times New Roman"/>
          <w:szCs w:val="22"/>
        </w:rPr>
      </w:pPr>
      <w:r>
        <w:rPr>
          <w:rFonts w:cs="Cambria Math"/>
          <w:sz w:val="26"/>
          <w:szCs w:val="26"/>
        </w:rPr>
        <w:t>Waltz</w:t>
      </w:r>
      <w:r>
        <w:rPr>
          <w:rFonts w:cs="Cambria Math"/>
          <w:szCs w:val="22"/>
        </w:rPr>
        <w:t xml:space="preserve">, Senior Research Scholar at the Saltzman Institute of War and Peace Studies, </w:t>
      </w:r>
      <w:r>
        <w:rPr>
          <w:rFonts w:cs="Cambria Math"/>
          <w:sz w:val="26"/>
          <w:szCs w:val="26"/>
        </w:rPr>
        <w:t>2012</w:t>
      </w:r>
    </w:p>
    <w:p w14:paraId="716D73AA" w14:textId="77777777" w:rsidR="00E94019" w:rsidRDefault="00E94019" w:rsidP="00E94019">
      <w:pPr>
        <w:widowControl w:val="0"/>
        <w:autoSpaceDE w:val="0"/>
        <w:autoSpaceDN w:val="0"/>
        <w:adjustRightInd w:val="0"/>
        <w:rPr>
          <w:rFonts w:cs="Cambria Math"/>
          <w:szCs w:val="22"/>
        </w:rPr>
      </w:pPr>
      <w:r>
        <w:rPr>
          <w:rFonts w:cs="Cambria Math"/>
          <w:szCs w:val="22"/>
        </w:rPr>
        <w:t>(Kenneth N. Waltz, "Iran and the Bomb: Would a Nuclear Iran Make the Middle East More Secure?" "Waltz Replies", Foreign Affairs, Vol. 91, No. 5 (SEPTEMBER/OCTOBER 2012), JSTOR, Accessed 7/2/16, JL @ RKS)</w:t>
      </w:r>
    </w:p>
    <w:p w14:paraId="0EFB2A1C" w14:textId="77777777" w:rsidR="00E94019" w:rsidRPr="009D11E3" w:rsidRDefault="00E94019" w:rsidP="00E94019">
      <w:proofErr w:type="spellStart"/>
      <w:r w:rsidRPr="007C22FD">
        <w:rPr>
          <w:rStyle w:val="StyleUnderline"/>
          <w:highlight w:val="magenta"/>
        </w:rPr>
        <w:t>Kahl</w:t>
      </w:r>
      <w:proofErr w:type="spellEnd"/>
      <w:r w:rsidRPr="007C22FD">
        <w:rPr>
          <w:rStyle w:val="StyleUnderline"/>
          <w:highlight w:val="magenta"/>
        </w:rPr>
        <w:t xml:space="preserve"> seems to accept that nuclear weapons create stability</w:t>
      </w:r>
      <w:r w:rsidRPr="007C22FD">
        <w:rPr>
          <w:highlight w:val="magenta"/>
        </w:rPr>
        <w:t xml:space="preserve"> </w:t>
      </w:r>
      <w:r>
        <w:t xml:space="preserve">- or a form of stability, at least. </w:t>
      </w:r>
      <w:r w:rsidRPr="007C22FD">
        <w:rPr>
          <w:rStyle w:val="StyleUnderline"/>
          <w:highlight w:val="magenta"/>
        </w:rPr>
        <w:t>But</w:t>
      </w:r>
      <w:r w:rsidRPr="007C22FD">
        <w:rPr>
          <w:highlight w:val="magenta"/>
        </w:rPr>
        <w:t xml:space="preserve"> </w:t>
      </w:r>
      <w:r>
        <w:t xml:space="preserve">he notes - as do most scholars of nuclear matters, myself included - </w:t>
      </w:r>
      <w:r w:rsidRPr="007C22FD">
        <w:rPr>
          <w:rStyle w:val="StyleUnderline"/>
          <w:highlight w:val="magenta"/>
        </w:rPr>
        <w:t>that nuclear stability permits lower-level violence</w:t>
      </w:r>
      <w:r>
        <w:t xml:space="preserve">. Taking advantage of the protection that their atomic arsenals provide, </w:t>
      </w:r>
      <w:r w:rsidRPr="009D11E3">
        <w:rPr>
          <w:rStyle w:val="StyleUnderline"/>
        </w:rPr>
        <w:t>nuclear-armed states can feel</w:t>
      </w:r>
      <w:r>
        <w:rPr>
          <w:rStyle w:val="StyleUnderline"/>
        </w:rPr>
        <w:t xml:space="preserve"> </w:t>
      </w:r>
      <w:r w:rsidRPr="009D11E3">
        <w:rPr>
          <w:rStyle w:val="StyleUnderline"/>
        </w:rPr>
        <w:t>freer to make minor incursions</w:t>
      </w:r>
      <w:r>
        <w:t xml:space="preserve">, deploy terrorism, and engage in generally annoy- </w:t>
      </w:r>
      <w:proofErr w:type="spellStart"/>
      <w:r>
        <w:t>ing</w:t>
      </w:r>
      <w:proofErr w:type="spellEnd"/>
      <w:r>
        <w:t xml:space="preserve"> behavior. </w:t>
      </w:r>
      <w:r w:rsidRPr="007C22FD">
        <w:rPr>
          <w:rStyle w:val="StyleUnderline"/>
          <w:highlight w:val="magenta"/>
        </w:rPr>
        <w:t>But the question is how significant these disruptive behaviors are compared with the peace and stability that nuclear weapons produce</w:t>
      </w:r>
      <w:r>
        <w:t xml:space="preserve">. </w:t>
      </w:r>
      <w:proofErr w:type="spellStart"/>
      <w:r w:rsidRPr="009D11E3">
        <w:rPr>
          <w:rStyle w:val="StyleUnderline"/>
        </w:rPr>
        <w:t>Kahl</w:t>
      </w:r>
      <w:proofErr w:type="spellEnd"/>
      <w:r w:rsidRPr="009D11E3">
        <w:rPr>
          <w:rStyle w:val="StyleUnderline"/>
        </w:rPr>
        <w:t xml:space="preserve"> points to the example of Pakistan</w:t>
      </w:r>
      <w:r>
        <w:t xml:space="preserve">, whose nuclear weapons have probably increased its willingness to wage a low- intensity fight against India, which makes the subcontinent more prone to crises. </w:t>
      </w:r>
      <w:r w:rsidRPr="007C22FD">
        <w:rPr>
          <w:rStyle w:val="StyleUnderline"/>
          <w:highlight w:val="magenta"/>
        </w:rPr>
        <w:t xml:space="preserve">As </w:t>
      </w:r>
      <w:proofErr w:type="spellStart"/>
      <w:r w:rsidRPr="007C22FD">
        <w:rPr>
          <w:rStyle w:val="StyleUnderline"/>
          <w:highlight w:val="magenta"/>
        </w:rPr>
        <w:t>Kahl</w:t>
      </w:r>
      <w:proofErr w:type="spellEnd"/>
      <w:r w:rsidRPr="007C22FD">
        <w:rPr>
          <w:rStyle w:val="StyleUnderline"/>
          <w:highlight w:val="magenta"/>
        </w:rPr>
        <w:t xml:space="preserve"> correctly argues, Pakistan's increased appetite for risk probably played a role in precipitating the so-called </w:t>
      </w:r>
      <w:proofErr w:type="spellStart"/>
      <w:r w:rsidRPr="007C22FD">
        <w:rPr>
          <w:rStyle w:val="StyleUnderline"/>
          <w:highlight w:val="magenta"/>
        </w:rPr>
        <w:t>Kargil</w:t>
      </w:r>
      <w:proofErr w:type="spellEnd"/>
      <w:r w:rsidRPr="007C22FD">
        <w:rPr>
          <w:rStyle w:val="StyleUnderline"/>
          <w:highlight w:val="magenta"/>
        </w:rPr>
        <w:t xml:space="preserve"> War</w:t>
      </w:r>
      <w:r w:rsidRPr="007C22FD">
        <w:rPr>
          <w:highlight w:val="magenta"/>
        </w:rPr>
        <w:t xml:space="preserve"> </w:t>
      </w:r>
      <w:r>
        <w:t xml:space="preserve">between India and Pakistan in 1999. </w:t>
      </w:r>
      <w:r w:rsidRPr="007C22FD">
        <w:rPr>
          <w:rStyle w:val="StyleUnderline"/>
          <w:highlight w:val="magenta"/>
        </w:rPr>
        <w:t xml:space="preserve">But the </w:t>
      </w:r>
      <w:proofErr w:type="spellStart"/>
      <w:r w:rsidRPr="007C22FD">
        <w:rPr>
          <w:rStyle w:val="StyleUnderline"/>
          <w:highlight w:val="magenta"/>
        </w:rPr>
        <w:t>Kargil</w:t>
      </w:r>
      <w:proofErr w:type="spellEnd"/>
      <w:r w:rsidRPr="007C22FD">
        <w:rPr>
          <w:rStyle w:val="StyleUnderline"/>
          <w:highlight w:val="magenta"/>
        </w:rPr>
        <w:t xml:space="preserve"> War was the fourth war fought by the two countries, and it paled in comparison to the three wars they fought before they both developed nuclear weapons</w:t>
      </w:r>
      <w:r>
        <w:t xml:space="preserve">. </w:t>
      </w:r>
      <w:r w:rsidRPr="009D11E3">
        <w:rPr>
          <w:rStyle w:val="StyleUnderline"/>
        </w:rPr>
        <w:t xml:space="preserve">In fact, the </w:t>
      </w:r>
      <w:proofErr w:type="spellStart"/>
      <w:r w:rsidRPr="009D11E3">
        <w:rPr>
          <w:rStyle w:val="StyleUnderline"/>
        </w:rPr>
        <w:t>Kargil</w:t>
      </w:r>
      <w:proofErr w:type="spellEnd"/>
      <w:r w:rsidRPr="009D11E3">
        <w:rPr>
          <w:rStyle w:val="StyleUnderline"/>
        </w:rPr>
        <w:t xml:space="preserve"> conflict was</w:t>
      </w:r>
      <w:r>
        <w:rPr>
          <w:rStyle w:val="StyleUnderline"/>
        </w:rPr>
        <w:t xml:space="preserve"> </w:t>
      </w:r>
      <w:r w:rsidRPr="009D11E3">
        <w:rPr>
          <w:rStyle w:val="StyleUnderline"/>
        </w:rPr>
        <w:t>a war only according to social scientists,</w:t>
      </w:r>
      <w:r>
        <w:rPr>
          <w:rStyle w:val="StyleUnderline"/>
        </w:rPr>
        <w:t xml:space="preserve"> </w:t>
      </w:r>
      <w:proofErr w:type="gramStart"/>
      <w:r w:rsidRPr="009D11E3">
        <w:rPr>
          <w:rStyle w:val="StyleUnderline"/>
        </w:rPr>
        <w:t>who</w:t>
      </w:r>
      <w:proofErr w:type="gramEnd"/>
      <w:r w:rsidRPr="009D11E3">
        <w:rPr>
          <w:rStyle w:val="StyleUnderline"/>
        </w:rPr>
        <w:t xml:space="preserve"> oddly define "war" as any conflict</w:t>
      </w:r>
      <w:r>
        <w:rPr>
          <w:rStyle w:val="StyleUnderline"/>
        </w:rPr>
        <w:t xml:space="preserve"> </w:t>
      </w:r>
      <w:r w:rsidRPr="009D11E3">
        <w:rPr>
          <w:rStyle w:val="StyleUnderline"/>
        </w:rPr>
        <w:t>that results in 1,000</w:t>
      </w:r>
      <w:r>
        <w:t xml:space="preserve"> or more battlefield deaths. </w:t>
      </w:r>
      <w:r w:rsidRPr="007C22FD">
        <w:rPr>
          <w:rStyle w:val="StyleUnderline"/>
          <w:highlight w:val="magenta"/>
        </w:rPr>
        <w:t>By historical standards, that casualty rate constitutes little more than a skirmish</w:t>
      </w:r>
      <w:r>
        <w:t xml:space="preserve">. </w:t>
      </w:r>
      <w:r w:rsidRPr="009D11E3">
        <w:rPr>
          <w:rStyle w:val="StyleUnderline"/>
        </w:rPr>
        <w:t>Far from proving that new</w:t>
      </w:r>
      <w:r>
        <w:rPr>
          <w:rStyle w:val="StyleUnderline"/>
        </w:rPr>
        <w:t xml:space="preserve"> </w:t>
      </w:r>
      <w:r w:rsidRPr="009D11E3">
        <w:rPr>
          <w:rStyle w:val="StyleUnderline"/>
        </w:rPr>
        <w:t>nuclear states are not swayed by the logic</w:t>
      </w:r>
      <w:r>
        <w:rPr>
          <w:rStyle w:val="StyleUnderline"/>
        </w:rPr>
        <w:t xml:space="preserve"> </w:t>
      </w:r>
      <w:r w:rsidRPr="009D11E3">
        <w:rPr>
          <w:rStyle w:val="StyleUnderline"/>
        </w:rPr>
        <w:t xml:space="preserve">of deterrence, </w:t>
      </w:r>
      <w:r w:rsidRPr="007C22FD">
        <w:rPr>
          <w:rStyle w:val="StyleUnderline"/>
          <w:highlight w:val="magenta"/>
        </w:rPr>
        <w:t xml:space="preserve">the </w:t>
      </w:r>
      <w:proofErr w:type="spellStart"/>
      <w:r w:rsidRPr="007C22FD">
        <w:rPr>
          <w:rStyle w:val="StyleUnderline"/>
          <w:highlight w:val="magenta"/>
        </w:rPr>
        <w:t>Kargil</w:t>
      </w:r>
      <w:proofErr w:type="spellEnd"/>
      <w:r w:rsidRPr="007C22FD">
        <w:rPr>
          <w:rStyle w:val="StyleUnderline"/>
          <w:highlight w:val="magenta"/>
        </w:rPr>
        <w:t xml:space="preserve"> War supports the proposition that nuclear weapons prevent minor conflicts from becoming major wars</w:t>
      </w:r>
      <w:r>
        <w:t xml:space="preserve">. Indeed, </w:t>
      </w:r>
      <w:r w:rsidRPr="007C22FD">
        <w:rPr>
          <w:rStyle w:val="StyleUnderline"/>
          <w:highlight w:val="magenta"/>
        </w:rPr>
        <w:t>nuclear weapons are the only peace-promoting weapons that the world has ever known, and there is no reason to believe that things would be different if Iran acquired such arms</w:t>
      </w:r>
      <w:r w:rsidRPr="009D11E3">
        <w:t>.</w:t>
      </w:r>
    </w:p>
    <w:p w14:paraId="548B36A2" w14:textId="77777777" w:rsidR="00E94019" w:rsidRDefault="00E94019" w:rsidP="00E94019"/>
    <w:p w14:paraId="7BBBC31C" w14:textId="77777777" w:rsidR="00E94019" w:rsidRDefault="00E94019" w:rsidP="00E94019">
      <w:pPr>
        <w:pStyle w:val="Heading3"/>
      </w:pPr>
      <w:r>
        <w:lastRenderedPageBreak/>
        <w:t xml:space="preserve">A2 </w:t>
      </w:r>
      <w:proofErr w:type="spellStart"/>
      <w:r>
        <w:t>Kahl’s</w:t>
      </w:r>
      <w:proofErr w:type="spellEnd"/>
      <w:r>
        <w:t xml:space="preserve"> Terror Argument</w:t>
      </w:r>
    </w:p>
    <w:p w14:paraId="6D38F657" w14:textId="77777777" w:rsidR="00E94019" w:rsidRDefault="00E94019" w:rsidP="00E94019">
      <w:pPr>
        <w:pStyle w:val="Heading4"/>
      </w:pPr>
      <w:r>
        <w:t xml:space="preserve">Even if </w:t>
      </w:r>
      <w:proofErr w:type="spellStart"/>
      <w:r>
        <w:t>Kahl</w:t>
      </w:r>
      <w:proofErr w:type="spellEnd"/>
      <w:r>
        <w:t xml:space="preserve"> is right about the increasing risk of terror, it still pales in comparison to the lives saved by the stability of Iranian nukes</w:t>
      </w:r>
    </w:p>
    <w:p w14:paraId="3D4F5A79" w14:textId="77777777" w:rsidR="00E94019" w:rsidRDefault="00E94019" w:rsidP="00E94019">
      <w:pPr>
        <w:widowControl w:val="0"/>
        <w:autoSpaceDE w:val="0"/>
        <w:autoSpaceDN w:val="0"/>
        <w:adjustRightInd w:val="0"/>
        <w:rPr>
          <w:rFonts w:ascii="Times New Roman" w:hAnsi="Times New Roman" w:cs="Times New Roman"/>
          <w:szCs w:val="22"/>
        </w:rPr>
      </w:pPr>
      <w:r>
        <w:rPr>
          <w:rFonts w:cs="Cambria Math"/>
          <w:sz w:val="26"/>
          <w:szCs w:val="26"/>
        </w:rPr>
        <w:t>Waltz</w:t>
      </w:r>
      <w:r>
        <w:rPr>
          <w:rFonts w:cs="Cambria Math"/>
          <w:szCs w:val="22"/>
        </w:rPr>
        <w:t xml:space="preserve">, Senior Research Scholar at the Saltzman Institute of War and Peace Studies, </w:t>
      </w:r>
      <w:r>
        <w:rPr>
          <w:rFonts w:cs="Cambria Math"/>
          <w:sz w:val="26"/>
          <w:szCs w:val="26"/>
        </w:rPr>
        <w:t>2012</w:t>
      </w:r>
    </w:p>
    <w:p w14:paraId="284E98F8" w14:textId="77777777" w:rsidR="00E94019" w:rsidRDefault="00E94019" w:rsidP="00E94019">
      <w:pPr>
        <w:widowControl w:val="0"/>
        <w:autoSpaceDE w:val="0"/>
        <w:autoSpaceDN w:val="0"/>
        <w:adjustRightInd w:val="0"/>
        <w:rPr>
          <w:rFonts w:cs="Cambria Math"/>
          <w:szCs w:val="22"/>
        </w:rPr>
      </w:pPr>
      <w:r>
        <w:rPr>
          <w:rFonts w:cs="Cambria Math"/>
          <w:szCs w:val="22"/>
        </w:rPr>
        <w:t>(Kenneth N. Waltz, "Iran and the Bomb: Would a Nuclear Iran Make the Middle East More Secure?" "Waltz Replies", Foreign Affairs, Vol. 91, No. 5 (SEPTEMBER/OCTOBER 2012), JSTOR, Accessed 7/2/16, JL @ RKS)</w:t>
      </w:r>
    </w:p>
    <w:p w14:paraId="6A4F20BB" w14:textId="77777777" w:rsidR="00E94019" w:rsidRPr="00894F38" w:rsidRDefault="00E94019" w:rsidP="00E94019">
      <w:proofErr w:type="spellStart"/>
      <w:r w:rsidRPr="007C22FD">
        <w:rPr>
          <w:rStyle w:val="StyleUnderline"/>
          <w:highlight w:val="magenta"/>
        </w:rPr>
        <w:t>Kahl</w:t>
      </w:r>
      <w:proofErr w:type="spellEnd"/>
      <w:r w:rsidRPr="007C22FD">
        <w:rPr>
          <w:rStyle w:val="StyleUnderline"/>
          <w:highlight w:val="magenta"/>
        </w:rPr>
        <w:t xml:space="preserve"> also frets that a nuclear-armed Iran would step up its support for terrorist groups</w:t>
      </w:r>
      <w:r w:rsidRPr="00AA0AF1">
        <w:rPr>
          <w:rStyle w:val="StyleUnderline"/>
        </w:rPr>
        <w:t>. Terrorism is tragic for</w:t>
      </w:r>
      <w:r>
        <w:rPr>
          <w:rStyle w:val="StyleUnderline"/>
        </w:rPr>
        <w:t xml:space="preserve"> </w:t>
      </w:r>
      <w:r w:rsidRPr="00AA0AF1">
        <w:rPr>
          <w:rStyle w:val="StyleUnderline"/>
        </w:rPr>
        <w:t>those whose lives it destroys and unnerving</w:t>
      </w:r>
      <w:r>
        <w:rPr>
          <w:rStyle w:val="StyleUnderline"/>
        </w:rPr>
        <w:t xml:space="preserve"> </w:t>
      </w:r>
      <w:r w:rsidRPr="00AA0AF1">
        <w:rPr>
          <w:rStyle w:val="StyleUnderline"/>
        </w:rPr>
        <w:t xml:space="preserve">for countries that suffer from it. </w:t>
      </w:r>
      <w:r w:rsidRPr="007C22FD">
        <w:rPr>
          <w:rStyle w:val="StyleUnderline"/>
          <w:highlight w:val="magenta"/>
        </w:rPr>
        <w:t xml:space="preserve">But the number of annual fatalities from </w:t>
      </w:r>
      <w:proofErr w:type="spellStart"/>
      <w:r w:rsidRPr="007C22FD">
        <w:rPr>
          <w:rStyle w:val="StyleUnderline"/>
          <w:highlight w:val="magenta"/>
        </w:rPr>
        <w:t>interna</w:t>
      </w:r>
      <w:proofErr w:type="spellEnd"/>
      <w:r w:rsidRPr="007C22FD">
        <w:rPr>
          <w:rStyle w:val="StyleUnderline"/>
          <w:highlight w:val="magenta"/>
        </w:rPr>
        <w:t xml:space="preserve">- </w:t>
      </w:r>
      <w:proofErr w:type="spellStart"/>
      <w:r w:rsidRPr="007C22FD">
        <w:rPr>
          <w:rStyle w:val="StyleUnderline"/>
          <w:highlight w:val="magenta"/>
        </w:rPr>
        <w:t>tional</w:t>
      </w:r>
      <w:proofErr w:type="spellEnd"/>
      <w:r w:rsidRPr="007C22FD">
        <w:rPr>
          <w:rStyle w:val="StyleUnderline"/>
          <w:highlight w:val="magenta"/>
        </w:rPr>
        <w:t xml:space="preserve"> terrorism is vanishingly small compared with the casualties wrought by major wars</w:t>
      </w:r>
      <w:r>
        <w:t xml:space="preserve">. Of course, like </w:t>
      </w:r>
      <w:proofErr w:type="spellStart"/>
      <w:r>
        <w:t>Kahl</w:t>
      </w:r>
      <w:proofErr w:type="spellEnd"/>
      <w:r>
        <w:t xml:space="preserve">, I would not welcome increased Iranian support for Hezbollah or an increased supply of more potent Iranian arms to Palestinian militants. And I, too, hope for a peaceful resolution of the Israeli- Palestinian conflict and the disputes between Israel and its neighbors. </w:t>
      </w:r>
      <w:r w:rsidRPr="00AA0AF1">
        <w:rPr>
          <w:rStyle w:val="StyleUnderline"/>
        </w:rPr>
        <w:t>But</w:t>
      </w:r>
      <w:r>
        <w:rPr>
          <w:rStyle w:val="StyleUnderline"/>
        </w:rPr>
        <w:t xml:space="preserve"> </w:t>
      </w:r>
      <w:r w:rsidRPr="00AA0AF1">
        <w:rPr>
          <w:rStyle w:val="StyleUnderline"/>
        </w:rPr>
        <w:t>the last several decades have not offered</w:t>
      </w:r>
      <w:r>
        <w:rPr>
          <w:rStyle w:val="StyleUnderline"/>
        </w:rPr>
        <w:t xml:space="preserve"> </w:t>
      </w:r>
      <w:r w:rsidRPr="00AA0AF1">
        <w:rPr>
          <w:rStyle w:val="StyleUnderline"/>
        </w:rPr>
        <w:t>much reason to believe those goals can</w:t>
      </w:r>
      <w:r>
        <w:rPr>
          <w:rStyle w:val="StyleUnderline"/>
        </w:rPr>
        <w:t xml:space="preserve"> </w:t>
      </w:r>
      <w:r w:rsidRPr="00AA0AF1">
        <w:rPr>
          <w:rStyle w:val="StyleUnderline"/>
        </w:rPr>
        <w:t xml:space="preserve">be easily attained, and I </w:t>
      </w:r>
      <w:r w:rsidRPr="007C22FD">
        <w:rPr>
          <w:rStyle w:val="StyleUnderline"/>
          <w:highlight w:val="magenta"/>
        </w:rPr>
        <w:t>would rather see the possibility of major war reduced through nuclear stability, even if the price is an increase in disruptive activities and low-level conflict</w:t>
      </w:r>
      <w:r>
        <w:t>.</w:t>
      </w:r>
    </w:p>
    <w:p w14:paraId="749F9E49" w14:textId="77777777" w:rsidR="00E94019" w:rsidRPr="00E94019" w:rsidRDefault="00E94019" w:rsidP="00E94019"/>
    <w:p w14:paraId="45427317" w14:textId="1DEAC2C0" w:rsidR="00AB0270" w:rsidRDefault="00AB0270" w:rsidP="00AB0270">
      <w:pPr>
        <w:pStyle w:val="Heading2"/>
      </w:pPr>
      <w:r>
        <w:lastRenderedPageBreak/>
        <w:t>Nuclear Use</w:t>
      </w:r>
    </w:p>
    <w:p w14:paraId="21462272" w14:textId="7C0DA1C8" w:rsidR="00AB0270" w:rsidRPr="00AB0270" w:rsidRDefault="00AB0270" w:rsidP="00AB0270">
      <w:pPr>
        <w:pStyle w:val="Heading3"/>
      </w:pPr>
      <w:r>
        <w:lastRenderedPageBreak/>
        <w:t>Deterrence Checks Use of Nukes</w:t>
      </w:r>
    </w:p>
    <w:p w14:paraId="25495F80" w14:textId="77777777" w:rsidR="00AB0270" w:rsidRDefault="00AB0270" w:rsidP="00AB0270">
      <w:pPr>
        <w:pStyle w:val="Heading4"/>
      </w:pPr>
      <w:r>
        <w:t>Nuclear proliferation is slow and decreases the risk of nuclear use- deterrence is effective</w:t>
      </w:r>
    </w:p>
    <w:p w14:paraId="0AE16D55" w14:textId="77777777" w:rsidR="00AB0270" w:rsidRPr="006377A3" w:rsidRDefault="00AB0270" w:rsidP="00AB0270">
      <w:proofErr w:type="spellStart"/>
      <w:r w:rsidRPr="00AB0270">
        <w:rPr>
          <w:rStyle w:val="Style13ptBold"/>
        </w:rPr>
        <w:t>DeGarmo</w:t>
      </w:r>
      <w:proofErr w:type="spellEnd"/>
      <w:r>
        <w:t xml:space="preserve">, </w:t>
      </w:r>
      <w:r w:rsidRPr="006377A3">
        <w:t>professor of international relations at Southern Illinois University</w:t>
      </w:r>
      <w:r>
        <w:t xml:space="preserve">, </w:t>
      </w:r>
      <w:r w:rsidRPr="00AB0270">
        <w:rPr>
          <w:rStyle w:val="Style13ptBold"/>
        </w:rPr>
        <w:t>2011</w:t>
      </w:r>
    </w:p>
    <w:p w14:paraId="052C1E14" w14:textId="77777777" w:rsidR="00AB0270" w:rsidRPr="006377A3" w:rsidRDefault="00AB0270" w:rsidP="00AB0270">
      <w:r>
        <w:t>(</w:t>
      </w:r>
      <w:r w:rsidRPr="006377A3">
        <w:t xml:space="preserve">Denise </w:t>
      </w:r>
      <w:proofErr w:type="spellStart"/>
      <w:r w:rsidRPr="006377A3">
        <w:t>DeGarmo</w:t>
      </w:r>
      <w:proofErr w:type="spellEnd"/>
      <w:r>
        <w:t>, “</w:t>
      </w:r>
      <w:r w:rsidRPr="00AB0270">
        <w:t>Nuclear Proliferation Leads to Peace</w:t>
      </w:r>
      <w:r>
        <w:t xml:space="preserve">”, </w:t>
      </w:r>
      <w:proofErr w:type="spellStart"/>
      <w:r>
        <w:t>Policy.Mic</w:t>
      </w:r>
      <w:proofErr w:type="spellEnd"/>
      <w:r>
        <w:t xml:space="preserve">, </w:t>
      </w:r>
      <w:r w:rsidRPr="00AB0270">
        <w:t>August 25, 2011</w:t>
      </w:r>
      <w:r>
        <w:t xml:space="preserve">, </w:t>
      </w:r>
      <w:hyperlink r:id="rId11" w:anchor=".xi0s17LA1" w:history="1">
        <w:r w:rsidRPr="009C5D64">
          <w:rPr>
            <w:rStyle w:val="Hyperlink"/>
          </w:rPr>
          <w:t>https://mic.com/articles/1463/nuclear-proliferation-leads-to-peace#.xi0s17LA1</w:t>
        </w:r>
      </w:hyperlink>
      <w:r>
        <w:t>, Accessed 7/5/16, JL @ RKS)</w:t>
      </w:r>
    </w:p>
    <w:p w14:paraId="088A85FA" w14:textId="77777777" w:rsidR="00AB0270" w:rsidRPr="00E22803" w:rsidRDefault="00AB0270" w:rsidP="00AB0270">
      <w:r>
        <w:t xml:space="preserve">Unfortunately, </w:t>
      </w:r>
      <w:r w:rsidRPr="007C22FD">
        <w:rPr>
          <w:rStyle w:val="StyleUnderline"/>
          <w:highlight w:val="magenta"/>
        </w:rPr>
        <w:t>while the fear of proliferation is pervasive, it is unfounded and lacks an understanding of the evidence</w:t>
      </w:r>
      <w:r w:rsidRPr="007C22FD">
        <w:rPr>
          <w:highlight w:val="magenta"/>
        </w:rPr>
        <w:t xml:space="preserve">. </w:t>
      </w:r>
      <w:r w:rsidRPr="007C22FD">
        <w:rPr>
          <w:rStyle w:val="StyleUnderline"/>
          <w:highlight w:val="magenta"/>
        </w:rPr>
        <w:t>Nuclear proliferation has been slow</w:t>
      </w:r>
      <w:r>
        <w:t xml:space="preserve">. </w:t>
      </w:r>
      <w:r w:rsidRPr="006377A3">
        <w:rPr>
          <w:rStyle w:val="StyleUnderline"/>
        </w:rPr>
        <w:t>From 1945 to 1970, only six countries acquired nuclear weapons</w:t>
      </w:r>
      <w:r>
        <w:t xml:space="preserve">: United States, Russia, United Kingdom, France, China, and Israel. Since the Nuclear Non-Proliferation Treaty came into effect in 1970, only three countries have joined the nuclear club: India, Pakistan, and North Korea. In total, only .05% of the world’s states have nuclear weapons in their possession. </w:t>
      </w:r>
      <w:r w:rsidRPr="007C22FD">
        <w:rPr>
          <w:rStyle w:val="StyleUnderline"/>
          <w:highlight w:val="magenta"/>
        </w:rPr>
        <w:t>Supporters of non-proliferation seem to overlook the fact that there are states currently capable of making nuclear weapons and have chosen not to construct them</w:t>
      </w:r>
      <w:r w:rsidRPr="006377A3">
        <w:rPr>
          <w:rStyle w:val="StyleUnderline"/>
        </w:rPr>
        <w:t xml:space="preserve">, </w:t>
      </w:r>
      <w:r w:rsidRPr="007C22FD">
        <w:rPr>
          <w:rStyle w:val="StyleUnderline"/>
          <w:highlight w:val="magenta"/>
        </w:rPr>
        <w:t>which illustrates the seriousness with which states consider their entrance into the nuclear club</w:t>
      </w:r>
      <w:r>
        <w:t xml:space="preserve">. Included on this list are such actors as: Japan, Argentina, Brazil, Egypt, Iran, South Korea, Taiwan, and South Africa. The attraction of nuclear weapons is multifold. </w:t>
      </w:r>
      <w:r w:rsidRPr="007C22FD">
        <w:rPr>
          <w:rStyle w:val="StyleUnderline"/>
          <w:highlight w:val="magenta"/>
        </w:rPr>
        <w:t xml:space="preserve">Nuclear weapons enhance the international status of states </w:t>
      </w:r>
      <w:r w:rsidRPr="006377A3">
        <w:rPr>
          <w:rStyle w:val="StyleUnderline"/>
        </w:rPr>
        <w:t xml:space="preserve">that possess them </w:t>
      </w:r>
      <w:r w:rsidRPr="007C22FD">
        <w:rPr>
          <w:rStyle w:val="StyleUnderline"/>
          <w:highlight w:val="magenta"/>
        </w:rPr>
        <w:t xml:space="preserve">and help insecure states feel </w:t>
      </w:r>
      <w:r w:rsidRPr="006377A3">
        <w:rPr>
          <w:rStyle w:val="StyleUnderline"/>
        </w:rPr>
        <w:t xml:space="preserve">more </w:t>
      </w:r>
      <w:r w:rsidRPr="007C22FD">
        <w:rPr>
          <w:rStyle w:val="StyleUnderline"/>
          <w:highlight w:val="magenta"/>
        </w:rPr>
        <w:t>secure</w:t>
      </w:r>
      <w:r w:rsidRPr="006377A3">
        <w:rPr>
          <w:rStyle w:val="StyleUnderline"/>
        </w:rPr>
        <w:t>.</w:t>
      </w:r>
      <w:r>
        <w:t xml:space="preserve"> States also seek nuclear capabilities for offensive purposes. </w:t>
      </w:r>
      <w:r w:rsidRPr="006377A3">
        <w:rPr>
          <w:rStyle w:val="StyleUnderline"/>
        </w:rPr>
        <w:t>It is important to point out that while nuclear weapons have spread very slowly, conventional weapons have proliferated exponentially across the globe</w:t>
      </w:r>
      <w:r>
        <w:t xml:space="preserve">. The wars of the 21st century are being fought in the peripheral regions of the globe that are undergoing conventional weapons proliferation. What the pundits of non-proliferation forget to mention are the many lessons that are learned from the nuclear world. Nuclear weapons provide stability just as they did during the Cold War era. </w:t>
      </w:r>
      <w:r w:rsidRPr="007C22FD">
        <w:rPr>
          <w:rStyle w:val="StyleUnderline"/>
          <w:highlight w:val="magenta"/>
        </w:rPr>
        <w:t>The fear of</w:t>
      </w:r>
      <w:r w:rsidRPr="006377A3">
        <w:rPr>
          <w:rStyle w:val="StyleUnderline"/>
        </w:rPr>
        <w:t xml:space="preserve"> Mutual Assured Destruction</w:t>
      </w:r>
      <w:r>
        <w:t xml:space="preserve"> (</w:t>
      </w:r>
      <w:r w:rsidRPr="007C22FD">
        <w:rPr>
          <w:highlight w:val="magenta"/>
        </w:rPr>
        <w:t>MAD</w:t>
      </w:r>
      <w:r>
        <w:t xml:space="preserve">) </w:t>
      </w:r>
      <w:r w:rsidRPr="006377A3">
        <w:rPr>
          <w:rStyle w:val="StyleUnderline"/>
        </w:rPr>
        <w:t xml:space="preserve">loomed heavily on the minds of nuclear powers through out the Cold War and </w:t>
      </w:r>
      <w:r w:rsidRPr="007C22FD">
        <w:rPr>
          <w:rStyle w:val="StyleUnderline"/>
          <w:highlight w:val="magenta"/>
        </w:rPr>
        <w:t xml:space="preserve">continues to be an important consideration for nuclear states </w:t>
      </w:r>
      <w:r w:rsidRPr="006377A3">
        <w:rPr>
          <w:rStyle w:val="StyleUnderline"/>
        </w:rPr>
        <w:t>today</w:t>
      </w:r>
      <w:r>
        <w:t xml:space="preserve">. </w:t>
      </w:r>
      <w:r w:rsidRPr="007C22FD">
        <w:rPr>
          <w:rStyle w:val="StyleUnderline"/>
          <w:highlight w:val="magenta"/>
        </w:rPr>
        <w:t>States do not strike first unless they are assured of a military victory, and the probability of a military victory is diminished by fear that their actions would prompt a swift retaliation</w:t>
      </w:r>
      <w:r w:rsidRPr="006377A3">
        <w:rPr>
          <w:rStyle w:val="StyleUnderline"/>
        </w:rPr>
        <w:t xml:space="preserve"> by other states</w:t>
      </w:r>
      <w:r>
        <w:t xml:space="preserve">. In other words, </w:t>
      </w:r>
      <w:r w:rsidRPr="006377A3">
        <w:rPr>
          <w:rStyle w:val="StyleUnderline"/>
        </w:rPr>
        <w:t>st</w:t>
      </w:r>
      <w:r w:rsidRPr="007C22FD">
        <w:rPr>
          <w:rStyle w:val="StyleUnderline"/>
          <w:highlight w:val="magenta"/>
        </w:rPr>
        <w:t>ates with nuclear weapons are deterred by another state’s second-strike capabilities</w:t>
      </w:r>
      <w:r>
        <w:t>. During the Cold War, the United States and Soviet Union could not destroy enough of the other’s massive arsenal of nuclear weapons to make a retaliatory strike bearable. Even the prospect of a small number of nuclear weapons being placed in Cuba by the Soviets had a great deterrent effect on the United States.</w:t>
      </w:r>
    </w:p>
    <w:p w14:paraId="1CC89A8E" w14:textId="77777777" w:rsidR="00206B5D" w:rsidRDefault="00206B5D" w:rsidP="00623735"/>
    <w:p w14:paraId="11C216A9" w14:textId="29BDF183" w:rsidR="00482FE7" w:rsidRDefault="00482FE7" w:rsidP="0095680F">
      <w:pPr>
        <w:pStyle w:val="Heading2"/>
      </w:pPr>
      <w:r>
        <w:lastRenderedPageBreak/>
        <w:t>Opaque Proliferation Turn</w:t>
      </w:r>
    </w:p>
    <w:p w14:paraId="1AC6F487" w14:textId="71A229FE" w:rsidR="00DF7210" w:rsidRPr="00DF7210" w:rsidRDefault="00DF7210" w:rsidP="00DF7210">
      <w:pPr>
        <w:pStyle w:val="Heading3"/>
      </w:pPr>
      <w:r>
        <w:lastRenderedPageBreak/>
        <w:t xml:space="preserve">NPT Incentivizes Opaque </w:t>
      </w:r>
      <w:proofErr w:type="spellStart"/>
      <w:r>
        <w:t>Prolif</w:t>
      </w:r>
      <w:proofErr w:type="spellEnd"/>
      <w:r>
        <w:t xml:space="preserve"> [Uniqueness]</w:t>
      </w:r>
    </w:p>
    <w:p w14:paraId="76E6FAF0" w14:textId="77777777" w:rsidR="00482FE7" w:rsidRDefault="00482FE7" w:rsidP="00482FE7">
      <w:pPr>
        <w:pStyle w:val="Heading4"/>
      </w:pPr>
      <w:r>
        <w:t>The current international order incentivizes opaque proliferation- states need nuclear weapons but fears of retribution make them covertly proliferate</w:t>
      </w:r>
    </w:p>
    <w:p w14:paraId="1635CCEA" w14:textId="77777777" w:rsidR="00482FE7" w:rsidRDefault="00482FE7" w:rsidP="00482FE7">
      <w:proofErr w:type="spellStart"/>
      <w:r w:rsidRPr="001A4B33">
        <w:rPr>
          <w:rStyle w:val="Style13ptBold"/>
        </w:rPr>
        <w:t>Kraig</w:t>
      </w:r>
      <w:proofErr w:type="spellEnd"/>
      <w:r>
        <w:t xml:space="preserve">, assistant professor at the ACSC, </w:t>
      </w:r>
      <w:r w:rsidRPr="001A4B33">
        <w:rPr>
          <w:rStyle w:val="Style13ptBold"/>
        </w:rPr>
        <w:t>2011</w:t>
      </w:r>
    </w:p>
    <w:p w14:paraId="2902ED13" w14:textId="77777777" w:rsidR="00482FE7" w:rsidRDefault="00482FE7" w:rsidP="00482FE7">
      <w:r>
        <w:t xml:space="preserve">(Michael </w:t>
      </w:r>
      <w:proofErr w:type="spellStart"/>
      <w:r>
        <w:t>Kraig</w:t>
      </w:r>
      <w:proofErr w:type="spellEnd"/>
      <w:r>
        <w:t xml:space="preserve">, assistant professor of national security studies at the Air Command and Staff College, "US Policies toward Tehran: Redefining </w:t>
      </w:r>
      <w:proofErr w:type="spellStart"/>
      <w:r>
        <w:t>Counterproliferation</w:t>
      </w:r>
      <w:proofErr w:type="spellEnd"/>
      <w:r>
        <w:t xml:space="preserve"> for the Twenty-First Century" Strategic Studies Quarterly, Winter 2011, Accessed 7/17/16, JL @ RKS)</w:t>
      </w:r>
    </w:p>
    <w:p w14:paraId="704DB0FD" w14:textId="77777777" w:rsidR="00482FE7" w:rsidRDefault="00482FE7" w:rsidP="00482FE7">
      <w:r>
        <w:t xml:space="preserve">For instance, </w:t>
      </w:r>
      <w:r w:rsidRPr="007C22FD">
        <w:rPr>
          <w:rStyle w:val="StyleUnderline"/>
          <w:highlight w:val="magenta"/>
        </w:rPr>
        <w:t>Taiwan, South Korea, South Africa, Israel, North Korea, Iran</w:t>
      </w:r>
      <w:r w:rsidRPr="007C22FD">
        <w:rPr>
          <w:highlight w:val="magenta"/>
        </w:rPr>
        <w:t xml:space="preserve"> </w:t>
      </w:r>
      <w:r>
        <w:t xml:space="preserve">after 1979, </w:t>
      </w:r>
      <w:r w:rsidRPr="007C22FD">
        <w:rPr>
          <w:rStyle w:val="StyleUnderline"/>
          <w:highlight w:val="magenta"/>
        </w:rPr>
        <w:t xml:space="preserve">and Iraq </w:t>
      </w:r>
      <w:r>
        <w:t xml:space="preserve">after 1958 </w:t>
      </w:r>
      <w:r w:rsidRPr="007C22FD">
        <w:rPr>
          <w:rStyle w:val="StyleUnderline"/>
          <w:highlight w:val="magenta"/>
        </w:rPr>
        <w:t>all lacked broad support from the international system</w:t>
      </w:r>
      <w:r w:rsidRPr="007C22FD">
        <w:rPr>
          <w:highlight w:val="magenta"/>
        </w:rPr>
        <w:t xml:space="preserve"> </w:t>
      </w:r>
      <w:r>
        <w:t xml:space="preserve">during the Cold War and relied upon one or two main arms exporters for both finished platforms and a stream of parts for maintenance—primarily the United States, China, and the Soviet Union. </w:t>
      </w:r>
      <w:r w:rsidRPr="004E3922">
        <w:rPr>
          <w:rStyle w:val="StyleUnderline"/>
        </w:rPr>
        <w:t xml:space="preserve">While </w:t>
      </w:r>
      <w:r w:rsidRPr="007C22FD">
        <w:rPr>
          <w:rStyle w:val="StyleUnderline"/>
          <w:highlight w:val="magenta"/>
        </w:rPr>
        <w:t xml:space="preserve">Pakistan and India </w:t>
      </w:r>
      <w:r w:rsidRPr="004E3922">
        <w:rPr>
          <w:rStyle w:val="StyleUnderline"/>
        </w:rPr>
        <w:t>were relatively more</w:t>
      </w:r>
      <w:r>
        <w:t xml:space="preserve"> diplomatically and morally </w:t>
      </w:r>
      <w:r w:rsidRPr="004E3922">
        <w:rPr>
          <w:rStyle w:val="StyleUnderline"/>
        </w:rPr>
        <w:t xml:space="preserve">accepted by the international system </w:t>
      </w:r>
      <w:r>
        <w:t xml:space="preserve">as a whole during this period, </w:t>
      </w:r>
      <w:r w:rsidRPr="004E3922">
        <w:rPr>
          <w:rStyle w:val="StyleUnderline"/>
        </w:rPr>
        <w:t>they</w:t>
      </w:r>
      <w:r>
        <w:rPr>
          <w:rStyle w:val="StyleUnderline"/>
        </w:rPr>
        <w:t xml:space="preserve"> </w:t>
      </w:r>
      <w:r w:rsidRPr="004E3922">
        <w:rPr>
          <w:rStyle w:val="StyleUnderline"/>
        </w:rPr>
        <w:t xml:space="preserve">nonetheless </w:t>
      </w:r>
      <w:r w:rsidRPr="007C22FD">
        <w:rPr>
          <w:rStyle w:val="StyleUnderline"/>
          <w:highlight w:val="magenta"/>
        </w:rPr>
        <w:t xml:space="preserve">followed the same pattern of nuclear opacity as their more globally isolated cohorts due to fears of losing support from their primary patrons </w:t>
      </w:r>
      <w:r>
        <w:t xml:space="preserve">(i.e., the United States for Pakistan and, after 1971, the Soviet Union for India) as well as fears of pushing each other to escalate the latent nuclear arms race. Perversely, while all of these nations’ security situations dictated a pursuit of the “ultimate weapon” during one or more of the decades stretching from roughly 1960 to 2000, the self-same geopolitical circumstances that made them insecure also put strong constraints on their proliferation behavior. In addition to the fear of losing military aid, economic aid, and diplomatic support from their main security patron—upon which they were desperately dependent—a fully verified nuclear capability in these regional threat environments could have caused a full-blown technological arms race between the </w:t>
      </w:r>
      <w:proofErr w:type="spellStart"/>
      <w:r>
        <w:t>proliferant</w:t>
      </w:r>
      <w:proofErr w:type="spellEnd"/>
      <w:r>
        <w:t xml:space="preserve"> and its main antagonist(s)</w:t>
      </w:r>
      <w:proofErr w:type="gramStart"/>
      <w:r>
        <w:t>.49</w:t>
      </w:r>
      <w:proofErr w:type="gramEnd"/>
      <w:r>
        <w:t xml:space="preserve"> </w:t>
      </w:r>
      <w:r w:rsidRPr="007C22FD">
        <w:rPr>
          <w:rStyle w:val="StyleUnderline"/>
          <w:highlight w:val="magenta"/>
        </w:rPr>
        <w:t>Because of these competing</w:t>
      </w:r>
      <w:r w:rsidRPr="004E3922">
        <w:rPr>
          <w:rStyle w:val="StyleUnderline"/>
        </w:rPr>
        <w:t xml:space="preserve">, contradictory incentives and </w:t>
      </w:r>
      <w:r w:rsidRPr="007C22FD">
        <w:rPr>
          <w:rStyle w:val="StyleUnderline"/>
          <w:highlight w:val="magenta"/>
        </w:rPr>
        <w:t>pressures</w:t>
      </w:r>
      <w:r w:rsidRPr="004E3922">
        <w:rPr>
          <w:rStyle w:val="StyleUnderline"/>
        </w:rPr>
        <w:t>,</w:t>
      </w:r>
      <w:r>
        <w:rPr>
          <w:rStyle w:val="StyleUnderline"/>
        </w:rPr>
        <w:t xml:space="preserve"> </w:t>
      </w:r>
      <w:r w:rsidRPr="007C22FD">
        <w:rPr>
          <w:rStyle w:val="StyleUnderline"/>
          <w:highlight w:val="magenta"/>
        </w:rPr>
        <w:t>proliferation activity</w:t>
      </w:r>
      <w:r w:rsidRPr="007C22FD">
        <w:rPr>
          <w:highlight w:val="magenta"/>
        </w:rPr>
        <w:t xml:space="preserve"> </w:t>
      </w:r>
      <w:r>
        <w:t xml:space="preserve">in the third world </w:t>
      </w:r>
      <w:r w:rsidRPr="007C22FD">
        <w:rPr>
          <w:rStyle w:val="StyleUnderline"/>
          <w:highlight w:val="magenta"/>
        </w:rPr>
        <w:t xml:space="preserve">has typically been </w:t>
      </w:r>
      <w:r w:rsidRPr="004E3922">
        <w:rPr>
          <w:rStyle w:val="StyleUnderline"/>
        </w:rPr>
        <w:t>of a nascent,</w:t>
      </w:r>
      <w:r>
        <w:rPr>
          <w:rStyle w:val="StyleUnderline"/>
        </w:rPr>
        <w:t xml:space="preserve"> </w:t>
      </w:r>
      <w:r w:rsidRPr="004E3922">
        <w:rPr>
          <w:rStyle w:val="StyleUnderline"/>
        </w:rPr>
        <w:t>“</w:t>
      </w:r>
      <w:r w:rsidRPr="007C22FD">
        <w:rPr>
          <w:rStyle w:val="StyleUnderline"/>
          <w:highlight w:val="magenta"/>
        </w:rPr>
        <w:t>opaque</w:t>
      </w:r>
      <w:r w:rsidRPr="004E3922">
        <w:rPr>
          <w:rStyle w:val="StyleUnderline"/>
        </w:rPr>
        <w:t>,” hard-to-pin-down nature</w:t>
      </w:r>
      <w:r>
        <w:t xml:space="preserve">.50 </w:t>
      </w:r>
      <w:r w:rsidRPr="007C22FD">
        <w:rPr>
          <w:rStyle w:val="StyleUnderline"/>
          <w:highlight w:val="magenta"/>
        </w:rPr>
        <w:t>This has been true even of those states which demonstrably became real nuclear weapons powers</w:t>
      </w:r>
      <w:r>
        <w:t xml:space="preserve">, including Israel (1960s); India (with a “peaceful” test explosion allowed by the NPT in 1974); and South Africa (late 1970s up to the end of apartheid).51 On the one hand, </w:t>
      </w:r>
      <w:r w:rsidRPr="007C22FD">
        <w:rPr>
          <w:rStyle w:val="StyleUnderline"/>
          <w:highlight w:val="magenta"/>
        </w:rPr>
        <w:t xml:space="preserve">third-world </w:t>
      </w:r>
      <w:proofErr w:type="spellStart"/>
      <w:r w:rsidRPr="007C22FD">
        <w:rPr>
          <w:rStyle w:val="StyleUnderline"/>
          <w:highlight w:val="magenta"/>
        </w:rPr>
        <w:t>proliferants</w:t>
      </w:r>
      <w:proofErr w:type="spellEnd"/>
      <w:r w:rsidRPr="007C22FD">
        <w:rPr>
          <w:rStyle w:val="StyleUnderline"/>
          <w:highlight w:val="magenta"/>
        </w:rPr>
        <w:t xml:space="preserve"> have needed to be both </w:t>
      </w:r>
      <w:r w:rsidRPr="004E3922">
        <w:rPr>
          <w:rStyle w:val="StyleUnderline"/>
        </w:rPr>
        <w:t xml:space="preserve">self­ sufficient and </w:t>
      </w:r>
      <w:r w:rsidRPr="007C22FD">
        <w:rPr>
          <w:rStyle w:val="StyleUnderline"/>
          <w:highlight w:val="magenta"/>
        </w:rPr>
        <w:t xml:space="preserve">strong in their bargaining positions </w:t>
      </w:r>
      <w:r w:rsidRPr="004E3922">
        <w:rPr>
          <w:rStyle w:val="StyleUnderline"/>
        </w:rPr>
        <w:t>with their main suppliers,</w:t>
      </w:r>
      <w:r>
        <w:rPr>
          <w:rStyle w:val="StyleUnderline"/>
        </w:rPr>
        <w:t xml:space="preserve"> </w:t>
      </w:r>
      <w:r w:rsidRPr="007C22FD">
        <w:rPr>
          <w:rStyle w:val="StyleUnderline"/>
          <w:highlight w:val="magenta"/>
        </w:rPr>
        <w:t xml:space="preserve">but at the same time, their status in the world community </w:t>
      </w:r>
      <w:r w:rsidRPr="004E3922">
        <w:rPr>
          <w:rStyle w:val="StyleUnderline"/>
        </w:rPr>
        <w:t>and their</w:t>
      </w:r>
      <w:r>
        <w:rPr>
          <w:rStyle w:val="StyleUnderline"/>
        </w:rPr>
        <w:t xml:space="preserve"> </w:t>
      </w:r>
      <w:r w:rsidRPr="004E3922">
        <w:rPr>
          <w:rStyle w:val="StyleUnderline"/>
        </w:rPr>
        <w:t xml:space="preserve">continued supply of arms </w:t>
      </w:r>
      <w:r w:rsidRPr="007C22FD">
        <w:rPr>
          <w:rStyle w:val="StyleUnderline"/>
          <w:highlight w:val="magenta"/>
        </w:rPr>
        <w:t xml:space="preserve">have been contingent on the tacit agreement that they not acquire the bomb </w:t>
      </w:r>
      <w:r w:rsidRPr="004E3922">
        <w:rPr>
          <w:rStyle w:val="StyleUnderline"/>
        </w:rPr>
        <w:t>in full nor keep it secret if they did</w:t>
      </w:r>
      <w:r>
        <w:t xml:space="preserve">.52 Unfortunately, this is a factor often missed in US and even European debates but one which scholars from multiple </w:t>
      </w:r>
      <w:proofErr w:type="spellStart"/>
      <w:r>
        <w:t>proliferant</w:t>
      </w:r>
      <w:proofErr w:type="spellEnd"/>
      <w:r>
        <w:t xml:space="preserve"> countries in the developing world have been careful to outline.53</w:t>
      </w:r>
    </w:p>
    <w:p w14:paraId="00A97E4F" w14:textId="77777777" w:rsidR="00482FE7" w:rsidRDefault="00482FE7" w:rsidP="00482FE7"/>
    <w:p w14:paraId="015F5A98" w14:textId="77777777" w:rsidR="00482FE7" w:rsidRDefault="00482FE7" w:rsidP="00482FE7">
      <w:pPr>
        <w:pStyle w:val="Heading4"/>
      </w:pPr>
      <w:r>
        <w:t>Proliferation pressure will continue- the NPT can’t prevent the spread of weapons and can’t guarantee security</w:t>
      </w:r>
    </w:p>
    <w:p w14:paraId="42232E0B" w14:textId="77777777" w:rsidR="00482FE7" w:rsidRDefault="00482FE7" w:rsidP="00482FE7">
      <w:pPr>
        <w:widowControl w:val="0"/>
        <w:autoSpaceDE w:val="0"/>
        <w:autoSpaceDN w:val="0"/>
        <w:adjustRightInd w:val="0"/>
        <w:rPr>
          <w:rFonts w:cs="Cambria Math"/>
          <w:sz w:val="26"/>
          <w:szCs w:val="26"/>
        </w:rPr>
      </w:pPr>
      <w:r>
        <w:rPr>
          <w:rFonts w:cs="Cambria Math"/>
          <w:sz w:val="26"/>
          <w:szCs w:val="26"/>
        </w:rPr>
        <w:t>Wesley, 2006</w:t>
      </w:r>
    </w:p>
    <w:p w14:paraId="5AAA4382" w14:textId="77777777" w:rsidR="00482FE7" w:rsidRDefault="00482FE7" w:rsidP="00482FE7">
      <w:pPr>
        <w:widowControl w:val="0"/>
        <w:autoSpaceDE w:val="0"/>
        <w:autoSpaceDN w:val="0"/>
        <w:adjustRightInd w:val="0"/>
        <w:rPr>
          <w:rFonts w:cs="Cambria Math"/>
          <w:szCs w:val="22"/>
        </w:rPr>
      </w:pPr>
      <w:r>
        <w:rPr>
          <w:rFonts w:cs="Cambria Math"/>
          <w:szCs w:val="22"/>
        </w:rPr>
        <w:t xml:space="preserve">(Michael Wesley, "It's time to scrap the NPT", Australian Journal of International Affairs Vol. </w:t>
      </w:r>
      <w:r>
        <w:rPr>
          <w:rFonts w:cs="Cambria Math"/>
          <w:szCs w:val="22"/>
        </w:rPr>
        <w:lastRenderedPageBreak/>
        <w:t>59, No. 3, 20 Aug 2006, Taylor and Francis Online, Accessed 7/17/16, JL @ RKS)</w:t>
      </w:r>
    </w:p>
    <w:p w14:paraId="50ECA5D9" w14:textId="77777777" w:rsidR="00482FE7" w:rsidRDefault="00482FE7" w:rsidP="00482FE7">
      <w:r w:rsidRPr="007C22FD">
        <w:rPr>
          <w:rStyle w:val="StyleUnderline"/>
          <w:highlight w:val="magenta"/>
        </w:rPr>
        <w:t>The NPT’s inability</w:t>
      </w:r>
      <w:r>
        <w:rPr>
          <w:rStyle w:val="StyleUnderline"/>
        </w:rPr>
        <w:t xml:space="preserve"> </w:t>
      </w:r>
      <w:r w:rsidRPr="00D83956">
        <w:rPr>
          <w:rStyle w:val="StyleUnderline"/>
        </w:rPr>
        <w:t>either</w:t>
      </w:r>
      <w:r>
        <w:rPr>
          <w:rStyle w:val="StyleUnderline"/>
        </w:rPr>
        <w:t xml:space="preserve"> </w:t>
      </w:r>
      <w:r w:rsidRPr="007C22FD">
        <w:rPr>
          <w:rStyle w:val="StyleUnderline"/>
          <w:highlight w:val="magenta"/>
        </w:rPr>
        <w:t xml:space="preserve">to prevent the spread of nuclear components, materials and technology, or to secure </w:t>
      </w:r>
      <w:r w:rsidRPr="00D83956">
        <w:rPr>
          <w:rStyle w:val="StyleUnderline"/>
        </w:rPr>
        <w:t xml:space="preserve">the </w:t>
      </w:r>
      <w:r w:rsidRPr="007C22FD">
        <w:rPr>
          <w:rStyle w:val="StyleUnderline"/>
          <w:highlight w:val="magenta"/>
        </w:rPr>
        <w:t xml:space="preserve">nuclear disarmament </w:t>
      </w:r>
      <w:r w:rsidRPr="00D83956">
        <w:rPr>
          <w:rStyle w:val="StyleUnderline"/>
        </w:rPr>
        <w:t>of the nuclear</w:t>
      </w:r>
      <w:r>
        <w:rPr>
          <w:rStyle w:val="StyleUnderline"/>
        </w:rPr>
        <w:t xml:space="preserve"> </w:t>
      </w:r>
      <w:r w:rsidRPr="00D83956">
        <w:rPr>
          <w:rStyle w:val="StyleUnderline"/>
        </w:rPr>
        <w:t>weapons states</w:t>
      </w:r>
      <w:r w:rsidRPr="00D83956">
        <w:t xml:space="preserve"> (as discussed below), </w:t>
      </w:r>
      <w:r w:rsidRPr="007C22FD">
        <w:rPr>
          <w:rStyle w:val="StyleUnderline"/>
          <w:highlight w:val="magenta"/>
        </w:rPr>
        <w:t>only adds to these demand-side pressures</w:t>
      </w:r>
      <w:r w:rsidRPr="00D83956">
        <w:t>.</w:t>
      </w:r>
      <w:r>
        <w:t xml:space="preserve"> </w:t>
      </w:r>
      <w:r w:rsidRPr="00D83956">
        <w:t>In</w:t>
      </w:r>
      <w:r>
        <w:t xml:space="preserve"> </w:t>
      </w:r>
      <w:r w:rsidRPr="00D83956">
        <w:t>developing</w:t>
      </w:r>
      <w:r>
        <w:t xml:space="preserve"> </w:t>
      </w:r>
      <w:r w:rsidRPr="00D83956">
        <w:t>nuclear</w:t>
      </w:r>
      <w:r>
        <w:t xml:space="preserve"> </w:t>
      </w:r>
      <w:r w:rsidRPr="00D83956">
        <w:t>weapons,</w:t>
      </w:r>
      <w:r>
        <w:t xml:space="preserve"> </w:t>
      </w:r>
      <w:r w:rsidRPr="00D83956">
        <w:t>Israel,</w:t>
      </w:r>
      <w:r>
        <w:t xml:space="preserve"> </w:t>
      </w:r>
      <w:r w:rsidRPr="00D83956">
        <w:t>India,</w:t>
      </w:r>
      <w:r>
        <w:t xml:space="preserve"> </w:t>
      </w:r>
      <w:r w:rsidRPr="00D83956">
        <w:t>Pakistan,</w:t>
      </w:r>
      <w:r>
        <w:t xml:space="preserve"> </w:t>
      </w:r>
      <w:r w:rsidRPr="00D83956">
        <w:t>North</w:t>
      </w:r>
      <w:r>
        <w:t xml:space="preserve"> </w:t>
      </w:r>
      <w:r w:rsidRPr="00D83956">
        <w:t>Korea</w:t>
      </w:r>
      <w:r>
        <w:t xml:space="preserve"> </w:t>
      </w:r>
      <w:r w:rsidRPr="00D83956">
        <w:t>and</w:t>
      </w:r>
      <w:r>
        <w:t xml:space="preserve"> </w:t>
      </w:r>
      <w:r w:rsidRPr="00D83956">
        <w:t>probably</w:t>
      </w:r>
      <w:r>
        <w:t xml:space="preserve"> </w:t>
      </w:r>
      <w:r w:rsidRPr="00D83956">
        <w:t>Iran</w:t>
      </w:r>
      <w:r>
        <w:t xml:space="preserve"> </w:t>
      </w:r>
      <w:r w:rsidRPr="00D83956">
        <w:t>have</w:t>
      </w:r>
      <w:r>
        <w:t xml:space="preserve"> </w:t>
      </w:r>
      <w:r w:rsidRPr="00D83956">
        <w:t>demonstrated</w:t>
      </w:r>
      <w:r>
        <w:t xml:space="preserve"> </w:t>
      </w:r>
      <w:r w:rsidRPr="00D83956">
        <w:t>that</w:t>
      </w:r>
      <w:r>
        <w:t xml:space="preserve"> </w:t>
      </w:r>
      <w:r w:rsidRPr="007C22FD">
        <w:rPr>
          <w:rStyle w:val="StyleUnderline"/>
          <w:highlight w:val="magenta"/>
        </w:rPr>
        <w:t>neither</w:t>
      </w:r>
      <w:r w:rsidRPr="007C22FD">
        <w:rPr>
          <w:highlight w:val="magenta"/>
        </w:rPr>
        <w:t xml:space="preserve"> </w:t>
      </w:r>
      <w:r w:rsidRPr="007C22FD">
        <w:rPr>
          <w:rStyle w:val="StyleUnderline"/>
          <w:highlight w:val="magenta"/>
        </w:rPr>
        <w:t xml:space="preserve">the NPT nor any other international regime provides them with an adequate security guarantee </w:t>
      </w:r>
      <w:r w:rsidRPr="0092323F">
        <w:rPr>
          <w:rStyle w:val="StyleUnderline"/>
        </w:rPr>
        <w:t>against</w:t>
      </w:r>
      <w:r>
        <w:rPr>
          <w:rStyle w:val="StyleUnderline"/>
        </w:rPr>
        <w:t xml:space="preserve"> </w:t>
      </w:r>
      <w:r w:rsidRPr="0092323F">
        <w:rPr>
          <w:rStyle w:val="StyleUnderline"/>
        </w:rPr>
        <w:t>either</w:t>
      </w:r>
      <w:r>
        <w:rPr>
          <w:rStyle w:val="StyleUnderline"/>
        </w:rPr>
        <w:t xml:space="preserve"> </w:t>
      </w:r>
      <w:r w:rsidRPr="0092323F">
        <w:rPr>
          <w:rStyle w:val="StyleUnderline"/>
        </w:rPr>
        <w:t>nuclear</w:t>
      </w:r>
      <w:r>
        <w:rPr>
          <w:rStyle w:val="StyleUnderline"/>
        </w:rPr>
        <w:t xml:space="preserve"> </w:t>
      </w:r>
      <w:r w:rsidRPr="0092323F">
        <w:rPr>
          <w:rStyle w:val="StyleUnderline"/>
        </w:rPr>
        <w:t>or</w:t>
      </w:r>
      <w:r>
        <w:rPr>
          <w:rStyle w:val="StyleUnderline"/>
        </w:rPr>
        <w:t xml:space="preserve"> </w:t>
      </w:r>
      <w:r w:rsidRPr="0092323F">
        <w:rPr>
          <w:rStyle w:val="StyleUnderline"/>
        </w:rPr>
        <w:t>conventional</w:t>
      </w:r>
      <w:r>
        <w:rPr>
          <w:rStyle w:val="StyleUnderline"/>
        </w:rPr>
        <w:t xml:space="preserve"> </w:t>
      </w:r>
      <w:r w:rsidRPr="0092323F">
        <w:rPr>
          <w:rStyle w:val="StyleUnderline"/>
        </w:rPr>
        <w:t>coercion</w:t>
      </w:r>
      <w:r w:rsidRPr="00D83956">
        <w:t>.</w:t>
      </w:r>
      <w:r>
        <w:t xml:space="preserve"> </w:t>
      </w:r>
      <w:r w:rsidRPr="00D83956">
        <w:t>To</w:t>
      </w:r>
      <w:r>
        <w:t xml:space="preserve"> </w:t>
      </w:r>
      <w:r w:rsidRPr="00D83956">
        <w:t>the</w:t>
      </w:r>
      <w:r>
        <w:t xml:space="preserve"> </w:t>
      </w:r>
      <w:r w:rsidRPr="00D83956">
        <w:t>contrary,</w:t>
      </w:r>
      <w:r>
        <w:t xml:space="preserve"> </w:t>
      </w:r>
      <w:r w:rsidRPr="007C22FD">
        <w:rPr>
          <w:rStyle w:val="StyleUnderline"/>
          <w:highlight w:val="magenta"/>
        </w:rPr>
        <w:t xml:space="preserve">by confining the possession of nuclear weapons </w:t>
      </w:r>
      <w:r w:rsidRPr="0092323F">
        <w:rPr>
          <w:rStyle w:val="StyleUnderline"/>
        </w:rPr>
        <w:t>to</w:t>
      </w:r>
      <w:r>
        <w:rPr>
          <w:rStyle w:val="StyleUnderline"/>
        </w:rPr>
        <w:t xml:space="preserve"> </w:t>
      </w:r>
      <w:r w:rsidRPr="0092323F">
        <w:rPr>
          <w:rStyle w:val="StyleUnderline"/>
        </w:rPr>
        <w:t>some</w:t>
      </w:r>
      <w:r>
        <w:rPr>
          <w:rStyle w:val="StyleUnderline"/>
        </w:rPr>
        <w:t xml:space="preserve"> </w:t>
      </w:r>
      <w:r w:rsidRPr="0092323F">
        <w:rPr>
          <w:rStyle w:val="StyleUnderline"/>
        </w:rPr>
        <w:t>states</w:t>
      </w:r>
      <w:r>
        <w:rPr>
          <w:rStyle w:val="StyleUnderline"/>
        </w:rPr>
        <w:t xml:space="preserve"> </w:t>
      </w:r>
      <w:r w:rsidRPr="0092323F">
        <w:rPr>
          <w:rStyle w:val="StyleUnderline"/>
        </w:rPr>
        <w:t>and</w:t>
      </w:r>
      <w:r>
        <w:rPr>
          <w:rStyle w:val="StyleUnderline"/>
        </w:rPr>
        <w:t xml:space="preserve"> </w:t>
      </w:r>
      <w:r w:rsidRPr="0092323F">
        <w:rPr>
          <w:rStyle w:val="StyleUnderline"/>
        </w:rPr>
        <w:t>not</w:t>
      </w:r>
      <w:r>
        <w:rPr>
          <w:rStyle w:val="StyleUnderline"/>
        </w:rPr>
        <w:t xml:space="preserve"> </w:t>
      </w:r>
      <w:r w:rsidRPr="0092323F">
        <w:rPr>
          <w:rStyle w:val="StyleUnderline"/>
        </w:rPr>
        <w:t>others,</w:t>
      </w:r>
      <w:r>
        <w:rPr>
          <w:rStyle w:val="StyleUnderline"/>
        </w:rPr>
        <w:t xml:space="preserve"> </w:t>
      </w:r>
      <w:r w:rsidRPr="007C22FD">
        <w:rPr>
          <w:rStyle w:val="StyleUnderline"/>
          <w:highlight w:val="magenta"/>
        </w:rPr>
        <w:t>the NPT has raised the attractiveness of nuclear weapons</w:t>
      </w:r>
      <w:r w:rsidRPr="0092323F">
        <w:rPr>
          <w:rStyle w:val="StyleUnderline"/>
        </w:rPr>
        <w:t xml:space="preserve"> for those states not covered by the</w:t>
      </w:r>
      <w:r>
        <w:rPr>
          <w:rStyle w:val="StyleUnderline"/>
        </w:rPr>
        <w:t xml:space="preserve"> </w:t>
      </w:r>
      <w:r w:rsidRPr="0092323F">
        <w:rPr>
          <w:rStyle w:val="StyleUnderline"/>
        </w:rPr>
        <w:t>nuclear weapons states’ guarantees of extended deterrence</w:t>
      </w:r>
      <w:r w:rsidRPr="00D83956">
        <w:t>.</w:t>
      </w:r>
      <w:r>
        <w:t xml:space="preserve"> </w:t>
      </w:r>
      <w:r w:rsidRPr="007C22FD">
        <w:rPr>
          <w:rStyle w:val="StyleUnderline"/>
          <w:highlight w:val="magenta"/>
        </w:rPr>
        <w:t>These demand-side pressures suggest that the incentives of a small number of states to acquire nuclear weapons will endure over time</w:t>
      </w:r>
      <w:r w:rsidRPr="00D83956">
        <w:t>.</w:t>
      </w:r>
      <w:r>
        <w:t xml:space="preserve"> </w:t>
      </w:r>
      <w:r w:rsidRPr="007C22FD">
        <w:rPr>
          <w:rStyle w:val="StyleUnderline"/>
          <w:highlight w:val="magenta"/>
        </w:rPr>
        <w:t>Each new nuclear weapons state will give rise to proliferation incentives among</w:t>
      </w:r>
      <w:r w:rsidRPr="0092323F">
        <w:rPr>
          <w:rStyle w:val="StyleUnderline"/>
        </w:rPr>
        <w:t xml:space="preserve"> a limited number</w:t>
      </w:r>
      <w:r>
        <w:rPr>
          <w:rStyle w:val="StyleUnderline"/>
        </w:rPr>
        <w:t xml:space="preserve"> </w:t>
      </w:r>
      <w:r w:rsidRPr="0092323F">
        <w:rPr>
          <w:rStyle w:val="StyleUnderline"/>
        </w:rPr>
        <w:t>of</w:t>
      </w:r>
      <w:r>
        <w:rPr>
          <w:rStyle w:val="StyleUnderline"/>
        </w:rPr>
        <w:t xml:space="preserve"> </w:t>
      </w:r>
      <w:proofErr w:type="spellStart"/>
      <w:r w:rsidRPr="007C22FD">
        <w:rPr>
          <w:rStyle w:val="StyleUnderline"/>
          <w:highlight w:val="magenta"/>
        </w:rPr>
        <w:t>neighbours</w:t>
      </w:r>
      <w:proofErr w:type="spellEnd"/>
      <w:r w:rsidRPr="007C22FD">
        <w:rPr>
          <w:rStyle w:val="StyleUnderline"/>
          <w:highlight w:val="magenta"/>
        </w:rPr>
        <w:t xml:space="preserve"> and rivals</w:t>
      </w:r>
      <w:r w:rsidRPr="0092323F">
        <w:rPr>
          <w:rStyle w:val="StyleUnderline"/>
        </w:rPr>
        <w:t>,</w:t>
      </w:r>
      <w:r>
        <w:rPr>
          <w:rStyle w:val="StyleUnderline"/>
        </w:rPr>
        <w:t xml:space="preserve"> </w:t>
      </w:r>
      <w:r w:rsidRPr="0092323F">
        <w:rPr>
          <w:rStyle w:val="StyleUnderline"/>
        </w:rPr>
        <w:t>thereby</w:t>
      </w:r>
      <w:r>
        <w:rPr>
          <w:rStyle w:val="StyleUnderline"/>
        </w:rPr>
        <w:t xml:space="preserve"> </w:t>
      </w:r>
      <w:r w:rsidRPr="007C22FD">
        <w:rPr>
          <w:rStyle w:val="StyleUnderline"/>
          <w:highlight w:val="magenta"/>
        </w:rPr>
        <w:t xml:space="preserve">maintaining </w:t>
      </w:r>
      <w:r w:rsidRPr="0092323F">
        <w:rPr>
          <w:rStyle w:val="StyleUnderline"/>
        </w:rPr>
        <w:t>a</w:t>
      </w:r>
      <w:r>
        <w:rPr>
          <w:rStyle w:val="StyleUnderline"/>
        </w:rPr>
        <w:t xml:space="preserve"> </w:t>
      </w:r>
      <w:r w:rsidRPr="0092323F">
        <w:rPr>
          <w:rStyle w:val="StyleUnderline"/>
        </w:rPr>
        <w:t>fairly</w:t>
      </w:r>
      <w:r>
        <w:rPr>
          <w:rStyle w:val="StyleUnderline"/>
        </w:rPr>
        <w:t xml:space="preserve"> </w:t>
      </w:r>
      <w:r w:rsidRPr="0092323F">
        <w:rPr>
          <w:rStyle w:val="StyleUnderline"/>
        </w:rPr>
        <w:t>consistent</w:t>
      </w:r>
      <w:r>
        <w:rPr>
          <w:rStyle w:val="StyleUnderline"/>
        </w:rPr>
        <w:t xml:space="preserve"> </w:t>
      </w:r>
      <w:r w:rsidRPr="0092323F">
        <w:rPr>
          <w:rStyle w:val="StyleUnderline"/>
        </w:rPr>
        <w:t>level</w:t>
      </w:r>
      <w:r>
        <w:rPr>
          <w:rStyle w:val="StyleUnderline"/>
        </w:rPr>
        <w:t xml:space="preserve"> </w:t>
      </w:r>
      <w:r w:rsidRPr="0092323F">
        <w:rPr>
          <w:rStyle w:val="StyleUnderline"/>
        </w:rPr>
        <w:t>of</w:t>
      </w:r>
      <w:r>
        <w:rPr>
          <w:rStyle w:val="StyleUnderline"/>
        </w:rPr>
        <w:t xml:space="preserve"> </w:t>
      </w:r>
      <w:r w:rsidRPr="007C22FD">
        <w:rPr>
          <w:rStyle w:val="StyleUnderline"/>
          <w:highlight w:val="magenta"/>
        </w:rPr>
        <w:t>proliferation pressure</w:t>
      </w:r>
      <w:r w:rsidRPr="007C22FD">
        <w:rPr>
          <w:highlight w:val="magenta"/>
        </w:rPr>
        <w:t xml:space="preserve"> </w:t>
      </w:r>
      <w:r w:rsidRPr="00D83956">
        <w:t>over time. As I discuss below, because the vast majority of</w:t>
      </w:r>
      <w:r>
        <w:t xml:space="preserve"> </w:t>
      </w:r>
      <w:r w:rsidRPr="00D83956">
        <w:t>states choose to eschew nuclear weapons, because their sense of insecurity is</w:t>
      </w:r>
      <w:r>
        <w:t xml:space="preserve"> </w:t>
      </w:r>
      <w:r w:rsidRPr="00D83956">
        <w:t>insufficient</w:t>
      </w:r>
      <w:r>
        <w:t xml:space="preserve"> </w:t>
      </w:r>
      <w:r w:rsidRPr="00D83956">
        <w:t>to</w:t>
      </w:r>
      <w:r>
        <w:t xml:space="preserve"> </w:t>
      </w:r>
      <w:r w:rsidRPr="00D83956">
        <w:t>justify</w:t>
      </w:r>
      <w:r>
        <w:t xml:space="preserve"> </w:t>
      </w:r>
      <w:r w:rsidRPr="00D83956">
        <w:t>the</w:t>
      </w:r>
      <w:r>
        <w:t xml:space="preserve"> </w:t>
      </w:r>
      <w:r w:rsidRPr="00D83956">
        <w:t>costs</w:t>
      </w:r>
      <w:r>
        <w:t xml:space="preserve"> </w:t>
      </w:r>
      <w:r w:rsidRPr="00D83956">
        <w:t>of</w:t>
      </w:r>
      <w:r>
        <w:t xml:space="preserve"> </w:t>
      </w:r>
      <w:r w:rsidRPr="00D83956">
        <w:t>possessing</w:t>
      </w:r>
      <w:r>
        <w:t xml:space="preserve"> </w:t>
      </w:r>
      <w:r w:rsidRPr="00D83956">
        <w:t>nuclear</w:t>
      </w:r>
      <w:r>
        <w:t xml:space="preserve"> </w:t>
      </w:r>
      <w:r w:rsidRPr="00D83956">
        <w:t>weapons,</w:t>
      </w:r>
      <w:r>
        <w:t xml:space="preserve"> </w:t>
      </w:r>
      <w:r w:rsidRPr="00D83956">
        <w:t>the</w:t>
      </w:r>
      <w:r>
        <w:t xml:space="preserve"> </w:t>
      </w:r>
      <w:r w:rsidRPr="00D83956">
        <w:t>risks</w:t>
      </w:r>
      <w:r>
        <w:t xml:space="preserve"> </w:t>
      </w:r>
      <w:r w:rsidRPr="00D83956">
        <w:t>of</w:t>
      </w:r>
      <w:r>
        <w:t xml:space="preserve"> </w:t>
      </w:r>
      <w:r w:rsidRPr="00D83956">
        <w:t>a</w:t>
      </w:r>
      <w:r>
        <w:t xml:space="preserve"> </w:t>
      </w:r>
      <w:r w:rsidRPr="00D83956">
        <w:t>major nuclear ‘break out’ are low. It is the conditions of proliferation, rather</w:t>
      </w:r>
      <w:r>
        <w:t xml:space="preserve"> </w:t>
      </w:r>
      <w:r w:rsidRPr="00D83956">
        <w:t>than its occurrence, that a new regime should try to regulate.</w:t>
      </w:r>
    </w:p>
    <w:p w14:paraId="21A34495" w14:textId="77777777" w:rsidR="00482FE7" w:rsidRDefault="00482FE7" w:rsidP="00482FE7"/>
    <w:p w14:paraId="0F8ADE4D" w14:textId="77777777" w:rsidR="00482FE7" w:rsidRDefault="00482FE7" w:rsidP="00482FE7">
      <w:pPr>
        <w:pStyle w:val="Heading4"/>
      </w:pPr>
      <w:r>
        <w:t>Proliferation is inevitable- tech, economic, and knowledge barriers are dropping</w:t>
      </w:r>
    </w:p>
    <w:p w14:paraId="5D7EDF1A" w14:textId="77777777" w:rsidR="00482FE7" w:rsidRDefault="00482FE7" w:rsidP="00482FE7">
      <w:pPr>
        <w:widowControl w:val="0"/>
        <w:autoSpaceDE w:val="0"/>
        <w:autoSpaceDN w:val="0"/>
        <w:adjustRightInd w:val="0"/>
        <w:rPr>
          <w:rFonts w:cs="Cambria Math"/>
          <w:sz w:val="26"/>
          <w:szCs w:val="26"/>
        </w:rPr>
      </w:pPr>
      <w:r>
        <w:rPr>
          <w:rFonts w:cs="Cambria Math"/>
          <w:sz w:val="26"/>
          <w:szCs w:val="26"/>
        </w:rPr>
        <w:t>Wesley, 2006</w:t>
      </w:r>
    </w:p>
    <w:p w14:paraId="6741CBF3" w14:textId="77777777" w:rsidR="00482FE7" w:rsidRPr="00BC37E0" w:rsidRDefault="00482FE7" w:rsidP="00482FE7">
      <w:pPr>
        <w:widowControl w:val="0"/>
        <w:autoSpaceDE w:val="0"/>
        <w:autoSpaceDN w:val="0"/>
        <w:adjustRightInd w:val="0"/>
        <w:rPr>
          <w:rFonts w:cs="Cambria Math"/>
          <w:szCs w:val="22"/>
        </w:rPr>
      </w:pPr>
      <w:r>
        <w:rPr>
          <w:rFonts w:cs="Cambria Math"/>
          <w:szCs w:val="22"/>
        </w:rPr>
        <w:t>(Michael Wesley, "It's time to scrap the NPT", Australian Journal of International Affairs Vol. 59, No. 3, 20 Aug 2006, Taylor and Francis Online, Accessed 7/17/16, JL @ RKS)</w:t>
      </w:r>
    </w:p>
    <w:p w14:paraId="623A0B82" w14:textId="77777777" w:rsidR="00482FE7" w:rsidRDefault="00482FE7" w:rsidP="00482FE7">
      <w:r w:rsidRPr="00BC37E0">
        <w:t>While the demand-side pressures for proliferation will continue, the supply-side restrictions have crumbled and are unlikely to be rebuilt. In the words of one</w:t>
      </w:r>
      <w:r>
        <w:t xml:space="preserve"> </w:t>
      </w:r>
      <w:r w:rsidRPr="00BC37E0">
        <w:t>technical</w:t>
      </w:r>
      <w:r>
        <w:t xml:space="preserve"> </w:t>
      </w:r>
      <w:r w:rsidRPr="00BC37E0">
        <w:t>expert,</w:t>
      </w:r>
      <w:r>
        <w:t xml:space="preserve"> </w:t>
      </w:r>
      <w:r w:rsidRPr="00BC37E0">
        <w:t>‘one</w:t>
      </w:r>
      <w:r>
        <w:t xml:space="preserve"> </w:t>
      </w:r>
      <w:r w:rsidRPr="00BC37E0">
        <w:t>by</w:t>
      </w:r>
      <w:r>
        <w:t xml:space="preserve"> </w:t>
      </w:r>
      <w:r w:rsidRPr="00BC37E0">
        <w:t>one,</w:t>
      </w:r>
      <w:r>
        <w:t xml:space="preserve"> </w:t>
      </w:r>
      <w:r w:rsidRPr="007C22FD">
        <w:rPr>
          <w:rStyle w:val="StyleUnderline"/>
          <w:highlight w:val="magenta"/>
        </w:rPr>
        <w:t>the barriers to proliferation are</w:t>
      </w:r>
      <w:r>
        <w:rPr>
          <w:rStyle w:val="StyleUnderline"/>
        </w:rPr>
        <w:t xml:space="preserve"> </w:t>
      </w:r>
      <w:r w:rsidRPr="00BC37E0">
        <w:rPr>
          <w:rStyle w:val="StyleUnderline"/>
        </w:rPr>
        <w:t xml:space="preserve">gradually </w:t>
      </w:r>
      <w:r w:rsidRPr="007C22FD">
        <w:rPr>
          <w:rStyle w:val="StyleUnderline"/>
          <w:highlight w:val="magenta"/>
        </w:rPr>
        <w:t>falling</w:t>
      </w:r>
      <w:r w:rsidRPr="00BC37E0">
        <w:rPr>
          <w:rStyle w:val="StyleUnderline"/>
        </w:rPr>
        <w:t xml:space="preserve">, </w:t>
      </w:r>
      <w:r w:rsidRPr="007C22FD">
        <w:rPr>
          <w:rStyle w:val="StyleUnderline"/>
          <w:highlight w:val="magenta"/>
        </w:rPr>
        <w:t xml:space="preserve">and </w:t>
      </w:r>
      <w:r w:rsidRPr="00BC37E0">
        <w:rPr>
          <w:rStyle w:val="StyleUnderline"/>
        </w:rPr>
        <w:t xml:space="preserve">for those states that anticipate continuing security challenges, </w:t>
      </w:r>
      <w:r w:rsidRPr="007C22FD">
        <w:rPr>
          <w:rStyle w:val="StyleUnderline"/>
          <w:highlight w:val="magenta"/>
        </w:rPr>
        <w:t>there may be a strong temptation</w:t>
      </w:r>
      <w:r w:rsidRPr="007C22FD">
        <w:rPr>
          <w:highlight w:val="magenta"/>
        </w:rPr>
        <w:t xml:space="preserve"> </w:t>
      </w:r>
      <w:r w:rsidRPr="00BC37E0">
        <w:t>during</w:t>
      </w:r>
      <w:r>
        <w:t xml:space="preserve"> </w:t>
      </w:r>
      <w:r w:rsidRPr="00BC37E0">
        <w:t>the</w:t>
      </w:r>
      <w:r>
        <w:t xml:space="preserve"> </w:t>
      </w:r>
      <w:r w:rsidRPr="00BC37E0">
        <w:t>first</w:t>
      </w:r>
      <w:r>
        <w:t xml:space="preserve"> </w:t>
      </w:r>
      <w:r w:rsidRPr="00BC37E0">
        <w:t>decades</w:t>
      </w:r>
      <w:r>
        <w:t xml:space="preserve"> </w:t>
      </w:r>
      <w:r w:rsidRPr="00BC37E0">
        <w:t>of</w:t>
      </w:r>
      <w:r>
        <w:t xml:space="preserve"> </w:t>
      </w:r>
      <w:r w:rsidRPr="00BC37E0">
        <w:t>this</w:t>
      </w:r>
      <w:r>
        <w:t xml:space="preserve"> </w:t>
      </w:r>
      <w:r w:rsidRPr="00BC37E0">
        <w:t>century</w:t>
      </w:r>
      <w:r>
        <w:t xml:space="preserve"> </w:t>
      </w:r>
      <w:r w:rsidRPr="007C22FD">
        <w:rPr>
          <w:rStyle w:val="StyleUnderline"/>
          <w:highlight w:val="magenta"/>
        </w:rPr>
        <w:t>to proliferate</w:t>
      </w:r>
      <w:r w:rsidRPr="007C22FD">
        <w:rPr>
          <w:highlight w:val="magenta"/>
        </w:rPr>
        <w:t xml:space="preserve">’ </w:t>
      </w:r>
      <w:r w:rsidRPr="00BC37E0">
        <w:t>(Erickson</w:t>
      </w:r>
      <w:r>
        <w:t xml:space="preserve"> </w:t>
      </w:r>
      <w:r w:rsidRPr="00BC37E0">
        <w:t>2001:</w:t>
      </w:r>
      <w:r>
        <w:t xml:space="preserve"> </w:t>
      </w:r>
      <w:r w:rsidRPr="00BC37E0">
        <w:t>46).</w:t>
      </w:r>
      <w:r>
        <w:t xml:space="preserve"> </w:t>
      </w:r>
      <w:r w:rsidRPr="00BC37E0">
        <w:t>On</w:t>
      </w:r>
      <w:r>
        <w:t xml:space="preserve"> </w:t>
      </w:r>
      <w:r w:rsidRPr="00BC37E0">
        <w:t>the</w:t>
      </w:r>
      <w:r>
        <w:t xml:space="preserve"> </w:t>
      </w:r>
      <w:r w:rsidRPr="00BC37E0">
        <w:t>one</w:t>
      </w:r>
      <w:r>
        <w:t xml:space="preserve"> </w:t>
      </w:r>
      <w:r w:rsidRPr="00BC37E0">
        <w:t>hand,</w:t>
      </w:r>
      <w:r>
        <w:t xml:space="preserve"> </w:t>
      </w:r>
      <w:r w:rsidRPr="00BC37E0">
        <w:rPr>
          <w:rStyle w:val="StyleUnderline"/>
        </w:rPr>
        <w:t>the</w:t>
      </w:r>
      <w:r>
        <w:rPr>
          <w:rStyle w:val="StyleUnderline"/>
        </w:rPr>
        <w:t xml:space="preserve"> </w:t>
      </w:r>
      <w:r w:rsidRPr="00BC37E0">
        <w:rPr>
          <w:rStyle w:val="StyleUnderline"/>
        </w:rPr>
        <w:t>economic</w:t>
      </w:r>
      <w:r>
        <w:rPr>
          <w:rStyle w:val="StyleUnderline"/>
        </w:rPr>
        <w:t xml:space="preserve"> </w:t>
      </w:r>
      <w:r w:rsidRPr="00BC37E0">
        <w:rPr>
          <w:rStyle w:val="StyleUnderline"/>
        </w:rPr>
        <w:t>and technological</w:t>
      </w:r>
      <w:r>
        <w:rPr>
          <w:rStyle w:val="StyleUnderline"/>
        </w:rPr>
        <w:t xml:space="preserve"> </w:t>
      </w:r>
      <w:r w:rsidRPr="00BC37E0">
        <w:rPr>
          <w:rStyle w:val="StyleUnderline"/>
        </w:rPr>
        <w:t>barriers</w:t>
      </w:r>
      <w:r>
        <w:rPr>
          <w:rStyle w:val="StyleUnderline"/>
        </w:rPr>
        <w:t xml:space="preserve"> </w:t>
      </w:r>
      <w:r w:rsidRPr="00BC37E0">
        <w:rPr>
          <w:rStyle w:val="StyleUnderline"/>
        </w:rPr>
        <w:t>to</w:t>
      </w:r>
      <w:r>
        <w:rPr>
          <w:rStyle w:val="StyleUnderline"/>
        </w:rPr>
        <w:t xml:space="preserve"> </w:t>
      </w:r>
      <w:r w:rsidRPr="00BC37E0">
        <w:rPr>
          <w:rStyle w:val="StyleUnderline"/>
        </w:rPr>
        <w:t>acquiring</w:t>
      </w:r>
      <w:r>
        <w:rPr>
          <w:rStyle w:val="StyleUnderline"/>
        </w:rPr>
        <w:t xml:space="preserve"> </w:t>
      </w:r>
      <w:r w:rsidRPr="00BC37E0">
        <w:rPr>
          <w:rStyle w:val="StyleUnderline"/>
        </w:rPr>
        <w:t>nuclear</w:t>
      </w:r>
      <w:r>
        <w:rPr>
          <w:rStyle w:val="StyleUnderline"/>
        </w:rPr>
        <w:t xml:space="preserve"> </w:t>
      </w:r>
      <w:r w:rsidRPr="00BC37E0">
        <w:rPr>
          <w:rStyle w:val="StyleUnderline"/>
        </w:rPr>
        <w:t>components</w:t>
      </w:r>
      <w:r>
        <w:rPr>
          <w:rStyle w:val="StyleUnderline"/>
        </w:rPr>
        <w:t xml:space="preserve"> </w:t>
      </w:r>
      <w:r w:rsidRPr="00BC37E0">
        <w:rPr>
          <w:rStyle w:val="StyleUnderline"/>
        </w:rPr>
        <w:t>and</w:t>
      </w:r>
      <w:r>
        <w:rPr>
          <w:rStyle w:val="StyleUnderline"/>
        </w:rPr>
        <w:t xml:space="preserve"> </w:t>
      </w:r>
      <w:r w:rsidRPr="00BC37E0">
        <w:rPr>
          <w:rStyle w:val="StyleUnderline"/>
        </w:rPr>
        <w:t>technology</w:t>
      </w:r>
      <w:r>
        <w:rPr>
          <w:rStyle w:val="StyleUnderline"/>
        </w:rPr>
        <w:t xml:space="preserve"> </w:t>
      </w:r>
      <w:r w:rsidRPr="00BC37E0">
        <w:rPr>
          <w:rStyle w:val="StyleUnderline"/>
        </w:rPr>
        <w:t xml:space="preserve">are falling. </w:t>
      </w:r>
      <w:r w:rsidRPr="007C22FD">
        <w:rPr>
          <w:rStyle w:val="StyleUnderline"/>
          <w:highlight w:val="magenta"/>
        </w:rPr>
        <w:t>Most potential nuclear weapons states are becoming wealthier at the same time as the costs of building a nuclear weapons program are falling</w:t>
      </w:r>
      <w:r w:rsidRPr="00BC37E0">
        <w:rPr>
          <w:rStyle w:val="StyleUnderline"/>
        </w:rPr>
        <w:t>.</w:t>
      </w:r>
      <w:r>
        <w:rPr>
          <w:rStyle w:val="StyleUnderline"/>
        </w:rPr>
        <w:t xml:space="preserve"> </w:t>
      </w:r>
      <w:proofErr w:type="spellStart"/>
      <w:r w:rsidRPr="007C22FD">
        <w:rPr>
          <w:rStyle w:val="StyleUnderline"/>
          <w:highlight w:val="magenta"/>
        </w:rPr>
        <w:t>Globalisation</w:t>
      </w:r>
      <w:proofErr w:type="spellEnd"/>
      <w:r w:rsidRPr="007C22FD">
        <w:rPr>
          <w:rStyle w:val="StyleUnderline"/>
          <w:highlight w:val="magenta"/>
        </w:rPr>
        <w:t xml:space="preserve"> has led to the broad dispersal of </w:t>
      </w:r>
      <w:r w:rsidRPr="00BC37E0">
        <w:rPr>
          <w:rStyle w:val="StyleUnderline"/>
        </w:rPr>
        <w:t xml:space="preserve">sophisticated </w:t>
      </w:r>
      <w:r w:rsidRPr="007C22FD">
        <w:rPr>
          <w:rStyle w:val="StyleUnderline"/>
          <w:highlight w:val="magenta"/>
        </w:rPr>
        <w:t>project manage-</w:t>
      </w:r>
      <w:proofErr w:type="spellStart"/>
      <w:r w:rsidRPr="007C22FD">
        <w:rPr>
          <w:rStyle w:val="StyleUnderline"/>
          <w:highlight w:val="magenta"/>
        </w:rPr>
        <w:t>ment</w:t>
      </w:r>
      <w:proofErr w:type="spellEnd"/>
      <w:r w:rsidRPr="007C22FD">
        <w:rPr>
          <w:rStyle w:val="StyleUnderline"/>
          <w:highlight w:val="magenta"/>
        </w:rPr>
        <w:t xml:space="preserve"> skills</w:t>
      </w:r>
      <w:r w:rsidRPr="00BC37E0">
        <w:rPr>
          <w:rStyle w:val="StyleUnderline"/>
        </w:rPr>
        <w:t>, while the international education market and the fact that the basic knowledge required to make nuclear weapons</w:t>
      </w:r>
      <w:r w:rsidRPr="00BC37E0">
        <w:t xml:space="preserve"> is now nearly 50 years old means that the </w:t>
      </w:r>
      <w:r w:rsidRPr="007C22FD">
        <w:rPr>
          <w:rStyle w:val="StyleUnderline"/>
          <w:highlight w:val="magenta"/>
        </w:rPr>
        <w:t xml:space="preserve">technological competence required for a viable nuclear program is no longer </w:t>
      </w:r>
      <w:r w:rsidRPr="00075C6B">
        <w:rPr>
          <w:rStyle w:val="StyleUnderline"/>
        </w:rPr>
        <w:t>a</w:t>
      </w:r>
      <w:r>
        <w:rPr>
          <w:rStyle w:val="StyleUnderline"/>
        </w:rPr>
        <w:t xml:space="preserve"> </w:t>
      </w:r>
      <w:r w:rsidRPr="007C22FD">
        <w:rPr>
          <w:rStyle w:val="StyleUnderline"/>
          <w:highlight w:val="magenta"/>
        </w:rPr>
        <w:t xml:space="preserve">rare </w:t>
      </w:r>
      <w:r w:rsidRPr="00075C6B">
        <w:rPr>
          <w:rStyle w:val="StyleUnderline"/>
        </w:rPr>
        <w:t>commodity</w:t>
      </w:r>
      <w:r>
        <w:t xml:space="preserve"> </w:t>
      </w:r>
      <w:r w:rsidRPr="00BC37E0">
        <w:t>(Zimmerman</w:t>
      </w:r>
      <w:r>
        <w:t xml:space="preserve"> </w:t>
      </w:r>
      <w:r w:rsidRPr="00BC37E0">
        <w:t>1994).</w:t>
      </w:r>
      <w:r>
        <w:t xml:space="preserve"> </w:t>
      </w:r>
      <w:r w:rsidRPr="00BC37E0">
        <w:t>On</w:t>
      </w:r>
      <w:r>
        <w:t xml:space="preserve"> </w:t>
      </w:r>
      <w:r w:rsidRPr="00BC37E0">
        <w:t>the</w:t>
      </w:r>
      <w:r>
        <w:t xml:space="preserve"> </w:t>
      </w:r>
      <w:r w:rsidRPr="00BC37E0">
        <w:t>other</w:t>
      </w:r>
      <w:r>
        <w:t xml:space="preserve"> </w:t>
      </w:r>
      <w:r w:rsidRPr="00BC37E0">
        <w:t>hand,</w:t>
      </w:r>
      <w:r>
        <w:t xml:space="preserve"> </w:t>
      </w:r>
      <w:r w:rsidRPr="007C22FD">
        <w:rPr>
          <w:rStyle w:val="StyleUnderline"/>
          <w:highlight w:val="magenta"/>
        </w:rPr>
        <w:t>the effectiveness of export controls has eroded</w:t>
      </w:r>
      <w:r w:rsidRPr="00BC37E0">
        <w:t>.</w:t>
      </w:r>
      <w:r>
        <w:t xml:space="preserve"> </w:t>
      </w:r>
      <w:r w:rsidRPr="00075C6B">
        <w:rPr>
          <w:rStyle w:val="StyleUnderline"/>
        </w:rPr>
        <w:t>The</w:t>
      </w:r>
      <w:r>
        <w:rPr>
          <w:rStyle w:val="StyleUnderline"/>
        </w:rPr>
        <w:t xml:space="preserve"> </w:t>
      </w:r>
      <w:r w:rsidRPr="00075C6B">
        <w:rPr>
          <w:rStyle w:val="StyleUnderline"/>
        </w:rPr>
        <w:t>post-Cold</w:t>
      </w:r>
      <w:r>
        <w:rPr>
          <w:rStyle w:val="StyleUnderline"/>
        </w:rPr>
        <w:t xml:space="preserve"> </w:t>
      </w:r>
      <w:r w:rsidRPr="00075C6B">
        <w:rPr>
          <w:rStyle w:val="StyleUnderline"/>
        </w:rPr>
        <w:t>War</w:t>
      </w:r>
      <w:r>
        <w:rPr>
          <w:rStyle w:val="StyleUnderline"/>
        </w:rPr>
        <w:t xml:space="preserve"> </w:t>
      </w:r>
      <w:r w:rsidRPr="00075C6B">
        <w:rPr>
          <w:rStyle w:val="StyleUnderline"/>
        </w:rPr>
        <w:t>priority</w:t>
      </w:r>
      <w:r>
        <w:rPr>
          <w:rStyle w:val="StyleUnderline"/>
        </w:rPr>
        <w:t xml:space="preserve"> </w:t>
      </w:r>
      <w:r w:rsidRPr="00075C6B">
        <w:rPr>
          <w:rStyle w:val="StyleUnderline"/>
        </w:rPr>
        <w:t>of economic</w:t>
      </w:r>
      <w:r>
        <w:rPr>
          <w:rStyle w:val="StyleUnderline"/>
        </w:rPr>
        <w:t xml:space="preserve"> </w:t>
      </w:r>
      <w:r w:rsidRPr="00075C6B">
        <w:rPr>
          <w:rStyle w:val="StyleUnderline"/>
        </w:rPr>
        <w:t>growth</w:t>
      </w:r>
      <w:r>
        <w:rPr>
          <w:rStyle w:val="StyleUnderline"/>
        </w:rPr>
        <w:t xml:space="preserve"> </w:t>
      </w:r>
      <w:r w:rsidRPr="00075C6B">
        <w:rPr>
          <w:rStyle w:val="StyleUnderline"/>
        </w:rPr>
        <w:t>and</w:t>
      </w:r>
      <w:r>
        <w:rPr>
          <w:rStyle w:val="StyleUnderline"/>
        </w:rPr>
        <w:t xml:space="preserve"> </w:t>
      </w:r>
      <w:r w:rsidRPr="00075C6B">
        <w:rPr>
          <w:rStyle w:val="StyleUnderline"/>
        </w:rPr>
        <w:t>integration</w:t>
      </w:r>
      <w:r>
        <w:rPr>
          <w:rStyle w:val="StyleUnderline"/>
        </w:rPr>
        <w:t xml:space="preserve"> </w:t>
      </w:r>
      <w:r w:rsidRPr="00075C6B">
        <w:rPr>
          <w:rStyle w:val="StyleUnderline"/>
        </w:rPr>
        <w:t>led</w:t>
      </w:r>
      <w:r>
        <w:rPr>
          <w:rStyle w:val="StyleUnderline"/>
        </w:rPr>
        <w:t xml:space="preserve"> </w:t>
      </w:r>
      <w:r w:rsidRPr="00075C6B">
        <w:rPr>
          <w:rStyle w:val="StyleUnderline"/>
        </w:rPr>
        <w:t>to</w:t>
      </w:r>
      <w:r>
        <w:rPr>
          <w:rStyle w:val="StyleUnderline"/>
        </w:rPr>
        <w:t xml:space="preserve"> </w:t>
      </w:r>
      <w:r w:rsidRPr="00075C6B">
        <w:rPr>
          <w:rStyle w:val="StyleUnderline"/>
        </w:rPr>
        <w:t>the</w:t>
      </w:r>
      <w:r>
        <w:rPr>
          <w:rStyle w:val="StyleUnderline"/>
        </w:rPr>
        <w:t xml:space="preserve"> </w:t>
      </w:r>
      <w:r w:rsidRPr="00075C6B">
        <w:rPr>
          <w:rStyle w:val="StyleUnderline"/>
        </w:rPr>
        <w:t>abolition</w:t>
      </w:r>
      <w:r>
        <w:rPr>
          <w:rStyle w:val="StyleUnderline"/>
        </w:rPr>
        <w:t xml:space="preserve"> </w:t>
      </w:r>
      <w:r w:rsidRPr="00075C6B">
        <w:rPr>
          <w:rStyle w:val="StyleUnderline"/>
        </w:rPr>
        <w:t>of</w:t>
      </w:r>
      <w:r>
        <w:rPr>
          <w:rStyle w:val="StyleUnderline"/>
        </w:rPr>
        <w:t xml:space="preserve"> </w:t>
      </w:r>
      <w:r w:rsidRPr="00075C6B">
        <w:rPr>
          <w:rStyle w:val="StyleUnderline"/>
        </w:rPr>
        <w:t>most</w:t>
      </w:r>
      <w:r>
        <w:rPr>
          <w:rStyle w:val="StyleUnderline"/>
        </w:rPr>
        <w:t xml:space="preserve"> </w:t>
      </w:r>
      <w:r w:rsidRPr="00075C6B">
        <w:rPr>
          <w:rStyle w:val="StyleUnderline"/>
        </w:rPr>
        <w:t>blanket restrictions</w:t>
      </w:r>
      <w:r>
        <w:rPr>
          <w:rStyle w:val="StyleUnderline"/>
        </w:rPr>
        <w:t xml:space="preserve"> </w:t>
      </w:r>
      <w:r w:rsidRPr="00075C6B">
        <w:rPr>
          <w:rStyle w:val="StyleUnderline"/>
        </w:rPr>
        <w:t>on</w:t>
      </w:r>
      <w:r>
        <w:rPr>
          <w:rStyle w:val="StyleUnderline"/>
        </w:rPr>
        <w:t xml:space="preserve"> </w:t>
      </w:r>
      <w:r w:rsidRPr="00075C6B">
        <w:rPr>
          <w:rStyle w:val="StyleUnderline"/>
        </w:rPr>
        <w:t>dual-use</w:t>
      </w:r>
      <w:r>
        <w:rPr>
          <w:rStyle w:val="StyleUnderline"/>
        </w:rPr>
        <w:t xml:space="preserve"> </w:t>
      </w:r>
      <w:r w:rsidRPr="00075C6B">
        <w:rPr>
          <w:rStyle w:val="StyleUnderline"/>
        </w:rPr>
        <w:t>technology</w:t>
      </w:r>
      <w:r>
        <w:rPr>
          <w:rStyle w:val="StyleUnderline"/>
        </w:rPr>
        <w:t xml:space="preserve"> </w:t>
      </w:r>
      <w:r w:rsidRPr="00075C6B">
        <w:rPr>
          <w:rStyle w:val="StyleUnderline"/>
        </w:rPr>
        <w:t>exports</w:t>
      </w:r>
      <w:r>
        <w:t xml:space="preserve"> </w:t>
      </w:r>
      <w:r w:rsidRPr="00075C6B">
        <w:rPr>
          <w:rStyle w:val="StyleUnderline"/>
        </w:rPr>
        <w:t>and</w:t>
      </w:r>
      <w:r>
        <w:rPr>
          <w:rStyle w:val="StyleUnderline"/>
        </w:rPr>
        <w:t xml:space="preserve"> </w:t>
      </w:r>
      <w:r w:rsidRPr="00075C6B">
        <w:rPr>
          <w:rStyle w:val="StyleUnderline"/>
        </w:rPr>
        <w:t>a</w:t>
      </w:r>
      <w:r>
        <w:rPr>
          <w:rStyle w:val="StyleUnderline"/>
        </w:rPr>
        <w:t xml:space="preserve"> </w:t>
      </w:r>
      <w:r w:rsidRPr="00075C6B">
        <w:rPr>
          <w:rStyle w:val="StyleUnderline"/>
        </w:rPr>
        <w:t>reduction</w:t>
      </w:r>
      <w:r>
        <w:rPr>
          <w:rStyle w:val="StyleUnderline"/>
        </w:rPr>
        <w:t xml:space="preserve"> </w:t>
      </w:r>
      <w:r w:rsidRPr="00075C6B">
        <w:rPr>
          <w:rStyle w:val="StyleUnderline"/>
        </w:rPr>
        <w:t>of</w:t>
      </w:r>
      <w:r>
        <w:rPr>
          <w:rStyle w:val="StyleUnderline"/>
        </w:rPr>
        <w:t xml:space="preserve"> </w:t>
      </w:r>
      <w:r w:rsidRPr="00075C6B">
        <w:rPr>
          <w:rStyle w:val="StyleUnderline"/>
        </w:rPr>
        <w:t>the</w:t>
      </w:r>
      <w:r>
        <w:rPr>
          <w:rStyle w:val="StyleUnderline"/>
        </w:rPr>
        <w:t xml:space="preserve"> </w:t>
      </w:r>
      <w:r w:rsidRPr="00075C6B">
        <w:rPr>
          <w:rStyle w:val="StyleUnderline"/>
        </w:rPr>
        <w:t>range</w:t>
      </w:r>
      <w:r>
        <w:rPr>
          <w:rStyle w:val="StyleUnderline"/>
        </w:rPr>
        <w:t xml:space="preserve"> </w:t>
      </w:r>
      <w:r w:rsidRPr="00075C6B">
        <w:rPr>
          <w:rStyle w:val="StyleUnderline"/>
        </w:rPr>
        <w:t>of dual-use military technology subject to export controls</w:t>
      </w:r>
      <w:r w:rsidRPr="00BC37E0">
        <w:t xml:space="preserve"> (Saunders 2001: 127/8)</w:t>
      </w:r>
      <w:proofErr w:type="gramStart"/>
      <w:r w:rsidRPr="00BC37E0">
        <w:t>.States</w:t>
      </w:r>
      <w:proofErr w:type="gramEnd"/>
      <w:r>
        <w:t xml:space="preserve"> </w:t>
      </w:r>
      <w:r w:rsidRPr="00BC37E0">
        <w:t>such</w:t>
      </w:r>
      <w:r>
        <w:t xml:space="preserve"> </w:t>
      </w:r>
      <w:r w:rsidRPr="00BC37E0">
        <w:t>as</w:t>
      </w:r>
      <w:r>
        <w:t xml:space="preserve"> </w:t>
      </w:r>
      <w:r w:rsidRPr="00BC37E0">
        <w:t>Russia</w:t>
      </w:r>
      <w:r>
        <w:t xml:space="preserve"> </w:t>
      </w:r>
      <w:r w:rsidRPr="00BC37E0">
        <w:t>and</w:t>
      </w:r>
      <w:r>
        <w:t xml:space="preserve"> </w:t>
      </w:r>
      <w:r w:rsidRPr="00BC37E0">
        <w:t>China</w:t>
      </w:r>
      <w:r>
        <w:t xml:space="preserve"> </w:t>
      </w:r>
      <w:r w:rsidRPr="00BC37E0">
        <w:t>have</w:t>
      </w:r>
      <w:r>
        <w:t xml:space="preserve"> </w:t>
      </w:r>
      <w:r w:rsidRPr="00BC37E0">
        <w:t>engaged</w:t>
      </w:r>
      <w:r>
        <w:t xml:space="preserve"> </w:t>
      </w:r>
      <w:r w:rsidRPr="00BC37E0">
        <w:t>in</w:t>
      </w:r>
      <w:r>
        <w:t xml:space="preserve"> </w:t>
      </w:r>
      <w:r w:rsidRPr="00BC37E0">
        <w:t>a</w:t>
      </w:r>
      <w:r>
        <w:t xml:space="preserve"> </w:t>
      </w:r>
      <w:r w:rsidRPr="00BC37E0">
        <w:t>form</w:t>
      </w:r>
      <w:r>
        <w:t xml:space="preserve"> </w:t>
      </w:r>
      <w:r w:rsidRPr="00BC37E0">
        <w:t>of</w:t>
      </w:r>
      <w:r>
        <w:t xml:space="preserve"> </w:t>
      </w:r>
      <w:r w:rsidRPr="00BC37E0">
        <w:t>diplomatic</w:t>
      </w:r>
      <w:r>
        <w:t xml:space="preserve"> </w:t>
      </w:r>
      <w:r w:rsidRPr="00BC37E0">
        <w:t>rent seeking by continuing to export nuclear technology and dual-use materials to potential proliferators*/sometimes at the cost of substantial financial losses and threats</w:t>
      </w:r>
      <w:r>
        <w:t xml:space="preserve"> </w:t>
      </w:r>
      <w:r w:rsidRPr="00BC37E0">
        <w:t>of</w:t>
      </w:r>
      <w:r>
        <w:t xml:space="preserve"> </w:t>
      </w:r>
      <w:r w:rsidRPr="00BC37E0">
        <w:t>US</w:t>
      </w:r>
      <w:r>
        <w:t xml:space="preserve"> </w:t>
      </w:r>
      <w:r w:rsidRPr="00BC37E0">
        <w:t>sanctions</w:t>
      </w:r>
      <w:r>
        <w:t xml:space="preserve"> </w:t>
      </w:r>
      <w:r w:rsidRPr="00BC37E0">
        <w:t>(</w:t>
      </w:r>
      <w:proofErr w:type="spellStart"/>
      <w:r w:rsidRPr="00BC37E0">
        <w:t>Diaconu</w:t>
      </w:r>
      <w:proofErr w:type="spellEnd"/>
      <w:r>
        <w:t xml:space="preserve"> </w:t>
      </w:r>
      <w:r w:rsidRPr="00BC37E0">
        <w:t>and</w:t>
      </w:r>
      <w:r>
        <w:t xml:space="preserve"> </w:t>
      </w:r>
      <w:r w:rsidRPr="00BC37E0">
        <w:t>Maloney</w:t>
      </w:r>
      <w:r>
        <w:t xml:space="preserve"> </w:t>
      </w:r>
      <w:r w:rsidRPr="00BC37E0">
        <w:t>2003)*/in</w:t>
      </w:r>
      <w:r>
        <w:t xml:space="preserve"> </w:t>
      </w:r>
      <w:r w:rsidRPr="00BC37E0">
        <w:t>order</w:t>
      </w:r>
      <w:r>
        <w:t xml:space="preserve"> </w:t>
      </w:r>
      <w:r w:rsidRPr="00BC37E0">
        <w:t>to</w:t>
      </w:r>
      <w:r>
        <w:t xml:space="preserve"> </w:t>
      </w:r>
      <w:r w:rsidRPr="00BC37E0">
        <w:t xml:space="preserve">gain diplomatic influence and </w:t>
      </w:r>
      <w:r w:rsidRPr="00BC37E0">
        <w:lastRenderedPageBreak/>
        <w:t>weaken US leverage over key regional states. If this combination of demand-side and supply-side conditions leads to several states’ moves</w:t>
      </w:r>
      <w:r>
        <w:t xml:space="preserve"> </w:t>
      </w:r>
      <w:r w:rsidRPr="00BC37E0">
        <w:t>towards</w:t>
      </w:r>
      <w:r>
        <w:t xml:space="preserve"> </w:t>
      </w:r>
      <w:r w:rsidRPr="00BC37E0">
        <w:t>proliferation</w:t>
      </w:r>
      <w:r>
        <w:t xml:space="preserve"> </w:t>
      </w:r>
      <w:r w:rsidRPr="00BC37E0">
        <w:t>in</w:t>
      </w:r>
      <w:r>
        <w:t xml:space="preserve"> </w:t>
      </w:r>
      <w:r w:rsidRPr="00BC37E0">
        <w:t>the</w:t>
      </w:r>
      <w:r>
        <w:t xml:space="preserve"> </w:t>
      </w:r>
      <w:r w:rsidRPr="00BC37E0">
        <w:t>years</w:t>
      </w:r>
      <w:r>
        <w:t xml:space="preserve"> </w:t>
      </w:r>
      <w:r w:rsidRPr="00BC37E0">
        <w:t>ahead,</w:t>
      </w:r>
      <w:r>
        <w:t xml:space="preserve"> </w:t>
      </w:r>
      <w:r w:rsidRPr="007C22FD">
        <w:rPr>
          <w:rStyle w:val="StyleUnderline"/>
          <w:highlight w:val="magenta"/>
        </w:rPr>
        <w:t xml:space="preserve">the NPT will be singularly unable to prevent it, or to </w:t>
      </w:r>
      <w:proofErr w:type="spellStart"/>
      <w:r w:rsidRPr="007C22FD">
        <w:rPr>
          <w:rStyle w:val="StyleUnderline"/>
          <w:highlight w:val="magenta"/>
        </w:rPr>
        <w:t>stabilise</w:t>
      </w:r>
      <w:proofErr w:type="spellEnd"/>
      <w:r w:rsidRPr="007C22FD">
        <w:rPr>
          <w:rStyle w:val="StyleUnderline"/>
          <w:highlight w:val="magenta"/>
        </w:rPr>
        <w:t xml:space="preserve"> the process of proliferation</w:t>
      </w:r>
      <w:r w:rsidRPr="00BC37E0">
        <w:t>.</w:t>
      </w:r>
    </w:p>
    <w:p w14:paraId="67D85915" w14:textId="77777777" w:rsidR="00482FE7" w:rsidRDefault="00482FE7" w:rsidP="00482FE7"/>
    <w:p w14:paraId="14827386" w14:textId="6B969107" w:rsidR="00DF7210" w:rsidRDefault="00DF7210" w:rsidP="00DF7210">
      <w:pPr>
        <w:pStyle w:val="Heading3"/>
      </w:pPr>
      <w:r>
        <w:lastRenderedPageBreak/>
        <w:t xml:space="preserve">Opaque </w:t>
      </w:r>
      <w:proofErr w:type="spellStart"/>
      <w:r>
        <w:t>Prolif</w:t>
      </w:r>
      <w:proofErr w:type="spellEnd"/>
      <w:r>
        <w:t xml:space="preserve"> = Bad [Laundry List]</w:t>
      </w:r>
    </w:p>
    <w:p w14:paraId="71DE792E" w14:textId="77777777" w:rsidR="00482FE7" w:rsidRDefault="00482FE7" w:rsidP="00482FE7">
      <w:pPr>
        <w:pStyle w:val="Heading4"/>
      </w:pPr>
      <w:r>
        <w:t xml:space="preserve">The NPT makes opaque </w:t>
      </w:r>
      <w:proofErr w:type="spellStart"/>
      <w:r>
        <w:t>prolif</w:t>
      </w:r>
      <w:proofErr w:type="spellEnd"/>
      <w:r>
        <w:t xml:space="preserve"> the only option for nuke weapons states- results in miscalculation, accidents, and nuclear terrorism</w:t>
      </w:r>
    </w:p>
    <w:p w14:paraId="7EDBD1E4" w14:textId="77777777" w:rsidR="00482FE7" w:rsidRDefault="00482FE7" w:rsidP="00482FE7">
      <w:pPr>
        <w:widowControl w:val="0"/>
        <w:autoSpaceDE w:val="0"/>
        <w:autoSpaceDN w:val="0"/>
        <w:adjustRightInd w:val="0"/>
        <w:rPr>
          <w:rFonts w:cs="Cambria Math"/>
          <w:sz w:val="26"/>
          <w:szCs w:val="26"/>
        </w:rPr>
      </w:pPr>
      <w:r>
        <w:rPr>
          <w:rFonts w:cs="Cambria Math"/>
          <w:sz w:val="26"/>
          <w:szCs w:val="26"/>
        </w:rPr>
        <w:t>Wesley, 2006</w:t>
      </w:r>
    </w:p>
    <w:p w14:paraId="52102584" w14:textId="77777777" w:rsidR="00482FE7" w:rsidRDefault="00482FE7" w:rsidP="00482FE7">
      <w:pPr>
        <w:widowControl w:val="0"/>
        <w:autoSpaceDE w:val="0"/>
        <w:autoSpaceDN w:val="0"/>
        <w:adjustRightInd w:val="0"/>
        <w:rPr>
          <w:rFonts w:cs="Cambria Math"/>
          <w:szCs w:val="22"/>
        </w:rPr>
      </w:pPr>
      <w:r>
        <w:rPr>
          <w:rFonts w:cs="Cambria Math"/>
          <w:szCs w:val="22"/>
        </w:rPr>
        <w:t>(Michael Wesley, "It's time to scrap the NPT", Australian Journal of International Affairs Vol. 59, No. 3, 20 Aug 2006, Taylor and Francis Online, Accessed 7/17/16, JL @ RKS)</w:t>
      </w:r>
    </w:p>
    <w:p w14:paraId="507C2560" w14:textId="77777777" w:rsidR="00482FE7" w:rsidRDefault="00482FE7" w:rsidP="00482FE7">
      <w:r w:rsidRPr="007C22FD">
        <w:rPr>
          <w:rStyle w:val="StyleUnderline"/>
          <w:highlight w:val="magenta"/>
        </w:rPr>
        <w:t>By prohibiting proliferation</w:t>
      </w:r>
      <w:r w:rsidRPr="00136D62">
        <w:rPr>
          <w:rStyle w:val="StyleUnderline"/>
        </w:rPr>
        <w:t>, without the capacity or moral authority to enforce such a prohibition</w:t>
      </w:r>
      <w:r w:rsidRPr="007C22FD">
        <w:rPr>
          <w:rStyle w:val="StyleUnderline"/>
          <w:highlight w:val="magenta"/>
        </w:rPr>
        <w:t>, the NPT makes opaque proliferation the only option for aspiring nuclear weapons states</w:t>
      </w:r>
      <w:r w:rsidRPr="00136D62">
        <w:t>.4</w:t>
      </w:r>
      <w:r w:rsidRPr="007C22FD">
        <w:rPr>
          <w:rStyle w:val="StyleUnderline"/>
          <w:highlight w:val="magenta"/>
        </w:rPr>
        <w:t>Opaque proliferation is destabilizing to regional security. It breeds miscalculation</w:t>
      </w:r>
      <w:r w:rsidRPr="00136D62">
        <w:t>*/</w:t>
      </w:r>
      <w:r w:rsidRPr="00136D62">
        <w:rPr>
          <w:rStyle w:val="StyleUnderline"/>
        </w:rPr>
        <w:t>both</w:t>
      </w:r>
      <w:r>
        <w:rPr>
          <w:rStyle w:val="StyleUnderline"/>
        </w:rPr>
        <w:t xml:space="preserve"> </w:t>
      </w:r>
      <w:r w:rsidRPr="00136D62">
        <w:rPr>
          <w:rStyle w:val="StyleUnderline"/>
        </w:rPr>
        <w:t>overestimation</w:t>
      </w:r>
      <w:r>
        <w:rPr>
          <w:rStyle w:val="StyleUnderline"/>
        </w:rPr>
        <w:t xml:space="preserve"> </w:t>
      </w:r>
      <w:r w:rsidRPr="00136D62">
        <w:rPr>
          <w:rStyle w:val="StyleUnderline"/>
        </w:rPr>
        <w:t>of</w:t>
      </w:r>
      <w:r>
        <w:rPr>
          <w:rStyle w:val="StyleUnderline"/>
        </w:rPr>
        <w:t xml:space="preserve"> </w:t>
      </w:r>
      <w:r w:rsidRPr="00136D62">
        <w:rPr>
          <w:rStyle w:val="StyleUnderline"/>
        </w:rPr>
        <w:t>a</w:t>
      </w:r>
      <w:r>
        <w:rPr>
          <w:rStyle w:val="StyleUnderline"/>
        </w:rPr>
        <w:t xml:space="preserve"> </w:t>
      </w:r>
      <w:r w:rsidRPr="00136D62">
        <w:rPr>
          <w:rStyle w:val="StyleUnderline"/>
        </w:rPr>
        <w:t>state’s nuclear</w:t>
      </w:r>
      <w:r>
        <w:rPr>
          <w:rStyle w:val="StyleUnderline"/>
        </w:rPr>
        <w:t xml:space="preserve"> </w:t>
      </w:r>
      <w:r w:rsidRPr="00136D62">
        <w:rPr>
          <w:rStyle w:val="StyleUnderline"/>
        </w:rPr>
        <w:t>weapons</w:t>
      </w:r>
      <w:r>
        <w:rPr>
          <w:rStyle w:val="StyleUnderline"/>
        </w:rPr>
        <w:t xml:space="preserve"> </w:t>
      </w:r>
      <w:r w:rsidRPr="00136D62">
        <w:rPr>
          <w:rStyle w:val="StyleUnderline"/>
        </w:rPr>
        <w:t>development</w:t>
      </w:r>
      <w:r>
        <w:t xml:space="preserve"> </w:t>
      </w:r>
      <w:r w:rsidRPr="00136D62">
        <w:t>(as</w:t>
      </w:r>
      <w:r>
        <w:t xml:space="preserve"> </w:t>
      </w:r>
      <w:r w:rsidRPr="00136D62">
        <w:t>shown</w:t>
      </w:r>
      <w:r>
        <w:t xml:space="preserve"> </w:t>
      </w:r>
      <w:r w:rsidRPr="00136D62">
        <w:t>by</w:t>
      </w:r>
      <w:r>
        <w:t xml:space="preserve"> </w:t>
      </w:r>
      <w:r w:rsidRPr="00136D62">
        <w:t>the</w:t>
      </w:r>
      <w:r>
        <w:t xml:space="preserve"> </w:t>
      </w:r>
      <w:r w:rsidRPr="00136D62">
        <w:t>case</w:t>
      </w:r>
      <w:r>
        <w:t xml:space="preserve"> </w:t>
      </w:r>
      <w:r w:rsidRPr="00136D62">
        <w:t>of</w:t>
      </w:r>
      <w:r>
        <w:t xml:space="preserve"> </w:t>
      </w:r>
      <w:r w:rsidRPr="00136D62">
        <w:t>Iraq),</w:t>
      </w:r>
      <w:r>
        <w:t xml:space="preserve"> </w:t>
      </w:r>
      <w:r w:rsidRPr="00136D62">
        <w:rPr>
          <w:rStyle w:val="StyleUnderline"/>
        </w:rPr>
        <w:t>and</w:t>
      </w:r>
      <w:r>
        <w:rPr>
          <w:rStyle w:val="StyleUnderline"/>
        </w:rPr>
        <w:t xml:space="preserve"> </w:t>
      </w:r>
      <w:r w:rsidRPr="00136D62">
        <w:rPr>
          <w:rStyle w:val="StyleUnderline"/>
        </w:rPr>
        <w:t>under-estimation</w:t>
      </w:r>
      <w:r>
        <w:t xml:space="preserve"> </w:t>
      </w:r>
      <w:r w:rsidRPr="00136D62">
        <w:t>(in</w:t>
      </w:r>
      <w:r>
        <w:t xml:space="preserve"> </w:t>
      </w:r>
      <w:r w:rsidRPr="00136D62">
        <w:t>the</w:t>
      </w:r>
      <w:r>
        <w:t xml:space="preserve"> </w:t>
      </w:r>
      <w:r w:rsidRPr="00136D62">
        <w:t>case</w:t>
      </w:r>
      <w:r>
        <w:t xml:space="preserve"> </w:t>
      </w:r>
      <w:r w:rsidRPr="00136D62">
        <w:t>of</w:t>
      </w:r>
      <w:r>
        <w:t xml:space="preserve"> </w:t>
      </w:r>
      <w:r w:rsidRPr="00136D62">
        <w:t>Libya)*/</w:t>
      </w:r>
      <w:r w:rsidRPr="007C22FD">
        <w:rPr>
          <w:rStyle w:val="StyleUnderline"/>
          <w:highlight w:val="magenta"/>
        </w:rPr>
        <w:t xml:space="preserve">that can force </w:t>
      </w:r>
      <w:proofErr w:type="spellStart"/>
      <w:r w:rsidRPr="007C22FD">
        <w:rPr>
          <w:rStyle w:val="StyleUnderline"/>
          <w:highlight w:val="magenta"/>
        </w:rPr>
        <w:t>neighbouring</w:t>
      </w:r>
      <w:proofErr w:type="spellEnd"/>
      <w:r w:rsidRPr="007C22FD">
        <w:rPr>
          <w:rStyle w:val="StyleUnderline"/>
          <w:highlight w:val="magenta"/>
        </w:rPr>
        <w:t xml:space="preserve"> states into potentially catastrophic moves</w:t>
      </w:r>
      <w:r w:rsidRPr="00136D62">
        <w:rPr>
          <w:rStyle w:val="StyleUnderline"/>
        </w:rPr>
        <w:t>. Even more dangerous</w:t>
      </w:r>
      <w:r w:rsidRPr="00136D62">
        <w:t xml:space="preserve">, argues Lewis Dunn, </w:t>
      </w:r>
      <w:r w:rsidRPr="00136D62">
        <w:rPr>
          <w:rStyle w:val="StyleUnderline"/>
        </w:rPr>
        <w:t xml:space="preserve">is the likelihood that </w:t>
      </w:r>
      <w:r w:rsidRPr="007C22FD">
        <w:rPr>
          <w:rStyle w:val="StyleUnderline"/>
          <w:highlight w:val="magenta"/>
        </w:rPr>
        <w:t xml:space="preserve">states with covert nuclear weapons programs will develop weak failsafe mechanisms and nuclear doctrine that is </w:t>
      </w:r>
      <w:proofErr w:type="spellStart"/>
      <w:r w:rsidRPr="007C22FD">
        <w:rPr>
          <w:rStyle w:val="StyleUnderline"/>
          <w:highlight w:val="magenta"/>
        </w:rPr>
        <w:t>destabilising</w:t>
      </w:r>
      <w:proofErr w:type="spellEnd"/>
      <w:r w:rsidRPr="00136D62">
        <w:t>:</w:t>
      </w:r>
      <w:r>
        <w:t xml:space="preserve"> </w:t>
      </w:r>
      <w:r w:rsidRPr="00136D62">
        <w:t>In</w:t>
      </w:r>
      <w:r>
        <w:t xml:space="preserve"> </w:t>
      </w:r>
      <w:r w:rsidRPr="00136D62">
        <w:t>camera decision</w:t>
      </w:r>
      <w:r>
        <w:t xml:space="preserve"> </w:t>
      </w:r>
      <w:r w:rsidRPr="00136D62">
        <w:t>making</w:t>
      </w:r>
      <w:r>
        <w:t xml:space="preserve"> </w:t>
      </w:r>
      <w:r w:rsidRPr="00136D62">
        <w:t>may</w:t>
      </w:r>
      <w:r>
        <w:t xml:space="preserve"> </w:t>
      </w:r>
      <w:r w:rsidRPr="00136D62">
        <w:t>result</w:t>
      </w:r>
      <w:r>
        <w:t xml:space="preserve"> </w:t>
      </w:r>
      <w:r w:rsidRPr="00136D62">
        <w:t>in</w:t>
      </w:r>
      <w:r>
        <w:t xml:space="preserve"> </w:t>
      </w:r>
      <w:r w:rsidRPr="00136D62">
        <w:t>uncontrolled</w:t>
      </w:r>
      <w:r>
        <w:t xml:space="preserve"> </w:t>
      </w:r>
      <w:r w:rsidRPr="00136D62">
        <w:t>programs,</w:t>
      </w:r>
      <w:r>
        <w:t xml:space="preserve"> </w:t>
      </w:r>
      <w:r w:rsidRPr="00136D62">
        <w:rPr>
          <w:rStyle w:val="StyleUnderline"/>
        </w:rPr>
        <w:t>less attention to safety and control problems and only limited assessment of the risks of nuclear weapon deployments or use</w:t>
      </w:r>
      <w:r w:rsidRPr="00136D62">
        <w:t xml:space="preserve">. </w:t>
      </w:r>
      <w:proofErr w:type="gramStart"/>
      <w:r w:rsidRPr="007C22FD">
        <w:rPr>
          <w:rStyle w:val="StyleUnderline"/>
          <w:highlight w:val="magenta"/>
        </w:rPr>
        <w:t>The</w:t>
      </w:r>
      <w:proofErr w:type="gramEnd"/>
      <w:r w:rsidRPr="007C22FD">
        <w:rPr>
          <w:rStyle w:val="StyleUnderline"/>
          <w:highlight w:val="magenta"/>
        </w:rPr>
        <w:t xml:space="preserve"> necessary exercises cannot be conducted</w:t>
      </w:r>
      <w:r w:rsidRPr="00136D62">
        <w:rPr>
          <w:rStyle w:val="StyleUnderline"/>
        </w:rPr>
        <w:t>,</w:t>
      </w:r>
      <w:r>
        <w:rPr>
          <w:rStyle w:val="StyleUnderline"/>
        </w:rPr>
        <w:t xml:space="preserve"> </w:t>
      </w:r>
      <w:r w:rsidRPr="00136D62">
        <w:rPr>
          <w:rStyle w:val="StyleUnderline"/>
        </w:rPr>
        <w:t>nor</w:t>
      </w:r>
      <w:r>
        <w:rPr>
          <w:rStyle w:val="StyleUnderline"/>
        </w:rPr>
        <w:t xml:space="preserve"> </w:t>
      </w:r>
      <w:r w:rsidRPr="00136D62">
        <w:rPr>
          <w:rStyle w:val="StyleUnderline"/>
        </w:rPr>
        <w:t>can</w:t>
      </w:r>
      <w:r>
        <w:rPr>
          <w:rStyle w:val="StyleUnderline"/>
        </w:rPr>
        <w:t xml:space="preserve"> </w:t>
      </w:r>
      <w:r w:rsidRPr="00136D62">
        <w:rPr>
          <w:rStyle w:val="StyleUnderline"/>
        </w:rPr>
        <w:t>procedures</w:t>
      </w:r>
      <w:r>
        <w:rPr>
          <w:rStyle w:val="StyleUnderline"/>
        </w:rPr>
        <w:t xml:space="preserve"> </w:t>
      </w:r>
      <w:r w:rsidRPr="007C22FD">
        <w:rPr>
          <w:rStyle w:val="StyleUnderline"/>
          <w:highlight w:val="magenta"/>
        </w:rPr>
        <w:t>for handling nuclear warheads</w:t>
      </w:r>
      <w:r>
        <w:rPr>
          <w:rStyle w:val="StyleUnderline"/>
        </w:rPr>
        <w:t xml:space="preserve"> </w:t>
      </w:r>
      <w:r w:rsidRPr="00136D62">
        <w:rPr>
          <w:rStyle w:val="StyleUnderline"/>
        </w:rPr>
        <w:t>be</w:t>
      </w:r>
      <w:r>
        <w:rPr>
          <w:rStyle w:val="StyleUnderline"/>
        </w:rPr>
        <w:t xml:space="preserve"> </w:t>
      </w:r>
      <w:proofErr w:type="spellStart"/>
      <w:r w:rsidRPr="00136D62">
        <w:rPr>
          <w:rStyle w:val="StyleUnderline"/>
        </w:rPr>
        <w:t>practised</w:t>
      </w:r>
      <w:proofErr w:type="spellEnd"/>
      <w:r w:rsidRPr="00136D62">
        <w:t xml:space="preserve">, nor alert procedures tested. As a result, </w:t>
      </w:r>
      <w:r w:rsidRPr="007C22FD">
        <w:rPr>
          <w:rStyle w:val="StyleUnderline"/>
          <w:highlight w:val="magenta"/>
        </w:rPr>
        <w:t xml:space="preserve">the risk of accidents or incidents may rise greatly </w:t>
      </w:r>
      <w:r w:rsidRPr="00136D62">
        <w:rPr>
          <w:rStyle w:val="StyleUnderline"/>
        </w:rPr>
        <w:t>in</w:t>
      </w:r>
      <w:r>
        <w:rPr>
          <w:rStyle w:val="StyleUnderline"/>
        </w:rPr>
        <w:t xml:space="preserve"> </w:t>
      </w:r>
      <w:r w:rsidRPr="00136D62">
        <w:rPr>
          <w:rStyle w:val="StyleUnderline"/>
        </w:rPr>
        <w:t>the</w:t>
      </w:r>
      <w:r>
        <w:rPr>
          <w:rStyle w:val="StyleUnderline"/>
        </w:rPr>
        <w:t xml:space="preserve"> </w:t>
      </w:r>
      <w:r w:rsidRPr="00136D62">
        <w:rPr>
          <w:rStyle w:val="StyleUnderline"/>
        </w:rPr>
        <w:t>event</w:t>
      </w:r>
      <w:r>
        <w:rPr>
          <w:rStyle w:val="StyleUnderline"/>
        </w:rPr>
        <w:t xml:space="preserve"> </w:t>
      </w:r>
      <w:r w:rsidRPr="00136D62">
        <w:rPr>
          <w:rStyle w:val="StyleUnderline"/>
        </w:rPr>
        <w:t>of</w:t>
      </w:r>
      <w:r>
        <w:rPr>
          <w:rStyle w:val="StyleUnderline"/>
        </w:rPr>
        <w:t xml:space="preserve"> </w:t>
      </w:r>
      <w:r w:rsidRPr="00136D62">
        <w:rPr>
          <w:rStyle w:val="StyleUnderline"/>
        </w:rPr>
        <w:t>deployment</w:t>
      </w:r>
      <w:r>
        <w:rPr>
          <w:rStyle w:val="StyleUnderline"/>
        </w:rPr>
        <w:t xml:space="preserve"> </w:t>
      </w:r>
      <w:r w:rsidRPr="007C22FD">
        <w:rPr>
          <w:rStyle w:val="StyleUnderline"/>
          <w:highlight w:val="magenta"/>
        </w:rPr>
        <w:t>in a crisis</w:t>
      </w:r>
      <w:r>
        <w:rPr>
          <w:rStyle w:val="StyleUnderline"/>
        </w:rPr>
        <w:t xml:space="preserve"> </w:t>
      </w:r>
      <w:r w:rsidRPr="00136D62">
        <w:rPr>
          <w:rStyle w:val="StyleUnderline"/>
        </w:rPr>
        <w:t>or</w:t>
      </w:r>
      <w:r>
        <w:rPr>
          <w:rStyle w:val="StyleUnderline"/>
        </w:rPr>
        <w:t xml:space="preserve"> </w:t>
      </w:r>
      <w:r w:rsidRPr="00136D62">
        <w:rPr>
          <w:rStyle w:val="StyleUnderline"/>
        </w:rPr>
        <w:t>a</w:t>
      </w:r>
      <w:r>
        <w:rPr>
          <w:rStyle w:val="StyleUnderline"/>
        </w:rPr>
        <w:t xml:space="preserve"> </w:t>
      </w:r>
      <w:r w:rsidRPr="00136D62">
        <w:rPr>
          <w:rStyle w:val="StyleUnderline"/>
        </w:rPr>
        <w:t>conventional</w:t>
      </w:r>
      <w:r>
        <w:rPr>
          <w:rStyle w:val="StyleUnderline"/>
        </w:rPr>
        <w:t xml:space="preserve"> </w:t>
      </w:r>
      <w:r w:rsidRPr="00136D62">
        <w:rPr>
          <w:rStyle w:val="StyleUnderline"/>
        </w:rPr>
        <w:t>conflict</w:t>
      </w:r>
      <w:r w:rsidRPr="00136D62">
        <w:t>.</w:t>
      </w:r>
      <w:r>
        <w:t xml:space="preserve"> </w:t>
      </w:r>
      <w:r w:rsidRPr="007C22FD">
        <w:rPr>
          <w:rStyle w:val="StyleUnderline"/>
          <w:highlight w:val="magenta"/>
        </w:rPr>
        <w:t xml:space="preserve">Miscalculations by </w:t>
      </w:r>
      <w:proofErr w:type="spellStart"/>
      <w:r w:rsidRPr="007C22FD">
        <w:rPr>
          <w:rStyle w:val="StyleUnderline"/>
          <w:highlight w:val="magenta"/>
        </w:rPr>
        <w:t>neighbours</w:t>
      </w:r>
      <w:proofErr w:type="spellEnd"/>
      <w:r w:rsidRPr="007C22FD">
        <w:rPr>
          <w:rStyle w:val="StyleUnderline"/>
          <w:highlight w:val="magenta"/>
        </w:rPr>
        <w:t xml:space="preserve"> </w:t>
      </w:r>
      <w:r w:rsidRPr="00136D62">
        <w:rPr>
          <w:rStyle w:val="StyleUnderline"/>
        </w:rPr>
        <w:t>or</w:t>
      </w:r>
      <w:r>
        <w:rPr>
          <w:rStyle w:val="StyleUnderline"/>
        </w:rPr>
        <w:t xml:space="preserve"> </w:t>
      </w:r>
      <w:r w:rsidRPr="00136D62">
        <w:rPr>
          <w:rStyle w:val="StyleUnderline"/>
        </w:rPr>
        <w:t>outsiders</w:t>
      </w:r>
      <w:r>
        <w:rPr>
          <w:rStyle w:val="StyleUnderline"/>
        </w:rPr>
        <w:t xml:space="preserve"> </w:t>
      </w:r>
      <w:r w:rsidRPr="007C22FD">
        <w:rPr>
          <w:rStyle w:val="StyleUnderline"/>
          <w:highlight w:val="magenta"/>
        </w:rPr>
        <w:t xml:space="preserve">also appear more likely, given their uncertainties about the adversary’s </w:t>
      </w:r>
      <w:proofErr w:type="spellStart"/>
      <w:r w:rsidRPr="007C22FD">
        <w:rPr>
          <w:rStyle w:val="StyleUnderline"/>
          <w:highlight w:val="magenta"/>
        </w:rPr>
        <w:t>capabil-ities</w:t>
      </w:r>
      <w:proofErr w:type="spellEnd"/>
      <w:r w:rsidRPr="00136D62">
        <w:rPr>
          <w:rStyle w:val="StyleUnderline"/>
        </w:rPr>
        <w:t>, as well as their lack of information to judge whether crisis deployments</w:t>
      </w:r>
      <w:r>
        <w:rPr>
          <w:rStyle w:val="StyleUnderline"/>
        </w:rPr>
        <w:t xml:space="preserve"> </w:t>
      </w:r>
      <w:r w:rsidRPr="00136D62">
        <w:rPr>
          <w:rStyle w:val="StyleUnderline"/>
        </w:rPr>
        <w:t xml:space="preserve">mean that war is imminent </w:t>
      </w:r>
      <w:r w:rsidRPr="00136D62">
        <w:t>(1991: 20, italics in original)</w:t>
      </w:r>
      <w:proofErr w:type="gramStart"/>
      <w:r w:rsidRPr="00136D62">
        <w:t>.And</w:t>
      </w:r>
      <w:proofErr w:type="gramEnd"/>
      <w:r w:rsidRPr="00136D62">
        <w:t xml:space="preserve"> because both the NPT and the current US counter-proliferation doctrine</w:t>
      </w:r>
      <w:r>
        <w:t xml:space="preserve"> </w:t>
      </w:r>
      <w:r w:rsidRPr="00136D62">
        <w:t>place such emphasis on preventing and reversing the spread of nuclear weapons, states</w:t>
      </w:r>
      <w:r>
        <w:t xml:space="preserve"> </w:t>
      </w:r>
      <w:r w:rsidRPr="00136D62">
        <w:t>such</w:t>
      </w:r>
      <w:r>
        <w:t xml:space="preserve"> </w:t>
      </w:r>
      <w:r w:rsidRPr="00136D62">
        <w:t>as</w:t>
      </w:r>
      <w:r>
        <w:t xml:space="preserve"> </w:t>
      </w:r>
      <w:r w:rsidRPr="00136D62">
        <w:t>Pakistan,</w:t>
      </w:r>
      <w:r>
        <w:t xml:space="preserve"> </w:t>
      </w:r>
      <w:r w:rsidRPr="00136D62">
        <w:t>which</w:t>
      </w:r>
      <w:r>
        <w:t xml:space="preserve"> </w:t>
      </w:r>
      <w:r w:rsidRPr="00136D62">
        <w:t>desperately</w:t>
      </w:r>
      <w:r>
        <w:t xml:space="preserve"> </w:t>
      </w:r>
      <w:r w:rsidRPr="00136D62">
        <w:t>need</w:t>
      </w:r>
      <w:r>
        <w:t xml:space="preserve"> </w:t>
      </w:r>
      <w:r w:rsidRPr="00136D62">
        <w:t>assistance</w:t>
      </w:r>
      <w:r>
        <w:t xml:space="preserve"> </w:t>
      </w:r>
      <w:r w:rsidRPr="00136D62">
        <w:t>with</w:t>
      </w:r>
      <w:r>
        <w:t xml:space="preserve"> </w:t>
      </w:r>
      <w:r w:rsidRPr="00136D62">
        <w:t>both</w:t>
      </w:r>
      <w:r>
        <w:t xml:space="preserve"> </w:t>
      </w:r>
      <w:r w:rsidRPr="00136D62">
        <w:t>failsafe</w:t>
      </w:r>
      <w:r>
        <w:t xml:space="preserve"> </w:t>
      </w:r>
      <w:r w:rsidRPr="00136D62">
        <w:t xml:space="preserve">technology and </w:t>
      </w:r>
      <w:proofErr w:type="spellStart"/>
      <w:r w:rsidRPr="00136D62">
        <w:t>stabilising</w:t>
      </w:r>
      <w:proofErr w:type="spellEnd"/>
      <w:r w:rsidRPr="00136D62">
        <w:t xml:space="preserve"> nuclear doctrine, have been suspicious of US offers of assistance (</w:t>
      </w:r>
      <w:proofErr w:type="spellStart"/>
      <w:r w:rsidRPr="00136D62">
        <w:t>Pregenzer</w:t>
      </w:r>
      <w:proofErr w:type="spellEnd"/>
      <w:r w:rsidRPr="00136D62">
        <w:t xml:space="preserve"> 2003).As</w:t>
      </w:r>
      <w:r>
        <w:t xml:space="preserve"> </w:t>
      </w:r>
      <w:r w:rsidRPr="00136D62">
        <w:t>the</w:t>
      </w:r>
      <w:r>
        <w:t xml:space="preserve"> </w:t>
      </w:r>
      <w:r w:rsidRPr="00136D62">
        <w:t>dramatic</w:t>
      </w:r>
      <w:r>
        <w:t xml:space="preserve"> </w:t>
      </w:r>
      <w:r w:rsidRPr="00136D62">
        <w:t>revelations</w:t>
      </w:r>
      <w:r>
        <w:t xml:space="preserve"> </w:t>
      </w:r>
      <w:r w:rsidRPr="00136D62">
        <w:t>of</w:t>
      </w:r>
      <w:r>
        <w:t xml:space="preserve"> </w:t>
      </w:r>
      <w:r w:rsidRPr="00136D62">
        <w:t>the</w:t>
      </w:r>
      <w:r>
        <w:t xml:space="preserve"> </w:t>
      </w:r>
      <w:r w:rsidRPr="00136D62">
        <w:t>nature</w:t>
      </w:r>
      <w:r>
        <w:t xml:space="preserve"> </w:t>
      </w:r>
      <w:r w:rsidRPr="00136D62">
        <w:t>and</w:t>
      </w:r>
      <w:r>
        <w:t xml:space="preserve"> </w:t>
      </w:r>
      <w:r w:rsidRPr="00136D62">
        <w:t>extent</w:t>
      </w:r>
      <w:r>
        <w:t xml:space="preserve"> </w:t>
      </w:r>
      <w:r w:rsidRPr="00136D62">
        <w:t>of</w:t>
      </w:r>
      <w:r>
        <w:t xml:space="preserve"> </w:t>
      </w:r>
      <w:r w:rsidRPr="00136D62">
        <w:t>the</w:t>
      </w:r>
      <w:r>
        <w:t xml:space="preserve"> </w:t>
      </w:r>
      <w:r w:rsidRPr="00136D62">
        <w:t>A.</w:t>
      </w:r>
      <w:r>
        <w:t xml:space="preserve"> </w:t>
      </w:r>
      <w:r w:rsidRPr="00136D62">
        <w:t>Q.</w:t>
      </w:r>
      <w:r>
        <w:t xml:space="preserve"> </w:t>
      </w:r>
      <w:r w:rsidRPr="00136D62">
        <w:t>Khan network</w:t>
      </w:r>
      <w:r>
        <w:t xml:space="preserve"> </w:t>
      </w:r>
      <w:r w:rsidRPr="00136D62">
        <w:t>showed,</w:t>
      </w:r>
      <w:r>
        <w:t xml:space="preserve"> </w:t>
      </w:r>
      <w:r w:rsidRPr="007C22FD">
        <w:rPr>
          <w:rStyle w:val="StyleUnderline"/>
          <w:highlight w:val="magenta"/>
        </w:rPr>
        <w:t>some states undertaking opaque proliferation have been prepared to rely on transnational smuggling networks to gain vital components, materials and knowledge</w:t>
      </w:r>
      <w:r w:rsidRPr="00136D62">
        <w:t xml:space="preserve">. Quite apart from the incapacity of the NPT regime to deal with this new form of proliferation (Clary 2004), </w:t>
      </w:r>
      <w:r w:rsidRPr="00136D62">
        <w:rPr>
          <w:rStyle w:val="StyleUnderline"/>
        </w:rPr>
        <w:t xml:space="preserve">such non-state networks raise very real risks that for the right price, criminals or other </w:t>
      </w:r>
      <w:r w:rsidRPr="007C22FD">
        <w:rPr>
          <w:rStyle w:val="StyleUnderline"/>
          <w:highlight w:val="magenta"/>
        </w:rPr>
        <w:t>facilitators could pass nuclear materials to terrorist groups</w:t>
      </w:r>
      <w:r w:rsidRPr="007C22FD">
        <w:rPr>
          <w:highlight w:val="magenta"/>
        </w:rPr>
        <w:t xml:space="preserve"> </w:t>
      </w:r>
      <w:r w:rsidRPr="00136D62">
        <w:t>or</w:t>
      </w:r>
      <w:r>
        <w:t xml:space="preserve"> </w:t>
      </w:r>
      <w:r w:rsidRPr="00136D62">
        <w:t>extortionists</w:t>
      </w:r>
      <w:r>
        <w:t xml:space="preserve"> </w:t>
      </w:r>
      <w:r w:rsidRPr="00136D62">
        <w:t>(Albright</w:t>
      </w:r>
      <w:r>
        <w:t xml:space="preserve"> </w:t>
      </w:r>
      <w:r w:rsidRPr="00136D62">
        <w:t>and</w:t>
      </w:r>
      <w:r>
        <w:t xml:space="preserve"> </w:t>
      </w:r>
      <w:proofErr w:type="spellStart"/>
      <w:r w:rsidRPr="00136D62">
        <w:t>Hinderstein</w:t>
      </w:r>
      <w:proofErr w:type="spellEnd"/>
      <w:r>
        <w:t xml:space="preserve"> </w:t>
      </w:r>
      <w:r w:rsidRPr="00136D62">
        <w:t>2005).</w:t>
      </w:r>
      <w:r>
        <w:t xml:space="preserve"> </w:t>
      </w:r>
      <w:r w:rsidRPr="00136D62">
        <w:rPr>
          <w:rStyle w:val="StyleUnderline"/>
        </w:rPr>
        <w:t>Both</w:t>
      </w:r>
      <w:r>
        <w:rPr>
          <w:rStyle w:val="StyleUnderline"/>
        </w:rPr>
        <w:t xml:space="preserve"> </w:t>
      </w:r>
      <w:r w:rsidRPr="00136D62">
        <w:rPr>
          <w:rStyle w:val="StyleUnderline"/>
        </w:rPr>
        <w:t>through</w:t>
      </w:r>
      <w:r>
        <w:rPr>
          <w:rStyle w:val="StyleUnderline"/>
        </w:rPr>
        <w:t xml:space="preserve"> </w:t>
      </w:r>
      <w:r w:rsidRPr="00136D62">
        <w:rPr>
          <w:rStyle w:val="StyleUnderline"/>
        </w:rPr>
        <w:t>its</w:t>
      </w:r>
      <w:r>
        <w:rPr>
          <w:rStyle w:val="StyleUnderline"/>
        </w:rPr>
        <w:t xml:space="preserve"> </w:t>
      </w:r>
      <w:r w:rsidRPr="00136D62">
        <w:rPr>
          <w:rStyle w:val="StyleUnderline"/>
        </w:rPr>
        <w:t>inadequacies</w:t>
      </w:r>
      <w:r>
        <w:rPr>
          <w:rStyle w:val="StyleUnderline"/>
        </w:rPr>
        <w:t xml:space="preserve"> </w:t>
      </w:r>
      <w:r w:rsidRPr="00136D62">
        <w:rPr>
          <w:rStyle w:val="StyleUnderline"/>
        </w:rPr>
        <w:t>and</w:t>
      </w:r>
      <w:r>
        <w:rPr>
          <w:rStyle w:val="StyleUnderline"/>
        </w:rPr>
        <w:t xml:space="preserve"> </w:t>
      </w:r>
      <w:r w:rsidRPr="00136D62">
        <w:rPr>
          <w:rStyle w:val="StyleUnderline"/>
        </w:rPr>
        <w:t>its</w:t>
      </w:r>
      <w:r>
        <w:rPr>
          <w:rStyle w:val="StyleUnderline"/>
        </w:rPr>
        <w:t xml:space="preserve"> </w:t>
      </w:r>
      <w:r w:rsidRPr="00136D62">
        <w:rPr>
          <w:rStyle w:val="StyleUnderline"/>
        </w:rPr>
        <w:t>obsessive</w:t>
      </w:r>
      <w:r>
        <w:rPr>
          <w:rStyle w:val="StyleUnderline"/>
        </w:rPr>
        <w:t xml:space="preserve"> </w:t>
      </w:r>
      <w:r w:rsidRPr="00136D62">
        <w:rPr>
          <w:rStyle w:val="StyleUnderline"/>
        </w:rPr>
        <w:t>focus</w:t>
      </w:r>
      <w:r>
        <w:rPr>
          <w:rStyle w:val="StyleUnderline"/>
        </w:rPr>
        <w:t xml:space="preserve"> </w:t>
      </w:r>
      <w:r w:rsidRPr="00136D62">
        <w:rPr>
          <w:rStyle w:val="StyleUnderline"/>
        </w:rPr>
        <w:t>on</w:t>
      </w:r>
      <w:r>
        <w:rPr>
          <w:rStyle w:val="StyleUnderline"/>
        </w:rPr>
        <w:t xml:space="preserve"> </w:t>
      </w:r>
      <w:r w:rsidRPr="00136D62">
        <w:rPr>
          <w:rStyle w:val="StyleUnderline"/>
        </w:rPr>
        <w:t>stopping the spread of nuclear weapons, the NPT could be contributing to the</w:t>
      </w:r>
      <w:r>
        <w:rPr>
          <w:rStyle w:val="StyleUnderline"/>
        </w:rPr>
        <w:t xml:space="preserve"> </w:t>
      </w:r>
      <w:r w:rsidRPr="00136D62">
        <w:rPr>
          <w:rStyle w:val="StyleUnderline"/>
        </w:rPr>
        <w:t>ultimate nightmare: terrorists armed with nuclear or radiological weapons</w:t>
      </w:r>
      <w:r w:rsidRPr="00136D62">
        <w:t>.</w:t>
      </w:r>
    </w:p>
    <w:p w14:paraId="45B2A758" w14:textId="77777777" w:rsidR="00482FE7" w:rsidRPr="007E4964" w:rsidRDefault="00482FE7" w:rsidP="00482FE7"/>
    <w:p w14:paraId="0A469FF9" w14:textId="77777777" w:rsidR="00DF7210" w:rsidRDefault="00DF7210" w:rsidP="00DF7210">
      <w:pPr>
        <w:pStyle w:val="Heading4"/>
      </w:pPr>
      <w:r>
        <w:t>The NPT doesn’t prevent proliferation but rather drives it underground- structural pressures means countries will always proliferate</w:t>
      </w:r>
    </w:p>
    <w:p w14:paraId="5273D29F" w14:textId="77777777" w:rsidR="00DF7210" w:rsidRPr="00EC247E" w:rsidRDefault="00DF7210" w:rsidP="00DF7210">
      <w:pPr>
        <w:rPr>
          <w:rStyle w:val="Style13ptBold"/>
        </w:rPr>
      </w:pPr>
      <w:r w:rsidRPr="00EC247E">
        <w:rPr>
          <w:rStyle w:val="Style13ptBold"/>
        </w:rPr>
        <w:t>Wesley, 2006</w:t>
      </w:r>
    </w:p>
    <w:p w14:paraId="4063FC52" w14:textId="77777777" w:rsidR="00DF7210" w:rsidRDefault="00DF7210" w:rsidP="00DF7210">
      <w:r>
        <w:lastRenderedPageBreak/>
        <w:t>(Michael Wesley, "It's time to scrap the NPT", Australian Journal of International Affairs Vol. 59, No. 3, 20 Aug 2006, Taylor and Francis Online, Accessed 7/17/16, JL @ RKS)</w:t>
      </w:r>
    </w:p>
    <w:p w14:paraId="56D3B878" w14:textId="77777777" w:rsidR="00DF7210" w:rsidRDefault="00DF7210" w:rsidP="00DF7210">
      <w:r w:rsidRPr="00B43369">
        <w:t xml:space="preserve">My central argument is that </w:t>
      </w:r>
      <w:r w:rsidRPr="007C22FD">
        <w:rPr>
          <w:rStyle w:val="StyleUnderline"/>
          <w:highlight w:val="magenta"/>
        </w:rPr>
        <w:t xml:space="preserve">the horizontal proliferation of nuclear weapons will </w:t>
      </w:r>
      <w:r w:rsidRPr="00B43369">
        <w:rPr>
          <w:rStyle w:val="StyleUnderline"/>
        </w:rPr>
        <w:t xml:space="preserve">probably </w:t>
      </w:r>
      <w:r w:rsidRPr="007C22FD">
        <w:rPr>
          <w:rStyle w:val="StyleUnderline"/>
          <w:highlight w:val="magenta"/>
        </w:rPr>
        <w:t>continue</w:t>
      </w:r>
      <w:r w:rsidRPr="00B43369">
        <w:rPr>
          <w:rStyle w:val="StyleUnderline"/>
        </w:rPr>
        <w:t xml:space="preserve"> at the rate of one or two additional nuclear weapons states per decade, </w:t>
      </w:r>
      <w:r w:rsidRPr="007C22FD">
        <w:rPr>
          <w:rStyle w:val="StyleUnderline"/>
          <w:highlight w:val="magenta"/>
        </w:rPr>
        <w:t>whether or not the NPT is retained. Persisting with the NPT will make this proliferation much more dangerous</w:t>
      </w:r>
      <w:r w:rsidRPr="007C22FD">
        <w:rPr>
          <w:highlight w:val="magenta"/>
        </w:rPr>
        <w:t xml:space="preserve"> </w:t>
      </w:r>
      <w:r w:rsidRPr="00B43369">
        <w:t>than if the NPT is replaced</w:t>
      </w:r>
      <w:r>
        <w:t xml:space="preserve"> </w:t>
      </w:r>
      <w:r w:rsidRPr="00B43369">
        <w:t xml:space="preserve">with a more practical regime. I argue that </w:t>
      </w:r>
      <w:r w:rsidRPr="007C22FD">
        <w:rPr>
          <w:rStyle w:val="StyleUnderline"/>
          <w:highlight w:val="magenta"/>
        </w:rPr>
        <w:t xml:space="preserve">the NPT is a major cause of opaque proliferation, which is </w:t>
      </w:r>
      <w:r w:rsidRPr="00B43369">
        <w:rPr>
          <w:rStyle w:val="StyleUnderline"/>
        </w:rPr>
        <w:t xml:space="preserve">both highly </w:t>
      </w:r>
      <w:proofErr w:type="spellStart"/>
      <w:r w:rsidRPr="007C22FD">
        <w:rPr>
          <w:rStyle w:val="StyleUnderline"/>
          <w:highlight w:val="magenta"/>
        </w:rPr>
        <w:t>destabilising</w:t>
      </w:r>
      <w:proofErr w:type="spellEnd"/>
      <w:r w:rsidRPr="007C22FD">
        <w:rPr>
          <w:rStyle w:val="StyleUnderline"/>
          <w:highlight w:val="magenta"/>
        </w:rPr>
        <w:t xml:space="preserve"> and makes use of transnational smuggling networks which are </w:t>
      </w:r>
      <w:r w:rsidRPr="00B43369">
        <w:rPr>
          <w:rStyle w:val="StyleUnderline"/>
        </w:rPr>
        <w:t>much</w:t>
      </w:r>
      <w:r>
        <w:rPr>
          <w:rStyle w:val="StyleUnderline"/>
        </w:rPr>
        <w:t xml:space="preserve"> </w:t>
      </w:r>
      <w:r w:rsidRPr="00B43369">
        <w:rPr>
          <w:rStyle w:val="StyleUnderline"/>
        </w:rPr>
        <w:t>more</w:t>
      </w:r>
      <w:r>
        <w:rPr>
          <w:rStyle w:val="StyleUnderline"/>
        </w:rPr>
        <w:t xml:space="preserve"> </w:t>
      </w:r>
      <w:r w:rsidRPr="007C22FD">
        <w:rPr>
          <w:rStyle w:val="StyleUnderline"/>
          <w:highlight w:val="magenta"/>
        </w:rPr>
        <w:t>likely</w:t>
      </w:r>
      <w:r>
        <w:rPr>
          <w:rStyle w:val="StyleUnderline"/>
        </w:rPr>
        <w:t xml:space="preserve"> </w:t>
      </w:r>
      <w:r w:rsidRPr="00B43369">
        <w:rPr>
          <w:rStyle w:val="StyleUnderline"/>
        </w:rPr>
        <w:t>than</w:t>
      </w:r>
      <w:r>
        <w:rPr>
          <w:rStyle w:val="StyleUnderline"/>
        </w:rPr>
        <w:t xml:space="preserve"> </w:t>
      </w:r>
      <w:r w:rsidRPr="00B43369">
        <w:rPr>
          <w:rStyle w:val="StyleUnderline"/>
        </w:rPr>
        <w:t>states</w:t>
      </w:r>
      <w:r>
        <w:rPr>
          <w:rStyle w:val="StyleUnderline"/>
        </w:rPr>
        <w:t xml:space="preserve"> </w:t>
      </w:r>
      <w:r w:rsidRPr="007C22FD">
        <w:rPr>
          <w:rStyle w:val="StyleUnderline"/>
          <w:highlight w:val="magenta"/>
        </w:rPr>
        <w:t>to pass nuclear components to terrorists</w:t>
      </w:r>
      <w:r w:rsidRPr="00B43369">
        <w:t xml:space="preserve">. On the other hand, scrapping the NPT in </w:t>
      </w:r>
      <w:proofErr w:type="spellStart"/>
      <w:r w:rsidRPr="00B43369">
        <w:t>favour</w:t>
      </w:r>
      <w:proofErr w:type="spellEnd"/>
      <w:r w:rsidRPr="00B43369">
        <w:t xml:space="preserve"> of a</w:t>
      </w:r>
      <w:r>
        <w:t xml:space="preserve"> </w:t>
      </w:r>
      <w:r w:rsidRPr="00B43369">
        <w:t>more realistic regime governing the possession of nuclear weapons would help</w:t>
      </w:r>
      <w:r>
        <w:t xml:space="preserve"> </w:t>
      </w:r>
      <w:r w:rsidRPr="00B43369">
        <w:t xml:space="preserve">put transnational nuclear smuggling networks out of business and </w:t>
      </w:r>
      <w:proofErr w:type="spellStart"/>
      <w:r w:rsidRPr="00B43369">
        <w:t>stabilise</w:t>
      </w:r>
      <w:proofErr w:type="spellEnd"/>
      <w:r w:rsidRPr="00B43369">
        <w:t xml:space="preserve"> the</w:t>
      </w:r>
      <w:r>
        <w:t xml:space="preserve"> </w:t>
      </w:r>
      <w:r w:rsidRPr="00B43369">
        <w:t>inevitable spread of nuclear weapons.</w:t>
      </w:r>
      <w:r>
        <w:t xml:space="preserve"> </w:t>
      </w:r>
      <w:r w:rsidRPr="007C22FD">
        <w:rPr>
          <w:rStyle w:val="StyleUnderline"/>
          <w:highlight w:val="magenta"/>
        </w:rPr>
        <w:t>The NPT was always a flawed regime, based on an unequal distribution of status and security</w:t>
      </w:r>
      <w:r w:rsidRPr="00B43369">
        <w:t xml:space="preserve">. </w:t>
      </w:r>
      <w:r w:rsidRPr="00B43369">
        <w:rPr>
          <w:rStyle w:val="StyleUnderline"/>
        </w:rPr>
        <w:t>Its apparent effectiveness in containing nuclear proliferation was</w:t>
      </w:r>
      <w:r>
        <w:rPr>
          <w:rStyle w:val="StyleUnderline"/>
        </w:rPr>
        <w:t xml:space="preserve"> largely </w:t>
      </w:r>
      <w:r w:rsidRPr="00B43369">
        <w:rPr>
          <w:rStyle w:val="StyleUnderline"/>
        </w:rPr>
        <w:t>due to other</w:t>
      </w:r>
      <w:r>
        <w:rPr>
          <w:rStyle w:val="StyleUnderline"/>
        </w:rPr>
        <w:t xml:space="preserve"> </w:t>
      </w:r>
      <w:r w:rsidRPr="00B43369">
        <w:rPr>
          <w:rStyle w:val="StyleUnderline"/>
        </w:rPr>
        <w:t>factors</w:t>
      </w:r>
      <w:r w:rsidRPr="00B43369">
        <w:t>.</w:t>
      </w:r>
      <w:r>
        <w:t xml:space="preserve"> </w:t>
      </w:r>
      <w:r w:rsidRPr="00B43369">
        <w:t>The events</w:t>
      </w:r>
      <w:r>
        <w:t xml:space="preserve"> </w:t>
      </w:r>
      <w:r w:rsidRPr="00B43369">
        <w:t>of</w:t>
      </w:r>
      <w:r>
        <w:t xml:space="preserve"> </w:t>
      </w:r>
      <w:r w:rsidRPr="00B43369">
        <w:t>the</w:t>
      </w:r>
      <w:r>
        <w:t xml:space="preserve"> </w:t>
      </w:r>
      <w:r w:rsidRPr="00B43369">
        <w:t>past</w:t>
      </w:r>
      <w:r>
        <w:t xml:space="preserve"> </w:t>
      </w:r>
      <w:r w:rsidRPr="00B43369">
        <w:t>15</w:t>
      </w:r>
      <w:r>
        <w:t xml:space="preserve"> </w:t>
      </w:r>
      <w:r w:rsidRPr="00B43369">
        <w:t>years</w:t>
      </w:r>
      <w:r>
        <w:t xml:space="preserve"> </w:t>
      </w:r>
      <w:r w:rsidRPr="00B43369">
        <w:t>have</w:t>
      </w:r>
      <w:r>
        <w:t xml:space="preserve"> </w:t>
      </w:r>
      <w:r w:rsidRPr="00B43369">
        <w:t>only</w:t>
      </w:r>
      <w:r>
        <w:t xml:space="preserve"> </w:t>
      </w:r>
      <w:r w:rsidRPr="00B43369">
        <w:t xml:space="preserve">magnified the NPT’s flaws. </w:t>
      </w:r>
      <w:r w:rsidRPr="00B43369">
        <w:rPr>
          <w:rStyle w:val="StyleUnderline"/>
        </w:rPr>
        <w:t xml:space="preserve">The end of the Cold War decoupled the possession of nuclear weapons from the global power structure. While many </w:t>
      </w:r>
      <w:proofErr w:type="spellStart"/>
      <w:r w:rsidRPr="00B43369">
        <w:rPr>
          <w:rStyle w:val="StyleUnderline"/>
        </w:rPr>
        <w:t>commenta</w:t>
      </w:r>
      <w:proofErr w:type="spellEnd"/>
      <w:r w:rsidRPr="00B43369">
        <w:rPr>
          <w:rStyle w:val="StyleUnderline"/>
        </w:rPr>
        <w:t xml:space="preserve">-tors </w:t>
      </w:r>
      <w:r>
        <w:rPr>
          <w:rStyle w:val="StyleUnderline"/>
        </w:rPr>
        <w:t xml:space="preserve">were </w:t>
      </w:r>
      <w:r w:rsidRPr="00B43369">
        <w:rPr>
          <w:rStyle w:val="StyleUnderline"/>
        </w:rPr>
        <w:t>applauding the expansion</w:t>
      </w:r>
      <w:r>
        <w:rPr>
          <w:rStyle w:val="StyleUnderline"/>
        </w:rPr>
        <w:t xml:space="preserve"> </w:t>
      </w:r>
      <w:r w:rsidRPr="00B43369">
        <w:rPr>
          <w:rStyle w:val="StyleUnderline"/>
        </w:rPr>
        <w:t>of</w:t>
      </w:r>
      <w:r>
        <w:rPr>
          <w:rStyle w:val="StyleUnderline"/>
        </w:rPr>
        <w:t xml:space="preserve"> </w:t>
      </w:r>
      <w:r w:rsidRPr="00B43369">
        <w:rPr>
          <w:rStyle w:val="StyleUnderline"/>
        </w:rPr>
        <w:t>the</w:t>
      </w:r>
      <w:r>
        <w:rPr>
          <w:rStyle w:val="StyleUnderline"/>
        </w:rPr>
        <w:t xml:space="preserve"> </w:t>
      </w:r>
      <w:r w:rsidRPr="00B43369">
        <w:rPr>
          <w:rStyle w:val="StyleUnderline"/>
        </w:rPr>
        <w:t>number</w:t>
      </w:r>
      <w:r>
        <w:rPr>
          <w:rStyle w:val="StyleUnderline"/>
        </w:rPr>
        <w:t xml:space="preserve"> </w:t>
      </w:r>
      <w:r w:rsidRPr="00B43369">
        <w:rPr>
          <w:rStyle w:val="StyleUnderline"/>
        </w:rPr>
        <w:t>of</w:t>
      </w:r>
      <w:r>
        <w:rPr>
          <w:rStyle w:val="StyleUnderline"/>
        </w:rPr>
        <w:t xml:space="preserve"> </w:t>
      </w:r>
      <w:r w:rsidRPr="00B43369">
        <w:rPr>
          <w:rStyle w:val="StyleUnderline"/>
        </w:rPr>
        <w:t>NPT</w:t>
      </w:r>
      <w:r>
        <w:rPr>
          <w:rStyle w:val="StyleUnderline"/>
        </w:rPr>
        <w:t xml:space="preserve"> </w:t>
      </w:r>
      <w:r w:rsidRPr="00B43369">
        <w:rPr>
          <w:rStyle w:val="StyleUnderline"/>
        </w:rPr>
        <w:t>signatories</w:t>
      </w:r>
      <w:r w:rsidRPr="00B43369">
        <w:t>,</w:t>
      </w:r>
      <w:r>
        <w:t xml:space="preserve"> </w:t>
      </w:r>
      <w:r w:rsidRPr="00B43369">
        <w:t>and</w:t>
      </w:r>
      <w:r>
        <w:t xml:space="preserve"> </w:t>
      </w:r>
      <w:r w:rsidRPr="00B43369">
        <w:t>South Africa, South Korea, Brazil and Argentina renounced plans to acquire</w:t>
      </w:r>
      <w:r>
        <w:t xml:space="preserve"> </w:t>
      </w:r>
      <w:r w:rsidRPr="00B43369">
        <w:t>nuclear</w:t>
      </w:r>
      <w:r>
        <w:t xml:space="preserve"> </w:t>
      </w:r>
      <w:r w:rsidRPr="00B43369">
        <w:t>weapons,</w:t>
      </w:r>
      <w:r>
        <w:t xml:space="preserve"> </w:t>
      </w:r>
      <w:r w:rsidRPr="00B43369">
        <w:rPr>
          <w:rStyle w:val="StyleUnderline"/>
        </w:rPr>
        <w:t>deeper</w:t>
      </w:r>
      <w:r>
        <w:rPr>
          <w:rStyle w:val="StyleUnderline"/>
        </w:rPr>
        <w:t xml:space="preserve"> </w:t>
      </w:r>
      <w:r w:rsidRPr="00B43369">
        <w:rPr>
          <w:rStyle w:val="StyleUnderline"/>
        </w:rPr>
        <w:t>and</w:t>
      </w:r>
      <w:r>
        <w:rPr>
          <w:rStyle w:val="StyleUnderline"/>
        </w:rPr>
        <w:t xml:space="preserve"> </w:t>
      </w:r>
      <w:r w:rsidRPr="00B43369">
        <w:rPr>
          <w:rStyle w:val="StyleUnderline"/>
        </w:rPr>
        <w:t>more</w:t>
      </w:r>
      <w:r>
        <w:rPr>
          <w:rStyle w:val="StyleUnderline"/>
        </w:rPr>
        <w:t xml:space="preserve"> </w:t>
      </w:r>
      <w:r w:rsidRPr="00B43369">
        <w:rPr>
          <w:rStyle w:val="StyleUnderline"/>
        </w:rPr>
        <w:t>insistent</w:t>
      </w:r>
      <w:r>
        <w:rPr>
          <w:rStyle w:val="StyleUnderline"/>
        </w:rPr>
        <w:t xml:space="preserve"> </w:t>
      </w:r>
      <w:r w:rsidRPr="00B43369">
        <w:rPr>
          <w:rStyle w:val="StyleUnderline"/>
        </w:rPr>
        <w:t>proliferation</w:t>
      </w:r>
      <w:r>
        <w:rPr>
          <w:rStyle w:val="StyleUnderline"/>
        </w:rPr>
        <w:t xml:space="preserve"> </w:t>
      </w:r>
      <w:r w:rsidRPr="00B43369">
        <w:rPr>
          <w:rStyle w:val="StyleUnderline"/>
        </w:rPr>
        <w:t>pressures</w:t>
      </w:r>
      <w:r>
        <w:rPr>
          <w:rStyle w:val="StyleUnderline"/>
        </w:rPr>
        <w:t xml:space="preserve"> </w:t>
      </w:r>
      <w:r w:rsidRPr="00B43369">
        <w:rPr>
          <w:rStyle w:val="StyleUnderline"/>
        </w:rPr>
        <w:t>were building among the emerging great powers of Asia</w:t>
      </w:r>
      <w:r w:rsidRPr="00B43369">
        <w:t xml:space="preserve">. </w:t>
      </w:r>
      <w:r w:rsidRPr="007C22FD">
        <w:rPr>
          <w:rStyle w:val="StyleUnderline"/>
          <w:highlight w:val="magenta"/>
        </w:rPr>
        <w:t>The succession of Persian Gulf wars demonstrated to many insecure states that only nuclear</w:t>
      </w:r>
      <w:r w:rsidRPr="00B43369">
        <w:t>*/not</w:t>
      </w:r>
      <w:r>
        <w:t xml:space="preserve"> </w:t>
      </w:r>
      <w:r w:rsidRPr="00B43369">
        <w:t>chemical</w:t>
      </w:r>
      <w:r>
        <w:t xml:space="preserve"> </w:t>
      </w:r>
      <w:r w:rsidRPr="00B43369">
        <w:t>or</w:t>
      </w:r>
      <w:r>
        <w:t xml:space="preserve"> </w:t>
      </w:r>
      <w:r w:rsidRPr="00B43369">
        <w:t>biological*/</w:t>
      </w:r>
      <w:r w:rsidRPr="007C22FD">
        <w:rPr>
          <w:rStyle w:val="StyleUnderline"/>
          <w:highlight w:val="magenta"/>
        </w:rPr>
        <w:t>weapons deter conventional military attack</w:t>
      </w:r>
      <w:r w:rsidRPr="00B43369">
        <w:t>.</w:t>
      </w:r>
      <w:r>
        <w:t xml:space="preserve"> </w:t>
      </w:r>
      <w:r w:rsidRPr="00B43369">
        <w:t>The</w:t>
      </w:r>
      <w:r>
        <w:t xml:space="preserve"> </w:t>
      </w:r>
      <w:r w:rsidRPr="00B43369">
        <w:t xml:space="preserve">international community was repeatedly surprised by </w:t>
      </w:r>
      <w:r>
        <w:t xml:space="preserve">the extent and </w:t>
      </w:r>
      <w:proofErr w:type="spellStart"/>
      <w:r>
        <w:t>sophistica-tion</w:t>
      </w:r>
      <w:proofErr w:type="spellEnd"/>
      <w:r>
        <w:t xml:space="preserve"> </w:t>
      </w:r>
      <w:r w:rsidRPr="00B43369">
        <w:t>of</w:t>
      </w:r>
      <w:r>
        <w:t xml:space="preserve"> </w:t>
      </w:r>
      <w:r w:rsidRPr="00B43369">
        <w:t>Iraq’s,</w:t>
      </w:r>
      <w:r>
        <w:t xml:space="preserve"> </w:t>
      </w:r>
      <w:r w:rsidRPr="00B43369">
        <w:t>Pakistan’s,</w:t>
      </w:r>
      <w:r>
        <w:t xml:space="preserve"> </w:t>
      </w:r>
      <w:r w:rsidRPr="00B43369">
        <w:t>North</w:t>
      </w:r>
      <w:r>
        <w:t xml:space="preserve"> </w:t>
      </w:r>
      <w:r w:rsidRPr="00B43369">
        <w:t>Korea’s</w:t>
      </w:r>
      <w:r>
        <w:t xml:space="preserve"> </w:t>
      </w:r>
      <w:r w:rsidRPr="00B43369">
        <w:t>and</w:t>
      </w:r>
      <w:r>
        <w:t xml:space="preserve"> </w:t>
      </w:r>
      <w:r w:rsidRPr="00B43369">
        <w:t>Libya’s</w:t>
      </w:r>
      <w:r>
        <w:t xml:space="preserve"> </w:t>
      </w:r>
      <w:r w:rsidRPr="00B43369">
        <w:t>progress</w:t>
      </w:r>
      <w:r>
        <w:t xml:space="preserve"> </w:t>
      </w:r>
      <w:r w:rsidRPr="00B43369">
        <w:t>in</w:t>
      </w:r>
      <w:r>
        <w:t xml:space="preserve"> </w:t>
      </w:r>
      <w:r w:rsidRPr="00B43369">
        <w:t>acquiring</w:t>
      </w:r>
      <w:r>
        <w:t xml:space="preserve"> </w:t>
      </w:r>
      <w:r w:rsidRPr="00B43369">
        <w:t>nuclear materials and know-how, each time underlining the inadequacies of the</w:t>
      </w:r>
      <w:r>
        <w:t xml:space="preserve"> </w:t>
      </w:r>
      <w:r w:rsidRPr="00B43369">
        <w:t>n</w:t>
      </w:r>
      <w:r>
        <w:t xml:space="preserve">on-proliferation regime. After </w:t>
      </w:r>
      <w:r w:rsidRPr="00B43369">
        <w:t>the</w:t>
      </w:r>
      <w:r>
        <w:t xml:space="preserve"> </w:t>
      </w:r>
      <w:r w:rsidRPr="00B43369">
        <w:t>1998</w:t>
      </w:r>
      <w:r>
        <w:t xml:space="preserve"> </w:t>
      </w:r>
      <w:r w:rsidRPr="00B43369">
        <w:t>South</w:t>
      </w:r>
      <w:r>
        <w:t xml:space="preserve"> </w:t>
      </w:r>
      <w:r w:rsidRPr="00B43369">
        <w:t>Asian</w:t>
      </w:r>
      <w:r>
        <w:t xml:space="preserve"> </w:t>
      </w:r>
      <w:r w:rsidRPr="00B43369">
        <w:t>nuclear</w:t>
      </w:r>
      <w:r>
        <w:t xml:space="preserve"> </w:t>
      </w:r>
      <w:r w:rsidRPr="00B43369">
        <w:t>tests,</w:t>
      </w:r>
      <w:r>
        <w:t xml:space="preserve"> </w:t>
      </w:r>
      <w:r w:rsidRPr="007C22FD">
        <w:rPr>
          <w:rStyle w:val="StyleUnderline"/>
          <w:highlight w:val="magenta"/>
        </w:rPr>
        <w:t xml:space="preserve">India’s highly effective rhetorical </w:t>
      </w:r>
      <w:proofErr w:type="spellStart"/>
      <w:r w:rsidRPr="007C22FD">
        <w:rPr>
          <w:rStyle w:val="StyleUnderline"/>
          <w:highlight w:val="magenta"/>
        </w:rPr>
        <w:t>defence</w:t>
      </w:r>
      <w:proofErr w:type="spellEnd"/>
      <w:r w:rsidRPr="007C22FD">
        <w:rPr>
          <w:rStyle w:val="StyleUnderline"/>
          <w:highlight w:val="magenta"/>
        </w:rPr>
        <w:t xml:space="preserve"> of its policy </w:t>
      </w:r>
      <w:r w:rsidRPr="00B43369">
        <w:rPr>
          <w:rStyle w:val="StyleUnderline"/>
        </w:rPr>
        <w:t xml:space="preserve">and the world’s half-hearted and short-lived sanctions against India and Pakistan </w:t>
      </w:r>
      <w:r w:rsidRPr="007C22FD">
        <w:rPr>
          <w:rStyle w:val="StyleUnderline"/>
          <w:highlight w:val="magenta"/>
        </w:rPr>
        <w:t>damaged the moral authority of the NPT regime</w:t>
      </w:r>
      <w:r w:rsidRPr="00B43369">
        <w:t>, perhaps terminally.</w:t>
      </w:r>
      <w:r>
        <w:t xml:space="preserve"> </w:t>
      </w:r>
      <w:r w:rsidRPr="00B43369">
        <w:t xml:space="preserve">Even worse than being ineffective, </w:t>
      </w:r>
      <w:r w:rsidRPr="007C22FD">
        <w:rPr>
          <w:rStyle w:val="StyleUnderline"/>
          <w:highlight w:val="magenta"/>
        </w:rPr>
        <w:t>the NPT is dangerous, because it increases the pressures for opaque proliferation and heightens nuclear instability</w:t>
      </w:r>
      <w:r w:rsidRPr="00B43369">
        <w:t>. Equally</w:t>
      </w:r>
      <w:r>
        <w:t xml:space="preserve"> flawed, I </w:t>
      </w:r>
      <w:r w:rsidRPr="00B43369">
        <w:t>argue,</w:t>
      </w:r>
      <w:r>
        <w:t xml:space="preserve"> </w:t>
      </w:r>
      <w:r w:rsidRPr="00B43369">
        <w:t>is</w:t>
      </w:r>
      <w:r>
        <w:t xml:space="preserve"> </w:t>
      </w:r>
      <w:r w:rsidRPr="00B43369">
        <w:t>the</w:t>
      </w:r>
      <w:r>
        <w:t xml:space="preserve"> </w:t>
      </w:r>
      <w:r w:rsidRPr="00B43369">
        <w:t>current</w:t>
      </w:r>
      <w:r>
        <w:t xml:space="preserve"> </w:t>
      </w:r>
      <w:r w:rsidRPr="00B43369">
        <w:t>counter-proliferation</w:t>
      </w:r>
      <w:r>
        <w:t xml:space="preserve"> </w:t>
      </w:r>
      <w:r w:rsidRPr="00B43369">
        <w:t>doctrine</w:t>
      </w:r>
      <w:r>
        <w:t xml:space="preserve"> </w:t>
      </w:r>
      <w:r w:rsidRPr="00B43369">
        <w:t>of</w:t>
      </w:r>
      <w:r>
        <w:t xml:space="preserve"> </w:t>
      </w:r>
      <w:r w:rsidRPr="00B43369">
        <w:t>the</w:t>
      </w:r>
      <w:r>
        <w:t xml:space="preserve"> </w:t>
      </w:r>
      <w:r w:rsidRPr="00B43369">
        <w:t>United</w:t>
      </w:r>
      <w:r>
        <w:t xml:space="preserve"> </w:t>
      </w:r>
      <w:r w:rsidRPr="00B43369">
        <w:t>States. I advocate scrapping the NPT (and the doctrine of counter-proliferation)</w:t>
      </w:r>
      <w:r>
        <w:t xml:space="preserve"> and</w:t>
      </w:r>
      <w:r w:rsidRPr="00B43369">
        <w:t xml:space="preserve"> starting</w:t>
      </w:r>
      <w:r>
        <w:t xml:space="preserve"> </w:t>
      </w:r>
      <w:r w:rsidRPr="00B43369">
        <w:t>again,</w:t>
      </w:r>
      <w:r>
        <w:t xml:space="preserve"> </w:t>
      </w:r>
      <w:r w:rsidRPr="00B43369">
        <w:t>because</w:t>
      </w:r>
      <w:r>
        <w:t xml:space="preserve"> </w:t>
      </w:r>
      <w:r w:rsidRPr="00B43369">
        <w:t>the</w:t>
      </w:r>
      <w:r>
        <w:t xml:space="preserve"> </w:t>
      </w:r>
      <w:r w:rsidRPr="00B43369">
        <w:t>NPT</w:t>
      </w:r>
      <w:r>
        <w:t xml:space="preserve"> </w:t>
      </w:r>
      <w:r w:rsidRPr="00B43369">
        <w:t>is</w:t>
      </w:r>
      <w:r>
        <w:t xml:space="preserve"> </w:t>
      </w:r>
      <w:r w:rsidRPr="00B43369">
        <w:t>a</w:t>
      </w:r>
      <w:r>
        <w:t xml:space="preserve"> </w:t>
      </w:r>
      <w:r w:rsidRPr="00B43369">
        <w:t>failing</w:t>
      </w:r>
      <w:r>
        <w:t xml:space="preserve"> </w:t>
      </w:r>
      <w:r w:rsidRPr="00B43369">
        <w:t>regime</w:t>
      </w:r>
      <w:r>
        <w:t xml:space="preserve"> </w:t>
      </w:r>
      <w:r w:rsidRPr="00B43369">
        <w:t>that</w:t>
      </w:r>
      <w:r>
        <w:t xml:space="preserve"> </w:t>
      </w:r>
      <w:r w:rsidRPr="00B43369">
        <w:t>is</w:t>
      </w:r>
      <w:r>
        <w:t xml:space="preserve"> </w:t>
      </w:r>
      <w:r w:rsidRPr="00B43369">
        <w:t>consuming</w:t>
      </w:r>
      <w:r>
        <w:t xml:space="preserve"> </w:t>
      </w:r>
      <w:r w:rsidRPr="00B43369">
        <w:t>diplomatic resources that could be more effectively used to build an alternative</w:t>
      </w:r>
      <w:r>
        <w:t xml:space="preserve"> </w:t>
      </w:r>
      <w:r w:rsidRPr="00B43369">
        <w:t>arms control regime that is responsive to current circumstances. We need to</w:t>
      </w:r>
      <w:r>
        <w:t xml:space="preserve"> </w:t>
      </w:r>
      <w:r w:rsidRPr="00B43369">
        <w:t>confront</w:t>
      </w:r>
      <w:r>
        <w:t xml:space="preserve"> </w:t>
      </w:r>
      <w:r w:rsidRPr="00B43369">
        <w:t>the</w:t>
      </w:r>
      <w:r>
        <w:t xml:space="preserve"> </w:t>
      </w:r>
      <w:r w:rsidRPr="00B43369">
        <w:t>practicalities</w:t>
      </w:r>
      <w:r>
        <w:t xml:space="preserve"> </w:t>
      </w:r>
      <w:r w:rsidRPr="00B43369">
        <w:t>of</w:t>
      </w:r>
      <w:r>
        <w:t xml:space="preserve"> </w:t>
      </w:r>
      <w:r w:rsidRPr="00B43369">
        <w:t>scrapping</w:t>
      </w:r>
      <w:r>
        <w:t xml:space="preserve"> </w:t>
      </w:r>
      <w:r w:rsidRPr="00B43369">
        <w:t>the</w:t>
      </w:r>
      <w:r>
        <w:t xml:space="preserve"> </w:t>
      </w:r>
      <w:r w:rsidRPr="00B43369">
        <w:t>NPT*/the</w:t>
      </w:r>
      <w:r>
        <w:t xml:space="preserve"> </w:t>
      </w:r>
      <w:r w:rsidRPr="00B43369">
        <w:t>positives</w:t>
      </w:r>
      <w:r>
        <w:t xml:space="preserve"> </w:t>
      </w:r>
      <w:r w:rsidRPr="00B43369">
        <w:t>and</w:t>
      </w:r>
      <w:r>
        <w:t xml:space="preserve"> </w:t>
      </w:r>
      <w:r w:rsidRPr="00B43369">
        <w:t>the</w:t>
      </w:r>
      <w:r>
        <w:t xml:space="preserve"> </w:t>
      </w:r>
      <w:r w:rsidRPr="00B43369">
        <w:t>negatives*/and think clearly about the requirements of a replacement regime.</w:t>
      </w:r>
    </w:p>
    <w:p w14:paraId="5DEC047E" w14:textId="77777777" w:rsidR="00482FE7" w:rsidRPr="00482FE7" w:rsidRDefault="00482FE7" w:rsidP="00482FE7"/>
    <w:p w14:paraId="0BEC516C" w14:textId="0003DC62" w:rsidR="00CE1364" w:rsidRDefault="00CE1364" w:rsidP="0095680F">
      <w:pPr>
        <w:pStyle w:val="Heading2"/>
      </w:pPr>
      <w:r>
        <w:lastRenderedPageBreak/>
        <w:t xml:space="preserve">South Korea </w:t>
      </w:r>
      <w:proofErr w:type="spellStart"/>
      <w:r>
        <w:t>Prolif</w:t>
      </w:r>
      <w:proofErr w:type="spellEnd"/>
      <w:r>
        <w:t xml:space="preserve"> = Good</w:t>
      </w:r>
    </w:p>
    <w:p w14:paraId="03FC4586" w14:textId="188203CF" w:rsidR="00CE1364" w:rsidRDefault="00CE1364" w:rsidP="00CE1364">
      <w:pPr>
        <w:pStyle w:val="Heading3"/>
      </w:pPr>
      <w:r>
        <w:lastRenderedPageBreak/>
        <w:t xml:space="preserve">Causes Denuclearization on the </w:t>
      </w:r>
      <w:proofErr w:type="spellStart"/>
      <w:r>
        <w:t>Peninusla</w:t>
      </w:r>
      <w:proofErr w:type="spellEnd"/>
    </w:p>
    <w:p w14:paraId="4ED8D991" w14:textId="77777777" w:rsidR="00CE1364" w:rsidRDefault="00CE1364" w:rsidP="00CE1364">
      <w:pPr>
        <w:pStyle w:val="Heading4"/>
      </w:pPr>
      <w:r>
        <w:t xml:space="preserve">South Korean </w:t>
      </w:r>
      <w:proofErr w:type="spellStart"/>
      <w:r>
        <w:t>nuclearization</w:t>
      </w:r>
      <w:proofErr w:type="spellEnd"/>
      <w:r>
        <w:t xml:space="preserve"> is key to ensure the denuclearization of the peninsula- key to effective negotiations</w:t>
      </w:r>
    </w:p>
    <w:p w14:paraId="701F6072" w14:textId="77777777" w:rsidR="00CE1364" w:rsidRPr="0071057B" w:rsidRDefault="00CE1364" w:rsidP="00CE1364">
      <w:pPr>
        <w:rPr>
          <w:rStyle w:val="Style13ptBold"/>
        </w:rPr>
      </w:pPr>
      <w:proofErr w:type="spellStart"/>
      <w:r w:rsidRPr="0071057B">
        <w:rPr>
          <w:rStyle w:val="Style13ptBold"/>
        </w:rPr>
        <w:t>Dae-joong</w:t>
      </w:r>
      <w:proofErr w:type="spellEnd"/>
      <w:r w:rsidRPr="0071057B">
        <w:rPr>
          <w:rStyle w:val="Style13ptBold"/>
        </w:rPr>
        <w:t>, 2011</w:t>
      </w:r>
    </w:p>
    <w:p w14:paraId="7EC3EE45" w14:textId="77777777" w:rsidR="00CE1364" w:rsidRPr="0071057B" w:rsidRDefault="00CE1364" w:rsidP="00CE1364">
      <w:r>
        <w:t xml:space="preserve">(Kim </w:t>
      </w:r>
      <w:proofErr w:type="spellStart"/>
      <w:r>
        <w:t>Dae-joong</w:t>
      </w:r>
      <w:proofErr w:type="spellEnd"/>
      <w:r>
        <w:t xml:space="preserve">, "Time for </w:t>
      </w:r>
      <w:proofErr w:type="spellStart"/>
      <w:r>
        <w:t>S.Korea</w:t>
      </w:r>
      <w:proofErr w:type="spellEnd"/>
      <w:r>
        <w:t xml:space="preserve"> to Develop Its Own Nuclear Arms", </w:t>
      </w:r>
      <w:proofErr w:type="spellStart"/>
      <w:r>
        <w:t>Chosun</w:t>
      </w:r>
      <w:proofErr w:type="spellEnd"/>
      <w:r>
        <w:t xml:space="preserve"> </w:t>
      </w:r>
      <w:proofErr w:type="spellStart"/>
      <w:r>
        <w:t>Ilbo</w:t>
      </w:r>
      <w:proofErr w:type="spellEnd"/>
      <w:r>
        <w:t>, Jan. 11, 2011, http://english.chosun.com/site/data/html_dir/2011/01/11/2011011101486.html, Accessed 7/13/16, JL @ RKS)</w:t>
      </w:r>
    </w:p>
    <w:p w14:paraId="3D98CCD2" w14:textId="77777777" w:rsidR="00CE1364" w:rsidRDefault="00CE1364" w:rsidP="00CE1364">
      <w:r>
        <w:t xml:space="preserve">But </w:t>
      </w:r>
      <w:r w:rsidRPr="0071057B">
        <w:rPr>
          <w:rStyle w:val="StyleUnderline"/>
        </w:rPr>
        <w:t>few experts or politicians believe the North will actually abandon its nuclear program. They know that the North Korean regime believes the country would have no future if it gives up its nuclear weapons</w:t>
      </w:r>
      <w:r>
        <w:t xml:space="preserve">. In other words, the parties to the nuclear talks are operating on false premises, trotting out their goals out of habit without any belief that they can achieve them. Fully aware that the North won't denuclearize, they clamor for its denuclearization at every available occasion. It is the ultimate in hypocrisy and bad faith. </w:t>
      </w:r>
      <w:r w:rsidRPr="007C22FD">
        <w:rPr>
          <w:rStyle w:val="StyleUnderline"/>
          <w:highlight w:val="magenta"/>
        </w:rPr>
        <w:t>The way out of the hypocrisy trap is for South Korea to acquire nuclear weapons</w:t>
      </w:r>
      <w:r w:rsidRPr="0071057B">
        <w:rPr>
          <w:rStyle w:val="StyleUnderline"/>
        </w:rPr>
        <w:t xml:space="preserve"> too. </w:t>
      </w:r>
      <w:r w:rsidRPr="007C22FD">
        <w:rPr>
          <w:rStyle w:val="StyleUnderline"/>
          <w:highlight w:val="magenta"/>
        </w:rPr>
        <w:t xml:space="preserve">Only when Seoul develops a nuclear bomb will the way for </w:t>
      </w:r>
      <w:r w:rsidRPr="0071057B">
        <w:rPr>
          <w:rStyle w:val="StyleUnderline"/>
        </w:rPr>
        <w:t xml:space="preserve">substantive </w:t>
      </w:r>
      <w:r w:rsidRPr="007C22FD">
        <w:rPr>
          <w:rStyle w:val="StyleUnderline"/>
          <w:highlight w:val="magenta"/>
        </w:rPr>
        <w:t>negotiations between the two Koreas open</w:t>
      </w:r>
      <w:r>
        <w:t xml:space="preserve">. Paradoxically, </w:t>
      </w:r>
      <w:r w:rsidRPr="007C22FD">
        <w:rPr>
          <w:rStyle w:val="StyleUnderline"/>
          <w:highlight w:val="magenta"/>
        </w:rPr>
        <w:t>denuclearization is possible on the Korean Peninsula only when both Koreas have nuclear arms, exercise mutual restraint and conduct nuclear disarmament talks</w:t>
      </w:r>
      <w:r>
        <w:t xml:space="preserve">. We can no longer entrust our lives and territorial security to the incompetence of world powers that have failed to settle the North Korean nuclear issue for over two decades. We have to take charge, and to do that we need to develop nuclear weapons. The regions most exposed to the threat of war are the Korean Peninsula, the Middle East and Africa. Nuclear balance is maintained in the Mideast and Africa. </w:t>
      </w:r>
      <w:r w:rsidRPr="0071057B">
        <w:rPr>
          <w:rStyle w:val="StyleUnderline"/>
        </w:rPr>
        <w:t>But on the Korean Peninsula the North can make nuclear threats and the South trembles. Some say the U.S. nuclear umbrella plays its role, but having nuclear arms and relying on someone else’s nuclear protection are two very different things</w:t>
      </w:r>
      <w:r>
        <w:t xml:space="preserve">. </w:t>
      </w:r>
      <w:r w:rsidRPr="0071057B">
        <w:rPr>
          <w:rStyle w:val="StyleUnderline"/>
        </w:rPr>
        <w:t>The chances are nil that Washington</w:t>
      </w:r>
      <w:r>
        <w:t xml:space="preserve">, which trembled at the artillery attack on </w:t>
      </w:r>
      <w:proofErr w:type="spellStart"/>
      <w:r>
        <w:t>Yeonpyeong</w:t>
      </w:r>
      <w:proofErr w:type="spellEnd"/>
      <w:r>
        <w:t xml:space="preserve"> Island, </w:t>
      </w:r>
      <w:r w:rsidRPr="0071057B">
        <w:rPr>
          <w:rStyle w:val="StyleUnderline"/>
        </w:rPr>
        <w:t>would risk a war with China by deploying its nuclear umbrella when the North launches a nuclear attack.</w:t>
      </w:r>
      <w:r>
        <w:t xml:space="preserve"> That is the limitation of the nuclear umbrella, and there lies the reason why Pyongyang will not give up its nuclear weapons. Nuclear weapons can be subject to negotiations, but a nuclear umbrella cannot. </w:t>
      </w:r>
      <w:r w:rsidRPr="007C22FD">
        <w:rPr>
          <w:rStyle w:val="StyleUnderline"/>
          <w:highlight w:val="magenta"/>
        </w:rPr>
        <w:t>The South's nuclear arms would</w:t>
      </w:r>
      <w:r>
        <w:t xml:space="preserve">, strictly speaking, </w:t>
      </w:r>
      <w:proofErr w:type="gramStart"/>
      <w:r w:rsidRPr="007C22FD">
        <w:rPr>
          <w:rStyle w:val="StyleUnderline"/>
          <w:highlight w:val="magenta"/>
        </w:rPr>
        <w:t>be</w:t>
      </w:r>
      <w:proofErr w:type="gramEnd"/>
      <w:r w:rsidRPr="007C22FD">
        <w:rPr>
          <w:rStyle w:val="StyleUnderline"/>
          <w:highlight w:val="magenta"/>
        </w:rPr>
        <w:t xml:space="preserve"> neither offensive nor defensive. They would be there to enforce restraint, establish balance between the two Koreas, and ensure negotiations</w:t>
      </w:r>
      <w:r>
        <w:t xml:space="preserve">. During the Cold War, </w:t>
      </w:r>
      <w:r w:rsidRPr="007C22FD">
        <w:rPr>
          <w:rStyle w:val="StyleUnderline"/>
          <w:highlight w:val="magenta"/>
        </w:rPr>
        <w:t>the U.S. and the Soviet Union were able to negotiate about their nuclear weapons precisely because of what was called "mutually assured destruction</w:t>
      </w:r>
      <w:r w:rsidRPr="0071057B">
        <w:rPr>
          <w:rStyle w:val="StyleUnderline"/>
        </w:rPr>
        <w:t xml:space="preserve">." </w:t>
      </w:r>
      <w:r w:rsidRPr="007C22FD">
        <w:rPr>
          <w:rStyle w:val="StyleUnderline"/>
          <w:highlight w:val="magenta"/>
        </w:rPr>
        <w:t>Without it, the negotiations would have failed</w:t>
      </w:r>
      <w:r>
        <w:t>.</w:t>
      </w:r>
    </w:p>
    <w:p w14:paraId="47EE355D" w14:textId="77777777" w:rsidR="00CE1364" w:rsidRPr="00CE1364" w:rsidRDefault="00CE1364" w:rsidP="00CE1364"/>
    <w:p w14:paraId="15CCFB18" w14:textId="14821396" w:rsidR="00CB365B" w:rsidRDefault="00CB365B" w:rsidP="0095680F">
      <w:pPr>
        <w:pStyle w:val="Heading2"/>
      </w:pPr>
      <w:r>
        <w:lastRenderedPageBreak/>
        <w:t xml:space="preserve">A2 South Korea/Japan </w:t>
      </w:r>
      <w:proofErr w:type="spellStart"/>
      <w:r>
        <w:t>Nuclearization</w:t>
      </w:r>
      <w:proofErr w:type="spellEnd"/>
      <w:r>
        <w:t xml:space="preserve"> = Bad</w:t>
      </w:r>
    </w:p>
    <w:p w14:paraId="73C981B6" w14:textId="1A9184C7" w:rsidR="00CB365B" w:rsidRDefault="00CB365B" w:rsidP="00CB365B">
      <w:pPr>
        <w:pStyle w:val="Heading3"/>
      </w:pPr>
      <w:r>
        <w:lastRenderedPageBreak/>
        <w:t>A2 Destabilizes Asia</w:t>
      </w:r>
    </w:p>
    <w:p w14:paraId="16929B84" w14:textId="77777777" w:rsidR="00CB365B" w:rsidRDefault="00CB365B" w:rsidP="00CB365B">
      <w:pPr>
        <w:pStyle w:val="Heading4"/>
      </w:pPr>
      <w:r>
        <w:t>A nuclear Japan and South Korea solve a laundry list of scenarios for nuke war- deters China and North Korea without entangling the US</w:t>
      </w:r>
    </w:p>
    <w:p w14:paraId="1164C75D" w14:textId="77777777" w:rsidR="00CB365B" w:rsidRDefault="00CB365B" w:rsidP="00CB365B">
      <w:proofErr w:type="spellStart"/>
      <w:r w:rsidRPr="005F0766">
        <w:rPr>
          <w:rStyle w:val="Style13ptBold"/>
        </w:rPr>
        <w:t>Bandow</w:t>
      </w:r>
      <w:proofErr w:type="spellEnd"/>
      <w:r w:rsidRPr="005F0766">
        <w:rPr>
          <w:rStyle w:val="Style13ptBold"/>
        </w:rPr>
        <w:t>,</w:t>
      </w:r>
      <w:r>
        <w:t xml:space="preserve"> Senior Fellow at the Cato Institute, </w:t>
      </w:r>
      <w:r w:rsidRPr="005F0766">
        <w:rPr>
          <w:rStyle w:val="Style13ptBold"/>
        </w:rPr>
        <w:t>2016</w:t>
      </w:r>
    </w:p>
    <w:p w14:paraId="6240EBF0" w14:textId="77777777" w:rsidR="00CB365B" w:rsidRPr="005F0766" w:rsidRDefault="00CB365B" w:rsidP="00CB365B">
      <w:r>
        <w:t xml:space="preserve">(Doug </w:t>
      </w:r>
      <w:proofErr w:type="spellStart"/>
      <w:r>
        <w:t>Bandow</w:t>
      </w:r>
      <w:proofErr w:type="spellEnd"/>
      <w:r>
        <w:t>, "Maybe South Korea Needs Its Own Nuclear Weapon", Huffington Post, Mar 09, 2016, http://www.huffingtonpost.com/entry/maybe-south-korea-needs-i_b_9416440, Accessed 7/13/16, JL @ RKS)</w:t>
      </w:r>
    </w:p>
    <w:p w14:paraId="6FA83605" w14:textId="77777777" w:rsidR="00CB365B" w:rsidRPr="00E20351" w:rsidRDefault="00CB365B" w:rsidP="00CB365B">
      <w:r>
        <w:t xml:space="preserve">Unfortunately, in Northeast Asia today nonproliferation operates a little like gun control in the U.S.: only the bad guys end up armed. </w:t>
      </w:r>
      <w:r w:rsidRPr="007C22FD">
        <w:rPr>
          <w:rStyle w:val="StyleUnderline"/>
          <w:highlight w:val="magenta"/>
        </w:rPr>
        <w:t>China, Russia, and North Korea all have nuclear weapons</w:t>
      </w:r>
      <w:r w:rsidRPr="005637DA">
        <w:rPr>
          <w:rStyle w:val="StyleUnderline"/>
        </w:rPr>
        <w:t xml:space="preserve">. America’s allies, </w:t>
      </w:r>
      <w:r w:rsidRPr="007C22FD">
        <w:rPr>
          <w:rStyle w:val="StyleUnderline"/>
          <w:highlight w:val="magenta"/>
        </w:rPr>
        <w:t>Japan and South Korea, do not, and expect Washington to defend them</w:t>
      </w:r>
      <w:r w:rsidRPr="005637DA">
        <w:rPr>
          <w:rStyle w:val="StyleUnderline"/>
        </w:rPr>
        <w:t xml:space="preserve">. To do so </w:t>
      </w:r>
      <w:r w:rsidRPr="007C22FD">
        <w:rPr>
          <w:rStyle w:val="StyleUnderline"/>
          <w:highlight w:val="magenta"/>
        </w:rPr>
        <w:t>the U.S. would have to risk Los Angeles to protect Seoul and Tokyo</w:t>
      </w:r>
      <w:r w:rsidRPr="007C22FD">
        <w:rPr>
          <w:highlight w:val="magenta"/>
        </w:rPr>
        <w:t xml:space="preserve"> </w:t>
      </w:r>
      <w:r>
        <w:t xml:space="preserve">— and maybe Taipei and Canberra as well, depending on how far Washington extends the “nuclear umbrella.” </w:t>
      </w:r>
      <w:r w:rsidRPr="005637DA">
        <w:rPr>
          <w:rStyle w:val="StyleUnderline"/>
        </w:rPr>
        <w:t xml:space="preserve">While America’s overwhelming nuclear arsenal should deter anyone else from using nukes, </w:t>
      </w:r>
      <w:r w:rsidRPr="007C22FD">
        <w:rPr>
          <w:rStyle w:val="StyleUnderline"/>
          <w:highlight w:val="magenta"/>
        </w:rPr>
        <w:t>conflicts do not always evolve rationally. If Washington’s nuclear commitment is triggered</w:t>
      </w:r>
      <w:r w:rsidRPr="005637DA">
        <w:rPr>
          <w:rStyle w:val="StyleUnderline"/>
        </w:rPr>
        <w:t>,</w:t>
      </w:r>
      <w:r>
        <w:t xml:space="preserve"> </w:t>
      </w:r>
      <w:r w:rsidRPr="005637DA">
        <w:rPr>
          <w:rStyle w:val="StyleUnderline"/>
        </w:rPr>
        <w:t>even inadvertently,</w:t>
      </w:r>
      <w:r>
        <w:t xml:space="preserve"> </w:t>
      </w:r>
      <w:r w:rsidRPr="007C22FD">
        <w:rPr>
          <w:rStyle w:val="StyleUnderline"/>
          <w:highlight w:val="magenta"/>
        </w:rPr>
        <w:t>the U.S. would find itself wandering down a completely unexpected and dangerous path</w:t>
      </w:r>
      <w:r>
        <w:t xml:space="preserve">. </w:t>
      </w:r>
      <w:r w:rsidRPr="005637DA">
        <w:rPr>
          <w:rStyle w:val="StyleUnderline"/>
        </w:rPr>
        <w:t>South Korea and Japan are important international partners, but their protection is not worth creating an unnecessary existential threat</w:t>
      </w:r>
      <w:r>
        <w:t xml:space="preserve"> to the American homeland. Indeed, </w:t>
      </w:r>
      <w:r w:rsidRPr="005637DA">
        <w:rPr>
          <w:rStyle w:val="StyleUnderline"/>
        </w:rPr>
        <w:t>the potential price of initiating nuclear war actually reduces the credibility of Washington’s commitment and thus its deterrent value</w:t>
      </w:r>
      <w:r>
        <w:t xml:space="preserve">. </w:t>
      </w:r>
      <w:r w:rsidRPr="007C22FD">
        <w:rPr>
          <w:rStyle w:val="StyleUnderline"/>
          <w:highlight w:val="magenta"/>
        </w:rPr>
        <w:t>Better to create a balance of power in which the U.S. is not a target if nukes start falling</w:t>
      </w:r>
      <w:r w:rsidRPr="005637DA">
        <w:rPr>
          <w:rStyle w:val="StyleUnderline"/>
        </w:rPr>
        <w:t xml:space="preserve">. </w:t>
      </w:r>
      <w:r w:rsidRPr="007C22FD">
        <w:rPr>
          <w:rStyle w:val="StyleUnderline"/>
          <w:highlight w:val="magenta"/>
        </w:rPr>
        <w:t xml:space="preserve">And </w:t>
      </w:r>
      <w:proofErr w:type="gramStart"/>
      <w:r w:rsidRPr="007C22FD">
        <w:rPr>
          <w:rStyle w:val="StyleUnderline"/>
          <w:highlight w:val="magenta"/>
        </w:rPr>
        <w:t>that would be achieved by independent South Korean and Japanese nuclear deterrents</w:t>
      </w:r>
      <w:proofErr w:type="gramEnd"/>
      <w:r>
        <w:t xml:space="preserve">. Such a prospect would antagonize, perhaps even convulse, China. But then, </w:t>
      </w:r>
      <w:r w:rsidRPr="007C22FD">
        <w:rPr>
          <w:rStyle w:val="StyleUnderline"/>
          <w:highlight w:val="magenta"/>
        </w:rPr>
        <w:t>such an arsenal would deter the P</w:t>
      </w:r>
      <w:r w:rsidRPr="005637DA">
        <w:rPr>
          <w:rStyle w:val="StyleUnderline"/>
        </w:rPr>
        <w:t xml:space="preserve">eople’s </w:t>
      </w:r>
      <w:r w:rsidRPr="007C22FD">
        <w:rPr>
          <w:rStyle w:val="StyleUnderline"/>
          <w:highlight w:val="magenta"/>
        </w:rPr>
        <w:t>R</w:t>
      </w:r>
      <w:r w:rsidRPr="005637DA">
        <w:rPr>
          <w:rStyle w:val="StyleUnderline"/>
        </w:rPr>
        <w:t xml:space="preserve">epublic of </w:t>
      </w:r>
      <w:r w:rsidRPr="007C22FD">
        <w:rPr>
          <w:rStyle w:val="StyleUnderline"/>
          <w:highlight w:val="magenta"/>
        </w:rPr>
        <w:t>C</w:t>
      </w:r>
      <w:r w:rsidRPr="005637DA">
        <w:rPr>
          <w:rStyle w:val="StyleUnderline"/>
        </w:rPr>
        <w:t xml:space="preserve">hina </w:t>
      </w:r>
      <w:r w:rsidRPr="007C22FD">
        <w:rPr>
          <w:rStyle w:val="StyleUnderline"/>
          <w:highlight w:val="magenta"/>
        </w:rPr>
        <w:t>as well as DPRK</w:t>
      </w:r>
      <w:r w:rsidRPr="005637DA">
        <w:rPr>
          <w:rStyle w:val="StyleUnderline"/>
        </w:rPr>
        <w:t>. Which also would serve American interests</w:t>
      </w:r>
      <w:r>
        <w:t xml:space="preserve">. </w:t>
      </w:r>
      <w:r w:rsidRPr="005637DA">
        <w:rPr>
          <w:rStyle w:val="StyleUnderline"/>
        </w:rPr>
        <w:t xml:space="preserve">Moreover, </w:t>
      </w:r>
      <w:r w:rsidRPr="007C22FD">
        <w:rPr>
          <w:rStyle w:val="StyleUnderline"/>
          <w:highlight w:val="magenta"/>
        </w:rPr>
        <w:t>the mere threat of spreading nuclear weapons might end up solving the problem</w:t>
      </w:r>
      <w:r w:rsidRPr="007C22FD">
        <w:rPr>
          <w:highlight w:val="magenta"/>
        </w:rPr>
        <w:t>.</w:t>
      </w:r>
      <w:r>
        <w:t xml:space="preserve"> That is, when faced with the prospect of Japanese and South Korean nuclear weapons, </w:t>
      </w:r>
      <w:r w:rsidRPr="005637DA">
        <w:rPr>
          <w:rStyle w:val="StyleUnderline"/>
        </w:rPr>
        <w:t>China might come to see the wisdom of applying greater pressure on the North</w:t>
      </w:r>
      <w:r>
        <w:t xml:space="preserve"> — most importantly, cutting off energy and food shipments. </w:t>
      </w:r>
      <w:r w:rsidRPr="005637DA">
        <w:rPr>
          <w:rStyle w:val="StyleUnderline"/>
        </w:rPr>
        <w:t>The U.S.-ROK discussions over THAAD appeared to touch a nerve in Beijing</w:t>
      </w:r>
      <w:r>
        <w:t xml:space="preserve">, and Xi </w:t>
      </w:r>
      <w:proofErr w:type="spellStart"/>
      <w:r>
        <w:t>Jinping’s</w:t>
      </w:r>
      <w:proofErr w:type="spellEnd"/>
      <w:r>
        <w:t xml:space="preserve"> government indicated its willingness support a UN resolution imposing more pain on the North for its latest nuclear launch. That declaration might end up being mostly for show, but maybe not. And the prospect of having two more nuclear neighbors would concentrate minds in </w:t>
      </w:r>
      <w:proofErr w:type="spellStart"/>
      <w:r>
        <w:t>Zhongnanhai</w:t>
      </w:r>
      <w:proofErr w:type="spellEnd"/>
      <w:r>
        <w:t xml:space="preserve">. Abandoning nonproliferation is not a decision to take lightly. No one wants a nuclear arms race. More nuclear powers mean more possibilities of misuse or mistake. Moreover, China might retaliate by accelerating its own nuclear development </w:t>
      </w:r>
      <w:proofErr w:type="gramStart"/>
      <w:r>
        <w:t>But</w:t>
      </w:r>
      <w:proofErr w:type="gramEnd"/>
      <w:r>
        <w:t xml:space="preserve"> </w:t>
      </w:r>
      <w:r w:rsidRPr="005637DA">
        <w:rPr>
          <w:rStyle w:val="StyleUnderline"/>
        </w:rPr>
        <w:t xml:space="preserve">the PRC already is improving its nuclear forces to diminish Washington’s edge. And </w:t>
      </w:r>
      <w:r w:rsidRPr="007C22FD">
        <w:rPr>
          <w:rStyle w:val="StyleUnderline"/>
          <w:highlight w:val="magenta"/>
        </w:rPr>
        <w:t xml:space="preserve">allowing North Korea to enjoy a unilateral advantage creates </w:t>
      </w:r>
      <w:r w:rsidRPr="005637DA">
        <w:rPr>
          <w:rStyle w:val="StyleUnderline"/>
        </w:rPr>
        <w:t>a</w:t>
      </w:r>
      <w:r>
        <w:t xml:space="preserve"> different, and even </w:t>
      </w:r>
      <w:r w:rsidRPr="005637DA">
        <w:rPr>
          <w:rStyle w:val="StyleUnderline"/>
        </w:rPr>
        <w:t>greater</w:t>
      </w:r>
      <w:r>
        <w:t xml:space="preserve">, </w:t>
      </w:r>
      <w:r w:rsidRPr="005637DA">
        <w:rPr>
          <w:rStyle w:val="StyleUnderline"/>
        </w:rPr>
        <w:t xml:space="preserve">set of </w:t>
      </w:r>
      <w:r w:rsidRPr="007C22FD">
        <w:rPr>
          <w:rStyle w:val="StyleUnderline"/>
          <w:highlight w:val="magenta"/>
        </w:rPr>
        <w:t>dangers</w:t>
      </w:r>
      <w:r>
        <w:t xml:space="preserve">. The right trade-off isn’t obvious. Which is why policymakers should consider the possibility of a nuclear South Korea. </w:t>
      </w:r>
      <w:r w:rsidRPr="005637DA">
        <w:rPr>
          <w:rStyle w:val="StyleUnderline"/>
        </w:rPr>
        <w:t>The NPT does not necessarily triumph over other security concerns</w:t>
      </w:r>
      <w:r>
        <w:t xml:space="preserve">. </w:t>
      </w:r>
      <w:r w:rsidRPr="005637DA">
        <w:rPr>
          <w:rStyle w:val="StyleUnderline"/>
        </w:rPr>
        <w:t xml:space="preserve">Keeping America entangled in the Korean imbroglio as Pyongyang develops nuclear weapons is a bad </w:t>
      </w:r>
      <w:proofErr w:type="gramStart"/>
      <w:r w:rsidRPr="005637DA">
        <w:rPr>
          <w:rStyle w:val="StyleUnderline"/>
        </w:rPr>
        <w:t>option which</w:t>
      </w:r>
      <w:proofErr w:type="gramEnd"/>
      <w:r w:rsidRPr="005637DA">
        <w:rPr>
          <w:rStyle w:val="StyleUnderline"/>
        </w:rPr>
        <w:t xml:space="preserve"> could turn catastrophic</w:t>
      </w:r>
      <w:r>
        <w:t xml:space="preserve">. </w:t>
      </w:r>
      <w:r w:rsidRPr="007C22FD">
        <w:rPr>
          <w:rStyle w:val="StyleUnderline"/>
          <w:highlight w:val="magenta"/>
        </w:rPr>
        <w:t>Blessing allied development of nuclear weapons might prove to be a better alternative</w:t>
      </w:r>
      <w:r>
        <w:t>. Park Chung-</w:t>
      </w:r>
      <w:proofErr w:type="spellStart"/>
      <w:r>
        <w:t>hee</w:t>
      </w:r>
      <w:proofErr w:type="spellEnd"/>
      <w:r>
        <w:t xml:space="preserve"> was a brute, determined to stifle political freedom while focusing on economic development. But his desire for an ROK </w:t>
      </w:r>
      <w:r>
        <w:lastRenderedPageBreak/>
        <w:t xml:space="preserve">nuclear weapon looks prescient. </w:t>
      </w:r>
      <w:r w:rsidRPr="005637DA">
        <w:rPr>
          <w:rStyle w:val="StyleUnderline"/>
        </w:rPr>
        <w:t>Maybe it’s time for the good guys in Northeast Asia to be armed as well</w:t>
      </w:r>
      <w:r>
        <w:t>.</w:t>
      </w:r>
    </w:p>
    <w:p w14:paraId="5D362DB1" w14:textId="77777777" w:rsidR="00CB365B" w:rsidRPr="00CB365B" w:rsidRDefault="00CB365B" w:rsidP="00CB365B"/>
    <w:p w14:paraId="72C67E56" w14:textId="4BC21CD6" w:rsidR="0095680F" w:rsidRDefault="0095680F" w:rsidP="0095680F">
      <w:pPr>
        <w:pStyle w:val="Heading2"/>
      </w:pPr>
      <w:r>
        <w:lastRenderedPageBreak/>
        <w:t xml:space="preserve">A2 </w:t>
      </w:r>
      <w:r w:rsidR="002E63C8">
        <w:t>States Give Nukes to Terrorists</w:t>
      </w:r>
    </w:p>
    <w:p w14:paraId="098027F4" w14:textId="560942AA" w:rsidR="0095680F" w:rsidRPr="0095680F" w:rsidRDefault="00AE7AA7" w:rsidP="0095680F">
      <w:pPr>
        <w:pStyle w:val="Heading3"/>
      </w:pPr>
      <w:r>
        <w:lastRenderedPageBreak/>
        <w:t>Risk of Retaliation</w:t>
      </w:r>
    </w:p>
    <w:p w14:paraId="3F7899A8" w14:textId="77777777" w:rsidR="0095680F" w:rsidRDefault="0095680F" w:rsidP="0095680F">
      <w:pPr>
        <w:pStyle w:val="Heading4"/>
      </w:pPr>
      <w:r>
        <w:t>No risk of states giving nuclear weapons to terrorists- lack of accountability and risk of retaliation</w:t>
      </w:r>
    </w:p>
    <w:p w14:paraId="10AB8FE3" w14:textId="77777777" w:rsidR="0095680F" w:rsidRPr="001C12AA" w:rsidRDefault="0095680F" w:rsidP="0095680F">
      <w:pPr>
        <w:rPr>
          <w:rStyle w:val="Style13ptBold"/>
        </w:rPr>
      </w:pPr>
      <w:proofErr w:type="spellStart"/>
      <w:r w:rsidRPr="001C12AA">
        <w:rPr>
          <w:rStyle w:val="Style13ptBold"/>
        </w:rPr>
        <w:t>Lieber</w:t>
      </w:r>
      <w:proofErr w:type="spellEnd"/>
      <w:r w:rsidRPr="001C12AA">
        <w:rPr>
          <w:rStyle w:val="Style13ptBold"/>
        </w:rPr>
        <w:t xml:space="preserve"> and Press, 2013</w:t>
      </w:r>
    </w:p>
    <w:p w14:paraId="20BBA061" w14:textId="77777777" w:rsidR="0095680F" w:rsidRDefault="0095680F" w:rsidP="0095680F">
      <w:r>
        <w:t>(</w:t>
      </w:r>
      <w:proofErr w:type="spellStart"/>
      <w:r>
        <w:t>Keir</w:t>
      </w:r>
      <w:proofErr w:type="spellEnd"/>
      <w:r>
        <w:t xml:space="preserve"> A. </w:t>
      </w:r>
      <w:proofErr w:type="spellStart"/>
      <w:r>
        <w:t>Lieber</w:t>
      </w:r>
      <w:proofErr w:type="spellEnd"/>
      <w:r>
        <w:t>, Associate Professor in the Edmund A. Walsh School of Foreign Service and the Department of Government at Georgetown University, and Daryl G. Press, Associate Professor of Government at Dartmouth College, "Why States Won’t Give Nuclear Weapons to Terrorists", International Security, Volume 38, Number 1, Summer 2013, Project Muse, Accessed 7/2/16, JL @ RKS)</w:t>
      </w:r>
    </w:p>
    <w:p w14:paraId="59046375" w14:textId="77777777" w:rsidR="0095680F" w:rsidRPr="00B07439" w:rsidRDefault="0095680F" w:rsidP="0095680F">
      <w:r w:rsidRPr="007C22FD">
        <w:rPr>
          <w:rStyle w:val="StyleUnderline"/>
          <w:highlight w:val="magenta"/>
        </w:rPr>
        <w:t xml:space="preserve">If a state were </w:t>
      </w:r>
      <w:proofErr w:type="spellStart"/>
      <w:r w:rsidRPr="007C22FD">
        <w:rPr>
          <w:rStyle w:val="StyleUnderline"/>
          <w:highlight w:val="magenta"/>
        </w:rPr>
        <w:t>undeterrable</w:t>
      </w:r>
      <w:proofErr w:type="spellEnd"/>
      <w:r w:rsidRPr="001C12AA">
        <w:rPr>
          <w:rStyle w:val="StyleUnderline"/>
        </w:rPr>
        <w:t>—that is, if its leaders did not fear retaliation—</w:t>
      </w:r>
      <w:r w:rsidRPr="007C22FD">
        <w:rPr>
          <w:rStyle w:val="StyleUnderline"/>
          <w:highlight w:val="magenta"/>
        </w:rPr>
        <w:t>it would presumably conduct a nuclear strike itself rather than subcontract the job to a terrorist group, ensuring that the weapons were used against the desired target at the desired time</w:t>
      </w:r>
      <w:r w:rsidRPr="007C22FD">
        <w:rPr>
          <w:highlight w:val="magenta"/>
        </w:rPr>
        <w:t xml:space="preserve"> </w:t>
      </w:r>
      <w:r>
        <w:t xml:space="preserve">(not against a target ultimately chosen by terrorists). </w:t>
      </w:r>
      <w:r w:rsidRPr="007C22FD">
        <w:rPr>
          <w:rStyle w:val="StyleUnderline"/>
          <w:highlight w:val="magenta"/>
        </w:rPr>
        <w:t>The calculated, “back-door” approach of transferring weapons to terrorists makes sense only if a state fears retaliation</w:t>
      </w:r>
      <w:r w:rsidRPr="001C12AA">
        <w:rPr>
          <w:rStyle w:val="StyleUnderline"/>
        </w:rPr>
        <w:t>. The core of the nuclear-attack-by-proxy argument is that a state otherwise deterred by the threat of retaliation might conduct an attack if it could do so surreptitiously by passing nuclear weapons to terrorists.</w:t>
      </w:r>
      <w:r>
        <w:t xml:space="preserve"> Giving nuclear capability to a terrorist group with which the state enjoys close relations and substantial trust could allow the state to conduct the attack while avoiding devastating punishment. Some </w:t>
      </w:r>
      <w:r w:rsidRPr="007C22FD">
        <w:rPr>
          <w:rStyle w:val="StyleUnderline"/>
          <w:highlight w:val="magenta"/>
        </w:rPr>
        <w:t xml:space="preserve">analysts are skeptical about such sponsored nuclear terrorism, arguing that a state may not be willing to deplete its small nuclear arsenal </w:t>
      </w:r>
      <w:r w:rsidRPr="001C12AA">
        <w:rPr>
          <w:rStyle w:val="StyleUnderline"/>
        </w:rPr>
        <w:t>or stock of precious nuclear materials.</w:t>
      </w:r>
      <w:r>
        <w:t xml:space="preserve"> More important, </w:t>
      </w:r>
      <w:r w:rsidRPr="007C22FD">
        <w:rPr>
          <w:rStyle w:val="StyleUnderline"/>
          <w:highlight w:val="magenta"/>
        </w:rPr>
        <w:t xml:space="preserve">a state sponsor would fear that a terrorist organization might use the weapons or materials in ways the state never intended, provoking retaliation </w:t>
      </w:r>
      <w:r w:rsidRPr="001C12AA">
        <w:rPr>
          <w:rStyle w:val="StyleUnderline"/>
        </w:rPr>
        <w:t>that would destroy the regime</w:t>
      </w:r>
      <w:r>
        <w:t xml:space="preserve">.14 Nuclear weapons are the most powerful weapons a state can acquire, and </w:t>
      </w:r>
      <w:r w:rsidRPr="007C22FD">
        <w:rPr>
          <w:rStyle w:val="StyleUnderline"/>
          <w:highlight w:val="magenta"/>
        </w:rPr>
        <w:t>handing that power to an actor over which the state has less than complete control would be an enormous</w:t>
      </w:r>
      <w:r>
        <w:t xml:space="preserve">, epochal </w:t>
      </w:r>
      <w:r w:rsidRPr="007C22FD">
        <w:rPr>
          <w:rStyle w:val="StyleUnderline"/>
          <w:highlight w:val="magenta"/>
        </w:rPr>
        <w:t>decision</w:t>
      </w:r>
      <w:r>
        <w:t>—</w:t>
      </w:r>
      <w:r w:rsidRPr="007C22FD">
        <w:rPr>
          <w:rStyle w:val="StyleUnderline"/>
          <w:highlight w:val="magenta"/>
        </w:rPr>
        <w:t>one unlikely to be taken by regimes that are typically obsessed with power and their own survival</w:t>
      </w:r>
      <w:r>
        <w:t xml:space="preserve">. Perhaps </w:t>
      </w:r>
      <w:r w:rsidRPr="007C22FD">
        <w:rPr>
          <w:rStyle w:val="StyleUnderline"/>
          <w:highlight w:val="magenta"/>
        </w:rPr>
        <w:t xml:space="preserve">the most important reason to doubt the </w:t>
      </w:r>
      <w:r w:rsidRPr="001C12AA">
        <w:rPr>
          <w:rStyle w:val="StyleUnderline"/>
        </w:rPr>
        <w:t xml:space="preserve">nuclear-attack-by-proxy </w:t>
      </w:r>
      <w:r w:rsidRPr="007C22FD">
        <w:rPr>
          <w:rStyle w:val="StyleUnderline"/>
          <w:highlight w:val="magenta"/>
        </w:rPr>
        <w:t>scenario is the likelihood that the</w:t>
      </w:r>
      <w:r w:rsidRPr="001C12AA">
        <w:rPr>
          <w:rStyle w:val="StyleUnderline"/>
        </w:rPr>
        <w:t xml:space="preserve"> ultimate </w:t>
      </w:r>
      <w:r w:rsidRPr="007C22FD">
        <w:rPr>
          <w:rStyle w:val="StyleUnderline"/>
          <w:highlight w:val="magenta"/>
        </w:rPr>
        <w:t>source of the weapon might be discovered</w:t>
      </w:r>
      <w:r>
        <w:t xml:space="preserve">.15 </w:t>
      </w:r>
      <w:r w:rsidRPr="001C12AA">
        <w:rPr>
          <w:rStyle w:val="StyleUnderline"/>
        </w:rPr>
        <w:t>One means of identifying the state source of a nuclear terrorist attack is through “nuclear forensics”</w:t>
      </w:r>
      <w:r>
        <w:t xml:space="preserve">—the use of a bomb’s isotopic fingerprints to trace the fissile material device back to the reactors, enrichment facilities, or uranium mines from which it was derived. In theory, </w:t>
      </w:r>
      <w:r w:rsidRPr="007C22FD">
        <w:rPr>
          <w:rStyle w:val="StyleUnderline"/>
          <w:highlight w:val="magenta"/>
        </w:rPr>
        <w:t>the material that remains after an explosion can yield crucial information about its source</w:t>
      </w:r>
      <w:r>
        <w:t>: the ratio of uranium isotopes varies according to where the raw uranium was mined and how it was processed, and the composition of weapons-grade plutonium reveals clues about the particular reactor used to produce it and how long the material spent in the reactor.</w:t>
      </w:r>
      <w:r w:rsidRPr="001C12AA">
        <w:rPr>
          <w:rStyle w:val="StyleUnderline"/>
        </w:rPr>
        <w:t xml:space="preserve">16 </w:t>
      </w:r>
      <w:r w:rsidRPr="007C22FD">
        <w:rPr>
          <w:rStyle w:val="StyleUnderline"/>
          <w:highlight w:val="magenta"/>
        </w:rPr>
        <w:t xml:space="preserve">The possibility that the covert plot could be discovered </w:t>
      </w:r>
      <w:r w:rsidRPr="007C22FD">
        <w:rPr>
          <w:highlight w:val="magenta"/>
        </w:rPr>
        <w:t>[</w:t>
      </w:r>
      <w:r>
        <w:t xml:space="preserve">End Page 85] </w:t>
      </w:r>
      <w:r w:rsidRPr="001C12AA">
        <w:rPr>
          <w:rStyle w:val="StyleUnderline"/>
        </w:rPr>
        <w:t xml:space="preserve">before being carried out also </w:t>
      </w:r>
      <w:r w:rsidRPr="007C22FD">
        <w:rPr>
          <w:rStyle w:val="StyleUnderline"/>
          <w:highlight w:val="magenta"/>
        </w:rPr>
        <w:t>acts as a deterrent</w:t>
      </w:r>
      <w:r>
        <w:t xml:space="preserve">. For these and other reasons, some analysts argue that </w:t>
      </w:r>
      <w:r w:rsidRPr="007C22FD">
        <w:rPr>
          <w:rStyle w:val="StyleUnderline"/>
          <w:highlight w:val="magenta"/>
        </w:rPr>
        <w:t>nuclear terrorism is unlikely</w:t>
      </w:r>
      <w:r>
        <w:t>.</w:t>
      </w:r>
    </w:p>
    <w:p w14:paraId="18685E84" w14:textId="77777777" w:rsidR="0095680F" w:rsidRDefault="0095680F" w:rsidP="0095680F"/>
    <w:p w14:paraId="4E1EC9E2" w14:textId="1A1D91D6" w:rsidR="00AE7AA7" w:rsidRDefault="00AE7AA7" w:rsidP="00AE7AA7">
      <w:pPr>
        <w:pStyle w:val="Heading3"/>
      </w:pPr>
      <w:r>
        <w:lastRenderedPageBreak/>
        <w:t>Nuclear Forensics</w:t>
      </w:r>
    </w:p>
    <w:p w14:paraId="76FEADB7" w14:textId="77777777" w:rsidR="0095680F" w:rsidRDefault="0095680F" w:rsidP="0095680F">
      <w:pPr>
        <w:pStyle w:val="Heading4"/>
      </w:pPr>
      <w:r>
        <w:t>States won’t give nuclear weapons to terrorists- traceable connections, inability of terrorist organizations to carry out attacks, and inability to control rogue actors</w:t>
      </w:r>
    </w:p>
    <w:p w14:paraId="235B356D" w14:textId="77777777" w:rsidR="0095680F" w:rsidRDefault="0095680F" w:rsidP="0095680F">
      <w:pPr>
        <w:widowControl w:val="0"/>
        <w:autoSpaceDE w:val="0"/>
        <w:autoSpaceDN w:val="0"/>
        <w:adjustRightInd w:val="0"/>
        <w:rPr>
          <w:rFonts w:cs="Cambria Math"/>
          <w:sz w:val="26"/>
          <w:szCs w:val="26"/>
        </w:rPr>
      </w:pPr>
      <w:proofErr w:type="spellStart"/>
      <w:r>
        <w:rPr>
          <w:rFonts w:cs="Cambria Math"/>
          <w:sz w:val="26"/>
          <w:szCs w:val="26"/>
        </w:rPr>
        <w:t>Lieber</w:t>
      </w:r>
      <w:proofErr w:type="spellEnd"/>
      <w:r>
        <w:rPr>
          <w:rFonts w:cs="Cambria Math"/>
          <w:sz w:val="26"/>
          <w:szCs w:val="26"/>
        </w:rPr>
        <w:t xml:space="preserve"> and Press, 2013</w:t>
      </w:r>
    </w:p>
    <w:p w14:paraId="7D1D5875" w14:textId="77777777" w:rsidR="0095680F" w:rsidRDefault="0095680F" w:rsidP="0095680F">
      <w:pPr>
        <w:widowControl w:val="0"/>
        <w:autoSpaceDE w:val="0"/>
        <w:autoSpaceDN w:val="0"/>
        <w:adjustRightInd w:val="0"/>
        <w:rPr>
          <w:rFonts w:cs="Cambria Math"/>
          <w:szCs w:val="22"/>
        </w:rPr>
      </w:pPr>
      <w:r>
        <w:rPr>
          <w:rFonts w:cs="Cambria Math"/>
          <w:szCs w:val="22"/>
        </w:rPr>
        <w:t>(</w:t>
      </w:r>
      <w:proofErr w:type="spellStart"/>
      <w:r>
        <w:rPr>
          <w:rFonts w:cs="Cambria Math"/>
          <w:szCs w:val="22"/>
        </w:rPr>
        <w:t>Keir</w:t>
      </w:r>
      <w:proofErr w:type="spellEnd"/>
      <w:r>
        <w:rPr>
          <w:rFonts w:cs="Cambria Math"/>
          <w:szCs w:val="22"/>
        </w:rPr>
        <w:t xml:space="preserve"> A. </w:t>
      </w:r>
      <w:proofErr w:type="spellStart"/>
      <w:r>
        <w:rPr>
          <w:rFonts w:cs="Cambria Math"/>
          <w:szCs w:val="22"/>
        </w:rPr>
        <w:t>Lieber</w:t>
      </w:r>
      <w:proofErr w:type="spellEnd"/>
      <w:r>
        <w:rPr>
          <w:rFonts w:cs="Cambria Math"/>
          <w:szCs w:val="22"/>
        </w:rPr>
        <w:t>, Associate Professor in the Edmund A. Walsh School of Foreign Service and the Department of Government at Georgetown University, and Daryl G. Press, Associate Professor of Government at Dartmouth College, "Why States Won’t Give Nuclear Weapons to Terrorists", International Security, Volume 38, Number 1, Summer 2013, Project Muse, Accessed 7/2/16, JL @ RKS)</w:t>
      </w:r>
    </w:p>
    <w:p w14:paraId="69D773BE" w14:textId="77777777" w:rsidR="0095680F" w:rsidRPr="001C12AA" w:rsidRDefault="0095680F" w:rsidP="0095680F">
      <w:r>
        <w:t xml:space="preserve">The data presented above reveal that </w:t>
      </w:r>
      <w:r w:rsidRPr="00492776">
        <w:rPr>
          <w:rStyle w:val="StyleUnderline"/>
        </w:rPr>
        <w:t xml:space="preserve">devastating attacks are usually attributed to the responsible terrorist organization. </w:t>
      </w:r>
      <w:r w:rsidRPr="007C22FD">
        <w:rPr>
          <w:rStyle w:val="StyleUnderline"/>
          <w:highlight w:val="magenta"/>
        </w:rPr>
        <w:t>But to deter states from passing nuclear weapons or materials to terrorists, one must also be able to connect the terrorists to their state sponsor</w:t>
      </w:r>
      <w:r>
        <w:t xml:space="preserve">. How difficult would it be to do this? </w:t>
      </w:r>
      <w:r w:rsidRPr="007C22FD">
        <w:rPr>
          <w:rStyle w:val="StyleUnderline"/>
          <w:highlight w:val="magenta"/>
        </w:rPr>
        <w:t>Passing nuclear weapons or material to a terrorist group under any circumstances would be a remarkably risky act. A leader who sponsored nuclear terrorism</w:t>
      </w:r>
      <w:r w:rsidRPr="007C22FD">
        <w:rPr>
          <w:highlight w:val="magenta"/>
        </w:rPr>
        <w:t xml:space="preserve"> </w:t>
      </w:r>
      <w:r>
        <w:t xml:space="preserve">[End Page 91] </w:t>
      </w:r>
      <w:r w:rsidRPr="007C22FD">
        <w:rPr>
          <w:rStyle w:val="StyleUnderline"/>
          <w:highlight w:val="magenta"/>
        </w:rPr>
        <w:t>would be wagering</w:t>
      </w:r>
      <w:r w:rsidRPr="007C22FD">
        <w:rPr>
          <w:highlight w:val="magenta"/>
        </w:rPr>
        <w:t xml:space="preserve"> </w:t>
      </w:r>
      <w:r>
        <w:t xml:space="preserve">his life, the lives of family members, his regime, and his </w:t>
      </w:r>
      <w:r w:rsidRPr="007C22FD">
        <w:rPr>
          <w:rStyle w:val="StyleUnderline"/>
          <w:highlight w:val="magenta"/>
        </w:rPr>
        <w:t xml:space="preserve">country’s fate </w:t>
      </w:r>
      <w:r w:rsidRPr="00492776">
        <w:rPr>
          <w:rStyle w:val="StyleUnderline"/>
        </w:rPr>
        <w:t>on the hope that the operation would remain anonymous</w:t>
      </w:r>
      <w:r>
        <w:t xml:space="preserve">. </w:t>
      </w:r>
      <w:proofErr w:type="gramStart"/>
      <w:r w:rsidRPr="007C22FD">
        <w:rPr>
          <w:rStyle w:val="StyleUnderline"/>
          <w:highlight w:val="magenta"/>
        </w:rPr>
        <w:t>If the terror group used the weapon against a different enemy or revealed the source of the weapon</w:t>
      </w:r>
      <w:r w:rsidRPr="00492776">
        <w:rPr>
          <w:rStyle w:val="StyleUnderline"/>
        </w:rPr>
        <w:t xml:space="preserve">, or if the terror group’s operatives or senior leadership were penetrated by foreign intelligence, </w:t>
      </w:r>
      <w:r w:rsidRPr="007C22FD">
        <w:rPr>
          <w:rStyle w:val="StyleUnderline"/>
          <w:highlight w:val="magenta"/>
        </w:rPr>
        <w:t xml:space="preserve">the consequences could be catastrophic </w:t>
      </w:r>
      <w:r w:rsidRPr="00492776">
        <w:rPr>
          <w:rStyle w:val="StyleUnderline"/>
        </w:rPr>
        <w:t>for the sponsor</w:t>
      </w:r>
      <w:r>
        <w:t>.</w:t>
      </w:r>
      <w:proofErr w:type="gramEnd"/>
      <w:r>
        <w:t xml:space="preserve"> </w:t>
      </w:r>
      <w:r w:rsidRPr="00492776">
        <w:rPr>
          <w:rStyle w:val="StyleUnderline"/>
        </w:rPr>
        <w:t xml:space="preserve">Given the enormous risks involved, </w:t>
      </w:r>
      <w:r w:rsidRPr="007C22FD">
        <w:rPr>
          <w:rStyle w:val="StyleUnderline"/>
          <w:highlight w:val="magenta"/>
        </w:rPr>
        <w:t>it is difficult to imagine a state’s leaders placing so much faith in a terrorist organization</w:t>
      </w:r>
      <w:r w:rsidRPr="007C22FD">
        <w:rPr>
          <w:highlight w:val="magenta"/>
        </w:rPr>
        <w:t xml:space="preserve"> </w:t>
      </w:r>
      <w:r>
        <w:t xml:space="preserve">unless they already had a long-running, close, and trusting relationship with that group, and unless that group had repeatedly demonstrated its reliability, competence, and ability to maintain secrecy. </w:t>
      </w:r>
      <w:r w:rsidRPr="00492776">
        <w:rPr>
          <w:rStyle w:val="StyleUnderline"/>
        </w:rPr>
        <w:t xml:space="preserve">Furthermore, </w:t>
      </w:r>
      <w:r w:rsidRPr="007C22FD">
        <w:rPr>
          <w:rStyle w:val="StyleUnderline"/>
          <w:highlight w:val="magenta"/>
        </w:rPr>
        <w:t>leaders considering giving nuclear weapons to terror groups would need to find a group with the demonstrated capability to conduct complex operations across international borders</w:t>
      </w:r>
      <w:r>
        <w:t xml:space="preserve">.27 </w:t>
      </w:r>
      <w:r w:rsidRPr="00492776">
        <w:rPr>
          <w:rStyle w:val="StyleUnderline"/>
        </w:rPr>
        <w:t xml:space="preserve">Many violent </w:t>
      </w:r>
      <w:proofErr w:type="spellStart"/>
      <w:r w:rsidRPr="00492776">
        <w:rPr>
          <w:rStyle w:val="StyleUnderline"/>
        </w:rPr>
        <w:t>nonstate</w:t>
      </w:r>
      <w:proofErr w:type="spellEnd"/>
      <w:r w:rsidRPr="00492776">
        <w:rPr>
          <w:rStyle w:val="StyleUnderline"/>
        </w:rPr>
        <w:t xml:space="preserve"> groups can plant roadside bombs or conduct small-scale ambushes against unsuspecting targets, but those relatively simple attacks do not imply an ability to conduct complex international operations involving trainin</w:t>
      </w:r>
      <w:r>
        <w:t xml:space="preserve">g, [End Page 92] </w:t>
      </w:r>
      <w:r w:rsidRPr="00492776">
        <w:rPr>
          <w:rStyle w:val="StyleUnderline"/>
        </w:rPr>
        <w:t>travel, visas, finances, and secure communications</w:t>
      </w:r>
      <w:r>
        <w:t xml:space="preserve">.28 In short, both the complexities of the mission and the need for unwavering trust mean that a state seeking to orchestrate a nuclear attack by proxy would be limited to collaborations with well-established terrorist organizations with which it has existing relationships, simplifying the task of connecting terrorist perpetrators to their state sponsors. To assess the difficulty of connecting terrorists to their sponsors, we compiled a list of terror organizations—focusing on those with close relationships to one or more countries. We began with the U.S. State Department’s list of foreign terrorist organizations (FTOs), which we then adjusted, as described below, to account for potential omissions.29 The adjustments generally involved adding state-sponsored terror groups to the State Department’s list, which, by itself, would make it harder to establish our claim that victims could trace attacks from guilty terrorists to their sponsors. </w:t>
      </w:r>
      <w:r w:rsidRPr="00492776">
        <w:t>According to the State Department, there are fifty-one FTOs, only nine of which have state sponsors.30 Furthermore, according to the State Department, only four countries actively sponsor terror groups: Cuba, Iran, Libya, and Syria.31 [End Page 93]</w:t>
      </w:r>
      <w:r>
        <w:t xml:space="preserve"> We made three significant adjustments to this list. Some experts argue that the State Department understates </w:t>
      </w:r>
      <w:r>
        <w:lastRenderedPageBreak/>
        <w:t>Pakistan’s and Venezuela’s roles in supporting various FTOs, so we added four FTOs that are alleged to have close ties to Pakistan and two that are often linked to Venezuela.32 Furthermore, several terror experts note that al-Qaida has meaningful ties with Iran, even if their relationship is plagued by substantial distrust.33 (For example, Iran has held [End Page 94] key al-Qaida members and their families hostage, perhaps in order to deter al-Qaida from attacking Iran or to gain release of Iranian hostages held by the organization.34 But because ties between the state and the group exist, we include al-Qaida on our list.) We are thus left with fifteen terror groups and six states that sponsor terrorism (see table 1)</w:t>
      </w:r>
      <w:proofErr w:type="gramStart"/>
      <w:r>
        <w:t>.35</w:t>
      </w:r>
      <w:proofErr w:type="gramEnd"/>
      <w:r>
        <w:t xml:space="preserve"> Table 1 appears to present a daunting list of FTOs and states, but </w:t>
      </w:r>
      <w:r w:rsidRPr="007C22FD">
        <w:rPr>
          <w:rStyle w:val="StyleUnderline"/>
          <w:highlight w:val="magenta"/>
        </w:rPr>
        <w:t>the data show that tracing an attack from a terror group to its sponsor would be relatively simple</w:t>
      </w:r>
      <w:r w:rsidRPr="00066FCC">
        <w:rPr>
          <w:rStyle w:val="StyleUnderline"/>
        </w:rPr>
        <w:t xml:space="preserve">. First, </w:t>
      </w:r>
      <w:r w:rsidRPr="007C22FD">
        <w:rPr>
          <w:rStyle w:val="StyleUnderline"/>
          <w:highlight w:val="magenta"/>
        </w:rPr>
        <w:t>nearly all of the terror groups</w:t>
      </w:r>
      <w:r w:rsidRPr="007C22FD">
        <w:rPr>
          <w:highlight w:val="magenta"/>
        </w:rPr>
        <w:t xml:space="preserve"> </w:t>
      </w:r>
      <w:r>
        <w:t xml:space="preserve">listed </w:t>
      </w:r>
      <w:r w:rsidRPr="007C22FD">
        <w:rPr>
          <w:rStyle w:val="StyleUnderline"/>
          <w:highlight w:val="magenta"/>
        </w:rPr>
        <w:t>have only one or two sponsors</w:t>
      </w:r>
      <w:r>
        <w:t xml:space="preserve">: nine FTOs have a single sponsor; five have two sponsors; and only one—the Abu </w:t>
      </w:r>
      <w:proofErr w:type="spellStart"/>
      <w:r>
        <w:t>Nidal</w:t>
      </w:r>
      <w:proofErr w:type="spellEnd"/>
      <w:r>
        <w:t xml:space="preserve"> Organization—has three (and it might soon have only a single sponsor)</w:t>
      </w:r>
      <w:proofErr w:type="gramStart"/>
      <w:r>
        <w:t>.36</w:t>
      </w:r>
      <w:proofErr w:type="gramEnd"/>
      <w:r>
        <w:t xml:space="preserve"> Furthermore, </w:t>
      </w:r>
      <w:r w:rsidRPr="00066FCC">
        <w:rPr>
          <w:rStyle w:val="StyleUnderline"/>
        </w:rPr>
        <w:t>only one of the sponsors has nuclear weapons or bomb quantities of fissile material</w:t>
      </w:r>
      <w:r>
        <w:t xml:space="preserve"> (Pakistan). If Pakistan were to consider giving a weapon to terrorists, it would not turn to Hezbollah or Hamas, with which it has weak connections. Nor, for the same reason, would Iran give nuclear weapons or material to </w:t>
      </w:r>
      <w:proofErr w:type="spellStart"/>
      <w:r>
        <w:t>Jaish</w:t>
      </w:r>
      <w:proofErr w:type="spellEnd"/>
      <w:r>
        <w:t xml:space="preserve">-e-Mohammed. </w:t>
      </w:r>
      <w:r w:rsidRPr="007C22FD">
        <w:rPr>
          <w:rStyle w:val="StyleUnderline"/>
          <w:highlight w:val="magenta"/>
        </w:rPr>
        <w:t>The implication is clear: if a terrorist group is identified in a nuclear attack, the list of possible sponsors will be short</w:t>
      </w:r>
      <w:r w:rsidRPr="00066FCC">
        <w:rPr>
          <w:rStyle w:val="StyleUnderline"/>
        </w:rPr>
        <w:t>. In almost every conceivable case, a single nuclear-armed suspect will stand out</w:t>
      </w:r>
      <w:r>
        <w:t xml:space="preserve">. Finally, table 1 does not capture the momentous changes under way in the Middle East. It is unclear whether post-Qaddafi Libya will continue to sponsor terrorism or whether Syria (currently enmeshed in civil war) will remain a sponsor for long. If those two states were to cease supporting FTOs, then no FTO would have more than a single sponsor—making it simple to trace an attack from an identified group to the country that supplied it. </w:t>
      </w:r>
      <w:r w:rsidRPr="00066FCC">
        <w:rPr>
          <w:rStyle w:val="StyleUnderline"/>
        </w:rPr>
        <w:t>This discussion highlights the fundamental conundrum for a country seeking to sponsor nuclear terror: given the incredible risks, it must collaborate with a group that it trusts completely. At the same time, it must choose a terror partner with whom it has weak</w:t>
      </w:r>
      <w:r>
        <w:t xml:space="preserve"> (and hence untraceable) </w:t>
      </w:r>
      <w:r w:rsidRPr="00066FCC">
        <w:rPr>
          <w:rStyle w:val="StyleUnderline"/>
        </w:rPr>
        <w:t>ties. These two goals are fundamentally contradictory</w:t>
      </w:r>
      <w:r>
        <w:t>. Only a terrorist group with a long association and deep ties (and a record of effective operations) could be trusted with a nuclear weapon; such a group, however, would be unlikely to stay below the radar of Western intelligence agencies and hide those close ties. [End Page 95]</w:t>
      </w:r>
    </w:p>
    <w:p w14:paraId="43E98C4C" w14:textId="77777777" w:rsidR="0095680F" w:rsidRPr="0095680F" w:rsidRDefault="0095680F" w:rsidP="0095680F"/>
    <w:p w14:paraId="25765A94" w14:textId="6A42C380" w:rsidR="00F367A4" w:rsidRDefault="004913CA" w:rsidP="004913CA">
      <w:pPr>
        <w:pStyle w:val="Heading1"/>
      </w:pPr>
      <w:r>
        <w:lastRenderedPageBreak/>
        <w:t>Proliferation Bad</w:t>
      </w:r>
    </w:p>
    <w:p w14:paraId="3434F06D" w14:textId="77777777" w:rsidR="005E01A9" w:rsidRDefault="005E01A9" w:rsidP="005E01A9">
      <w:pPr>
        <w:pStyle w:val="Heading2"/>
      </w:pPr>
      <w:r>
        <w:lastRenderedPageBreak/>
        <w:t>Alliances</w:t>
      </w:r>
    </w:p>
    <w:p w14:paraId="6DF85CBD" w14:textId="77777777" w:rsidR="005E01A9" w:rsidRDefault="005E01A9" w:rsidP="005E01A9">
      <w:pPr>
        <w:pStyle w:val="Heading3"/>
      </w:pPr>
      <w:r>
        <w:lastRenderedPageBreak/>
        <w:t>Allies Question Security Commitments and Proliferate</w:t>
      </w:r>
    </w:p>
    <w:p w14:paraId="6C0AA203" w14:textId="77777777" w:rsidR="005E01A9" w:rsidRDefault="005E01A9" w:rsidP="005E01A9">
      <w:pPr>
        <w:pStyle w:val="Heading4"/>
      </w:pPr>
      <w:r>
        <w:t>Washington cannot maintain alliances under nuclear proliferation- threatens security commitments and causes allies to proliferate- hurts US international influence</w:t>
      </w:r>
    </w:p>
    <w:p w14:paraId="6EF647E5" w14:textId="77777777" w:rsidR="005E01A9" w:rsidRDefault="005E01A9" w:rsidP="005E01A9">
      <w:pPr>
        <w:widowControl w:val="0"/>
        <w:autoSpaceDE w:val="0"/>
        <w:autoSpaceDN w:val="0"/>
        <w:adjustRightInd w:val="0"/>
        <w:rPr>
          <w:rFonts w:ascii="Times New Roman" w:hAnsi="Times New Roman" w:cs="Times New Roman"/>
          <w:szCs w:val="22"/>
        </w:rPr>
      </w:pPr>
      <w:proofErr w:type="spellStart"/>
      <w:r>
        <w:rPr>
          <w:rFonts w:cs="Cambria Math"/>
          <w:sz w:val="26"/>
          <w:szCs w:val="26"/>
        </w:rPr>
        <w:t>Kroenig</w:t>
      </w:r>
      <w:proofErr w:type="spellEnd"/>
      <w:r>
        <w:rPr>
          <w:rFonts w:cs="Cambria Math"/>
          <w:szCs w:val="22"/>
        </w:rPr>
        <w:t xml:space="preserve">, Associate Professor and International Relations Field Chair at Georgetown, </w:t>
      </w:r>
      <w:r>
        <w:rPr>
          <w:rFonts w:cs="Cambria Math"/>
          <w:sz w:val="26"/>
          <w:szCs w:val="26"/>
        </w:rPr>
        <w:t>2015</w:t>
      </w:r>
    </w:p>
    <w:p w14:paraId="7931114D" w14:textId="77777777" w:rsidR="005E01A9" w:rsidRDefault="005E01A9" w:rsidP="005E01A9">
      <w:pPr>
        <w:widowControl w:val="0"/>
        <w:autoSpaceDE w:val="0"/>
        <w:autoSpaceDN w:val="0"/>
        <w:adjustRightInd w:val="0"/>
        <w:rPr>
          <w:rFonts w:ascii="Times New Roman" w:hAnsi="Times New Roman" w:cs="Times New Roman"/>
          <w:szCs w:val="22"/>
        </w:rPr>
      </w:pPr>
      <w:r>
        <w:rPr>
          <w:rFonts w:cs="Cambria Math"/>
          <w:szCs w:val="22"/>
        </w:rPr>
        <w:t xml:space="preserve">(Matthew </w:t>
      </w:r>
      <w:proofErr w:type="spellStart"/>
      <w:r>
        <w:rPr>
          <w:rFonts w:cs="Cambria Math"/>
          <w:szCs w:val="22"/>
        </w:rPr>
        <w:t>Kroenig</w:t>
      </w:r>
      <w:proofErr w:type="spellEnd"/>
      <w:r>
        <w:rPr>
          <w:rFonts w:cs="Cambria Math"/>
          <w:szCs w:val="22"/>
        </w:rPr>
        <w:t>, Nonresident Senior Fellow, Brent Scowcroft Center on International Security, "The History of Proliferation Optimism: Does It Have a Future?</w:t>
      </w:r>
      <w:proofErr w:type="gramStart"/>
      <w:r>
        <w:rPr>
          <w:rFonts w:cs="Cambria Math"/>
          <w:szCs w:val="22"/>
        </w:rPr>
        <w:t>",</w:t>
      </w:r>
      <w:proofErr w:type="gramEnd"/>
      <w:r>
        <w:rPr>
          <w:rFonts w:cs="Cambria Math"/>
          <w:szCs w:val="22"/>
        </w:rPr>
        <w:t xml:space="preserve"> The Journal of Strategic Studies, 2015 Vol. 38, Nos. 1–2, https://www.researchgate.net/publication/273960071_The_History_of_Proliferation_Optimism_Does_It_Have_a_Future, Accessed 6/28/16, JL @ RKS)</w:t>
      </w:r>
    </w:p>
    <w:p w14:paraId="6A71B393" w14:textId="77777777" w:rsidR="005E01A9" w:rsidRPr="00DA1B8F" w:rsidRDefault="005E01A9" w:rsidP="005E01A9">
      <w:r w:rsidRPr="007C22FD">
        <w:rPr>
          <w:rStyle w:val="StyleUnderline"/>
          <w:highlight w:val="magenta"/>
        </w:rPr>
        <w:t>The spread of nuclear weapons</w:t>
      </w:r>
      <w:r w:rsidRPr="00317C83">
        <w:rPr>
          <w:rStyle w:val="StyleUnderline"/>
        </w:rPr>
        <w:t xml:space="preserve"> also </w:t>
      </w:r>
      <w:r w:rsidRPr="007C22FD">
        <w:rPr>
          <w:rStyle w:val="StyleUnderline"/>
          <w:highlight w:val="magenta"/>
        </w:rPr>
        <w:t>complicates US alliance relationships. Washington uses the promise of military protection as a way to cement its alliance structures. US allies depend on America’s protection, giving Washington influence over allied states</w:t>
      </w:r>
      <w:r w:rsidRPr="00317C83">
        <w:rPr>
          <w:rStyle w:val="StyleUnderline"/>
        </w:rPr>
        <w:t>’ foreign policies</w:t>
      </w:r>
      <w:r>
        <w:t xml:space="preserve">. Historically, the United States has offered, and threatened to retract, the security guarantee carrot to prevent allied states from acting contrary to its interests. </w:t>
      </w:r>
      <w:r w:rsidRPr="00317C83">
        <w:rPr>
          <w:rStyle w:val="StyleUnderline"/>
        </w:rPr>
        <w:t>As nuclear weapons spread</w:t>
      </w:r>
      <w:r>
        <w:t xml:space="preserve">, however, </w:t>
      </w:r>
      <w:r w:rsidRPr="00317C83">
        <w:rPr>
          <w:rStyle w:val="StyleUnderline"/>
        </w:rPr>
        <w:t>alliances</w:t>
      </w:r>
      <w:r>
        <w:rPr>
          <w:rStyle w:val="StyleUnderline"/>
        </w:rPr>
        <w:t xml:space="preserve"> </w:t>
      </w:r>
      <w:r w:rsidRPr="00317C83">
        <w:rPr>
          <w:rStyle w:val="StyleUnderline"/>
        </w:rPr>
        <w:t>held together by promises of military protection are undermined in two</w:t>
      </w:r>
      <w:r>
        <w:rPr>
          <w:rStyle w:val="StyleUnderline"/>
        </w:rPr>
        <w:t xml:space="preserve"> </w:t>
      </w:r>
      <w:r w:rsidRPr="00317C83">
        <w:rPr>
          <w:rStyle w:val="StyleUnderline"/>
        </w:rPr>
        <w:t xml:space="preserve">ways. First, </w:t>
      </w:r>
      <w:r w:rsidRPr="007C22FD">
        <w:rPr>
          <w:rStyle w:val="StyleUnderline"/>
          <w:highlight w:val="magenta"/>
        </w:rPr>
        <w:t xml:space="preserve">US allies may doubt the credibility of </w:t>
      </w:r>
      <w:r w:rsidRPr="00317C83">
        <w:rPr>
          <w:rStyle w:val="StyleUnderline"/>
        </w:rPr>
        <w:t xml:space="preserve">Washington’s </w:t>
      </w:r>
      <w:r w:rsidRPr="007C22FD">
        <w:rPr>
          <w:rStyle w:val="StyleUnderline"/>
          <w:highlight w:val="magenta"/>
        </w:rPr>
        <w:t xml:space="preserve">commitments to provide a military defense against nuclear-armed states, leading them to weaken ties </w:t>
      </w:r>
      <w:r w:rsidRPr="00317C83">
        <w:rPr>
          <w:rStyle w:val="StyleUnderline"/>
        </w:rPr>
        <w:t>with their patron</w:t>
      </w:r>
      <w:r>
        <w:t xml:space="preserve">. Recall Charles de Gaulle’s doubts about Washington’s willingness to trade New York for Paris. Similarly, if Iran acquires nuclear weapons, US partners in the Middle East, such as Israel and the Gulf states, will question Washington’s resolve to defend them from Iran. While some states might very well seek American protection from a nuclear-armed Iran, drawing them closer to Washington, others might go the other way. After all, if the United States proves unwilling to use force to prevent Iran from acquiring nuclear weapons, would our allies in the region really believe that Washington would be willing to fight a war against a nuclear-armed Iran? Qatar, for example, already appears to be hedging its bets, loosening ties to Washington and warming to Tehran. </w:t>
      </w:r>
      <w:r w:rsidRPr="00317C83">
        <w:rPr>
          <w:rStyle w:val="StyleUnderline"/>
        </w:rPr>
        <w:t xml:space="preserve">Second, </w:t>
      </w:r>
      <w:r w:rsidRPr="007C22FD">
        <w:rPr>
          <w:rStyle w:val="StyleUnderline"/>
          <w:highlight w:val="magenta"/>
        </w:rPr>
        <w:t>nuclear proliferation could encourage client states to acquire nuclear weapons themselves</w:t>
      </w:r>
      <w:r w:rsidRPr="00317C83">
        <w:rPr>
          <w:rStyle w:val="StyleUnderline"/>
        </w:rPr>
        <w:t>, giving them greater security independence</w:t>
      </w:r>
      <w:r>
        <w:rPr>
          <w:rStyle w:val="StyleUnderline"/>
        </w:rPr>
        <w:t xml:space="preserve"> </w:t>
      </w:r>
      <w:r w:rsidRPr="00317C83">
        <w:rPr>
          <w:rStyle w:val="StyleUnderline"/>
        </w:rPr>
        <w:t xml:space="preserve">and </w:t>
      </w:r>
      <w:r w:rsidRPr="007C22FD">
        <w:rPr>
          <w:rStyle w:val="StyleUnderline"/>
          <w:highlight w:val="magenta"/>
        </w:rPr>
        <w:t>making them less dependable allies</w:t>
      </w:r>
      <w:r>
        <w:t xml:space="preserve">. According to many scholars, the acquisition of the force de frappe was instrumental in permitting the French Fifth Republic under President Charles de Gaulle to pursue a foreign policy path independent from Washington and NATO.64 </w:t>
      </w:r>
      <w:r w:rsidRPr="00317C83">
        <w:rPr>
          <w:rStyle w:val="StyleUnderline"/>
        </w:rPr>
        <w:t>Similarly, it is possible that Turkey, Saudi Arabia, and other regional</w:t>
      </w:r>
      <w:r>
        <w:rPr>
          <w:rStyle w:val="StyleUnderline"/>
        </w:rPr>
        <w:t xml:space="preserve"> </w:t>
      </w:r>
      <w:r w:rsidRPr="00317C83">
        <w:rPr>
          <w:rStyle w:val="StyleUnderline"/>
        </w:rPr>
        <w:t>states will acquire independent nuclear capabilities to counter Iran’s</w:t>
      </w:r>
      <w:r>
        <w:rPr>
          <w:rStyle w:val="StyleUnderline"/>
        </w:rPr>
        <w:t xml:space="preserve"> </w:t>
      </w:r>
      <w:r w:rsidRPr="00317C83">
        <w:rPr>
          <w:rStyle w:val="StyleUnderline"/>
        </w:rPr>
        <w:t xml:space="preserve">nuclear arsenal, </w:t>
      </w:r>
      <w:r w:rsidRPr="007C22FD">
        <w:rPr>
          <w:rStyle w:val="StyleUnderline"/>
          <w:highlight w:val="magenta"/>
        </w:rPr>
        <w:t>greatly destabilizing an already unstable region and threatening Washington’s ability to influence regional dynamics</w:t>
      </w:r>
      <w:r>
        <w:t>.</w:t>
      </w:r>
    </w:p>
    <w:p w14:paraId="6B54EDD5" w14:textId="77777777" w:rsidR="005E01A9" w:rsidRDefault="005E01A9" w:rsidP="005E01A9"/>
    <w:p w14:paraId="4F1FD49E" w14:textId="77777777" w:rsidR="005E01A9" w:rsidRDefault="005E01A9" w:rsidP="005E01A9">
      <w:pPr>
        <w:pStyle w:val="Heading2"/>
      </w:pPr>
      <w:r>
        <w:lastRenderedPageBreak/>
        <w:t>Asian Nuclear War</w:t>
      </w:r>
    </w:p>
    <w:p w14:paraId="132CA158" w14:textId="77777777" w:rsidR="005E01A9" w:rsidRDefault="005E01A9" w:rsidP="005E01A9">
      <w:pPr>
        <w:pStyle w:val="Heading3"/>
      </w:pPr>
      <w:r>
        <w:lastRenderedPageBreak/>
        <w:t>Laundry List</w:t>
      </w:r>
    </w:p>
    <w:p w14:paraId="32366EAF" w14:textId="77777777" w:rsidR="005E01A9" w:rsidRDefault="005E01A9" w:rsidP="005E01A9">
      <w:pPr>
        <w:pStyle w:val="Heading4"/>
      </w:pPr>
      <w:r>
        <w:t>Nuclear proliferation in Asia risks nuclear war- mistrust between countries, coalitions could form, misperceptions of others actions, and hair-trigger status</w:t>
      </w:r>
    </w:p>
    <w:p w14:paraId="6D40EE83" w14:textId="77777777" w:rsidR="005E01A9" w:rsidRDefault="005E01A9" w:rsidP="005E01A9">
      <w:pPr>
        <w:widowControl w:val="0"/>
        <w:autoSpaceDE w:val="0"/>
        <w:autoSpaceDN w:val="0"/>
        <w:adjustRightInd w:val="0"/>
        <w:rPr>
          <w:rFonts w:ascii="Times New Roman" w:hAnsi="Times New Roman" w:cs="Times New Roman"/>
          <w:szCs w:val="22"/>
        </w:rPr>
      </w:pPr>
      <w:proofErr w:type="spellStart"/>
      <w:r>
        <w:rPr>
          <w:rFonts w:cs="Cambria Math"/>
          <w:sz w:val="26"/>
          <w:szCs w:val="26"/>
        </w:rPr>
        <w:t>Cimbala</w:t>
      </w:r>
      <w:proofErr w:type="spellEnd"/>
      <w:r>
        <w:rPr>
          <w:rFonts w:cs="Cambria Math"/>
          <w:szCs w:val="22"/>
        </w:rPr>
        <w:t xml:space="preserve">, </w:t>
      </w:r>
      <w:r>
        <w:rPr>
          <w:rFonts w:cs="Cambria Math"/>
          <w:sz w:val="26"/>
          <w:szCs w:val="26"/>
        </w:rPr>
        <w:t>2013</w:t>
      </w:r>
    </w:p>
    <w:p w14:paraId="6F0B079B" w14:textId="77777777" w:rsidR="005E01A9" w:rsidRDefault="005E01A9" w:rsidP="005E01A9">
      <w:pPr>
        <w:widowControl w:val="0"/>
        <w:autoSpaceDE w:val="0"/>
        <w:autoSpaceDN w:val="0"/>
        <w:adjustRightInd w:val="0"/>
        <w:rPr>
          <w:rFonts w:ascii="Times New Roman" w:hAnsi="Times New Roman" w:cs="Times New Roman"/>
          <w:szCs w:val="22"/>
        </w:rPr>
      </w:pPr>
      <w:r>
        <w:rPr>
          <w:rFonts w:cs="Cambria Math"/>
          <w:szCs w:val="22"/>
        </w:rPr>
        <w:t xml:space="preserve">(Stephen J. </w:t>
      </w:r>
      <w:proofErr w:type="spellStart"/>
      <w:r>
        <w:rPr>
          <w:rFonts w:cs="Cambria Math"/>
          <w:szCs w:val="22"/>
        </w:rPr>
        <w:t>Cimbala</w:t>
      </w:r>
      <w:proofErr w:type="spellEnd"/>
      <w:r>
        <w:rPr>
          <w:rFonts w:cs="Cambria Math"/>
          <w:szCs w:val="22"/>
        </w:rPr>
        <w:t xml:space="preserve">, "Arms for Uncertainty: Nuclear Weapons in US and Russian Security Policy", Ch. 4, </w:t>
      </w:r>
      <w:proofErr w:type="spellStart"/>
      <w:r>
        <w:rPr>
          <w:rFonts w:cs="Cambria Math"/>
          <w:szCs w:val="22"/>
        </w:rPr>
        <w:t>Ashgate</w:t>
      </w:r>
      <w:proofErr w:type="spellEnd"/>
      <w:r>
        <w:rPr>
          <w:rFonts w:cs="Cambria Math"/>
          <w:szCs w:val="22"/>
        </w:rPr>
        <w:t xml:space="preserve"> Publishing, </w:t>
      </w:r>
      <w:proofErr w:type="spellStart"/>
      <w:r>
        <w:rPr>
          <w:rFonts w:cs="Cambria Math"/>
          <w:szCs w:val="22"/>
        </w:rPr>
        <w:t>Ebrary</w:t>
      </w:r>
      <w:proofErr w:type="spellEnd"/>
      <w:r>
        <w:rPr>
          <w:rFonts w:cs="Cambria Math"/>
          <w:szCs w:val="22"/>
        </w:rPr>
        <w:t>, Accessed 6/26/16, JL @ RKS)</w:t>
      </w:r>
    </w:p>
    <w:p w14:paraId="152FB46E" w14:textId="77777777" w:rsidR="005E01A9" w:rsidRPr="00571358" w:rsidRDefault="005E01A9" w:rsidP="005E01A9">
      <w:r w:rsidRPr="00163D40">
        <w:t xml:space="preserve">Although the projection of past events into future scenarios is always perilous, </w:t>
      </w:r>
      <w:r w:rsidRPr="007C22FD">
        <w:rPr>
          <w:rStyle w:val="StyleUnderline"/>
          <w:highlight w:val="magenta"/>
        </w:rPr>
        <w:t xml:space="preserve">something like the July 1914 crisis in Europe could erupt in Asia once nuclear weapons have been distributed </w:t>
      </w:r>
      <w:r w:rsidRPr="00163D40">
        <w:rPr>
          <w:rStyle w:val="StyleUnderline"/>
        </w:rPr>
        <w:t>among eight Asian and</w:t>
      </w:r>
      <w:r w:rsidRPr="00163D40">
        <w:t xml:space="preserve">/or </w:t>
      </w:r>
      <w:r w:rsidRPr="00163D40">
        <w:rPr>
          <w:rStyle w:val="StyleUnderline"/>
        </w:rPr>
        <w:t>Middle Eastern states and</w:t>
      </w:r>
      <w:r>
        <w:rPr>
          <w:rStyle w:val="StyleUnderline"/>
        </w:rPr>
        <w:t xml:space="preserve"> </w:t>
      </w:r>
      <w:r w:rsidRPr="00163D40">
        <w:rPr>
          <w:rStyle w:val="StyleUnderline"/>
        </w:rPr>
        <w:t>in</w:t>
      </w:r>
      <w:r>
        <w:rPr>
          <w:rStyle w:val="StyleUnderline"/>
        </w:rPr>
        <w:t xml:space="preserve"> </w:t>
      </w:r>
      <w:r w:rsidRPr="00163D40">
        <w:rPr>
          <w:rStyle w:val="StyleUnderline"/>
        </w:rPr>
        <w:t>numbers</w:t>
      </w:r>
      <w:r>
        <w:rPr>
          <w:rStyle w:val="StyleUnderline"/>
        </w:rPr>
        <w:t xml:space="preserve"> </w:t>
      </w:r>
      <w:r w:rsidRPr="00163D40">
        <w:rPr>
          <w:rStyle w:val="StyleUnderline"/>
        </w:rPr>
        <w:t>sufficient</w:t>
      </w:r>
      <w:r>
        <w:rPr>
          <w:rStyle w:val="StyleUnderline"/>
        </w:rPr>
        <w:t xml:space="preserve"> </w:t>
      </w:r>
      <w:r w:rsidRPr="00163D40">
        <w:rPr>
          <w:rStyle w:val="StyleUnderline"/>
        </w:rPr>
        <w:t>to</w:t>
      </w:r>
      <w:r>
        <w:rPr>
          <w:rStyle w:val="StyleUnderline"/>
        </w:rPr>
        <w:t xml:space="preserve"> </w:t>
      </w:r>
      <w:r w:rsidRPr="00163D40">
        <w:rPr>
          <w:rStyle w:val="StyleUnderline"/>
        </w:rPr>
        <w:t>tempt</w:t>
      </w:r>
      <w:r>
        <w:rPr>
          <w:rStyle w:val="StyleUnderline"/>
        </w:rPr>
        <w:t xml:space="preserve"> </w:t>
      </w:r>
      <w:r w:rsidRPr="00163D40">
        <w:rPr>
          <w:rStyle w:val="StyleUnderline"/>
        </w:rPr>
        <w:t>cri</w:t>
      </w:r>
      <w:r>
        <w:rPr>
          <w:rStyle w:val="StyleUnderline"/>
        </w:rPr>
        <w:t xml:space="preserve">sis-bound leaders. </w:t>
      </w:r>
      <w:r w:rsidRPr="007C22FD">
        <w:rPr>
          <w:rStyle w:val="StyleUnderline"/>
          <w:highlight w:val="magenta"/>
        </w:rPr>
        <w:t>National, religious or other cultural hatreds could be combined with the memory of past wrongs and the fear of preemptive attack</w:t>
      </w:r>
      <w:r w:rsidRPr="00163D40">
        <w:t xml:space="preserve">. This could occur not only between dyads of states but between alliances, as it did on the eve of World War I. </w:t>
      </w:r>
      <w:r w:rsidRPr="007C22FD">
        <w:rPr>
          <w:rStyle w:val="StyleUnderline"/>
          <w:highlight w:val="magenta"/>
        </w:rPr>
        <w:t>Coalitions might form among a nuclear-armed China,</w:t>
      </w:r>
      <w:r w:rsidRPr="007C22FD">
        <w:rPr>
          <w:highlight w:val="magenta"/>
        </w:rPr>
        <w:t xml:space="preserve"> </w:t>
      </w:r>
      <w:r w:rsidRPr="007C22FD">
        <w:rPr>
          <w:rStyle w:val="StyleUnderline"/>
          <w:highlight w:val="magenta"/>
        </w:rPr>
        <w:t>Pakistan, North Korea and Iran—lined up against Russia, Japan, South Korea and India</w:t>
      </w:r>
      <w:r w:rsidRPr="00163D40">
        <w:t xml:space="preserve">. This would be an alignment of market democracies of various stripes against dictatorships or authoritarian regimes of sorts. </w:t>
      </w:r>
      <w:r w:rsidRPr="007C22FD">
        <w:rPr>
          <w:rStyle w:val="StyleUnderline"/>
          <w:highlight w:val="magenta"/>
        </w:rPr>
        <w:t>Another possibility would be conflicts between dyads</w:t>
      </w:r>
      <w:r>
        <w:rPr>
          <w:rStyle w:val="StyleUnderline"/>
        </w:rPr>
        <w:t xml:space="preserve"> </w:t>
      </w:r>
      <w:r w:rsidRPr="00163D40">
        <w:rPr>
          <w:rStyle w:val="StyleUnderline"/>
        </w:rPr>
        <w:t>within,</w:t>
      </w:r>
      <w:r>
        <w:rPr>
          <w:rStyle w:val="StyleUnderline"/>
        </w:rPr>
        <w:t xml:space="preserve"> </w:t>
      </w:r>
      <w:r w:rsidRPr="00163D40">
        <w:rPr>
          <w:rStyle w:val="StyleUnderline"/>
        </w:rPr>
        <w:t>or</w:t>
      </w:r>
      <w:r>
        <w:rPr>
          <w:rStyle w:val="StyleUnderline"/>
        </w:rPr>
        <w:t xml:space="preserve"> </w:t>
      </w:r>
      <w:r w:rsidRPr="00163D40">
        <w:rPr>
          <w:rStyle w:val="StyleUnderline"/>
        </w:rPr>
        <w:t>across, democratic and dictatorial coalitions</w:t>
      </w:r>
      <w:r w:rsidRPr="00163D40">
        <w:t xml:space="preserve">: for example, </w:t>
      </w:r>
      <w:r w:rsidRPr="00163D40">
        <w:rPr>
          <w:rStyle w:val="StyleUnderline"/>
        </w:rPr>
        <w:t>rivalry between Japan and China</w:t>
      </w:r>
      <w:r w:rsidRPr="00163D40">
        <w:t>, between the two Koreas, or between India and Pakistan. Russia might find itself</w:t>
      </w:r>
      <w:r>
        <w:t xml:space="preserve"> </w:t>
      </w:r>
      <w:r w:rsidRPr="00163D40">
        <w:t>in</w:t>
      </w:r>
      <w:r>
        <w:t xml:space="preserve"> </w:t>
      </w:r>
      <w:r w:rsidRPr="00163D40">
        <w:t>bilateral</w:t>
      </w:r>
      <w:r>
        <w:t xml:space="preserve"> </w:t>
      </w:r>
      <w:r w:rsidRPr="00163D40">
        <w:t>competition</w:t>
      </w:r>
      <w:r>
        <w:t xml:space="preserve"> </w:t>
      </w:r>
      <w:r w:rsidRPr="00163D40">
        <w:t>or</w:t>
      </w:r>
      <w:r>
        <w:t xml:space="preserve"> </w:t>
      </w:r>
      <w:r w:rsidRPr="00163D40">
        <w:t>conflict</w:t>
      </w:r>
      <w:r>
        <w:t xml:space="preserve"> </w:t>
      </w:r>
      <w:r w:rsidRPr="00163D40">
        <w:t>with</w:t>
      </w:r>
      <w:r>
        <w:t xml:space="preserve"> </w:t>
      </w:r>
      <w:r w:rsidRPr="00163D40">
        <w:t>China</w:t>
      </w:r>
      <w:r>
        <w:t xml:space="preserve"> </w:t>
      </w:r>
      <w:r w:rsidRPr="00163D40">
        <w:t>or</w:t>
      </w:r>
      <w:r>
        <w:t xml:space="preserve"> </w:t>
      </w:r>
      <w:r w:rsidRPr="00163D40">
        <w:t>with</w:t>
      </w:r>
      <w:r>
        <w:t xml:space="preserve"> </w:t>
      </w:r>
      <w:r w:rsidRPr="00163D40">
        <w:t>Japan.</w:t>
      </w:r>
      <w:r>
        <w:t xml:space="preserve"> </w:t>
      </w:r>
      <w:r w:rsidRPr="00133DD0">
        <w:rPr>
          <w:rStyle w:val="StyleUnderline"/>
        </w:rPr>
        <w:t xml:space="preserve">Iran might use its nuclear capability for coercion against US. </w:t>
      </w:r>
      <w:proofErr w:type="gramStart"/>
      <w:r w:rsidRPr="00133DD0">
        <w:rPr>
          <w:rStyle w:val="StyleUnderline"/>
        </w:rPr>
        <w:t>allies</w:t>
      </w:r>
      <w:proofErr w:type="gramEnd"/>
      <w:r w:rsidRPr="00133DD0">
        <w:rPr>
          <w:rStyle w:val="StyleUnderline"/>
        </w:rPr>
        <w:t>, such as Saudi Arabia or Israel, drawing American political commitments and military power directly into a regional crisis</w:t>
      </w:r>
      <w:r w:rsidRPr="00133DD0">
        <w:t xml:space="preserve">. </w:t>
      </w:r>
      <w:r w:rsidRPr="00133DD0">
        <w:rPr>
          <w:rStyle w:val="StyleUnderline"/>
        </w:rPr>
        <w:t>How could one estimate the delicacy or sensitivity of states’ nuclear forces to the risk of a mistaken preemption or other hasty decision for nuclear war</w:t>
      </w:r>
      <w:r w:rsidRPr="00746523">
        <w:rPr>
          <w:rStyle w:val="StyleUnderline"/>
        </w:rPr>
        <w:t>?</w:t>
      </w:r>
      <w:r w:rsidRPr="00746523">
        <w:t xml:space="preserve"> As in the case of the constrained proliferation model, we can also interrogate this second case to measure the degrees of generation stability and prompt launch stability under the following exigent conditions: generation stability, under conditions of prompt or delayed launch; and prompt launch stability, under conditions of generated compared to day-to-day alert. Tables 6.7 and 6.8 summarize the results of these road tests for the components of crisis stability.</w:t>
      </w:r>
      <w:r>
        <w:t xml:space="preserve"> </w:t>
      </w:r>
      <w:r w:rsidRPr="00746523">
        <w:t xml:space="preserve">Although the data summarized in Tables 6.7 and 6.8 are based on notional forces only, they offer important insights into the kinds of systems that states might deploy and their consequences. In order to make these insights clearer, we have deliberately set up an artificial situation in which total force sizes are more or less similar (except for Russia) across states. In the “real world” of Asian nuclear arms races, one danger is that richer states, like wealthier American baseball teams, will outspend their rivals into nuclear bankruptcy and deploy forces intimidating by sheer size. Regardless of force size, </w:t>
      </w:r>
      <w:r w:rsidRPr="007C22FD">
        <w:rPr>
          <w:rStyle w:val="StyleUnderline"/>
          <w:highlight w:val="magenta"/>
        </w:rPr>
        <w:t>force characteristics and operational assumptions make a considerable difference for crisis and arms race stability. Most states in Asia will depend on land-based missiles</w:t>
      </w:r>
      <w:r w:rsidRPr="007C22FD">
        <w:rPr>
          <w:highlight w:val="magenta"/>
        </w:rPr>
        <w:t xml:space="preserve"> </w:t>
      </w:r>
      <w:r w:rsidRPr="00746523">
        <w:t xml:space="preserve">and/or bomber-delivered weapons </w:t>
      </w:r>
      <w:r w:rsidRPr="00746523">
        <w:rPr>
          <w:rStyle w:val="StyleUnderline"/>
        </w:rPr>
        <w:t xml:space="preserve">as the bulwark of their deterrents. Few if any will be capable of operating fleets of ballistic missile </w:t>
      </w:r>
      <w:proofErr w:type="gramStart"/>
      <w:r w:rsidRPr="00746523">
        <w:rPr>
          <w:rStyle w:val="StyleUnderline"/>
        </w:rPr>
        <w:t>submarines</w:t>
      </w:r>
      <w:proofErr w:type="gramEnd"/>
      <w:r w:rsidRPr="00746523">
        <w:t xml:space="preserve"> as does the United States. </w:t>
      </w:r>
      <w:r w:rsidRPr="007C22FD">
        <w:rPr>
          <w:rStyle w:val="StyleUnderline"/>
          <w:highlight w:val="magenta"/>
        </w:rPr>
        <w:t>Thus</w:t>
      </w:r>
      <w:r w:rsidRPr="007C22FD">
        <w:rPr>
          <w:highlight w:val="magenta"/>
        </w:rPr>
        <w:t xml:space="preserve"> </w:t>
      </w:r>
      <w:r w:rsidRPr="00746523">
        <w:t xml:space="preserve">ICBM- or IRBM/ MRBM-dependent </w:t>
      </w:r>
      <w:r w:rsidRPr="007C22FD">
        <w:rPr>
          <w:rStyle w:val="StyleUnderline"/>
          <w:highlight w:val="magenta"/>
        </w:rPr>
        <w:t>countries in Asia will rely on alerted forces and prompt launch to guarantee survivability. Hair triggers may be more the rule than the exception</w:t>
      </w:r>
      <w:r w:rsidRPr="00746523">
        <w:t xml:space="preserve">. In addition, </w:t>
      </w:r>
      <w:r w:rsidRPr="007C22FD">
        <w:rPr>
          <w:rStyle w:val="StyleUnderline"/>
          <w:highlight w:val="magenta"/>
        </w:rPr>
        <w:t xml:space="preserve">many of the land-based missiles available to Asian powers </w:t>
      </w:r>
      <w:r w:rsidRPr="00746523">
        <w:rPr>
          <w:rStyle w:val="StyleUnderline"/>
        </w:rPr>
        <w:t xml:space="preserve">for use as “strategic” launchers </w:t>
      </w:r>
      <w:r w:rsidRPr="007C22FD">
        <w:rPr>
          <w:rStyle w:val="StyleUnderline"/>
          <w:highlight w:val="magenta"/>
        </w:rPr>
        <w:t>will be of medium or intermediate range</w:t>
      </w:r>
      <w:r w:rsidRPr="00746523">
        <w:t xml:space="preserve">: theater, as opposed to intercontinental, missiles. These theater-range missiles will have shorter flight </w:t>
      </w:r>
      <w:r w:rsidRPr="00746523">
        <w:lastRenderedPageBreak/>
        <w:t xml:space="preserve">times than true ICBMs, </w:t>
      </w:r>
      <w:r w:rsidRPr="007C22FD">
        <w:rPr>
          <w:rStyle w:val="StyleUnderline"/>
          <w:highlight w:val="magenta"/>
        </w:rPr>
        <w:t>allowing less time for the defender’s launch detection, decision making and response</w:t>
      </w:r>
      <w:r w:rsidRPr="00746523">
        <w:rPr>
          <w:rStyle w:val="StyleUnderline"/>
        </w:rPr>
        <w:t xml:space="preserve">. </w:t>
      </w:r>
      <w:r w:rsidRPr="007C22FD">
        <w:rPr>
          <w:rStyle w:val="StyleUnderline"/>
          <w:highlight w:val="magenta"/>
        </w:rPr>
        <w:t>Errors in launch detection, in the estimation of enemy intentions and in choice of response, are more likely</w:t>
      </w:r>
      <w:r w:rsidRPr="00746523">
        <w:t xml:space="preserve"> with shorter-, compared to longer-, range missiles. </w:t>
      </w:r>
      <w:r w:rsidRPr="007C22FD">
        <w:rPr>
          <w:rStyle w:val="StyleUnderline"/>
          <w:highlight w:val="magenta"/>
        </w:rPr>
        <w:t>The high dependency of Asian forces on land-based missiles will be compounded by command-and-control systems that may be accident prone or politically ambiguous</w:t>
      </w:r>
      <w:r w:rsidRPr="00746523">
        <w:t xml:space="preserve">. In democratic states, political control over the military is guaranteed by checks and balances and by constitutional fiat. In authoritarian polities, the military may operate as a political tool of the ruling clique or it may be an autonomous political force, subject to intrigue and coup plotting. </w:t>
      </w:r>
      <w:r w:rsidRPr="007C22FD">
        <w:rPr>
          <w:rStyle w:val="StyleUnderline"/>
          <w:highlight w:val="magenta"/>
        </w:rPr>
        <w:t xml:space="preserve">The possibility of political overthrow or military usurpation during a nuclear crisis would not be ruled out in systems lacking </w:t>
      </w:r>
      <w:r w:rsidRPr="00746523">
        <w:rPr>
          <w:rStyle w:val="StyleUnderline"/>
        </w:rPr>
        <w:t xml:space="preserve">constitutional or other </w:t>
      </w:r>
      <w:r w:rsidRPr="007C22FD">
        <w:rPr>
          <w:rStyle w:val="StyleUnderline"/>
          <w:highlight w:val="magenta"/>
        </w:rPr>
        <w:t>political safeguards</w:t>
      </w:r>
      <w:r w:rsidRPr="00746523">
        <w:t xml:space="preserve">. The danger is not only that of </w:t>
      </w:r>
      <w:proofErr w:type="spellStart"/>
      <w:r w:rsidRPr="00746523">
        <w:t>Bonapartism</w:t>
      </w:r>
      <w:proofErr w:type="spellEnd"/>
      <w:r w:rsidRPr="00746523">
        <w:t xml:space="preserve"> on the part of disgruntled officers. </w:t>
      </w:r>
      <w:r w:rsidRPr="007C22FD">
        <w:rPr>
          <w:rStyle w:val="StyleUnderline"/>
          <w:highlight w:val="magenta"/>
        </w:rPr>
        <w:t xml:space="preserve">It is also that of panic in the face of nuclear threats and an institutional military bias for getting in the first blow, </w:t>
      </w:r>
      <w:r w:rsidRPr="00746523">
        <w:rPr>
          <w:rStyle w:val="StyleUnderline"/>
        </w:rPr>
        <w:t>in order to maximize the possibility of military victory</w:t>
      </w:r>
      <w:r w:rsidRPr="00746523">
        <w:t xml:space="preserve"> and avoid defeat.</w:t>
      </w:r>
    </w:p>
    <w:p w14:paraId="24BF0497" w14:textId="77777777" w:rsidR="005E01A9" w:rsidRPr="005E01A9" w:rsidRDefault="005E01A9" w:rsidP="005E01A9"/>
    <w:p w14:paraId="1B2FB1E0" w14:textId="77777777" w:rsidR="005E01A9" w:rsidRDefault="005E01A9" w:rsidP="005E01A9">
      <w:pPr>
        <w:pStyle w:val="Heading2"/>
      </w:pPr>
      <w:r>
        <w:lastRenderedPageBreak/>
        <w:t>CBW</w:t>
      </w:r>
    </w:p>
    <w:p w14:paraId="0FC79E1A" w14:textId="77777777" w:rsidR="005E01A9" w:rsidRDefault="005E01A9" w:rsidP="005E01A9">
      <w:pPr>
        <w:pStyle w:val="Heading3"/>
      </w:pPr>
      <w:r>
        <w:lastRenderedPageBreak/>
        <w:t>Pursuing Nukes Causes States to Pursue Chemical Weapons</w:t>
      </w:r>
    </w:p>
    <w:p w14:paraId="7808F6B7" w14:textId="77777777" w:rsidR="005E01A9" w:rsidRDefault="005E01A9" w:rsidP="005E01A9">
      <w:pPr>
        <w:pStyle w:val="Heading4"/>
      </w:pPr>
      <w:r>
        <w:t>The pursuit of nuclear weapons increases the risk states will pursue chemical weapons- similar political and technical process</w:t>
      </w:r>
    </w:p>
    <w:p w14:paraId="0AEDB392" w14:textId="77777777" w:rsidR="005E01A9" w:rsidRDefault="005E01A9" w:rsidP="005E01A9">
      <w:pPr>
        <w:widowControl w:val="0"/>
        <w:autoSpaceDE w:val="0"/>
        <w:autoSpaceDN w:val="0"/>
        <w:adjustRightInd w:val="0"/>
        <w:rPr>
          <w:rFonts w:cs="Cambria Math"/>
          <w:sz w:val="26"/>
          <w:szCs w:val="26"/>
        </w:rPr>
      </w:pPr>
      <w:r>
        <w:rPr>
          <w:rFonts w:cs="Cambria Math"/>
          <w:sz w:val="26"/>
          <w:szCs w:val="26"/>
        </w:rPr>
        <w:t xml:space="preserve">Horowitz and </w:t>
      </w:r>
      <w:proofErr w:type="spellStart"/>
      <w:r>
        <w:rPr>
          <w:rFonts w:cs="Cambria Math"/>
          <w:sz w:val="26"/>
          <w:szCs w:val="26"/>
        </w:rPr>
        <w:t>Narang</w:t>
      </w:r>
      <w:proofErr w:type="spellEnd"/>
      <w:r>
        <w:rPr>
          <w:rFonts w:cs="Cambria Math"/>
          <w:sz w:val="26"/>
          <w:szCs w:val="26"/>
        </w:rPr>
        <w:t>, 2014</w:t>
      </w:r>
    </w:p>
    <w:p w14:paraId="5C0EA541" w14:textId="77777777" w:rsidR="005E01A9" w:rsidRPr="0085320F" w:rsidRDefault="005E01A9" w:rsidP="005E01A9">
      <w:pPr>
        <w:widowControl w:val="0"/>
        <w:autoSpaceDE w:val="0"/>
        <w:autoSpaceDN w:val="0"/>
        <w:adjustRightInd w:val="0"/>
        <w:rPr>
          <w:rFonts w:cs="Cambria Math"/>
          <w:szCs w:val="22"/>
        </w:rPr>
      </w:pPr>
      <w:r>
        <w:rPr>
          <w:rFonts w:cs="Cambria Math"/>
          <w:szCs w:val="22"/>
        </w:rPr>
        <w:t xml:space="preserve">(Michael C. Horowitz and Neil </w:t>
      </w:r>
      <w:proofErr w:type="spellStart"/>
      <w:r>
        <w:rPr>
          <w:rFonts w:cs="Cambria Math"/>
          <w:szCs w:val="22"/>
        </w:rPr>
        <w:t>Narang</w:t>
      </w:r>
      <w:proofErr w:type="spellEnd"/>
      <w:r>
        <w:rPr>
          <w:rFonts w:cs="Cambria Math"/>
          <w:szCs w:val="22"/>
        </w:rPr>
        <w:t>, "Poor Man’s Atomic Bomb? Exploring the Relationship between ‘‘Weapons of Mass Destruction’’", Journal of Conflict Resolution 2014, Vol. 58(3), Sage Journals, Accessed 7/4/16, JL @ RKS)</w:t>
      </w:r>
    </w:p>
    <w:p w14:paraId="38E697D0" w14:textId="77777777" w:rsidR="005E01A9" w:rsidRPr="0085320F" w:rsidRDefault="005E01A9" w:rsidP="005E01A9">
      <w:r>
        <w:t xml:space="preserve">Turning next to chemical weapons in models 3 and 4, we estimate the impact of both nuclear and biological weapons possession and pursuit on the instantaneous risk of initiating chemical weapons pursuit, holding demand factors constant in model 4. Model 3 shows that </w:t>
      </w:r>
      <w:r w:rsidRPr="007C22FD">
        <w:rPr>
          <w:rStyle w:val="StyleUnderline"/>
          <w:highlight w:val="magenta"/>
        </w:rPr>
        <w:t>nuclear weapons pursuit and biological weapons pursuit are associated with an eight times and seven times greater risk of chemical weapons pursuit</w:t>
      </w:r>
      <w:r>
        <w:t xml:space="preserve">, respectively, while model 4 demonstrates that the sign and significance of these effects are stable after the inclusion of various controls. </w:t>
      </w:r>
      <w:r w:rsidRPr="0085320F">
        <w:rPr>
          <w:rStyle w:val="StyleUnderline"/>
        </w:rPr>
        <w:t xml:space="preserve">Like before, </w:t>
      </w:r>
      <w:r w:rsidRPr="007C22FD">
        <w:rPr>
          <w:rStyle w:val="StyleUnderline"/>
          <w:highlight w:val="magenta"/>
        </w:rPr>
        <w:t>this positive relationship is consistent with the idea that leaders’ willingness and ability to pursue nuclear or biological weapons is highly correlated with the decision to pursue chemical weapons</w:t>
      </w:r>
      <w:r>
        <w:t xml:space="preserve">, </w:t>
      </w:r>
      <w:r w:rsidRPr="0085320F">
        <w:t>perhaps</w:t>
      </w:r>
      <w:r w:rsidRPr="0085320F">
        <w:rPr>
          <w:rStyle w:val="StyleUnderline"/>
        </w:rPr>
        <w:t xml:space="preserve"> </w:t>
      </w:r>
      <w:r w:rsidRPr="007C22FD">
        <w:rPr>
          <w:rStyle w:val="StyleUnderline"/>
          <w:highlight w:val="magenta"/>
        </w:rPr>
        <w:t>because the underlying process of political approval or the technical process overlaps</w:t>
      </w:r>
      <w:r>
        <w:t>.</w:t>
      </w:r>
    </w:p>
    <w:p w14:paraId="015AE14E" w14:textId="77777777" w:rsidR="005E01A9" w:rsidRDefault="005E01A9" w:rsidP="005E01A9"/>
    <w:p w14:paraId="16821F8A" w14:textId="77777777" w:rsidR="005E01A9" w:rsidRDefault="005E01A9" w:rsidP="005E01A9">
      <w:pPr>
        <w:pStyle w:val="Heading3"/>
      </w:pPr>
      <w:r>
        <w:lastRenderedPageBreak/>
        <w:t>Pursuing Nukes and Chemical Weapons Causes Bioweapons Pursuit</w:t>
      </w:r>
    </w:p>
    <w:p w14:paraId="1900BF70" w14:textId="77777777" w:rsidR="005E01A9" w:rsidRDefault="005E01A9" w:rsidP="005E01A9">
      <w:pPr>
        <w:pStyle w:val="Heading4"/>
      </w:pPr>
      <w:r>
        <w:t>Pursuit of nuclear and chemical weapons increases the risk of bioweapons pursuit</w:t>
      </w:r>
    </w:p>
    <w:p w14:paraId="4CBCE38C" w14:textId="77777777" w:rsidR="005E01A9" w:rsidRDefault="005E01A9" w:rsidP="005E01A9">
      <w:pPr>
        <w:widowControl w:val="0"/>
        <w:autoSpaceDE w:val="0"/>
        <w:autoSpaceDN w:val="0"/>
        <w:adjustRightInd w:val="0"/>
        <w:rPr>
          <w:rFonts w:cs="Cambria Math"/>
          <w:sz w:val="26"/>
          <w:szCs w:val="26"/>
        </w:rPr>
      </w:pPr>
      <w:r>
        <w:rPr>
          <w:rFonts w:cs="Cambria Math"/>
          <w:sz w:val="26"/>
          <w:szCs w:val="26"/>
        </w:rPr>
        <w:t xml:space="preserve">Horowitz and </w:t>
      </w:r>
      <w:proofErr w:type="spellStart"/>
      <w:r>
        <w:rPr>
          <w:rFonts w:cs="Cambria Math"/>
          <w:sz w:val="26"/>
          <w:szCs w:val="26"/>
        </w:rPr>
        <w:t>Narang</w:t>
      </w:r>
      <w:proofErr w:type="spellEnd"/>
      <w:r>
        <w:rPr>
          <w:rFonts w:cs="Cambria Math"/>
          <w:sz w:val="26"/>
          <w:szCs w:val="26"/>
        </w:rPr>
        <w:t>, 2014</w:t>
      </w:r>
    </w:p>
    <w:p w14:paraId="0572485E" w14:textId="77777777" w:rsidR="005E01A9" w:rsidRDefault="005E01A9" w:rsidP="005E01A9">
      <w:pPr>
        <w:widowControl w:val="0"/>
        <w:autoSpaceDE w:val="0"/>
        <w:autoSpaceDN w:val="0"/>
        <w:adjustRightInd w:val="0"/>
        <w:rPr>
          <w:rFonts w:cs="Cambria Math"/>
          <w:szCs w:val="22"/>
        </w:rPr>
      </w:pPr>
      <w:r>
        <w:rPr>
          <w:rFonts w:cs="Cambria Math"/>
          <w:szCs w:val="22"/>
        </w:rPr>
        <w:t xml:space="preserve">(Michael C. Horowitz and Neil </w:t>
      </w:r>
      <w:proofErr w:type="spellStart"/>
      <w:r>
        <w:rPr>
          <w:rFonts w:cs="Cambria Math"/>
          <w:szCs w:val="22"/>
        </w:rPr>
        <w:t>Narang</w:t>
      </w:r>
      <w:proofErr w:type="spellEnd"/>
      <w:r>
        <w:rPr>
          <w:rFonts w:cs="Cambria Math"/>
          <w:szCs w:val="22"/>
        </w:rPr>
        <w:t>, "Poor Man’s Atomic Bomb? Exploring the Relationship between ‘‘Weapons of Mass Destruction’’", Journal of Conflict Resolution 2014, Vol. 58(3), Sage Journals, Accessed 7/4/16, JL @ RKS)</w:t>
      </w:r>
    </w:p>
    <w:p w14:paraId="0C4EF97F" w14:textId="77777777" w:rsidR="005E01A9" w:rsidRPr="00D33959" w:rsidRDefault="005E01A9" w:rsidP="005E01A9">
      <w:r w:rsidRPr="007C22FD">
        <w:rPr>
          <w:rStyle w:val="StyleUnderline"/>
          <w:highlight w:val="magenta"/>
        </w:rPr>
        <w:t>In contrast to the general relationship between nuclear weapons acquisition and biological weapons pursuit,</w:t>
      </w:r>
      <w:r w:rsidRPr="00A91942">
        <w:rPr>
          <w:rStyle w:val="StyleUnderline"/>
        </w:rPr>
        <w:t xml:space="preserve"> </w:t>
      </w:r>
      <w:r w:rsidRPr="007C22FD">
        <w:rPr>
          <w:rStyle w:val="StyleUnderline"/>
          <w:highlight w:val="magenta"/>
        </w:rPr>
        <w:t>nuclear weapons pursuit is associated with 2.25 times greater risk of biological weapons pursuit in this earlier stage development</w:t>
      </w:r>
      <w:r w:rsidRPr="007C22FD">
        <w:rPr>
          <w:highlight w:val="magenta"/>
        </w:rPr>
        <w:t xml:space="preserve">. </w:t>
      </w:r>
      <w:r w:rsidRPr="003A174E">
        <w:rPr>
          <w:rStyle w:val="StyleUnderline"/>
        </w:rPr>
        <w:t>Chemical weapons</w:t>
      </w:r>
      <w:r w:rsidRPr="003A174E">
        <w:t xml:space="preserve">, on the other hand, </w:t>
      </w:r>
      <w:r w:rsidRPr="003A174E">
        <w:rPr>
          <w:rStyle w:val="StyleUnderline"/>
        </w:rPr>
        <w:t>appear to have the effect of stimulating biological weapons pursuit at both the possession and pursuit stage</w:t>
      </w:r>
      <w:r>
        <w:t>, consistent with a complements interpretation.</w:t>
      </w:r>
    </w:p>
    <w:p w14:paraId="4CC62B38" w14:textId="77777777" w:rsidR="005E01A9" w:rsidRDefault="005E01A9" w:rsidP="005E01A9"/>
    <w:p w14:paraId="6974D204" w14:textId="2D5C6C01" w:rsidR="005E01A9" w:rsidRDefault="005E01A9" w:rsidP="005E01A9">
      <w:pPr>
        <w:pStyle w:val="Heading2"/>
      </w:pPr>
      <w:r>
        <w:lastRenderedPageBreak/>
        <w:t xml:space="preserve">A2 CBWs </w:t>
      </w:r>
      <w:r w:rsidR="00B17AB7">
        <w:t>=</w:t>
      </w:r>
      <w:r w:rsidR="00EF5C32">
        <w:t xml:space="preserve"> Extinction</w:t>
      </w:r>
    </w:p>
    <w:p w14:paraId="41A9D904" w14:textId="77777777" w:rsidR="005E01A9" w:rsidRPr="00337B22" w:rsidRDefault="005E01A9" w:rsidP="005E01A9">
      <w:pPr>
        <w:pStyle w:val="Heading3"/>
      </w:pPr>
      <w:r>
        <w:lastRenderedPageBreak/>
        <w:t>Chemical Weapons Don’t Work</w:t>
      </w:r>
    </w:p>
    <w:p w14:paraId="2BF74812" w14:textId="77777777" w:rsidR="005E01A9" w:rsidRDefault="005E01A9" w:rsidP="005E01A9">
      <w:pPr>
        <w:pStyle w:val="Heading4"/>
      </w:pPr>
      <w:r>
        <w:t>Chemical weapons are ineffective- laundry list of technical problems</w:t>
      </w:r>
    </w:p>
    <w:p w14:paraId="4894974E" w14:textId="77777777" w:rsidR="005E01A9" w:rsidRPr="00C973F3" w:rsidRDefault="005E01A9" w:rsidP="005E01A9">
      <w:pPr>
        <w:rPr>
          <w:rStyle w:val="Style13ptBold"/>
        </w:rPr>
      </w:pPr>
      <w:r w:rsidRPr="00C973F3">
        <w:rPr>
          <w:rStyle w:val="Style13ptBold"/>
        </w:rPr>
        <w:t xml:space="preserve">Horowitz and </w:t>
      </w:r>
      <w:proofErr w:type="spellStart"/>
      <w:r w:rsidRPr="00C973F3">
        <w:rPr>
          <w:rStyle w:val="Style13ptBold"/>
        </w:rPr>
        <w:t>Narang</w:t>
      </w:r>
      <w:proofErr w:type="spellEnd"/>
      <w:r w:rsidRPr="00C973F3">
        <w:rPr>
          <w:rStyle w:val="Style13ptBold"/>
        </w:rPr>
        <w:t>, 2014</w:t>
      </w:r>
    </w:p>
    <w:p w14:paraId="077D7118" w14:textId="77777777" w:rsidR="005E01A9" w:rsidRDefault="005E01A9" w:rsidP="005E01A9">
      <w:r>
        <w:t xml:space="preserve">(Michael C. Horowitz and Neil </w:t>
      </w:r>
      <w:proofErr w:type="spellStart"/>
      <w:r>
        <w:t>Narang</w:t>
      </w:r>
      <w:proofErr w:type="spellEnd"/>
      <w:r>
        <w:t>, "Poor Man’s Atomic Bomb? Exploring the Relationship between ‘‘Weapons of Mass Destruction’’", Journal of Conflict Resolution 2014, Vol. 58(3), Sage Journals, Accessed 7/4/16, JL @ RKS)</w:t>
      </w:r>
    </w:p>
    <w:p w14:paraId="72684C74" w14:textId="77777777" w:rsidR="005E01A9" w:rsidRDefault="005E01A9" w:rsidP="005E01A9">
      <w:r>
        <w:t xml:space="preserve">Additionally, </w:t>
      </w:r>
      <w:r w:rsidRPr="00704D7D">
        <w:rPr>
          <w:rStyle w:val="StyleUnderline"/>
        </w:rPr>
        <w:t>m</w:t>
      </w:r>
      <w:r w:rsidRPr="00337B22">
        <w:rPr>
          <w:rStyle w:val="StyleUnderline"/>
        </w:rPr>
        <w:t>ost countries do not view CBWs as destructive enough to actually</w:t>
      </w:r>
      <w:r>
        <w:rPr>
          <w:rStyle w:val="StyleUnderline"/>
        </w:rPr>
        <w:t xml:space="preserve"> </w:t>
      </w:r>
      <w:r w:rsidRPr="00337B22">
        <w:rPr>
          <w:rStyle w:val="StyleUnderline"/>
        </w:rPr>
        <w:t>substitute for nuclear weapons</w:t>
      </w:r>
      <w:r>
        <w:t xml:space="preserve">. To this end, </w:t>
      </w:r>
      <w:proofErr w:type="spellStart"/>
      <w:r>
        <w:t>Zelicoff</w:t>
      </w:r>
      <w:proofErr w:type="spellEnd"/>
      <w:r>
        <w:t xml:space="preserve"> (2001) argues that </w:t>
      </w:r>
      <w:r w:rsidRPr="007C22FD">
        <w:rPr>
          <w:rStyle w:val="StyleUnderline"/>
          <w:highlight w:val="magenta"/>
        </w:rPr>
        <w:t>the magnitude of destruction possible from chemical weapons means they are not WMDs</w:t>
      </w:r>
      <w:r>
        <w:t xml:space="preserve">.2 </w:t>
      </w:r>
      <w:r w:rsidRPr="007C22FD">
        <w:rPr>
          <w:rStyle w:val="StyleUnderline"/>
          <w:highlight w:val="magenta"/>
        </w:rPr>
        <w:t>The historical record provides some support for this view</w:t>
      </w:r>
      <w:r>
        <w:t xml:space="preserve">. While the Germans achieved an important tactical breakthrough at the battle at Second Ypres in 1915, once both sides in World War I developed their own chemical arsenals and defenses, the weapons ceased to be decisive. Also, </w:t>
      </w:r>
      <w:r w:rsidRPr="007C22FD">
        <w:rPr>
          <w:rStyle w:val="StyleUnderline"/>
          <w:highlight w:val="magenta"/>
        </w:rPr>
        <w:t>weather conditions such as sunlight and wind can heavily influence the relative effectiveness of chemical weapons</w:t>
      </w:r>
      <w:r w:rsidRPr="007C22FD">
        <w:rPr>
          <w:highlight w:val="magenta"/>
        </w:rPr>
        <w:t xml:space="preserve"> </w:t>
      </w:r>
      <w:r>
        <w:t xml:space="preserve">(Hammond 1999, 65). </w:t>
      </w:r>
      <w:r w:rsidRPr="007C22FD">
        <w:rPr>
          <w:rStyle w:val="StyleUnderline"/>
          <w:highlight w:val="magenta"/>
        </w:rPr>
        <w:t xml:space="preserve">This makes them relatively unreliable </w:t>
      </w:r>
      <w:r w:rsidRPr="00337B22">
        <w:rPr>
          <w:rStyle w:val="StyleUnderline"/>
        </w:rPr>
        <w:t>in many cases</w:t>
      </w:r>
      <w:r>
        <w:t xml:space="preserve">. </w:t>
      </w:r>
      <w:r w:rsidRPr="007C22FD">
        <w:rPr>
          <w:rStyle w:val="StyleUnderline"/>
          <w:highlight w:val="magenta"/>
        </w:rPr>
        <w:t>The difficulty of mating chemical weapons onto missiles also complicates perceptions of their relative effectiveness</w:t>
      </w:r>
      <w:r w:rsidRPr="007C22FD">
        <w:rPr>
          <w:highlight w:val="magenta"/>
        </w:rPr>
        <w:t xml:space="preserve"> </w:t>
      </w:r>
      <w:r>
        <w:t>(Karp 1996). Even with the United States in World War I, when 26.8 percent of US casualties were due to chemical weapons, only 2 percent of those casualties died (</w:t>
      </w:r>
      <w:proofErr w:type="spellStart"/>
      <w:r>
        <w:t>Spiers</w:t>
      </w:r>
      <w:proofErr w:type="spellEnd"/>
      <w:r>
        <w:t xml:space="preserve"> 1994, 4). </w:t>
      </w:r>
      <w:r w:rsidRPr="00337B22">
        <w:rPr>
          <w:rStyle w:val="StyleUnderline"/>
        </w:rPr>
        <w:t>Attempted uses of chemical weapons in the</w:t>
      </w:r>
      <w:r>
        <w:rPr>
          <w:rStyle w:val="StyleUnderline"/>
        </w:rPr>
        <w:t xml:space="preserve"> </w:t>
      </w:r>
      <w:r w:rsidRPr="00337B22">
        <w:rPr>
          <w:rStyle w:val="StyleUnderline"/>
        </w:rPr>
        <w:t>post–cold war era may also illustrate the difficulties involved in their delivery</w:t>
      </w:r>
      <w:r>
        <w:t xml:space="preserve">. </w:t>
      </w:r>
      <w:r w:rsidRPr="007C22FD">
        <w:rPr>
          <w:rStyle w:val="StyleUnderline"/>
          <w:highlight w:val="magenta"/>
        </w:rPr>
        <w:t xml:space="preserve">When </w:t>
      </w:r>
      <w:proofErr w:type="spellStart"/>
      <w:r w:rsidRPr="007C22FD">
        <w:rPr>
          <w:rStyle w:val="StyleUnderline"/>
          <w:highlight w:val="magenta"/>
        </w:rPr>
        <w:t>Aum</w:t>
      </w:r>
      <w:proofErr w:type="spellEnd"/>
      <w:r w:rsidRPr="007C22FD">
        <w:rPr>
          <w:rStyle w:val="StyleUnderline"/>
          <w:highlight w:val="magenta"/>
        </w:rPr>
        <w:t xml:space="preserve"> </w:t>
      </w:r>
      <w:proofErr w:type="spellStart"/>
      <w:r w:rsidRPr="007C22FD">
        <w:rPr>
          <w:rStyle w:val="StyleUnderline"/>
          <w:highlight w:val="magenta"/>
        </w:rPr>
        <w:t>Shinrikyo</w:t>
      </w:r>
      <w:proofErr w:type="spellEnd"/>
      <w:r w:rsidRPr="007C22FD">
        <w:rPr>
          <w:rStyle w:val="StyleUnderline"/>
          <w:highlight w:val="magenta"/>
        </w:rPr>
        <w:t xml:space="preserve"> distributed </w:t>
      </w:r>
      <w:proofErr w:type="spellStart"/>
      <w:r w:rsidRPr="007C22FD">
        <w:rPr>
          <w:rStyle w:val="StyleUnderline"/>
          <w:highlight w:val="magenta"/>
        </w:rPr>
        <w:t>sarin</w:t>
      </w:r>
      <w:proofErr w:type="spellEnd"/>
      <w:r w:rsidRPr="007C22FD">
        <w:rPr>
          <w:rStyle w:val="StyleUnderline"/>
          <w:highlight w:val="magenta"/>
        </w:rPr>
        <w:t xml:space="preserve"> gas in the Japanese subway system</w:t>
      </w:r>
      <w:r w:rsidRPr="007C22FD">
        <w:rPr>
          <w:highlight w:val="magenta"/>
        </w:rPr>
        <w:t xml:space="preserve"> </w:t>
      </w:r>
      <w:r>
        <w:t xml:space="preserve">in 1995, </w:t>
      </w:r>
      <w:r w:rsidRPr="007C22FD">
        <w:rPr>
          <w:rStyle w:val="StyleUnderline"/>
          <w:highlight w:val="magenta"/>
        </w:rPr>
        <w:t>thousands were sent to the hospital but only twelve died</w:t>
      </w:r>
      <w:r w:rsidRPr="007C22FD">
        <w:rPr>
          <w:highlight w:val="magenta"/>
        </w:rPr>
        <w:t xml:space="preserve"> </w:t>
      </w:r>
      <w:r>
        <w:t>(Tucker 2001).</w:t>
      </w:r>
    </w:p>
    <w:p w14:paraId="2649FAD3" w14:textId="77777777" w:rsidR="005E01A9" w:rsidRDefault="005E01A9" w:rsidP="005E01A9"/>
    <w:p w14:paraId="7F282DB7" w14:textId="77777777" w:rsidR="005E01A9" w:rsidRDefault="005E01A9" w:rsidP="005E01A9">
      <w:pPr>
        <w:pStyle w:val="Heading3"/>
      </w:pPr>
      <w:r>
        <w:lastRenderedPageBreak/>
        <w:t>Bioweapons Don’t Work</w:t>
      </w:r>
    </w:p>
    <w:p w14:paraId="436EC71B" w14:textId="77777777" w:rsidR="005E01A9" w:rsidRDefault="005E01A9" w:rsidP="005E01A9">
      <w:pPr>
        <w:pStyle w:val="Heading4"/>
      </w:pPr>
      <w:r>
        <w:t xml:space="preserve">Bioweapons are ineffective- hard to </w:t>
      </w:r>
      <w:proofErr w:type="spellStart"/>
      <w:r>
        <w:t>weaponize</w:t>
      </w:r>
      <w:proofErr w:type="spellEnd"/>
      <w:r>
        <w:t xml:space="preserve"> due to technical problems</w:t>
      </w:r>
    </w:p>
    <w:p w14:paraId="0BD939F1" w14:textId="77777777" w:rsidR="005E01A9" w:rsidRDefault="005E01A9" w:rsidP="005E01A9">
      <w:pPr>
        <w:widowControl w:val="0"/>
        <w:autoSpaceDE w:val="0"/>
        <w:autoSpaceDN w:val="0"/>
        <w:adjustRightInd w:val="0"/>
        <w:rPr>
          <w:rFonts w:cs="Cambria Math"/>
          <w:sz w:val="26"/>
          <w:szCs w:val="26"/>
        </w:rPr>
      </w:pPr>
      <w:r>
        <w:rPr>
          <w:rFonts w:cs="Cambria Math"/>
          <w:sz w:val="26"/>
          <w:szCs w:val="26"/>
        </w:rPr>
        <w:t xml:space="preserve">Horowitz and </w:t>
      </w:r>
      <w:proofErr w:type="spellStart"/>
      <w:r>
        <w:rPr>
          <w:rFonts w:cs="Cambria Math"/>
          <w:sz w:val="26"/>
          <w:szCs w:val="26"/>
        </w:rPr>
        <w:t>Narang</w:t>
      </w:r>
      <w:proofErr w:type="spellEnd"/>
      <w:r>
        <w:rPr>
          <w:rFonts w:cs="Cambria Math"/>
          <w:sz w:val="26"/>
          <w:szCs w:val="26"/>
        </w:rPr>
        <w:t>, 2014</w:t>
      </w:r>
    </w:p>
    <w:p w14:paraId="279091F1" w14:textId="77777777" w:rsidR="005E01A9" w:rsidRPr="00337B22" w:rsidRDefault="005E01A9" w:rsidP="005E01A9">
      <w:pPr>
        <w:widowControl w:val="0"/>
        <w:autoSpaceDE w:val="0"/>
        <w:autoSpaceDN w:val="0"/>
        <w:adjustRightInd w:val="0"/>
        <w:rPr>
          <w:rFonts w:cs="Cambria Math"/>
          <w:szCs w:val="22"/>
        </w:rPr>
      </w:pPr>
      <w:r>
        <w:rPr>
          <w:rFonts w:cs="Cambria Math"/>
          <w:szCs w:val="22"/>
        </w:rPr>
        <w:t xml:space="preserve">(Michael C. Horowitz and Neil </w:t>
      </w:r>
      <w:proofErr w:type="spellStart"/>
      <w:r>
        <w:rPr>
          <w:rFonts w:cs="Cambria Math"/>
          <w:szCs w:val="22"/>
        </w:rPr>
        <w:t>Narang</w:t>
      </w:r>
      <w:proofErr w:type="spellEnd"/>
      <w:r>
        <w:rPr>
          <w:rFonts w:cs="Cambria Math"/>
          <w:szCs w:val="22"/>
        </w:rPr>
        <w:t>, "Poor Man’s Atomic Bomb? Exploring the Relationship between ‘‘Weapons of Mass Destruction’’", Journal of Conflict Resolution 2014, Vol. 58(3), Sage Journals, Accessed 7/4/16, JL @ RKS)</w:t>
      </w:r>
    </w:p>
    <w:p w14:paraId="703B97A6" w14:textId="77777777" w:rsidR="005E01A9" w:rsidRDefault="005E01A9" w:rsidP="005E01A9">
      <w:r w:rsidRPr="00337B22">
        <w:rPr>
          <w:rStyle w:val="StyleUnderline"/>
        </w:rPr>
        <w:t xml:space="preserve">Similarly, </w:t>
      </w:r>
      <w:r w:rsidRPr="007C22FD">
        <w:rPr>
          <w:rStyle w:val="StyleUnderline"/>
          <w:highlight w:val="magenta"/>
        </w:rPr>
        <w:t>biological weapons</w:t>
      </w:r>
      <w:r w:rsidRPr="00337B22">
        <w:rPr>
          <w:rStyle w:val="StyleUnderline"/>
        </w:rPr>
        <w:t>, while offering the possibility for massive destruction,</w:t>
      </w:r>
      <w:r>
        <w:rPr>
          <w:rStyle w:val="StyleUnderline"/>
        </w:rPr>
        <w:t xml:space="preserve"> </w:t>
      </w:r>
      <w:r w:rsidRPr="007C22FD">
        <w:rPr>
          <w:rStyle w:val="StyleUnderline"/>
          <w:highlight w:val="magenta"/>
        </w:rPr>
        <w:t>also face a multiplicity of technical complications that potentially reduces their relative utility</w:t>
      </w:r>
      <w:r>
        <w:t xml:space="preserve">.3 First, </w:t>
      </w:r>
      <w:r w:rsidRPr="007C22FD">
        <w:rPr>
          <w:rStyle w:val="StyleUnderline"/>
          <w:highlight w:val="magenta"/>
        </w:rPr>
        <w:t>biological agents are unlikely to survive for a long time in the open atmosphere, meaning they have to be delivered rapidly</w:t>
      </w:r>
      <w:r>
        <w:t xml:space="preserve">. Second, </w:t>
      </w:r>
      <w:r w:rsidRPr="007C22FD">
        <w:rPr>
          <w:rStyle w:val="StyleUnderline"/>
          <w:highlight w:val="magenta"/>
        </w:rPr>
        <w:t xml:space="preserve">changing weather conditions could undermine </w:t>
      </w:r>
      <w:r w:rsidRPr="00337B22">
        <w:rPr>
          <w:rStyle w:val="StyleUnderline"/>
        </w:rPr>
        <w:t xml:space="preserve">the </w:t>
      </w:r>
      <w:r w:rsidRPr="007C22FD">
        <w:rPr>
          <w:rStyle w:val="StyleUnderline"/>
          <w:highlight w:val="magenta"/>
        </w:rPr>
        <w:t xml:space="preserve">effectiveness </w:t>
      </w:r>
      <w:r w:rsidRPr="00337B22">
        <w:rPr>
          <w:rStyle w:val="StyleUnderline"/>
        </w:rPr>
        <w:t xml:space="preserve">of </w:t>
      </w:r>
      <w:r w:rsidRPr="00337B22">
        <w:t>a BW</w:t>
      </w:r>
      <w:r w:rsidRPr="00337B22">
        <w:rPr>
          <w:rStyle w:val="StyleUnderline"/>
        </w:rPr>
        <w:t xml:space="preserve"> attack</w:t>
      </w:r>
      <w:r>
        <w:t xml:space="preserve"> (Panofsky 1998). Third, </w:t>
      </w:r>
      <w:r w:rsidRPr="007C22FD">
        <w:rPr>
          <w:rStyle w:val="StyleUnderline"/>
          <w:highlight w:val="magenta"/>
        </w:rPr>
        <w:t>biological weapons would either have to be directly placed in a position to cause destruction</w:t>
      </w:r>
      <w:r w:rsidRPr="00337B22">
        <w:rPr>
          <w:rStyle w:val="StyleUnderline"/>
        </w:rPr>
        <w:t xml:space="preserve">, such as the poisoning of a water supply, </w:t>
      </w:r>
      <w:r w:rsidRPr="007C22FD">
        <w:rPr>
          <w:rStyle w:val="StyleUnderline"/>
          <w:highlight w:val="magenta"/>
        </w:rPr>
        <w:t>or sprayed in the air above a city. This is harder to do than many realize and reduces the probability of a successful</w:t>
      </w:r>
      <w:r w:rsidRPr="007C22FD">
        <w:rPr>
          <w:highlight w:val="magenta"/>
        </w:rPr>
        <w:t xml:space="preserve"> </w:t>
      </w:r>
      <w:r>
        <w:t xml:space="preserve">BW </w:t>
      </w:r>
      <w:r w:rsidRPr="007C22FD">
        <w:rPr>
          <w:rStyle w:val="StyleUnderline"/>
          <w:highlight w:val="magenta"/>
        </w:rPr>
        <w:t>attack</w:t>
      </w:r>
      <w:r w:rsidRPr="007C22FD">
        <w:rPr>
          <w:highlight w:val="magenta"/>
        </w:rPr>
        <w:t xml:space="preserve"> </w:t>
      </w:r>
      <w:r>
        <w:t xml:space="preserve">(Karp 1996). Finally, </w:t>
      </w:r>
      <w:r w:rsidRPr="00337B22">
        <w:rPr>
          <w:rStyle w:val="StyleUnderline"/>
        </w:rPr>
        <w:t>if proper warning and containment</w:t>
      </w:r>
      <w:r>
        <w:rPr>
          <w:rStyle w:val="StyleUnderline"/>
        </w:rPr>
        <w:t xml:space="preserve"> </w:t>
      </w:r>
      <w:r w:rsidRPr="00337B22">
        <w:rPr>
          <w:rStyle w:val="StyleUnderline"/>
        </w:rPr>
        <w:t xml:space="preserve">occur, </w:t>
      </w:r>
      <w:r w:rsidRPr="007C22FD">
        <w:rPr>
          <w:rStyle w:val="StyleUnderline"/>
          <w:highlight w:val="magenta"/>
        </w:rPr>
        <w:t>passive defense measures can substantially cut into the impact</w:t>
      </w:r>
      <w:r w:rsidRPr="007C22FD">
        <w:rPr>
          <w:highlight w:val="magenta"/>
        </w:rPr>
        <w:t xml:space="preserve"> </w:t>
      </w:r>
      <w:r>
        <w:t xml:space="preserve">of a BW attack (Office of Technology Assessment 1993, 52). </w:t>
      </w:r>
      <w:r w:rsidRPr="00337B22">
        <w:rPr>
          <w:rStyle w:val="StyleUnderline"/>
        </w:rPr>
        <w:t>For these reasons, it is perhaps not surprising</w:t>
      </w:r>
      <w:r>
        <w:rPr>
          <w:rStyle w:val="StyleUnderline"/>
        </w:rPr>
        <w:t xml:space="preserve"> </w:t>
      </w:r>
      <w:r w:rsidRPr="00337B22">
        <w:rPr>
          <w:rStyle w:val="StyleUnderline"/>
        </w:rPr>
        <w:t>that the empirical record is mixed on the perceived effectiveness of biological</w:t>
      </w:r>
      <w:r>
        <w:rPr>
          <w:rStyle w:val="StyleUnderline"/>
        </w:rPr>
        <w:t xml:space="preserve"> </w:t>
      </w:r>
      <w:r w:rsidRPr="00337B22">
        <w:rPr>
          <w:rStyle w:val="StyleUnderline"/>
        </w:rPr>
        <w:t>weapons</w:t>
      </w:r>
      <w:r>
        <w:t>. For instance, the United States abandoned its offensive biological weapons program in the early 1970s, believing biological weapons did not provide a relative edge in combat.</w:t>
      </w:r>
    </w:p>
    <w:p w14:paraId="434293AE" w14:textId="77777777" w:rsidR="00950108" w:rsidRDefault="00950108" w:rsidP="005E01A9"/>
    <w:p w14:paraId="2506302D" w14:textId="77777777" w:rsidR="005E01A9" w:rsidRDefault="005E01A9" w:rsidP="005E01A9">
      <w:pPr>
        <w:pStyle w:val="Heading2"/>
      </w:pPr>
      <w:r>
        <w:lastRenderedPageBreak/>
        <w:t>Conflict</w:t>
      </w:r>
    </w:p>
    <w:p w14:paraId="7972FD65" w14:textId="77777777" w:rsidR="005E01A9" w:rsidRPr="00DE3072" w:rsidRDefault="005E01A9" w:rsidP="005E01A9">
      <w:pPr>
        <w:pStyle w:val="Heading3"/>
      </w:pPr>
      <w:r>
        <w:lastRenderedPageBreak/>
        <w:t>Laundry List</w:t>
      </w:r>
    </w:p>
    <w:p w14:paraId="4B6FFDBB" w14:textId="77777777" w:rsidR="005E01A9" w:rsidRDefault="005E01A9" w:rsidP="005E01A9">
      <w:pPr>
        <w:pStyle w:val="Heading4"/>
      </w:pPr>
      <w:r>
        <w:t>Proliferation increases the risk of conflict- preemptive strikes and conflict escalation</w:t>
      </w:r>
    </w:p>
    <w:p w14:paraId="2265DA75" w14:textId="77777777" w:rsidR="005E01A9" w:rsidRDefault="005E01A9" w:rsidP="005E01A9">
      <w:proofErr w:type="spellStart"/>
      <w:r w:rsidRPr="00C10667">
        <w:rPr>
          <w:rStyle w:val="Style13ptBold"/>
        </w:rPr>
        <w:t>Sokolski</w:t>
      </w:r>
      <w:proofErr w:type="spellEnd"/>
      <w:r>
        <w:t xml:space="preserve">, the Executive Director of the Nonproliferation Policy Education Center, </w:t>
      </w:r>
      <w:r w:rsidRPr="00C10667">
        <w:rPr>
          <w:rStyle w:val="Style13ptBold"/>
        </w:rPr>
        <w:t>2016</w:t>
      </w:r>
    </w:p>
    <w:p w14:paraId="387A8715" w14:textId="77777777" w:rsidR="005E01A9" w:rsidRPr="0011784B" w:rsidRDefault="005E01A9" w:rsidP="005E01A9">
      <w:r>
        <w:t xml:space="preserve">(Henry D. </w:t>
      </w:r>
      <w:proofErr w:type="spellStart"/>
      <w:r>
        <w:t>Sokolski</w:t>
      </w:r>
      <w:proofErr w:type="spellEnd"/>
      <w:r>
        <w:t>, served as Deputy for Nonproliferation Policy in the Department of Defense, "UNDERESTIMATED: OUR NOT SO PEACEFUL NUCLEAR FUTURE", Strategic Studies Institute and U.S. Army War College Press, January 2016, http://www.strategicstudiesinstitute.army.mil/pubs/display.cfm</w:t>
      </w:r>
      <w:proofErr w:type="gramStart"/>
      <w:r>
        <w:t>?pubID</w:t>
      </w:r>
      <w:proofErr w:type="gramEnd"/>
      <w:r>
        <w:t>=1310, Accessed 6/23/16, JL @ RKS)</w:t>
      </w:r>
    </w:p>
    <w:p w14:paraId="4F9CFC88" w14:textId="77777777" w:rsidR="005E01A9" w:rsidRDefault="005E01A9" w:rsidP="005E01A9">
      <w:r>
        <w:t xml:space="preserve">Also, </w:t>
      </w:r>
      <w:r w:rsidRPr="0011784B">
        <w:rPr>
          <w:u w:val="single"/>
        </w:rPr>
        <w:t xml:space="preserve">what the two </w:t>
      </w:r>
      <w:r>
        <w:t xml:space="preserve">skeptical </w:t>
      </w:r>
      <w:r w:rsidRPr="0011784B">
        <w:rPr>
          <w:u w:val="single"/>
        </w:rPr>
        <w:t>camps do agree</w:t>
      </w:r>
      <w:r>
        <w:rPr>
          <w:u w:val="single"/>
        </w:rPr>
        <w:t xml:space="preserve"> </w:t>
      </w:r>
      <w:r w:rsidRPr="0011784B">
        <w:rPr>
          <w:u w:val="single"/>
        </w:rPr>
        <w:t>about—that the dangers associated with nuclear</w:t>
      </w:r>
      <w:r>
        <w:rPr>
          <w:u w:val="single"/>
        </w:rPr>
        <w:t xml:space="preserve"> </w:t>
      </w:r>
      <w:r w:rsidRPr="0011784B">
        <w:rPr>
          <w:u w:val="single"/>
        </w:rPr>
        <w:t>weapons proliferation are exaggerated—is rebuttable</w:t>
      </w:r>
      <w:r>
        <w:t xml:space="preserve">. </w:t>
      </w:r>
      <w:r w:rsidRPr="0011784B">
        <w:rPr>
          <w:u w:val="single"/>
        </w:rPr>
        <w:t>First,</w:t>
      </w:r>
      <w:r>
        <w:t xml:space="preserve"> </w:t>
      </w:r>
      <w:r w:rsidRPr="007C22FD">
        <w:rPr>
          <w:highlight w:val="magenta"/>
          <w:u w:val="single"/>
        </w:rPr>
        <w:t xml:space="preserve">both camps gloss over the serious military risks faced by nations acquiring nuclear weapons. One can see this most clearly by their inattention to the numerous historical cases of preventive military actions against states attempting to build their first bomb </w:t>
      </w:r>
      <w:r w:rsidRPr="0011784B">
        <w:rPr>
          <w:u w:val="single"/>
        </w:rPr>
        <w:t>and</w:t>
      </w:r>
      <w:r>
        <w:rPr>
          <w:u w:val="single"/>
        </w:rPr>
        <w:t xml:space="preserve"> </w:t>
      </w:r>
      <w:r w:rsidRPr="0011784B">
        <w:rPr>
          <w:u w:val="single"/>
        </w:rPr>
        <w:t>serious plans countries have made to knockout the</w:t>
      </w:r>
      <w:r>
        <w:rPr>
          <w:u w:val="single"/>
        </w:rPr>
        <w:t xml:space="preserve"> </w:t>
      </w:r>
      <w:r w:rsidRPr="0011784B">
        <w:rPr>
          <w:u w:val="single"/>
        </w:rPr>
        <w:t>nuclear capabilities of new nuclear weapons states</w:t>
      </w:r>
      <w:r>
        <w:t xml:space="preserve">. In the first category are the British campaign against the Nazi-operated heavy water plant in Norway, Iran’s air strike against Iraq’s </w:t>
      </w:r>
      <w:proofErr w:type="spellStart"/>
      <w:r>
        <w:t>Osirak</w:t>
      </w:r>
      <w:proofErr w:type="spellEnd"/>
      <w:r>
        <w:t xml:space="preserve"> reactor in 1980, Israel’s attack of the same reactor in 1981, Iraq’s repeated strikes against </w:t>
      </w:r>
      <w:proofErr w:type="spellStart"/>
      <w:r>
        <w:t>Bushehr</w:t>
      </w:r>
      <w:proofErr w:type="spellEnd"/>
      <w:r>
        <w:t xml:space="preserve"> between 1984 and 1988, America’s air strike against Iraq’s nuclear facilities in 1991, Saddam’s failed Scud missile strike against Israel’s </w:t>
      </w:r>
      <w:proofErr w:type="spellStart"/>
      <w:r>
        <w:t>Dimona</w:t>
      </w:r>
      <w:proofErr w:type="spellEnd"/>
      <w:r>
        <w:t xml:space="preserve"> reactor in the same year, an American Tomahawk strike against Iraq’s uranium enrichment plant at </w:t>
      </w:r>
      <w:proofErr w:type="spellStart"/>
      <w:r>
        <w:t>Zaafaraniyah</w:t>
      </w:r>
      <w:proofErr w:type="spellEnd"/>
      <w:r>
        <w:t xml:space="preserve">, British and American strikes against a variety of suspect Iraqi nuclear sites in 1998, and Israel’s air strike against Syria’s covert nuclear reactor in 2007. </w:t>
      </w:r>
      <w:r w:rsidRPr="0011784B">
        <w:rPr>
          <w:u w:val="single"/>
        </w:rPr>
        <w:t>Just as numerous are the occasions that states</w:t>
      </w:r>
      <w:r>
        <w:rPr>
          <w:u w:val="single"/>
        </w:rPr>
        <w:t xml:space="preserve"> </w:t>
      </w:r>
      <w:r w:rsidRPr="0011784B">
        <w:rPr>
          <w:u w:val="single"/>
        </w:rPr>
        <w:t>planned or prepared to knockout the nuclear weapons</w:t>
      </w:r>
      <w:r>
        <w:rPr>
          <w:u w:val="single"/>
        </w:rPr>
        <w:t xml:space="preserve"> </w:t>
      </w:r>
      <w:r w:rsidRPr="0011784B">
        <w:rPr>
          <w:u w:val="single"/>
        </w:rPr>
        <w:t xml:space="preserve">capabilities of their adversaries. </w:t>
      </w:r>
      <w:r w:rsidRPr="007C22FD">
        <w:rPr>
          <w:highlight w:val="magenta"/>
          <w:u w:val="single"/>
        </w:rPr>
        <w:t>The U.S. military gave serious thought to using nuclear weapons to destroy the Soviet Union</w:t>
      </w:r>
      <w:r w:rsidRPr="0011784B">
        <w:rPr>
          <w:u w:val="single"/>
        </w:rPr>
        <w:t xml:space="preserve">’s nuclear complex </w:t>
      </w:r>
      <w:r>
        <w:t xml:space="preserve">in 1949 and China’s in 1964. </w:t>
      </w:r>
      <w:r w:rsidRPr="007C22FD">
        <w:rPr>
          <w:highlight w:val="magenta"/>
          <w:u w:val="single"/>
        </w:rPr>
        <w:t>It also made preliminary military preparations for attacking North Korea</w:t>
      </w:r>
      <w:r>
        <w:t xml:space="preserve">’s nuclear complex in 1994. </w:t>
      </w:r>
      <w:r w:rsidRPr="007C22FD">
        <w:rPr>
          <w:highlight w:val="magenta"/>
          <w:u w:val="single"/>
        </w:rPr>
        <w:t>The Russians</w:t>
      </w:r>
      <w:r w:rsidRPr="0011784B">
        <w:rPr>
          <w:u w:val="single"/>
        </w:rPr>
        <w:t xml:space="preserve">, </w:t>
      </w:r>
      <w:r>
        <w:t xml:space="preserve">meanwhile, seriously </w:t>
      </w:r>
      <w:r w:rsidRPr="007C22FD">
        <w:rPr>
          <w:highlight w:val="magenta"/>
          <w:u w:val="single"/>
        </w:rPr>
        <w:t xml:space="preserve">considered attacking South African </w:t>
      </w:r>
      <w:r w:rsidRPr="0011784B">
        <w:rPr>
          <w:u w:val="single"/>
        </w:rPr>
        <w:t>nuclear facilities</w:t>
      </w:r>
      <w:r>
        <w:rPr>
          <w:u w:val="single"/>
        </w:rPr>
        <w:t xml:space="preserve"> </w:t>
      </w:r>
      <w:r>
        <w:t xml:space="preserve">in 1976 after detecting South African preparations to test. </w:t>
      </w:r>
      <w:r w:rsidRPr="007C22FD">
        <w:rPr>
          <w:highlight w:val="magenta"/>
          <w:u w:val="single"/>
        </w:rPr>
        <w:t>They even asked the U</w:t>
      </w:r>
      <w:r w:rsidRPr="0011784B">
        <w:rPr>
          <w:u w:val="single"/>
        </w:rPr>
        <w:t xml:space="preserve">nited </w:t>
      </w:r>
      <w:r w:rsidRPr="007C22FD">
        <w:rPr>
          <w:highlight w:val="magenta"/>
          <w:u w:val="single"/>
        </w:rPr>
        <w:t>S</w:t>
      </w:r>
      <w:r w:rsidRPr="0011784B">
        <w:rPr>
          <w:u w:val="single"/>
        </w:rPr>
        <w:t xml:space="preserve">tates </w:t>
      </w:r>
      <w:r w:rsidRPr="007C22FD">
        <w:rPr>
          <w:highlight w:val="magenta"/>
          <w:u w:val="single"/>
        </w:rPr>
        <w:t xml:space="preserve">for assistance </w:t>
      </w:r>
      <w:r w:rsidRPr="0011784B">
        <w:rPr>
          <w:u w:val="single"/>
        </w:rPr>
        <w:t>in making the attack</w:t>
      </w:r>
      <w:r>
        <w:t xml:space="preserve">. In 1969, a </w:t>
      </w:r>
      <w:r w:rsidRPr="007C22FD">
        <w:rPr>
          <w:highlight w:val="magenta"/>
          <w:u w:val="single"/>
        </w:rPr>
        <w:t>major border dispute between China and Russia went hot, and Moscow gave serious consideration to attacking China’s nuclear complex</w:t>
      </w:r>
      <w:r>
        <w:t xml:space="preserve">. Two years before, Egypt planned to attack Israel’s production reactor at </w:t>
      </w:r>
      <w:proofErr w:type="spellStart"/>
      <w:r>
        <w:t>Dimona</w:t>
      </w:r>
      <w:proofErr w:type="spellEnd"/>
      <w:r>
        <w:t>. Some believe it collaborated with Moscow in making these plans. Israel and India, meanwhile, cooperated in several schemes in the 1980s (one of which nearly was implemented) to knockout Pakistan’s nuclear weapons facilities at Kahuta.51</w:t>
      </w:r>
    </w:p>
    <w:p w14:paraId="5490C752" w14:textId="77777777" w:rsidR="005E01A9" w:rsidRDefault="005E01A9" w:rsidP="005E01A9"/>
    <w:p w14:paraId="513B6D6E" w14:textId="77777777" w:rsidR="005E01A9" w:rsidRDefault="005E01A9" w:rsidP="005E01A9">
      <w:pPr>
        <w:pStyle w:val="Heading4"/>
      </w:pPr>
      <w:r>
        <w:t>Unchecked nuclear proliferation results in instability, regional arms races, and leaked tech and materials</w:t>
      </w:r>
    </w:p>
    <w:p w14:paraId="6FE1EA3A" w14:textId="77777777" w:rsidR="005E01A9" w:rsidRPr="00F86745" w:rsidRDefault="005E01A9" w:rsidP="005E01A9">
      <w:pPr>
        <w:rPr>
          <w:rStyle w:val="Style13ptBold"/>
        </w:rPr>
      </w:pPr>
      <w:proofErr w:type="spellStart"/>
      <w:r w:rsidRPr="00F86745">
        <w:rPr>
          <w:rStyle w:val="Style13ptBold"/>
        </w:rPr>
        <w:t>Rovner</w:t>
      </w:r>
      <w:proofErr w:type="spellEnd"/>
      <w:r w:rsidRPr="00F86745">
        <w:rPr>
          <w:rStyle w:val="Style13ptBold"/>
        </w:rPr>
        <w:t>, 2012</w:t>
      </w:r>
    </w:p>
    <w:p w14:paraId="48E3A808" w14:textId="77777777" w:rsidR="005E01A9" w:rsidRPr="00F86745" w:rsidRDefault="005E01A9" w:rsidP="005E01A9">
      <w:r>
        <w:t xml:space="preserve">(Joshua </w:t>
      </w:r>
      <w:proofErr w:type="spellStart"/>
      <w:proofErr w:type="gramStart"/>
      <w:r>
        <w:t>Rovner</w:t>
      </w:r>
      <w:proofErr w:type="spellEnd"/>
      <w:r>
        <w:t xml:space="preserve"> ,</w:t>
      </w:r>
      <w:proofErr w:type="gramEnd"/>
      <w:r>
        <w:t xml:space="preserve"> "AFTER PROLIFERATION: Deterrence Theory and Emerging Nuclear Powers", in the book, "STRATEGY IN THE SECOND NUCLEAR AGE: Power, Ambition, and the </w:t>
      </w:r>
      <w:r>
        <w:lastRenderedPageBreak/>
        <w:t>Ultimate Weapon", edited by TOSHI YOSHIHARA and JAMES R. HOLMES, GEORGETOWN UNIVERSITY PRESS, 2012, Accessed 7/4/16, JL @ RKS)</w:t>
      </w:r>
    </w:p>
    <w:p w14:paraId="60B22993" w14:textId="77777777" w:rsidR="005E01A9" w:rsidRPr="001443BE" w:rsidRDefault="005E01A9" w:rsidP="005E01A9">
      <w:r w:rsidRPr="00F86745">
        <w:rPr>
          <w:rStyle w:val="StyleUnderline"/>
        </w:rPr>
        <w:t xml:space="preserve">Status quo powers have several possible reasons for wanting to deter an expansion of new nuclear stockpiles. </w:t>
      </w:r>
      <w:r w:rsidRPr="007C22FD">
        <w:rPr>
          <w:rStyle w:val="StyleUnderline"/>
          <w:highlight w:val="magenta"/>
        </w:rPr>
        <w:t xml:space="preserve">A large </w:t>
      </w:r>
      <w:r w:rsidRPr="00F86745">
        <w:rPr>
          <w:rStyle w:val="StyleUnderline"/>
        </w:rPr>
        <w:t xml:space="preserve">and varied </w:t>
      </w:r>
      <w:r w:rsidRPr="007C22FD">
        <w:rPr>
          <w:rStyle w:val="StyleUnderline"/>
          <w:highlight w:val="magenta"/>
        </w:rPr>
        <w:t xml:space="preserve">arsenal might tempt leaders of emerging nuclear powers to believe that they can extract more coercive value </w:t>
      </w:r>
      <w:r w:rsidRPr="00F86745">
        <w:rPr>
          <w:rStyle w:val="StyleUnderline"/>
        </w:rPr>
        <w:t xml:space="preserve">from nuclear weapons than is the case. </w:t>
      </w:r>
      <w:r w:rsidRPr="007C22FD">
        <w:rPr>
          <w:rStyle w:val="StyleUnderline"/>
          <w:highlight w:val="magenta"/>
        </w:rPr>
        <w:t>This in turn would create additional pressure for neighboring countries to bolster their own defenses or seek equivalent nuclear capabilities. Regional arms races and spirals of mutual hostility and mistrust would result</w:t>
      </w:r>
      <w:r w:rsidRPr="00F86745">
        <w:rPr>
          <w:rStyle w:val="StyleUnderline"/>
        </w:rPr>
        <w:t>.</w:t>
      </w:r>
      <w:r w:rsidRPr="00F86745">
        <w:t xml:space="preserve"> Although </w:t>
      </w:r>
      <w:r w:rsidRPr="00F86745">
        <w:rPr>
          <w:rStyle w:val="StyleUnderline"/>
        </w:rPr>
        <w:t xml:space="preserve">local deterrent balances might eventually take hold, </w:t>
      </w:r>
      <w:r w:rsidRPr="007C22FD">
        <w:rPr>
          <w:rStyle w:val="StyleUnderline"/>
          <w:highlight w:val="magenta"/>
        </w:rPr>
        <w:t>the interim period would be extraordinarily dangerous and unstable</w:t>
      </w:r>
      <w:r w:rsidRPr="00F86745">
        <w:t>. 21 As a result, successful</w:t>
      </w:r>
      <w:r>
        <w:t xml:space="preserve"> e</w:t>
      </w:r>
      <w:r w:rsidRPr="00F86745">
        <w:t xml:space="preserve">fforts to deter rapid expansion would alleviate the immediate consequences of proliferation, because such efforts would relax regional tensions and reduce local security dilemmas. </w:t>
      </w:r>
      <w:r w:rsidRPr="00F86745">
        <w:rPr>
          <w:rStyle w:val="StyleUnderline"/>
        </w:rPr>
        <w:t xml:space="preserve">Deterring expansion would also lower the chance of a leakage of nuclear weapons, materials, or technologies. </w:t>
      </w:r>
      <w:r w:rsidRPr="007C22FD">
        <w:rPr>
          <w:rStyle w:val="StyleUnderline"/>
          <w:highlight w:val="magenta"/>
        </w:rPr>
        <w:t>Large-scale nuclear efforts necessarily require more personnel and resources</w:t>
      </w:r>
      <w:r w:rsidRPr="007C22FD">
        <w:rPr>
          <w:highlight w:val="magenta"/>
        </w:rPr>
        <w:t xml:space="preserve">. </w:t>
      </w:r>
      <w:r w:rsidRPr="007C22FD">
        <w:rPr>
          <w:rStyle w:val="StyleUnderline"/>
          <w:highlight w:val="magenta"/>
        </w:rPr>
        <w:t>Maintaining security becomes more difficult under these conditions</w:t>
      </w:r>
      <w:r w:rsidRPr="00F86745">
        <w:t xml:space="preserve">. Similarly, </w:t>
      </w:r>
      <w:r w:rsidRPr="00F86745">
        <w:rPr>
          <w:rStyle w:val="StyleUnderline"/>
        </w:rPr>
        <w:t>deterring expansion would make international monitoring easier</w:t>
      </w:r>
      <w:r w:rsidRPr="00F86745">
        <w:t xml:space="preserve">, especially if emerging nuclear powers were discouraged from dispersing and concealing key facilities. Cautious and deliberate expansion, as opposed to a spasm of production and deployment of nuclear weapons, would help ease the road to future arms control agreements. If successful, efforts to deter rapid expansion would allow an emerging nuclear power’s arsenal to grow fast enough to alleviate worries about vulnerability to </w:t>
      </w:r>
      <w:proofErr w:type="gramStart"/>
      <w:r w:rsidRPr="00F86745">
        <w:t>a</w:t>
      </w:r>
      <w:proofErr w:type="gramEnd"/>
      <w:r w:rsidRPr="00F86745">
        <w:t xml:space="preserve"> f </w:t>
      </w:r>
      <w:proofErr w:type="spellStart"/>
      <w:r w:rsidRPr="00F86745">
        <w:t>irst</w:t>
      </w:r>
      <w:proofErr w:type="spellEnd"/>
      <w:r w:rsidRPr="00F86745">
        <w:t xml:space="preserve"> strike while simultaneously holding the scale of the program in check so that it did not contribute to destabilizing second-order effects. Finding the right balance, however, is likely to prove elusive. Overly strenuous efforts to deter expansion might cause the emerging nuclear power to feel insecure, thus amplifying its incentives to ‘‘use them or lose them.’’ </w:t>
      </w:r>
      <w:r w:rsidRPr="007C22FD">
        <w:rPr>
          <w:rStyle w:val="StyleUnderline"/>
          <w:highlight w:val="magenta"/>
        </w:rPr>
        <w:t>Insufficient attention to deterring expansion</w:t>
      </w:r>
      <w:r w:rsidRPr="00F86745">
        <w:t xml:space="preserve">, conversely, </w:t>
      </w:r>
      <w:r w:rsidRPr="007C22FD">
        <w:rPr>
          <w:rStyle w:val="StyleUnderline"/>
          <w:highlight w:val="magenta"/>
        </w:rPr>
        <w:t>might exacerbate the regional security dilemma, leading to arms races, crises, and a higher chance of accidental or intentional nuclear leakage</w:t>
      </w:r>
      <w:r w:rsidRPr="00F86745">
        <w:t>.</w:t>
      </w:r>
    </w:p>
    <w:p w14:paraId="055EA6BF" w14:textId="77777777" w:rsidR="005E01A9" w:rsidRDefault="005E01A9" w:rsidP="005E01A9"/>
    <w:p w14:paraId="44F0F05E" w14:textId="77777777" w:rsidR="008654BA" w:rsidRDefault="008654BA" w:rsidP="008654BA">
      <w:pPr>
        <w:pStyle w:val="Heading2"/>
      </w:pPr>
      <w:r>
        <w:lastRenderedPageBreak/>
        <w:t>Freedom of Action</w:t>
      </w:r>
    </w:p>
    <w:p w14:paraId="6A422EBF" w14:textId="6C28534D" w:rsidR="008654BA" w:rsidRPr="00741168" w:rsidRDefault="008654BA" w:rsidP="008654BA">
      <w:pPr>
        <w:pStyle w:val="Heading3"/>
      </w:pPr>
      <w:r>
        <w:lastRenderedPageBreak/>
        <w:t>Other Countries Threaten Nuclear Retaliation</w:t>
      </w:r>
    </w:p>
    <w:p w14:paraId="0808451C" w14:textId="77777777" w:rsidR="008654BA" w:rsidRDefault="008654BA" w:rsidP="008654BA">
      <w:pPr>
        <w:pStyle w:val="Heading4"/>
      </w:pPr>
      <w:r>
        <w:t>US freedom of action is threatened by nuclear proliferation- prevents strategic leverage and allows other states to threaten retaliation</w:t>
      </w:r>
    </w:p>
    <w:p w14:paraId="404FEFFB" w14:textId="77777777" w:rsidR="008654BA" w:rsidRDefault="008654BA" w:rsidP="008654BA">
      <w:pPr>
        <w:widowControl w:val="0"/>
        <w:autoSpaceDE w:val="0"/>
        <w:autoSpaceDN w:val="0"/>
        <w:adjustRightInd w:val="0"/>
        <w:rPr>
          <w:rFonts w:ascii="Times New Roman" w:hAnsi="Times New Roman" w:cs="Times New Roman"/>
          <w:szCs w:val="22"/>
        </w:rPr>
      </w:pPr>
      <w:proofErr w:type="spellStart"/>
      <w:r>
        <w:rPr>
          <w:rFonts w:cs="Cambria Math"/>
          <w:sz w:val="26"/>
          <w:szCs w:val="26"/>
        </w:rPr>
        <w:t>Kroenig</w:t>
      </w:r>
      <w:proofErr w:type="spellEnd"/>
      <w:r>
        <w:rPr>
          <w:rFonts w:cs="Cambria Math"/>
          <w:szCs w:val="22"/>
        </w:rPr>
        <w:t xml:space="preserve">, Associate Professor and International Relations Field Chair at Georgetown, </w:t>
      </w:r>
      <w:r>
        <w:rPr>
          <w:rFonts w:cs="Cambria Math"/>
          <w:sz w:val="26"/>
          <w:szCs w:val="26"/>
        </w:rPr>
        <w:t>2015</w:t>
      </w:r>
    </w:p>
    <w:p w14:paraId="55B63B7C" w14:textId="77777777" w:rsidR="008654BA" w:rsidRDefault="008654BA" w:rsidP="008654BA">
      <w:pPr>
        <w:widowControl w:val="0"/>
        <w:autoSpaceDE w:val="0"/>
        <w:autoSpaceDN w:val="0"/>
        <w:adjustRightInd w:val="0"/>
        <w:rPr>
          <w:rFonts w:ascii="Times New Roman" w:hAnsi="Times New Roman" w:cs="Times New Roman"/>
          <w:szCs w:val="22"/>
        </w:rPr>
      </w:pPr>
      <w:r>
        <w:rPr>
          <w:rFonts w:cs="Cambria Math"/>
          <w:szCs w:val="22"/>
        </w:rPr>
        <w:t xml:space="preserve">(Matthew </w:t>
      </w:r>
      <w:proofErr w:type="spellStart"/>
      <w:r>
        <w:rPr>
          <w:rFonts w:cs="Cambria Math"/>
          <w:szCs w:val="22"/>
        </w:rPr>
        <w:t>Kroenig</w:t>
      </w:r>
      <w:proofErr w:type="spellEnd"/>
      <w:r>
        <w:rPr>
          <w:rFonts w:cs="Cambria Math"/>
          <w:szCs w:val="22"/>
        </w:rPr>
        <w:t>, Nonresident Senior Fellow, Brent Scowcroft Center on International Security, "The History of Proliferation Optimism: Does It Have a Future?</w:t>
      </w:r>
      <w:proofErr w:type="gramStart"/>
      <w:r>
        <w:rPr>
          <w:rFonts w:cs="Cambria Math"/>
          <w:szCs w:val="22"/>
        </w:rPr>
        <w:t>",</w:t>
      </w:r>
      <w:proofErr w:type="gramEnd"/>
      <w:r>
        <w:rPr>
          <w:rFonts w:cs="Cambria Math"/>
          <w:szCs w:val="22"/>
        </w:rPr>
        <w:t xml:space="preserve"> The Journal of Strategic Studies, 2015 Vol. 38, Nos. 1–2, https://www.researchgate.net/publication/273960071_The_History_of_Proliferation_Optimism_Does_It_Have_a_Future, Accessed 6/28/16, JL @ RKS)</w:t>
      </w:r>
    </w:p>
    <w:p w14:paraId="4B14F2F1" w14:textId="77777777" w:rsidR="008654BA" w:rsidRPr="009243AE" w:rsidRDefault="008654BA" w:rsidP="008654BA">
      <w:r w:rsidRPr="007C22FD">
        <w:rPr>
          <w:rStyle w:val="StyleUnderline"/>
          <w:highlight w:val="magenta"/>
        </w:rPr>
        <w:t xml:space="preserve">The spread of nuclear weapons </w:t>
      </w:r>
      <w:r w:rsidRPr="00741168">
        <w:rPr>
          <w:rStyle w:val="StyleUnderline"/>
        </w:rPr>
        <w:t xml:space="preserve">also </w:t>
      </w:r>
      <w:r w:rsidRPr="007C22FD">
        <w:rPr>
          <w:rStyle w:val="StyleUnderline"/>
          <w:highlight w:val="magenta"/>
        </w:rPr>
        <w:t>disadvantages American’s national security by constraining US freedom of action</w:t>
      </w:r>
      <w:r>
        <w:t xml:space="preserve">. As the most powerful country on the planet, with the ability to project power to every corner of the globe, </w:t>
      </w:r>
      <w:r w:rsidRPr="007C22FD">
        <w:rPr>
          <w:rStyle w:val="StyleUnderline"/>
          <w:highlight w:val="magenta"/>
        </w:rPr>
        <w:t>the U</w:t>
      </w:r>
      <w:r w:rsidRPr="00741168">
        <w:rPr>
          <w:rStyle w:val="StyleUnderline"/>
        </w:rPr>
        <w:t xml:space="preserve">nited </w:t>
      </w:r>
      <w:r w:rsidRPr="007C22FD">
        <w:rPr>
          <w:rStyle w:val="StyleUnderline"/>
          <w:highlight w:val="magenta"/>
        </w:rPr>
        <w:t>S</w:t>
      </w:r>
      <w:r w:rsidRPr="00741168">
        <w:rPr>
          <w:rStyle w:val="StyleUnderline"/>
        </w:rPr>
        <w:t xml:space="preserve">tates </w:t>
      </w:r>
      <w:r w:rsidRPr="007C22FD">
        <w:rPr>
          <w:rStyle w:val="StyleUnderline"/>
          <w:highlight w:val="magenta"/>
        </w:rPr>
        <w:t xml:space="preserve">has the ability to threaten or protect every other state in the international system. This is a significant source of strategic leverage </w:t>
      </w:r>
      <w:r w:rsidRPr="00741168">
        <w:rPr>
          <w:rStyle w:val="StyleUnderline"/>
        </w:rPr>
        <w:t>and maintaining freedom of action has been an</w:t>
      </w:r>
      <w:r>
        <w:rPr>
          <w:rStyle w:val="StyleUnderline"/>
        </w:rPr>
        <w:t xml:space="preserve"> </w:t>
      </w:r>
      <w:r w:rsidRPr="00741168">
        <w:rPr>
          <w:rStyle w:val="StyleUnderline"/>
        </w:rPr>
        <w:t>important objective of US national security</w:t>
      </w:r>
      <w:r>
        <w:t xml:space="preserve"> policy.63 </w:t>
      </w:r>
      <w:proofErr w:type="gramStart"/>
      <w:r w:rsidRPr="007C22FD">
        <w:rPr>
          <w:rStyle w:val="StyleUnderline"/>
          <w:highlight w:val="magenta"/>
        </w:rPr>
        <w:t>As</w:t>
      </w:r>
      <w:proofErr w:type="gramEnd"/>
      <w:r w:rsidRPr="007C22FD">
        <w:rPr>
          <w:rStyle w:val="StyleUnderline"/>
          <w:highlight w:val="magenta"/>
        </w:rPr>
        <w:t xml:space="preserve"> nuclear weapons spread</w:t>
      </w:r>
      <w:r>
        <w:t xml:space="preserve">, however, </w:t>
      </w:r>
      <w:r w:rsidRPr="007C22FD">
        <w:rPr>
          <w:rStyle w:val="StyleUnderline"/>
          <w:highlight w:val="magenta"/>
        </w:rPr>
        <w:t>America’s military freedom of action will be constrained</w:t>
      </w:r>
      <w:r w:rsidRPr="00741168">
        <w:rPr>
          <w:rStyle w:val="StyleUnderline"/>
        </w:rPr>
        <w:t>.</w:t>
      </w:r>
      <w:r>
        <w:t xml:space="preserve"> The United States can use, or credibly threaten to use, force against nonnuclear states. </w:t>
      </w:r>
      <w:r w:rsidRPr="007C22FD">
        <w:rPr>
          <w:rStyle w:val="StyleUnderline"/>
          <w:highlight w:val="magenta"/>
        </w:rPr>
        <w:t>The threat of military action against nuclear-armed states is much less credible</w:t>
      </w:r>
      <w:r>
        <w:t xml:space="preserve">, however, because nuclear-armed states can deter US military action with the threat of nuclear retaliation. In January 2012, for example, Iran threatened to close the Strait of Hormuz, a narrow Persian Gulf waterway through which roughly 20 per cent of the world’s oil flows, and the United States issued a counter-threat, declaring that Washington would use force to reopen the Strait if necessary. If Iran had had nuclear weapons, however, Washington’s threats would have been much less credible. Would a US President really be willing to risk nuclear war with Iran in order to keep the Strait open? Maybe. </w:t>
      </w:r>
      <w:proofErr w:type="gramStart"/>
      <w:r>
        <w:t>But, maybe not.</w:t>
      </w:r>
      <w:proofErr w:type="gramEnd"/>
      <w:r>
        <w:t xml:space="preserve"> </w:t>
      </w:r>
      <w:r w:rsidRPr="00741168">
        <w:rPr>
          <w:rStyle w:val="StyleUnderline"/>
        </w:rPr>
        <w:t>While the United States might not be deterred in every contingency</w:t>
      </w:r>
      <w:r>
        <w:rPr>
          <w:rStyle w:val="StyleUnderline"/>
        </w:rPr>
        <w:t xml:space="preserve"> </w:t>
      </w:r>
      <w:r w:rsidRPr="00741168">
        <w:rPr>
          <w:rStyle w:val="StyleUnderline"/>
        </w:rPr>
        <w:t xml:space="preserve">against a nuclear-armed state, </w:t>
      </w:r>
      <w:r w:rsidRPr="007C22FD">
        <w:rPr>
          <w:rStyle w:val="StyleUnderline"/>
          <w:highlight w:val="magenta"/>
        </w:rPr>
        <w:t>it is clear that</w:t>
      </w:r>
      <w:r w:rsidRPr="00741168">
        <w:rPr>
          <w:rStyle w:val="StyleUnderline"/>
        </w:rPr>
        <w:t xml:space="preserve">, </w:t>
      </w:r>
      <w:r>
        <w:t xml:space="preserve">at a minimum, </w:t>
      </w:r>
      <w:r w:rsidRPr="007C22FD">
        <w:rPr>
          <w:rStyle w:val="StyleUnderline"/>
          <w:highlight w:val="magenta"/>
        </w:rPr>
        <w:t>the spread of nuclear weapons greatly complicates US decisions to use force</w:t>
      </w:r>
      <w:r>
        <w:t>. Again, optimists might argue that this effect demonstrates their argument, but it only partially demonstrates part of it. It is indeed a reason why proliferation might dampen conventional conflict, but it is also reason why, from Washington’s perspective, more would be worse, not better.</w:t>
      </w:r>
    </w:p>
    <w:p w14:paraId="188517DB" w14:textId="77777777" w:rsidR="008654BA" w:rsidRDefault="008654BA" w:rsidP="005E01A9"/>
    <w:p w14:paraId="0542320B" w14:textId="77777777" w:rsidR="008654BA" w:rsidRDefault="008654BA" w:rsidP="008654BA">
      <w:pPr>
        <w:pStyle w:val="Heading2"/>
      </w:pPr>
      <w:r>
        <w:lastRenderedPageBreak/>
        <w:t xml:space="preserve">Iran </w:t>
      </w:r>
      <w:proofErr w:type="spellStart"/>
      <w:r>
        <w:t>Prolif</w:t>
      </w:r>
      <w:proofErr w:type="spellEnd"/>
      <w:r>
        <w:t xml:space="preserve"> Bad</w:t>
      </w:r>
    </w:p>
    <w:p w14:paraId="578686B1" w14:textId="77777777" w:rsidR="008654BA" w:rsidRDefault="008654BA" w:rsidP="008654BA">
      <w:pPr>
        <w:pStyle w:val="Heading3"/>
      </w:pPr>
      <w:r>
        <w:lastRenderedPageBreak/>
        <w:t xml:space="preserve">Destabilizes Region and Causes </w:t>
      </w:r>
      <w:proofErr w:type="spellStart"/>
      <w:r>
        <w:t>Prolif</w:t>
      </w:r>
      <w:proofErr w:type="spellEnd"/>
    </w:p>
    <w:p w14:paraId="5EEA2511" w14:textId="77777777" w:rsidR="008654BA" w:rsidRDefault="008654BA" w:rsidP="008654BA">
      <w:pPr>
        <w:pStyle w:val="Heading4"/>
      </w:pPr>
      <w:r>
        <w:t>Nuclear Iran destabilizes the region and causes proliferation- both regional and international actors</w:t>
      </w:r>
    </w:p>
    <w:p w14:paraId="579CE52D" w14:textId="77777777" w:rsidR="008654BA" w:rsidRPr="004E7E1E" w:rsidRDefault="008654BA" w:rsidP="008654BA">
      <w:pPr>
        <w:rPr>
          <w:rStyle w:val="Style13ptBold"/>
        </w:rPr>
      </w:pPr>
      <w:proofErr w:type="spellStart"/>
      <w:r w:rsidRPr="004E7E1E">
        <w:rPr>
          <w:rStyle w:val="Style13ptBold"/>
        </w:rPr>
        <w:t>Einhorn</w:t>
      </w:r>
      <w:proofErr w:type="spellEnd"/>
      <w:r w:rsidRPr="004E7E1E">
        <w:rPr>
          <w:rStyle w:val="Style13ptBold"/>
        </w:rPr>
        <w:t xml:space="preserve"> and Nephew, 2016</w:t>
      </w:r>
    </w:p>
    <w:p w14:paraId="3910CDAF" w14:textId="77777777" w:rsidR="008654BA" w:rsidRDefault="008654BA" w:rsidP="008654BA">
      <w:pPr>
        <w:rPr>
          <w:rFonts w:asciiTheme="minorHAnsi" w:hAnsiTheme="minorHAnsi"/>
          <w:sz w:val="24"/>
        </w:rPr>
      </w:pPr>
      <w:r w:rsidRPr="004E7E1E">
        <w:rPr>
          <w:rFonts w:asciiTheme="minorHAnsi" w:hAnsiTheme="minorHAnsi"/>
          <w:sz w:val="24"/>
        </w:rPr>
        <w:t xml:space="preserve">(Robert </w:t>
      </w:r>
      <w:proofErr w:type="spellStart"/>
      <w:r w:rsidRPr="004E7E1E">
        <w:rPr>
          <w:rFonts w:asciiTheme="minorHAnsi" w:hAnsiTheme="minorHAnsi"/>
          <w:sz w:val="24"/>
        </w:rPr>
        <w:t>Einhorn</w:t>
      </w:r>
      <w:proofErr w:type="spellEnd"/>
      <w:r>
        <w:rPr>
          <w:rFonts w:asciiTheme="minorHAnsi" w:hAnsiTheme="minorHAnsi"/>
          <w:sz w:val="24"/>
        </w:rPr>
        <w:t xml:space="preserve">, </w:t>
      </w:r>
      <w:r w:rsidRPr="003746F5">
        <w:rPr>
          <w:rFonts w:asciiTheme="minorHAnsi" w:hAnsiTheme="minorHAnsi"/>
          <w:sz w:val="24"/>
        </w:rPr>
        <w:t>senior fellow with the Arms Control and Non-Prolifer</w:t>
      </w:r>
      <w:r>
        <w:rPr>
          <w:rFonts w:asciiTheme="minorHAnsi" w:hAnsiTheme="minorHAnsi"/>
          <w:sz w:val="24"/>
        </w:rPr>
        <w:t xml:space="preserve">ation Initiative and the Center </w:t>
      </w:r>
      <w:r w:rsidRPr="003746F5">
        <w:rPr>
          <w:rFonts w:asciiTheme="minorHAnsi" w:hAnsiTheme="minorHAnsi"/>
          <w:sz w:val="24"/>
        </w:rPr>
        <w:t>for 21st Century Security and Intelligence</w:t>
      </w:r>
      <w:r>
        <w:rPr>
          <w:rFonts w:asciiTheme="minorHAnsi" w:hAnsiTheme="minorHAnsi"/>
          <w:sz w:val="24"/>
        </w:rPr>
        <w:t>,</w:t>
      </w:r>
      <w:r w:rsidRPr="004E7E1E">
        <w:rPr>
          <w:rFonts w:asciiTheme="minorHAnsi" w:hAnsiTheme="minorHAnsi"/>
          <w:sz w:val="24"/>
        </w:rPr>
        <w:t xml:space="preserve"> and Richard Nephew, </w:t>
      </w:r>
      <w:r w:rsidRPr="003746F5">
        <w:rPr>
          <w:rFonts w:asciiTheme="minorHAnsi" w:hAnsiTheme="minorHAnsi"/>
          <w:sz w:val="24"/>
        </w:rPr>
        <w:t>nonresident senior fellow in the Foreign Policy program and affiliated with the Arms</w:t>
      </w:r>
      <w:r>
        <w:rPr>
          <w:rFonts w:asciiTheme="minorHAnsi" w:hAnsiTheme="minorHAnsi"/>
          <w:sz w:val="24"/>
        </w:rPr>
        <w:t xml:space="preserve"> </w:t>
      </w:r>
      <w:r w:rsidRPr="003746F5">
        <w:rPr>
          <w:rFonts w:asciiTheme="minorHAnsi" w:hAnsiTheme="minorHAnsi"/>
          <w:sz w:val="24"/>
        </w:rPr>
        <w:t>Control and Non-Proliferation Initiative housed within the Center for 21st Century Security and Intelligence</w:t>
      </w:r>
      <w:r>
        <w:rPr>
          <w:rFonts w:asciiTheme="minorHAnsi" w:hAnsiTheme="minorHAnsi"/>
          <w:sz w:val="24"/>
        </w:rPr>
        <w:t xml:space="preserve">, </w:t>
      </w:r>
      <w:r w:rsidRPr="004E7E1E">
        <w:rPr>
          <w:rFonts w:asciiTheme="minorHAnsi" w:hAnsiTheme="minorHAnsi"/>
          <w:sz w:val="24"/>
        </w:rPr>
        <w:t>"The Iran Nuclear Deal: Prelude to Proliferation in the Middle East?</w:t>
      </w:r>
      <w:proofErr w:type="gramStart"/>
      <w:r w:rsidRPr="004E7E1E">
        <w:rPr>
          <w:rFonts w:asciiTheme="minorHAnsi" w:hAnsiTheme="minorHAnsi"/>
          <w:sz w:val="24"/>
        </w:rPr>
        <w:t>",</w:t>
      </w:r>
      <w:proofErr w:type="gramEnd"/>
      <w:r w:rsidRPr="004E7E1E">
        <w:rPr>
          <w:rFonts w:asciiTheme="minorHAnsi" w:hAnsiTheme="minorHAnsi"/>
          <w:sz w:val="24"/>
        </w:rPr>
        <w:t xml:space="preserve">  Brookings, Arms Control and Non-Proliferation Series Paper 11, May 2016, http://www.brookings.edu/~/media/Research/Files/Reports/2016/05/iran-deal-regional-proliferation/The-Iran-Nuclear-Dealwebv4.pdf?la=en, Accessed 6/30/16, JL @ RKS)</w:t>
      </w:r>
    </w:p>
    <w:p w14:paraId="54AF8059" w14:textId="77777777" w:rsidR="008654BA" w:rsidRDefault="008654BA" w:rsidP="008654BA">
      <w:pPr>
        <w:rPr>
          <w:rFonts w:asciiTheme="minorHAnsi" w:hAnsiTheme="minorHAnsi"/>
          <w:sz w:val="24"/>
        </w:rPr>
      </w:pPr>
      <w:r w:rsidRPr="00BA3A95">
        <w:rPr>
          <w:rFonts w:asciiTheme="minorHAnsi" w:hAnsiTheme="minorHAnsi"/>
          <w:sz w:val="24"/>
        </w:rPr>
        <w:t xml:space="preserve">In the last 10 to 15 years, </w:t>
      </w:r>
      <w:r w:rsidRPr="007C22FD">
        <w:rPr>
          <w:rStyle w:val="StyleUnderline"/>
          <w:highlight w:val="magenta"/>
        </w:rPr>
        <w:t>concerns about nuclear proliferation in the Middle East have centered on Iran</w:t>
      </w:r>
      <w:r w:rsidRPr="00BA3A95">
        <w:rPr>
          <w:rFonts w:asciiTheme="minorHAnsi" w:hAnsiTheme="minorHAnsi"/>
          <w:sz w:val="24"/>
        </w:rPr>
        <w:t xml:space="preserve">. </w:t>
      </w:r>
      <w:r w:rsidRPr="00DD17E5">
        <w:rPr>
          <w:rStyle w:val="StyleUnderline"/>
        </w:rPr>
        <w:t>The international community’s deep suspicions</w:t>
      </w:r>
      <w:r>
        <w:rPr>
          <w:rStyle w:val="StyleUnderline"/>
        </w:rPr>
        <w:t xml:space="preserve"> </w:t>
      </w:r>
      <w:r w:rsidRPr="00DD17E5">
        <w:rPr>
          <w:rStyle w:val="StyleUnderline"/>
        </w:rPr>
        <w:t>about Tehran’s nuclear intentions were based on</w:t>
      </w:r>
      <w:r>
        <w:rPr>
          <w:rStyle w:val="StyleUnderline"/>
        </w:rPr>
        <w:t xml:space="preserve"> </w:t>
      </w:r>
      <w:r w:rsidRPr="00DD17E5">
        <w:rPr>
          <w:rStyle w:val="StyleUnderline"/>
        </w:rPr>
        <w:t xml:space="preserve">many factors, including </w:t>
      </w:r>
      <w:r w:rsidRPr="00BA3A95">
        <w:rPr>
          <w:rFonts w:asciiTheme="minorHAnsi" w:hAnsiTheme="minorHAnsi"/>
          <w:sz w:val="24"/>
        </w:rPr>
        <w:t>the 2002 public disclosure</w:t>
      </w:r>
      <w:r>
        <w:rPr>
          <w:rFonts w:asciiTheme="minorHAnsi" w:hAnsiTheme="minorHAnsi"/>
          <w:sz w:val="24"/>
        </w:rPr>
        <w:t xml:space="preserve"> </w:t>
      </w:r>
      <w:r w:rsidRPr="00BA3A95">
        <w:rPr>
          <w:rFonts w:asciiTheme="minorHAnsi" w:hAnsiTheme="minorHAnsi"/>
          <w:sz w:val="24"/>
        </w:rPr>
        <w:t xml:space="preserve">by an Iranian dissident group of </w:t>
      </w:r>
      <w:r w:rsidRPr="00DD17E5">
        <w:rPr>
          <w:rStyle w:val="StyleUnderline"/>
        </w:rPr>
        <w:t>two previously secret</w:t>
      </w:r>
      <w:r>
        <w:rPr>
          <w:rStyle w:val="StyleUnderline"/>
        </w:rPr>
        <w:t xml:space="preserve"> </w:t>
      </w:r>
      <w:r w:rsidRPr="00DD17E5">
        <w:rPr>
          <w:rStyle w:val="StyleUnderline"/>
        </w:rPr>
        <w:t>nuclear facilities</w:t>
      </w:r>
      <w:r w:rsidRPr="00BA3A95">
        <w:rPr>
          <w:rFonts w:asciiTheme="minorHAnsi" w:hAnsiTheme="minorHAnsi"/>
          <w:sz w:val="24"/>
        </w:rPr>
        <w:t xml:space="preserve"> capable of producing fissile material</w:t>
      </w:r>
      <w:r>
        <w:rPr>
          <w:rFonts w:asciiTheme="minorHAnsi" w:hAnsiTheme="minorHAnsi"/>
          <w:sz w:val="24"/>
        </w:rPr>
        <w:t xml:space="preserve"> </w:t>
      </w:r>
      <w:r w:rsidRPr="00BA3A95">
        <w:rPr>
          <w:rFonts w:asciiTheme="minorHAnsi" w:hAnsiTheme="minorHAnsi"/>
          <w:sz w:val="24"/>
        </w:rPr>
        <w:t xml:space="preserve">for nuclear weapons; </w:t>
      </w:r>
      <w:r w:rsidRPr="007C22FD">
        <w:rPr>
          <w:rStyle w:val="StyleUnderline"/>
          <w:highlight w:val="magenta"/>
        </w:rPr>
        <w:t>the absence of a convincing peaceful rationale</w:t>
      </w:r>
      <w:r w:rsidRPr="007C22FD">
        <w:rPr>
          <w:rFonts w:asciiTheme="minorHAnsi" w:hAnsiTheme="minorHAnsi"/>
          <w:sz w:val="24"/>
          <w:highlight w:val="magenta"/>
        </w:rPr>
        <w:t xml:space="preserve"> </w:t>
      </w:r>
      <w:r w:rsidRPr="00BA3A95">
        <w:rPr>
          <w:rFonts w:asciiTheme="minorHAnsi" w:hAnsiTheme="minorHAnsi"/>
          <w:sz w:val="24"/>
        </w:rPr>
        <w:t>for constructing and operating</w:t>
      </w:r>
      <w:r>
        <w:rPr>
          <w:rFonts w:asciiTheme="minorHAnsi" w:hAnsiTheme="minorHAnsi"/>
          <w:sz w:val="24"/>
        </w:rPr>
        <w:t xml:space="preserve"> </w:t>
      </w:r>
      <w:r w:rsidRPr="00BA3A95">
        <w:rPr>
          <w:rFonts w:asciiTheme="minorHAnsi" w:hAnsiTheme="minorHAnsi"/>
          <w:sz w:val="24"/>
        </w:rPr>
        <w:t>sensitive fuel-cycle facilities; the IAEA’s discovery of</w:t>
      </w:r>
      <w:r>
        <w:rPr>
          <w:rFonts w:asciiTheme="minorHAnsi" w:hAnsiTheme="minorHAnsi"/>
          <w:sz w:val="24"/>
        </w:rPr>
        <w:t xml:space="preserve"> </w:t>
      </w:r>
      <w:r w:rsidRPr="00BA3A95">
        <w:rPr>
          <w:rFonts w:asciiTheme="minorHAnsi" w:hAnsiTheme="minorHAnsi"/>
          <w:sz w:val="24"/>
        </w:rPr>
        <w:t>many Iranian violations of its safeguards obligations</w:t>
      </w:r>
      <w:r>
        <w:rPr>
          <w:rFonts w:asciiTheme="minorHAnsi" w:hAnsiTheme="minorHAnsi"/>
          <w:sz w:val="24"/>
        </w:rPr>
        <w:t xml:space="preserve"> </w:t>
      </w:r>
      <w:r w:rsidRPr="00BA3A95">
        <w:rPr>
          <w:rFonts w:asciiTheme="minorHAnsi" w:hAnsiTheme="minorHAnsi"/>
          <w:sz w:val="24"/>
        </w:rPr>
        <w:t>starting in 1981 and continuing through the 2000s;</w:t>
      </w:r>
      <w:r>
        <w:rPr>
          <w:rFonts w:asciiTheme="minorHAnsi" w:hAnsiTheme="minorHAnsi"/>
          <w:sz w:val="24"/>
        </w:rPr>
        <w:t xml:space="preserve"> </w:t>
      </w:r>
      <w:r w:rsidRPr="00BA3A95">
        <w:rPr>
          <w:rFonts w:asciiTheme="minorHAnsi" w:hAnsiTheme="minorHAnsi"/>
          <w:sz w:val="24"/>
        </w:rPr>
        <w:t>and the IAEA’s assessment—offered initially in 201l</w:t>
      </w:r>
      <w:r>
        <w:rPr>
          <w:rFonts w:asciiTheme="minorHAnsi" w:hAnsiTheme="minorHAnsi"/>
          <w:sz w:val="24"/>
        </w:rPr>
        <w:t xml:space="preserve"> </w:t>
      </w:r>
      <w:r w:rsidRPr="00BA3A95">
        <w:rPr>
          <w:rFonts w:asciiTheme="minorHAnsi" w:hAnsiTheme="minorHAnsi"/>
          <w:sz w:val="24"/>
        </w:rPr>
        <w:t>on the basis of over five years of investigations and</w:t>
      </w:r>
      <w:r>
        <w:rPr>
          <w:rFonts w:asciiTheme="minorHAnsi" w:hAnsiTheme="minorHAnsi"/>
          <w:sz w:val="24"/>
        </w:rPr>
        <w:t xml:space="preserve"> </w:t>
      </w:r>
      <w:r w:rsidRPr="00BA3A95">
        <w:rPr>
          <w:rFonts w:asciiTheme="minorHAnsi" w:hAnsiTheme="minorHAnsi"/>
          <w:sz w:val="24"/>
        </w:rPr>
        <w:t>recently strengthened in December 2015—that, before</w:t>
      </w:r>
      <w:r>
        <w:rPr>
          <w:rFonts w:asciiTheme="minorHAnsi" w:hAnsiTheme="minorHAnsi"/>
          <w:sz w:val="24"/>
        </w:rPr>
        <w:t xml:space="preserve"> </w:t>
      </w:r>
      <w:r w:rsidRPr="00BA3A95">
        <w:rPr>
          <w:rFonts w:asciiTheme="minorHAnsi" w:hAnsiTheme="minorHAnsi"/>
          <w:sz w:val="24"/>
        </w:rPr>
        <w:t>2003 and as late as 2009, Iran engaged in activities</w:t>
      </w:r>
      <w:r>
        <w:rPr>
          <w:rFonts w:asciiTheme="minorHAnsi" w:hAnsiTheme="minorHAnsi"/>
          <w:sz w:val="24"/>
        </w:rPr>
        <w:t xml:space="preserve"> </w:t>
      </w:r>
      <w:r w:rsidRPr="00BA3A95">
        <w:rPr>
          <w:rFonts w:asciiTheme="minorHAnsi" w:hAnsiTheme="minorHAnsi"/>
          <w:sz w:val="24"/>
        </w:rPr>
        <w:t>relevant to the development of nuclear weapons.</w:t>
      </w:r>
      <w:r>
        <w:rPr>
          <w:rFonts w:asciiTheme="minorHAnsi" w:hAnsiTheme="minorHAnsi"/>
          <w:sz w:val="24"/>
        </w:rPr>
        <w:t xml:space="preserve"> </w:t>
      </w:r>
      <w:r w:rsidRPr="007C22FD">
        <w:rPr>
          <w:rStyle w:val="StyleUnderline"/>
          <w:highlight w:val="magenta"/>
        </w:rPr>
        <w:t xml:space="preserve">The prospect of a nuclear-armed Iran has been viewed </w:t>
      </w:r>
      <w:r w:rsidRPr="00DD17E5">
        <w:rPr>
          <w:rStyle w:val="StyleUnderline"/>
        </w:rPr>
        <w:t xml:space="preserve">in the Middle East and more widely </w:t>
      </w:r>
      <w:r w:rsidRPr="007C22FD">
        <w:rPr>
          <w:rStyle w:val="StyleUnderline"/>
          <w:highlight w:val="magenta"/>
        </w:rPr>
        <w:t>as an acute threat to regional and international security</w:t>
      </w:r>
      <w:r w:rsidRPr="007C22FD">
        <w:rPr>
          <w:rFonts w:asciiTheme="minorHAnsi" w:hAnsiTheme="minorHAnsi"/>
          <w:sz w:val="24"/>
          <w:highlight w:val="magenta"/>
        </w:rPr>
        <w:t xml:space="preserve">. </w:t>
      </w:r>
      <w:r w:rsidRPr="007C22FD">
        <w:rPr>
          <w:rStyle w:val="StyleUnderline"/>
          <w:highlight w:val="magenta"/>
        </w:rPr>
        <w:t>Many in Israel, which has been repeatedly threatened with annihilation by Iran’s leaders, and in Saudi Arabia and the UAE</w:t>
      </w:r>
      <w:r w:rsidRPr="00BA3A95">
        <w:rPr>
          <w:rFonts w:asciiTheme="minorHAnsi" w:hAnsiTheme="minorHAnsi"/>
          <w:sz w:val="24"/>
        </w:rPr>
        <w:t>, which are engaged in intense</w:t>
      </w:r>
      <w:r>
        <w:rPr>
          <w:rFonts w:asciiTheme="minorHAnsi" w:hAnsiTheme="minorHAnsi"/>
          <w:sz w:val="24"/>
        </w:rPr>
        <w:t xml:space="preserve"> </w:t>
      </w:r>
      <w:r w:rsidRPr="00BA3A95">
        <w:rPr>
          <w:rFonts w:asciiTheme="minorHAnsi" w:hAnsiTheme="minorHAnsi"/>
          <w:sz w:val="24"/>
        </w:rPr>
        <w:t>proxy, religious, and ideological struggles with Iran,</w:t>
      </w:r>
      <w:r>
        <w:rPr>
          <w:rFonts w:asciiTheme="minorHAnsi" w:hAnsiTheme="minorHAnsi"/>
          <w:sz w:val="24"/>
        </w:rPr>
        <w:t xml:space="preserve"> </w:t>
      </w:r>
      <w:r w:rsidRPr="007C22FD">
        <w:rPr>
          <w:rStyle w:val="StyleUnderline"/>
          <w:highlight w:val="magenta"/>
        </w:rPr>
        <w:t>fear that Tehran might actually use nuclear weapons against them</w:t>
      </w:r>
      <w:r w:rsidRPr="00BA3A95">
        <w:rPr>
          <w:rFonts w:asciiTheme="minorHAnsi" w:hAnsiTheme="minorHAnsi"/>
          <w:sz w:val="24"/>
        </w:rPr>
        <w:t>. But even if Iran would be deterred</w:t>
      </w:r>
      <w:r>
        <w:rPr>
          <w:rFonts w:asciiTheme="minorHAnsi" w:hAnsiTheme="minorHAnsi"/>
          <w:sz w:val="24"/>
        </w:rPr>
        <w:t xml:space="preserve"> </w:t>
      </w:r>
      <w:r w:rsidRPr="00BA3A95">
        <w:rPr>
          <w:rFonts w:asciiTheme="minorHAnsi" w:hAnsiTheme="minorHAnsi"/>
          <w:sz w:val="24"/>
        </w:rPr>
        <w:t xml:space="preserve">from initiating nuclear war, </w:t>
      </w:r>
      <w:r w:rsidRPr="007C22FD">
        <w:rPr>
          <w:rStyle w:val="StyleUnderline"/>
          <w:highlight w:val="magenta"/>
        </w:rPr>
        <w:t>many in the region are convinced that it would use the umbrella provided by a nuclear weapons capability to interfere more aggressively in the affairs of its neighbors and engage in other destabilizing activities</w:t>
      </w:r>
      <w:r w:rsidRPr="007C22FD">
        <w:rPr>
          <w:rFonts w:asciiTheme="minorHAnsi" w:hAnsiTheme="minorHAnsi"/>
          <w:sz w:val="24"/>
          <w:highlight w:val="magenta"/>
        </w:rPr>
        <w:t xml:space="preserve"> </w:t>
      </w:r>
      <w:r w:rsidRPr="00BA3A95">
        <w:rPr>
          <w:rFonts w:asciiTheme="minorHAnsi" w:hAnsiTheme="minorHAnsi"/>
          <w:sz w:val="24"/>
        </w:rPr>
        <w:t>to advance its goal of</w:t>
      </w:r>
      <w:r>
        <w:rPr>
          <w:rFonts w:asciiTheme="minorHAnsi" w:hAnsiTheme="minorHAnsi"/>
          <w:sz w:val="24"/>
        </w:rPr>
        <w:t xml:space="preserve"> </w:t>
      </w:r>
      <w:r w:rsidRPr="00BA3A95">
        <w:rPr>
          <w:rFonts w:asciiTheme="minorHAnsi" w:hAnsiTheme="minorHAnsi"/>
          <w:sz w:val="24"/>
        </w:rPr>
        <w:t>regional hegemony.</w:t>
      </w:r>
      <w:r>
        <w:rPr>
          <w:rFonts w:asciiTheme="minorHAnsi" w:hAnsiTheme="minorHAnsi"/>
          <w:sz w:val="24"/>
        </w:rPr>
        <w:t xml:space="preserve"> </w:t>
      </w:r>
      <w:r w:rsidRPr="00BA3A95">
        <w:rPr>
          <w:rFonts w:asciiTheme="minorHAnsi" w:hAnsiTheme="minorHAnsi"/>
          <w:sz w:val="24"/>
        </w:rPr>
        <w:t>Aside from these direct threats posed by Iran’s nuclear</w:t>
      </w:r>
      <w:r>
        <w:rPr>
          <w:rFonts w:asciiTheme="minorHAnsi" w:hAnsiTheme="minorHAnsi"/>
          <w:sz w:val="24"/>
        </w:rPr>
        <w:t xml:space="preserve"> </w:t>
      </w:r>
      <w:r w:rsidRPr="00BA3A95">
        <w:rPr>
          <w:rFonts w:asciiTheme="minorHAnsi" w:hAnsiTheme="minorHAnsi"/>
          <w:sz w:val="24"/>
        </w:rPr>
        <w:t xml:space="preserve">program, </w:t>
      </w:r>
      <w:r w:rsidRPr="00DD17E5">
        <w:rPr>
          <w:rStyle w:val="StyleUnderline"/>
        </w:rPr>
        <w:t>the United States and many other</w:t>
      </w:r>
      <w:r>
        <w:rPr>
          <w:rStyle w:val="StyleUnderline"/>
        </w:rPr>
        <w:t xml:space="preserve"> </w:t>
      </w:r>
      <w:r w:rsidRPr="00DD17E5">
        <w:rPr>
          <w:rStyle w:val="StyleUnderline"/>
        </w:rPr>
        <w:t xml:space="preserve">countries have been concerned that </w:t>
      </w:r>
      <w:r w:rsidRPr="007C22FD">
        <w:rPr>
          <w:rStyle w:val="StyleUnderline"/>
          <w:highlight w:val="magenta"/>
        </w:rPr>
        <w:t>Iran’s acquisition of nuclear weapons would prompt other states in the Middle East</w:t>
      </w:r>
      <w:r w:rsidRPr="00DD17E5">
        <w:rPr>
          <w:rStyle w:val="StyleUnderline"/>
        </w:rPr>
        <w:t xml:space="preserve">, and beyond, </w:t>
      </w:r>
      <w:r w:rsidRPr="007C22FD">
        <w:rPr>
          <w:rStyle w:val="StyleUnderline"/>
          <w:highlight w:val="magenta"/>
        </w:rPr>
        <w:t>to pursue their own nuclear capabilities</w:t>
      </w:r>
      <w:r w:rsidRPr="00DD17E5">
        <w:rPr>
          <w:rStyle w:val="StyleUnderline"/>
        </w:rPr>
        <w:t>. This concern was heightened</w:t>
      </w:r>
      <w:r w:rsidRPr="00BA3A95">
        <w:rPr>
          <w:rFonts w:asciiTheme="minorHAnsi" w:hAnsiTheme="minorHAnsi"/>
          <w:sz w:val="24"/>
        </w:rPr>
        <w:t xml:space="preserve"> in</w:t>
      </w:r>
      <w:r>
        <w:rPr>
          <w:rFonts w:asciiTheme="minorHAnsi" w:hAnsiTheme="minorHAnsi"/>
          <w:sz w:val="24"/>
        </w:rPr>
        <w:t xml:space="preserve"> </w:t>
      </w:r>
      <w:r w:rsidRPr="00BA3A95">
        <w:rPr>
          <w:rFonts w:asciiTheme="minorHAnsi" w:hAnsiTheme="minorHAnsi"/>
          <w:sz w:val="24"/>
        </w:rPr>
        <w:t xml:space="preserve">June 201l, </w:t>
      </w:r>
      <w:r w:rsidRPr="00DD17E5">
        <w:rPr>
          <w:rStyle w:val="StyleUnderline"/>
        </w:rPr>
        <w:t>when</w:t>
      </w:r>
      <w:r w:rsidRPr="00BA3A95">
        <w:rPr>
          <w:rFonts w:asciiTheme="minorHAnsi" w:hAnsiTheme="minorHAnsi"/>
          <w:sz w:val="24"/>
        </w:rPr>
        <w:t xml:space="preserve"> Prince </w:t>
      </w:r>
      <w:proofErr w:type="spellStart"/>
      <w:r w:rsidRPr="00BA3A95">
        <w:rPr>
          <w:rFonts w:asciiTheme="minorHAnsi" w:hAnsiTheme="minorHAnsi"/>
          <w:sz w:val="24"/>
        </w:rPr>
        <w:t>Turki</w:t>
      </w:r>
      <w:proofErr w:type="spellEnd"/>
      <w:r w:rsidRPr="00BA3A95">
        <w:rPr>
          <w:rFonts w:asciiTheme="minorHAnsi" w:hAnsiTheme="minorHAnsi"/>
          <w:sz w:val="24"/>
        </w:rPr>
        <w:t xml:space="preserve"> al Faisal, </w:t>
      </w:r>
      <w:r w:rsidRPr="00DD17E5">
        <w:rPr>
          <w:rStyle w:val="StyleUnderline"/>
        </w:rPr>
        <w:t>Saudi Arabia’s</w:t>
      </w:r>
      <w:r>
        <w:rPr>
          <w:rStyle w:val="StyleUnderline"/>
        </w:rPr>
        <w:t xml:space="preserve"> </w:t>
      </w:r>
      <w:r w:rsidRPr="00DD17E5">
        <w:rPr>
          <w:rStyle w:val="StyleUnderline"/>
        </w:rPr>
        <w:t>former intelligence chief</w:t>
      </w:r>
      <w:r w:rsidRPr="00BA3A95">
        <w:rPr>
          <w:rFonts w:asciiTheme="minorHAnsi" w:hAnsiTheme="minorHAnsi"/>
          <w:sz w:val="24"/>
        </w:rPr>
        <w:t xml:space="preserve"> and ambassador to the</w:t>
      </w:r>
      <w:r>
        <w:rPr>
          <w:rFonts w:asciiTheme="minorHAnsi" w:hAnsiTheme="minorHAnsi"/>
          <w:sz w:val="24"/>
        </w:rPr>
        <w:t xml:space="preserve"> </w:t>
      </w:r>
      <w:r w:rsidRPr="00BA3A95">
        <w:rPr>
          <w:rFonts w:asciiTheme="minorHAnsi" w:hAnsiTheme="minorHAnsi"/>
          <w:sz w:val="24"/>
        </w:rPr>
        <w:t xml:space="preserve">United States, </w:t>
      </w:r>
      <w:r w:rsidRPr="00DD17E5">
        <w:rPr>
          <w:rStyle w:val="StyleUnderline"/>
        </w:rPr>
        <w:t>hinted that the Kingdom would seek</w:t>
      </w:r>
      <w:r>
        <w:rPr>
          <w:rStyle w:val="StyleUnderline"/>
        </w:rPr>
        <w:t xml:space="preserve"> </w:t>
      </w:r>
      <w:r w:rsidRPr="00DD17E5">
        <w:rPr>
          <w:rStyle w:val="StyleUnderline"/>
        </w:rPr>
        <w:t>to match Iran’s nuclear capability</w:t>
      </w:r>
      <w:r w:rsidRPr="00BA3A95">
        <w:rPr>
          <w:rFonts w:asciiTheme="minorHAnsi" w:hAnsiTheme="minorHAnsi"/>
          <w:sz w:val="24"/>
        </w:rPr>
        <w:t>: “It is in our interest</w:t>
      </w:r>
      <w:r>
        <w:rPr>
          <w:rFonts w:asciiTheme="minorHAnsi" w:hAnsiTheme="minorHAnsi"/>
          <w:sz w:val="24"/>
        </w:rPr>
        <w:t xml:space="preserve"> </w:t>
      </w:r>
      <w:r w:rsidRPr="00BA3A95">
        <w:rPr>
          <w:rFonts w:asciiTheme="minorHAnsi" w:hAnsiTheme="minorHAnsi"/>
          <w:sz w:val="24"/>
        </w:rPr>
        <w:t>that Iran does not develop a nuclear weapon, for</w:t>
      </w:r>
      <w:r>
        <w:rPr>
          <w:rFonts w:asciiTheme="minorHAnsi" w:hAnsiTheme="minorHAnsi"/>
          <w:sz w:val="24"/>
        </w:rPr>
        <w:t xml:space="preserve"> </w:t>
      </w:r>
      <w:r w:rsidRPr="00BA3A95">
        <w:rPr>
          <w:rFonts w:asciiTheme="minorHAnsi" w:hAnsiTheme="minorHAnsi"/>
          <w:sz w:val="24"/>
        </w:rPr>
        <w:t>their doing so would compel Saudi Arabia, whose</w:t>
      </w:r>
      <w:r>
        <w:rPr>
          <w:rFonts w:asciiTheme="minorHAnsi" w:hAnsiTheme="minorHAnsi"/>
          <w:sz w:val="24"/>
        </w:rPr>
        <w:t xml:space="preserve"> </w:t>
      </w:r>
      <w:r w:rsidRPr="00BA3A95">
        <w:rPr>
          <w:rFonts w:asciiTheme="minorHAnsi" w:hAnsiTheme="minorHAnsi"/>
          <w:sz w:val="24"/>
        </w:rPr>
        <w:t xml:space="preserve">foreign </w:t>
      </w:r>
      <w:r w:rsidRPr="00BA3A95">
        <w:rPr>
          <w:rFonts w:asciiTheme="minorHAnsi" w:hAnsiTheme="minorHAnsi"/>
          <w:sz w:val="24"/>
        </w:rPr>
        <w:lastRenderedPageBreak/>
        <w:t>relations are now so fully measured and well</w:t>
      </w:r>
      <w:r>
        <w:rPr>
          <w:rFonts w:asciiTheme="minorHAnsi" w:hAnsiTheme="minorHAnsi"/>
          <w:sz w:val="24"/>
        </w:rPr>
        <w:t xml:space="preserve"> </w:t>
      </w:r>
      <w:r w:rsidRPr="00BA3A95">
        <w:rPr>
          <w:rFonts w:asciiTheme="minorHAnsi" w:hAnsiTheme="minorHAnsi"/>
          <w:sz w:val="24"/>
        </w:rPr>
        <w:t>assessed, to pursue policies that could lead to untold</w:t>
      </w:r>
      <w:r>
        <w:rPr>
          <w:rFonts w:asciiTheme="minorHAnsi" w:hAnsiTheme="minorHAnsi"/>
          <w:sz w:val="24"/>
        </w:rPr>
        <w:t xml:space="preserve"> </w:t>
      </w:r>
      <w:r w:rsidRPr="00BA3A95">
        <w:rPr>
          <w:rFonts w:asciiTheme="minorHAnsi" w:hAnsiTheme="minorHAnsi"/>
          <w:sz w:val="24"/>
        </w:rPr>
        <w:t>and possibly dramatic consequences.”4</w:t>
      </w:r>
    </w:p>
    <w:p w14:paraId="6BDBC500" w14:textId="77777777" w:rsidR="008654BA" w:rsidRPr="0013617D" w:rsidRDefault="008654BA" w:rsidP="008654BA"/>
    <w:p w14:paraId="692175B4" w14:textId="77777777" w:rsidR="008654BA" w:rsidRPr="003C45CF" w:rsidRDefault="008654BA" w:rsidP="008654BA">
      <w:pPr>
        <w:pStyle w:val="Heading3"/>
      </w:pPr>
      <w:r>
        <w:lastRenderedPageBreak/>
        <w:t>Destabilizes the Region [Indict of Waltz]</w:t>
      </w:r>
    </w:p>
    <w:p w14:paraId="43AD5906" w14:textId="77777777" w:rsidR="008654BA" w:rsidRDefault="008654BA" w:rsidP="008654BA">
      <w:pPr>
        <w:pStyle w:val="Heading4"/>
      </w:pPr>
      <w:r>
        <w:t>De-Stabilizes the Region</w:t>
      </w:r>
      <w:r w:rsidRPr="00CE748A">
        <w:t xml:space="preserve"> </w:t>
      </w:r>
      <w:r>
        <w:t>Waltz is wrong- a nuclear Iran would destabilize the region- laundry list of reasons</w:t>
      </w:r>
    </w:p>
    <w:p w14:paraId="6C3D24D4" w14:textId="77777777" w:rsidR="008654BA" w:rsidRPr="00D363C7" w:rsidRDefault="008654BA" w:rsidP="008654BA">
      <w:pPr>
        <w:rPr>
          <w:rStyle w:val="Style13ptBold"/>
        </w:rPr>
      </w:pPr>
      <w:r w:rsidRPr="00D363C7">
        <w:rPr>
          <w:rStyle w:val="Style13ptBold"/>
        </w:rPr>
        <w:t xml:space="preserve">KAHL, </w:t>
      </w:r>
      <w:r>
        <w:rPr>
          <w:rStyle w:val="Style13ptBold"/>
        </w:rPr>
        <w:t>a</w:t>
      </w:r>
      <w:r w:rsidRPr="009745B6">
        <w:rPr>
          <w:rStyle w:val="Style13ptBold"/>
        </w:rPr>
        <w:t>ssociate Professor</w:t>
      </w:r>
      <w:r>
        <w:rPr>
          <w:rStyle w:val="Style13ptBold"/>
        </w:rPr>
        <w:t xml:space="preserve"> at Georgetown University, </w:t>
      </w:r>
      <w:r w:rsidRPr="00D363C7">
        <w:rPr>
          <w:rStyle w:val="Style13ptBold"/>
        </w:rPr>
        <w:t>2012</w:t>
      </w:r>
    </w:p>
    <w:p w14:paraId="00BAB734" w14:textId="77777777" w:rsidR="008654BA" w:rsidRDefault="008654BA" w:rsidP="008654BA">
      <w:r>
        <w:t>(COLIN H. KAHL, "Iran and the Bomb: Would a Nuclear Iran Make the Middle East More Secure?" One Step Too Far", Foreign Affairs, Vol. 91, No. 5 (SEPTEMBER/OCTOBER 2012), JSTOR, Accessed 7/2/16, JL @ RKS)</w:t>
      </w:r>
    </w:p>
    <w:p w14:paraId="161305CF" w14:textId="77777777" w:rsidR="008654BA" w:rsidRDefault="008654BA" w:rsidP="008654BA">
      <w:r>
        <w:t xml:space="preserve">Kenneth </w:t>
      </w:r>
      <w:r w:rsidRPr="007C22FD">
        <w:rPr>
          <w:rStyle w:val="StyleUnderline"/>
          <w:highlight w:val="magenta"/>
        </w:rPr>
        <w:t xml:space="preserve">Waltz </w:t>
      </w:r>
      <w:r>
        <w:t xml:space="preserve">is probably right that a nuclear-armed Iran could be deterred from deliberately using nuclear weapons or transferring a nuclear device to terrorists ("Why Iran Should Get the Bomb," July/ August 2012). But he </w:t>
      </w:r>
      <w:r w:rsidRPr="007C22FD">
        <w:rPr>
          <w:rStyle w:val="StyleUnderline"/>
          <w:highlight w:val="magenta"/>
        </w:rPr>
        <w:t>is dead wrong that the Islamic Republic would likely become a more responsible international actor if it crossed the nuclear threshold</w:t>
      </w:r>
      <w:r>
        <w:t xml:space="preserve">. In making that argument, </w:t>
      </w:r>
      <w:r w:rsidRPr="007C22FD">
        <w:rPr>
          <w:rStyle w:val="StyleUnderline"/>
          <w:highlight w:val="magenta"/>
        </w:rPr>
        <w:t>Waltz mischaracterizes Iranian motivations and badly misreads history</w:t>
      </w:r>
      <w:r>
        <w:t xml:space="preserve">. And despite the fact that Waltz is one of the world s most respected inter- national relations theorists, </w:t>
      </w:r>
      <w:r w:rsidRPr="007C22FD">
        <w:rPr>
          <w:rStyle w:val="StyleUnderline"/>
          <w:highlight w:val="magenta"/>
        </w:rPr>
        <w:t>he ignores important political science research into the effects of nuclear weapons</w:t>
      </w:r>
      <w:r>
        <w:t xml:space="preserve">, including recent findings that suggest that new nuclear states are often more reckless and aggressive at lower levels of conflict. RATIONAL BUT DANGEROUS </w:t>
      </w:r>
      <w:r w:rsidRPr="00E917B2">
        <w:rPr>
          <w:rStyle w:val="StyleUnderline"/>
        </w:rPr>
        <w:t>Waltz correctly notes that Iran's leaders,</w:t>
      </w:r>
      <w:r>
        <w:rPr>
          <w:rStyle w:val="StyleUnderline"/>
        </w:rPr>
        <w:t xml:space="preserve"> </w:t>
      </w:r>
      <w:r w:rsidRPr="00E917B2">
        <w:rPr>
          <w:rStyle w:val="StyleUnderline"/>
        </w:rPr>
        <w:t>despite their fanatical rhetoric, are</w:t>
      </w:r>
      <w:r>
        <w:rPr>
          <w:rStyle w:val="StyleUnderline"/>
        </w:rPr>
        <w:t xml:space="preserve"> </w:t>
      </w:r>
      <w:r w:rsidRPr="00E917B2">
        <w:rPr>
          <w:rStyle w:val="StyleUnderline"/>
        </w:rPr>
        <w:t>fundamentally rational</w:t>
      </w:r>
      <w:r>
        <w:t xml:space="preserve">. Because Iran's leadership is not suicidal, it is highly unlikely that a nuclear-armed Iran would deliberately use a nuclear device or transfer one to terrorists. </w:t>
      </w:r>
      <w:proofErr w:type="gramStart"/>
      <w:r w:rsidRPr="00E917B2">
        <w:rPr>
          <w:rStyle w:val="StyleUnderline"/>
        </w:rPr>
        <w:t xml:space="preserve">Yet </w:t>
      </w:r>
      <w:r w:rsidRPr="007C22FD">
        <w:rPr>
          <w:rStyle w:val="StyleUnderline"/>
          <w:highlight w:val="magenta"/>
        </w:rPr>
        <w:t>even though the Islamic Republic is rational, it is still dangerous, and it is likely to become even more so if it develops nuclear weapons</w:t>
      </w:r>
      <w:r>
        <w:t>.</w:t>
      </w:r>
      <w:proofErr w:type="gramEnd"/>
      <w:r>
        <w:t xml:space="preserve"> </w:t>
      </w:r>
      <w:r w:rsidRPr="007C22FD">
        <w:rPr>
          <w:rStyle w:val="StyleUnderline"/>
          <w:highlight w:val="magenta"/>
        </w:rPr>
        <w:t xml:space="preserve">Iran's government currently sponsors terrorist groups </w:t>
      </w:r>
      <w:r w:rsidRPr="00E917B2">
        <w:rPr>
          <w:rStyle w:val="StyleUnderline"/>
        </w:rPr>
        <w:t>and supports militants</w:t>
      </w:r>
      <w:r>
        <w:rPr>
          <w:rStyle w:val="StyleUnderline"/>
        </w:rPr>
        <w:t xml:space="preserve"> </w:t>
      </w:r>
      <w:r w:rsidRPr="00E917B2">
        <w:rPr>
          <w:rStyle w:val="StyleUnderline"/>
        </w:rPr>
        <w:t>throughout the Middle East</w:t>
      </w:r>
      <w:r>
        <w:t xml:space="preserve">, in part to demonstrate a capability to retaliate against the United States, Israel, and other states should they attack Iran or undermine its interests. </w:t>
      </w:r>
      <w:r w:rsidRPr="00E917B2">
        <w:rPr>
          <w:rStyle w:val="StyleUnderline"/>
        </w:rPr>
        <w:t>If the Iranian</w:t>
      </w:r>
      <w:r>
        <w:rPr>
          <w:rStyle w:val="StyleUnderline"/>
        </w:rPr>
        <w:t xml:space="preserve"> </w:t>
      </w:r>
      <w:r w:rsidRPr="00E917B2">
        <w:rPr>
          <w:rStyle w:val="StyleUnderline"/>
        </w:rPr>
        <w:t>leadership's sole concern was its own</w:t>
      </w:r>
      <w:r>
        <w:rPr>
          <w:rStyle w:val="StyleUnderline"/>
        </w:rPr>
        <w:t xml:space="preserve"> </w:t>
      </w:r>
      <w:r w:rsidRPr="00E917B2">
        <w:rPr>
          <w:rStyle w:val="StyleUnderline"/>
        </w:rPr>
        <w:t>survival and it believed that a nuclear</w:t>
      </w:r>
      <w:r>
        <w:rPr>
          <w:rStyle w:val="StyleUnderline"/>
        </w:rPr>
        <w:t xml:space="preserve"> </w:t>
      </w:r>
      <w:r w:rsidRPr="00E917B2">
        <w:rPr>
          <w:rStyle w:val="StyleUnderline"/>
        </w:rPr>
        <w:t>deterrent alone could give it enough</w:t>
      </w:r>
      <w:r>
        <w:rPr>
          <w:rStyle w:val="StyleUnderline"/>
        </w:rPr>
        <w:t xml:space="preserve"> </w:t>
      </w:r>
      <w:r w:rsidRPr="00E917B2">
        <w:rPr>
          <w:rStyle w:val="StyleUnderline"/>
        </w:rPr>
        <w:t>protection, then as a nuclear state, it</w:t>
      </w:r>
      <w:r>
        <w:rPr>
          <w:rStyle w:val="StyleUnderline"/>
        </w:rPr>
        <w:t xml:space="preserve"> </w:t>
      </w:r>
      <w:r w:rsidRPr="00E917B2">
        <w:rPr>
          <w:rStyle w:val="StyleUnderline"/>
        </w:rPr>
        <w:t>might curtail its support for proxies</w:t>
      </w:r>
      <w:r>
        <w:t xml:space="preserve"> in order to avoid needless disputes with other nuclear powers. But </w:t>
      </w:r>
      <w:r w:rsidRPr="007C22FD">
        <w:rPr>
          <w:rStyle w:val="StyleUnderline"/>
          <w:highlight w:val="magenta"/>
        </w:rPr>
        <w:t>Iran is not a status quo state, and its support for terrorists and militants is intended to be for more than just defense and retaliation. Such support is an offensive tool</w:t>
      </w:r>
      <w:r w:rsidRPr="007C22FD">
        <w:rPr>
          <w:highlight w:val="magenta"/>
        </w:rPr>
        <w:t xml:space="preserve">, </w:t>
      </w:r>
      <w:r w:rsidRPr="007C22FD">
        <w:rPr>
          <w:rStyle w:val="StyleUnderline"/>
          <w:highlight w:val="magenta"/>
        </w:rPr>
        <w:t>designed to pressure and intimidate other states</w:t>
      </w:r>
      <w:r w:rsidRPr="00E917B2">
        <w:rPr>
          <w:rStyle w:val="StyleUnderline"/>
        </w:rPr>
        <w:t xml:space="preserve">, indirectly expand Iran's </w:t>
      </w:r>
      <w:proofErr w:type="spellStart"/>
      <w:r w:rsidRPr="00E917B2">
        <w:rPr>
          <w:rStyle w:val="StyleUnderline"/>
        </w:rPr>
        <w:t>influ</w:t>
      </w:r>
      <w:proofErr w:type="spellEnd"/>
      <w:r w:rsidRPr="00E917B2">
        <w:rPr>
          <w:rStyle w:val="StyleUnderline"/>
        </w:rPr>
        <w:t>-</w:t>
      </w:r>
      <w:r>
        <w:rPr>
          <w:rStyle w:val="StyleUnderline"/>
        </w:rPr>
        <w:t xml:space="preserve"> </w:t>
      </w:r>
      <w:proofErr w:type="spellStart"/>
      <w:r w:rsidRPr="00E917B2">
        <w:rPr>
          <w:rStyle w:val="StyleUnderline"/>
        </w:rPr>
        <w:t>ence</w:t>
      </w:r>
      <w:proofErr w:type="spellEnd"/>
      <w:r w:rsidRPr="00E917B2">
        <w:rPr>
          <w:rStyle w:val="StyleUnderline"/>
        </w:rPr>
        <w:t>, and advance its revisionist agenda</w:t>
      </w:r>
      <w:r>
        <w:t xml:space="preserve">, which seeks to make Iran the preeminent power in the Middle East, champion resistance to Israel and "arrogant powers" in the West, promote its brand of </w:t>
      </w:r>
      <w:proofErr w:type="spellStart"/>
      <w:r>
        <w:t>revolu</w:t>
      </w:r>
      <w:proofErr w:type="spellEnd"/>
      <w:r>
        <w:t xml:space="preserve">- </w:t>
      </w:r>
      <w:proofErr w:type="spellStart"/>
      <w:r>
        <w:t>tionary</w:t>
      </w:r>
      <w:proofErr w:type="spellEnd"/>
      <w:r>
        <w:t xml:space="preserve"> Islamist ideology, and assert its leadership in the wider Islamic world. </w:t>
      </w:r>
      <w:r w:rsidRPr="00E917B2">
        <w:rPr>
          <w:rStyle w:val="StyleUnderline"/>
        </w:rPr>
        <w:t>Tehran currently calibrates its support</w:t>
      </w:r>
      <w:r>
        <w:rPr>
          <w:rStyle w:val="StyleUnderline"/>
        </w:rPr>
        <w:t xml:space="preserve"> </w:t>
      </w:r>
      <w:r w:rsidRPr="00E917B2">
        <w:rPr>
          <w:rStyle w:val="StyleUnderline"/>
        </w:rPr>
        <w:t>for militants and sponsorship of terrorism</w:t>
      </w:r>
      <w:r>
        <w:rPr>
          <w:rStyle w:val="StyleUnderline"/>
        </w:rPr>
        <w:t xml:space="preserve"> </w:t>
      </w:r>
      <w:r w:rsidRPr="00E917B2">
        <w:rPr>
          <w:rStyle w:val="StyleUnderline"/>
        </w:rPr>
        <w:t xml:space="preserve">to minimize the risks of a direct </w:t>
      </w:r>
      <w:proofErr w:type="spellStart"/>
      <w:r w:rsidRPr="00E917B2">
        <w:rPr>
          <w:rStyle w:val="StyleUnderline"/>
        </w:rPr>
        <w:t>confron</w:t>
      </w:r>
      <w:proofErr w:type="spellEnd"/>
      <w:r w:rsidRPr="00E917B2">
        <w:rPr>
          <w:rStyle w:val="StyleUnderline"/>
        </w:rPr>
        <w:t>-</w:t>
      </w:r>
      <w:r>
        <w:rPr>
          <w:rStyle w:val="StyleUnderline"/>
        </w:rPr>
        <w:t xml:space="preserve"> </w:t>
      </w:r>
      <w:proofErr w:type="spellStart"/>
      <w:r w:rsidRPr="00E917B2">
        <w:rPr>
          <w:rStyle w:val="StyleUnderline"/>
        </w:rPr>
        <w:t>tation</w:t>
      </w:r>
      <w:proofErr w:type="spellEnd"/>
      <w:r>
        <w:t xml:space="preserve"> with more powerful states. But if Iranian leaders perceived that a nuclear arsenal provided a substantially more robust deterrent against retaliation, they would likely pursue their regional goals more aggressively </w:t>
      </w:r>
      <w:r w:rsidRPr="00E917B2">
        <w:rPr>
          <w:rStyle w:val="StyleUnderline"/>
        </w:rPr>
        <w:t xml:space="preserve">Specifically, </w:t>
      </w:r>
      <w:r w:rsidRPr="007C22FD">
        <w:rPr>
          <w:rStyle w:val="StyleUnderline"/>
          <w:highlight w:val="magenta"/>
        </w:rPr>
        <w:t xml:space="preserve">a nuclear-armed Tehran would likely provide Hezbollah and Palestinian militants with more </w:t>
      </w:r>
      <w:proofErr w:type="spellStart"/>
      <w:r w:rsidRPr="007C22FD">
        <w:rPr>
          <w:rStyle w:val="StyleUnderline"/>
          <w:highlight w:val="magenta"/>
        </w:rPr>
        <w:t>sophisti</w:t>
      </w:r>
      <w:proofErr w:type="spellEnd"/>
      <w:r w:rsidRPr="007C22FD">
        <w:rPr>
          <w:rStyle w:val="StyleUnderline"/>
          <w:highlight w:val="magenta"/>
        </w:rPr>
        <w:t xml:space="preserve">- </w:t>
      </w:r>
      <w:proofErr w:type="spellStart"/>
      <w:r w:rsidRPr="007C22FD">
        <w:rPr>
          <w:rStyle w:val="StyleUnderline"/>
          <w:highlight w:val="magenta"/>
        </w:rPr>
        <w:t>cated</w:t>
      </w:r>
      <w:proofErr w:type="spellEnd"/>
      <w:r w:rsidRPr="007C22FD">
        <w:rPr>
          <w:rStyle w:val="StyleUnderline"/>
          <w:highlight w:val="magenta"/>
        </w:rPr>
        <w:t xml:space="preserve">, longer-range, and more accurate conventional weaponry </w:t>
      </w:r>
      <w:r w:rsidRPr="00E917B2">
        <w:rPr>
          <w:rStyle w:val="StyleUnderline"/>
        </w:rPr>
        <w:t>for use against</w:t>
      </w:r>
      <w:r>
        <w:rPr>
          <w:rStyle w:val="StyleUnderline"/>
        </w:rPr>
        <w:t xml:space="preserve"> </w:t>
      </w:r>
      <w:r w:rsidRPr="00E917B2">
        <w:rPr>
          <w:rStyle w:val="StyleUnderline"/>
        </w:rPr>
        <w:t>Israel</w:t>
      </w:r>
      <w:r>
        <w:t xml:space="preserve">. In an effort to bolster the deterrent capabilities of such allies, </w:t>
      </w:r>
      <w:r w:rsidRPr="007C22FD">
        <w:rPr>
          <w:rStyle w:val="StyleUnderline"/>
          <w:highlight w:val="magenta"/>
        </w:rPr>
        <w:t>Iran might con- sider giving them "dual-capable" weapons, leaving Israel to guess whether these systems were conventional or armed with chemical, biological, or nuclear material</w:t>
      </w:r>
      <w:r>
        <w:t xml:space="preserve">. </w:t>
      </w:r>
      <w:r w:rsidRPr="00E917B2">
        <w:rPr>
          <w:rStyle w:val="StyleUnderline"/>
        </w:rPr>
        <w:t>A nuclear-armed Iran might</w:t>
      </w:r>
      <w:r>
        <w:rPr>
          <w:rStyle w:val="StyleUnderline"/>
        </w:rPr>
        <w:t xml:space="preserve"> </w:t>
      </w:r>
      <w:r w:rsidRPr="00E917B2">
        <w:rPr>
          <w:rStyle w:val="StyleUnderline"/>
        </w:rPr>
        <w:t>also give its proxies permission to use</w:t>
      </w:r>
      <w:r>
        <w:rPr>
          <w:rStyle w:val="StyleUnderline"/>
        </w:rPr>
        <w:t xml:space="preserve"> </w:t>
      </w:r>
      <w:r w:rsidRPr="00E917B2">
        <w:rPr>
          <w:rStyle w:val="StyleUnderline"/>
        </w:rPr>
        <w:t>advanced weapons systems</w:t>
      </w:r>
      <w:r>
        <w:t xml:space="preserve"> instead of keeping them in reserve, as Tehran reportedly instructed Hezbollah to do during the militant group's 2006 war with Israel. </w:t>
      </w:r>
      <w:r w:rsidRPr="007C22FD">
        <w:rPr>
          <w:rStyle w:val="StyleUnderline"/>
          <w:highlight w:val="magenta"/>
        </w:rPr>
        <w:t>A nuclear-</w:t>
      </w:r>
      <w:r w:rsidRPr="007C22FD">
        <w:rPr>
          <w:rStyle w:val="StyleUnderline"/>
          <w:highlight w:val="magenta"/>
        </w:rPr>
        <w:lastRenderedPageBreak/>
        <w:t>armed Iran</w:t>
      </w:r>
      <w:r>
        <w:t xml:space="preserve">, </w:t>
      </w:r>
      <w:r w:rsidRPr="00E917B2">
        <w:rPr>
          <w:rStyle w:val="StyleUnderline"/>
        </w:rPr>
        <w:t>believing that</w:t>
      </w:r>
      <w:r>
        <w:rPr>
          <w:rStyle w:val="StyleUnderline"/>
        </w:rPr>
        <w:t xml:space="preserve"> </w:t>
      </w:r>
      <w:r w:rsidRPr="00E917B2">
        <w:rPr>
          <w:rStyle w:val="StyleUnderline"/>
        </w:rPr>
        <w:t>it possessed a powerful deterrent and</w:t>
      </w:r>
      <w:r>
        <w:rPr>
          <w:rStyle w:val="StyleUnderline"/>
        </w:rPr>
        <w:t xml:space="preserve"> </w:t>
      </w:r>
      <w:r w:rsidRPr="00E917B2">
        <w:rPr>
          <w:rStyle w:val="StyleUnderline"/>
        </w:rPr>
        <w:t>could thus commit violence abroad</w:t>
      </w:r>
      <w:r>
        <w:rPr>
          <w:rStyle w:val="StyleUnderline"/>
        </w:rPr>
        <w:t xml:space="preserve"> </w:t>
      </w:r>
      <w:r w:rsidRPr="00E917B2">
        <w:rPr>
          <w:rStyle w:val="StyleUnderline"/>
        </w:rPr>
        <w:t xml:space="preserve">with near impunity, </w:t>
      </w:r>
      <w:r w:rsidRPr="007C22FD">
        <w:rPr>
          <w:rStyle w:val="StyleUnderline"/>
          <w:highlight w:val="magenta"/>
        </w:rPr>
        <w:t>might also increase the frequency and scale of the terrorist attacks</w:t>
      </w:r>
      <w:r w:rsidRPr="007C22FD">
        <w:rPr>
          <w:highlight w:val="magenta"/>
        </w:rPr>
        <w:t xml:space="preserve"> </w:t>
      </w:r>
      <w:r>
        <w:t xml:space="preserve">against U.S. and Israeli targets carried out by Hezbollah and the Quds Force, the covert operations wing of Iran's elite Islamic Revolutionary Guard Corps. </w:t>
      </w:r>
      <w:r w:rsidRPr="00E917B2">
        <w:rPr>
          <w:rStyle w:val="StyleUnderline"/>
        </w:rPr>
        <w:t>And a bolder Iran might increase</w:t>
      </w:r>
      <w:r>
        <w:rPr>
          <w:rStyle w:val="StyleUnderline"/>
        </w:rPr>
        <w:t xml:space="preserve"> </w:t>
      </w:r>
      <w:r w:rsidRPr="00E917B2">
        <w:rPr>
          <w:rStyle w:val="StyleUnderline"/>
        </w:rPr>
        <w:t>the number of Revolutionary Guard forces</w:t>
      </w:r>
      <w:r>
        <w:rPr>
          <w:rStyle w:val="StyleUnderline"/>
        </w:rPr>
        <w:t xml:space="preserve"> </w:t>
      </w:r>
      <w:r w:rsidRPr="00E917B2">
        <w:rPr>
          <w:rStyle w:val="StyleUnderline"/>
        </w:rPr>
        <w:t>it deployed to Lebanon, allow its navy</w:t>
      </w:r>
      <w:r>
        <w:rPr>
          <w:rStyle w:val="StyleUnderline"/>
        </w:rPr>
        <w:t xml:space="preserve"> </w:t>
      </w:r>
      <w:r w:rsidRPr="00E917B2">
        <w:rPr>
          <w:rStyle w:val="StyleUnderline"/>
        </w:rPr>
        <w:t>to engage in more frequent shows of</w:t>
      </w:r>
      <w:r>
        <w:rPr>
          <w:rStyle w:val="StyleUnderline"/>
        </w:rPr>
        <w:t xml:space="preserve"> </w:t>
      </w:r>
      <w:r w:rsidRPr="00E917B2">
        <w:rPr>
          <w:rStyle w:val="StyleUnderline"/>
        </w:rPr>
        <w:t>force in the Mediterranean, and assert</w:t>
      </w:r>
      <w:r>
        <w:rPr>
          <w:rStyle w:val="StyleUnderline"/>
        </w:rPr>
        <w:t xml:space="preserve"> </w:t>
      </w:r>
      <w:r w:rsidRPr="00E917B2">
        <w:rPr>
          <w:rStyle w:val="StyleUnderline"/>
        </w:rPr>
        <w:t>itself more aggressively in the Persian</w:t>
      </w:r>
      <w:r>
        <w:rPr>
          <w:rStyle w:val="StyleUnderline"/>
        </w:rPr>
        <w:t xml:space="preserve"> </w:t>
      </w:r>
      <w:r w:rsidRPr="00E917B2">
        <w:rPr>
          <w:rStyle w:val="StyleUnderline"/>
        </w:rPr>
        <w:t>Gulf and the Strait of Hormuz</w:t>
      </w:r>
      <w:r>
        <w:t xml:space="preserve">. To further enhance its image in the eyes of domestic and regional audiences as the leader of an anti-Western resistance bloc, a nuclear-armed Iran might respond to regional crises by threatening to use all the means at its disposal to ensure the survival of the Assad regime in Syria, Hezbollah, or Palestinian groups. And </w:t>
      </w:r>
      <w:r w:rsidRPr="007C22FD">
        <w:rPr>
          <w:rStyle w:val="StyleUnderline"/>
          <w:highlight w:val="magenta"/>
        </w:rPr>
        <w:t>Iran might be emboldened to play the spoiler in the Israeli-Palestinian peace process by encouraging large-scale militant attacks and might try to destabilize its neighbors</w:t>
      </w:r>
      <w:r>
        <w:rPr>
          <w:rStyle w:val="StyleUnderline"/>
        </w:rPr>
        <w:t xml:space="preserve"> </w:t>
      </w:r>
      <w:r w:rsidRPr="00E917B2">
        <w:rPr>
          <w:rStyle w:val="StyleUnderline"/>
        </w:rPr>
        <w:t>through more coercive diplomacy</w:t>
      </w:r>
      <w:r>
        <w:t xml:space="preserve"> and subversion in Iraq and the Gulf states.</w:t>
      </w:r>
    </w:p>
    <w:p w14:paraId="72D2875A" w14:textId="77777777" w:rsidR="008654BA" w:rsidRDefault="008654BA" w:rsidP="008654BA"/>
    <w:p w14:paraId="119F7309" w14:textId="77777777" w:rsidR="008654BA" w:rsidRDefault="008654BA" w:rsidP="008654BA">
      <w:pPr>
        <w:pStyle w:val="Heading3"/>
      </w:pPr>
      <w:r>
        <w:lastRenderedPageBreak/>
        <w:t>Increases Risk of Escalation</w:t>
      </w:r>
    </w:p>
    <w:p w14:paraId="2D0CC85C" w14:textId="77777777" w:rsidR="008654BA" w:rsidRDefault="008654BA" w:rsidP="008654BA">
      <w:pPr>
        <w:pStyle w:val="Heading4"/>
      </w:pPr>
      <w:r>
        <w:t>Iranian nuclear weapons would encourage adventurism- increases the risk of escalation- Waltz has deterrence wrong</w:t>
      </w:r>
    </w:p>
    <w:p w14:paraId="5E6F2BB7" w14:textId="77777777" w:rsidR="008654BA" w:rsidRDefault="008654BA" w:rsidP="008654BA">
      <w:pPr>
        <w:widowControl w:val="0"/>
        <w:autoSpaceDE w:val="0"/>
        <w:autoSpaceDN w:val="0"/>
        <w:adjustRightInd w:val="0"/>
        <w:rPr>
          <w:rFonts w:cs="Cambria Math"/>
          <w:sz w:val="26"/>
          <w:szCs w:val="26"/>
        </w:rPr>
      </w:pPr>
      <w:r>
        <w:rPr>
          <w:rFonts w:cs="Cambria Math"/>
          <w:sz w:val="26"/>
          <w:szCs w:val="26"/>
        </w:rPr>
        <w:t xml:space="preserve">KAHL, </w:t>
      </w:r>
      <w:r>
        <w:rPr>
          <w:rStyle w:val="Style13ptBold"/>
        </w:rPr>
        <w:t>a</w:t>
      </w:r>
      <w:r w:rsidRPr="009745B6">
        <w:rPr>
          <w:rStyle w:val="Style13ptBold"/>
        </w:rPr>
        <w:t>ssociate Professor</w:t>
      </w:r>
      <w:r>
        <w:rPr>
          <w:rStyle w:val="Style13ptBold"/>
        </w:rPr>
        <w:t xml:space="preserve"> at Georgetown University</w:t>
      </w:r>
      <w:r>
        <w:rPr>
          <w:rFonts w:cs="Cambria Math"/>
          <w:sz w:val="26"/>
          <w:szCs w:val="26"/>
        </w:rPr>
        <w:t>, 2012</w:t>
      </w:r>
    </w:p>
    <w:p w14:paraId="69ECF175" w14:textId="77777777" w:rsidR="008654BA" w:rsidRDefault="008654BA" w:rsidP="008654BA">
      <w:pPr>
        <w:widowControl w:val="0"/>
        <w:autoSpaceDE w:val="0"/>
        <w:autoSpaceDN w:val="0"/>
        <w:adjustRightInd w:val="0"/>
        <w:rPr>
          <w:rFonts w:ascii="Times New Roman" w:hAnsi="Times New Roman" w:cs="Times New Roman"/>
          <w:szCs w:val="22"/>
        </w:rPr>
      </w:pPr>
      <w:r>
        <w:rPr>
          <w:rFonts w:cs="Cambria Math"/>
          <w:szCs w:val="22"/>
        </w:rPr>
        <w:t>(COLIN H. KAHL, "Iran and the Bomb: Would a Nuclear Iran Make the Middle East More Secure?" One Step Too Far", Foreign Affairs, Vol. 91, No. 5 (SEPTEMBER/OCTOBER 2012), JSTOR, Accessed 7/2/16, JL @ RKS)</w:t>
      </w:r>
    </w:p>
    <w:p w14:paraId="41F7F783" w14:textId="77777777" w:rsidR="008654BA" w:rsidRDefault="008654BA" w:rsidP="008654BA">
      <w:r w:rsidRPr="007C22FD">
        <w:rPr>
          <w:rStyle w:val="StyleUnderline"/>
          <w:highlight w:val="magenta"/>
        </w:rPr>
        <w:t>If deterrence operates the way Waltz expects it to, a nuclear-armed Iran might reduce the risk of a major conventional war</w:t>
      </w:r>
      <w:r w:rsidRPr="007C22FD">
        <w:rPr>
          <w:highlight w:val="magenta"/>
        </w:rPr>
        <w:t xml:space="preserve"> </w:t>
      </w:r>
      <w:r>
        <w:t xml:space="preserve">among Middle Eastern states. </w:t>
      </w:r>
      <w:r w:rsidRPr="007C22FD">
        <w:rPr>
          <w:rStyle w:val="StyleUnderline"/>
          <w:highlight w:val="magenta"/>
        </w:rPr>
        <w:t>But history suggests that Tehran's development of nuclear weapons would encourage Iranian adventurism, leading to more frequent and intense crises in the Middle East. Such crises would entail some inherent risk of a nuclear exchange resulting from a miscalculation, an accident, or an unauthorized use</w:t>
      </w:r>
      <w:r w:rsidRPr="007C22FD">
        <w:rPr>
          <w:highlight w:val="magenta"/>
        </w:rPr>
        <w:t xml:space="preserve"> </w:t>
      </w:r>
      <w:r>
        <w:t xml:space="preserve">- a risk that currently does not exist at all. </w:t>
      </w:r>
      <w:r w:rsidRPr="007C22FD">
        <w:rPr>
          <w:rStyle w:val="StyleUnderline"/>
          <w:highlight w:val="magenta"/>
        </w:rPr>
        <w:t>The threat would be particularly high in the initial period after Iran joined the nuclear club</w:t>
      </w:r>
      <w:r>
        <w:t xml:space="preserve">. Once the superpowers reached rough nuclear parity during the Cold War, for example, the number of direct crises decreased, and the associated risks of nuclear escalation abated. But </w:t>
      </w:r>
      <w:r w:rsidRPr="004179B5">
        <w:rPr>
          <w:rStyle w:val="StyleUnderline"/>
        </w:rPr>
        <w:t>during the early years of the Cold War,</w:t>
      </w:r>
      <w:r>
        <w:rPr>
          <w:rStyle w:val="StyleUnderline"/>
        </w:rPr>
        <w:t xml:space="preserve"> </w:t>
      </w:r>
      <w:r w:rsidRPr="004179B5">
        <w:rPr>
          <w:rStyle w:val="StyleUnderline"/>
        </w:rPr>
        <w:t>the superpowers were involved in several</w:t>
      </w:r>
      <w:r>
        <w:rPr>
          <w:rStyle w:val="StyleUnderline"/>
        </w:rPr>
        <w:t xml:space="preserve"> </w:t>
      </w:r>
      <w:r w:rsidRPr="004179B5">
        <w:rPr>
          <w:rStyle w:val="StyleUnderline"/>
        </w:rPr>
        <w:t>crises</w:t>
      </w:r>
      <w:r>
        <w:t xml:space="preserve">, and on at least one occasion - the 1962 Cuban missile crisis - </w:t>
      </w:r>
      <w:r w:rsidRPr="004179B5">
        <w:rPr>
          <w:rStyle w:val="StyleUnderline"/>
        </w:rPr>
        <w:t>they came</w:t>
      </w:r>
      <w:r>
        <w:rPr>
          <w:rStyle w:val="StyleUnderline"/>
        </w:rPr>
        <w:t xml:space="preserve"> </w:t>
      </w:r>
      <w:r w:rsidRPr="004179B5">
        <w:rPr>
          <w:rStyle w:val="StyleUnderline"/>
        </w:rPr>
        <w:t>perilously close to nuclear war</w:t>
      </w:r>
      <w:r>
        <w:t xml:space="preserve">. Similarly, </w:t>
      </w:r>
      <w:r w:rsidRPr="004179B5">
        <w:rPr>
          <w:rStyle w:val="StyleUnderline"/>
        </w:rPr>
        <w:t>a stable deterrent relationship between</w:t>
      </w:r>
      <w:r>
        <w:rPr>
          <w:rStyle w:val="StyleUnderline"/>
        </w:rPr>
        <w:t xml:space="preserve"> </w:t>
      </w:r>
      <w:r w:rsidRPr="004179B5">
        <w:rPr>
          <w:rStyle w:val="StyleUnderline"/>
        </w:rPr>
        <w:t>Iran,</w:t>
      </w:r>
      <w:r>
        <w:t xml:space="preserve"> on the one hand, </w:t>
      </w:r>
      <w:r w:rsidRPr="004179B5">
        <w:rPr>
          <w:rStyle w:val="StyleUnderline"/>
        </w:rPr>
        <w:t>and the United</w:t>
      </w:r>
      <w:r>
        <w:rPr>
          <w:rStyle w:val="StyleUnderline"/>
        </w:rPr>
        <w:t xml:space="preserve"> </w:t>
      </w:r>
      <w:r w:rsidRPr="004179B5">
        <w:rPr>
          <w:rStyle w:val="StyleUnderline"/>
        </w:rPr>
        <w:t>States and Israel</w:t>
      </w:r>
      <w:r>
        <w:t xml:space="preserve">, on the other, </w:t>
      </w:r>
      <w:r w:rsidRPr="004179B5">
        <w:rPr>
          <w:rStyle w:val="StyleUnderline"/>
        </w:rPr>
        <w:t>would</w:t>
      </w:r>
      <w:r>
        <w:rPr>
          <w:rStyle w:val="StyleUnderline"/>
        </w:rPr>
        <w:t xml:space="preserve"> </w:t>
      </w:r>
      <w:r w:rsidRPr="004179B5">
        <w:rPr>
          <w:rStyle w:val="StyleUnderline"/>
        </w:rPr>
        <w:t xml:space="preserve">likely emerge over time, but </w:t>
      </w:r>
      <w:r w:rsidRPr="007C22FD">
        <w:rPr>
          <w:rStyle w:val="StyleUnderline"/>
          <w:highlight w:val="magenta"/>
        </w:rPr>
        <w:t>the initial crisis-prone years would be hair-raising</w:t>
      </w:r>
      <w:r>
        <w:t xml:space="preserve">. </w:t>
      </w:r>
      <w:r w:rsidRPr="00A43FA5">
        <w:rPr>
          <w:rStyle w:val="StyleUnderline"/>
        </w:rPr>
        <w:t>Although all sides would have a profound</w:t>
      </w:r>
      <w:r>
        <w:rPr>
          <w:rStyle w:val="StyleUnderline"/>
        </w:rPr>
        <w:t xml:space="preserve"> </w:t>
      </w:r>
      <w:r w:rsidRPr="00A43FA5">
        <w:rPr>
          <w:rStyle w:val="StyleUnderline"/>
        </w:rPr>
        <w:t xml:space="preserve">interest in not allowing events to spiral out of control, </w:t>
      </w:r>
      <w:r w:rsidRPr="007C22FD">
        <w:rPr>
          <w:rStyle w:val="StyleUnderline"/>
          <w:highlight w:val="magenta"/>
        </w:rPr>
        <w:t>the residual risk of inadvertent escalation stemming from decades of distrust and hostility, the absence of direct lines of communication, and organizational mistakes would be nontrivial</w:t>
      </w:r>
      <w:r w:rsidRPr="007C22FD">
        <w:rPr>
          <w:highlight w:val="magenta"/>
        </w:rPr>
        <w:t xml:space="preserve"> </w:t>
      </w:r>
      <w:r>
        <w:t xml:space="preserve">- </w:t>
      </w:r>
      <w:r w:rsidRPr="007C22FD">
        <w:rPr>
          <w:rStyle w:val="StyleUnderline"/>
          <w:highlight w:val="magenta"/>
        </w:rPr>
        <w:t>and the consequences of even a low-probability outcome could be devastating</w:t>
      </w:r>
      <w:r>
        <w:t>.</w:t>
      </w:r>
    </w:p>
    <w:p w14:paraId="2F8769F6" w14:textId="77777777" w:rsidR="004F0B14" w:rsidRPr="004F0F4A" w:rsidRDefault="004F0B14" w:rsidP="008654BA"/>
    <w:p w14:paraId="60DF268B" w14:textId="4DA82F50" w:rsidR="008654BA" w:rsidRDefault="008654BA" w:rsidP="008654BA">
      <w:pPr>
        <w:pStyle w:val="Heading3"/>
      </w:pPr>
      <w:r>
        <w:lastRenderedPageBreak/>
        <w:t xml:space="preserve">A2 Nuclear Deal is Stable </w:t>
      </w:r>
    </w:p>
    <w:p w14:paraId="6BD6870C" w14:textId="77777777" w:rsidR="008654BA" w:rsidRDefault="008654BA" w:rsidP="008654BA">
      <w:pPr>
        <w:pStyle w:val="Heading4"/>
      </w:pPr>
      <w:r>
        <w:t xml:space="preserve">The Iranian Nuclear deal doesn’t prevent </w:t>
      </w:r>
      <w:proofErr w:type="spellStart"/>
      <w:r>
        <w:t>nuclearization</w:t>
      </w:r>
      <w:proofErr w:type="spellEnd"/>
      <w:r>
        <w:t>- only has to wait 10 years and the deal could fall through- laundry list of reasons</w:t>
      </w:r>
    </w:p>
    <w:p w14:paraId="2007CE6C" w14:textId="77777777" w:rsidR="008654BA" w:rsidRDefault="008654BA" w:rsidP="008654BA">
      <w:pPr>
        <w:widowControl w:val="0"/>
        <w:autoSpaceDE w:val="0"/>
        <w:autoSpaceDN w:val="0"/>
        <w:adjustRightInd w:val="0"/>
        <w:rPr>
          <w:rFonts w:cs="Cambria Math"/>
          <w:sz w:val="26"/>
          <w:szCs w:val="26"/>
        </w:rPr>
      </w:pPr>
      <w:proofErr w:type="spellStart"/>
      <w:r>
        <w:rPr>
          <w:rFonts w:cs="Cambria Math"/>
          <w:sz w:val="26"/>
          <w:szCs w:val="26"/>
        </w:rPr>
        <w:t>Einhorn</w:t>
      </w:r>
      <w:proofErr w:type="spellEnd"/>
      <w:r>
        <w:rPr>
          <w:rFonts w:cs="Cambria Math"/>
          <w:sz w:val="26"/>
          <w:szCs w:val="26"/>
        </w:rPr>
        <w:t xml:space="preserve"> and Nephew, 2016</w:t>
      </w:r>
    </w:p>
    <w:p w14:paraId="6686D0D6" w14:textId="77777777" w:rsidR="008654BA" w:rsidRDefault="008654BA" w:rsidP="008654BA">
      <w:pPr>
        <w:widowControl w:val="0"/>
        <w:autoSpaceDE w:val="0"/>
        <w:autoSpaceDN w:val="0"/>
        <w:adjustRightInd w:val="0"/>
        <w:rPr>
          <w:rFonts w:ascii="Cambria" w:hAnsi="Cambria" w:cs="Cambria"/>
          <w:sz w:val="24"/>
        </w:rPr>
      </w:pPr>
      <w:r>
        <w:rPr>
          <w:rFonts w:ascii="Cambria" w:hAnsi="Cambria" w:cs="Cambria"/>
          <w:sz w:val="24"/>
        </w:rPr>
        <w:t xml:space="preserve">(Robert </w:t>
      </w:r>
      <w:proofErr w:type="spellStart"/>
      <w:r>
        <w:rPr>
          <w:rFonts w:ascii="Cambria" w:hAnsi="Cambria" w:cs="Cambria"/>
          <w:sz w:val="24"/>
        </w:rPr>
        <w:t>Einhorn</w:t>
      </w:r>
      <w:proofErr w:type="spellEnd"/>
      <w:r>
        <w:rPr>
          <w:rFonts w:ascii="Cambria" w:hAnsi="Cambria" w:cs="Cambria"/>
          <w:sz w:val="24"/>
        </w:rPr>
        <w:t>, senior fellow with the Arms Control and Non-Proliferation Initiative and the Center for 21st Century Security and Intelligence, and Richard Nephew, nonresident senior fellow in the Foreign Policy program and affiliated with the Arms Control and Non-Proliferation Initiative housed within the Center for 21st Century Security and Intelligence, "The Iran Nuclear Deal: Prelude to Proliferation in the Middle East?</w:t>
      </w:r>
      <w:proofErr w:type="gramStart"/>
      <w:r>
        <w:rPr>
          <w:rFonts w:ascii="Cambria" w:hAnsi="Cambria" w:cs="Cambria"/>
          <w:sz w:val="24"/>
        </w:rPr>
        <w:t>",</w:t>
      </w:r>
      <w:proofErr w:type="gramEnd"/>
      <w:r>
        <w:rPr>
          <w:rFonts w:ascii="Cambria" w:hAnsi="Cambria" w:cs="Cambria"/>
          <w:sz w:val="24"/>
        </w:rPr>
        <w:t xml:space="preserve">  Brookings, Arms Control and Non-Proliferation Series Paper 11, May 2016, http://www.brookings.edu/~/media/Research/Files/Reports/2016/05/iran-deal-regional-proliferation/The-Iran-Nuclear-Dealwebv4.pdf?la=en, Accessed 6/30/16, JL @ RKS</w:t>
      </w:r>
    </w:p>
    <w:p w14:paraId="5D068625" w14:textId="77777777" w:rsidR="008654BA" w:rsidRDefault="008654BA" w:rsidP="008654BA">
      <w:pPr>
        <w:widowControl w:val="0"/>
        <w:autoSpaceDE w:val="0"/>
        <w:autoSpaceDN w:val="0"/>
        <w:adjustRightInd w:val="0"/>
        <w:rPr>
          <w:rFonts w:ascii="Cambria" w:hAnsi="Cambria" w:cs="Cambria"/>
          <w:sz w:val="24"/>
        </w:rPr>
      </w:pPr>
      <w:r>
        <w:rPr>
          <w:rFonts w:ascii="Cambria" w:hAnsi="Cambria" w:cs="Cambria"/>
          <w:sz w:val="24"/>
        </w:rPr>
        <w:t xml:space="preserve">*JCPOA- </w:t>
      </w:r>
      <w:r w:rsidRPr="00452FB9">
        <w:rPr>
          <w:rFonts w:ascii="Cambria" w:hAnsi="Cambria" w:cs="Cambria"/>
          <w:sz w:val="24"/>
        </w:rPr>
        <w:t>Joint Comprehensive Plan of Action</w:t>
      </w:r>
      <w:r>
        <w:rPr>
          <w:rFonts w:ascii="Cambria" w:hAnsi="Cambria" w:cs="Cambria"/>
          <w:sz w:val="24"/>
        </w:rPr>
        <w:t>)</w:t>
      </w:r>
    </w:p>
    <w:p w14:paraId="5E552290" w14:textId="77777777" w:rsidR="008654BA" w:rsidRPr="008E3C2C" w:rsidRDefault="008654BA" w:rsidP="008654BA">
      <w:r>
        <w:t xml:space="preserve">However, </w:t>
      </w:r>
      <w:r w:rsidRPr="007C22FD">
        <w:rPr>
          <w:rStyle w:val="StyleUnderline"/>
          <w:highlight w:val="magenta"/>
        </w:rPr>
        <w:t xml:space="preserve">even if key regional states are satisfied that Iran is living up to its JCPOA commitments and that the deal can be effective in preventing Tehran </w:t>
      </w:r>
      <w:r>
        <w:t xml:space="preserve">from acquiring nuclear weapons for at least 10 to 15 years, </w:t>
      </w:r>
      <w:r w:rsidRPr="007C22FD">
        <w:rPr>
          <w:rStyle w:val="StyleUnderline"/>
          <w:highlight w:val="magenta"/>
        </w:rPr>
        <w:t>they will remain concerned by what they</w:t>
      </w:r>
      <w:r w:rsidRPr="007C22FD">
        <w:rPr>
          <w:highlight w:val="magenta"/>
        </w:rPr>
        <w:t xml:space="preserve"> </w:t>
      </w:r>
      <w:r>
        <w:t xml:space="preserve">(and American critics) </w:t>
      </w:r>
      <w:r w:rsidRPr="007C22FD">
        <w:rPr>
          <w:rStyle w:val="StyleUnderline"/>
          <w:highlight w:val="magenta"/>
        </w:rPr>
        <w:t>see as one of the deal’s major flaws—that its restrictions on enrichment and reprocessing will eventually expire</w:t>
      </w:r>
      <w:r w:rsidRPr="007C22FD">
        <w:rPr>
          <w:highlight w:val="magenta"/>
        </w:rPr>
        <w:t xml:space="preserve">, </w:t>
      </w:r>
      <w:r>
        <w:t xml:space="preserve">some </w:t>
      </w:r>
      <w:r w:rsidRPr="007C22FD">
        <w:rPr>
          <w:rStyle w:val="StyleUnderline"/>
          <w:highlight w:val="magenta"/>
        </w:rPr>
        <w:t>after 10 years</w:t>
      </w:r>
      <w:r w:rsidRPr="007C22FD">
        <w:rPr>
          <w:highlight w:val="magenta"/>
        </w:rPr>
        <w:t xml:space="preserve"> </w:t>
      </w:r>
      <w:r>
        <w:t xml:space="preserve">and others after 15. Once those restrictions lapse, </w:t>
      </w:r>
      <w:r w:rsidRPr="007C22FD">
        <w:rPr>
          <w:rStyle w:val="StyleUnderline"/>
          <w:highlight w:val="magenta"/>
        </w:rPr>
        <w:t xml:space="preserve">Iran would be legally entitled </w:t>
      </w:r>
      <w:r w:rsidRPr="00FA2E4D">
        <w:rPr>
          <w:rStyle w:val="StyleUnderline"/>
        </w:rPr>
        <w:t xml:space="preserve">under the JCPOA </w:t>
      </w:r>
      <w:r w:rsidRPr="007C22FD">
        <w:rPr>
          <w:rStyle w:val="StyleUnderline"/>
          <w:highlight w:val="magenta"/>
        </w:rPr>
        <w:t>to ramp up its enrichment capacity to “industrial scale” and reduce to a matter of weeks the time it would need to produce enough highly enriched uranium for a single nuclear weapon</w:t>
      </w:r>
      <w:r>
        <w:t xml:space="preserve">. It would also be free to develop the capability to separate plutonium from spent reactor fuel. </w:t>
      </w:r>
      <w:r w:rsidRPr="00FA2E4D">
        <w:rPr>
          <w:rStyle w:val="StyleUnderline"/>
        </w:rPr>
        <w:t>JCPOA critics in Washington and elsewhere cite</w:t>
      </w:r>
      <w:r>
        <w:rPr>
          <w:rStyle w:val="StyleUnderline"/>
        </w:rPr>
        <w:t xml:space="preserve"> </w:t>
      </w:r>
      <w:r w:rsidRPr="00FA2E4D">
        <w:rPr>
          <w:rStyle w:val="StyleUnderline"/>
        </w:rPr>
        <w:t>the expiration of key enrichment and reprocessing</w:t>
      </w:r>
      <w:r>
        <w:rPr>
          <w:rStyle w:val="StyleUnderline"/>
        </w:rPr>
        <w:t xml:space="preserve"> </w:t>
      </w:r>
      <w:r w:rsidRPr="00FA2E4D">
        <w:rPr>
          <w:rStyle w:val="StyleUnderline"/>
        </w:rPr>
        <w:t xml:space="preserve">restrictions to claim that </w:t>
      </w:r>
      <w:r w:rsidRPr="007C22FD">
        <w:rPr>
          <w:rStyle w:val="StyleUnderline"/>
          <w:highlight w:val="magenta"/>
        </w:rPr>
        <w:t>the nuclear deal merely defers but does not prevent Iran’s acquisition of nuclear weapons. They argue that the deal’s termination of sanctions will greatly strengthen the Iranian economy and provide the resources needed to aggressively pursue nuclear weapons and missile delivery systems</w:t>
      </w:r>
      <w:r>
        <w:rPr>
          <w:rStyle w:val="StyleUnderline"/>
        </w:rPr>
        <w:t xml:space="preserve"> </w:t>
      </w:r>
      <w:r>
        <w:t xml:space="preserve">when the restrictions expire. In his address to the Congress in March 2015, Israeli Prime Minister </w:t>
      </w:r>
      <w:r w:rsidRPr="00FA2E4D">
        <w:rPr>
          <w:rStyle w:val="StyleUnderline"/>
        </w:rPr>
        <w:t xml:space="preserve">Netanyahu asserted that </w:t>
      </w:r>
      <w:r w:rsidRPr="007C22FD">
        <w:rPr>
          <w:rStyle w:val="StyleUnderline"/>
          <w:highlight w:val="magenta"/>
        </w:rPr>
        <w:t xml:space="preserve">the </w:t>
      </w:r>
      <w:r w:rsidRPr="00FA2E4D">
        <w:rPr>
          <w:rStyle w:val="StyleUnderline"/>
        </w:rPr>
        <w:t xml:space="preserve">nuclear </w:t>
      </w:r>
      <w:r w:rsidRPr="007C22FD">
        <w:rPr>
          <w:rStyle w:val="StyleUnderline"/>
          <w:highlight w:val="magenta"/>
        </w:rPr>
        <w:t>deal</w:t>
      </w:r>
      <w:r>
        <w:t xml:space="preserve">—which was not yet final at the time and its contents not publicly known—would </w:t>
      </w:r>
      <w:r w:rsidRPr="007C22FD">
        <w:rPr>
          <w:rStyle w:val="StyleUnderline"/>
          <w:highlight w:val="magenta"/>
        </w:rPr>
        <w:t xml:space="preserve">not block Iran’s path to nuclear weapons but </w:t>
      </w:r>
      <w:r w:rsidRPr="00FA2E4D">
        <w:rPr>
          <w:rStyle w:val="StyleUnderline"/>
        </w:rPr>
        <w:t xml:space="preserve">would rather </w:t>
      </w:r>
      <w:r w:rsidRPr="007C22FD">
        <w:rPr>
          <w:rStyle w:val="StyleUnderline"/>
          <w:highlight w:val="magenta"/>
        </w:rPr>
        <w:t>“pave the way”</w:t>
      </w:r>
      <w:r w:rsidRPr="007C22FD">
        <w:rPr>
          <w:highlight w:val="magenta"/>
        </w:rPr>
        <w:t xml:space="preserve"> </w:t>
      </w:r>
      <w:r>
        <w:t xml:space="preserve">and “all but guarantee” that Iran will eventually acquire them.7 Supporters of the deal respond that, even after key restrictions expire, Iran will remain bound by the Treaty on the Non-Proliferation of Nuclear Weapons (NPT) and JCPOA not to acquire nuclear weapons, will still be subject to rigorous monitoring measures that would provide warning of an Iranian effort to produce fissile material, and will continue to face the threat of a strong international response, including renewed sanctions and the use of military force, if it attempted to break out and build nuclear weapons. </w:t>
      </w:r>
      <w:r w:rsidRPr="00FA2E4D">
        <w:rPr>
          <w:rStyle w:val="StyleUnderline"/>
        </w:rPr>
        <w:t>As long as the Iranian regime remains the same, this</w:t>
      </w:r>
      <w:r>
        <w:rPr>
          <w:rStyle w:val="StyleUnderline"/>
        </w:rPr>
        <w:t xml:space="preserve"> </w:t>
      </w:r>
      <w:r w:rsidRPr="00FA2E4D">
        <w:rPr>
          <w:rStyle w:val="StyleUnderline"/>
        </w:rPr>
        <w:t>debate over whether Iran will opt for nuclear weapons</w:t>
      </w:r>
      <w:r>
        <w:rPr>
          <w:rStyle w:val="StyleUnderline"/>
        </w:rPr>
        <w:t xml:space="preserve"> </w:t>
      </w:r>
      <w:r w:rsidRPr="00FA2E4D">
        <w:rPr>
          <w:rStyle w:val="StyleUnderline"/>
        </w:rPr>
        <w:t>when key restrictions expire is unlikely to be resolved</w:t>
      </w:r>
      <w:r>
        <w:rPr>
          <w:rStyle w:val="StyleUnderline"/>
        </w:rPr>
        <w:t xml:space="preserve"> </w:t>
      </w:r>
      <w:r w:rsidRPr="00FA2E4D">
        <w:rPr>
          <w:rStyle w:val="StyleUnderline"/>
        </w:rPr>
        <w:t>conclusively in the minds of Tehran’s Middle</w:t>
      </w:r>
      <w:r>
        <w:rPr>
          <w:rStyle w:val="StyleUnderline"/>
        </w:rPr>
        <w:t xml:space="preserve"> </w:t>
      </w:r>
      <w:r w:rsidRPr="00FA2E4D">
        <w:rPr>
          <w:rStyle w:val="StyleUnderline"/>
        </w:rPr>
        <w:t xml:space="preserve">East </w:t>
      </w:r>
      <w:r w:rsidRPr="00FA2E4D">
        <w:rPr>
          <w:rStyle w:val="StyleUnderline"/>
        </w:rPr>
        <w:lastRenderedPageBreak/>
        <w:t>neighbors</w:t>
      </w:r>
      <w:r>
        <w:t xml:space="preserve">. For the foreseeable future, they will remain uncertain of what Iran will do beyond 15 years. </w:t>
      </w:r>
      <w:r w:rsidRPr="00FA2E4D">
        <w:rPr>
          <w:rStyle w:val="StyleUnderline"/>
        </w:rPr>
        <w:t>But this is not the only uncertainty about the deal</w:t>
      </w:r>
      <w:r>
        <w:rPr>
          <w:rStyle w:val="StyleUnderline"/>
        </w:rPr>
        <w:t xml:space="preserve"> </w:t>
      </w:r>
      <w:r w:rsidRPr="00FA2E4D">
        <w:rPr>
          <w:rStyle w:val="StyleUnderline"/>
        </w:rPr>
        <w:t>that they will have to cope with</w:t>
      </w:r>
      <w:r>
        <w:t xml:space="preserve">. Although implementation has been smooth so far, </w:t>
      </w:r>
      <w:r w:rsidRPr="007C22FD">
        <w:rPr>
          <w:rStyle w:val="StyleUnderline"/>
          <w:highlight w:val="magenta"/>
        </w:rPr>
        <w:t>compliance disputes may emerge</w:t>
      </w:r>
      <w:r w:rsidRPr="007C22FD">
        <w:rPr>
          <w:highlight w:val="magenta"/>
        </w:rPr>
        <w:t xml:space="preserve"> </w:t>
      </w:r>
      <w:r>
        <w:t xml:space="preserve">that could call the future of the deal into question. </w:t>
      </w:r>
      <w:r w:rsidRPr="007C22FD">
        <w:rPr>
          <w:rStyle w:val="StyleUnderline"/>
          <w:highlight w:val="magenta"/>
        </w:rPr>
        <w:t>Continued opposition to the dea</w:t>
      </w:r>
      <w:r w:rsidRPr="007C22FD">
        <w:rPr>
          <w:highlight w:val="magenta"/>
        </w:rPr>
        <w:t xml:space="preserve">l </w:t>
      </w:r>
      <w:r>
        <w:t xml:space="preserve">in Tehran and Washington, </w:t>
      </w:r>
      <w:r w:rsidRPr="00FA2E4D">
        <w:rPr>
          <w:rStyle w:val="StyleUnderline"/>
        </w:rPr>
        <w:t>including by individuals</w:t>
      </w:r>
      <w:r>
        <w:rPr>
          <w:rStyle w:val="StyleUnderline"/>
        </w:rPr>
        <w:t xml:space="preserve"> </w:t>
      </w:r>
      <w:r w:rsidRPr="00FA2E4D">
        <w:rPr>
          <w:rStyle w:val="StyleUnderline"/>
        </w:rPr>
        <w:t>and organizations in a position to take steps</w:t>
      </w:r>
      <w:r>
        <w:rPr>
          <w:rStyle w:val="StyleUnderline"/>
        </w:rPr>
        <w:t xml:space="preserve"> </w:t>
      </w:r>
      <w:r w:rsidRPr="00FA2E4D">
        <w:rPr>
          <w:rStyle w:val="StyleUnderline"/>
        </w:rPr>
        <w:t>to impede implementation,</w:t>
      </w:r>
      <w:r>
        <w:t xml:space="preserve"> </w:t>
      </w:r>
      <w:r w:rsidRPr="007C22FD">
        <w:rPr>
          <w:rStyle w:val="StyleUnderline"/>
          <w:highlight w:val="magenta"/>
        </w:rPr>
        <w:t>poses another significant threat to the longevity of the agreement</w:t>
      </w:r>
      <w:r>
        <w:t xml:space="preserve">. And transitions in the leadership of the United States, Iran, and perhaps other countries—as early as the 2016 U.S. presidential election as well as subsequent transitions likely to take place during the life of the JCPOA, including in the position of Supreme Leader—could introduce additional uncertainty about its sustainability. </w:t>
      </w:r>
      <w:r w:rsidRPr="007C22FD">
        <w:rPr>
          <w:rStyle w:val="StyleUnderline"/>
          <w:highlight w:val="magenta"/>
        </w:rPr>
        <w:t>The unraveling of the nuclear deal</w:t>
      </w:r>
      <w:r>
        <w:t xml:space="preserve">, for any reason, </w:t>
      </w:r>
      <w:r w:rsidRPr="007C22FD">
        <w:rPr>
          <w:rStyle w:val="StyleUnderline"/>
          <w:highlight w:val="magenta"/>
        </w:rPr>
        <w:t>would allow Iran to build up its nuclear capabilities</w:t>
      </w:r>
      <w:r w:rsidRPr="007C22FD">
        <w:rPr>
          <w:highlight w:val="magenta"/>
        </w:rPr>
        <w:t xml:space="preserve"> </w:t>
      </w:r>
      <w:r>
        <w:t>sharply even before years 10 and 15, alarming neighboring states.</w:t>
      </w:r>
    </w:p>
    <w:p w14:paraId="031BE873" w14:textId="77777777" w:rsidR="008654BA" w:rsidRPr="00A43FA5" w:rsidRDefault="008654BA" w:rsidP="008654BA"/>
    <w:p w14:paraId="60B13A19" w14:textId="77777777" w:rsidR="008654BA" w:rsidRDefault="008654BA" w:rsidP="008654BA">
      <w:pPr>
        <w:pStyle w:val="Heading3"/>
      </w:pPr>
      <w:r>
        <w:lastRenderedPageBreak/>
        <w:t>A2 Waltz</w:t>
      </w:r>
    </w:p>
    <w:p w14:paraId="0A0EC560" w14:textId="77777777" w:rsidR="008654BA" w:rsidRPr="005551B5" w:rsidRDefault="008654BA" w:rsidP="008654BA">
      <w:pPr>
        <w:pStyle w:val="Heading4"/>
      </w:pPr>
      <w:r>
        <w:t>Waltz has it backwards- when states acquire nuclear weapons they become bolder not more careful- history proves</w:t>
      </w:r>
    </w:p>
    <w:p w14:paraId="73B6BAC1" w14:textId="77777777" w:rsidR="008654BA" w:rsidRPr="00CE748A" w:rsidRDefault="008654BA" w:rsidP="008654BA">
      <w:pPr>
        <w:rPr>
          <w:rStyle w:val="Style13ptBold"/>
        </w:rPr>
      </w:pPr>
      <w:r w:rsidRPr="00CE748A">
        <w:rPr>
          <w:rStyle w:val="Style13ptBold"/>
        </w:rPr>
        <w:t xml:space="preserve">KAHL, </w:t>
      </w:r>
      <w:r>
        <w:rPr>
          <w:rStyle w:val="Style13ptBold"/>
        </w:rPr>
        <w:t>a</w:t>
      </w:r>
      <w:r w:rsidRPr="009745B6">
        <w:rPr>
          <w:rStyle w:val="Style13ptBold"/>
        </w:rPr>
        <w:t>ssociate Professor</w:t>
      </w:r>
      <w:r>
        <w:rPr>
          <w:rStyle w:val="Style13ptBold"/>
        </w:rPr>
        <w:t xml:space="preserve"> at Georgetown University, </w:t>
      </w:r>
      <w:r w:rsidRPr="00CE748A">
        <w:rPr>
          <w:rStyle w:val="Style13ptBold"/>
        </w:rPr>
        <w:t>2012</w:t>
      </w:r>
    </w:p>
    <w:p w14:paraId="442777DF" w14:textId="77777777" w:rsidR="008654BA" w:rsidRDefault="008654BA" w:rsidP="008654BA">
      <w:r>
        <w:t>(COLIN H. KAHL, "Iran and the Bomb: Would a Nuclear Iran Make the Middle East More Secure?" One Step Too Far", Foreign Affairs, Vol. 91, No. 5 (SEPTEMBER/OCTOBER 2012), JSTOR, Accessed 7/2/16, JL @ RKS)</w:t>
      </w:r>
    </w:p>
    <w:p w14:paraId="392E864C" w14:textId="77777777" w:rsidR="008654BA" w:rsidRDefault="008654BA" w:rsidP="008654BA">
      <w:r>
        <w:t>THE STABILITY-INSTABILITY PARADOX "</w:t>
      </w:r>
      <w:r w:rsidRPr="003C45CF">
        <w:rPr>
          <w:rStyle w:val="StyleUnderline"/>
        </w:rPr>
        <w:t>History shows that when countries</w:t>
      </w:r>
      <w:r>
        <w:rPr>
          <w:rStyle w:val="StyleUnderline"/>
        </w:rPr>
        <w:t xml:space="preserve"> </w:t>
      </w:r>
      <w:r w:rsidRPr="003C45CF">
        <w:rPr>
          <w:rStyle w:val="StyleUnderline"/>
        </w:rPr>
        <w:t>acquire the bomb, they feel increasingly vulnerable</w:t>
      </w:r>
      <w:r>
        <w:t xml:space="preserve"> and become acutely aware that their nuclear weapons make them a potential target in the eyes of major powers," </w:t>
      </w:r>
      <w:r w:rsidRPr="003C45CF">
        <w:rPr>
          <w:rStyle w:val="StyleUnderline"/>
        </w:rPr>
        <w:t>Waltz argues</w:t>
      </w:r>
      <w:r>
        <w:t xml:space="preserve">. "This awareness discourages nuclear states from bold and aggressive action." In writing this, </w:t>
      </w:r>
      <w:r w:rsidRPr="007C22FD">
        <w:rPr>
          <w:rStyle w:val="StyleUnderline"/>
          <w:highlight w:val="magenta"/>
        </w:rPr>
        <w:t>Waltz ignores a long history of emerging nuclear powers behaving provocatively</w:t>
      </w:r>
      <w:r>
        <w:t xml:space="preserve">. In 1950, for example, </w:t>
      </w:r>
      <w:r w:rsidRPr="004F0F4A">
        <w:rPr>
          <w:rStyle w:val="StyleUnderline"/>
        </w:rPr>
        <w:t xml:space="preserve">Soviet leader Joseph </w:t>
      </w:r>
      <w:r w:rsidRPr="007C22FD">
        <w:rPr>
          <w:rStyle w:val="StyleUnderline"/>
          <w:highlight w:val="magenta"/>
        </w:rPr>
        <w:t>Stalin gave North Korea the green light to invade South Korea</w:t>
      </w:r>
      <w:r>
        <w:t xml:space="preserve">, thus beginning the Korean War. </w:t>
      </w:r>
      <w:r w:rsidRPr="007C22FD">
        <w:rPr>
          <w:rStyle w:val="StyleUnderline"/>
          <w:highlight w:val="magenta"/>
        </w:rPr>
        <w:t>Stalin apparently assumed</w:t>
      </w:r>
      <w:r w:rsidRPr="007C22FD">
        <w:rPr>
          <w:highlight w:val="magenta"/>
        </w:rPr>
        <w:t xml:space="preserve"> </w:t>
      </w:r>
      <w:r>
        <w:t xml:space="preserve">(incorrectly) </w:t>
      </w:r>
      <w:r w:rsidRPr="00704D7D">
        <w:rPr>
          <w:rStyle w:val="StyleUnderline"/>
        </w:rPr>
        <w:t>th</w:t>
      </w:r>
      <w:r w:rsidRPr="004F0F4A">
        <w:rPr>
          <w:rStyle w:val="StyleUnderline"/>
        </w:rPr>
        <w:t xml:space="preserve">at </w:t>
      </w:r>
      <w:r w:rsidRPr="007C22FD">
        <w:rPr>
          <w:rStyle w:val="StyleUnderline"/>
          <w:highlight w:val="magenta"/>
        </w:rPr>
        <w:t>the U</w:t>
      </w:r>
      <w:r w:rsidRPr="004F0F4A">
        <w:rPr>
          <w:rStyle w:val="StyleUnderline"/>
        </w:rPr>
        <w:t xml:space="preserve">nited </w:t>
      </w:r>
      <w:r w:rsidRPr="007C22FD">
        <w:rPr>
          <w:rStyle w:val="StyleUnderline"/>
          <w:highlight w:val="magenta"/>
        </w:rPr>
        <w:t>S</w:t>
      </w:r>
      <w:r w:rsidRPr="004F0F4A">
        <w:rPr>
          <w:rStyle w:val="StyleUnderline"/>
        </w:rPr>
        <w:t xml:space="preserve">tates </w:t>
      </w:r>
      <w:r w:rsidRPr="007C22FD">
        <w:rPr>
          <w:rStyle w:val="StyleUnderline"/>
          <w:highlight w:val="magenta"/>
        </w:rPr>
        <w:t>was unlikely to respond because the Soviets had by then developed their own nuclear weapons</w:t>
      </w:r>
      <w:r>
        <w:t xml:space="preserve">. Waltz also claims that China became less aggressive after going nuclear in 1964. But in 1969, Mao Zedong </w:t>
      </w:r>
      <w:proofErr w:type="spellStart"/>
      <w:r>
        <w:t>autho</w:t>
      </w:r>
      <w:proofErr w:type="spellEnd"/>
      <w:r>
        <w:t xml:space="preserve">- </w:t>
      </w:r>
      <w:proofErr w:type="spellStart"/>
      <w:r>
        <w:t>rized</w:t>
      </w:r>
      <w:proofErr w:type="spellEnd"/>
      <w:r>
        <w:t xml:space="preserve"> Chinese troops to attack Soviet forces on the Chinese-Soviet border. The attack was meant to warn Moscow against border provocations and to mobilize domestic Chinese support for Mao's revolution. Like Stalin before him, Mao was probably confident that China's recently acquired nuclear capabilities would limit the resulting conflict. (In the end, the border clashes produced a larger crisis than Mao had expected, raising the possibility of a Soviet nuclear strike, and China backed down.) </w:t>
      </w:r>
      <w:r w:rsidRPr="004F0F4A">
        <w:t xml:space="preserve">Waltz also </w:t>
      </w:r>
      <w:proofErr w:type="gramStart"/>
      <w:r w:rsidRPr="004F0F4A">
        <w:t>asserts that</w:t>
      </w:r>
      <w:proofErr w:type="gramEnd"/>
      <w:r w:rsidRPr="004F0F4A">
        <w:t xml:space="preserve"> "India and</w:t>
      </w:r>
      <w:r>
        <w:t xml:space="preserve"> </w:t>
      </w:r>
      <w:r w:rsidRPr="004F0F4A">
        <w:t>Pakistan have both become more cautious</w:t>
      </w:r>
      <w:r>
        <w:t xml:space="preserve"> </w:t>
      </w:r>
      <w:r w:rsidRPr="004F0F4A">
        <w:t>since going nuclear." But Pakistan's</w:t>
      </w:r>
      <w:r>
        <w:t xml:space="preserve"> </w:t>
      </w:r>
      <w:r w:rsidRPr="004F0F4A">
        <w:t>development of nuclear weapons has in</w:t>
      </w:r>
      <w:r>
        <w:t xml:space="preserve"> </w:t>
      </w:r>
      <w:r w:rsidRPr="004F0F4A">
        <w:t>fact facilitated its strategy of engaging</w:t>
      </w:r>
      <w:r>
        <w:t xml:space="preserve"> </w:t>
      </w:r>
      <w:r w:rsidRPr="004F0F4A">
        <w:t>in low-intensity conflict against India,</w:t>
      </w:r>
      <w:r>
        <w:t xml:space="preserve"> </w:t>
      </w:r>
      <w:r w:rsidRPr="004F0F4A">
        <w:t>making the subcontinent more crisis-</w:t>
      </w:r>
      <w:r>
        <w:t xml:space="preserve"> </w:t>
      </w:r>
      <w:r w:rsidRPr="004F0F4A">
        <w:t>prone</w:t>
      </w:r>
      <w:r>
        <w:t xml:space="preserve">. As the political scientist S. Paul </w:t>
      </w:r>
      <w:proofErr w:type="spellStart"/>
      <w:r>
        <w:t>Kapur</w:t>
      </w:r>
      <w:proofErr w:type="spellEnd"/>
      <w:r>
        <w:t xml:space="preserve"> has shown, </w:t>
      </w:r>
      <w:r w:rsidRPr="007C22FD">
        <w:rPr>
          <w:rStyle w:val="StyleUnderline"/>
          <w:highlight w:val="magenta"/>
        </w:rPr>
        <w:t>as Islamabad's nuclear capabilities have increased, so has the volatility of the Indian-Pakistani rivalry</w:t>
      </w:r>
      <w:r>
        <w:t xml:space="preserve">. Since 1998, when both India and Pakistan openly tested nuclear devices, Islamabad has appeared more willing to back militant groups fighting in disputed Kashmir and to support groups that have conducted terrorist attacks elsewhere in India. Furthermore, in 1999, </w:t>
      </w:r>
      <w:r w:rsidRPr="007C22FD">
        <w:rPr>
          <w:rStyle w:val="StyleUnderline"/>
          <w:highlight w:val="magenta"/>
        </w:rPr>
        <w:t>Pakistan sent conventional forces disguised as insurgents across the Line of Control</w:t>
      </w:r>
      <w:r w:rsidRPr="007C22FD">
        <w:rPr>
          <w:highlight w:val="magenta"/>
        </w:rPr>
        <w:t xml:space="preserve"> </w:t>
      </w:r>
      <w:r>
        <w:t xml:space="preserve">in the </w:t>
      </w:r>
      <w:proofErr w:type="spellStart"/>
      <w:r>
        <w:t>Kargil</w:t>
      </w:r>
      <w:proofErr w:type="spellEnd"/>
      <w:r>
        <w:t xml:space="preserve"> district of Kashmir, triggering a limited war with India. This move was encouraged by the Pakistanis' belief that their nuclear deterrent placed clear limits on India's ability to retaliate with conventional weapons. </w:t>
      </w:r>
      <w:r w:rsidRPr="004F0F4A">
        <w:rPr>
          <w:rStyle w:val="StyleUnderline"/>
        </w:rPr>
        <w:t>Additionally, over the past</w:t>
      </w:r>
      <w:r>
        <w:rPr>
          <w:rStyle w:val="StyleUnderline"/>
        </w:rPr>
        <w:t xml:space="preserve"> </w:t>
      </w:r>
      <w:r w:rsidRPr="004F0F4A">
        <w:rPr>
          <w:rStyle w:val="StyleUnderline"/>
        </w:rPr>
        <w:t>decade, Pakistani-backed militants have</w:t>
      </w:r>
      <w:r>
        <w:rPr>
          <w:rStyle w:val="StyleUnderline"/>
        </w:rPr>
        <w:t xml:space="preserve"> </w:t>
      </w:r>
      <w:r w:rsidRPr="004F0F4A">
        <w:rPr>
          <w:rStyle w:val="StyleUnderline"/>
        </w:rPr>
        <w:t>engaged in high-profile terrorist attacks</w:t>
      </w:r>
      <w:r>
        <w:rPr>
          <w:rStyle w:val="StyleUnderline"/>
        </w:rPr>
        <w:t xml:space="preserve"> </w:t>
      </w:r>
      <w:r w:rsidRPr="004F0F4A">
        <w:rPr>
          <w:rStyle w:val="StyleUnderline"/>
        </w:rPr>
        <w:t>inside India itself</w:t>
      </w:r>
      <w:r>
        <w:t>, including the 2001 attack on the New Delhi parliament complex and the 2008 Mumbai attacks.</w:t>
      </w:r>
    </w:p>
    <w:p w14:paraId="03DE7864" w14:textId="77777777" w:rsidR="003978C4" w:rsidRPr="005551B5" w:rsidRDefault="003978C4" w:rsidP="008654BA"/>
    <w:p w14:paraId="3411BA60" w14:textId="77777777" w:rsidR="008654BA" w:rsidRDefault="008654BA" w:rsidP="008654BA">
      <w:pPr>
        <w:pStyle w:val="Heading2"/>
      </w:pPr>
      <w:r>
        <w:lastRenderedPageBreak/>
        <w:t xml:space="preserve">Middle East </w:t>
      </w:r>
      <w:proofErr w:type="spellStart"/>
      <w:r>
        <w:t>Prolif</w:t>
      </w:r>
      <w:proofErr w:type="spellEnd"/>
      <w:r>
        <w:t xml:space="preserve"> = Bad</w:t>
      </w:r>
    </w:p>
    <w:p w14:paraId="2727D2B0" w14:textId="77777777" w:rsidR="008654BA" w:rsidRDefault="008654BA" w:rsidP="008654BA">
      <w:pPr>
        <w:pStyle w:val="Heading3"/>
      </w:pPr>
      <w:r>
        <w:lastRenderedPageBreak/>
        <w:t>Hurts NPT</w:t>
      </w:r>
    </w:p>
    <w:p w14:paraId="3DCA6D4C" w14:textId="77777777" w:rsidR="008654BA" w:rsidRDefault="008654BA" w:rsidP="008654BA">
      <w:pPr>
        <w:pStyle w:val="Heading4"/>
      </w:pPr>
      <w:r>
        <w:t>Nuclear proliferation in the Middle East causes the NPT to lose credibility and states to leave</w:t>
      </w:r>
    </w:p>
    <w:p w14:paraId="19CFE1C4" w14:textId="77777777" w:rsidR="008654BA" w:rsidRPr="00B023FA" w:rsidRDefault="008654BA" w:rsidP="008654BA">
      <w:pPr>
        <w:rPr>
          <w:rStyle w:val="Style13ptBold"/>
        </w:rPr>
      </w:pPr>
      <w:proofErr w:type="spellStart"/>
      <w:r w:rsidRPr="00B023FA">
        <w:rPr>
          <w:rStyle w:val="Style13ptBold"/>
        </w:rPr>
        <w:t>Erästö</w:t>
      </w:r>
      <w:proofErr w:type="spellEnd"/>
      <w:r w:rsidRPr="00B023FA">
        <w:rPr>
          <w:rStyle w:val="Style13ptBold"/>
        </w:rPr>
        <w:t xml:space="preserve"> and </w:t>
      </w:r>
      <w:proofErr w:type="spellStart"/>
      <w:r w:rsidRPr="00B023FA">
        <w:rPr>
          <w:rStyle w:val="Style13ptBold"/>
        </w:rPr>
        <w:t>Fikenscher</w:t>
      </w:r>
      <w:proofErr w:type="spellEnd"/>
      <w:r w:rsidRPr="00B023FA">
        <w:rPr>
          <w:rStyle w:val="Style13ptBold"/>
        </w:rPr>
        <w:t>, 2013</w:t>
      </w:r>
    </w:p>
    <w:p w14:paraId="5714D7EB" w14:textId="77777777" w:rsidR="008654BA" w:rsidRDefault="008654BA" w:rsidP="008654BA">
      <w:r>
        <w:t>(</w:t>
      </w:r>
      <w:proofErr w:type="spellStart"/>
      <w:r>
        <w:t>Tytti</w:t>
      </w:r>
      <w:proofErr w:type="spellEnd"/>
      <w:r>
        <w:t xml:space="preserve"> </w:t>
      </w:r>
      <w:proofErr w:type="spellStart"/>
      <w:r>
        <w:t>Erästö</w:t>
      </w:r>
      <w:proofErr w:type="spellEnd"/>
      <w:r>
        <w:t xml:space="preserve">, Stanton Nuclear Security Postdoctoral Fellow, and Sven-Eric </w:t>
      </w:r>
      <w:proofErr w:type="spellStart"/>
      <w:r>
        <w:t>Fikenscher</w:t>
      </w:r>
      <w:proofErr w:type="spellEnd"/>
      <w:r>
        <w:t xml:space="preserve">, research fellow with the International Security Program and the Project on Managing the Atom at the </w:t>
      </w:r>
      <w:proofErr w:type="spellStart"/>
      <w:r>
        <w:t>Belfer</w:t>
      </w:r>
      <w:proofErr w:type="spellEnd"/>
      <w:r>
        <w:t xml:space="preserve"> Center for Science and International Affairs, "Why a Middle East role is essential for the nuclear nonproliferation regime", Global Post, May 18, 2013, http://www.globalpost.com/dispatches/globalpost-blogs/commentary/nuclear-nonproliferation-conference-middle-east, Accessed 7/1/16, JL @ RKS</w:t>
      </w:r>
    </w:p>
    <w:p w14:paraId="55AC49A8" w14:textId="77777777" w:rsidR="008654BA" w:rsidRPr="00B023FA" w:rsidRDefault="008654BA" w:rsidP="008654BA">
      <w:r>
        <w:t>*NPT – Nuclear Non-Proliferation Treaty)</w:t>
      </w:r>
    </w:p>
    <w:p w14:paraId="4D929277" w14:textId="77777777" w:rsidR="008654BA" w:rsidRDefault="008654BA" w:rsidP="008654BA">
      <w:proofErr w:type="gramStart"/>
      <w:r>
        <w:t>The meeting of the preparatory committee (</w:t>
      </w:r>
      <w:proofErr w:type="spellStart"/>
      <w:r>
        <w:t>PrepCom</w:t>
      </w:r>
      <w:proofErr w:type="spellEnd"/>
      <w:r>
        <w:t>) for the 2015 nuclear Non-Proliferation Treaty (NPT) Review Conference predictably ended in failure to lay the ground for the event earlier this month.</w:t>
      </w:r>
      <w:proofErr w:type="gramEnd"/>
      <w:r>
        <w:t xml:space="preserve"> The core reason was the inability to convene a meeting in Helsinki last December on the establishment of a Weapons of Mass Destruction Free Zone (WMDFZ) in the Middle East. </w:t>
      </w:r>
      <w:r w:rsidRPr="00B023FA">
        <w:rPr>
          <w:rStyle w:val="StyleUnderline"/>
        </w:rPr>
        <w:t>The NPT was extended indefinitely in 1995</w:t>
      </w:r>
      <w:r>
        <w:t xml:space="preserve">, </w:t>
      </w:r>
      <w:r w:rsidRPr="00B023FA">
        <w:rPr>
          <w:rStyle w:val="StyleUnderline"/>
        </w:rPr>
        <w:t>but is still reviewed by member states every five years</w:t>
      </w:r>
      <w:r>
        <w:t xml:space="preserve">. </w:t>
      </w:r>
      <w:r w:rsidRPr="00B023FA">
        <w:rPr>
          <w:rStyle w:val="StyleUnderline"/>
        </w:rPr>
        <w:t>The previous Review Conference in 2010 could succeed only because a key condition for the Arab states’ agreement</w:t>
      </w:r>
      <w:r>
        <w:t xml:space="preserve"> — a commitment to convene the WMDFZ conference by 2012 — was finally taken on board. </w:t>
      </w:r>
      <w:r w:rsidRPr="00B023FA">
        <w:rPr>
          <w:rStyle w:val="StyleUnderline"/>
        </w:rPr>
        <w:t xml:space="preserve">Against this backdrop, </w:t>
      </w:r>
      <w:r w:rsidRPr="007C22FD">
        <w:rPr>
          <w:rStyle w:val="StyleUnderline"/>
          <w:highlight w:val="magenta"/>
        </w:rPr>
        <w:t>Egypt walked out of the Geneva meeting, after first having expressed the Arab world’s frustration over the “lack of seriousness” with which the issue had been handled by the conveners</w:t>
      </w:r>
      <w:r w:rsidRPr="007C22FD">
        <w:rPr>
          <w:highlight w:val="magenta"/>
        </w:rPr>
        <w:t xml:space="preserve"> </w:t>
      </w:r>
      <w:r>
        <w:t xml:space="preserve">— the United States, Russia and the UK. It is possible to dismiss the failure of the </w:t>
      </w:r>
      <w:proofErr w:type="spellStart"/>
      <w:r>
        <w:t>PrepCom</w:t>
      </w:r>
      <w:proofErr w:type="spellEnd"/>
      <w:r>
        <w:t xml:space="preserve"> as the latest act of an old drama that allows the non-nuclear weapon states to express their frustration but does not amount to a real threat to the nonproliferation regime. However, </w:t>
      </w:r>
      <w:r w:rsidRPr="007C22FD">
        <w:rPr>
          <w:rStyle w:val="StyleUnderline"/>
          <w:highlight w:val="magenta"/>
        </w:rPr>
        <w:t>one should not underestimate the potential backlash of successive failures to agree on a future agenda for nuclear arms control in the region</w:t>
      </w:r>
      <w:r>
        <w:t>. To quote Ambassador Thomas Graham, President Clinton’s special advisor on arms control issues: “</w:t>
      </w:r>
      <w:r w:rsidRPr="007C22FD">
        <w:rPr>
          <w:rStyle w:val="StyleUnderline"/>
          <w:highlight w:val="magenta"/>
        </w:rPr>
        <w:t>The [NPT] will stand or fall depending on how the issue of nuclear proliferation is managed in the Middle East</w:t>
      </w:r>
      <w:r>
        <w:t xml:space="preserve">.” While Graham’s view on the future of the NPT might be bit of a stretch, </w:t>
      </w:r>
      <w:r w:rsidRPr="00B023FA">
        <w:rPr>
          <w:rStyle w:val="StyleUnderline"/>
        </w:rPr>
        <w:t>the latest events certainly do not promise well</w:t>
      </w:r>
      <w:r>
        <w:t xml:space="preserve"> for the 2015 Review Conference. Although the Arab states are unlikely to follow up with the threat of withdrawing from the NPT, </w:t>
      </w:r>
      <w:r w:rsidRPr="007C22FD">
        <w:rPr>
          <w:rStyle w:val="StyleUnderline"/>
          <w:highlight w:val="magenta"/>
        </w:rPr>
        <w:t xml:space="preserve">their discourse </w:t>
      </w:r>
      <w:r w:rsidRPr="00B023FA">
        <w:rPr>
          <w:rStyle w:val="StyleUnderline"/>
        </w:rPr>
        <w:t xml:space="preserve">nevertheless </w:t>
      </w:r>
      <w:r w:rsidRPr="007C22FD">
        <w:rPr>
          <w:rStyle w:val="StyleUnderline"/>
          <w:highlight w:val="magenta"/>
        </w:rPr>
        <w:t>downplays the legitimacy of the treaty</w:t>
      </w:r>
      <w:r w:rsidRPr="007C22FD">
        <w:rPr>
          <w:highlight w:val="magenta"/>
        </w:rPr>
        <w:t xml:space="preserve">. </w:t>
      </w:r>
      <w:r w:rsidRPr="007C22FD">
        <w:rPr>
          <w:rStyle w:val="StyleUnderline"/>
          <w:highlight w:val="magenta"/>
        </w:rPr>
        <w:t>Given the increased potential of radical voices to influence policies in the region, one cannot rule out the possibility that some states will ultimately turn rhetoric into action</w:t>
      </w:r>
      <w:r>
        <w:t>. A failed Review Conference would also do a disservice to the Obama administration’s nuclear arms control agenda. All of this begs the question whether the obstacles for launching the WMDFZ process truly are insurmountable.</w:t>
      </w:r>
    </w:p>
    <w:p w14:paraId="2B749F58" w14:textId="77777777" w:rsidR="008654BA" w:rsidRDefault="008654BA" w:rsidP="005E01A9"/>
    <w:p w14:paraId="13C425F1" w14:textId="77777777" w:rsidR="00090DBD" w:rsidRDefault="00090DBD" w:rsidP="00090DBD">
      <w:pPr>
        <w:pStyle w:val="Heading2"/>
      </w:pPr>
      <w:r>
        <w:lastRenderedPageBreak/>
        <w:t>North Korea Proliferation = Bad</w:t>
      </w:r>
    </w:p>
    <w:p w14:paraId="66F05368" w14:textId="62109526" w:rsidR="00090DBD" w:rsidRDefault="00090DBD" w:rsidP="00090DBD">
      <w:pPr>
        <w:pStyle w:val="Heading3"/>
      </w:pPr>
      <w:r>
        <w:lastRenderedPageBreak/>
        <w:t>Laundry List</w:t>
      </w:r>
    </w:p>
    <w:p w14:paraId="2CBCBA36" w14:textId="77777777" w:rsidR="00090DBD" w:rsidRDefault="00090DBD" w:rsidP="00090DBD">
      <w:pPr>
        <w:pStyle w:val="Heading4"/>
      </w:pPr>
      <w:r>
        <w:t xml:space="preserve">North Korean </w:t>
      </w:r>
      <w:proofErr w:type="spellStart"/>
      <w:r>
        <w:t>prolif</w:t>
      </w:r>
      <w:proofErr w:type="spellEnd"/>
      <w:r>
        <w:t xml:space="preserve"> risks further international </w:t>
      </w:r>
      <w:proofErr w:type="spellStart"/>
      <w:r>
        <w:t>prolif</w:t>
      </w:r>
      <w:proofErr w:type="spellEnd"/>
      <w:r>
        <w:t>, the acquisition of nuclear weapons by non-state actors, East Asia conflict, and loose nukes</w:t>
      </w:r>
    </w:p>
    <w:p w14:paraId="5F408601" w14:textId="77777777" w:rsidR="00090DBD" w:rsidRPr="00975360" w:rsidRDefault="00090DBD" w:rsidP="00090DBD">
      <w:pPr>
        <w:widowControl w:val="0"/>
        <w:autoSpaceDE w:val="0"/>
        <w:autoSpaceDN w:val="0"/>
        <w:adjustRightInd w:val="0"/>
        <w:rPr>
          <w:rStyle w:val="Style13ptBold"/>
        </w:rPr>
      </w:pPr>
      <w:proofErr w:type="spellStart"/>
      <w:r w:rsidRPr="00975360">
        <w:rPr>
          <w:rStyle w:val="Style13ptBold"/>
        </w:rPr>
        <w:t>Ahn</w:t>
      </w:r>
      <w:proofErr w:type="spellEnd"/>
      <w:r w:rsidRPr="00975360">
        <w:rPr>
          <w:rStyle w:val="Style13ptBold"/>
        </w:rPr>
        <w:t xml:space="preserve"> and Wit, 2015</w:t>
      </w:r>
    </w:p>
    <w:p w14:paraId="4961ACC7" w14:textId="77777777" w:rsidR="00090DBD" w:rsidRDefault="00090DBD" w:rsidP="00090DBD">
      <w:pPr>
        <w:rPr>
          <w:rFonts w:cs="Cambria Math"/>
          <w:szCs w:val="22"/>
        </w:rPr>
      </w:pPr>
      <w:r>
        <w:rPr>
          <w:rFonts w:cs="Cambria Math"/>
          <w:szCs w:val="22"/>
        </w:rPr>
        <w:t xml:space="preserve">(Sun Young </w:t>
      </w:r>
      <w:proofErr w:type="spellStart"/>
      <w:r>
        <w:rPr>
          <w:rFonts w:cs="Cambria Math"/>
          <w:szCs w:val="22"/>
        </w:rPr>
        <w:t>Ahn</w:t>
      </w:r>
      <w:proofErr w:type="spellEnd"/>
      <w:r>
        <w:rPr>
          <w:rFonts w:cs="Cambria Math"/>
          <w:szCs w:val="22"/>
        </w:rPr>
        <w:t xml:space="preserve">, research assistant at the US-Korea Institute at Johns Hopkins School of Advanced International Studies, and Joel S. Wit, Visiting Scholar with the US-Korea Institute at Johns Hopkins University’s Paul H. </w:t>
      </w:r>
      <w:proofErr w:type="spellStart"/>
      <w:r>
        <w:rPr>
          <w:rFonts w:cs="Cambria Math"/>
          <w:szCs w:val="22"/>
        </w:rPr>
        <w:t>Nitze</w:t>
      </w:r>
      <w:proofErr w:type="spellEnd"/>
      <w:r>
        <w:rPr>
          <w:rFonts w:cs="Cambria Math"/>
          <w:szCs w:val="22"/>
        </w:rPr>
        <w:t xml:space="preserve"> School of Advanced International Studies, Senior Research Fellow with </w:t>
      </w:r>
      <w:proofErr w:type="spellStart"/>
      <w:r>
        <w:rPr>
          <w:rFonts w:cs="Cambria Math"/>
          <w:szCs w:val="22"/>
        </w:rPr>
        <w:t>theWeatherhead</w:t>
      </w:r>
      <w:proofErr w:type="spellEnd"/>
      <w:r>
        <w:rPr>
          <w:rFonts w:cs="Cambria Math"/>
          <w:szCs w:val="22"/>
        </w:rPr>
        <w:t xml:space="preserve"> Institute for East Asian Studies at Columbia University, "NORTH KOREA’S NUCLEAR-WEAPON PROGRAM: Implications for the nonproliferation regime", published in the </w:t>
      </w:r>
      <w:proofErr w:type="spellStart"/>
      <w:r>
        <w:rPr>
          <w:rFonts w:cs="Cambria Math"/>
          <w:szCs w:val="22"/>
        </w:rPr>
        <w:t>Routledge</w:t>
      </w:r>
      <w:proofErr w:type="spellEnd"/>
      <w:r>
        <w:rPr>
          <w:rFonts w:cs="Cambria Math"/>
          <w:szCs w:val="22"/>
        </w:rPr>
        <w:t xml:space="preserve"> Handbook of Nuclear Proliferation and Policy, edited by Joseph F. </w:t>
      </w:r>
      <w:proofErr w:type="spellStart"/>
      <w:r>
        <w:rPr>
          <w:rFonts w:cs="Cambria Math"/>
          <w:szCs w:val="22"/>
        </w:rPr>
        <w:t>Pilat</w:t>
      </w:r>
      <w:proofErr w:type="spellEnd"/>
      <w:r>
        <w:rPr>
          <w:rFonts w:cs="Cambria Math"/>
          <w:szCs w:val="22"/>
        </w:rPr>
        <w:t xml:space="preserve"> and Nathan E. Busch, </w:t>
      </w:r>
      <w:proofErr w:type="spellStart"/>
      <w:r>
        <w:rPr>
          <w:rFonts w:cs="Cambria Math"/>
          <w:szCs w:val="22"/>
        </w:rPr>
        <w:t>Routledge</w:t>
      </w:r>
      <w:proofErr w:type="spellEnd"/>
      <w:r>
        <w:rPr>
          <w:rFonts w:cs="Cambria Math"/>
          <w:szCs w:val="22"/>
        </w:rPr>
        <w:t xml:space="preserve"> Handbooks Online, May 18, 2015, Accessed 6/25/16, JL @ RKS</w:t>
      </w:r>
    </w:p>
    <w:p w14:paraId="432E3505" w14:textId="77777777" w:rsidR="00090DBD" w:rsidRDefault="00090DBD" w:rsidP="00090DBD">
      <w:pPr>
        <w:rPr>
          <w:rFonts w:cs="Cambria Math"/>
          <w:szCs w:val="22"/>
        </w:rPr>
      </w:pPr>
      <w:r>
        <w:rPr>
          <w:rFonts w:cs="Cambria Math"/>
          <w:szCs w:val="22"/>
        </w:rPr>
        <w:t>*Horizontal Proliferation- the spread of nuclear tech/expertise; as opposed to vertical proliferation, a nuclear power building more missiles)</w:t>
      </w:r>
    </w:p>
    <w:p w14:paraId="5EB4DBC7" w14:textId="77777777" w:rsidR="00090DBD" w:rsidRPr="00975360" w:rsidRDefault="00090DBD" w:rsidP="00090DBD">
      <w:r w:rsidRPr="007C22FD">
        <w:rPr>
          <w:highlight w:val="magenta"/>
          <w:u w:val="single"/>
        </w:rPr>
        <w:t xml:space="preserve">The danger of horizontal proliferation by North Korea poses another set of challenges in the regional and international security arenas, including the continuation of black market sales, the diversion of fissile materials </w:t>
      </w:r>
      <w:r w:rsidRPr="009E5A93">
        <w:rPr>
          <w:u w:val="single"/>
        </w:rPr>
        <w:t xml:space="preserve">to the highest bidder, </w:t>
      </w:r>
      <w:r w:rsidRPr="007C22FD">
        <w:rPr>
          <w:highlight w:val="magenta"/>
          <w:u w:val="single"/>
        </w:rPr>
        <w:t>and the collapse of regime control over its nuclear arsenals</w:t>
      </w:r>
      <w:r>
        <w:t xml:space="preserve">. For many years, </w:t>
      </w:r>
      <w:r w:rsidRPr="007C22FD">
        <w:rPr>
          <w:highlight w:val="magenta"/>
          <w:u w:val="single"/>
        </w:rPr>
        <w:t>Pyongyang has been involved in supplying missiles as well as related components and technology to various countries</w:t>
      </w:r>
      <w:r w:rsidRPr="009E5A93">
        <w:rPr>
          <w:u w:val="single"/>
        </w:rPr>
        <w:t>, including Iran, Iraq, Syria, Pakistan, Egypt, Libya,</w:t>
      </w:r>
      <w:r>
        <w:rPr>
          <w:u w:val="single"/>
        </w:rPr>
        <w:t xml:space="preserve"> </w:t>
      </w:r>
      <w:r w:rsidRPr="009E5A93">
        <w:rPr>
          <w:u w:val="single"/>
        </w:rPr>
        <w:t>and Yemen</w:t>
      </w:r>
      <w:r>
        <w:t xml:space="preserve">.8 </w:t>
      </w:r>
      <w:r w:rsidRPr="007C22FD">
        <w:rPr>
          <w:highlight w:val="magenta"/>
          <w:u w:val="single"/>
        </w:rPr>
        <w:t>It has also engaged in providing nuclear reactor technology and related materials</w:t>
      </w:r>
      <w:r w:rsidRPr="007C22FD">
        <w:rPr>
          <w:highlight w:val="magenta"/>
        </w:rPr>
        <w:t xml:space="preserve"> </w:t>
      </w:r>
      <w:r>
        <w:t xml:space="preserve">to Syria, Libya, and Myanmar. Pyongyang’s transfer of nuclear reactor technology similar to its </w:t>
      </w:r>
      <w:proofErr w:type="spellStart"/>
      <w:r>
        <w:t>Yongbyon</w:t>
      </w:r>
      <w:proofErr w:type="spellEnd"/>
      <w:r>
        <w:t xml:space="preserve"> 5-megawatt (5 </w:t>
      </w:r>
      <w:proofErr w:type="spellStart"/>
      <w:r>
        <w:t>MWe</w:t>
      </w:r>
      <w:proofErr w:type="spellEnd"/>
      <w:r>
        <w:t xml:space="preserve">) facility to Syria in the 2000s is considered one of the most serious cases of nuclear technology transfer. 9 </w:t>
      </w:r>
      <w:r w:rsidRPr="009E5A93">
        <w:t>Moreover, the North is believed to have provided</w:t>
      </w:r>
      <w:r>
        <w:t xml:space="preserve"> </w:t>
      </w:r>
      <w:r w:rsidRPr="009E5A93">
        <w:t>Libya with uranium hexafluoride, the feed material used in the uranium enrichment process</w:t>
      </w:r>
      <w:r>
        <w:t xml:space="preserve"> to produce fuel rods for nuclear reactors and nuclear weapons.10 Recently, the North also has been suspected of having attempted to transfer nuclear-related items such as aluminum alloy rods to Myanmar.11 </w:t>
      </w:r>
      <w:r w:rsidRPr="009E5A93">
        <w:rPr>
          <w:u w:val="single"/>
        </w:rPr>
        <w:t>Concerns persist and are likely to grow that North Korea will continue its trade in nuclear related</w:t>
      </w:r>
      <w:r>
        <w:rPr>
          <w:u w:val="single"/>
        </w:rPr>
        <w:t xml:space="preserve"> </w:t>
      </w:r>
      <w:r w:rsidRPr="009E5A93">
        <w:rPr>
          <w:u w:val="single"/>
        </w:rPr>
        <w:t xml:space="preserve">expertise, technologies, components or materials for </w:t>
      </w:r>
      <w:proofErr w:type="spellStart"/>
      <w:r w:rsidRPr="009E5A93">
        <w:rPr>
          <w:u w:val="single"/>
        </w:rPr>
        <w:t>nonpeaceful</w:t>
      </w:r>
      <w:proofErr w:type="spellEnd"/>
      <w:r w:rsidRPr="009E5A93">
        <w:rPr>
          <w:u w:val="single"/>
        </w:rPr>
        <w:t xml:space="preserve"> purposes through a</w:t>
      </w:r>
      <w:r>
        <w:rPr>
          <w:u w:val="single"/>
        </w:rPr>
        <w:t xml:space="preserve"> </w:t>
      </w:r>
      <w:r w:rsidRPr="009E5A93">
        <w:rPr>
          <w:u w:val="single"/>
        </w:rPr>
        <w:t xml:space="preserve">clandestine supply network. </w:t>
      </w:r>
      <w:r w:rsidRPr="007C22FD">
        <w:rPr>
          <w:highlight w:val="magenta"/>
          <w:u w:val="single"/>
        </w:rPr>
        <w:t xml:space="preserve">Pyongyang’s proliferation activities are believed to have helped the North earn hard currency to develop its own weapon systems </w:t>
      </w:r>
      <w:r w:rsidRPr="009E5A93">
        <w:rPr>
          <w:u w:val="single"/>
        </w:rPr>
        <w:t>in the past</w:t>
      </w:r>
      <w:r>
        <w:t xml:space="preserve">.12 To the extent that Pyongyang perceives that weapon proliferation is an effective way to accumulate financial resources, it will continue engaging in illicit arms trade and nuclear technologies. Moreover, </w:t>
      </w:r>
      <w:r w:rsidRPr="007C22FD">
        <w:rPr>
          <w:highlight w:val="magenta"/>
          <w:u w:val="single"/>
        </w:rPr>
        <w:t>the horizontal growth of the North’s nuclear stockpile and expertise will only encourage the further vertical proliferation of this dangerous capability</w:t>
      </w:r>
      <w:r w:rsidRPr="009E5A93">
        <w:rPr>
          <w:u w:val="single"/>
        </w:rPr>
        <w:t>. The larger that North Korean nuclear</w:t>
      </w:r>
      <w:r>
        <w:rPr>
          <w:u w:val="single"/>
        </w:rPr>
        <w:t xml:space="preserve"> </w:t>
      </w:r>
      <w:r w:rsidRPr="009E5A93">
        <w:rPr>
          <w:u w:val="single"/>
        </w:rPr>
        <w:t>stockpile is, the more it can afford to market capabilities abroad without adversely affecting its</w:t>
      </w:r>
      <w:r>
        <w:rPr>
          <w:u w:val="single"/>
        </w:rPr>
        <w:t xml:space="preserve"> </w:t>
      </w:r>
      <w:r w:rsidRPr="009E5A93">
        <w:rPr>
          <w:u w:val="single"/>
        </w:rPr>
        <w:t>own nuclear strength</w:t>
      </w:r>
      <w:r>
        <w:t xml:space="preserve">. In short, a 2009 assessment by the Director of National Intelligence (DNI) that Pyongyang is less likely to sell weapon-grade fissile materials than nuclear technology or related equipment given its needs for fissile materials for its own deterrent may be increasingly irrelevant.13 </w:t>
      </w:r>
      <w:r w:rsidRPr="007C22FD">
        <w:rPr>
          <w:highlight w:val="magenta"/>
          <w:u w:val="single"/>
        </w:rPr>
        <w:t>North Korea will also have the necessary contacts with networks able to proliferate nuclear information, technology or materials abroad</w:t>
      </w:r>
      <w:r>
        <w:t xml:space="preserve">. In particular, the </w:t>
      </w:r>
      <w:r>
        <w:lastRenderedPageBreak/>
        <w:t xml:space="preserve">possibility that </w:t>
      </w:r>
      <w:r w:rsidRPr="009E5A93">
        <w:rPr>
          <w:u w:val="single"/>
        </w:rPr>
        <w:t>Pyongyang might</w:t>
      </w:r>
      <w:r>
        <w:rPr>
          <w:u w:val="single"/>
        </w:rPr>
        <w:t xml:space="preserve"> </w:t>
      </w:r>
      <w:r w:rsidRPr="009E5A93">
        <w:rPr>
          <w:u w:val="single"/>
        </w:rPr>
        <w:t xml:space="preserve">sell or transfer fissile materials to state or </w:t>
      </w:r>
      <w:proofErr w:type="spellStart"/>
      <w:r w:rsidRPr="009E5A93">
        <w:rPr>
          <w:u w:val="single"/>
        </w:rPr>
        <w:t>nonstate</w:t>
      </w:r>
      <w:proofErr w:type="spellEnd"/>
      <w:r w:rsidRPr="009E5A93">
        <w:rPr>
          <w:u w:val="single"/>
        </w:rPr>
        <w:t xml:space="preserve"> actors is of a priority concern</w:t>
      </w:r>
      <w:r>
        <w:t xml:space="preserve">. Aside from its own overseas networks built up over five decades to engage in a variety of illicit activities, it is well known that North Korea received nuclear assistance from A.Q. Khan’s nuclear network in the 1990s. Presumably, </w:t>
      </w:r>
      <w:r w:rsidRPr="009E5A93">
        <w:rPr>
          <w:u w:val="single"/>
        </w:rPr>
        <w:t>Pyongyang can utilize the remnants of that network as well as other</w:t>
      </w:r>
      <w:r>
        <w:rPr>
          <w:u w:val="single"/>
        </w:rPr>
        <w:t xml:space="preserve"> </w:t>
      </w:r>
      <w:r w:rsidRPr="009E5A93">
        <w:rPr>
          <w:u w:val="single"/>
        </w:rPr>
        <w:t xml:space="preserve">foreign smuggling rings in any future effort intended to help </w:t>
      </w:r>
      <w:proofErr w:type="spellStart"/>
      <w:r w:rsidRPr="009E5A93">
        <w:rPr>
          <w:u w:val="single"/>
        </w:rPr>
        <w:t>nonstate</w:t>
      </w:r>
      <w:proofErr w:type="spellEnd"/>
      <w:r w:rsidRPr="009E5A93">
        <w:rPr>
          <w:u w:val="single"/>
        </w:rPr>
        <w:t xml:space="preserve"> actors in the acquisition</w:t>
      </w:r>
      <w:r>
        <w:rPr>
          <w:u w:val="single"/>
        </w:rPr>
        <w:t xml:space="preserve"> </w:t>
      </w:r>
      <w:r w:rsidRPr="009E5A93">
        <w:rPr>
          <w:u w:val="single"/>
        </w:rPr>
        <w:t>of nuclear know-how and materials.</w:t>
      </w:r>
      <w:r>
        <w:t xml:space="preserve"> Moreover, </w:t>
      </w:r>
      <w:r w:rsidRPr="009E5A93">
        <w:rPr>
          <w:u w:val="single"/>
        </w:rPr>
        <w:t>Pyongyang continues to maintain its secret collaboration with other states</w:t>
      </w:r>
      <w:r>
        <w:t xml:space="preserve">, particularly Iran, on exchanging technical capabilities and sensitive information in order to reinforce each other’s nuclear weapon and missile efforts. The extent of that cooperation remains unclear but the prospect of future cooperation between the two countries is certainly alarming in view of the potential damage they can do to the international nonproliferation regime. Finally, </w:t>
      </w:r>
      <w:r w:rsidRPr="009E5A93">
        <w:rPr>
          <w:u w:val="single"/>
        </w:rPr>
        <w:t>the security of nuclear weapons and weapons-usable materials remains a key</w:t>
      </w:r>
      <w:r>
        <w:rPr>
          <w:u w:val="single"/>
        </w:rPr>
        <w:t xml:space="preserve"> </w:t>
      </w:r>
      <w:r w:rsidRPr="009E5A93">
        <w:rPr>
          <w:u w:val="single"/>
        </w:rPr>
        <w:t>nonproliferation objective</w:t>
      </w:r>
      <w:r>
        <w:t>. 14 For instance</w:t>
      </w:r>
      <w:r w:rsidRPr="007C22FD">
        <w:rPr>
          <w:highlight w:val="magenta"/>
        </w:rPr>
        <w:t xml:space="preserve">, </w:t>
      </w:r>
      <w:r w:rsidRPr="007C22FD">
        <w:rPr>
          <w:highlight w:val="magenta"/>
          <w:u w:val="single"/>
        </w:rPr>
        <w:t xml:space="preserve">a proliferation risk could arise from an unwitting circumstance where domestic instability </w:t>
      </w:r>
      <w:r w:rsidRPr="009E5A93">
        <w:rPr>
          <w:u w:val="single"/>
        </w:rPr>
        <w:t xml:space="preserve">or a radical change </w:t>
      </w:r>
      <w:r w:rsidRPr="007C22FD">
        <w:rPr>
          <w:highlight w:val="magenta"/>
          <w:u w:val="single"/>
        </w:rPr>
        <w:t xml:space="preserve">in North Korea leads to the collapse of </w:t>
      </w:r>
      <w:r w:rsidRPr="009E5A93">
        <w:rPr>
          <w:u w:val="single"/>
        </w:rPr>
        <w:t xml:space="preserve">Pyongyang’s </w:t>
      </w:r>
      <w:r w:rsidRPr="007C22FD">
        <w:rPr>
          <w:highlight w:val="magenta"/>
          <w:u w:val="single"/>
        </w:rPr>
        <w:t>control over</w:t>
      </w:r>
      <w:r w:rsidRPr="009E5A93">
        <w:rPr>
          <w:u w:val="single"/>
        </w:rPr>
        <w:t xml:space="preserve"> its </w:t>
      </w:r>
      <w:r w:rsidRPr="007C22FD">
        <w:rPr>
          <w:highlight w:val="magenta"/>
          <w:u w:val="single"/>
        </w:rPr>
        <w:t>nuclear weapons</w:t>
      </w:r>
      <w:r w:rsidRPr="007C22FD">
        <w:rPr>
          <w:highlight w:val="magenta"/>
        </w:rPr>
        <w:t xml:space="preserve"> </w:t>
      </w:r>
      <w:r>
        <w:t xml:space="preserve">or fissile materials. In particular, in the absence of a mechanism to track and locate Pyongyang’s nuclear weapons, materials, components, and scientists, </w:t>
      </w:r>
      <w:r w:rsidRPr="007C22FD">
        <w:rPr>
          <w:highlight w:val="magenta"/>
          <w:u w:val="single"/>
        </w:rPr>
        <w:t xml:space="preserve">a ‘loose nukes’ crisis could have serious implications for East Asian and global security </w:t>
      </w:r>
      <w:r w:rsidRPr="009E5A93">
        <w:rPr>
          <w:u w:val="single"/>
        </w:rPr>
        <w:t>as well as for the international nonproliferation regime</w:t>
      </w:r>
      <w:r>
        <w:t>.15</w:t>
      </w:r>
    </w:p>
    <w:p w14:paraId="5B604EC3" w14:textId="77777777" w:rsidR="00090DBD" w:rsidRPr="009E5A93" w:rsidRDefault="00090DBD" w:rsidP="00090DBD"/>
    <w:p w14:paraId="18BA7725" w14:textId="29A9B803" w:rsidR="00090DBD" w:rsidRPr="005C018A" w:rsidRDefault="00090DBD" w:rsidP="00090DBD">
      <w:pPr>
        <w:pStyle w:val="Heading3"/>
      </w:pPr>
      <w:r>
        <w:lastRenderedPageBreak/>
        <w:t>Destabilizes Asia [And Risks Escalatory Conflict]</w:t>
      </w:r>
      <w:r w:rsidR="00950108">
        <w:t xml:space="preserve"> – Laundry List</w:t>
      </w:r>
    </w:p>
    <w:p w14:paraId="447973EC" w14:textId="77777777" w:rsidR="00090DBD" w:rsidRDefault="00090DBD" w:rsidP="00090DBD">
      <w:pPr>
        <w:pStyle w:val="Heading4"/>
      </w:pPr>
      <w:r>
        <w:t>Continued North Korea proliferation risks a collapse of regional stability in Asia which will quickly escalate- preventive strike capabilities by Japan and South Korea, undermined extended deterrence, and a collapse of US security commitments</w:t>
      </w:r>
    </w:p>
    <w:p w14:paraId="02610865" w14:textId="77777777" w:rsidR="00090DBD" w:rsidRPr="00644E62" w:rsidRDefault="00090DBD" w:rsidP="00090DBD">
      <w:pPr>
        <w:rPr>
          <w:rStyle w:val="Style13ptBold"/>
        </w:rPr>
      </w:pPr>
      <w:proofErr w:type="spellStart"/>
      <w:r w:rsidRPr="00644E62">
        <w:rPr>
          <w:rStyle w:val="Style13ptBold"/>
        </w:rPr>
        <w:t>Ahn</w:t>
      </w:r>
      <w:proofErr w:type="spellEnd"/>
      <w:r w:rsidRPr="00644E62">
        <w:rPr>
          <w:rStyle w:val="Style13ptBold"/>
        </w:rPr>
        <w:t xml:space="preserve"> and Wit, 2015</w:t>
      </w:r>
    </w:p>
    <w:p w14:paraId="5F8BAE22" w14:textId="77777777" w:rsidR="00090DBD" w:rsidRDefault="00090DBD" w:rsidP="00090DBD">
      <w:r>
        <w:t xml:space="preserve">(Sun Young </w:t>
      </w:r>
      <w:proofErr w:type="spellStart"/>
      <w:r>
        <w:t>Ahn</w:t>
      </w:r>
      <w:proofErr w:type="spellEnd"/>
      <w:r>
        <w:t xml:space="preserve">, research assistant at the US-Korea Institute at Johns Hopkins School of Advanced International Studies, and Joel S. Wit, Visiting Scholar with the US-Korea Institute at Johns Hopkins University’s Paul H. </w:t>
      </w:r>
      <w:proofErr w:type="spellStart"/>
      <w:r>
        <w:t>Nitze</w:t>
      </w:r>
      <w:proofErr w:type="spellEnd"/>
      <w:r>
        <w:t xml:space="preserve"> School of Advanced International Studies, Senior Research Fellow with the </w:t>
      </w:r>
      <w:proofErr w:type="spellStart"/>
      <w:r>
        <w:t>Weatherhead</w:t>
      </w:r>
      <w:proofErr w:type="spellEnd"/>
      <w:r>
        <w:t xml:space="preserve"> Institute for East Asian Studies at Columbia University, "NORTH KOREA’S NUCLEAR-WEAPON PROGRAM: Implications for the nonproliferation regime", published in the </w:t>
      </w:r>
      <w:proofErr w:type="spellStart"/>
      <w:r>
        <w:t>Routledge</w:t>
      </w:r>
      <w:proofErr w:type="spellEnd"/>
      <w:r>
        <w:t xml:space="preserve"> Handbook of Nuclear Proliferation and Policy, edited by Joseph F. </w:t>
      </w:r>
      <w:proofErr w:type="spellStart"/>
      <w:r>
        <w:t>Pilat</w:t>
      </w:r>
      <w:proofErr w:type="spellEnd"/>
      <w:r>
        <w:t xml:space="preserve"> and Nathan E. Busch, </w:t>
      </w:r>
      <w:proofErr w:type="spellStart"/>
      <w:r>
        <w:t>Routledge</w:t>
      </w:r>
      <w:proofErr w:type="spellEnd"/>
      <w:r>
        <w:t xml:space="preserve"> Handbooks Online, May 18, 2015, Accessed 6/25/16, JL @ RKS)</w:t>
      </w:r>
    </w:p>
    <w:p w14:paraId="0CA424F9" w14:textId="77777777" w:rsidR="00090DBD" w:rsidRPr="00DE4DC7" w:rsidRDefault="00090DBD" w:rsidP="00090DBD">
      <w:r w:rsidRPr="007C22FD">
        <w:rPr>
          <w:highlight w:val="magenta"/>
          <w:u w:val="single"/>
        </w:rPr>
        <w:t>The North Korean proliferation threat originates from two sources: the development of its nuclear weapons and missile capabilities</w:t>
      </w:r>
      <w:r w:rsidRPr="007C22FD">
        <w:rPr>
          <w:highlight w:val="magenta"/>
        </w:rPr>
        <w:t xml:space="preserve"> </w:t>
      </w:r>
      <w:r>
        <w:t xml:space="preserve">(vertical proliferation), </w:t>
      </w:r>
      <w:r w:rsidRPr="007C22FD">
        <w:rPr>
          <w:highlight w:val="magenta"/>
          <w:u w:val="single"/>
        </w:rPr>
        <w:t xml:space="preserve">and the possible spread of related materials, know-how, and technology </w:t>
      </w:r>
      <w:r w:rsidRPr="00C2565A">
        <w:rPr>
          <w:u w:val="single"/>
        </w:rPr>
        <w:t xml:space="preserve">to other state or </w:t>
      </w:r>
      <w:proofErr w:type="spellStart"/>
      <w:r w:rsidRPr="00C2565A">
        <w:rPr>
          <w:u w:val="single"/>
        </w:rPr>
        <w:t>nonstate</w:t>
      </w:r>
      <w:proofErr w:type="spellEnd"/>
      <w:r w:rsidRPr="00C2565A">
        <w:rPr>
          <w:u w:val="single"/>
        </w:rPr>
        <w:t xml:space="preserve"> actors</w:t>
      </w:r>
      <w:r>
        <w:t xml:space="preserve"> (horizontal proliferation). </w:t>
      </w:r>
      <w:r w:rsidRPr="00DE4DC7">
        <w:rPr>
          <w:u w:val="single"/>
        </w:rPr>
        <w:t>Pyongyang’s steady effort to quantitatively and qualitatively expand its nuclear and missile</w:t>
      </w:r>
      <w:r>
        <w:rPr>
          <w:u w:val="single"/>
        </w:rPr>
        <w:t xml:space="preserve"> </w:t>
      </w:r>
      <w:r w:rsidRPr="00DE4DC7">
        <w:rPr>
          <w:u w:val="single"/>
        </w:rPr>
        <w:t>forces poses a direct security threat to regional stability.</w:t>
      </w:r>
      <w:r>
        <w:t xml:space="preserve"> Moreover, </w:t>
      </w:r>
      <w:r w:rsidRPr="007C22FD">
        <w:rPr>
          <w:highlight w:val="magenta"/>
          <w:u w:val="single"/>
        </w:rPr>
        <w:t xml:space="preserve">its possession of short- and medium-range ballistic missiles </w:t>
      </w:r>
      <w:r w:rsidRPr="00DE4DC7">
        <w:rPr>
          <w:u w:val="single"/>
        </w:rPr>
        <w:t xml:space="preserve">capable of reaching targets in South Korea and Japan </w:t>
      </w:r>
      <w:r w:rsidRPr="007C22FD">
        <w:rPr>
          <w:highlight w:val="magenta"/>
          <w:u w:val="single"/>
        </w:rPr>
        <w:t>is of immediate national security concern to Seoul and Tokyo, and increases a risk of miscalculation leading to nuclear war on the Korean Peninsula</w:t>
      </w:r>
      <w:r w:rsidRPr="007C22FD">
        <w:rPr>
          <w:highlight w:val="magenta"/>
        </w:rPr>
        <w:t xml:space="preserve"> </w:t>
      </w:r>
      <w:r>
        <w:t>or in the region. (</w:t>
      </w:r>
      <w:r w:rsidRPr="00DE4DC7">
        <w:rPr>
          <w:u w:val="single"/>
        </w:rPr>
        <w:t>In their efforts to counter</w:t>
      </w:r>
      <w:r>
        <w:rPr>
          <w:u w:val="single"/>
        </w:rPr>
        <w:t xml:space="preserve"> </w:t>
      </w:r>
      <w:r w:rsidRPr="00DE4DC7">
        <w:rPr>
          <w:u w:val="single"/>
        </w:rPr>
        <w:t xml:space="preserve">Pyongyang, </w:t>
      </w:r>
      <w:r w:rsidRPr="007C22FD">
        <w:rPr>
          <w:highlight w:val="magenta"/>
          <w:u w:val="single"/>
        </w:rPr>
        <w:t>both are seeking to acquire preventive strike capabilities that may be highly destabilizing</w:t>
      </w:r>
      <w:r>
        <w:t xml:space="preserve">.) The North’s recent successful launch of a satellite into orbit has demonstrated that it is striving to develop even longer-range ballistic missiles able to reach the United States, as confirmed by sightings of the KN-08 road mobile intercontinental ballistic missile (ICBM), which is now in development. However, </w:t>
      </w:r>
      <w:r w:rsidRPr="00DE4DC7">
        <w:rPr>
          <w:u w:val="single"/>
        </w:rPr>
        <w:t>it remains unclear whether Pyongyang will be able to</w:t>
      </w:r>
      <w:r>
        <w:rPr>
          <w:u w:val="single"/>
        </w:rPr>
        <w:t xml:space="preserve"> </w:t>
      </w:r>
      <w:r w:rsidRPr="00DE4DC7">
        <w:rPr>
          <w:u w:val="single"/>
        </w:rPr>
        <w:t>successfully develop such a missile or a nuclear warhead that it could carry</w:t>
      </w:r>
      <w:r>
        <w:t xml:space="preserve">. </w:t>
      </w:r>
      <w:r w:rsidRPr="00DE4DC7">
        <w:rPr>
          <w:u w:val="single"/>
        </w:rPr>
        <w:t>From the US policy perspective, North Korea’s development of nuclear weapons and missile</w:t>
      </w:r>
      <w:r>
        <w:rPr>
          <w:u w:val="single"/>
        </w:rPr>
        <w:t xml:space="preserve"> </w:t>
      </w:r>
      <w:r w:rsidRPr="00DE4DC7">
        <w:rPr>
          <w:u w:val="single"/>
        </w:rPr>
        <w:t>capabilities present a geopolitical and strategic challenge to its role in Northeast Asia</w:t>
      </w:r>
      <w:r w:rsidRPr="00B17DEC">
        <w:rPr>
          <w:u w:val="single"/>
        </w:rPr>
        <w:t xml:space="preserve">. </w:t>
      </w:r>
      <w:r w:rsidRPr="007C22FD">
        <w:rPr>
          <w:highlight w:val="magenta"/>
          <w:u w:val="single"/>
        </w:rPr>
        <w:t xml:space="preserve">As Washington becomes vulnerable to a North Korean nuclear strike, such a development will undermine extended deterrence and call into question the US political commitment to defend its allies </w:t>
      </w:r>
      <w:r w:rsidRPr="00DE4DC7">
        <w:rPr>
          <w:u w:val="single"/>
        </w:rPr>
        <w:t>against the North’s aggression</w:t>
      </w:r>
      <w:r>
        <w:t xml:space="preserve">. At the very least, </w:t>
      </w:r>
      <w:r w:rsidRPr="007C22FD">
        <w:rPr>
          <w:highlight w:val="magenta"/>
          <w:u w:val="single"/>
        </w:rPr>
        <w:t>this growing challenge to extended deterrence will require the U</w:t>
      </w:r>
      <w:r w:rsidRPr="00DE4DC7">
        <w:rPr>
          <w:u w:val="single"/>
        </w:rPr>
        <w:t xml:space="preserve">nited </w:t>
      </w:r>
      <w:r w:rsidRPr="007C22FD">
        <w:rPr>
          <w:highlight w:val="magenta"/>
          <w:u w:val="single"/>
        </w:rPr>
        <w:t>S</w:t>
      </w:r>
      <w:r w:rsidRPr="00DE4DC7">
        <w:rPr>
          <w:u w:val="single"/>
        </w:rPr>
        <w:t xml:space="preserve">tates </w:t>
      </w:r>
      <w:r w:rsidRPr="007C22FD">
        <w:rPr>
          <w:highlight w:val="magenta"/>
          <w:u w:val="single"/>
        </w:rPr>
        <w:t xml:space="preserve">to constantly reassure its allies </w:t>
      </w:r>
      <w:r w:rsidRPr="00DE4DC7">
        <w:rPr>
          <w:u w:val="single"/>
        </w:rPr>
        <w:t>through a wide range</w:t>
      </w:r>
      <w:r>
        <w:rPr>
          <w:u w:val="single"/>
        </w:rPr>
        <w:t xml:space="preserve"> </w:t>
      </w:r>
      <w:r w:rsidRPr="00DE4DC7">
        <w:rPr>
          <w:u w:val="single"/>
        </w:rPr>
        <w:t>of measures from public statements to additional deployments of military capabilities. At worst,</w:t>
      </w:r>
      <w:r>
        <w:rPr>
          <w:u w:val="single"/>
        </w:rPr>
        <w:t xml:space="preserve"> </w:t>
      </w:r>
      <w:r w:rsidRPr="007C22FD">
        <w:rPr>
          <w:highlight w:val="magenta"/>
          <w:u w:val="single"/>
        </w:rPr>
        <w:t>it might lead them to consider alternative security policies – including the pursuit of their own nuclear weapons – ending the US alliance structure that is the corner stone of its Asia policy and resulting in a significant breach in the international nonproliferation regime</w:t>
      </w:r>
      <w:r w:rsidRPr="00DE4DC7">
        <w:t>.</w:t>
      </w:r>
    </w:p>
    <w:p w14:paraId="102B2E0A" w14:textId="77777777" w:rsidR="00090DBD" w:rsidRDefault="00090DBD" w:rsidP="00090DBD"/>
    <w:p w14:paraId="6391F758" w14:textId="77777777" w:rsidR="00090DBD" w:rsidRDefault="00090DBD" w:rsidP="00090DBD">
      <w:pPr>
        <w:pStyle w:val="Heading3"/>
      </w:pPr>
      <w:r>
        <w:lastRenderedPageBreak/>
        <w:t>Destabilizes Asia [and Risks Escalation] – Preemptive or Accidental Launch</w:t>
      </w:r>
    </w:p>
    <w:p w14:paraId="71CAD045" w14:textId="77777777" w:rsidR="00090DBD" w:rsidRDefault="00090DBD" w:rsidP="00090DBD">
      <w:pPr>
        <w:pStyle w:val="Heading4"/>
      </w:pPr>
      <w:r>
        <w:t>Containing North Korean proliferation is key to prevent a collapse of Asia’s stability- it would cause more countries to acquire nukes which risks escalation due to accidental or preemptive nuclear war</w:t>
      </w:r>
    </w:p>
    <w:p w14:paraId="0CA4D716" w14:textId="77777777" w:rsidR="00090DBD" w:rsidRPr="00571358" w:rsidRDefault="00090DBD" w:rsidP="00090DBD">
      <w:pPr>
        <w:rPr>
          <w:rStyle w:val="Style13ptBold"/>
        </w:rPr>
      </w:pPr>
      <w:proofErr w:type="spellStart"/>
      <w:r w:rsidRPr="00571358">
        <w:rPr>
          <w:rStyle w:val="Style13ptBold"/>
        </w:rPr>
        <w:t>Cimbala</w:t>
      </w:r>
      <w:proofErr w:type="spellEnd"/>
      <w:r w:rsidRPr="00571358">
        <w:rPr>
          <w:rStyle w:val="Style13ptBold"/>
        </w:rPr>
        <w:t>, 2013</w:t>
      </w:r>
    </w:p>
    <w:p w14:paraId="2ADC2FC0" w14:textId="77777777" w:rsidR="00090DBD" w:rsidRDefault="00090DBD" w:rsidP="00090DBD">
      <w:r>
        <w:t xml:space="preserve">(Stephen J. </w:t>
      </w:r>
      <w:proofErr w:type="spellStart"/>
      <w:r>
        <w:t>Cimbala</w:t>
      </w:r>
      <w:proofErr w:type="spellEnd"/>
      <w:r>
        <w:t xml:space="preserve">, "Arms for Uncertainty: Nuclear Weapons in US and Russian Security Policy", Ch. 4, </w:t>
      </w:r>
      <w:proofErr w:type="spellStart"/>
      <w:r>
        <w:t>Ashgate</w:t>
      </w:r>
      <w:proofErr w:type="spellEnd"/>
      <w:r>
        <w:t xml:space="preserve"> Publishing, </w:t>
      </w:r>
      <w:proofErr w:type="spellStart"/>
      <w:r>
        <w:t>Ebrary</w:t>
      </w:r>
      <w:proofErr w:type="spellEnd"/>
      <w:r>
        <w:t>, Accessed 6/26/16, JL @ RKS)</w:t>
      </w:r>
    </w:p>
    <w:p w14:paraId="5C209A89" w14:textId="77777777" w:rsidR="00090DBD" w:rsidRPr="008B73B0" w:rsidRDefault="00090DBD" w:rsidP="00090DBD">
      <w:r w:rsidRPr="007C22FD">
        <w:rPr>
          <w:rStyle w:val="StyleUnderline"/>
          <w:highlight w:val="magenta"/>
        </w:rPr>
        <w:t>Failure to contain proliferation in Pyongyang could spread nuclear fever throughout Asia. Japan and South Korea might seek nuclear weapons and missile defenses</w:t>
      </w:r>
      <w:r w:rsidRPr="00571358">
        <w:rPr>
          <w:rStyle w:val="StyleUnderline"/>
        </w:rPr>
        <w:t xml:space="preserve">.  </w:t>
      </w:r>
      <w:proofErr w:type="gramStart"/>
      <w:r w:rsidRPr="00571358">
        <w:rPr>
          <w:rStyle w:val="StyleUnderline"/>
        </w:rPr>
        <w:t>A  pentagonal</w:t>
      </w:r>
      <w:proofErr w:type="gramEnd"/>
      <w:r w:rsidRPr="00571358">
        <w:rPr>
          <w:rStyle w:val="StyleUnderline"/>
        </w:rPr>
        <w:t xml:space="preserve">  configuration  of  nuclear  powers  in  the  Pacific  basin </w:t>
      </w:r>
      <w:r w:rsidRPr="009427E9">
        <w:t xml:space="preserve">(Russia, China, Japan and the two Koreas—not including the United States, with its own Pacific interests) </w:t>
      </w:r>
      <w:r w:rsidRPr="007C22FD">
        <w:rPr>
          <w:rStyle w:val="StyleUnderline"/>
          <w:highlight w:val="magenta"/>
        </w:rPr>
        <w:t>could put deterrence at risk and create enormous temptation toward nuclear preemption</w:t>
      </w:r>
      <w:r w:rsidRPr="009427E9">
        <w:t xml:space="preserve">. Apart from actual use or threat of use, North Korea could exploit the mere existence of an assumed nuclear capability in order to support its coercive diplomacy. 15 </w:t>
      </w:r>
      <w:r w:rsidRPr="00571358">
        <w:rPr>
          <w:rStyle w:val="StyleUnderline"/>
        </w:rPr>
        <w:t xml:space="preserve">A </w:t>
      </w:r>
      <w:r w:rsidRPr="007C22FD">
        <w:rPr>
          <w:rStyle w:val="StyleUnderline"/>
          <w:highlight w:val="magenta"/>
        </w:rPr>
        <w:t>many-sided nuclear competition in the Pacific would be linked</w:t>
      </w:r>
      <w:r w:rsidRPr="00571358">
        <w:rPr>
          <w:rStyle w:val="StyleUnderline"/>
        </w:rPr>
        <w:t xml:space="preserve">, in geopolitical deterrence and proliferation space, </w:t>
      </w:r>
      <w:r w:rsidRPr="007C22FD">
        <w:rPr>
          <w:rStyle w:val="StyleUnderline"/>
          <w:highlight w:val="magenta"/>
        </w:rPr>
        <w:t>to</w:t>
      </w:r>
      <w:r w:rsidRPr="00903837">
        <w:rPr>
          <w:rStyle w:val="StyleUnderline"/>
        </w:rPr>
        <w:t xml:space="preserve"> the existing nuclear deterrents of </w:t>
      </w:r>
      <w:r w:rsidRPr="007C22FD">
        <w:rPr>
          <w:rStyle w:val="StyleUnderline"/>
          <w:highlight w:val="magenta"/>
        </w:rPr>
        <w:t>India and Pakistan</w:t>
      </w:r>
      <w:r w:rsidRPr="009427E9">
        <w:t xml:space="preserve">, and to the emerging nuclear weapons status of Iran. </w:t>
      </w:r>
      <w:r w:rsidRPr="00571358">
        <w:rPr>
          <w:rStyle w:val="StyleUnderline"/>
        </w:rPr>
        <w:t>The situation with respect to India and Pakistan is sufficiently challenging to nuclear complacency.</w:t>
      </w:r>
      <w:r w:rsidRPr="009427E9">
        <w:t xml:space="preserve"> The two states carried out competitive nuclear weapons tests in 1998, have fought three major wars since they came into existence as independent states, and continue to spar over a number of issues that could explode into military conflict, including the status of Kashmir. According to expert analysts, a limited nuclear war between India and Pakistan involving as few as ten warheads might result in some three million casualties. </w:t>
      </w:r>
      <w:proofErr w:type="gramStart"/>
      <w:r w:rsidRPr="009427E9">
        <w:t>16  In</w:t>
      </w:r>
      <w:proofErr w:type="gramEnd"/>
      <w:r w:rsidRPr="009427E9">
        <w:t xml:space="preserve"> addition, the possibility that other nuclear weapons</w:t>
      </w:r>
      <w:r>
        <w:t xml:space="preserve"> </w:t>
      </w:r>
      <w:r w:rsidRPr="009427E9">
        <w:t xml:space="preserve">states would be drawn into a nuclear war between India and Pakistan cannot be excluded, based on past affinities between India and Russia, and between China and Pakistan, as well as US and Russian strategic interests in Asia. </w:t>
      </w:r>
      <w:r w:rsidRPr="007C22FD">
        <w:rPr>
          <w:rStyle w:val="StyleUnderline"/>
          <w:highlight w:val="magenta"/>
        </w:rPr>
        <w:t xml:space="preserve">An arc of nuclear instability from Tehran to Tokyo could place US proliferation strategies into the ash heap </w:t>
      </w:r>
      <w:r w:rsidRPr="00571358">
        <w:rPr>
          <w:rStyle w:val="StyleUnderline"/>
        </w:rPr>
        <w:t xml:space="preserve">of history and call for more drastic military options, not excluding </w:t>
      </w:r>
      <w:r w:rsidRPr="007C22FD">
        <w:rPr>
          <w:rStyle w:val="StyleUnderline"/>
          <w:highlight w:val="magenta"/>
        </w:rPr>
        <w:t>preemptive war, defenses and counter-deterrent special operations</w:t>
      </w:r>
      <w:r w:rsidRPr="009427E9">
        <w:t xml:space="preserve">. In addition, </w:t>
      </w:r>
      <w:r w:rsidRPr="00571358">
        <w:rPr>
          <w:rStyle w:val="StyleUnderline"/>
        </w:rPr>
        <w:t xml:space="preserve">an eight-sided </w:t>
      </w:r>
      <w:r w:rsidRPr="007C22FD">
        <w:rPr>
          <w:rStyle w:val="StyleUnderline"/>
          <w:highlight w:val="magenta"/>
        </w:rPr>
        <w:t xml:space="preserve">nuclear arms race in Asia would increase the likelihood of accidental </w:t>
      </w:r>
      <w:r w:rsidRPr="00571358">
        <w:rPr>
          <w:rStyle w:val="StyleUnderline"/>
        </w:rPr>
        <w:t xml:space="preserve">or inadvertent </w:t>
      </w:r>
      <w:r w:rsidRPr="007C22FD">
        <w:rPr>
          <w:rStyle w:val="StyleUnderline"/>
          <w:highlight w:val="magenta"/>
        </w:rPr>
        <w:t xml:space="preserve">nuclear war. </w:t>
      </w:r>
      <w:r w:rsidRPr="00571358">
        <w:rPr>
          <w:rStyle w:val="StyleUnderline"/>
        </w:rPr>
        <w:t>It would do so because</w:t>
      </w:r>
      <w:r w:rsidRPr="009427E9">
        <w:t xml:space="preserve">: (1) </w:t>
      </w:r>
      <w:r w:rsidRPr="007C22FD">
        <w:rPr>
          <w:rStyle w:val="StyleUnderline"/>
          <w:highlight w:val="magenta"/>
        </w:rPr>
        <w:t>some of these states already have histories of protracted conflict</w:t>
      </w:r>
      <w:r w:rsidRPr="009427E9">
        <w:t xml:space="preserve">; (2) </w:t>
      </w:r>
      <w:r w:rsidRPr="007C22FD">
        <w:rPr>
          <w:rStyle w:val="StyleUnderline"/>
          <w:highlight w:val="magenta"/>
        </w:rPr>
        <w:t xml:space="preserve">states may have politically unreliable </w:t>
      </w:r>
      <w:r w:rsidRPr="00571358">
        <w:rPr>
          <w:rStyle w:val="StyleUnderline"/>
        </w:rPr>
        <w:t xml:space="preserve">or immature </w:t>
      </w:r>
      <w:r w:rsidRPr="007C22FD">
        <w:rPr>
          <w:rStyle w:val="StyleUnderline"/>
          <w:highlight w:val="magenta"/>
        </w:rPr>
        <w:t>command-and-control systems</w:t>
      </w:r>
      <w:r w:rsidRPr="00571358">
        <w:rPr>
          <w:rStyle w:val="StyleUnderline"/>
        </w:rPr>
        <w:t xml:space="preserve">, </w:t>
      </w:r>
      <w:r w:rsidRPr="007C22FD">
        <w:rPr>
          <w:rStyle w:val="StyleUnderline"/>
          <w:highlight w:val="magenta"/>
        </w:rPr>
        <w:t xml:space="preserve">especially during a crisis involving a decision for nuclear first strike </w:t>
      </w:r>
      <w:r w:rsidRPr="00571358">
        <w:rPr>
          <w:rStyle w:val="StyleUnderline"/>
        </w:rPr>
        <w:t xml:space="preserve">or retaliation; unreliable or immature </w:t>
      </w:r>
      <w:r w:rsidRPr="007C22FD">
        <w:rPr>
          <w:rStyle w:val="StyleUnderline"/>
          <w:highlight w:val="magenta"/>
        </w:rPr>
        <w:t>systems might permit a technical malfunction that caused an unintended launch, or a deliberate</w:t>
      </w:r>
      <w:r w:rsidRPr="009427E9">
        <w:t xml:space="preserve">, but unauthorized, </w:t>
      </w:r>
      <w:r w:rsidRPr="007C22FD">
        <w:rPr>
          <w:rStyle w:val="StyleUnderline"/>
          <w:highlight w:val="magenta"/>
        </w:rPr>
        <w:t>launch by rogue commanders</w:t>
      </w:r>
      <w:r w:rsidRPr="009427E9">
        <w:t xml:space="preserve">; (3) </w:t>
      </w:r>
      <w:r w:rsidRPr="007C22FD">
        <w:rPr>
          <w:rStyle w:val="StyleUnderline"/>
          <w:highlight w:val="magenta"/>
        </w:rPr>
        <w:t xml:space="preserve">faulty intelligence </w:t>
      </w:r>
      <w:r w:rsidRPr="00571358">
        <w:rPr>
          <w:rStyle w:val="StyleUnderline"/>
        </w:rPr>
        <w:t xml:space="preserve">and warning systems </w:t>
      </w:r>
      <w:r w:rsidRPr="007C22FD">
        <w:rPr>
          <w:rStyle w:val="StyleUnderline"/>
          <w:highlight w:val="magenta"/>
        </w:rPr>
        <w:t xml:space="preserve">might cause one side to misinterpret the other’s defensive moves </w:t>
      </w:r>
      <w:r w:rsidRPr="00571358">
        <w:rPr>
          <w:rStyle w:val="StyleUnderline"/>
        </w:rPr>
        <w:t xml:space="preserve">to forestall attack as offensive preparations for attack, </w:t>
      </w:r>
      <w:r w:rsidRPr="007C22FD">
        <w:rPr>
          <w:rStyle w:val="StyleUnderline"/>
          <w:highlight w:val="magenta"/>
        </w:rPr>
        <w:t>thus triggering a mistaken preemption</w:t>
      </w:r>
      <w:r w:rsidRPr="009427E9">
        <w:t>.</w:t>
      </w:r>
    </w:p>
    <w:p w14:paraId="74CA6651" w14:textId="77777777" w:rsidR="00090DBD" w:rsidRDefault="00090DBD" w:rsidP="005E01A9"/>
    <w:p w14:paraId="1DB37F08" w14:textId="5ADB1082" w:rsidR="002F081B" w:rsidRDefault="002F081B" w:rsidP="002F081B">
      <w:pPr>
        <w:pStyle w:val="Heading2"/>
      </w:pPr>
      <w:r>
        <w:lastRenderedPageBreak/>
        <w:t>Nuclear Deterrence</w:t>
      </w:r>
    </w:p>
    <w:p w14:paraId="0A1D14ED" w14:textId="5D479C10" w:rsidR="002F081B" w:rsidRDefault="002F081B" w:rsidP="002F081B">
      <w:pPr>
        <w:pStyle w:val="Heading3"/>
      </w:pPr>
      <w:r>
        <w:lastRenderedPageBreak/>
        <w:t>Laundry List</w:t>
      </w:r>
    </w:p>
    <w:p w14:paraId="1F3AFE63" w14:textId="77777777" w:rsidR="002F081B" w:rsidRDefault="002F081B" w:rsidP="002F081B">
      <w:pPr>
        <w:pStyle w:val="Heading4"/>
      </w:pPr>
      <w:r>
        <w:t>The risk that nuclear deterrence fails will only increase with the amount of proliferators- laundry list</w:t>
      </w:r>
    </w:p>
    <w:p w14:paraId="353DD702" w14:textId="77777777" w:rsidR="002F081B" w:rsidRDefault="002F081B" w:rsidP="002F081B">
      <w:proofErr w:type="spellStart"/>
      <w:r w:rsidRPr="00C10667">
        <w:rPr>
          <w:rStyle w:val="Style13ptBold"/>
        </w:rPr>
        <w:t>Sokolski</w:t>
      </w:r>
      <w:proofErr w:type="spellEnd"/>
      <w:r>
        <w:t xml:space="preserve">, the Executive Director of the Nonproliferation Policy Education Center, </w:t>
      </w:r>
      <w:r w:rsidRPr="00C10667">
        <w:rPr>
          <w:rStyle w:val="Style13ptBold"/>
        </w:rPr>
        <w:t>2016</w:t>
      </w:r>
    </w:p>
    <w:p w14:paraId="206E46AA" w14:textId="77777777" w:rsidR="002F081B" w:rsidRPr="00600B33" w:rsidRDefault="002F081B" w:rsidP="002F081B">
      <w:r>
        <w:t xml:space="preserve">(Henry D. </w:t>
      </w:r>
      <w:proofErr w:type="spellStart"/>
      <w:r>
        <w:t>Sokolski</w:t>
      </w:r>
      <w:proofErr w:type="spellEnd"/>
      <w:r>
        <w:t>, served as Deputy for Nonproliferation Policy in the Department of Defense, "UNDERESTIMATED: OUR NOT SO PEACEFUL NUCLEAR FUTURE", Strategic Studies Institute and U.S. Army War College Press, January 2016, http://www.strategicstudiesinstitute.army.mil/pubs/display.cfm</w:t>
      </w:r>
      <w:proofErr w:type="gramStart"/>
      <w:r>
        <w:t>?pubID</w:t>
      </w:r>
      <w:proofErr w:type="gramEnd"/>
      <w:r>
        <w:t>=1310, Accessed 6/23/16, JL @ RKS)</w:t>
      </w:r>
    </w:p>
    <w:p w14:paraId="4199A08E" w14:textId="77777777" w:rsidR="002F081B" w:rsidRPr="00600B33" w:rsidRDefault="002F081B" w:rsidP="002F081B">
      <w:r>
        <w:t xml:space="preserve">This, then, brings us to the second problem—this argument’s lack of qualification. </w:t>
      </w:r>
      <w:r w:rsidRPr="002F081B">
        <w:rPr>
          <w:u w:val="single"/>
        </w:rPr>
        <w:t>If one allows that nuclear</w:t>
      </w:r>
      <w:r>
        <w:rPr>
          <w:u w:val="single"/>
        </w:rPr>
        <w:t xml:space="preserve"> </w:t>
      </w:r>
      <w:r w:rsidRPr="002F081B">
        <w:rPr>
          <w:u w:val="single"/>
        </w:rPr>
        <w:t>weapons have deterred major wars, what is one</w:t>
      </w:r>
      <w:r>
        <w:rPr>
          <w:u w:val="single"/>
        </w:rPr>
        <w:t xml:space="preserve"> </w:t>
      </w:r>
      <w:r w:rsidRPr="002F081B">
        <w:rPr>
          <w:u w:val="single"/>
        </w:rPr>
        <w:t>to make of the observation?</w:t>
      </w:r>
      <w:r>
        <w:t xml:space="preserve"> </w:t>
      </w:r>
      <w:r w:rsidRPr="007C22FD">
        <w:rPr>
          <w:highlight w:val="magenta"/>
          <w:u w:val="single"/>
        </w:rPr>
        <w:t>If some nuclear weapons have deterred some wars, would more nuclear weapons that were more advanced</w:t>
      </w:r>
      <w:r w:rsidRPr="002F081B">
        <w:rPr>
          <w:u w:val="single"/>
        </w:rPr>
        <w:t xml:space="preserve"> or an ability to produce</w:t>
      </w:r>
      <w:r>
        <w:rPr>
          <w:u w:val="single"/>
        </w:rPr>
        <w:t xml:space="preserve"> </w:t>
      </w:r>
      <w:r w:rsidRPr="002F081B">
        <w:rPr>
          <w:u w:val="single"/>
        </w:rPr>
        <w:t xml:space="preserve">them quickly </w:t>
      </w:r>
      <w:r w:rsidRPr="007C22FD">
        <w:rPr>
          <w:highlight w:val="magenta"/>
          <w:u w:val="single"/>
        </w:rPr>
        <w:t>deter even more</w:t>
      </w:r>
      <w:proofErr w:type="gramStart"/>
      <w:r w:rsidRPr="007C22FD">
        <w:rPr>
          <w:highlight w:val="magenta"/>
          <w:u w:val="single"/>
        </w:rPr>
        <w:t>?</w:t>
      </w:r>
      <w:r>
        <w:t>44</w:t>
      </w:r>
      <w:proofErr w:type="gramEnd"/>
      <w:r>
        <w:t xml:space="preserve"> Would such deterrence encourage increasing nuclear stockpiles and resuming nuclear testing?45 Also, what of other states that lack such arms? Should their acquisition of nuclear forces help deter wars as well? Would the further proliferation of weapons, at least to our friends then, be a good thing? Vice President Dick Cheney went out of his way to note that, if China failed to get North Korea to eliminate its nuclear weapons capabilities, it might well prompt Japan to acquire nuclear weapons of its own. </w:t>
      </w:r>
      <w:r w:rsidRPr="005E7D2A">
        <w:rPr>
          <w:u w:val="single"/>
        </w:rPr>
        <w:t>One also hears hawkish American support for Israel maintaining its nuclear forces until there is peace in the Middle East and for India to build its nuclear capabilities to counter China’s nuclear forces</w:t>
      </w:r>
      <w:r>
        <w:t xml:space="preserve">.46 </w:t>
      </w:r>
      <w:r w:rsidRPr="002F081B">
        <w:rPr>
          <w:u w:val="single"/>
        </w:rPr>
        <w:t>As logically consistent as these arguments may</w:t>
      </w:r>
      <w:r>
        <w:rPr>
          <w:u w:val="single"/>
        </w:rPr>
        <w:t xml:space="preserve"> </w:t>
      </w:r>
      <w:r w:rsidRPr="002F081B">
        <w:rPr>
          <w:u w:val="single"/>
        </w:rPr>
        <w:t xml:space="preserve">be, </w:t>
      </w:r>
      <w:r w:rsidRPr="007C22FD">
        <w:rPr>
          <w:highlight w:val="magenta"/>
          <w:u w:val="single"/>
        </w:rPr>
        <w:t>they are bound to cause unease</w:t>
      </w:r>
      <w:r>
        <w:t xml:space="preserve">. Here, </w:t>
      </w:r>
      <w:r w:rsidRPr="007C22FD">
        <w:rPr>
          <w:highlight w:val="magenta"/>
          <w:u w:val="single"/>
        </w:rPr>
        <w:t>an unspoken assumption is that nuclear deterrence will work perfectly</w:t>
      </w:r>
      <w:r w:rsidRPr="007C22FD">
        <w:rPr>
          <w:highlight w:val="magenta"/>
        </w:rPr>
        <w:t xml:space="preserve"> </w:t>
      </w:r>
      <w:r>
        <w:t xml:space="preserve">(as it supposedly did with Russia during the Cold War) </w:t>
      </w:r>
      <w:r w:rsidRPr="007C22FD">
        <w:rPr>
          <w:highlight w:val="magenta"/>
          <w:u w:val="single"/>
        </w:rPr>
        <w:t xml:space="preserve">and that it can be counted upon to work forever </w:t>
      </w:r>
      <w:r w:rsidRPr="002F081B">
        <w:rPr>
          <w:u w:val="single"/>
        </w:rPr>
        <w:t>into the future with every other nuclear-armed</w:t>
      </w:r>
      <w:r>
        <w:rPr>
          <w:u w:val="single"/>
        </w:rPr>
        <w:t xml:space="preserve"> </w:t>
      </w:r>
      <w:r w:rsidRPr="002F081B">
        <w:rPr>
          <w:u w:val="single"/>
        </w:rPr>
        <w:t xml:space="preserve">state. </w:t>
      </w:r>
      <w:r w:rsidRPr="007C22FD">
        <w:rPr>
          <w:highlight w:val="magenta"/>
          <w:u w:val="single"/>
        </w:rPr>
        <w:t>This is presumed no matter how many nuclear- armed states there might be, how rash or reckless these countries’ leaders are, or how ill-prepared their forces might be to absorb a first strike. It also presumes</w:t>
      </w:r>
      <w:r>
        <w:t xml:space="preserve">, sub </w:t>
      </w:r>
      <w:proofErr w:type="spellStart"/>
      <w:r>
        <w:t>silentio</w:t>
      </w:r>
      <w:proofErr w:type="spellEnd"/>
      <w:r>
        <w:t xml:space="preserve">, </w:t>
      </w:r>
      <w:r w:rsidRPr="007C22FD">
        <w:rPr>
          <w:highlight w:val="magenta"/>
          <w:u w:val="single"/>
        </w:rPr>
        <w:t xml:space="preserve">that the lack of truly disastrous nuclear weapons accidents, unauthorized firings, acts of nuclear terrorism, and thefts we have experienced so far is </w:t>
      </w:r>
      <w:r w:rsidRPr="002F081B">
        <w:rPr>
          <w:u w:val="single"/>
        </w:rPr>
        <w:t>a</w:t>
      </w:r>
      <w:r>
        <w:rPr>
          <w:u w:val="single"/>
        </w:rPr>
        <w:t xml:space="preserve"> </w:t>
      </w:r>
      <w:r w:rsidRPr="007C22FD">
        <w:rPr>
          <w:highlight w:val="magenta"/>
          <w:u w:val="single"/>
        </w:rPr>
        <w:t xml:space="preserve">permanent </w:t>
      </w:r>
      <w:r w:rsidRPr="002F081B">
        <w:rPr>
          <w:u w:val="single"/>
        </w:rPr>
        <w:t>feature</w:t>
      </w:r>
      <w:r>
        <w:t xml:space="preserve">.47 </w:t>
      </w:r>
      <w:proofErr w:type="gramStart"/>
      <w:r w:rsidRPr="002F081B">
        <w:rPr>
          <w:u w:val="single"/>
        </w:rPr>
        <w:t>All</w:t>
      </w:r>
      <w:proofErr w:type="gramEnd"/>
      <w:r w:rsidRPr="002F081B">
        <w:rPr>
          <w:u w:val="single"/>
        </w:rPr>
        <w:t xml:space="preserve"> of this might well be correct</w:t>
      </w:r>
      <w:r>
        <w:rPr>
          <w:u w:val="single"/>
        </w:rPr>
        <w:t xml:space="preserve"> </w:t>
      </w:r>
      <w:r w:rsidRPr="002F081B">
        <w:rPr>
          <w:u w:val="single"/>
        </w:rPr>
        <w:t>in the near- and mid-term</w:t>
      </w:r>
      <w:r>
        <w:t xml:space="preserve">. </w:t>
      </w:r>
      <w:r w:rsidRPr="007C22FD">
        <w:rPr>
          <w:highlight w:val="magenta"/>
          <w:u w:val="single"/>
        </w:rPr>
        <w:t xml:space="preserve">But barring the adoption of new, more effective nuclear restraints and security controls </w:t>
      </w:r>
      <w:r w:rsidRPr="002F081B">
        <w:rPr>
          <w:u w:val="single"/>
        </w:rPr>
        <w:t>that apply not just to the United States but to</w:t>
      </w:r>
      <w:r>
        <w:rPr>
          <w:u w:val="single"/>
        </w:rPr>
        <w:t xml:space="preserve"> </w:t>
      </w:r>
      <w:r w:rsidRPr="002F081B">
        <w:rPr>
          <w:u w:val="single"/>
        </w:rPr>
        <w:t xml:space="preserve">other nations, </w:t>
      </w:r>
      <w:r w:rsidRPr="007C22FD">
        <w:rPr>
          <w:highlight w:val="magenta"/>
          <w:u w:val="single"/>
        </w:rPr>
        <w:t>it is difficult to believe it is much more than a “bet against the house</w:t>
      </w:r>
      <w:r>
        <w:t>.”</w:t>
      </w:r>
    </w:p>
    <w:p w14:paraId="1AD0F4AF" w14:textId="77777777" w:rsidR="002F081B" w:rsidRDefault="002F081B" w:rsidP="002F081B"/>
    <w:p w14:paraId="051FAD3A" w14:textId="77777777" w:rsidR="00090DBD" w:rsidRDefault="00090DBD" w:rsidP="00090DBD">
      <w:pPr>
        <w:pStyle w:val="Heading2"/>
      </w:pPr>
      <w:r>
        <w:lastRenderedPageBreak/>
        <w:t>Nuclear Terrorism</w:t>
      </w:r>
    </w:p>
    <w:p w14:paraId="2B454830" w14:textId="77777777" w:rsidR="00090DBD" w:rsidRDefault="00090DBD" w:rsidP="00090DBD">
      <w:pPr>
        <w:pStyle w:val="Heading3"/>
      </w:pPr>
      <w:r>
        <w:lastRenderedPageBreak/>
        <w:t>Laundry List</w:t>
      </w:r>
    </w:p>
    <w:p w14:paraId="1BEF232B" w14:textId="77777777" w:rsidR="00090DBD" w:rsidRDefault="00090DBD" w:rsidP="00090DBD">
      <w:pPr>
        <w:pStyle w:val="Heading4"/>
      </w:pPr>
      <w:r>
        <w:t>Nuclear proliferation increases the risk of nuclear terrorism- intentional transfers, underdeveloped security, and state collapse</w:t>
      </w:r>
    </w:p>
    <w:p w14:paraId="4024F845" w14:textId="77777777" w:rsidR="00090DBD" w:rsidRDefault="00090DBD" w:rsidP="00090DBD">
      <w:pPr>
        <w:widowControl w:val="0"/>
        <w:autoSpaceDE w:val="0"/>
        <w:autoSpaceDN w:val="0"/>
        <w:adjustRightInd w:val="0"/>
        <w:rPr>
          <w:rFonts w:ascii="Times New Roman" w:hAnsi="Times New Roman" w:cs="Times New Roman"/>
          <w:szCs w:val="22"/>
        </w:rPr>
      </w:pPr>
      <w:proofErr w:type="spellStart"/>
      <w:r>
        <w:rPr>
          <w:rFonts w:cs="Cambria Math"/>
          <w:sz w:val="26"/>
          <w:szCs w:val="26"/>
        </w:rPr>
        <w:t>Kroenig</w:t>
      </w:r>
      <w:proofErr w:type="spellEnd"/>
      <w:r>
        <w:rPr>
          <w:rFonts w:cs="Cambria Math"/>
          <w:szCs w:val="22"/>
        </w:rPr>
        <w:t xml:space="preserve">, Associate Professor and International Relations Field Chair at Georgetown, </w:t>
      </w:r>
      <w:r>
        <w:rPr>
          <w:rFonts w:cs="Cambria Math"/>
          <w:sz w:val="26"/>
          <w:szCs w:val="26"/>
        </w:rPr>
        <w:t>2015</w:t>
      </w:r>
    </w:p>
    <w:p w14:paraId="65554C20" w14:textId="77777777" w:rsidR="00090DBD" w:rsidRDefault="00090DBD" w:rsidP="00090DBD">
      <w:pPr>
        <w:widowControl w:val="0"/>
        <w:autoSpaceDE w:val="0"/>
        <w:autoSpaceDN w:val="0"/>
        <w:adjustRightInd w:val="0"/>
        <w:rPr>
          <w:rFonts w:ascii="Times New Roman" w:hAnsi="Times New Roman" w:cs="Times New Roman"/>
          <w:szCs w:val="22"/>
        </w:rPr>
      </w:pPr>
      <w:r>
        <w:rPr>
          <w:rFonts w:cs="Cambria Math"/>
          <w:szCs w:val="22"/>
        </w:rPr>
        <w:t xml:space="preserve">(Matthew </w:t>
      </w:r>
      <w:proofErr w:type="spellStart"/>
      <w:r>
        <w:rPr>
          <w:rFonts w:cs="Cambria Math"/>
          <w:szCs w:val="22"/>
        </w:rPr>
        <w:t>Kroenig</w:t>
      </w:r>
      <w:proofErr w:type="spellEnd"/>
      <w:r>
        <w:rPr>
          <w:rFonts w:cs="Cambria Math"/>
          <w:szCs w:val="22"/>
        </w:rPr>
        <w:t>, Nonresident Senior Fellow, Brent Scowcroft Center on International Security, "The History of Proliferation Optimism: Does It Have a Future?</w:t>
      </w:r>
      <w:proofErr w:type="gramStart"/>
      <w:r>
        <w:rPr>
          <w:rFonts w:cs="Cambria Math"/>
          <w:szCs w:val="22"/>
        </w:rPr>
        <w:t>",</w:t>
      </w:r>
      <w:proofErr w:type="gramEnd"/>
      <w:r>
        <w:rPr>
          <w:rFonts w:cs="Cambria Math"/>
          <w:szCs w:val="22"/>
        </w:rPr>
        <w:t xml:space="preserve"> The Journal of Strategic Studies, 2015 Vol. 38, Nos. 1–2, https://www.researchgate.net/publication/273960071_The_History_of_Proliferation_Optimism_Does_It_Have_a_Future, Accessed 6/28/16, JL @ RKS)</w:t>
      </w:r>
    </w:p>
    <w:p w14:paraId="14565865" w14:textId="77777777" w:rsidR="00090DBD" w:rsidRPr="005B4630" w:rsidRDefault="00090DBD" w:rsidP="00090DBD">
      <w:r w:rsidRPr="007C22FD">
        <w:rPr>
          <w:rStyle w:val="StyleUnderline"/>
          <w:highlight w:val="magenta"/>
        </w:rPr>
        <w:t>The spread of nuclear weapons also increases the risk of nuclear terrorism</w:t>
      </w:r>
      <w:r w:rsidRPr="007747CD">
        <w:rPr>
          <w:rStyle w:val="StyleUnderline"/>
        </w:rPr>
        <w:t>.</w:t>
      </w:r>
      <w:r>
        <w:t xml:space="preserve">54 </w:t>
      </w:r>
      <w:proofErr w:type="gramStart"/>
      <w:r>
        <w:t>While</w:t>
      </w:r>
      <w:proofErr w:type="gramEnd"/>
      <w:r>
        <w:t xml:space="preserve"> September 11th was one of the greatest tragedies in American history, it would have been much worse had Osama Bin Laden possessed nuclear weapons. </w:t>
      </w:r>
      <w:r w:rsidRPr="007747CD">
        <w:rPr>
          <w:rStyle w:val="StyleUnderline"/>
        </w:rPr>
        <w:t>Bin Laden declared it a ‘religious</w:t>
      </w:r>
      <w:r>
        <w:rPr>
          <w:rStyle w:val="StyleUnderline"/>
        </w:rPr>
        <w:t xml:space="preserve"> </w:t>
      </w:r>
      <w:r w:rsidRPr="007747CD">
        <w:rPr>
          <w:rStyle w:val="StyleUnderline"/>
        </w:rPr>
        <w:t xml:space="preserve">duty’ for Al- </w:t>
      </w:r>
      <w:proofErr w:type="spellStart"/>
      <w:r w:rsidRPr="007747CD">
        <w:rPr>
          <w:rStyle w:val="StyleUnderline"/>
        </w:rPr>
        <w:t>Qa’eda</w:t>
      </w:r>
      <w:proofErr w:type="spellEnd"/>
      <w:r w:rsidRPr="007747CD">
        <w:rPr>
          <w:rStyle w:val="StyleUnderline"/>
        </w:rPr>
        <w:t xml:space="preserve"> to acquire nuclear weapons and radical clerics</w:t>
      </w:r>
      <w:r>
        <w:rPr>
          <w:rStyle w:val="StyleUnderline"/>
        </w:rPr>
        <w:t xml:space="preserve"> </w:t>
      </w:r>
      <w:r w:rsidRPr="007747CD">
        <w:rPr>
          <w:rStyle w:val="StyleUnderline"/>
        </w:rPr>
        <w:t>have issued fatwas declaring it permissible to use nuclear weapons</w:t>
      </w:r>
      <w:r>
        <w:t xml:space="preserve"> in Jihad against the West.55 Unlike states, which can be more easily deterred, </w:t>
      </w:r>
      <w:r w:rsidRPr="007747CD">
        <w:rPr>
          <w:rStyle w:val="StyleUnderline"/>
        </w:rPr>
        <w:t>there is little doubt that if terrorists acquired nuclear weapons, they would use them</w:t>
      </w:r>
      <w:r>
        <w:t xml:space="preserve">.56 Indeed, in recent years, many US politicians and security analysts have argued that nuclear terrorism poses the greatest threat to US national security.57 </w:t>
      </w:r>
      <w:r w:rsidRPr="007747CD">
        <w:rPr>
          <w:rStyle w:val="StyleUnderline"/>
        </w:rPr>
        <w:t>Analysts have pointed out the tremendous hurdles that terrorists</w:t>
      </w:r>
      <w:r>
        <w:rPr>
          <w:rStyle w:val="StyleUnderline"/>
        </w:rPr>
        <w:t xml:space="preserve"> </w:t>
      </w:r>
      <w:r w:rsidRPr="007747CD">
        <w:rPr>
          <w:rStyle w:val="StyleUnderline"/>
        </w:rPr>
        <w:t>would have to overcome in order to acquire nuclear weapons</w:t>
      </w:r>
      <w:r>
        <w:t xml:space="preserve">.58 Nevertheless, </w:t>
      </w:r>
      <w:r w:rsidRPr="007C22FD">
        <w:rPr>
          <w:rStyle w:val="StyleUnderline"/>
          <w:highlight w:val="magenta"/>
        </w:rPr>
        <w:t>as nuclear weapons spread, the possibility that they will eventually fall into terrorist hands increases. States could intentionally transfer nuclear weapons</w:t>
      </w:r>
      <w:r>
        <w:t xml:space="preserve">, or the fissile material required </w:t>
      </w:r>
      <w:proofErr w:type="gramStart"/>
      <w:r>
        <w:t>to build</w:t>
      </w:r>
      <w:proofErr w:type="gramEnd"/>
      <w:r>
        <w:t xml:space="preserve"> them, </w:t>
      </w:r>
      <w:r w:rsidRPr="007747CD">
        <w:rPr>
          <w:rStyle w:val="StyleUnderline"/>
        </w:rPr>
        <w:t>to terrorist groups</w:t>
      </w:r>
      <w:r>
        <w:t xml:space="preserve">. There are good reasons why a state might be reluctant to transfer nuclear weapons to terrorists, but, </w:t>
      </w:r>
      <w:r w:rsidRPr="007747CD">
        <w:rPr>
          <w:rStyle w:val="StyleUnderline"/>
        </w:rPr>
        <w:t>as nuclear</w:t>
      </w:r>
      <w:r>
        <w:rPr>
          <w:rStyle w:val="StyleUnderline"/>
        </w:rPr>
        <w:t xml:space="preserve"> </w:t>
      </w:r>
      <w:r w:rsidRPr="007747CD">
        <w:rPr>
          <w:rStyle w:val="StyleUnderline"/>
        </w:rPr>
        <w:t>weapons spread, the probability that a leader might someday purposely</w:t>
      </w:r>
      <w:r>
        <w:rPr>
          <w:rStyle w:val="StyleUnderline"/>
        </w:rPr>
        <w:t xml:space="preserve"> </w:t>
      </w:r>
      <w:r w:rsidRPr="007747CD">
        <w:rPr>
          <w:rStyle w:val="StyleUnderline"/>
        </w:rPr>
        <w:t>arm a terrorist group increases</w:t>
      </w:r>
      <w:r>
        <w:t xml:space="preserve">. Some fear, for example, that Iran, with its close ties to Hamas and </w:t>
      </w:r>
      <w:proofErr w:type="spellStart"/>
      <w:r>
        <w:t>Hizballah</w:t>
      </w:r>
      <w:proofErr w:type="spellEnd"/>
      <w:r>
        <w:t xml:space="preserve">, might be at a heightened risk of transferring nuclear weapons to terrorists. </w:t>
      </w:r>
      <w:r w:rsidRPr="007747CD">
        <w:rPr>
          <w:rStyle w:val="StyleUnderline"/>
        </w:rPr>
        <w:t xml:space="preserve">Moreover, </w:t>
      </w:r>
      <w:r w:rsidRPr="007C22FD">
        <w:rPr>
          <w:rStyle w:val="StyleUnderline"/>
          <w:highlight w:val="magenta"/>
        </w:rPr>
        <w:t xml:space="preserve">even if no state would ever intentionally transfer nuclear capabilities to terrorists, a new nuclear state, with underdeveloped security procedures, might be vulnerable to theft, allowing terrorist groups or </w:t>
      </w:r>
      <w:r w:rsidRPr="007747CD">
        <w:rPr>
          <w:rStyle w:val="StyleUnderline"/>
        </w:rPr>
        <w:t>corrupt or ideologically</w:t>
      </w:r>
      <w:r>
        <w:rPr>
          <w:rStyle w:val="StyleUnderline"/>
        </w:rPr>
        <w:t xml:space="preserve"> </w:t>
      </w:r>
      <w:r w:rsidRPr="007747CD">
        <w:rPr>
          <w:rStyle w:val="StyleUnderline"/>
        </w:rPr>
        <w:t>motivated</w:t>
      </w:r>
      <w:r>
        <w:rPr>
          <w:rStyle w:val="StyleUnderline"/>
        </w:rPr>
        <w:t xml:space="preserve"> </w:t>
      </w:r>
      <w:r w:rsidRPr="007C22FD">
        <w:rPr>
          <w:rStyle w:val="StyleUnderline"/>
          <w:highlight w:val="magenta"/>
        </w:rPr>
        <w:t>insiders to transfer dangerous material</w:t>
      </w:r>
      <w:r w:rsidRPr="007747CD">
        <w:rPr>
          <w:rStyle w:val="StyleUnderline"/>
        </w:rPr>
        <w:t xml:space="preserve"> to terrorists</w:t>
      </w:r>
      <w:r>
        <w:t xml:space="preserve">. There is evidence, for example, </w:t>
      </w:r>
      <w:proofErr w:type="gramStart"/>
      <w:r>
        <w:t>that representatives</w:t>
      </w:r>
      <w:proofErr w:type="gramEnd"/>
      <w:r>
        <w:t xml:space="preserve"> from Pakistan’s atomic energy establishment met with Al-</w:t>
      </w:r>
      <w:proofErr w:type="spellStart"/>
      <w:r>
        <w:t>Qa’eda</w:t>
      </w:r>
      <w:proofErr w:type="spellEnd"/>
      <w:r>
        <w:t xml:space="preserve"> members to discuss a possible nuclear deal.59 </w:t>
      </w:r>
      <w:r w:rsidRPr="007747CD">
        <w:rPr>
          <w:rStyle w:val="StyleUnderline"/>
        </w:rPr>
        <w:t xml:space="preserve">Finally, </w:t>
      </w:r>
      <w:r w:rsidRPr="007C22FD">
        <w:rPr>
          <w:rStyle w:val="StyleUnderline"/>
          <w:highlight w:val="magenta"/>
        </w:rPr>
        <w:t>a nuclear-armed state could collapse, resulting in a breakdown of law and order and a loose nukes problem</w:t>
      </w:r>
      <w:r>
        <w:t xml:space="preserve">. US officials are currently very concerned about what would happen to Pakistan’s nuclear weapons if the government were to fall. </w:t>
      </w:r>
      <w:r w:rsidRPr="007C22FD">
        <w:rPr>
          <w:rStyle w:val="StyleUnderline"/>
          <w:highlight w:val="magenta"/>
        </w:rPr>
        <w:t>As nuclear weapons spread, this problem is only further amplified</w:t>
      </w:r>
      <w:r w:rsidRPr="007747CD">
        <w:rPr>
          <w:rStyle w:val="StyleUnderline"/>
        </w:rPr>
        <w:t>.</w:t>
      </w:r>
      <w:r>
        <w:t xml:space="preserve">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w:t>
      </w:r>
    </w:p>
    <w:p w14:paraId="4F89DC54" w14:textId="77777777" w:rsidR="00090DBD" w:rsidRDefault="00090DBD" w:rsidP="00090DBD"/>
    <w:p w14:paraId="76D660D9" w14:textId="77777777" w:rsidR="00090DBD" w:rsidRDefault="00090DBD" w:rsidP="00090DBD">
      <w:pPr>
        <w:pStyle w:val="Heading3"/>
      </w:pPr>
      <w:r>
        <w:lastRenderedPageBreak/>
        <w:t>A2 Nuclear Forensics Solves</w:t>
      </w:r>
    </w:p>
    <w:p w14:paraId="194E58F9" w14:textId="77777777" w:rsidR="00090DBD" w:rsidRDefault="00090DBD" w:rsidP="00090DBD">
      <w:pPr>
        <w:pStyle w:val="Heading4"/>
      </w:pPr>
      <w:r>
        <w:t>Nuclear proliferation increases the risk of transferring nukes to terrorist groups- unable to be deterred or tracked</w:t>
      </w:r>
    </w:p>
    <w:p w14:paraId="6DB810E9" w14:textId="77777777" w:rsidR="00090DBD" w:rsidRDefault="00090DBD" w:rsidP="00090DBD">
      <w:pPr>
        <w:widowControl w:val="0"/>
        <w:autoSpaceDE w:val="0"/>
        <w:autoSpaceDN w:val="0"/>
        <w:adjustRightInd w:val="0"/>
        <w:rPr>
          <w:rFonts w:cs="Cambria Math"/>
          <w:sz w:val="26"/>
          <w:szCs w:val="26"/>
        </w:rPr>
      </w:pPr>
      <w:proofErr w:type="spellStart"/>
      <w:r>
        <w:rPr>
          <w:rFonts w:cs="Cambria Math"/>
          <w:sz w:val="26"/>
          <w:szCs w:val="26"/>
        </w:rPr>
        <w:t>Rovner</w:t>
      </w:r>
      <w:proofErr w:type="spellEnd"/>
      <w:r>
        <w:rPr>
          <w:rFonts w:cs="Cambria Math"/>
          <w:sz w:val="26"/>
          <w:szCs w:val="26"/>
        </w:rPr>
        <w:t>, 2012</w:t>
      </w:r>
    </w:p>
    <w:p w14:paraId="496DAD49" w14:textId="77777777" w:rsidR="00090DBD" w:rsidRDefault="00090DBD" w:rsidP="00090DBD">
      <w:pPr>
        <w:widowControl w:val="0"/>
        <w:autoSpaceDE w:val="0"/>
        <w:autoSpaceDN w:val="0"/>
        <w:adjustRightInd w:val="0"/>
        <w:rPr>
          <w:rFonts w:ascii="Times New Roman" w:hAnsi="Times New Roman" w:cs="Times New Roman"/>
          <w:szCs w:val="22"/>
        </w:rPr>
      </w:pPr>
      <w:r>
        <w:rPr>
          <w:rFonts w:cs="Cambria Math"/>
          <w:szCs w:val="22"/>
        </w:rPr>
        <w:t xml:space="preserve">(Joshua </w:t>
      </w:r>
      <w:proofErr w:type="spellStart"/>
      <w:proofErr w:type="gramStart"/>
      <w:r>
        <w:rPr>
          <w:rFonts w:cs="Cambria Math"/>
          <w:szCs w:val="22"/>
        </w:rPr>
        <w:t>Rovner</w:t>
      </w:r>
      <w:proofErr w:type="spellEnd"/>
      <w:r>
        <w:rPr>
          <w:rFonts w:cs="Cambria Math"/>
          <w:szCs w:val="22"/>
        </w:rPr>
        <w:t xml:space="preserve"> ,</w:t>
      </w:r>
      <w:proofErr w:type="gramEnd"/>
      <w:r>
        <w:rPr>
          <w:rFonts w:cs="Cambria Math"/>
          <w:szCs w:val="22"/>
        </w:rPr>
        <w:t xml:space="preserve"> "AFTER PROLIFERATION: Deterrence Theory and Emerging Nuclear Powers", in the book, "STRATEGY IN THE SECOND NUCLEAR AGE: Power, Ambition, and the Ultimate Weapon", edited by TOSHI YOSHIHARA and JAMES R. HOLMES, GEORGETOWN UNIVERSITY PRESS, 2012, Accessed 7/4/16, JL @ RKS)</w:t>
      </w:r>
    </w:p>
    <w:p w14:paraId="0F9DA011" w14:textId="77777777" w:rsidR="00090DBD" w:rsidRPr="00312D69" w:rsidRDefault="00090DBD" w:rsidP="00090DBD">
      <w:r w:rsidRPr="007C22FD">
        <w:rPr>
          <w:rStyle w:val="StyleUnderline"/>
          <w:highlight w:val="magenta"/>
        </w:rPr>
        <w:t xml:space="preserve">A great deal of attention has focused on the danger that emerging nuclear powers will deliver nuclear materials, technologies, or weapons to states and </w:t>
      </w:r>
      <w:proofErr w:type="spellStart"/>
      <w:r w:rsidRPr="007C22FD">
        <w:rPr>
          <w:rStyle w:val="StyleUnderline"/>
          <w:highlight w:val="magenta"/>
        </w:rPr>
        <w:t>nonstate</w:t>
      </w:r>
      <w:proofErr w:type="spellEnd"/>
      <w:r w:rsidRPr="007C22FD">
        <w:rPr>
          <w:rStyle w:val="StyleUnderline"/>
          <w:highlight w:val="magenta"/>
        </w:rPr>
        <w:t xml:space="preserve"> proxies</w:t>
      </w:r>
      <w:r w:rsidRPr="004B1FB9">
        <w:t xml:space="preserve">. </w:t>
      </w:r>
      <w:r w:rsidRPr="004B1FB9">
        <w:rPr>
          <w:rStyle w:val="StyleUnderline"/>
        </w:rPr>
        <w:t>The reasons are unsurprising</w:t>
      </w:r>
      <w:r w:rsidRPr="004B1FB9">
        <w:t xml:space="preserve">, given the history of interstate cooperation on nuclear development. </w:t>
      </w:r>
      <w:r w:rsidRPr="0071401A">
        <w:rPr>
          <w:rStyle w:val="StyleUnderline"/>
        </w:rPr>
        <w:t>All five recognized nuclear weapon states</w:t>
      </w:r>
      <w:r w:rsidRPr="0071401A">
        <w:t xml:space="preserve"> under the Nuclear Non-Proliferation Treaty—the United States, Russia, France, Great Britain, and China—</w:t>
      </w:r>
      <w:r w:rsidRPr="0071401A">
        <w:rPr>
          <w:rStyle w:val="StyleUnderline"/>
        </w:rPr>
        <w:t>have assisted in other states’ nuclear efforts. Like their predecessors, rising nuclear states today appear eager to share or barter their achievements</w:t>
      </w:r>
      <w:r w:rsidRPr="004B1FB9">
        <w:t xml:space="preserve">. </w:t>
      </w:r>
      <w:r w:rsidRPr="004B1FB9">
        <w:rPr>
          <w:rStyle w:val="StyleUnderline"/>
        </w:rPr>
        <w:t>North Korea has been accused of assisting Syria’s reactor program</w:t>
      </w:r>
      <w:r w:rsidRPr="004B1FB9">
        <w:t xml:space="preserve">, for instance, </w:t>
      </w:r>
      <w:r w:rsidRPr="004B1FB9">
        <w:rPr>
          <w:rStyle w:val="StyleUnderline"/>
        </w:rPr>
        <w:t>whereas Pakistan has been accused of looking the other way as its chief nuclear scientist, A. Q. Khan, constructed a multinational black market</w:t>
      </w:r>
      <w:r w:rsidRPr="004B1FB9">
        <w:t xml:space="preserve"> for enrichment technologies. </w:t>
      </w:r>
      <w:r w:rsidRPr="007C22FD">
        <w:rPr>
          <w:rStyle w:val="StyleUnderline"/>
          <w:highlight w:val="magenta"/>
        </w:rPr>
        <w:t>Analysts also fear that emerging nuclear powers will covertly deliver nuclear weapons to terrorist groups</w:t>
      </w:r>
      <w:r w:rsidRPr="004B1FB9">
        <w:t xml:space="preserve">. 22 Although these fears have been greatly exaggerated, </w:t>
      </w:r>
      <w:r w:rsidRPr="004B1FB9">
        <w:rPr>
          <w:rStyle w:val="StyleUnderline"/>
        </w:rPr>
        <w:t>such an event</w:t>
      </w:r>
      <w:r w:rsidRPr="004B1FB9">
        <w:t xml:space="preserve">, however unlikely, </w:t>
      </w:r>
      <w:r w:rsidRPr="004B1FB9">
        <w:rPr>
          <w:rStyle w:val="StyleUnderline"/>
        </w:rPr>
        <w:t>could seriously undermine American security</w:t>
      </w:r>
      <w:r w:rsidRPr="004B1FB9">
        <w:t xml:space="preserve">. 23 </w:t>
      </w:r>
      <w:r w:rsidRPr="004B1FB9">
        <w:rPr>
          <w:rStyle w:val="StyleUnderline"/>
        </w:rPr>
        <w:t xml:space="preserve">First, </w:t>
      </w:r>
      <w:proofErr w:type="spellStart"/>
      <w:r w:rsidRPr="007C22FD">
        <w:rPr>
          <w:rStyle w:val="StyleUnderline"/>
          <w:highlight w:val="magenta"/>
        </w:rPr>
        <w:t>nonstate</w:t>
      </w:r>
      <w:proofErr w:type="spellEnd"/>
      <w:r w:rsidRPr="007C22FD">
        <w:rPr>
          <w:rStyle w:val="StyleUnderline"/>
          <w:highlight w:val="magenta"/>
        </w:rPr>
        <w:t xml:space="preserve"> actors would presumably deliver nuclear weapons using commercial transportation methods, which would be very difficult for intelligence agencies to track </w:t>
      </w:r>
      <w:r w:rsidRPr="004B1FB9">
        <w:rPr>
          <w:rStyle w:val="StyleUnderline"/>
        </w:rPr>
        <w:t>and intercept</w:t>
      </w:r>
      <w:r w:rsidRPr="004B1FB9">
        <w:t xml:space="preserve">. </w:t>
      </w:r>
      <w:r w:rsidRPr="004B1FB9">
        <w:rPr>
          <w:rStyle w:val="StyleUnderline"/>
        </w:rPr>
        <w:t xml:space="preserve">Second, </w:t>
      </w:r>
      <w:r w:rsidRPr="007C22FD">
        <w:rPr>
          <w:rStyle w:val="StyleUnderline"/>
          <w:highlight w:val="magenta"/>
        </w:rPr>
        <w:t xml:space="preserve">transnational </w:t>
      </w:r>
      <w:proofErr w:type="spellStart"/>
      <w:r w:rsidRPr="007C22FD">
        <w:rPr>
          <w:rStyle w:val="StyleUnderline"/>
          <w:highlight w:val="magenta"/>
        </w:rPr>
        <w:t>nonstate</w:t>
      </w:r>
      <w:proofErr w:type="spellEnd"/>
      <w:r w:rsidRPr="007C22FD">
        <w:rPr>
          <w:rStyle w:val="StyleUnderline"/>
          <w:highlight w:val="magenta"/>
        </w:rPr>
        <w:t xml:space="preserve"> actors are difficult to monitor because they are not attached to any specific piece of territory</w:t>
      </w:r>
      <w:r w:rsidRPr="004B1FB9">
        <w:t xml:space="preserve">, meaning that intelligence on transnational actors will require sustained international cooperation and information sharing. </w:t>
      </w:r>
      <w:r w:rsidRPr="004B1FB9">
        <w:rPr>
          <w:rStyle w:val="StyleUnderline"/>
        </w:rPr>
        <w:t xml:space="preserve">Third, </w:t>
      </w:r>
      <w:r w:rsidRPr="007C22FD">
        <w:rPr>
          <w:rStyle w:val="StyleUnderline"/>
          <w:highlight w:val="magenta"/>
        </w:rPr>
        <w:t xml:space="preserve">terrorist groups preaching martyrdom would be inherently difficult to deter </w:t>
      </w:r>
      <w:r w:rsidRPr="004B1FB9">
        <w:rPr>
          <w:rStyle w:val="StyleUnderline"/>
        </w:rPr>
        <w:t>because their operatives are already committed to suicide</w:t>
      </w:r>
      <w:r w:rsidRPr="004B1FB9">
        <w:t xml:space="preserve">. </w:t>
      </w:r>
      <w:r w:rsidRPr="004B1FB9">
        <w:rPr>
          <w:rStyle w:val="StyleUnderline"/>
        </w:rPr>
        <w:t xml:space="preserve">Fourth, </w:t>
      </w:r>
      <w:r w:rsidRPr="007C22FD">
        <w:rPr>
          <w:rStyle w:val="StyleUnderline"/>
          <w:highlight w:val="magenta"/>
        </w:rPr>
        <w:t>the technology needed to trace nuclear materials back to the source remains immature and somewhat unreliable</w:t>
      </w:r>
      <w:r w:rsidRPr="004B1FB9">
        <w:t xml:space="preserve">. Status quo powers will have a difficult time convincing international observers that their forensic techniques can definitively locate the origin of a nuclear device, especially after the fact of a nuclear explosion. </w:t>
      </w:r>
      <w:r w:rsidRPr="007C22FD">
        <w:rPr>
          <w:rStyle w:val="StyleUnderline"/>
          <w:highlight w:val="magenta"/>
        </w:rPr>
        <w:t>This will make it hard to credibly deter the patron state from providing weapons and know-how to terrorist proxies</w:t>
      </w:r>
      <w:r w:rsidRPr="004B1FB9">
        <w:t>. As long as forensic technology remains immature, emerging nuclear powers may believe that they can remain anonymous patrons. 24</w:t>
      </w:r>
    </w:p>
    <w:p w14:paraId="1C420CC6" w14:textId="77777777" w:rsidR="00317C83" w:rsidRPr="00317C83" w:rsidRDefault="00317C83" w:rsidP="00317C83"/>
    <w:p w14:paraId="0D89CADD" w14:textId="15663ABC" w:rsidR="00431501" w:rsidRDefault="00431501" w:rsidP="00DE3072">
      <w:pPr>
        <w:pStyle w:val="Heading2"/>
      </w:pPr>
      <w:r>
        <w:lastRenderedPageBreak/>
        <w:t>Nuclear War</w:t>
      </w:r>
    </w:p>
    <w:p w14:paraId="7A38303C" w14:textId="546FBCC0" w:rsidR="00431501" w:rsidRDefault="00431501" w:rsidP="00431501">
      <w:pPr>
        <w:pStyle w:val="Heading3"/>
      </w:pPr>
      <w:r>
        <w:lastRenderedPageBreak/>
        <w:t>Laundry List</w:t>
      </w:r>
    </w:p>
    <w:p w14:paraId="5DA8E598" w14:textId="77777777" w:rsidR="00431501" w:rsidRDefault="00431501" w:rsidP="00431501">
      <w:pPr>
        <w:pStyle w:val="Heading4"/>
      </w:pPr>
      <w:r>
        <w:t>Nuclear proliferation results in nuclear war- laundry list of reasons</w:t>
      </w:r>
    </w:p>
    <w:p w14:paraId="337CDBE0" w14:textId="77777777" w:rsidR="00431501" w:rsidRDefault="00431501" w:rsidP="00431501">
      <w:pPr>
        <w:widowControl w:val="0"/>
        <w:autoSpaceDE w:val="0"/>
        <w:autoSpaceDN w:val="0"/>
        <w:adjustRightInd w:val="0"/>
        <w:rPr>
          <w:rFonts w:ascii="Times New Roman" w:hAnsi="Times New Roman" w:cs="Times New Roman"/>
          <w:szCs w:val="22"/>
        </w:rPr>
      </w:pPr>
      <w:proofErr w:type="spellStart"/>
      <w:r>
        <w:rPr>
          <w:rFonts w:cs="Cambria Math"/>
          <w:sz w:val="26"/>
          <w:szCs w:val="26"/>
        </w:rPr>
        <w:t>Kroenig</w:t>
      </w:r>
      <w:proofErr w:type="spellEnd"/>
      <w:r>
        <w:rPr>
          <w:rFonts w:cs="Cambria Math"/>
          <w:szCs w:val="22"/>
        </w:rPr>
        <w:t xml:space="preserve">, Associate Professor and International Relations Field Chair at Georgetown, </w:t>
      </w:r>
      <w:r>
        <w:rPr>
          <w:rFonts w:cs="Cambria Math"/>
          <w:sz w:val="26"/>
          <w:szCs w:val="26"/>
        </w:rPr>
        <w:t>2015</w:t>
      </w:r>
    </w:p>
    <w:p w14:paraId="580BEA2E" w14:textId="77777777" w:rsidR="00431501" w:rsidRDefault="00431501" w:rsidP="00431501">
      <w:pPr>
        <w:widowControl w:val="0"/>
        <w:autoSpaceDE w:val="0"/>
        <w:autoSpaceDN w:val="0"/>
        <w:adjustRightInd w:val="0"/>
        <w:rPr>
          <w:rFonts w:ascii="Times New Roman" w:hAnsi="Times New Roman" w:cs="Times New Roman"/>
          <w:szCs w:val="22"/>
        </w:rPr>
      </w:pPr>
      <w:r>
        <w:rPr>
          <w:rFonts w:cs="Cambria Math"/>
          <w:szCs w:val="22"/>
        </w:rPr>
        <w:t xml:space="preserve">(Matthew </w:t>
      </w:r>
      <w:proofErr w:type="spellStart"/>
      <w:r>
        <w:rPr>
          <w:rFonts w:cs="Cambria Math"/>
          <w:szCs w:val="22"/>
        </w:rPr>
        <w:t>Kroenig</w:t>
      </w:r>
      <w:proofErr w:type="spellEnd"/>
      <w:r>
        <w:rPr>
          <w:rFonts w:cs="Cambria Math"/>
          <w:szCs w:val="22"/>
        </w:rPr>
        <w:t>, Nonresident Senior Fellow, Brent Scowcroft Center on International Security, "The History of Proliferation Optimism: Does It Have a Future?", The Journal of Strategic Studies, 2015 Vol. 38, Nos. 1–2, https://www.researchgate.net/publication/273960071_The_History_of_Proliferation_Optimism_Does_It_Have_a_Future, Accessed 6/28/16, JL @ RKS)</w:t>
      </w:r>
    </w:p>
    <w:p w14:paraId="5C23BD54" w14:textId="77777777" w:rsidR="00431501" w:rsidRPr="00431501" w:rsidRDefault="00431501" w:rsidP="00431501">
      <w:r w:rsidRPr="007C22FD">
        <w:rPr>
          <w:rStyle w:val="StyleUnderline"/>
          <w:highlight w:val="magenta"/>
        </w:rPr>
        <w:t>The greatest threat posed by the spread of nuclear weapons is nuclear war. The more states in possession of nuclear weapons, the greater the probability that</w:t>
      </w:r>
      <w:r w:rsidRPr="007C22FD">
        <w:rPr>
          <w:highlight w:val="magenta"/>
        </w:rPr>
        <w:t xml:space="preserve"> </w:t>
      </w:r>
      <w:r w:rsidRPr="00431501">
        <w:t xml:space="preserve">somewhere, someday, </w:t>
      </w:r>
      <w:r w:rsidRPr="007C22FD">
        <w:rPr>
          <w:rStyle w:val="StyleUnderline"/>
          <w:highlight w:val="magenta"/>
        </w:rPr>
        <w:t>there will be a catastrophic nuclear war</w:t>
      </w:r>
      <w:r w:rsidRPr="00431501">
        <w:t xml:space="preserve">. To date, nuclear weapons have only been used in warfare once. In 1945, the United States used nuclear weapons on Hiroshima and Nagasaki, bringing World War II to a close. </w:t>
      </w:r>
      <w:r w:rsidRPr="00BE4228">
        <w:rPr>
          <w:rStyle w:val="StyleUnderline"/>
        </w:rPr>
        <w:t>Many analysts point to the 65-plusyear</w:t>
      </w:r>
      <w:r>
        <w:rPr>
          <w:rStyle w:val="StyleUnderline"/>
        </w:rPr>
        <w:t xml:space="preserve"> </w:t>
      </w:r>
      <w:r w:rsidRPr="00BE4228">
        <w:rPr>
          <w:rStyle w:val="StyleUnderline"/>
        </w:rPr>
        <w:t>tradition of nuclear non-use as evidence that nuclear weapons are</w:t>
      </w:r>
      <w:r>
        <w:rPr>
          <w:rStyle w:val="StyleUnderline"/>
        </w:rPr>
        <w:t xml:space="preserve"> </w:t>
      </w:r>
      <w:r w:rsidRPr="00BE4228">
        <w:rPr>
          <w:rStyle w:val="StyleUnderline"/>
        </w:rPr>
        <w:t xml:space="preserve">unusable, but </w:t>
      </w:r>
      <w:r w:rsidRPr="007C22FD">
        <w:rPr>
          <w:rStyle w:val="StyleUnderline"/>
          <w:highlight w:val="magenta"/>
        </w:rPr>
        <w:t xml:space="preserve">it would be naïve to think that nuclear weapons will never be used </w:t>
      </w:r>
      <w:r w:rsidRPr="00BE4228">
        <w:rPr>
          <w:rStyle w:val="StyleUnderline"/>
        </w:rPr>
        <w:t>again</w:t>
      </w:r>
      <w:r w:rsidRPr="00431501">
        <w:t xml:space="preserve">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7C22FD">
        <w:rPr>
          <w:rStyle w:val="StyleUnderline"/>
          <w:highlight w:val="magenta"/>
        </w:rPr>
        <w:t>Before reaching a state of MAD, new nuclear states go through a transition period in which they lack a secure-second strike capability</w:t>
      </w:r>
      <w:r w:rsidRPr="00431501">
        <w:t xml:space="preserve">. In this context, one or both </w:t>
      </w:r>
      <w:r w:rsidRPr="007C22FD">
        <w:rPr>
          <w:rStyle w:val="StyleUnderline"/>
          <w:highlight w:val="magenta"/>
        </w:rPr>
        <w:t>states might believe that it has an incentive to use nuclear weapons first</w:t>
      </w:r>
      <w:r w:rsidRPr="00431501">
        <w:t xml:space="preserve">. For example, if Iran acquires nuclear weapons, neither Iran, nor its nuclear-armed rival, Israel, will have a secure, second-strike capability. </w:t>
      </w:r>
      <w:r w:rsidRPr="00431501">
        <w:rPr>
          <w:rStyle w:val="StyleUnderline"/>
        </w:rPr>
        <w:t>Even though it is believed to have a large arsenal,</w:t>
      </w:r>
      <w:r>
        <w:rPr>
          <w:rStyle w:val="StyleUnderline"/>
        </w:rPr>
        <w:t xml:space="preserve"> </w:t>
      </w:r>
      <w:r w:rsidRPr="00431501">
        <w:rPr>
          <w:rStyle w:val="StyleUnderline"/>
        </w:rPr>
        <w:t>given its small size and lack of strategic depth, Israel might not be confident</w:t>
      </w:r>
      <w:r>
        <w:rPr>
          <w:rStyle w:val="StyleUnderline"/>
        </w:rPr>
        <w:t xml:space="preserve"> </w:t>
      </w:r>
      <w:r w:rsidRPr="00431501">
        <w:rPr>
          <w:rStyle w:val="StyleUnderline"/>
        </w:rPr>
        <w:t>that it could absorb a nuclear strike and respond with a devastating</w:t>
      </w:r>
      <w:r>
        <w:rPr>
          <w:rStyle w:val="StyleUnderline"/>
        </w:rPr>
        <w:t xml:space="preserve"> </w:t>
      </w:r>
      <w:r w:rsidRPr="00431501">
        <w:rPr>
          <w:rStyle w:val="StyleUnderline"/>
        </w:rPr>
        <w:t>counterstrike</w:t>
      </w:r>
      <w:r w:rsidRPr="00431501">
        <w:t xml:space="preserve">. Similarly, Iran might eventually be able to build a large and survivable nuclear arsenal, but, when it first crosses the nuclear threshold, Tehran will have a small and vulnerable nuclear force. </w:t>
      </w:r>
      <w:r w:rsidRPr="00431501">
        <w:rPr>
          <w:rStyle w:val="StyleUnderline"/>
        </w:rPr>
        <w:t>In these pre-MAD situations, there are at least three ways that</w:t>
      </w:r>
      <w:r>
        <w:rPr>
          <w:rStyle w:val="StyleUnderline"/>
        </w:rPr>
        <w:t xml:space="preserve"> </w:t>
      </w:r>
      <w:r w:rsidRPr="00431501">
        <w:rPr>
          <w:rStyle w:val="StyleUnderline"/>
        </w:rPr>
        <w:t xml:space="preserve">nuclear war could occur. First, </w:t>
      </w:r>
      <w:r w:rsidRPr="007C22FD">
        <w:rPr>
          <w:rStyle w:val="StyleUnderline"/>
          <w:highlight w:val="magenta"/>
        </w:rPr>
        <w:t>the state with the nuclear advantage might believe it has a splendid first strike capability</w:t>
      </w:r>
      <w:r w:rsidRPr="00431501">
        <w:t xml:space="preserve">. In a crisis, Israel might, therefore, decide to launch a preventive nuclear strike to disarm Iran’s nuclear capabilities. Indeed, this incentive might be further increased by Israel’s aggressive strategic culture that emphasizes preemptive action. </w:t>
      </w:r>
      <w:r w:rsidRPr="00431501">
        <w:rPr>
          <w:rStyle w:val="StyleUnderline"/>
        </w:rPr>
        <w:t xml:space="preserve">Second, </w:t>
      </w:r>
      <w:r w:rsidRPr="007C22FD">
        <w:rPr>
          <w:rStyle w:val="StyleUnderline"/>
          <w:highlight w:val="magenta"/>
        </w:rPr>
        <w:t>the state with a small and vulnerable nuclear arsenal</w:t>
      </w:r>
      <w:r w:rsidRPr="00431501">
        <w:t xml:space="preserve">, in this case Iran, </w:t>
      </w:r>
      <w:r w:rsidRPr="007C22FD">
        <w:rPr>
          <w:rStyle w:val="StyleUnderline"/>
          <w:highlight w:val="magenta"/>
        </w:rPr>
        <w:t>might feel use them or lose them pressures</w:t>
      </w:r>
      <w:r w:rsidRPr="00431501">
        <w:rPr>
          <w:rStyle w:val="StyleUnderline"/>
        </w:rPr>
        <w:t>.</w:t>
      </w:r>
      <w:r>
        <w:rPr>
          <w:rStyle w:val="StyleUnderline"/>
        </w:rPr>
        <w:t xml:space="preserve"> </w:t>
      </w:r>
      <w:r w:rsidRPr="00431501">
        <w:t xml:space="preserve">That is, in a crisis, Iran might decide to strike first rather than risk having its entire nuclear arsenal destroyed. </w:t>
      </w:r>
      <w:r w:rsidRPr="00431501">
        <w:rPr>
          <w:rStyle w:val="StyleUnderline"/>
        </w:rPr>
        <w:t>Third</w:t>
      </w:r>
      <w:r w:rsidRPr="00431501">
        <w:t xml:space="preserve">, as Thomas Schelling has argued, </w:t>
      </w:r>
      <w:r w:rsidRPr="007C22FD">
        <w:rPr>
          <w:rStyle w:val="StyleUnderline"/>
          <w:highlight w:val="magenta"/>
        </w:rPr>
        <w:t>nuclear war could result due to the reciprocal fear of surprise attack</w:t>
      </w:r>
      <w:r w:rsidRPr="00431501">
        <w:t xml:space="preserve">.49 </w:t>
      </w:r>
      <w:r w:rsidRPr="007C22FD">
        <w:rPr>
          <w:rStyle w:val="StyleUnderline"/>
          <w:highlight w:val="magenta"/>
        </w:rPr>
        <w:t>If there are advantages to striking first, one state might start a nuclear war in the belief that war is inevitable and that it would be better to go first than to go second</w:t>
      </w:r>
      <w:r w:rsidRPr="00431501">
        <w:t xml:space="preserve">.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w:t>
      </w:r>
      <w:r w:rsidRPr="007C22FD">
        <w:rPr>
          <w:rStyle w:val="StyleUnderline"/>
          <w:highlight w:val="magenta"/>
        </w:rPr>
        <w:t>Even in a world of MAD</w:t>
      </w:r>
      <w:r w:rsidRPr="00431501">
        <w:rPr>
          <w:rStyle w:val="StyleUnderline"/>
        </w:rPr>
        <w:t xml:space="preserve">, however, </w:t>
      </w:r>
      <w:r w:rsidRPr="007C22FD">
        <w:rPr>
          <w:rStyle w:val="StyleUnderline"/>
          <w:highlight w:val="magenta"/>
        </w:rPr>
        <w:t xml:space="preserve">when both sides have secure, second-strike capabilities, there is still a risk of nuclear war. Rational deterrence </w:t>
      </w:r>
      <w:r w:rsidRPr="007C22FD">
        <w:rPr>
          <w:rStyle w:val="StyleUnderline"/>
          <w:highlight w:val="magenta"/>
        </w:rPr>
        <w:lastRenderedPageBreak/>
        <w:t>theory assumes nuclear-armed states are governed by rational leaders</w:t>
      </w:r>
      <w:r w:rsidRPr="007C22FD">
        <w:rPr>
          <w:highlight w:val="magenta"/>
        </w:rPr>
        <w:t xml:space="preserve"> </w:t>
      </w:r>
      <w:r w:rsidRPr="00431501">
        <w:t xml:space="preserve">who would not intentionally launch a suicidal nuclear war. This assumption appears to have applied to past and current nuclear powers, but </w:t>
      </w:r>
      <w:r w:rsidRPr="007C22FD">
        <w:rPr>
          <w:rStyle w:val="StyleUnderline"/>
          <w:highlight w:val="magenta"/>
        </w:rPr>
        <w:t>there is no guarantee that it will continue to hold</w:t>
      </w:r>
      <w:r w:rsidRPr="007C22FD">
        <w:rPr>
          <w:highlight w:val="magenta"/>
        </w:rPr>
        <w:t xml:space="preserve"> </w:t>
      </w:r>
      <w:r w:rsidRPr="00431501">
        <w:t xml:space="preserve">in the future. Iran’s theocratic government, despite its inflammatory rhetoric, has followed a fairly pragmatic foreign policy since 1979, but it contains leaders who hold millenarian religious worldviews and could one day ascend to power. </w:t>
      </w:r>
      <w:r w:rsidRPr="007C22FD">
        <w:rPr>
          <w:rStyle w:val="StyleUnderline"/>
          <w:highlight w:val="magenta"/>
        </w:rPr>
        <w:t xml:space="preserve">We cannot rule out the possibility that, as nuclear weapons continue to spread, some leader </w:t>
      </w:r>
      <w:r w:rsidRPr="00431501">
        <w:rPr>
          <w:rStyle w:val="StyleUnderline"/>
        </w:rPr>
        <w:t xml:space="preserve">somewhere </w:t>
      </w:r>
      <w:r w:rsidRPr="007C22FD">
        <w:rPr>
          <w:rStyle w:val="StyleUnderline"/>
          <w:highlight w:val="magenta"/>
        </w:rPr>
        <w:t>will choose to launch a nuclear war</w:t>
      </w:r>
      <w:r w:rsidRPr="00431501">
        <w:rPr>
          <w:rStyle w:val="StyleUnderline"/>
        </w:rPr>
        <w:t>, knowing full well that it could result in</w:t>
      </w:r>
      <w:r>
        <w:rPr>
          <w:rStyle w:val="StyleUnderline"/>
        </w:rPr>
        <w:t xml:space="preserve"> </w:t>
      </w:r>
      <w:r w:rsidRPr="00431501">
        <w:rPr>
          <w:rStyle w:val="StyleUnderline"/>
        </w:rPr>
        <w:t>self-destruction</w:t>
      </w:r>
      <w:r w:rsidRPr="00431501">
        <w:t xml:space="preserve">. One does not need to resort to irrationality, however, to imagine nuclear war under MAD. </w:t>
      </w:r>
      <w:r w:rsidRPr="007C22FD">
        <w:rPr>
          <w:rStyle w:val="StyleUnderline"/>
          <w:highlight w:val="magenta"/>
        </w:rPr>
        <w:t xml:space="preserve">Nuclear weapons </w:t>
      </w:r>
      <w:r w:rsidRPr="00431501">
        <w:rPr>
          <w:rStyle w:val="StyleUnderline"/>
        </w:rPr>
        <w:t>may deter leaders from</w:t>
      </w:r>
      <w:r>
        <w:rPr>
          <w:rStyle w:val="StyleUnderline"/>
        </w:rPr>
        <w:t xml:space="preserve"> </w:t>
      </w:r>
      <w:r w:rsidRPr="00431501">
        <w:rPr>
          <w:rStyle w:val="StyleUnderline"/>
        </w:rPr>
        <w:t xml:space="preserve">intentionally launching full-scale wars, but they </w:t>
      </w:r>
      <w:r w:rsidRPr="007C22FD">
        <w:rPr>
          <w:rStyle w:val="StyleUnderline"/>
          <w:highlight w:val="magenta"/>
        </w:rPr>
        <w:t>do not mean the end of international politics</w:t>
      </w:r>
      <w:r w:rsidRPr="00431501">
        <w:rPr>
          <w:rStyle w:val="StyleUnderline"/>
        </w:rPr>
        <w:t>.</w:t>
      </w:r>
      <w:r w:rsidRPr="00431501">
        <w:t xml:space="preserve"> As was discussed above, </w:t>
      </w:r>
      <w:r w:rsidRPr="007C22FD">
        <w:rPr>
          <w:rStyle w:val="StyleUnderline"/>
          <w:highlight w:val="magenta"/>
        </w:rPr>
        <w:t>nuclear-armed states still have conflicts of interest and leaders still seek to coerce nuclear armed adversaries. Leaders might</w:t>
      </w:r>
      <w:r w:rsidRPr="00431501">
        <w:t xml:space="preserve">, therefore, </w:t>
      </w:r>
      <w:r w:rsidRPr="007C22FD">
        <w:rPr>
          <w:rStyle w:val="StyleUnderline"/>
          <w:highlight w:val="magenta"/>
        </w:rPr>
        <w:t>choose to launch a limited nuclear war</w:t>
      </w:r>
      <w:r w:rsidRPr="00431501">
        <w:t xml:space="preserve">.50 </w:t>
      </w:r>
      <w:r w:rsidRPr="00431501">
        <w:rPr>
          <w:rStyle w:val="StyleUnderline"/>
        </w:rPr>
        <w:t>This strategy might be especially attractive to states in a</w:t>
      </w:r>
      <w:r>
        <w:rPr>
          <w:rStyle w:val="StyleUnderline"/>
        </w:rPr>
        <w:t xml:space="preserve"> </w:t>
      </w:r>
      <w:r w:rsidRPr="00431501">
        <w:rPr>
          <w:rStyle w:val="StyleUnderline"/>
        </w:rPr>
        <w:t>position of conventional inferiority that might have an incentive to</w:t>
      </w:r>
      <w:r>
        <w:rPr>
          <w:rStyle w:val="StyleUnderline"/>
        </w:rPr>
        <w:t xml:space="preserve"> </w:t>
      </w:r>
      <w:r w:rsidRPr="00431501">
        <w:rPr>
          <w:rStyle w:val="StyleUnderline"/>
        </w:rPr>
        <w:t>escalate a crisis quickly to the nuclear level</w:t>
      </w:r>
      <w:r w:rsidRPr="00431501">
        <w:t xml:space="preserve">.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w:t>
      </w:r>
      <w:proofErr w:type="gramStart"/>
      <w:r w:rsidRPr="00431501">
        <w:t>Similarly, Pakistan’s military plans for nuclear use in the event of an invasion from conventionally stronger India.</w:t>
      </w:r>
      <w:proofErr w:type="gramEnd"/>
      <w:r w:rsidRPr="00431501">
        <w:t xml:space="preserve"> And finally, Chinese generals openly talk about the possibility of nuclear use against a US superpower in a possible East Asia contingency. Second, </w:t>
      </w:r>
      <w:r w:rsidRPr="00431501">
        <w:rPr>
          <w:rStyle w:val="StyleUnderline"/>
        </w:rPr>
        <w:t xml:space="preserve">as was also discussed above, </w:t>
      </w:r>
      <w:r w:rsidRPr="007C22FD">
        <w:rPr>
          <w:rStyle w:val="StyleUnderline"/>
          <w:highlight w:val="magenta"/>
        </w:rPr>
        <w:t>leaders can make a ‘threat that leaves something to chance’</w:t>
      </w:r>
      <w:r w:rsidRPr="00431501">
        <w:rPr>
          <w:rStyle w:val="StyleUnderline"/>
        </w:rPr>
        <w:t>.</w:t>
      </w:r>
      <w:r w:rsidRPr="00431501">
        <w:t xml:space="preserve"> 52 </w:t>
      </w:r>
      <w:r w:rsidRPr="007C22FD">
        <w:rPr>
          <w:rStyle w:val="StyleUnderline"/>
          <w:highlight w:val="magenta"/>
        </w:rPr>
        <w:t>They can initiate a nuclear crisis. By playing these risky games of nuclear brinkmanship, states can increase the risk of nuclear war in an attempt to force a less resolved adversary to back down</w:t>
      </w:r>
      <w:r w:rsidRPr="00431501">
        <w:t xml:space="preserve">. Historical crises have not resulted in nuclear war, but many of them, including the 1962 Cuban Missile Crisis, have come close. And scholars have documented historical incidents when accidents nearly led to war.53 When we think about future nuclear crisis dyads, such as Iran and Israel, with fewer sources of stability than existed during the Cold War, </w:t>
      </w:r>
      <w:r w:rsidRPr="007C22FD">
        <w:rPr>
          <w:rStyle w:val="StyleUnderline"/>
          <w:highlight w:val="magenta"/>
        </w:rPr>
        <w:t>we can see that there is a real risk that a future crisis could result in a devastating nuclear exchange</w:t>
      </w:r>
      <w:r w:rsidRPr="00431501">
        <w:t>.</w:t>
      </w:r>
    </w:p>
    <w:p w14:paraId="78BBB731" w14:textId="77777777" w:rsidR="00431501" w:rsidRDefault="00431501" w:rsidP="00431501"/>
    <w:p w14:paraId="5ECE8943" w14:textId="77777777" w:rsidR="00431501" w:rsidRDefault="00431501" w:rsidP="00431501">
      <w:pPr>
        <w:pStyle w:val="Heading4"/>
      </w:pPr>
      <w:r>
        <w:t>Increasing the number of countries with nukes increases the risk of war- nuclear accidents, lack of second strike deterrence, and security alliance guarantees</w:t>
      </w:r>
    </w:p>
    <w:p w14:paraId="3474C08F" w14:textId="77777777" w:rsidR="00431501" w:rsidRDefault="00431501" w:rsidP="00431501">
      <w:proofErr w:type="spellStart"/>
      <w:r w:rsidRPr="00C10667">
        <w:rPr>
          <w:rStyle w:val="Style13ptBold"/>
        </w:rPr>
        <w:t>Sokolski</w:t>
      </w:r>
      <w:proofErr w:type="spellEnd"/>
      <w:r>
        <w:t xml:space="preserve">, the Executive Director of the Nonproliferation Policy Education Center, </w:t>
      </w:r>
      <w:r w:rsidRPr="00C10667">
        <w:rPr>
          <w:rStyle w:val="Style13ptBold"/>
        </w:rPr>
        <w:t>2016</w:t>
      </w:r>
    </w:p>
    <w:p w14:paraId="7E0BF308" w14:textId="77777777" w:rsidR="00431501" w:rsidRDefault="00431501" w:rsidP="00431501">
      <w:r>
        <w:t xml:space="preserve">(Henry D. </w:t>
      </w:r>
      <w:proofErr w:type="spellStart"/>
      <w:r>
        <w:t>Sokolski</w:t>
      </w:r>
      <w:proofErr w:type="spellEnd"/>
      <w:r>
        <w:t>, served as Deputy for Nonproliferation Policy in the Department of Defense, "UNDERESTIMATED: OUR NOT SO PEACEFUL NUCLEAR FUTURE", Strategic Studies Institute and U.S. Army War College Press, January 2016, http://www.strategicstudiesinstitute.army.mil/pubs/display.cfm?pubID=1310, Accessed 6/23/16, JL @ RKS)</w:t>
      </w:r>
    </w:p>
    <w:p w14:paraId="2B7765E1" w14:textId="77777777" w:rsidR="00431501" w:rsidRPr="0011784B" w:rsidRDefault="00431501" w:rsidP="00431501">
      <w:r>
        <w:lastRenderedPageBreak/>
        <w:t xml:space="preserve">Finally, radical </w:t>
      </w:r>
      <w:r w:rsidRPr="007C22FD">
        <w:rPr>
          <w:highlight w:val="magenta"/>
          <w:u w:val="single"/>
        </w:rPr>
        <w:t>academic skeptics tend to ignore</w:t>
      </w:r>
      <w:r w:rsidRPr="007C22FD">
        <w:rPr>
          <w:highlight w:val="magenta"/>
        </w:rPr>
        <w:t xml:space="preserve"> </w:t>
      </w:r>
      <w:r>
        <w:t xml:space="preserve">or gloss over </w:t>
      </w:r>
      <w:r w:rsidRPr="007C22FD">
        <w:rPr>
          <w:highlight w:val="magenta"/>
          <w:u w:val="single"/>
        </w:rPr>
        <w:t>the risks “upward” nuclear transitions present</w:t>
      </w:r>
      <w:r>
        <w:t>. These dangers are three-fold. F</w:t>
      </w:r>
      <w:r w:rsidRPr="00342089">
        <w:rPr>
          <w:u w:val="single"/>
        </w:rPr>
        <w:t xml:space="preserve">irst, </w:t>
      </w:r>
      <w:r w:rsidRPr="007C22FD">
        <w:rPr>
          <w:highlight w:val="magenta"/>
          <w:u w:val="single"/>
        </w:rPr>
        <w:t xml:space="preserve">as the number of nuclear weapons players increases, the gravity, complexity, and likelihood of ruinous nuclear incidents </w:t>
      </w:r>
      <w:r w:rsidRPr="00342089">
        <w:rPr>
          <w:u w:val="single"/>
        </w:rPr>
        <w:t xml:space="preserve">may </w:t>
      </w:r>
      <w:r w:rsidRPr="007C22FD">
        <w:rPr>
          <w:highlight w:val="magenta"/>
          <w:u w:val="single"/>
        </w:rPr>
        <w:t>increase within states</w:t>
      </w:r>
      <w:r w:rsidRPr="007C22FD">
        <w:rPr>
          <w:highlight w:val="magenta"/>
        </w:rPr>
        <w:t xml:space="preserve"> </w:t>
      </w:r>
      <w:r>
        <w:t xml:space="preserve">(e.g., </w:t>
      </w:r>
      <w:r w:rsidRPr="00342089">
        <w:rPr>
          <w:u w:val="single"/>
        </w:rPr>
        <w:t>unauthorized</w:t>
      </w:r>
      <w:r>
        <w:rPr>
          <w:u w:val="single"/>
        </w:rPr>
        <w:t xml:space="preserve"> </w:t>
      </w:r>
      <w:r w:rsidRPr="00342089">
        <w:rPr>
          <w:u w:val="single"/>
        </w:rPr>
        <w:t xml:space="preserve">or </w:t>
      </w:r>
      <w:r w:rsidRPr="007C22FD">
        <w:rPr>
          <w:highlight w:val="magenta"/>
          <w:u w:val="single"/>
        </w:rPr>
        <w:t>accidental use</w:t>
      </w:r>
      <w:r w:rsidRPr="00342089">
        <w:rPr>
          <w:u w:val="single"/>
        </w:rPr>
        <w:t xml:space="preserve">, terrorist </w:t>
      </w:r>
      <w:r w:rsidRPr="007C22FD">
        <w:rPr>
          <w:highlight w:val="magenta"/>
          <w:u w:val="single"/>
        </w:rPr>
        <w:t>theft</w:t>
      </w:r>
      <w:r w:rsidRPr="00342089">
        <w:rPr>
          <w:u w:val="single"/>
        </w:rPr>
        <w:t>, irredentist seizure</w:t>
      </w:r>
      <w:r>
        <w:t xml:space="preserve">, etc.) </w:t>
      </w:r>
      <w:r w:rsidRPr="007C22FD">
        <w:rPr>
          <w:highlight w:val="magenta"/>
          <w:u w:val="single"/>
        </w:rPr>
        <w:t>and between them</w:t>
      </w:r>
      <w:r w:rsidRPr="007C22FD">
        <w:rPr>
          <w:highlight w:val="magenta"/>
        </w:rPr>
        <w:t xml:space="preserve"> </w:t>
      </w:r>
      <w:r>
        <w:t xml:space="preserve">(e.g., </w:t>
      </w:r>
      <w:r w:rsidRPr="007C22FD">
        <w:rPr>
          <w:highlight w:val="magenta"/>
          <w:u w:val="single"/>
        </w:rPr>
        <w:t>catalytic wars, misread nuclear signaling</w:t>
      </w:r>
      <w:r w:rsidRPr="00342089">
        <w:rPr>
          <w:u w:val="single"/>
        </w:rPr>
        <w:t>,</w:t>
      </w:r>
      <w:r>
        <w:t xml:space="preserve"> etc.). </w:t>
      </w:r>
      <w:r w:rsidRPr="00342089">
        <w:rPr>
          <w:u w:val="single"/>
        </w:rPr>
        <w:t>Second,</w:t>
      </w:r>
      <w:r>
        <w:t xml:space="preserve"> and closely related, </w:t>
      </w:r>
      <w:r w:rsidRPr="00342089">
        <w:rPr>
          <w:u w:val="single"/>
        </w:rPr>
        <w:t xml:space="preserve">are </w:t>
      </w:r>
      <w:r w:rsidRPr="007C22FD">
        <w:rPr>
          <w:highlight w:val="magenta"/>
          <w:u w:val="single"/>
        </w:rPr>
        <w:t>the numerous technical and managerial challenges each nuclear state faces to make their nuclear forces robust and survivable enough to have any hope of effectively deterring attacks. These challenges are most severe for new nuclear weapons forces but are hardly inconsequential for large</w:t>
      </w:r>
      <w:r>
        <w:t xml:space="preserve">, mature </w:t>
      </w:r>
      <w:r w:rsidRPr="007C22FD">
        <w:rPr>
          <w:highlight w:val="magenta"/>
          <w:u w:val="single"/>
        </w:rPr>
        <w:t>forces</w:t>
      </w:r>
      <w:r>
        <w:t xml:space="preserve">.52 </w:t>
      </w:r>
      <w:r w:rsidRPr="00342089">
        <w:rPr>
          <w:u w:val="single"/>
        </w:rPr>
        <w:t xml:space="preserve">Last, </w:t>
      </w:r>
      <w:r w:rsidRPr="007C22FD">
        <w:rPr>
          <w:highlight w:val="magenta"/>
          <w:u w:val="single"/>
        </w:rPr>
        <w:t xml:space="preserve">as the number of states possessing nuclear forces increases </w:t>
      </w:r>
      <w:r w:rsidRPr="00342089">
        <w:rPr>
          <w:u w:val="single"/>
        </w:rPr>
        <w:t>to include nations covered by nuclear security alliance</w:t>
      </w:r>
      <w:r>
        <w:rPr>
          <w:u w:val="single"/>
        </w:rPr>
        <w:t xml:space="preserve"> </w:t>
      </w:r>
      <w:r w:rsidRPr="00342089">
        <w:rPr>
          <w:u w:val="single"/>
        </w:rPr>
        <w:t xml:space="preserve">guarantees, </w:t>
      </w:r>
      <w:r w:rsidRPr="007C22FD">
        <w:rPr>
          <w:highlight w:val="magenta"/>
          <w:u w:val="single"/>
        </w:rPr>
        <w:t xml:space="preserve">the continued viability and coherence of </w:t>
      </w:r>
      <w:r w:rsidRPr="00342089">
        <w:rPr>
          <w:u w:val="single"/>
        </w:rPr>
        <w:t xml:space="preserve">these security </w:t>
      </w:r>
      <w:r w:rsidRPr="007C22FD">
        <w:rPr>
          <w:highlight w:val="magenta"/>
          <w:u w:val="single"/>
        </w:rPr>
        <w:t xml:space="preserve">alliance systems is likely to be tested </w:t>
      </w:r>
      <w:r w:rsidRPr="00342089">
        <w:rPr>
          <w:u w:val="single"/>
        </w:rPr>
        <w:t xml:space="preserve">in the extreme, thereby </w:t>
      </w:r>
      <w:r w:rsidRPr="007C22FD">
        <w:rPr>
          <w:highlight w:val="magenta"/>
          <w:u w:val="single"/>
        </w:rPr>
        <w:t>increasing the prospects for war</w:t>
      </w:r>
      <w:r>
        <w:t>.53</w:t>
      </w:r>
    </w:p>
    <w:p w14:paraId="5EF7BBE3" w14:textId="77777777" w:rsidR="00DF2521" w:rsidRDefault="00DF2521" w:rsidP="00431501"/>
    <w:p w14:paraId="72684D33" w14:textId="23D21254" w:rsidR="009243AE" w:rsidRDefault="009243AE" w:rsidP="009243AE">
      <w:pPr>
        <w:pStyle w:val="Heading3"/>
      </w:pPr>
      <w:r>
        <w:lastRenderedPageBreak/>
        <w:t>Increases Regional Instability [Can Escalate]</w:t>
      </w:r>
    </w:p>
    <w:p w14:paraId="4D15D890" w14:textId="77777777" w:rsidR="009243AE" w:rsidRDefault="009243AE" w:rsidP="009243AE">
      <w:pPr>
        <w:pStyle w:val="Heading4"/>
      </w:pPr>
      <w:r>
        <w:t>Nuclear proliferation causes regional instability- emboldens nuclear powers and increases the risk of conventional attacks that escalate</w:t>
      </w:r>
    </w:p>
    <w:p w14:paraId="5A21E10E" w14:textId="77777777" w:rsidR="009243AE" w:rsidRDefault="009243AE" w:rsidP="009243AE">
      <w:pPr>
        <w:widowControl w:val="0"/>
        <w:autoSpaceDE w:val="0"/>
        <w:autoSpaceDN w:val="0"/>
        <w:adjustRightInd w:val="0"/>
        <w:rPr>
          <w:rFonts w:ascii="Times New Roman" w:hAnsi="Times New Roman" w:cs="Times New Roman"/>
          <w:szCs w:val="22"/>
        </w:rPr>
      </w:pPr>
      <w:proofErr w:type="spellStart"/>
      <w:r>
        <w:rPr>
          <w:rFonts w:cs="Cambria Math"/>
          <w:sz w:val="26"/>
          <w:szCs w:val="26"/>
        </w:rPr>
        <w:t>Kroenig</w:t>
      </w:r>
      <w:proofErr w:type="spellEnd"/>
      <w:r>
        <w:rPr>
          <w:rFonts w:cs="Cambria Math"/>
          <w:szCs w:val="22"/>
        </w:rPr>
        <w:t xml:space="preserve">, Associate Professor and International Relations Field Chair at Georgetown, </w:t>
      </w:r>
      <w:r>
        <w:rPr>
          <w:rFonts w:cs="Cambria Math"/>
          <w:sz w:val="26"/>
          <w:szCs w:val="26"/>
        </w:rPr>
        <w:t>2015</w:t>
      </w:r>
    </w:p>
    <w:p w14:paraId="60C3C0A2" w14:textId="77777777" w:rsidR="009243AE" w:rsidRDefault="009243AE" w:rsidP="009243AE">
      <w:pPr>
        <w:widowControl w:val="0"/>
        <w:autoSpaceDE w:val="0"/>
        <w:autoSpaceDN w:val="0"/>
        <w:adjustRightInd w:val="0"/>
        <w:rPr>
          <w:rFonts w:ascii="Times New Roman" w:hAnsi="Times New Roman" w:cs="Times New Roman"/>
          <w:szCs w:val="22"/>
        </w:rPr>
      </w:pPr>
      <w:r>
        <w:rPr>
          <w:rFonts w:cs="Cambria Math"/>
          <w:szCs w:val="22"/>
        </w:rPr>
        <w:t xml:space="preserve">(Matthew </w:t>
      </w:r>
      <w:proofErr w:type="spellStart"/>
      <w:r>
        <w:rPr>
          <w:rFonts w:cs="Cambria Math"/>
          <w:szCs w:val="22"/>
        </w:rPr>
        <w:t>Kroenig</w:t>
      </w:r>
      <w:proofErr w:type="spellEnd"/>
      <w:r>
        <w:rPr>
          <w:rFonts w:cs="Cambria Math"/>
          <w:szCs w:val="22"/>
        </w:rPr>
        <w:t>, Nonresident Senior Fellow, Brent Scowcroft Center on International Security, "The History of Proliferation Optimism: Does It Have a Future?", The Journal of Strategic Studies, 2015 Vol. 38, Nos. 1–2, https://www.researchgate.net/publication/273960071_The_History_of_Proliferation_Optimism_Does_It_Have_a_Future, Accessed 6/28/16, JL @ RKS)</w:t>
      </w:r>
    </w:p>
    <w:p w14:paraId="50C1EBEE" w14:textId="77777777" w:rsidR="009243AE" w:rsidRDefault="009243AE" w:rsidP="009243AE">
      <w:r w:rsidRPr="007C22FD">
        <w:rPr>
          <w:rStyle w:val="StyleUnderline"/>
          <w:highlight w:val="magenta"/>
        </w:rPr>
        <w:t xml:space="preserve">The spread of nuclear weapons </w:t>
      </w:r>
      <w:r w:rsidRPr="00847B45">
        <w:rPr>
          <w:rStyle w:val="StyleUnderline"/>
        </w:rPr>
        <w:t xml:space="preserve">also </w:t>
      </w:r>
      <w:r w:rsidRPr="007C22FD">
        <w:rPr>
          <w:rStyle w:val="StyleUnderline"/>
          <w:highlight w:val="magenta"/>
        </w:rPr>
        <w:t>emboldens nuclear powers, contributing to regional instability</w:t>
      </w:r>
      <w:r w:rsidRPr="0070020C">
        <w:rPr>
          <w:rStyle w:val="StyleUnderline"/>
        </w:rPr>
        <w:t>. States that lack nuclear weapons need</w:t>
      </w:r>
      <w:r>
        <w:rPr>
          <w:rStyle w:val="StyleUnderline"/>
        </w:rPr>
        <w:t xml:space="preserve"> </w:t>
      </w:r>
      <w:r w:rsidRPr="0070020C">
        <w:rPr>
          <w:rStyle w:val="StyleUnderline"/>
        </w:rPr>
        <w:t>to fear direct military attack from other states, but states with nuclear weapons can be confident that they can deter an intentional military</w:t>
      </w:r>
      <w:r>
        <w:rPr>
          <w:rStyle w:val="StyleUnderline"/>
        </w:rPr>
        <w:t xml:space="preserve"> </w:t>
      </w:r>
      <w:r w:rsidRPr="0070020C">
        <w:rPr>
          <w:rStyle w:val="StyleUnderline"/>
        </w:rPr>
        <w:t>attack, giving them an incentive to be more aggressive in the conduct of</w:t>
      </w:r>
      <w:r>
        <w:rPr>
          <w:rStyle w:val="StyleUnderline"/>
        </w:rPr>
        <w:t xml:space="preserve"> </w:t>
      </w:r>
      <w:r w:rsidRPr="0070020C">
        <w:rPr>
          <w:rStyle w:val="StyleUnderline"/>
        </w:rPr>
        <w:t>their foreign policy.</w:t>
      </w:r>
      <w:r>
        <w:t xml:space="preserve"> In this way, </w:t>
      </w:r>
      <w:r w:rsidRPr="007C22FD">
        <w:rPr>
          <w:rStyle w:val="StyleUnderline"/>
          <w:highlight w:val="magenta"/>
        </w:rPr>
        <w:t>nuclear weapons provide a shield under which states can feel free to engage in lower-level aggression</w:t>
      </w:r>
      <w:r>
        <w:t xml:space="preserve">. Indeed, international relations theories about the ‘stability-instability paradox’ maintain that stability at the nuclear level contributes to conventional instability.60 Historically, </w:t>
      </w:r>
      <w:r w:rsidRPr="0070020C">
        <w:rPr>
          <w:rStyle w:val="StyleUnderline"/>
        </w:rPr>
        <w:t xml:space="preserve">we have seen that </w:t>
      </w:r>
      <w:r w:rsidRPr="007C22FD">
        <w:rPr>
          <w:rStyle w:val="StyleUnderline"/>
          <w:highlight w:val="magenta"/>
        </w:rPr>
        <w:t>the spread of nuclear weapons has emboldened their possessors and contributed to regional instability</w:t>
      </w:r>
      <w:r>
        <w:t xml:space="preserve">. Recent scholarly analyses have demonstrated that, after controlling for other relevant factors, </w:t>
      </w:r>
      <w:r w:rsidRPr="007C22FD">
        <w:rPr>
          <w:rStyle w:val="StyleUnderline"/>
          <w:highlight w:val="magenta"/>
        </w:rPr>
        <w:t xml:space="preserve">nuclear-weapon states are more likely to engage in conflict than nonnuclear-weapon states and that this aggressiveness is more pronounced in new nuclear states </w:t>
      </w:r>
      <w:r w:rsidRPr="0070020C">
        <w:rPr>
          <w:rStyle w:val="StyleUnderline"/>
        </w:rPr>
        <w:t>that have less experience</w:t>
      </w:r>
      <w:r>
        <w:rPr>
          <w:rStyle w:val="StyleUnderline"/>
        </w:rPr>
        <w:t xml:space="preserve"> </w:t>
      </w:r>
      <w:r w:rsidRPr="0070020C">
        <w:rPr>
          <w:rStyle w:val="StyleUnderline"/>
        </w:rPr>
        <w:t>with nuclear diplomacy</w:t>
      </w:r>
      <w:r>
        <w:t xml:space="preserve">.61 Similarly, research on internal </w:t>
      </w:r>
      <w:proofErr w:type="spellStart"/>
      <w:r>
        <w:t>decisionmaking</w:t>
      </w:r>
      <w:proofErr w:type="spellEnd"/>
      <w:r>
        <w:t xml:space="preserve"> in Pakistan reveals that Pakistani foreign policymakers may have been emboldened by the acquisition of nuclear weapons, which encouraged them to initiate militarized disputes against India.62 Currently, Iran restrains its foreign policy because it fears major military retaliation from the United States or Israel, but with nuclear weapons it could feel free to push harder. A nuclear-armed Iran would likely step up support to terrorist and proxy groups and engage in more aggressive coercive diplomacy. With a nuclear-armed Iran increasingly throwing its weight around in the region, we could witness an even more crisis prone Middle East. </w:t>
      </w:r>
      <w:r w:rsidRPr="005F0BD7">
        <w:rPr>
          <w:rStyle w:val="StyleUnderline"/>
        </w:rPr>
        <w:t xml:space="preserve">And </w:t>
      </w:r>
      <w:r w:rsidRPr="007C22FD">
        <w:rPr>
          <w:rStyle w:val="StyleUnderline"/>
          <w:highlight w:val="magenta"/>
        </w:rPr>
        <w:t>in a poly-nuclear Middle East</w:t>
      </w:r>
      <w:r w:rsidRPr="005F0BD7">
        <w:rPr>
          <w:rStyle w:val="StyleUnderline"/>
        </w:rPr>
        <w:t xml:space="preserve"> with</w:t>
      </w:r>
      <w:r>
        <w:rPr>
          <w:rStyle w:val="StyleUnderline"/>
        </w:rPr>
        <w:t xml:space="preserve"> </w:t>
      </w:r>
      <w:r w:rsidRPr="005F0BD7">
        <w:rPr>
          <w:rStyle w:val="StyleUnderline"/>
        </w:rPr>
        <w:t xml:space="preserve">Israel, Iran, </w:t>
      </w:r>
      <w:r w:rsidRPr="007C22FD">
        <w:rPr>
          <w:rStyle w:val="StyleUnderline"/>
          <w:highlight w:val="magenta"/>
        </w:rPr>
        <w:t>and</w:t>
      </w:r>
      <w:r w:rsidRPr="005F0BD7">
        <w:rPr>
          <w:rStyle w:val="StyleUnderline"/>
        </w:rPr>
        <w:t xml:space="preserve">, in the future, </w:t>
      </w:r>
      <w:r w:rsidRPr="007C22FD">
        <w:rPr>
          <w:rStyle w:val="StyleUnderline"/>
          <w:highlight w:val="magenta"/>
        </w:rPr>
        <w:t>possibly other states, armed with nuclear weapons, any one of those crises could result in a catastrophic nuclear exchange</w:t>
      </w:r>
      <w:r>
        <w:t>.</w:t>
      </w:r>
    </w:p>
    <w:p w14:paraId="5A7EC10D" w14:textId="77777777" w:rsidR="003978C4" w:rsidRPr="00FC20F8" w:rsidRDefault="003978C4" w:rsidP="009243AE"/>
    <w:p w14:paraId="29E9B6FD" w14:textId="629BAC92" w:rsidR="00AD0787" w:rsidRDefault="005D0B5A" w:rsidP="00856FA1">
      <w:pPr>
        <w:pStyle w:val="Heading2"/>
      </w:pPr>
      <w:r>
        <w:lastRenderedPageBreak/>
        <w:t xml:space="preserve">Proliferation </w:t>
      </w:r>
      <w:r w:rsidR="00AD0787">
        <w:t>Snowballs</w:t>
      </w:r>
      <w:r w:rsidR="0013617D">
        <w:t xml:space="preserve"> [A2 </w:t>
      </w:r>
      <w:r w:rsidR="00090DBD">
        <w:t xml:space="preserve">It’s </w:t>
      </w:r>
      <w:r w:rsidR="0013617D">
        <w:t>Slow]</w:t>
      </w:r>
    </w:p>
    <w:p w14:paraId="061DC043" w14:textId="1C2099B7" w:rsidR="00AD0787" w:rsidRDefault="00AD0787" w:rsidP="00AD0787">
      <w:pPr>
        <w:pStyle w:val="Heading3"/>
      </w:pPr>
      <w:r>
        <w:lastRenderedPageBreak/>
        <w:t>Laundry List</w:t>
      </w:r>
    </w:p>
    <w:p w14:paraId="29B5CE82" w14:textId="77777777" w:rsidR="00AD0787" w:rsidRDefault="00AD0787" w:rsidP="00AD0787">
      <w:pPr>
        <w:pStyle w:val="Heading4"/>
      </w:pPr>
      <w:r>
        <w:t>Nuclear proliferation snowballs- acquiring nuclear weapons causes other countries to acquire nuclear weapons</w:t>
      </w:r>
    </w:p>
    <w:p w14:paraId="3EC02093" w14:textId="77777777" w:rsidR="00AD0787" w:rsidRDefault="00AD0787" w:rsidP="00AD0787">
      <w:pPr>
        <w:widowControl w:val="0"/>
        <w:autoSpaceDE w:val="0"/>
        <w:autoSpaceDN w:val="0"/>
        <w:adjustRightInd w:val="0"/>
        <w:rPr>
          <w:rFonts w:ascii="Times New Roman" w:hAnsi="Times New Roman" w:cs="Times New Roman"/>
          <w:szCs w:val="22"/>
        </w:rPr>
      </w:pPr>
      <w:proofErr w:type="spellStart"/>
      <w:r>
        <w:rPr>
          <w:rFonts w:cs="Cambria Math"/>
          <w:sz w:val="26"/>
          <w:szCs w:val="26"/>
        </w:rPr>
        <w:t>Kroenig</w:t>
      </w:r>
      <w:proofErr w:type="spellEnd"/>
      <w:r>
        <w:rPr>
          <w:rFonts w:cs="Cambria Math"/>
          <w:szCs w:val="22"/>
        </w:rPr>
        <w:t xml:space="preserve">, Associate Professor and International Relations Field Chair at Georgetown, </w:t>
      </w:r>
      <w:r>
        <w:rPr>
          <w:rFonts w:cs="Cambria Math"/>
          <w:sz w:val="26"/>
          <w:szCs w:val="26"/>
        </w:rPr>
        <w:t>2015</w:t>
      </w:r>
    </w:p>
    <w:p w14:paraId="6BAE8EF3" w14:textId="77777777" w:rsidR="00AD0787" w:rsidRDefault="00AD0787" w:rsidP="00AD0787">
      <w:pPr>
        <w:widowControl w:val="0"/>
        <w:autoSpaceDE w:val="0"/>
        <w:autoSpaceDN w:val="0"/>
        <w:adjustRightInd w:val="0"/>
        <w:rPr>
          <w:rFonts w:ascii="Times New Roman" w:hAnsi="Times New Roman" w:cs="Times New Roman"/>
          <w:szCs w:val="22"/>
        </w:rPr>
      </w:pPr>
      <w:r>
        <w:rPr>
          <w:rFonts w:cs="Cambria Math"/>
          <w:szCs w:val="22"/>
        </w:rPr>
        <w:t xml:space="preserve">(Matthew </w:t>
      </w:r>
      <w:proofErr w:type="spellStart"/>
      <w:r>
        <w:rPr>
          <w:rFonts w:cs="Cambria Math"/>
          <w:szCs w:val="22"/>
        </w:rPr>
        <w:t>Kroenig</w:t>
      </w:r>
      <w:proofErr w:type="spellEnd"/>
      <w:r>
        <w:rPr>
          <w:rFonts w:cs="Cambria Math"/>
          <w:szCs w:val="22"/>
        </w:rPr>
        <w:t>, Nonresident Senior Fellow, Brent Scowcroft Center on International Security, "The History of Proliferation Optimism: Does It Have a Future?", The Journal of Strategic Studies, 2015 Vol. 38, Nos. 1–2, https://www.researchgate.net/publication/273960071_The_History_of_Proliferation_Optimism_Does_It_Have_a_Future, Accessed 6/28/16, JL @ RKS)</w:t>
      </w:r>
    </w:p>
    <w:p w14:paraId="22AF0188" w14:textId="77777777" w:rsidR="00AD0787" w:rsidRPr="00D32D03" w:rsidRDefault="00AD0787" w:rsidP="00AD0787">
      <w:r w:rsidRPr="007C22FD">
        <w:rPr>
          <w:rStyle w:val="StyleUnderline"/>
          <w:highlight w:val="magenta"/>
        </w:rPr>
        <w:t>Nuclear proliferation poses an additional threat to international peace and security because it causes further proliferation</w:t>
      </w:r>
      <w:r>
        <w:t>. As former Secretary of State George Schultz once said, ‘</w:t>
      </w:r>
      <w:r w:rsidRPr="007C22FD">
        <w:rPr>
          <w:rStyle w:val="StyleUnderline"/>
          <w:highlight w:val="magenta"/>
        </w:rPr>
        <w:t>proliferation begets proliferation’</w:t>
      </w:r>
      <w:r w:rsidRPr="007C22FD">
        <w:rPr>
          <w:highlight w:val="magenta"/>
        </w:rPr>
        <w:t xml:space="preserve"> </w:t>
      </w:r>
      <w:r>
        <w:t xml:space="preserve">65 </w:t>
      </w:r>
      <w:r w:rsidRPr="00AD0787">
        <w:rPr>
          <w:rStyle w:val="StyleUnderline"/>
        </w:rPr>
        <w:t xml:space="preserve">When one country acquires nuclear weapons, </w:t>
      </w:r>
      <w:r w:rsidRPr="007C22FD">
        <w:rPr>
          <w:rStyle w:val="StyleUnderline"/>
          <w:highlight w:val="magenta"/>
        </w:rPr>
        <w:t xml:space="preserve">its regional adversaries, feeling threatened </w:t>
      </w:r>
      <w:r w:rsidRPr="00AD0787">
        <w:rPr>
          <w:rStyle w:val="StyleUnderline"/>
        </w:rPr>
        <w:t xml:space="preserve">by its neighbor’s new nuclear capabilities, </w:t>
      </w:r>
      <w:r w:rsidRPr="007C22FD">
        <w:rPr>
          <w:rStyle w:val="StyleUnderline"/>
          <w:highlight w:val="magenta"/>
        </w:rPr>
        <w:t>are more likely to attempt to acquire nuclear weapons</w:t>
      </w:r>
      <w:r w:rsidRPr="00AD0787">
        <w:rPr>
          <w:rStyle w:val="StyleUnderline"/>
        </w:rPr>
        <w:t xml:space="preserve"> in response</w:t>
      </w:r>
      <w:r>
        <w:t xml:space="preserve">. Indeed, the history of nuclear proliferation can be read as one long chain reaction of proliferation. Of course, reactive proliferation does not always occur. In the early 1960s, for example, US officials worried that a nuclear-armed China would cause Taiwan, Japan, India, Pakistan, and other states to acquire nuclear weapons.66 In hindsight, we now know that they were correct in some cases, but wrong in others. Using statistical analysis, Philipp </w:t>
      </w:r>
      <w:proofErr w:type="spellStart"/>
      <w:r>
        <w:t>Bleek</w:t>
      </w:r>
      <w:proofErr w:type="spellEnd"/>
      <w:r>
        <w:t xml:space="preserve"> has shown that reactive proliferation is not automatic, but that rather, </w:t>
      </w:r>
      <w:r w:rsidRPr="00AD0787">
        <w:rPr>
          <w:rStyle w:val="StyleUnderline"/>
        </w:rPr>
        <w:t>states are more likely to proliferate in response to neighbors</w:t>
      </w:r>
      <w:r>
        <w:rPr>
          <w:rStyle w:val="StyleUnderline"/>
        </w:rPr>
        <w:t xml:space="preserve"> </w:t>
      </w:r>
      <w:r w:rsidRPr="00AD0787">
        <w:rPr>
          <w:rStyle w:val="StyleUnderline"/>
        </w:rPr>
        <w:t xml:space="preserve">when three conditions are met </w:t>
      </w:r>
      <w:r>
        <w:t xml:space="preserve">(1) </w:t>
      </w:r>
      <w:r w:rsidRPr="007C22FD">
        <w:rPr>
          <w:rStyle w:val="StyleUnderline"/>
          <w:highlight w:val="magenta"/>
        </w:rPr>
        <w:t>there is an intense security rivalry between the two countries</w:t>
      </w:r>
      <w:r>
        <w:t xml:space="preserve">, (2) </w:t>
      </w:r>
      <w:r w:rsidRPr="007C22FD">
        <w:rPr>
          <w:rStyle w:val="StyleUnderline"/>
          <w:highlight w:val="magenta"/>
        </w:rPr>
        <w:t xml:space="preserve">the potential </w:t>
      </w:r>
      <w:proofErr w:type="spellStart"/>
      <w:r w:rsidRPr="007C22FD">
        <w:rPr>
          <w:rStyle w:val="StyleUnderline"/>
          <w:highlight w:val="magenta"/>
        </w:rPr>
        <w:t>proliferant</w:t>
      </w:r>
      <w:proofErr w:type="spellEnd"/>
      <w:r w:rsidRPr="007C22FD">
        <w:rPr>
          <w:rStyle w:val="StyleUnderline"/>
          <w:highlight w:val="magenta"/>
        </w:rPr>
        <w:t xml:space="preserve"> state does not have a security guarantee </w:t>
      </w:r>
      <w:r>
        <w:t xml:space="preserve">from a nuclear-armed patron (3) </w:t>
      </w:r>
      <w:r w:rsidRPr="007C22FD">
        <w:rPr>
          <w:rStyle w:val="StyleUnderline"/>
          <w:highlight w:val="magenta"/>
        </w:rPr>
        <w:t xml:space="preserve">and the potential </w:t>
      </w:r>
      <w:proofErr w:type="spellStart"/>
      <w:r w:rsidRPr="007C22FD">
        <w:rPr>
          <w:rStyle w:val="StyleUnderline"/>
          <w:highlight w:val="magenta"/>
        </w:rPr>
        <w:t>proliferant</w:t>
      </w:r>
      <w:proofErr w:type="spellEnd"/>
      <w:r w:rsidRPr="007C22FD">
        <w:rPr>
          <w:rStyle w:val="StyleUnderline"/>
          <w:highlight w:val="magenta"/>
        </w:rPr>
        <w:t xml:space="preserve"> state has the industrial and technical capacity to launch an indigenous nuclear program</w:t>
      </w:r>
      <w:r>
        <w:t xml:space="preserve">.67 In other words, reactive proliferation is real, but conditional. To be sure, as Barry Posen has argued, Egypt, Saudi Arabia, and Turkey all have primitive nuclear infrastructures and it would be difficult for any of them to build nuclear weapons overnight.68 In addition, Turkey is a member of NATO and Saudi Arabia enjoys a close security partnership with the United States and these states might prefer to lounge in the shade of America’s nuclear umbrella rather than build independent arsenals. On the other hand, one or more of these states, much like the United Kingdom and France in the early days of the Cold War, might decide that America’s nuclear protection is insufficient. </w:t>
      </w:r>
      <w:r w:rsidRPr="00AD0787">
        <w:rPr>
          <w:rStyle w:val="StyleUnderline"/>
        </w:rPr>
        <w:t>With a decade’s worth of dedicated nuclear</w:t>
      </w:r>
      <w:r>
        <w:rPr>
          <w:rStyle w:val="StyleUnderline"/>
        </w:rPr>
        <w:t xml:space="preserve"> </w:t>
      </w:r>
      <w:r w:rsidRPr="00AD0787">
        <w:rPr>
          <w:rStyle w:val="StyleUnderline"/>
        </w:rPr>
        <w:t>development, any of these states could conceivably become nuclear</w:t>
      </w:r>
      <w:r>
        <w:rPr>
          <w:rStyle w:val="StyleUnderline"/>
        </w:rPr>
        <w:t xml:space="preserve"> </w:t>
      </w:r>
      <w:r w:rsidRPr="00AD0787">
        <w:rPr>
          <w:rStyle w:val="StyleUnderline"/>
        </w:rPr>
        <w:t xml:space="preserve">powers. </w:t>
      </w:r>
      <w:r w:rsidRPr="007C22FD">
        <w:rPr>
          <w:rStyle w:val="StyleUnderline"/>
          <w:highlight w:val="magenta"/>
        </w:rPr>
        <w:t>Just because reactive proliferation takes time, does not mean that it is not a problem</w:t>
      </w:r>
      <w:r>
        <w:t xml:space="preserve">. If Iran enters the nuclear club, therefore, it is likely that some, but not all, of the countries that we currently worry about will eventually become nuclear powers. </w:t>
      </w:r>
      <w:r w:rsidRPr="00AD0787">
        <w:rPr>
          <w:rStyle w:val="StyleUnderline"/>
        </w:rPr>
        <w:t>We should worry about the spread of nuclear weapons in every case,</w:t>
      </w:r>
      <w:r>
        <w:rPr>
          <w:rStyle w:val="StyleUnderline"/>
        </w:rPr>
        <w:t xml:space="preserve"> </w:t>
      </w:r>
      <w:r w:rsidRPr="00AD0787">
        <w:rPr>
          <w:rStyle w:val="StyleUnderline"/>
        </w:rPr>
        <w:t>therefore, because the problem will likely extend beyond that specific</w:t>
      </w:r>
      <w:r>
        <w:rPr>
          <w:rStyle w:val="StyleUnderline"/>
        </w:rPr>
        <w:t xml:space="preserve"> </w:t>
      </w:r>
      <w:r w:rsidRPr="00AD0787">
        <w:rPr>
          <w:rStyle w:val="StyleUnderline"/>
        </w:rPr>
        <w:t>case</w:t>
      </w:r>
      <w:r>
        <w:t xml:space="preserve">. As </w:t>
      </w:r>
      <w:proofErr w:type="spellStart"/>
      <w:r>
        <w:t>Wohlstetter</w:t>
      </w:r>
      <w:proofErr w:type="spellEnd"/>
      <w:r>
        <w:t xml:space="preserve"> cautioned decades ago, proliferation is an N+1 problem.69 </w:t>
      </w:r>
      <w:proofErr w:type="gramStart"/>
      <w:r>
        <w:t>In</w:t>
      </w:r>
      <w:proofErr w:type="gramEnd"/>
      <w:r>
        <w:t xml:space="preserve"> sum, </w:t>
      </w:r>
      <w:r w:rsidRPr="007C22FD">
        <w:rPr>
          <w:rStyle w:val="StyleUnderline"/>
          <w:highlight w:val="magenta"/>
        </w:rPr>
        <w:t>nuclear proliferation gives us many reasons to fear the spread of nuclear weapons to additional states</w:t>
      </w:r>
      <w:r>
        <w:t xml:space="preserve">. While it is important not to exaggerate the above threats, </w:t>
      </w:r>
      <w:r w:rsidRPr="00AD0787">
        <w:rPr>
          <w:rStyle w:val="StyleUnderline"/>
        </w:rPr>
        <w:t>it would be an even greater sin to underestimate</w:t>
      </w:r>
      <w:r>
        <w:rPr>
          <w:rStyle w:val="StyleUnderline"/>
        </w:rPr>
        <w:t xml:space="preserve"> </w:t>
      </w:r>
      <w:r w:rsidRPr="00AD0787">
        <w:rPr>
          <w:rStyle w:val="StyleUnderline"/>
        </w:rPr>
        <w:t>them</w:t>
      </w:r>
      <w:r>
        <w:t xml:space="preserve"> and, as a result, not take the steps necessary to combat the spread of the world’s most dangerous weapons.</w:t>
      </w:r>
    </w:p>
    <w:p w14:paraId="5442A77F" w14:textId="77777777" w:rsidR="00AD0787" w:rsidRDefault="00AD0787" w:rsidP="00AD0787"/>
    <w:p w14:paraId="7D21D0CF" w14:textId="3FECA6B6" w:rsidR="003978C4" w:rsidRDefault="003978C4" w:rsidP="003978C4">
      <w:pPr>
        <w:pStyle w:val="Heading2"/>
      </w:pPr>
      <w:r>
        <w:lastRenderedPageBreak/>
        <w:t xml:space="preserve">South Korea/Japan </w:t>
      </w:r>
      <w:proofErr w:type="spellStart"/>
      <w:r>
        <w:t>Prolif</w:t>
      </w:r>
      <w:proofErr w:type="spellEnd"/>
      <w:r>
        <w:t xml:space="preserve"> = Bad</w:t>
      </w:r>
    </w:p>
    <w:p w14:paraId="03DD6CB2" w14:textId="35EB41AB" w:rsidR="003978C4" w:rsidRDefault="003978C4" w:rsidP="003978C4">
      <w:pPr>
        <w:pStyle w:val="Heading3"/>
      </w:pPr>
      <w:r>
        <w:lastRenderedPageBreak/>
        <w:t xml:space="preserve">South Korea/Japan </w:t>
      </w:r>
      <w:proofErr w:type="spellStart"/>
      <w:r>
        <w:t>Prolif</w:t>
      </w:r>
      <w:proofErr w:type="spellEnd"/>
      <w:r>
        <w:t xml:space="preserve"> Causes Arms Race [Module]</w:t>
      </w:r>
    </w:p>
    <w:p w14:paraId="609FA428" w14:textId="77777777" w:rsidR="003978C4" w:rsidRDefault="003978C4" w:rsidP="003978C4">
      <w:pPr>
        <w:pStyle w:val="Heading4"/>
      </w:pPr>
      <w:r>
        <w:t>Allowing Japan or South Korea to go nuclear will lead to both countries creating independent and large nuclear arsenals</w:t>
      </w:r>
    </w:p>
    <w:p w14:paraId="676974E9" w14:textId="77777777" w:rsidR="003978C4" w:rsidRDefault="003978C4" w:rsidP="003978C4">
      <w:proofErr w:type="spellStart"/>
      <w:r w:rsidRPr="00C10667">
        <w:rPr>
          <w:rStyle w:val="Style13ptBold"/>
        </w:rPr>
        <w:t>Sokolski</w:t>
      </w:r>
      <w:proofErr w:type="spellEnd"/>
      <w:r>
        <w:t xml:space="preserve">, the Executive Director of the Nonproliferation Policy Education Center, </w:t>
      </w:r>
      <w:r w:rsidRPr="00C10667">
        <w:rPr>
          <w:rStyle w:val="Style13ptBold"/>
        </w:rPr>
        <w:t>2016</w:t>
      </w:r>
    </w:p>
    <w:p w14:paraId="53B6FB71" w14:textId="77777777" w:rsidR="003978C4" w:rsidRDefault="003978C4" w:rsidP="003978C4">
      <w:r>
        <w:t xml:space="preserve">(Henry D. </w:t>
      </w:r>
      <w:proofErr w:type="spellStart"/>
      <w:r>
        <w:t>Sokolski</w:t>
      </w:r>
      <w:proofErr w:type="spellEnd"/>
      <w:r>
        <w:t>, served as Deputy for Nonproliferation Policy in the Department of Defense, "UNDERESTIMATED: OUR NOT SO PEACEFUL NUCLEAR FUTURE", Strategic Studies Institute and U.S. Army War College Press, January 2016, http://www.strategicstudiesinstitute.army.mil/pubs/display.cfm</w:t>
      </w:r>
      <w:proofErr w:type="gramStart"/>
      <w:r>
        <w:t>?pubID</w:t>
      </w:r>
      <w:proofErr w:type="gramEnd"/>
      <w:r>
        <w:t>=1310, Accessed 6/23/16, JL @ RKS)</w:t>
      </w:r>
    </w:p>
    <w:p w14:paraId="2DD8EE00" w14:textId="77777777" w:rsidR="003978C4" w:rsidRDefault="003978C4" w:rsidP="003978C4">
      <w:r>
        <w:t xml:space="preserve">Yet, </w:t>
      </w:r>
      <w:r w:rsidRPr="004D02A3">
        <w:rPr>
          <w:u w:val="single"/>
        </w:rPr>
        <w:t>another optimistic view argues that it may</w:t>
      </w:r>
      <w:r>
        <w:rPr>
          <w:u w:val="single"/>
        </w:rPr>
        <w:t xml:space="preserve"> </w:t>
      </w:r>
      <w:r w:rsidRPr="004D02A3">
        <w:rPr>
          <w:u w:val="single"/>
        </w:rPr>
        <w:t>actually be in Washington’s interest to let Japan and</w:t>
      </w:r>
      <w:r>
        <w:rPr>
          <w:u w:val="single"/>
        </w:rPr>
        <w:t xml:space="preserve"> </w:t>
      </w:r>
      <w:r w:rsidRPr="004D02A3">
        <w:rPr>
          <w:u w:val="single"/>
        </w:rPr>
        <w:t>South Korea go nuclear</w:t>
      </w:r>
      <w:r>
        <w:t xml:space="preserve">. Letting them arm might actually tighten America’ relations with these key allies while reducing what the United States would otherwise have to spend for their protection. </w:t>
      </w:r>
      <w:r w:rsidRPr="004D02A3">
        <w:rPr>
          <w:u w:val="single"/>
        </w:rPr>
        <w:t>Implicit to this</w:t>
      </w:r>
      <w:r>
        <w:rPr>
          <w:u w:val="single"/>
        </w:rPr>
        <w:t xml:space="preserve"> </w:t>
      </w:r>
      <w:r w:rsidRPr="004D02A3">
        <w:rPr>
          <w:u w:val="single"/>
        </w:rPr>
        <w:t>argument is the hope that neither Seoul nor Tokyo</w:t>
      </w:r>
      <w:r>
        <w:rPr>
          <w:u w:val="single"/>
        </w:rPr>
        <w:t xml:space="preserve"> </w:t>
      </w:r>
      <w:r w:rsidRPr="004D02A3">
        <w:rPr>
          <w:u w:val="single"/>
        </w:rPr>
        <w:t>would feel compelled to acquire many weapons</w:t>
      </w:r>
      <w:r>
        <w:t>— i.e., that like the UK, they would eagerly integrate their modest nuclear forces with that of America’s larger force and share their target lists with Washington, and Washington would do likewise with them (as Washington already has with London)</w:t>
      </w:r>
      <w:proofErr w:type="gramStart"/>
      <w:r>
        <w:t>.129</w:t>
      </w:r>
      <w:proofErr w:type="gramEnd"/>
      <w:r>
        <w:t xml:space="preserve"> Again, this is plausible. But </w:t>
      </w:r>
      <w:r w:rsidRPr="004D02A3">
        <w:rPr>
          <w:u w:val="single"/>
        </w:rPr>
        <w:t>it is worth noting that</w:t>
      </w:r>
      <w:r>
        <w:rPr>
          <w:u w:val="single"/>
        </w:rPr>
        <w:t xml:space="preserve"> </w:t>
      </w:r>
      <w:r w:rsidRPr="004D02A3">
        <w:rPr>
          <w:u w:val="single"/>
        </w:rPr>
        <w:t>Japan and South Korea are not the UK</w:t>
      </w:r>
      <w:r>
        <w:t xml:space="preserve">. </w:t>
      </w:r>
      <w:r w:rsidRPr="004D02A3">
        <w:rPr>
          <w:u w:val="single"/>
        </w:rPr>
        <w:t>Early on, the</w:t>
      </w:r>
      <w:r>
        <w:rPr>
          <w:u w:val="single"/>
        </w:rPr>
        <w:t xml:space="preserve"> </w:t>
      </w:r>
      <w:r w:rsidRPr="004D02A3">
        <w:rPr>
          <w:u w:val="single"/>
        </w:rPr>
        <w:t>UK understood its nuclear weapons efforts ultimately</w:t>
      </w:r>
      <w:r>
        <w:rPr>
          <w:u w:val="single"/>
        </w:rPr>
        <w:t xml:space="preserve"> </w:t>
      </w:r>
      <w:r w:rsidRPr="004D02A3">
        <w:rPr>
          <w:u w:val="single"/>
        </w:rPr>
        <w:t>would be subordinate to</w:t>
      </w:r>
      <w:r>
        <w:t xml:space="preserve"> and in the service of maintaining its “special relationship” with </w:t>
      </w:r>
      <w:r w:rsidRPr="004D02A3">
        <w:rPr>
          <w:u w:val="single"/>
        </w:rPr>
        <w:t>Washington</w:t>
      </w:r>
      <w:r>
        <w:t xml:space="preserve"> (and scaled down its nuclear efforts accordingly). </w:t>
      </w:r>
      <w:r w:rsidRPr="007C22FD">
        <w:rPr>
          <w:highlight w:val="magenta"/>
          <w:u w:val="single"/>
        </w:rPr>
        <w:t>With the Japanese and South Koreans</w:t>
      </w:r>
      <w:r w:rsidRPr="004D02A3">
        <w:rPr>
          <w:u w:val="single"/>
        </w:rPr>
        <w:t xml:space="preserve">, though, </w:t>
      </w:r>
      <w:r w:rsidRPr="007C22FD">
        <w:rPr>
          <w:highlight w:val="magenta"/>
          <w:u w:val="single"/>
        </w:rPr>
        <w:t xml:space="preserve">their nuclear efforts would </w:t>
      </w:r>
      <w:r w:rsidRPr="004D02A3">
        <w:rPr>
          <w:u w:val="single"/>
        </w:rPr>
        <w:t xml:space="preserve">unavoidably </w:t>
      </w:r>
      <w:r w:rsidRPr="007C22FD">
        <w:rPr>
          <w:highlight w:val="magenta"/>
          <w:u w:val="single"/>
        </w:rPr>
        <w:t xml:space="preserve">be seen as a vote of no confidence in Washington’s </w:t>
      </w:r>
      <w:r w:rsidRPr="004D02A3">
        <w:rPr>
          <w:u w:val="single"/>
        </w:rPr>
        <w:t xml:space="preserve">nuclear </w:t>
      </w:r>
      <w:r w:rsidRPr="007C22FD">
        <w:rPr>
          <w:highlight w:val="magenta"/>
          <w:u w:val="single"/>
        </w:rPr>
        <w:t>security guarantees</w:t>
      </w:r>
      <w:r w:rsidRPr="004D02A3">
        <w:rPr>
          <w:u w:val="single"/>
        </w:rPr>
        <w:t xml:space="preserve">. As such, </w:t>
      </w:r>
      <w:r w:rsidRPr="007C22FD">
        <w:rPr>
          <w:highlight w:val="magenta"/>
          <w:u w:val="single"/>
        </w:rPr>
        <w:t xml:space="preserve">these efforts would have to deal with demands by nationalists eager to build a truly independent national nuclear force </w:t>
      </w:r>
      <w:r w:rsidRPr="004D02A3">
        <w:rPr>
          <w:u w:val="single"/>
        </w:rPr>
        <w:t>of much more</w:t>
      </w:r>
      <w:r>
        <w:rPr>
          <w:u w:val="single"/>
        </w:rPr>
        <w:t xml:space="preserve"> </w:t>
      </w:r>
      <w:r w:rsidRPr="004D02A3">
        <w:rPr>
          <w:u w:val="single"/>
        </w:rPr>
        <w:t>ambitious dimensions</w:t>
      </w:r>
      <w:r>
        <w:t xml:space="preserve">.130 </w:t>
      </w:r>
      <w:r w:rsidRPr="004D02A3">
        <w:rPr>
          <w:u w:val="single"/>
        </w:rPr>
        <w:t xml:space="preserve">More important </w:t>
      </w:r>
      <w:r>
        <w:t xml:space="preserve">(and more likely), </w:t>
      </w:r>
      <w:r w:rsidRPr="007C22FD">
        <w:rPr>
          <w:highlight w:val="magenta"/>
          <w:u w:val="single"/>
        </w:rPr>
        <w:t>even if Japan and South Korea wanted to keep their forces subordinate to those of the U</w:t>
      </w:r>
      <w:r w:rsidRPr="004D02A3">
        <w:rPr>
          <w:u w:val="single"/>
        </w:rPr>
        <w:t xml:space="preserve">nited </w:t>
      </w:r>
      <w:r w:rsidRPr="007C22FD">
        <w:rPr>
          <w:highlight w:val="magenta"/>
          <w:u w:val="single"/>
        </w:rPr>
        <w:t>S</w:t>
      </w:r>
      <w:r w:rsidRPr="004D02A3">
        <w:rPr>
          <w:u w:val="single"/>
        </w:rPr>
        <w:t>tates,</w:t>
      </w:r>
      <w:r>
        <w:rPr>
          <w:u w:val="single"/>
        </w:rPr>
        <w:t xml:space="preserve"> </w:t>
      </w:r>
      <w:r w:rsidRPr="007C22FD">
        <w:rPr>
          <w:highlight w:val="magenta"/>
          <w:u w:val="single"/>
        </w:rPr>
        <w:t xml:space="preserve">they might both still be driven to acquire very large forces of their own given the likely military reactions of China, North Korea, and other </w:t>
      </w:r>
      <w:r w:rsidRPr="004D02A3">
        <w:rPr>
          <w:u w:val="single"/>
        </w:rPr>
        <w:t xml:space="preserve">nuclear </w:t>
      </w:r>
      <w:r w:rsidRPr="007C22FD">
        <w:rPr>
          <w:highlight w:val="magenta"/>
          <w:u w:val="single"/>
        </w:rPr>
        <w:t>states</w:t>
      </w:r>
      <w:r>
        <w:t>.</w:t>
      </w:r>
    </w:p>
    <w:p w14:paraId="762F4891" w14:textId="77777777" w:rsidR="003978C4" w:rsidRDefault="003978C4" w:rsidP="003978C4"/>
    <w:p w14:paraId="0EFFE953" w14:textId="77777777" w:rsidR="003978C4" w:rsidRDefault="003978C4" w:rsidP="003978C4">
      <w:pPr>
        <w:pStyle w:val="Heading4"/>
      </w:pPr>
      <w:r>
        <w:t>If either Japan or South Korea go nuclear, it would cause an action-reaction cycle with China and North Korea- increases risk of conflict and draws in more actors like Russia and India</w:t>
      </w:r>
    </w:p>
    <w:p w14:paraId="0AA6D85E" w14:textId="77777777" w:rsidR="003978C4" w:rsidRDefault="003978C4" w:rsidP="003978C4">
      <w:proofErr w:type="spellStart"/>
      <w:r w:rsidRPr="00C10667">
        <w:rPr>
          <w:rStyle w:val="Style13ptBold"/>
        </w:rPr>
        <w:t>Sokolski</w:t>
      </w:r>
      <w:proofErr w:type="spellEnd"/>
      <w:r>
        <w:t xml:space="preserve">, the Executive Director of the Nonproliferation Policy Education Center, </w:t>
      </w:r>
      <w:r w:rsidRPr="00C10667">
        <w:rPr>
          <w:rStyle w:val="Style13ptBold"/>
        </w:rPr>
        <w:t>2016</w:t>
      </w:r>
    </w:p>
    <w:p w14:paraId="3DC73F01" w14:textId="77777777" w:rsidR="003978C4" w:rsidRDefault="003978C4" w:rsidP="003978C4">
      <w:r>
        <w:t xml:space="preserve">(Henry D. </w:t>
      </w:r>
      <w:proofErr w:type="spellStart"/>
      <w:r>
        <w:t>Sokolski</w:t>
      </w:r>
      <w:proofErr w:type="spellEnd"/>
      <w:r>
        <w:t>, served as Deputy for Nonproliferation Policy in the Department of Defense, "UNDERESTIMATED: OUR NOT SO PEACEFUL NUCLEAR FUTURE", Strategic Studies Institute and U.S. Army War College Press, January 2016, http://www.strategicstudiesinstitute.army.mil/pubs/display.cfm</w:t>
      </w:r>
      <w:proofErr w:type="gramStart"/>
      <w:r>
        <w:t>?pubID</w:t>
      </w:r>
      <w:proofErr w:type="gramEnd"/>
      <w:r>
        <w:t>=1310, Accessed 6/23/16, JL @ RKS)</w:t>
      </w:r>
    </w:p>
    <w:p w14:paraId="1FC8CD53" w14:textId="77777777" w:rsidR="003978C4" w:rsidRPr="007801E2" w:rsidRDefault="003978C4" w:rsidP="003978C4">
      <w:r w:rsidRPr="007C22FD">
        <w:rPr>
          <w:highlight w:val="magenta"/>
          <w:u w:val="single"/>
        </w:rPr>
        <w:t>Consider the action-reaction dynamic Seoul or Tokyo going nuclear might set into motion with Beijing and Pyongyang</w:t>
      </w:r>
      <w:r>
        <w:t xml:space="preserve">. Presumably, in all cases (China included), </w:t>
      </w:r>
      <w:r w:rsidRPr="007C22FD">
        <w:rPr>
          <w:highlight w:val="magenta"/>
          <w:u w:val="single"/>
        </w:rPr>
        <w:t>each state would try to protect its strategic forces against possible attacks by building more passive defenses</w:t>
      </w:r>
      <w:r w:rsidRPr="007C22FD">
        <w:rPr>
          <w:highlight w:val="magenta"/>
        </w:rPr>
        <w:t xml:space="preserve"> </w:t>
      </w:r>
      <w:r>
        <w:t xml:space="preserve">(hardening, mobility, tunneling, etc.). </w:t>
      </w:r>
      <w:r w:rsidRPr="007C22FD">
        <w:rPr>
          <w:highlight w:val="magenta"/>
          <w:u w:val="single"/>
        </w:rPr>
        <w:t xml:space="preserve">They also would focus on building up their offensive </w:t>
      </w:r>
      <w:r w:rsidRPr="007C22FD">
        <w:rPr>
          <w:highlight w:val="magenta"/>
          <w:u w:val="single"/>
        </w:rPr>
        <w:lastRenderedPageBreak/>
        <w:t>forces</w:t>
      </w:r>
      <w:r w:rsidRPr="007C22FD">
        <w:rPr>
          <w:highlight w:val="magenta"/>
        </w:rPr>
        <w:t xml:space="preserve"> </w:t>
      </w:r>
      <w:r>
        <w:t xml:space="preserve">(both nuclear and non-nuclear) </w:t>
      </w:r>
      <w:r w:rsidRPr="00E950AE">
        <w:rPr>
          <w:u w:val="single"/>
        </w:rPr>
        <w:t>so they might</w:t>
      </w:r>
      <w:r>
        <w:rPr>
          <w:u w:val="single"/>
        </w:rPr>
        <w:t xml:space="preserve"> </w:t>
      </w:r>
      <w:r w:rsidRPr="00E950AE">
        <w:rPr>
          <w:u w:val="single"/>
        </w:rPr>
        <w:t>eliminate as much of each other’s strategic forces as</w:t>
      </w:r>
      <w:r>
        <w:rPr>
          <w:u w:val="single"/>
        </w:rPr>
        <w:t xml:space="preserve"> </w:t>
      </w:r>
      <w:r w:rsidRPr="00E950AE">
        <w:rPr>
          <w:u w:val="single"/>
        </w:rPr>
        <w:t>soon as any war began</w:t>
      </w:r>
      <w:r>
        <w:t xml:space="preserve"> (this to “limit the damage” they would otherwise suffer). </w:t>
      </w:r>
      <w:r w:rsidRPr="00E950AE">
        <w:rPr>
          <w:u w:val="single"/>
        </w:rPr>
        <w:t xml:space="preserve">Finally, </w:t>
      </w:r>
      <w:r w:rsidRPr="007C22FD">
        <w:rPr>
          <w:highlight w:val="magenta"/>
          <w:u w:val="single"/>
        </w:rPr>
        <w:t>they would increase the number of nuclear weapons assets, missile portals, and other strategic aim points to prevent any of their adversaries from thinking they could “knockout” their retaliatory forces</w:t>
      </w:r>
      <w:r>
        <w:t xml:space="preserve">. This, roughly, is what unfolded during the Cold War rivalry between Washington and the Soviet Union. As was the case for Russia and the United States then, </w:t>
      </w:r>
      <w:r w:rsidRPr="007C22FD">
        <w:rPr>
          <w:highlight w:val="magenta"/>
          <w:u w:val="single"/>
        </w:rPr>
        <w:t xml:space="preserve">it could easily drive up East Asian nuclear weapons requirements </w:t>
      </w:r>
      <w:r w:rsidRPr="00E950AE">
        <w:rPr>
          <w:u w:val="single"/>
        </w:rPr>
        <w:t>well</w:t>
      </w:r>
      <w:r>
        <w:rPr>
          <w:u w:val="single"/>
        </w:rPr>
        <w:t xml:space="preserve"> </w:t>
      </w:r>
      <w:r w:rsidRPr="00E950AE">
        <w:rPr>
          <w:u w:val="single"/>
        </w:rPr>
        <w:t>beyond scores or even hundreds of weapons</w:t>
      </w:r>
      <w:r>
        <w:t xml:space="preserve">.131 </w:t>
      </w:r>
      <w:r w:rsidRPr="00E950AE">
        <w:rPr>
          <w:u w:val="single"/>
        </w:rPr>
        <w:t xml:space="preserve">Potentially </w:t>
      </w:r>
      <w:r w:rsidRPr="007C22FD">
        <w:rPr>
          <w:highlight w:val="magenta"/>
          <w:u w:val="single"/>
        </w:rPr>
        <w:t>catalyzing this rivalry further are the actions China’s immediate nuclear neighbors might take</w:t>
      </w:r>
      <w:r>
        <w:t xml:space="preserve">. As has already been noted, </w:t>
      </w:r>
      <w:r w:rsidRPr="007C22FD">
        <w:rPr>
          <w:highlight w:val="magenta"/>
          <w:u w:val="single"/>
        </w:rPr>
        <w:t>the Russians are unlikely to reduce their nuclear weapons deployments if the Chinese increase theirs.</w:t>
      </w:r>
      <w:r w:rsidRPr="007C22FD">
        <w:rPr>
          <w:highlight w:val="magenta"/>
        </w:rPr>
        <w:t xml:space="preserve"> </w:t>
      </w:r>
      <w:r w:rsidRPr="007C22FD">
        <w:rPr>
          <w:highlight w:val="magenta"/>
          <w:u w:val="single"/>
        </w:rPr>
        <w:t>As for India, it already has roughly 100 nuclear weapons</w:t>
      </w:r>
      <w:r w:rsidRPr="00E950AE">
        <w:rPr>
          <w:u w:val="single"/>
        </w:rPr>
        <w:t xml:space="preserve"> and many hundreds of</w:t>
      </w:r>
      <w:r>
        <w:rPr>
          <w:u w:val="single"/>
        </w:rPr>
        <w:t xml:space="preserve"> </w:t>
      </w:r>
      <w:r w:rsidRPr="00E950AE">
        <w:rPr>
          <w:u w:val="single"/>
        </w:rPr>
        <w:t>bombs’ worth of separated reactor-grade plutonium it</w:t>
      </w:r>
      <w:r>
        <w:rPr>
          <w:u w:val="single"/>
        </w:rPr>
        <w:t xml:space="preserve"> </w:t>
      </w:r>
      <w:r w:rsidRPr="00E950AE">
        <w:rPr>
          <w:u w:val="single"/>
        </w:rPr>
        <w:t>claims it can fashion into nuclear weapons. It is hedging</w:t>
      </w:r>
      <w:r>
        <w:rPr>
          <w:u w:val="single"/>
        </w:rPr>
        <w:t xml:space="preserve"> </w:t>
      </w:r>
      <w:r w:rsidRPr="00E950AE">
        <w:rPr>
          <w:u w:val="single"/>
        </w:rPr>
        <w:t>its nuclear bets even further with plans to build</w:t>
      </w:r>
      <w:r>
        <w:rPr>
          <w:u w:val="single"/>
        </w:rPr>
        <w:t xml:space="preserve"> </w:t>
      </w:r>
      <w:r w:rsidRPr="00E950AE">
        <w:rPr>
          <w:u w:val="single"/>
        </w:rPr>
        <w:t>five unsafeguarded plutonium-producing breeder</w:t>
      </w:r>
      <w:r>
        <w:rPr>
          <w:u w:val="single"/>
        </w:rPr>
        <w:t xml:space="preserve"> </w:t>
      </w:r>
      <w:r w:rsidRPr="00E950AE">
        <w:rPr>
          <w:u w:val="single"/>
        </w:rPr>
        <w:t>reactors</w:t>
      </w:r>
      <w:r>
        <w:t xml:space="preserve"> by 2020 and build an enrichment plant that may double its production of weapons-grade uranium.132 Late in 2011, India announced it was working with Russia to develop a terminally guided ICBM in response to Chinese medium-range ballistic missile deployments near India’s borders.133</w:t>
      </w:r>
    </w:p>
    <w:p w14:paraId="7579B953" w14:textId="77777777" w:rsidR="003978C4" w:rsidRDefault="003978C4" w:rsidP="003978C4"/>
    <w:p w14:paraId="59C78CA1" w14:textId="77777777" w:rsidR="003978C4" w:rsidRDefault="003978C4" w:rsidP="003978C4">
      <w:pPr>
        <w:pStyle w:val="Heading3"/>
      </w:pPr>
      <w:r>
        <w:lastRenderedPageBreak/>
        <w:t xml:space="preserve">Ext. South Korea </w:t>
      </w:r>
      <w:proofErr w:type="spellStart"/>
      <w:r>
        <w:t>Nuclearization</w:t>
      </w:r>
      <w:proofErr w:type="spellEnd"/>
      <w:r>
        <w:t xml:space="preserve"> Causes Japan </w:t>
      </w:r>
      <w:proofErr w:type="spellStart"/>
      <w:r>
        <w:t>Nuclearization</w:t>
      </w:r>
      <w:proofErr w:type="spellEnd"/>
    </w:p>
    <w:p w14:paraId="576AD07B" w14:textId="77777777" w:rsidR="003978C4" w:rsidRDefault="003978C4" w:rsidP="003978C4">
      <w:pPr>
        <w:pStyle w:val="Heading4"/>
      </w:pPr>
      <w:r>
        <w:t>If South Korea nuclearizes, Japan will follow- commitment to nonproliferation wavering now</w:t>
      </w:r>
    </w:p>
    <w:p w14:paraId="37CCF047" w14:textId="77777777" w:rsidR="003978C4" w:rsidRDefault="003978C4" w:rsidP="003978C4">
      <w:r w:rsidRPr="0034543A">
        <w:rPr>
          <w:rStyle w:val="Style13ptBold"/>
        </w:rPr>
        <w:t>Hunt</w:t>
      </w:r>
      <w:r>
        <w:t xml:space="preserve">, Stanton Nuclear Security Fellow at RAND, </w:t>
      </w:r>
      <w:r w:rsidRPr="0034543A">
        <w:rPr>
          <w:rStyle w:val="Style13ptBold"/>
        </w:rPr>
        <w:t>2015</w:t>
      </w:r>
    </w:p>
    <w:p w14:paraId="4C2A955B" w14:textId="77777777" w:rsidR="003978C4" w:rsidRDefault="003978C4" w:rsidP="003978C4">
      <w:r>
        <w:t>(Jonathan Reid Hunt, "Out of the Mushroom Cloud's Shadow", the RAND Corporation, August 6, 2015, http://www.rand.org/blog/2015/08/out-of-the-mushroom-clouds-shadow.html, Accessed 6/30/16, JL @ RKS)</w:t>
      </w:r>
    </w:p>
    <w:p w14:paraId="18B09B6D" w14:textId="77777777" w:rsidR="003978C4" w:rsidRPr="0034543A" w:rsidRDefault="003978C4" w:rsidP="003978C4">
      <w:r>
        <w:t xml:space="preserve">And yet, </w:t>
      </w:r>
      <w:r w:rsidRPr="007C22FD">
        <w:rPr>
          <w:rStyle w:val="StyleUnderline"/>
          <w:highlight w:val="magenta"/>
        </w:rPr>
        <w:t>Japan is becoming increasingly ambivalent about its military restraint</w:t>
      </w:r>
      <w:r>
        <w:t xml:space="preserve">. Before his speech in New York, </w:t>
      </w:r>
      <w:proofErr w:type="spellStart"/>
      <w:r w:rsidRPr="0034543A">
        <w:rPr>
          <w:rStyle w:val="StyleUnderline"/>
        </w:rPr>
        <w:t>Kishida</w:t>
      </w:r>
      <w:proofErr w:type="spellEnd"/>
      <w:r w:rsidRPr="0034543A">
        <w:rPr>
          <w:rStyle w:val="StyleUnderline"/>
        </w:rPr>
        <w:t xml:space="preserve"> finalized new arrangements with the United States that encourage Japan to function “more proactively” in East Asia. Prime Minister</w:t>
      </w:r>
      <w:r>
        <w:t xml:space="preserve"> </w:t>
      </w:r>
      <w:proofErr w:type="spellStart"/>
      <w:r>
        <w:t>Shinzo</w:t>
      </w:r>
      <w:proofErr w:type="spellEnd"/>
      <w:r>
        <w:t xml:space="preserve"> </w:t>
      </w:r>
      <w:r w:rsidRPr="007C22FD">
        <w:rPr>
          <w:rStyle w:val="StyleUnderline"/>
          <w:highlight w:val="magenta"/>
        </w:rPr>
        <w:t>Abe is brushing aside widespread public resistance to a</w:t>
      </w:r>
      <w:r w:rsidRPr="007C22FD">
        <w:rPr>
          <w:highlight w:val="magenta"/>
        </w:rPr>
        <w:t xml:space="preserve"> </w:t>
      </w:r>
      <w:r>
        <w:t xml:space="preserve">Diet </w:t>
      </w:r>
      <w:r w:rsidRPr="007C22FD">
        <w:rPr>
          <w:rStyle w:val="StyleUnderline"/>
          <w:highlight w:val="magenta"/>
        </w:rPr>
        <w:t>resolution that would authorize the Japanese Self-Defense Forces to operate overseas</w:t>
      </w:r>
      <w:r w:rsidRPr="007C22FD">
        <w:rPr>
          <w:highlight w:val="magenta"/>
        </w:rPr>
        <w:t xml:space="preserve"> </w:t>
      </w:r>
      <w:r>
        <w:t xml:space="preserve">for the first time since World War II. During his first administration, </w:t>
      </w:r>
      <w:r w:rsidRPr="0034543A">
        <w:rPr>
          <w:rStyle w:val="StyleUnderline"/>
        </w:rPr>
        <w:t>in the wake of the first North Korean nuclear test</w:t>
      </w:r>
      <w:r>
        <w:t xml:space="preserve"> in 2006, </w:t>
      </w:r>
      <w:r w:rsidRPr="007C22FD">
        <w:rPr>
          <w:rStyle w:val="StyleUnderline"/>
          <w:highlight w:val="magenta"/>
        </w:rPr>
        <w:t>Abe declared that a limited nuclear arsenal “would not necessarily violate” the pacifist constitution</w:t>
      </w:r>
      <w:r>
        <w:t xml:space="preserve">. Tokyo affirmed its non-nuclear status in 2006, but with North Korea testing medium-range ballistic missiles, and China enhancing its conventional and nuclear forces amid the contest of wills over the disputed </w:t>
      </w:r>
      <w:proofErr w:type="spellStart"/>
      <w:r>
        <w:t>Senkaku</w:t>
      </w:r>
      <w:proofErr w:type="spellEnd"/>
      <w:r>
        <w:t>/</w:t>
      </w:r>
      <w:proofErr w:type="spellStart"/>
      <w:r>
        <w:t>Diaoyu</w:t>
      </w:r>
      <w:proofErr w:type="spellEnd"/>
      <w:r>
        <w:t xml:space="preserve"> Islands, another review seems inevitable. In 2011, </w:t>
      </w:r>
      <w:proofErr w:type="spellStart"/>
      <w:r>
        <w:t>Shintaro</w:t>
      </w:r>
      <w:proofErr w:type="spellEnd"/>
      <w:r>
        <w:t xml:space="preserve"> Ishihara, </w:t>
      </w:r>
      <w:r w:rsidRPr="0034543A">
        <w:rPr>
          <w:rStyle w:val="StyleUnderline"/>
        </w:rPr>
        <w:t>the then powerful governor of Tokyo, even called for Japan to build its own nuclear arsenal.</w:t>
      </w:r>
      <w:r>
        <w:t xml:space="preserve"> </w:t>
      </w:r>
      <w:r w:rsidRPr="007C22FD">
        <w:rPr>
          <w:rStyle w:val="StyleUnderline"/>
          <w:highlight w:val="magenta"/>
        </w:rPr>
        <w:t>A key variable will be how Seoul reacts to Pyongyang's provocations</w:t>
      </w:r>
      <w:r w:rsidRPr="0034543A">
        <w:rPr>
          <w:rStyle w:val="StyleUnderline"/>
        </w:rPr>
        <w:t xml:space="preserve">. South Korea is even more exposed to North Korean threats, and possesses an advanced civilian nuclear program of its own. </w:t>
      </w:r>
      <w:r w:rsidRPr="007C22FD">
        <w:rPr>
          <w:rStyle w:val="StyleUnderline"/>
          <w:highlight w:val="magenta"/>
        </w:rPr>
        <w:t>If it took the radical step of nuclearizing, Japan would likely follow</w:t>
      </w:r>
      <w:r w:rsidRPr="007C22FD">
        <w:rPr>
          <w:highlight w:val="magenta"/>
        </w:rPr>
        <w:t xml:space="preserve">. </w:t>
      </w:r>
      <w:r w:rsidRPr="007C22FD">
        <w:rPr>
          <w:rStyle w:val="StyleUnderline"/>
          <w:highlight w:val="magenta"/>
        </w:rPr>
        <w:t>And if Tokyo invoked North Korea's nuclear arsenal to withdraw from the NPT</w:t>
      </w:r>
      <w:r>
        <w:t xml:space="preserve">, which has a 90-day waiting period, </w:t>
      </w:r>
      <w:r w:rsidRPr="0034543A">
        <w:rPr>
          <w:rStyle w:val="StyleUnderline"/>
        </w:rPr>
        <w:t>it could build its own in short order.</w:t>
      </w:r>
      <w:r>
        <w:t xml:space="preserve"> It has a growing defense industry recently freed from export restrictions, mastery over missile technology thanks to its space program, and a reprocessing facility capable of producing enough weapons-useable plutonium to fuel more than 1000 bombs like the one that leveled Nagasaki. Indeed, </w:t>
      </w:r>
      <w:r w:rsidRPr="007C22FD">
        <w:rPr>
          <w:rStyle w:val="StyleUnderline"/>
          <w:highlight w:val="magenta"/>
        </w:rPr>
        <w:t xml:space="preserve">if Japan wanted to, it could </w:t>
      </w:r>
      <w:r w:rsidRPr="0034543A">
        <w:rPr>
          <w:rStyle w:val="StyleUnderline"/>
        </w:rPr>
        <w:t xml:space="preserve">probably </w:t>
      </w:r>
      <w:r w:rsidRPr="007C22FD">
        <w:rPr>
          <w:rStyle w:val="StyleUnderline"/>
          <w:highlight w:val="magenta"/>
        </w:rPr>
        <w:t xml:space="preserve">develop basic explosives in less than a year and a sophisticated arsenal </w:t>
      </w:r>
      <w:r w:rsidRPr="0034543A">
        <w:rPr>
          <w:rStyle w:val="StyleUnderline"/>
        </w:rPr>
        <w:t>in three to five years</w:t>
      </w:r>
      <w:r>
        <w:t xml:space="preserve">. </w:t>
      </w:r>
      <w:r w:rsidRPr="007C22FD">
        <w:rPr>
          <w:rStyle w:val="StyleUnderline"/>
          <w:highlight w:val="magenta"/>
        </w:rPr>
        <w:t xml:space="preserve">Faced with an existential crisis, however, those numbers would plummet, as Tokyo fast-tracked </w:t>
      </w:r>
      <w:r w:rsidRPr="0034543A">
        <w:rPr>
          <w:rStyle w:val="StyleUnderline"/>
        </w:rPr>
        <w:t>a national undertaking</w:t>
      </w:r>
      <w:r w:rsidRPr="0034543A">
        <w:t>.</w:t>
      </w:r>
    </w:p>
    <w:p w14:paraId="4A47767E" w14:textId="77777777" w:rsidR="003978C4" w:rsidRDefault="003978C4" w:rsidP="003978C4"/>
    <w:p w14:paraId="3299AE12" w14:textId="77777777" w:rsidR="003978C4" w:rsidRDefault="003978C4" w:rsidP="003978C4">
      <w:pPr>
        <w:pStyle w:val="Heading3"/>
      </w:pPr>
      <w:r>
        <w:lastRenderedPageBreak/>
        <w:t xml:space="preserve">Ext. South Korea </w:t>
      </w:r>
      <w:proofErr w:type="spellStart"/>
      <w:r>
        <w:t>Nuclearization</w:t>
      </w:r>
      <w:proofErr w:type="spellEnd"/>
      <w:r>
        <w:t xml:space="preserve"> Causes Nuclear War</w:t>
      </w:r>
    </w:p>
    <w:p w14:paraId="4CB7AA67" w14:textId="77777777" w:rsidR="003978C4" w:rsidRDefault="003978C4" w:rsidP="003978C4">
      <w:pPr>
        <w:pStyle w:val="Heading4"/>
      </w:pPr>
      <w:r>
        <w:t xml:space="preserve">South Korea </w:t>
      </w:r>
      <w:proofErr w:type="spellStart"/>
      <w:r>
        <w:t>nuclearization</w:t>
      </w:r>
      <w:proofErr w:type="spellEnd"/>
      <w:r>
        <w:t xml:space="preserve"> would cause an East Asian arms race that results in nuclear war- it has the capability to quickly proliferate</w:t>
      </w:r>
    </w:p>
    <w:p w14:paraId="3D10FE4B" w14:textId="77777777" w:rsidR="003978C4" w:rsidRPr="00DF2521" w:rsidRDefault="003978C4" w:rsidP="003978C4">
      <w:pPr>
        <w:rPr>
          <w:rStyle w:val="Style13ptBold"/>
        </w:rPr>
      </w:pPr>
      <w:r w:rsidRPr="00DF2521">
        <w:rPr>
          <w:rStyle w:val="Style13ptBold"/>
        </w:rPr>
        <w:t>Kang, 2016</w:t>
      </w:r>
    </w:p>
    <w:p w14:paraId="4FF86B05" w14:textId="77777777" w:rsidR="003978C4" w:rsidRDefault="003978C4" w:rsidP="003978C4">
      <w:r>
        <w:t>(</w:t>
      </w:r>
      <w:proofErr w:type="spellStart"/>
      <w:r>
        <w:t>Jungmin</w:t>
      </w:r>
      <w:proofErr w:type="spellEnd"/>
      <w:r>
        <w:t xml:space="preserve"> Kang, scientist at the Natural Resources Defense Council, in Washington, DC, "A nuclear South Korea would be a mistake", Bulletin of the Atomic Scientists, 1 APRIL 2016, http://thebulletin.org/nuclear-south-korea-would-be-mistake9301, Accessed 7/5/16, JL @ RKS)</w:t>
      </w:r>
    </w:p>
    <w:p w14:paraId="082E8E9D" w14:textId="77777777" w:rsidR="003978C4" w:rsidRDefault="003978C4" w:rsidP="003978C4">
      <w:proofErr w:type="gramStart"/>
      <w:r>
        <w:t>A dangerous temptation.</w:t>
      </w:r>
      <w:proofErr w:type="gramEnd"/>
      <w:r>
        <w:t xml:space="preserve"> Since the news of KAERI’s undeclared experiments in fall of 2004, </w:t>
      </w:r>
      <w:r w:rsidRPr="00DF2521">
        <w:rPr>
          <w:rStyle w:val="StyleUnderline"/>
        </w:rPr>
        <w:t>South Korea’s nuclear establishment has been striving to increase the transparency of its nuclear power research and development activities</w:t>
      </w:r>
      <w:r>
        <w:t xml:space="preserve">. Meanwhile, the country has emerged as a player and a leader in the global nuclear industry. In 2009, the United Arab Emirates contracted with South Korea to build four of its nuclear power reactors, and in 2012 South Korea hosted the second Nuclear Security Summit. Unfortunately, </w:t>
      </w:r>
      <w:r w:rsidRPr="007C22FD">
        <w:rPr>
          <w:rStyle w:val="StyleUnderline"/>
          <w:highlight w:val="magenta"/>
        </w:rPr>
        <w:t>dangerous talk about acquiring nuclear weapons continues in the South.</w:t>
      </w:r>
      <w:r w:rsidRPr="007C22FD">
        <w:rPr>
          <w:highlight w:val="magenta"/>
        </w:rPr>
        <w:t xml:space="preserve"> </w:t>
      </w:r>
      <w:r w:rsidRPr="007C22FD">
        <w:rPr>
          <w:rStyle w:val="StyleUnderline"/>
          <w:highlight w:val="magenta"/>
        </w:rPr>
        <w:t xml:space="preserve">Two prominent professors of nuclear engineering argue that the country could build large numbers of nuclear weapons within 18 months </w:t>
      </w:r>
      <w:r w:rsidRPr="00DF2521">
        <w:rPr>
          <w:rStyle w:val="StyleUnderline"/>
        </w:rPr>
        <w:t xml:space="preserve">using plutonium separated from spent fuel discharged from its </w:t>
      </w:r>
      <w:proofErr w:type="spellStart"/>
      <w:r w:rsidRPr="00DF2521">
        <w:rPr>
          <w:rStyle w:val="StyleUnderline"/>
        </w:rPr>
        <w:t>Candu</w:t>
      </w:r>
      <w:proofErr w:type="spellEnd"/>
      <w:r w:rsidRPr="00DF2521">
        <w:rPr>
          <w:rStyle w:val="StyleUnderline"/>
        </w:rPr>
        <w:t xml:space="preserve"> reactors</w:t>
      </w:r>
      <w:r>
        <w:t xml:space="preserve">. They argue that reprocessing this fuel would not require US consent but it would require Canadian consent. </w:t>
      </w:r>
      <w:r w:rsidRPr="00DF2521">
        <w:rPr>
          <w:rStyle w:val="StyleUnderline"/>
        </w:rPr>
        <w:t xml:space="preserve">For a country that has a record of secret nuclear programs, </w:t>
      </w:r>
      <w:r w:rsidRPr="007C22FD">
        <w:rPr>
          <w:rStyle w:val="StyleUnderline"/>
          <w:highlight w:val="magenta"/>
        </w:rPr>
        <w:t>South Korea should understand how long it takes to build up credibility—and how easily it can be lost. If the South acquired nuclear weapons, it would inevitably provoke a nuclear arms race among China, Japan, and the two Koreas that would be almost impossible to reverse. It also would damage South Korea’s bilateral security arrangements with the U</w:t>
      </w:r>
      <w:r w:rsidRPr="00DF2521">
        <w:rPr>
          <w:rStyle w:val="StyleUnderline"/>
        </w:rPr>
        <w:t xml:space="preserve">nited </w:t>
      </w:r>
      <w:r w:rsidRPr="007C22FD">
        <w:rPr>
          <w:rStyle w:val="StyleUnderline"/>
          <w:highlight w:val="magenta"/>
        </w:rPr>
        <w:t>S</w:t>
      </w:r>
      <w:r w:rsidRPr="00DF2521">
        <w:rPr>
          <w:rStyle w:val="StyleUnderline"/>
        </w:rPr>
        <w:t xml:space="preserve">tates. </w:t>
      </w:r>
      <w:r w:rsidRPr="007C22FD">
        <w:rPr>
          <w:rStyle w:val="StyleUnderline"/>
          <w:highlight w:val="magenta"/>
        </w:rPr>
        <w:t>Such a scenario would most likely increase the probability of nuclear war</w:t>
      </w:r>
      <w:r w:rsidRPr="00DF2521">
        <w:rPr>
          <w:rStyle w:val="StyleUnderline"/>
        </w:rPr>
        <w:t xml:space="preserve"> in the region</w:t>
      </w:r>
      <w:r>
        <w:t>, ultimately leaving South Korea worse off with nuclear weapons than without them.</w:t>
      </w:r>
    </w:p>
    <w:p w14:paraId="75794BDB" w14:textId="77777777" w:rsidR="003978C4" w:rsidRDefault="003978C4" w:rsidP="00AD0787"/>
    <w:p w14:paraId="1D42FD7D" w14:textId="24B54FBB" w:rsidR="003978C4" w:rsidRDefault="003978C4" w:rsidP="003978C4">
      <w:pPr>
        <w:pStyle w:val="Heading3"/>
      </w:pPr>
      <w:r>
        <w:lastRenderedPageBreak/>
        <w:t xml:space="preserve">Ext. Japan </w:t>
      </w:r>
      <w:proofErr w:type="spellStart"/>
      <w:r>
        <w:t>Nuclearization</w:t>
      </w:r>
      <w:proofErr w:type="spellEnd"/>
      <w:r>
        <w:t xml:space="preserve"> Causes South Korea </w:t>
      </w:r>
      <w:proofErr w:type="spellStart"/>
      <w:r>
        <w:t>Nuclearization</w:t>
      </w:r>
      <w:proofErr w:type="spellEnd"/>
    </w:p>
    <w:p w14:paraId="2E035903" w14:textId="77777777" w:rsidR="003978C4" w:rsidRDefault="003978C4" w:rsidP="003978C4">
      <w:pPr>
        <w:pStyle w:val="Heading4"/>
      </w:pPr>
      <w:r>
        <w:t>A nuclear Japan would result in South Korean proliferation- suspicion of Japan</w:t>
      </w:r>
    </w:p>
    <w:p w14:paraId="517A8F32" w14:textId="77777777" w:rsidR="003978C4" w:rsidRPr="001D1FF0" w:rsidRDefault="003978C4" w:rsidP="003978C4">
      <w:pPr>
        <w:rPr>
          <w:rStyle w:val="Style13ptBold"/>
        </w:rPr>
      </w:pPr>
      <w:r w:rsidRPr="001D1FF0">
        <w:rPr>
          <w:rStyle w:val="Style13ptBold"/>
        </w:rPr>
        <w:t xml:space="preserve">Samuels and </w:t>
      </w:r>
      <w:proofErr w:type="spellStart"/>
      <w:r w:rsidRPr="001D1FF0">
        <w:rPr>
          <w:rStyle w:val="Style13ptBold"/>
        </w:rPr>
        <w:t>Schoff</w:t>
      </w:r>
      <w:proofErr w:type="spellEnd"/>
      <w:r w:rsidRPr="001D1FF0">
        <w:rPr>
          <w:rStyle w:val="Style13ptBold"/>
        </w:rPr>
        <w:t>, 2015</w:t>
      </w:r>
    </w:p>
    <w:p w14:paraId="65D45976" w14:textId="77777777" w:rsidR="003978C4" w:rsidRDefault="003978C4" w:rsidP="003978C4">
      <w:r>
        <w:t>(Richard J. Samuels, Ford International Professor of Political Science and Director of the Center for International Studies at the Massachusetts Institute of Technology</w:t>
      </w:r>
      <w:proofErr w:type="gramStart"/>
      <w:r>
        <w:t>,  and</w:t>
      </w:r>
      <w:proofErr w:type="gramEnd"/>
      <w:r>
        <w:t xml:space="preserve"> James L. </w:t>
      </w:r>
      <w:proofErr w:type="spellStart"/>
      <w:r>
        <w:t>Schoff</w:t>
      </w:r>
      <w:proofErr w:type="spellEnd"/>
      <w:r>
        <w:t>, a Senior Associate in the Asia Program at the Carnegie Endowment for International Peace, "Japan's Nuclear Hedge: Beyond “Allergy” and Breakout", Political Science Quarterly, Volume 130, Issue 3, Fall 2015, Wiley Online Library, Accessed 7/2/16, JL @ RKS)</w:t>
      </w:r>
    </w:p>
    <w:p w14:paraId="1E78FE14" w14:textId="77777777" w:rsidR="003978C4" w:rsidRPr="00A3476D" w:rsidRDefault="003978C4" w:rsidP="003978C4">
      <w:r w:rsidRPr="00E565BC">
        <w:t xml:space="preserve">Third, </w:t>
      </w:r>
      <w:r w:rsidRPr="007C22FD">
        <w:rPr>
          <w:rStyle w:val="StyleUnderline"/>
          <w:highlight w:val="magenta"/>
        </w:rPr>
        <w:t>a nuclear breakout would certainly trigger or accelerate a regional arms race</w:t>
      </w:r>
      <w:r w:rsidRPr="00E565BC">
        <w:rPr>
          <w:rStyle w:val="StyleUnderline"/>
        </w:rPr>
        <w:t>—one that would require a considerably greater investment in defense</w:t>
      </w:r>
      <w:r w:rsidRPr="00E565BC">
        <w:t xml:space="preserve"> than postwar Japan has heretofore accepted. </w:t>
      </w:r>
      <w:r w:rsidRPr="007C22FD">
        <w:rPr>
          <w:rStyle w:val="StyleUnderline"/>
          <w:highlight w:val="magenta"/>
        </w:rPr>
        <w:t>If South Korea had not yet broken out, it surely would after a Japanese decision to do so. Koreans have long been suspicious of Japan’s nuclear hedging</w:t>
      </w:r>
      <w:r w:rsidRPr="00E565BC">
        <w:rPr>
          <w:rStyle w:val="StyleUnderline"/>
        </w:rPr>
        <w:t xml:space="preserve">, and the </w:t>
      </w:r>
      <w:r w:rsidRPr="007C22FD">
        <w:rPr>
          <w:rStyle w:val="StyleUnderline"/>
          <w:highlight w:val="magenta"/>
        </w:rPr>
        <w:t xml:space="preserve">Korean media </w:t>
      </w:r>
      <w:r w:rsidRPr="00E565BC">
        <w:rPr>
          <w:rStyle w:val="StyleUnderline"/>
        </w:rPr>
        <w:t xml:space="preserve">and its “unnamed ” government sources </w:t>
      </w:r>
      <w:r w:rsidRPr="007C22FD">
        <w:rPr>
          <w:rStyle w:val="StyleUnderline"/>
          <w:highlight w:val="magenta"/>
        </w:rPr>
        <w:t>regularly feed the perception that Japan is just a “few screwdriver turns” from a functioning weapon</w:t>
      </w:r>
      <w:r w:rsidRPr="00E565BC">
        <w:t xml:space="preserve">.68Even the former ambassador to Japan, </w:t>
      </w:r>
      <w:proofErr w:type="spellStart"/>
      <w:r w:rsidRPr="00E565BC">
        <w:t>Chul-hyun</w:t>
      </w:r>
      <w:proofErr w:type="spellEnd"/>
      <w:r w:rsidRPr="00E565BC">
        <w:t xml:space="preserve"> Kwon, ex-</w:t>
      </w:r>
      <w:proofErr w:type="spellStart"/>
      <w:r w:rsidRPr="00E565BC">
        <w:t>plained</w:t>
      </w:r>
      <w:proofErr w:type="spellEnd"/>
      <w:r w:rsidRPr="00E565BC">
        <w:t xml:space="preserve"> on the record that “Japan didn’t declare having nuclear weapons</w:t>
      </w:r>
      <w:r>
        <w:t xml:space="preserve"> </w:t>
      </w:r>
      <w:r w:rsidRPr="00E565BC">
        <w:t>but they made the raw materials, and they...are in fact getting rid of the</w:t>
      </w:r>
      <w:r>
        <w:t xml:space="preserve"> </w:t>
      </w:r>
      <w:r w:rsidRPr="00E565BC">
        <w:t>obstacles one by one as the opportunity offers. In the long term, I guess they</w:t>
      </w:r>
      <w:r>
        <w:t xml:space="preserve"> </w:t>
      </w:r>
      <w:r w:rsidRPr="00E565BC">
        <w:t>are preparing for a nuclear weapon.”69</w:t>
      </w:r>
      <w:r>
        <w:t xml:space="preserve"> </w:t>
      </w:r>
      <w:r w:rsidRPr="003C4E73">
        <w:rPr>
          <w:rStyle w:val="StyleUnderline"/>
        </w:rPr>
        <w:t>A Japanese nuclear breakout would not surprise South Korea, but neither would it be met with sympathetic understanding</w:t>
      </w:r>
      <w:r w:rsidRPr="00E565BC">
        <w:t>.</w:t>
      </w:r>
    </w:p>
    <w:p w14:paraId="49600645" w14:textId="77777777" w:rsidR="003978C4" w:rsidRPr="00AD0787" w:rsidRDefault="003978C4" w:rsidP="00AD0787"/>
    <w:p w14:paraId="449AD6A6" w14:textId="1572B382" w:rsidR="0013617D" w:rsidRDefault="0013617D" w:rsidP="00B6446B">
      <w:pPr>
        <w:pStyle w:val="Heading1"/>
      </w:pPr>
      <w:r>
        <w:lastRenderedPageBreak/>
        <w:t xml:space="preserve">Indict of </w:t>
      </w:r>
      <w:proofErr w:type="spellStart"/>
      <w:r>
        <w:t>Prolif</w:t>
      </w:r>
      <w:proofErr w:type="spellEnd"/>
      <w:r>
        <w:t xml:space="preserve"> Scenarios</w:t>
      </w:r>
    </w:p>
    <w:p w14:paraId="531F4E8A" w14:textId="57280A89" w:rsidR="00AE5AA2" w:rsidRDefault="00AE5AA2" w:rsidP="00AE5AA2">
      <w:pPr>
        <w:pStyle w:val="Heading2"/>
      </w:pPr>
      <w:r>
        <w:lastRenderedPageBreak/>
        <w:t xml:space="preserve">Lack of Data = </w:t>
      </w:r>
      <w:r w:rsidR="0011266B">
        <w:t>Studies Flawed</w:t>
      </w:r>
    </w:p>
    <w:p w14:paraId="5A3B00A7" w14:textId="44141914" w:rsidR="00AE5AA2" w:rsidRPr="00AE5AA2" w:rsidRDefault="0011266B" w:rsidP="00AE5AA2">
      <w:pPr>
        <w:pStyle w:val="Heading3"/>
      </w:pPr>
      <w:r>
        <w:lastRenderedPageBreak/>
        <w:t xml:space="preserve">Can’t Predict </w:t>
      </w:r>
      <w:proofErr w:type="spellStart"/>
      <w:r>
        <w:t>Prolif</w:t>
      </w:r>
      <w:proofErr w:type="spellEnd"/>
    </w:p>
    <w:p w14:paraId="49B86E7D" w14:textId="77777777" w:rsidR="00AE5AA2" w:rsidRDefault="00AE5AA2" w:rsidP="00AE5AA2">
      <w:pPr>
        <w:pStyle w:val="Heading4"/>
      </w:pPr>
      <w:r>
        <w:t xml:space="preserve">Both quantitative and qualitative analysis on nuclear proliferation is unreliable- small number of cases and state secrecy </w:t>
      </w:r>
    </w:p>
    <w:p w14:paraId="43737D76" w14:textId="77777777" w:rsidR="00AE5AA2" w:rsidRPr="00996C53" w:rsidRDefault="00AE5AA2" w:rsidP="00AE5AA2">
      <w:pPr>
        <w:rPr>
          <w:rStyle w:val="Style13ptBold"/>
        </w:rPr>
      </w:pPr>
      <w:r w:rsidRPr="00996C53">
        <w:rPr>
          <w:rStyle w:val="Style13ptBold"/>
        </w:rPr>
        <w:t>Sagan, 2011</w:t>
      </w:r>
    </w:p>
    <w:p w14:paraId="40A0FFB8" w14:textId="77777777" w:rsidR="00AE5AA2" w:rsidRDefault="00AE5AA2" w:rsidP="00AE5AA2">
      <w:r>
        <w:t>(Scott D. Sagan, Department of Political Science, Stanford University, "The Causes of Nuclear Weapons Proliferation", Annual Review of Political Science, Vol. 14, June 2011, Annual Reviews, Accessed 6/28/16, JL @ RKS)</w:t>
      </w:r>
    </w:p>
    <w:p w14:paraId="7B7F063D" w14:textId="77777777" w:rsidR="00AE5AA2" w:rsidRPr="00BD3D53" w:rsidRDefault="00AE5AA2" w:rsidP="00AE5AA2">
      <w:r w:rsidRPr="007C22FD">
        <w:rPr>
          <w:rStyle w:val="StyleUnderline"/>
          <w:highlight w:val="magenta"/>
        </w:rPr>
        <w:t xml:space="preserve">The small-numbers problem and the lingering uncertainty about the accuracy of the data combine to create enormous difficulties for both the quantitative and </w:t>
      </w:r>
      <w:proofErr w:type="gramStart"/>
      <w:r w:rsidRPr="007C22FD">
        <w:rPr>
          <w:rStyle w:val="StyleUnderline"/>
          <w:highlight w:val="magenta"/>
        </w:rPr>
        <w:t>case-study</w:t>
      </w:r>
      <w:proofErr w:type="gramEnd"/>
      <w:r w:rsidRPr="007C22FD">
        <w:rPr>
          <w:rStyle w:val="StyleUnderline"/>
          <w:highlight w:val="magenta"/>
        </w:rPr>
        <w:t xml:space="preserve"> literatures on nuclear proliferation</w:t>
      </w:r>
      <w:r>
        <w:t xml:space="preserve">. In the quantitative literature, </w:t>
      </w:r>
      <w:r w:rsidRPr="007C22FD">
        <w:rPr>
          <w:rStyle w:val="StyleUnderline"/>
          <w:highlight w:val="magenta"/>
        </w:rPr>
        <w:t xml:space="preserve">the relatively small number of “confirmed” states that have tried to develop the bomb has meant that the discovery of additional states, or the removal of states from the data set </w:t>
      </w:r>
      <w:r w:rsidRPr="00F83E52">
        <w:rPr>
          <w:rStyle w:val="StyleUnderline"/>
        </w:rPr>
        <w:t>because of new “disconfirming” evidence,</w:t>
      </w:r>
      <w:r>
        <w:rPr>
          <w:rStyle w:val="StyleUnderline"/>
        </w:rPr>
        <w:t xml:space="preserve"> </w:t>
      </w:r>
      <w:r w:rsidRPr="007C22FD">
        <w:rPr>
          <w:rStyle w:val="StyleUnderline"/>
          <w:highlight w:val="magenta"/>
        </w:rPr>
        <w:t xml:space="preserve">can significantly reduce the robustness of many authors’ findings </w:t>
      </w:r>
      <w:r w:rsidRPr="00F83E52">
        <w:rPr>
          <w:rStyle w:val="StyleUnderline"/>
        </w:rPr>
        <w:t>about the causes of proliferation</w:t>
      </w:r>
      <w:r>
        <w:rPr>
          <w:rStyle w:val="StyleUnderline"/>
        </w:rPr>
        <w:t xml:space="preserve"> </w:t>
      </w:r>
      <w:r>
        <w:t xml:space="preserve">(Montgomery &amp; Sagan 2009, 2011). For example, Montgomery &amp; Sagan (2011) show that </w:t>
      </w:r>
      <w:r w:rsidRPr="007C22FD">
        <w:rPr>
          <w:rStyle w:val="StyleUnderline"/>
          <w:highlight w:val="magenta"/>
        </w:rPr>
        <w:t>adding new confirmed cases of states that sought nuclear weapons</w:t>
      </w:r>
      <w:r w:rsidRPr="007C22FD">
        <w:rPr>
          <w:highlight w:val="magenta"/>
        </w:rPr>
        <w:t xml:space="preserve"> </w:t>
      </w:r>
      <w:r>
        <w:t xml:space="preserve">to the data set developed by Jo &amp; </w:t>
      </w:r>
      <w:proofErr w:type="spellStart"/>
      <w:r>
        <w:t>Gartzke</w:t>
      </w:r>
      <w:proofErr w:type="spellEnd"/>
      <w:r>
        <w:t xml:space="preserve"> (2007a) </w:t>
      </w:r>
      <w:r w:rsidRPr="007C22FD">
        <w:rPr>
          <w:rStyle w:val="StyleUnderline"/>
          <w:highlight w:val="magenta"/>
        </w:rPr>
        <w:t xml:space="preserve">significantly reduces </w:t>
      </w:r>
      <w:r w:rsidRPr="00F83E52">
        <w:rPr>
          <w:rStyle w:val="StyleUnderline"/>
        </w:rPr>
        <w:t>the magnitude of, and in some cases even</w:t>
      </w:r>
      <w:r>
        <w:rPr>
          <w:rStyle w:val="StyleUnderline"/>
        </w:rPr>
        <w:t xml:space="preserve"> </w:t>
      </w:r>
      <w:r w:rsidRPr="00F83E52">
        <w:rPr>
          <w:rStyle w:val="StyleUnderline"/>
        </w:rPr>
        <w:t>reverses</w:t>
      </w:r>
      <w:r>
        <w:t xml:space="preserve">, their </w:t>
      </w:r>
      <w:r w:rsidRPr="007C22FD">
        <w:rPr>
          <w:rStyle w:val="StyleUnderline"/>
          <w:highlight w:val="magenta"/>
        </w:rPr>
        <w:t>statistical findings about correlations between a state’s membership in the NPT, the nuclear threats of its adversary, the diffusion of nuclear technology, and the status of that state’s nuclear weapons program</w:t>
      </w:r>
      <w:r>
        <w:t xml:space="preserve">.1 </w:t>
      </w:r>
      <w:r w:rsidRPr="00F83E52">
        <w:rPr>
          <w:rStyle w:val="StyleUnderline"/>
        </w:rPr>
        <w:t>For the qualitative literature, the deep secrecy</w:t>
      </w:r>
      <w:r>
        <w:rPr>
          <w:rStyle w:val="StyleUnderline"/>
        </w:rPr>
        <w:t xml:space="preserve"> </w:t>
      </w:r>
      <w:r w:rsidRPr="00F83E52">
        <w:rPr>
          <w:rStyle w:val="StyleUnderline"/>
        </w:rPr>
        <w:t>surrounding many governments’ nuclear</w:t>
      </w:r>
      <w:r>
        <w:rPr>
          <w:rStyle w:val="StyleUnderline"/>
        </w:rPr>
        <w:t xml:space="preserve"> </w:t>
      </w:r>
      <w:r w:rsidRPr="00F83E52">
        <w:rPr>
          <w:rStyle w:val="StyleUnderline"/>
        </w:rPr>
        <w:t>weapons decisions means that reasonable scholars</w:t>
      </w:r>
      <w:r>
        <w:rPr>
          <w:rStyle w:val="StyleUnderline"/>
        </w:rPr>
        <w:t xml:space="preserve"> </w:t>
      </w:r>
      <w:r w:rsidRPr="00F83E52">
        <w:rPr>
          <w:rStyle w:val="StyleUnderline"/>
        </w:rPr>
        <w:t>can still defend conflicting interpretations of</w:t>
      </w:r>
      <w:r>
        <w:rPr>
          <w:rStyle w:val="StyleUnderline"/>
        </w:rPr>
        <w:t xml:space="preserve"> </w:t>
      </w:r>
      <w:r w:rsidRPr="00F83E52">
        <w:rPr>
          <w:rStyle w:val="StyleUnderline"/>
        </w:rPr>
        <w:t>when and why particular governments chose to</w:t>
      </w:r>
      <w:r>
        <w:rPr>
          <w:rStyle w:val="StyleUnderline"/>
        </w:rPr>
        <w:t xml:space="preserve"> </w:t>
      </w:r>
      <w:r w:rsidRPr="00F83E52">
        <w:rPr>
          <w:rStyle w:val="StyleUnderline"/>
        </w:rPr>
        <w:t>move forward or contain their nuclear weapons</w:t>
      </w:r>
      <w:r>
        <w:rPr>
          <w:rStyle w:val="StyleUnderline"/>
        </w:rPr>
        <w:t xml:space="preserve"> </w:t>
      </w:r>
      <w:r w:rsidRPr="00F83E52">
        <w:rPr>
          <w:rStyle w:val="StyleUnderline"/>
        </w:rPr>
        <w:t>programs</w:t>
      </w:r>
      <w:r>
        <w:t xml:space="preserve">. For example, scholars disagree about whether Argentina’s nuclear program was designed to fuel naval reactors for a submarine fleet or for a nuclear weapon (Hymans 2001, Muller &amp; Schmidt 2010), while other observers ¨ continue to debate whether the Japanese government has ever actively pursued a nuclear weapons option (Campbell &amp; </w:t>
      </w:r>
      <w:proofErr w:type="spellStart"/>
      <w:r>
        <w:t>Sunohara</w:t>
      </w:r>
      <w:proofErr w:type="spellEnd"/>
      <w:r>
        <w:t xml:space="preserve"> 2004, Japan Times 2010). In short, </w:t>
      </w:r>
      <w:r w:rsidRPr="007C22FD">
        <w:rPr>
          <w:rStyle w:val="StyleUnderline"/>
          <w:highlight w:val="magenta"/>
        </w:rPr>
        <w:t>the small number of cases and remaining uncertainties about key historical decisions present a significant and continuing challenge to understanding when and why proliferation occurs</w:t>
      </w:r>
      <w:r>
        <w:t>.</w:t>
      </w:r>
    </w:p>
    <w:p w14:paraId="7424FADA" w14:textId="77777777" w:rsidR="00AE5AA2" w:rsidRDefault="00AE5AA2" w:rsidP="0013617D"/>
    <w:p w14:paraId="5212E830" w14:textId="10DD7BF4" w:rsidR="0011266B" w:rsidRDefault="0011266B" w:rsidP="0011266B">
      <w:pPr>
        <w:pStyle w:val="Heading3"/>
      </w:pPr>
      <w:r>
        <w:lastRenderedPageBreak/>
        <w:t>US Policy Won’t Work</w:t>
      </w:r>
    </w:p>
    <w:p w14:paraId="1BE8FD4F" w14:textId="77777777" w:rsidR="0011266B" w:rsidRPr="0045475A" w:rsidRDefault="0011266B" w:rsidP="0011266B">
      <w:pPr>
        <w:pStyle w:val="Heading4"/>
      </w:pPr>
      <w:r>
        <w:t>No consensus on what causes proliferation means US nonproliferation policy can’t be effective</w:t>
      </w:r>
    </w:p>
    <w:p w14:paraId="544A85FB" w14:textId="77777777" w:rsidR="0011266B" w:rsidRDefault="0011266B" w:rsidP="0011266B">
      <w:proofErr w:type="spellStart"/>
      <w:r w:rsidRPr="0045475A">
        <w:rPr>
          <w:rStyle w:val="Style13ptBold"/>
        </w:rPr>
        <w:t>Monteiro</w:t>
      </w:r>
      <w:proofErr w:type="spellEnd"/>
      <w:r w:rsidRPr="0045475A">
        <w:rPr>
          <w:rStyle w:val="Style13ptBold"/>
        </w:rPr>
        <w:t xml:space="preserve"> and Debs</w:t>
      </w:r>
      <w:r>
        <w:t xml:space="preserve">, Assistant Professors of Political Science at Yale University, </w:t>
      </w:r>
      <w:r w:rsidRPr="0045475A">
        <w:rPr>
          <w:rStyle w:val="Style13ptBold"/>
        </w:rPr>
        <w:t>2014</w:t>
      </w:r>
    </w:p>
    <w:p w14:paraId="4A02D68F" w14:textId="77777777" w:rsidR="0011266B" w:rsidRDefault="0011266B" w:rsidP="0011266B">
      <w:r>
        <w:t>(</w:t>
      </w:r>
      <w:proofErr w:type="spellStart"/>
      <w:r>
        <w:t>Nuno</w:t>
      </w:r>
      <w:proofErr w:type="spellEnd"/>
      <w:r>
        <w:t xml:space="preserve"> P. </w:t>
      </w:r>
      <w:proofErr w:type="spellStart"/>
      <w:r>
        <w:t>Monteiro</w:t>
      </w:r>
      <w:proofErr w:type="spellEnd"/>
      <w:r>
        <w:t xml:space="preserve"> and </w:t>
      </w:r>
      <w:proofErr w:type="spellStart"/>
      <w:r>
        <w:t>Alexandre</w:t>
      </w:r>
      <w:proofErr w:type="spellEnd"/>
      <w:r>
        <w:t xml:space="preserve"> Debs, "The Strategic Logic of Nuclear Proliferation", International Security 39:2, Fall 2014, Project Muse, Accessed 6/23/16, JL @ RKS)</w:t>
      </w:r>
    </w:p>
    <w:p w14:paraId="69EE06C3" w14:textId="77777777" w:rsidR="0011266B" w:rsidRDefault="0011266B" w:rsidP="0011266B">
      <w:r w:rsidRPr="007C22FD">
        <w:rPr>
          <w:highlight w:val="magenta"/>
          <w:u w:val="single"/>
        </w:rPr>
        <w:t>What causes nuclear proliferation</w:t>
      </w:r>
      <w:proofErr w:type="gramStart"/>
      <w:r w:rsidRPr="007C22FD">
        <w:rPr>
          <w:highlight w:val="magenta"/>
          <w:u w:val="single"/>
        </w:rPr>
        <w:t>?</w:t>
      </w:r>
      <w:r>
        <w:t>1</w:t>
      </w:r>
      <w:proofErr w:type="gramEnd"/>
      <w:r>
        <w:t xml:space="preserve"> </w:t>
      </w:r>
      <w:r w:rsidRPr="007C22FD">
        <w:rPr>
          <w:highlight w:val="magenta"/>
          <w:u w:val="single"/>
        </w:rPr>
        <w:t>What role do security threats play in driving states to acquire nuclear weapons?</w:t>
      </w:r>
      <w:r w:rsidRPr="007C22FD">
        <w:rPr>
          <w:highlight w:val="magenta"/>
        </w:rPr>
        <w:t xml:space="preserve"> </w:t>
      </w:r>
      <w:r>
        <w:t xml:space="preserve">Intuitively, security is the most important factor driving nuclear acquisition.2 Yet existing security theories of proliferation, while accounting for why some states with grave security concerns have developed nuclear weapons, are unable to explain why others have not.3 Today only nine states have the bomb, a number much lower than the pessimistic predictions made by early security-based arguments on the causes of proliferation.4 Clearly, the view that “security is the only necessary and </w:t>
      </w:r>
      <w:proofErr w:type="spellStart"/>
      <w:r>
        <w:t>sufªcient</w:t>
      </w:r>
      <w:proofErr w:type="spellEnd"/>
      <w:r>
        <w:t xml:space="preserve"> cause of nuclear proliferation” is not borne out by the history of the nuclear age.5 This limitation of existing security theories has exposed them to criticism on several fronts. Initially, a burgeoning scholarship emerged focusing on the </w:t>
      </w:r>
      <w:proofErr w:type="spellStart"/>
      <w:r>
        <w:t>nonsecurity</w:t>
      </w:r>
      <w:proofErr w:type="spellEnd"/>
      <w:r>
        <w:t xml:space="preserve"> “sources of the political demand for nuclear weapons.”6 More recently, “supply-side” arguments on proliferation view states’ demand for nuclear weapons (for security or other reasons) as largely irrelevant, claiming instead that the odds of nuclear acquisition depend on the availability of international nuclear assistance.7 </w:t>
      </w:r>
      <w:proofErr w:type="gramStart"/>
      <w:r w:rsidRPr="007C22FD">
        <w:rPr>
          <w:highlight w:val="magenta"/>
          <w:u w:val="single"/>
        </w:rPr>
        <w:t>This</w:t>
      </w:r>
      <w:proofErr w:type="gramEnd"/>
      <w:r w:rsidRPr="007C22FD">
        <w:rPr>
          <w:highlight w:val="magenta"/>
          <w:u w:val="single"/>
        </w:rPr>
        <w:t xml:space="preserve"> lack of consensus on the causes of nuclear acquisition</w:t>
      </w:r>
      <w:r w:rsidRPr="00A12A16">
        <w:rPr>
          <w:u w:val="single"/>
        </w:rPr>
        <w:t>—and</w:t>
      </w:r>
      <w:r>
        <w:rPr>
          <w:u w:val="single"/>
        </w:rPr>
        <w:t xml:space="preserve"> </w:t>
      </w:r>
      <w:r w:rsidRPr="00A12A16">
        <w:rPr>
          <w:u w:val="single"/>
        </w:rPr>
        <w:t>forbearance—</w:t>
      </w:r>
      <w:r w:rsidRPr="007C22FD">
        <w:rPr>
          <w:highlight w:val="magenta"/>
          <w:u w:val="single"/>
        </w:rPr>
        <w:t xml:space="preserve">has serious consequences for U.S. nonproliferation policy. Without an adequate theory of proliferation, U.S. </w:t>
      </w:r>
      <w:proofErr w:type="spellStart"/>
      <w:r w:rsidRPr="007C22FD">
        <w:rPr>
          <w:highlight w:val="magenta"/>
          <w:u w:val="single"/>
        </w:rPr>
        <w:t>decisionmakers</w:t>
      </w:r>
      <w:proofErr w:type="spellEnd"/>
      <w:r w:rsidRPr="007C22FD">
        <w:rPr>
          <w:highlight w:val="magenta"/>
          <w:u w:val="single"/>
        </w:rPr>
        <w:t xml:space="preserve"> are limited in their ability to identify the policies most likely to deter other states from acquiring the bomb</w:t>
      </w:r>
      <w:r w:rsidRPr="00A12A16">
        <w:rPr>
          <w:u w:val="single"/>
        </w:rPr>
        <w:t xml:space="preserve">. When are threats of preventive </w:t>
      </w:r>
      <w:proofErr w:type="spellStart"/>
      <w:r w:rsidRPr="00A12A16">
        <w:rPr>
          <w:u w:val="single"/>
        </w:rPr>
        <w:t>counterproliferation</w:t>
      </w:r>
      <w:proofErr w:type="spellEnd"/>
      <w:r>
        <w:rPr>
          <w:u w:val="single"/>
        </w:rPr>
        <w:t xml:space="preserve"> </w:t>
      </w:r>
      <w:r w:rsidRPr="00A12A16">
        <w:rPr>
          <w:u w:val="single"/>
        </w:rPr>
        <w:t>military action</w:t>
      </w:r>
      <w:r>
        <w:t>—</w:t>
      </w:r>
      <w:r w:rsidRPr="00A12A16">
        <w:rPr>
          <w:u w:val="single"/>
        </w:rPr>
        <w:t>or</w:t>
      </w:r>
      <w:r>
        <w:t xml:space="preserve">, conversely, </w:t>
      </w:r>
      <w:r w:rsidRPr="00A12A16">
        <w:rPr>
          <w:u w:val="single"/>
        </w:rPr>
        <w:t>nonaggression pledges—effective in deterring a</w:t>
      </w:r>
      <w:r>
        <w:rPr>
          <w:u w:val="single"/>
        </w:rPr>
        <w:t xml:space="preserve"> </w:t>
      </w:r>
      <w:r w:rsidRPr="00A12A16">
        <w:rPr>
          <w:u w:val="single"/>
        </w:rPr>
        <w:t>U.S. adversary from acquiring the bomb</w:t>
      </w:r>
      <w:proofErr w:type="gramStart"/>
      <w:r>
        <w:t>?8</w:t>
      </w:r>
      <w:proofErr w:type="gramEnd"/>
      <w:r>
        <w:t xml:space="preserve"> </w:t>
      </w:r>
      <w:r w:rsidRPr="00A12A16">
        <w:rPr>
          <w:u w:val="single"/>
        </w:rPr>
        <w:t>When will additional security</w:t>
      </w:r>
      <w:r>
        <w:rPr>
          <w:u w:val="single"/>
        </w:rPr>
        <w:t xml:space="preserve"> </w:t>
      </w:r>
      <w:r w:rsidRPr="00A12A16">
        <w:rPr>
          <w:u w:val="single"/>
        </w:rPr>
        <w:t>commitments—or,</w:t>
      </w:r>
      <w:r>
        <w:t xml:space="preserve"> conversely, </w:t>
      </w:r>
      <w:r w:rsidRPr="00A12A16">
        <w:rPr>
          <w:u w:val="single"/>
        </w:rPr>
        <w:t>threats of abandonment—be more likely to stymie</w:t>
      </w:r>
      <w:r>
        <w:rPr>
          <w:u w:val="single"/>
        </w:rPr>
        <w:t xml:space="preserve"> </w:t>
      </w:r>
      <w:r w:rsidRPr="00A12A16">
        <w:rPr>
          <w:u w:val="single"/>
        </w:rPr>
        <w:t>a U.S. ally’s nuclear ambitions</w:t>
      </w:r>
      <w:r>
        <w:t>?</w:t>
      </w:r>
    </w:p>
    <w:p w14:paraId="125CE583" w14:textId="77777777" w:rsidR="0011266B" w:rsidRDefault="0011266B" w:rsidP="0011266B"/>
    <w:p w14:paraId="4DAE79E6" w14:textId="77777777" w:rsidR="00B6446B" w:rsidRDefault="00B6446B" w:rsidP="00B6446B">
      <w:pPr>
        <w:pStyle w:val="Heading2"/>
      </w:pPr>
      <w:r>
        <w:lastRenderedPageBreak/>
        <w:t>A2 Proliferation Optimists</w:t>
      </w:r>
    </w:p>
    <w:p w14:paraId="398758FA" w14:textId="77777777" w:rsidR="00B6446B" w:rsidRDefault="00B6446B" w:rsidP="00B6446B">
      <w:r>
        <w:t>*Proliferation Optimist- person who thinks proliferation is good</w:t>
      </w:r>
    </w:p>
    <w:p w14:paraId="186D424B" w14:textId="77777777" w:rsidR="00B6446B" w:rsidRPr="00463D65" w:rsidRDefault="00B6446B" w:rsidP="00B6446B"/>
    <w:p w14:paraId="3294F80F" w14:textId="77777777" w:rsidR="00B6446B" w:rsidRPr="00856FA1" w:rsidRDefault="00B6446B" w:rsidP="00B6446B">
      <w:pPr>
        <w:pStyle w:val="Heading3"/>
      </w:pPr>
      <w:r>
        <w:lastRenderedPageBreak/>
        <w:t>Laundry List</w:t>
      </w:r>
    </w:p>
    <w:p w14:paraId="17FD35DD" w14:textId="77777777" w:rsidR="00B6446B" w:rsidRDefault="00B6446B" w:rsidP="00B6446B">
      <w:pPr>
        <w:pStyle w:val="Heading4"/>
      </w:pPr>
      <w:r>
        <w:t>Proliferation optimists have it wrong- oversimplified conception of nuclear deterrence, logical contradictions, and a misunderstanding of policy</w:t>
      </w:r>
    </w:p>
    <w:p w14:paraId="68080DAA" w14:textId="77777777" w:rsidR="00B6446B" w:rsidRDefault="00B6446B" w:rsidP="00B6446B">
      <w:proofErr w:type="spellStart"/>
      <w:r w:rsidRPr="00E15A00">
        <w:rPr>
          <w:rStyle w:val="Style13ptBold"/>
        </w:rPr>
        <w:t>Kroenig</w:t>
      </w:r>
      <w:proofErr w:type="spellEnd"/>
      <w:r>
        <w:t xml:space="preserve">, Associate Professor and International Relations Field Chair at Georgetown, </w:t>
      </w:r>
      <w:r w:rsidRPr="00E15A00">
        <w:rPr>
          <w:rStyle w:val="Style13ptBold"/>
        </w:rPr>
        <w:t>2015</w:t>
      </w:r>
    </w:p>
    <w:p w14:paraId="18011D4F" w14:textId="77777777" w:rsidR="00B6446B" w:rsidRDefault="00B6446B" w:rsidP="00B6446B">
      <w:r>
        <w:t xml:space="preserve">(Matthew </w:t>
      </w:r>
      <w:proofErr w:type="spellStart"/>
      <w:r>
        <w:t>Kroenig</w:t>
      </w:r>
      <w:proofErr w:type="spellEnd"/>
      <w:r>
        <w:t>, Nonresident Senior Fellow, Brent Scowcroft Center on International Security, "The History of Proliferation Optimism: Does It Have a Future?", The Journal of Strategic Studies, 2015 Vol. 38, Nos. 1–2, https://www.researchgate.net/publication/273960071_The_History_of_Proliferation_Optimism_Does_It_Have_a_Future, Accessed 6/28/16, JL @ RKS)</w:t>
      </w:r>
    </w:p>
    <w:p w14:paraId="7DCE1E69" w14:textId="77777777" w:rsidR="00B6446B" w:rsidRDefault="00B6446B" w:rsidP="00B6446B">
      <w:r>
        <w:t xml:space="preserve">In sum, </w:t>
      </w:r>
      <w:r w:rsidRPr="007C22FD">
        <w:rPr>
          <w:rStyle w:val="StyleUnderline"/>
          <w:highlight w:val="magenta"/>
        </w:rPr>
        <w:t>proliferation optimists present an oversimplified conception of nuclear deterrence theory. Leading academic deterrence theorists maintain that the spread of nuclear weapons could lead to nuclear use in games of nuclear brinkmanship and through the exercise of limited nuclear options even among rational leaders in a situation of MAD</w:t>
      </w:r>
      <w:r>
        <w:t xml:space="preserve">. Indeed, </w:t>
      </w:r>
      <w:r w:rsidRPr="00856FA1">
        <w:rPr>
          <w:rStyle w:val="StyleUnderline"/>
        </w:rPr>
        <w:t>they understand that a risk of nuclear war is necessary in order</w:t>
      </w:r>
      <w:r>
        <w:rPr>
          <w:rStyle w:val="StyleUnderline"/>
        </w:rPr>
        <w:t xml:space="preserve"> </w:t>
      </w:r>
      <w:r w:rsidRPr="00856FA1">
        <w:rPr>
          <w:rStyle w:val="StyleUnderline"/>
        </w:rPr>
        <w:t>for nuclear deterrence to function</w:t>
      </w:r>
      <w:r>
        <w:t xml:space="preserve">, which leads us to our next point. </w:t>
      </w:r>
      <w:r w:rsidRPr="007C22FD">
        <w:rPr>
          <w:rStyle w:val="StyleUnderline"/>
          <w:highlight w:val="magenta"/>
        </w:rPr>
        <w:t>The second weakness in the proliferation optimist argument is that it rests on an internal logical contradiction</w:t>
      </w:r>
      <w:r>
        <w:t xml:space="preserve">. This might come as a surprise to some, given that optimists are sometimes portrayed as </w:t>
      </w:r>
      <w:proofErr w:type="gramStart"/>
      <w:r>
        <w:t>hard-headed</w:t>
      </w:r>
      <w:proofErr w:type="gramEnd"/>
      <w:r>
        <w:t xml:space="preserve"> thinkers, following their premises to their logical conclusions. But, the contradiction at the heart of the optimist argument is glaring and simple to understand: </w:t>
      </w:r>
      <w:r w:rsidRPr="001B4532">
        <w:rPr>
          <w:rStyle w:val="StyleUnderline"/>
        </w:rPr>
        <w:t>either the probability of nuclear war is zero, or it is nonzero, but it cannot be both</w:t>
      </w:r>
      <w:r w:rsidRPr="001B4532">
        <w:t xml:space="preserve">. </w:t>
      </w:r>
      <w:r w:rsidRPr="001B4532">
        <w:rPr>
          <w:rStyle w:val="StyleUnderline"/>
        </w:rPr>
        <w:t>If the probability of nuclear war is zero, then nuclear weapons should have no deterrent effect. States will not be deterred by a nuclear war that could never occur and states should be willing to intentionally launch large-scale conventional wars</w:t>
      </w:r>
      <w:r w:rsidRPr="001B4532">
        <w:t xml:space="preserve"> against nuclear-armed states. In this case, </w:t>
      </w:r>
      <w:r w:rsidRPr="001B4532">
        <w:rPr>
          <w:rStyle w:val="StyleUnderline"/>
        </w:rPr>
        <w:t>proliferation optimists cannot conclude that the spread of nuclear weapons is stabilizing</w:t>
      </w:r>
      <w:r w:rsidRPr="001B4532">
        <w:t xml:space="preserve">. </w:t>
      </w:r>
      <w:r w:rsidRPr="001B4532">
        <w:rPr>
          <w:rStyle w:val="StyleUnderline"/>
        </w:rPr>
        <w:t>If</w:t>
      </w:r>
      <w:r w:rsidRPr="001B4532">
        <w:t xml:space="preserve">, on the other hand, </w:t>
      </w:r>
      <w:r w:rsidRPr="001B4532">
        <w:rPr>
          <w:rStyle w:val="StyleUnderline"/>
        </w:rPr>
        <w:t>the probability of nuclear war is nonzero, then there is a real danger that the spread of nuclear weapons will result in a catastrophic nuclear war</w:t>
      </w:r>
      <w:r>
        <w:t xml:space="preserve">. In this case, proliferation optimists cannot conclude that nuclear weapons will never be used. This is true whether the risk of nuclear war is exogenous or endogenous to the behavior of the actors involved; the probability of nuclear war simply cannot be both zero and nonzero. </w:t>
      </w:r>
      <w:r w:rsidRPr="00856FA1">
        <w:rPr>
          <w:rStyle w:val="StyleUnderline"/>
        </w:rPr>
        <w:t>In sum</w:t>
      </w:r>
      <w:r w:rsidRPr="007C22FD">
        <w:rPr>
          <w:rStyle w:val="StyleUnderline"/>
          <w:highlight w:val="magenta"/>
        </w:rPr>
        <w:t>, either the spread of nuclear weapons raises the risk of nuclear war and</w:t>
      </w:r>
      <w:r>
        <w:t xml:space="preserve">, in so doing, </w:t>
      </w:r>
      <w:r w:rsidRPr="007C22FD">
        <w:rPr>
          <w:rStyle w:val="StyleUnderline"/>
          <w:highlight w:val="magenta"/>
        </w:rPr>
        <w:t>deters large-scale conventional conflict. Or there is no danger that nuclear weapons will ever be used and the spread of nuclear weapons does not increase international stability</w:t>
      </w:r>
      <w:r>
        <w:t xml:space="preserve">. But, despite the claims of many proliferation optimists, it is nonsensical to argue that nuclear weapons will never be used and to simultaneously claim that their spread contributes to international stability. As was argued above, the most obvious way out of this dilemma is to concede that nuclear proliferation does indeed raise the risk of nuclear war. </w:t>
      </w:r>
      <w:r w:rsidRPr="007C22FD">
        <w:rPr>
          <w:rStyle w:val="StyleUnderline"/>
          <w:highlight w:val="magenta"/>
        </w:rPr>
        <w:t>The third and final shortcoming of proliferation optimism is that it is not a useful guide for the formulation of US foreign policy. Optimists argue that US officials should not worry about the spread of nuclear weapons because new nuclear states can be deterred</w:t>
      </w:r>
      <w:r>
        <w:t xml:space="preserve">. Indeed, they argue that ‘more may be better’. In making these arguments, however, </w:t>
      </w:r>
      <w:r w:rsidRPr="007C22FD">
        <w:rPr>
          <w:rStyle w:val="StyleUnderline"/>
          <w:highlight w:val="magenta"/>
        </w:rPr>
        <w:t>optimists confuse stability with the national interest</w:t>
      </w:r>
      <w:r>
        <w:t xml:space="preserve">. Optimists focus narrowly on whether the spread of nuclear weapons increases or decreases </w:t>
      </w:r>
      <w:r>
        <w:lastRenderedPageBreak/>
        <w:t xml:space="preserve">international stability, but </w:t>
      </w:r>
      <w:r w:rsidRPr="00856FA1">
        <w:rPr>
          <w:rStyle w:val="StyleUnderline"/>
        </w:rPr>
        <w:t>policymakers</w:t>
      </w:r>
      <w:r>
        <w:rPr>
          <w:rStyle w:val="StyleUnderline"/>
        </w:rPr>
        <w:t xml:space="preserve"> </w:t>
      </w:r>
      <w:r w:rsidRPr="00856FA1">
        <w:rPr>
          <w:rStyle w:val="StyleUnderline"/>
        </w:rPr>
        <w:t>must focus on how the spread of nuclear weapons affects a broad</w:t>
      </w:r>
      <w:r>
        <w:rPr>
          <w:rStyle w:val="StyleUnderline"/>
        </w:rPr>
        <w:t xml:space="preserve"> </w:t>
      </w:r>
      <w:r w:rsidRPr="00856FA1">
        <w:rPr>
          <w:rStyle w:val="StyleUnderline"/>
        </w:rPr>
        <w:t>array of US interests.</w:t>
      </w:r>
      <w:r>
        <w:t xml:space="preserve"> Even if the spread of nuclear weapons contributes to greater levels of international stability (and our above discussion suggests it might not) it does not necessarily follow that the spread of nuclear weapons is in the United States’, or any other state’s, interest. As we will discuss in much more detail in the following section, states have good reason to fear nuclear proliferation for many other reasons. </w:t>
      </w:r>
      <w:r w:rsidRPr="007C22FD">
        <w:rPr>
          <w:rStyle w:val="StyleUnderline"/>
          <w:highlight w:val="magenta"/>
        </w:rPr>
        <w:t xml:space="preserve">US officials must worry about how the spread of nuclear weapons might: increase the risk of nuclear war, embolden the </w:t>
      </w:r>
      <w:proofErr w:type="spellStart"/>
      <w:r w:rsidRPr="007C22FD">
        <w:rPr>
          <w:rStyle w:val="StyleUnderline"/>
          <w:highlight w:val="magenta"/>
        </w:rPr>
        <w:t>proliferant</w:t>
      </w:r>
      <w:proofErr w:type="spellEnd"/>
      <w:r w:rsidRPr="007C22FD">
        <w:rPr>
          <w:rStyle w:val="StyleUnderline"/>
          <w:highlight w:val="magenta"/>
        </w:rPr>
        <w:t xml:space="preserve"> state, contribute to further proliferation, threaten the security of allies, put upward pressure on oil prices, constrain US military and political freedom of action, and detrimentally effect </w:t>
      </w:r>
      <w:r w:rsidRPr="00856FA1">
        <w:rPr>
          <w:rStyle w:val="StyleUnderline"/>
        </w:rPr>
        <w:t xml:space="preserve">many </w:t>
      </w:r>
      <w:r w:rsidRPr="007C22FD">
        <w:rPr>
          <w:rStyle w:val="StyleUnderline"/>
          <w:highlight w:val="magenta"/>
        </w:rPr>
        <w:t>other</w:t>
      </w:r>
      <w:r w:rsidRPr="00856FA1">
        <w:rPr>
          <w:rStyle w:val="StyleUnderline"/>
        </w:rPr>
        <w:t xml:space="preserve"> national </w:t>
      </w:r>
      <w:r w:rsidRPr="007C22FD">
        <w:rPr>
          <w:rStyle w:val="StyleUnderline"/>
          <w:highlight w:val="magenta"/>
        </w:rPr>
        <w:t>goals</w:t>
      </w:r>
      <w:r>
        <w:t>.</w:t>
      </w:r>
    </w:p>
    <w:p w14:paraId="6C5D2DAF" w14:textId="77777777" w:rsidR="00B6446B" w:rsidRPr="0011266B" w:rsidRDefault="00B6446B" w:rsidP="0011266B"/>
    <w:p w14:paraId="121E5296" w14:textId="53602DC1" w:rsidR="00816A70" w:rsidRDefault="00C43286" w:rsidP="00CA3001">
      <w:pPr>
        <w:pStyle w:val="Heading1"/>
      </w:pPr>
      <w:proofErr w:type="spellStart"/>
      <w:r>
        <w:lastRenderedPageBreak/>
        <w:t>Kritik</w:t>
      </w:r>
      <w:proofErr w:type="spellEnd"/>
      <w:r>
        <w:t xml:space="preserve"> of </w:t>
      </w:r>
      <w:proofErr w:type="spellStart"/>
      <w:r>
        <w:t>Prolif</w:t>
      </w:r>
      <w:proofErr w:type="spellEnd"/>
      <w:r w:rsidR="00CA3001">
        <w:t xml:space="preserve"> Scenarios</w:t>
      </w:r>
    </w:p>
    <w:p w14:paraId="0095FCE8" w14:textId="55110ECF" w:rsidR="00280842" w:rsidRDefault="00FC55A6" w:rsidP="00FC55A6">
      <w:pPr>
        <w:pStyle w:val="Heading2"/>
      </w:pPr>
      <w:r>
        <w:lastRenderedPageBreak/>
        <w:t xml:space="preserve">Focus on </w:t>
      </w:r>
      <w:proofErr w:type="spellStart"/>
      <w:r>
        <w:t>Prolif</w:t>
      </w:r>
      <w:proofErr w:type="spellEnd"/>
      <w:r>
        <w:t xml:space="preserve"> Causes Inaccurate Policies</w:t>
      </w:r>
    </w:p>
    <w:p w14:paraId="301052D5" w14:textId="7D467B0F" w:rsidR="00FC55A6" w:rsidRPr="00FC55A6" w:rsidRDefault="00FC55A6" w:rsidP="00FC55A6">
      <w:pPr>
        <w:pStyle w:val="Heading3"/>
      </w:pPr>
      <w:r>
        <w:lastRenderedPageBreak/>
        <w:t>Selection Bias</w:t>
      </w:r>
    </w:p>
    <w:p w14:paraId="6DB586C9" w14:textId="0E741892" w:rsidR="00C43286" w:rsidRDefault="00C43286" w:rsidP="00C43286">
      <w:pPr>
        <w:pStyle w:val="Heading4"/>
        <w:rPr>
          <w:rStyle w:val="Style13ptBold"/>
        </w:rPr>
      </w:pPr>
      <w:r>
        <w:rPr>
          <w:rStyle w:val="Style13ptBold"/>
        </w:rPr>
        <w:t xml:space="preserve">Focusing on the likelihood of nuclear proliferation causes selection bias </w:t>
      </w:r>
      <w:r w:rsidR="00C62DD1">
        <w:rPr>
          <w:rStyle w:val="Style13ptBold"/>
        </w:rPr>
        <w:t>and inaccurate policy solutions</w:t>
      </w:r>
      <w:r>
        <w:rPr>
          <w:rStyle w:val="Style13ptBold"/>
        </w:rPr>
        <w:t xml:space="preserve">  </w:t>
      </w:r>
    </w:p>
    <w:p w14:paraId="0834585A" w14:textId="77777777" w:rsidR="00280842" w:rsidRDefault="00280842" w:rsidP="00280842">
      <w:r w:rsidRPr="005068CA">
        <w:rPr>
          <w:rStyle w:val="Style13ptBold"/>
        </w:rPr>
        <w:t>Pelopidas</w:t>
      </w:r>
      <w:r>
        <w:t xml:space="preserve">, a lecturer in International Relations at the University of Bristol, </w:t>
      </w:r>
      <w:r w:rsidRPr="005068CA">
        <w:rPr>
          <w:rStyle w:val="Style13ptBold"/>
        </w:rPr>
        <w:t>2015</w:t>
      </w:r>
    </w:p>
    <w:p w14:paraId="5B2E1F67" w14:textId="77777777" w:rsidR="00280842" w:rsidRPr="005068CA" w:rsidRDefault="00280842" w:rsidP="00280842">
      <w:r>
        <w:t>(</w:t>
      </w:r>
      <w:proofErr w:type="spellStart"/>
      <w:r>
        <w:t>Benoît</w:t>
      </w:r>
      <w:proofErr w:type="spellEnd"/>
      <w:r>
        <w:t xml:space="preserve"> Pelopidas, "RENUNCIATION: Restraint and rollback", published in the </w:t>
      </w:r>
      <w:proofErr w:type="spellStart"/>
      <w:r>
        <w:t>Routledge</w:t>
      </w:r>
      <w:proofErr w:type="spellEnd"/>
      <w:r>
        <w:t xml:space="preserve"> Handbook of Nuclear Proliferation and Policy, edited by Joseph F. </w:t>
      </w:r>
      <w:proofErr w:type="spellStart"/>
      <w:r>
        <w:t>Pilat</w:t>
      </w:r>
      <w:proofErr w:type="spellEnd"/>
      <w:r>
        <w:t xml:space="preserve"> and Nathan E. Busch, </w:t>
      </w:r>
      <w:proofErr w:type="spellStart"/>
      <w:r>
        <w:t>Routledge</w:t>
      </w:r>
      <w:proofErr w:type="spellEnd"/>
      <w:r>
        <w:t xml:space="preserve"> Handbooks Online, May 18, 2015, Accessed 6/25/16, JL @ RKS)</w:t>
      </w:r>
    </w:p>
    <w:p w14:paraId="1377A0CA" w14:textId="77777777" w:rsidR="00280842" w:rsidRPr="00D57E3E" w:rsidRDefault="00280842" w:rsidP="00280842">
      <w:r w:rsidRPr="00237673">
        <w:rPr>
          <w:u w:val="single"/>
        </w:rPr>
        <w:t xml:space="preserve">This </w:t>
      </w:r>
      <w:r w:rsidRPr="007C22FD">
        <w:rPr>
          <w:highlight w:val="magenta"/>
          <w:u w:val="single"/>
        </w:rPr>
        <w:t>focus on proliferation has significant implications for the framing, timing, and pacing of conceivable policy solutions to the problem</w:t>
      </w:r>
      <w:r>
        <w:t xml:space="preserve">.13 </w:t>
      </w:r>
      <w:r w:rsidRPr="007C22FD">
        <w:rPr>
          <w:highlight w:val="magenta"/>
          <w:u w:val="single"/>
        </w:rPr>
        <w:t>It creates a selection bias towards the cases which have developed an interest in nuclear-weapon technology</w:t>
      </w:r>
      <w:r w:rsidRPr="007C22FD">
        <w:rPr>
          <w:highlight w:val="magenta"/>
        </w:rPr>
        <w:t xml:space="preserve"> </w:t>
      </w:r>
      <w:r>
        <w:t xml:space="preserve">at any point in nuclear history, </w:t>
      </w:r>
      <w:r w:rsidRPr="007C22FD">
        <w:rPr>
          <w:highlight w:val="magenta"/>
          <w:u w:val="single"/>
        </w:rPr>
        <w:t>even when this set of cases is quite limited</w:t>
      </w:r>
      <w:r>
        <w:t xml:space="preserve">. More broadly, </w:t>
      </w:r>
      <w:r w:rsidRPr="007C22FD">
        <w:rPr>
          <w:highlight w:val="magenta"/>
          <w:u w:val="single"/>
        </w:rPr>
        <w:t xml:space="preserve">it has massive consequences on what is considered possible </w:t>
      </w:r>
      <w:r w:rsidRPr="00237673">
        <w:rPr>
          <w:u w:val="single"/>
        </w:rPr>
        <w:t xml:space="preserve">or not </w:t>
      </w:r>
      <w:r w:rsidRPr="007C22FD">
        <w:rPr>
          <w:highlight w:val="magenta"/>
          <w:u w:val="single"/>
        </w:rPr>
        <w:t>based on what is perceived to have been possible in the past</w:t>
      </w:r>
      <w:r w:rsidRPr="00237673">
        <w:rPr>
          <w:u w:val="single"/>
        </w:rPr>
        <w:t>.</w:t>
      </w:r>
      <w:r>
        <w:t xml:space="preserve"> 14</w:t>
      </w:r>
      <w:r w:rsidRPr="007C22FD">
        <w:rPr>
          <w:highlight w:val="magenta"/>
          <w:u w:val="single"/>
        </w:rPr>
        <w:t xml:space="preserve">This bias is strengthened by a </w:t>
      </w:r>
      <w:r w:rsidRPr="00B0537B">
        <w:rPr>
          <w:u w:val="single"/>
        </w:rPr>
        <w:t xml:space="preserve">three-tiered </w:t>
      </w:r>
      <w:r w:rsidRPr="007C22FD">
        <w:rPr>
          <w:highlight w:val="magenta"/>
          <w:u w:val="single"/>
        </w:rPr>
        <w:t>problem that has to do with the increasing use of statistical analysis in the field</w:t>
      </w:r>
      <w:r>
        <w:t xml:space="preserve">. First, even if the universe of cases was broadened beyond the countries which at some point in time have had an interest in developing nuclear-weapon related technology (i.e., forty cases in the most pessimistic scenario), </w:t>
      </w:r>
      <w:r w:rsidRPr="00B0537B">
        <w:rPr>
          <w:u w:val="single"/>
        </w:rPr>
        <w:t>the question remains whether the use of statistical methods</w:t>
      </w:r>
      <w:r>
        <w:rPr>
          <w:u w:val="single"/>
        </w:rPr>
        <w:t xml:space="preserve"> </w:t>
      </w:r>
      <w:r w:rsidRPr="00B0537B">
        <w:rPr>
          <w:u w:val="single"/>
        </w:rPr>
        <w:t xml:space="preserve">can be justified. </w:t>
      </w:r>
      <w:r w:rsidRPr="007C22FD">
        <w:rPr>
          <w:highlight w:val="magenta"/>
          <w:u w:val="single"/>
        </w:rPr>
        <w:t>The main reasons for skepticism have to do with the limited number of cases and the limited confidence one can have in the available data due to nuclear secrecy and language barriers, among other obstacles</w:t>
      </w:r>
      <w:r>
        <w:t xml:space="preserve">. The issue of the size of the universe remains even if you increase it by creating a data point for every case per year.15 Second, and consequently, </w:t>
      </w:r>
      <w:r w:rsidRPr="007C22FD">
        <w:rPr>
          <w:highlight w:val="magenta"/>
          <w:u w:val="single"/>
        </w:rPr>
        <w:t xml:space="preserve">the limited confidence one can have in the available data is underestimated and compensated by the authority granted by numbers as conveyers of objective knowledge </w:t>
      </w:r>
      <w:r w:rsidRPr="00B0537B">
        <w:rPr>
          <w:u w:val="single"/>
        </w:rPr>
        <w:t>so that a dangerous sense of overconfidence in the findings is likely to appear</w:t>
      </w:r>
      <w:r>
        <w:t xml:space="preserve">.16 Even if the experts generating those findings do not have a direct policy impact, </w:t>
      </w:r>
      <w:r w:rsidRPr="00B0537B">
        <w:rPr>
          <w:u w:val="single"/>
        </w:rPr>
        <w:t>this problem remains</w:t>
      </w:r>
      <w:r>
        <w:rPr>
          <w:u w:val="single"/>
        </w:rPr>
        <w:t xml:space="preserve"> </w:t>
      </w:r>
      <w:r w:rsidRPr="00B0537B">
        <w:rPr>
          <w:u w:val="single"/>
        </w:rPr>
        <w:t>due to the impact they might have on the general public’s perception of the issue, and the ability</w:t>
      </w:r>
      <w:r>
        <w:rPr>
          <w:u w:val="single"/>
        </w:rPr>
        <w:t xml:space="preserve"> </w:t>
      </w:r>
      <w:r w:rsidRPr="00B0537B">
        <w:rPr>
          <w:u w:val="single"/>
        </w:rPr>
        <w:t>of those numbers to provide an alibi for a policy which would turn out to be much less</w:t>
      </w:r>
      <w:r>
        <w:rPr>
          <w:u w:val="single"/>
        </w:rPr>
        <w:t xml:space="preserve"> </w:t>
      </w:r>
      <w:r w:rsidRPr="00B0537B">
        <w:rPr>
          <w:u w:val="single"/>
        </w:rPr>
        <w:t>evidence-based than it is claimed to be</w:t>
      </w:r>
      <w:r>
        <w:t xml:space="preserve">.17 This legitimizing-delegitimizing effect also works retrospectively. For example, </w:t>
      </w:r>
      <w:r w:rsidRPr="007C22FD">
        <w:rPr>
          <w:highlight w:val="magenta"/>
          <w:u w:val="single"/>
        </w:rPr>
        <w:t>the framing of nuclear history as proliferation history assumes that nonproliferation as a set of policies was a success overall</w:t>
      </w:r>
      <w:r w:rsidRPr="007C22FD">
        <w:rPr>
          <w:highlight w:val="magenta"/>
        </w:rPr>
        <w:t xml:space="preserve"> </w:t>
      </w:r>
      <w:r>
        <w:t xml:space="preserve">and that, had things been done differently, there might have been many more nuclear-armed states; </w:t>
      </w:r>
      <w:r w:rsidRPr="004F473E">
        <w:rPr>
          <w:rStyle w:val="StyleUnderline"/>
        </w:rPr>
        <w:t>si</w:t>
      </w:r>
      <w:r w:rsidRPr="00B0537B">
        <w:rPr>
          <w:u w:val="single"/>
        </w:rPr>
        <w:t xml:space="preserve">milarly, </w:t>
      </w:r>
      <w:r w:rsidRPr="007C22FD">
        <w:rPr>
          <w:highlight w:val="magenta"/>
          <w:u w:val="single"/>
        </w:rPr>
        <w:t>the focus on proliferation legitimizes the practices of arms control, nuclear deterrence, and the pursuit of strategic stability</w:t>
      </w:r>
      <w:r>
        <w:t xml:space="preserve">.18 Third, </w:t>
      </w:r>
      <w:r w:rsidRPr="00B0537B">
        <w:rPr>
          <w:u w:val="single"/>
        </w:rPr>
        <w:t xml:space="preserve">this leads to a properly political problem: </w:t>
      </w:r>
      <w:r w:rsidRPr="007C22FD">
        <w:rPr>
          <w:highlight w:val="magenta"/>
          <w:u w:val="single"/>
        </w:rPr>
        <w:t>while most statistical analysis claims to be probabilistic and not deterministic, it has to become deterministic when it makes case-specific policy recommendations</w:t>
      </w:r>
      <w:r w:rsidRPr="007C22FD">
        <w:rPr>
          <w:highlight w:val="magenta"/>
        </w:rPr>
        <w:t xml:space="preserve"> </w:t>
      </w:r>
      <w:r>
        <w:t xml:space="preserve">for the future. In other words, </w:t>
      </w:r>
      <w:r w:rsidRPr="007C22FD">
        <w:rPr>
          <w:highlight w:val="magenta"/>
          <w:u w:val="single"/>
        </w:rPr>
        <w:t xml:space="preserve">it has to assume that the patterns identified in the segment of the past </w:t>
      </w:r>
      <w:r w:rsidRPr="00B0537B">
        <w:rPr>
          <w:u w:val="single"/>
        </w:rPr>
        <w:t xml:space="preserve">considered relevant by the analyst </w:t>
      </w:r>
      <w:r w:rsidRPr="007C22FD">
        <w:rPr>
          <w:highlight w:val="magenta"/>
          <w:u w:val="single"/>
        </w:rPr>
        <w:t>will repeat themselves</w:t>
      </w:r>
      <w:r w:rsidRPr="00B0537B">
        <w:rPr>
          <w:u w:val="single"/>
        </w:rPr>
        <w:t xml:space="preserve"> in</w:t>
      </w:r>
      <w:r>
        <w:rPr>
          <w:u w:val="single"/>
        </w:rPr>
        <w:t xml:space="preserve"> </w:t>
      </w:r>
      <w:r w:rsidRPr="00B0537B">
        <w:rPr>
          <w:u w:val="single"/>
        </w:rPr>
        <w:t xml:space="preserve">some form which can be predicted. </w:t>
      </w:r>
      <w:r w:rsidRPr="007C22FD">
        <w:rPr>
          <w:highlight w:val="magenta"/>
          <w:u w:val="single"/>
        </w:rPr>
        <w:t>This implies hidden political and value judgments about the link between the past and the future, and denies the political ability to introduce something radically new in the world</w:t>
      </w:r>
      <w:r>
        <w:t xml:space="preserve">.19 Most of the existing research rejects the idea of a “silver bullet” that would be a necessary and sufficient condition for a given entity not to end up in possession of a nuclear-weapon system as part of its arsenal.20 As a consequence, the South African and the Libyan reversals were not anticipated, were considered as surprises, and were suspected of being either temporary or hiding something else.21 At the end of the day, restraint or rollback as </w:t>
      </w:r>
      <w:r>
        <w:lastRenderedPageBreak/>
        <w:t>concepts make sense within the “proliferation paradigm” which defines both an implicit understanding of the course of global history and the key policy problem that needs to be solved. As a result, not acquiring nuclear weapons is reduced to or retrospectively labeled as incomplete or failed proliferation, as if it were lacking a strategic rationale of its own.</w:t>
      </w:r>
    </w:p>
    <w:p w14:paraId="33F631E8" w14:textId="77777777" w:rsidR="00AF29B1" w:rsidRDefault="00AF29B1" w:rsidP="00F04AB8"/>
    <w:p w14:paraId="5ABC757D" w14:textId="65614A6A" w:rsidR="00A23A04" w:rsidRDefault="00A23A04" w:rsidP="00FC55A6">
      <w:pPr>
        <w:pStyle w:val="Heading2"/>
      </w:pPr>
      <w:r>
        <w:lastRenderedPageBreak/>
        <w:t xml:space="preserve">Fear of </w:t>
      </w:r>
      <w:proofErr w:type="spellStart"/>
      <w:r>
        <w:t>Prolif</w:t>
      </w:r>
      <w:proofErr w:type="spellEnd"/>
      <w:r>
        <w:t xml:space="preserve"> Causes a Self-Fulfilling Prophecy</w:t>
      </w:r>
    </w:p>
    <w:p w14:paraId="13EBEBCF" w14:textId="5CC21354" w:rsidR="00FC55A6" w:rsidRPr="00FC55A6" w:rsidRDefault="00FC55A6" w:rsidP="00FC55A6">
      <w:pPr>
        <w:pStyle w:val="Heading3"/>
      </w:pPr>
      <w:r>
        <w:lastRenderedPageBreak/>
        <w:t>Increases US Arsenal</w:t>
      </w:r>
    </w:p>
    <w:p w14:paraId="4A66FB9B" w14:textId="77777777" w:rsidR="00FC55A6" w:rsidRDefault="00FC55A6" w:rsidP="00FC55A6">
      <w:pPr>
        <w:pStyle w:val="Heading4"/>
      </w:pPr>
      <w:r>
        <w:t>Basing nonproliferation on the fear of nuclear weapons backfires- causes the public to want to increase the US nuclear arsenal</w:t>
      </w:r>
    </w:p>
    <w:p w14:paraId="6BCF574D" w14:textId="77777777" w:rsidR="00FC55A6" w:rsidRDefault="00FC55A6" w:rsidP="00FC55A6">
      <w:r w:rsidRPr="0064704A">
        <w:rPr>
          <w:rStyle w:val="Style13ptBold"/>
        </w:rPr>
        <w:t>Hymans</w:t>
      </w:r>
      <w:r>
        <w:t xml:space="preserve">, associate professor in the School of International Relations at the University of Southern California, </w:t>
      </w:r>
      <w:r w:rsidRPr="0064704A">
        <w:rPr>
          <w:rStyle w:val="Style13ptBold"/>
        </w:rPr>
        <w:t>2013</w:t>
      </w:r>
    </w:p>
    <w:p w14:paraId="0C5517B1" w14:textId="77777777" w:rsidR="00FC55A6" w:rsidRDefault="00FC55A6" w:rsidP="00FC55A6">
      <w:r>
        <w:t>(Jacques E. C. Hymans, "The Threat of Nuclear Proliferation: Perception and Reality", Ethics and International Affairs 27.3, September 16, 2013, https://www.ethicsandinternationalaffairs.org/2013/the-threat-of-nuclear-proliferation-perception-and-reality/, Accessed 6/23/16, JL @ RKS)</w:t>
      </w:r>
    </w:p>
    <w:p w14:paraId="377A9860" w14:textId="77777777" w:rsidR="00FC55A6" w:rsidRPr="0064704A" w:rsidRDefault="00FC55A6" w:rsidP="00FC55A6">
      <w:r>
        <w:t xml:space="preserve">What is more, </w:t>
      </w:r>
      <w:r w:rsidRPr="007C22FD">
        <w:rPr>
          <w:highlight w:val="magenta"/>
          <w:u w:val="single"/>
        </w:rPr>
        <w:t>the attempt to base the case for disarmament on the fear of proliferation is likely to backfire in the domestic American political context. By stoking the public’s nuclear fears in this way, advocates of disarmament could well end up causing the bulk of the American people to demand more nuclear deterrence</w:t>
      </w:r>
      <w:r w:rsidRPr="00F367A4">
        <w:rPr>
          <w:u w:val="single"/>
        </w:rPr>
        <w:t>,</w:t>
      </w:r>
      <w:r>
        <w:rPr>
          <w:u w:val="single"/>
        </w:rPr>
        <w:t xml:space="preserve"> </w:t>
      </w:r>
      <w:r w:rsidRPr="00F367A4">
        <w:rPr>
          <w:u w:val="single"/>
        </w:rPr>
        <w:t xml:space="preserve">not less. </w:t>
      </w:r>
      <w:r w:rsidRPr="007C22FD">
        <w:rPr>
          <w:highlight w:val="magenta"/>
          <w:u w:val="single"/>
        </w:rPr>
        <w:t>Social psychologists have found that when people’s mortality is made salient to them, the typical reaction is to become more intellectually rigid and egocentric</w:t>
      </w:r>
      <w:r>
        <w:t xml:space="preserve">, more prejudiced and self-righteous, </w:t>
      </w:r>
      <w:r w:rsidRPr="007C22FD">
        <w:rPr>
          <w:highlight w:val="magenta"/>
          <w:u w:val="single"/>
        </w:rPr>
        <w:t>and more aggressive and violent toward threatening “others</w:t>
      </w:r>
      <w:r w:rsidRPr="00F367A4">
        <w:rPr>
          <w:u w:val="single"/>
        </w:rPr>
        <w:t>.</w:t>
      </w:r>
      <w:r>
        <w:t xml:space="preserve">” </w:t>
      </w:r>
      <w:r>
        <w:rPr>
          <w:rFonts w:ascii="Athelas Regular" w:hAnsi="Athelas Regular" w:cs="Athelas Regular"/>
        </w:rPr>
        <w:t></w:t>
      </w:r>
      <w:r>
        <w:t xml:space="preserve"> In other words—to paraphrase Obama’s much-maligned statement during the </w:t>
      </w:r>
      <w:r>
        <w:rPr>
          <w:rFonts w:ascii="Athelas Regular" w:hAnsi="Athelas Regular" w:cs="Athelas Regular"/>
        </w:rPr>
        <w:t>2008</w:t>
      </w:r>
      <w:r>
        <w:t xml:space="preserve"> campaign—</w:t>
      </w:r>
      <w:r w:rsidRPr="007C22FD">
        <w:rPr>
          <w:highlight w:val="magenta"/>
          <w:u w:val="single"/>
        </w:rPr>
        <w:t xml:space="preserve">when people feel threatened, they often respond by clinging ever more tightly to </w:t>
      </w:r>
      <w:r w:rsidRPr="00F367A4">
        <w:rPr>
          <w:u w:val="single"/>
        </w:rPr>
        <w:t xml:space="preserve">God and </w:t>
      </w:r>
      <w:r w:rsidRPr="007C22FD">
        <w:rPr>
          <w:highlight w:val="magenta"/>
          <w:u w:val="single"/>
        </w:rPr>
        <w:t>their guns</w:t>
      </w:r>
      <w:r w:rsidRPr="00F367A4">
        <w:rPr>
          <w:u w:val="single"/>
        </w:rPr>
        <w:t>.</w:t>
      </w:r>
      <w:r>
        <w:rPr>
          <w:u w:val="single"/>
        </w:rPr>
        <w:t xml:space="preserve"> </w:t>
      </w:r>
      <w:r w:rsidRPr="00F367A4">
        <w:rPr>
          <w:u w:val="single"/>
        </w:rPr>
        <w:t xml:space="preserve">Therefore, </w:t>
      </w:r>
      <w:r w:rsidRPr="007C22FD">
        <w:rPr>
          <w:highlight w:val="magenta"/>
          <w:u w:val="single"/>
        </w:rPr>
        <w:t>asserting that the threat of runaway proliferation is high actually plays straight into the hands of those who want the U</w:t>
      </w:r>
      <w:r w:rsidRPr="00F367A4">
        <w:rPr>
          <w:u w:val="single"/>
        </w:rPr>
        <w:t xml:space="preserve">nited </w:t>
      </w:r>
      <w:r w:rsidRPr="007C22FD">
        <w:rPr>
          <w:highlight w:val="magenta"/>
          <w:u w:val="single"/>
        </w:rPr>
        <w:t>S</w:t>
      </w:r>
      <w:r w:rsidRPr="00F367A4">
        <w:rPr>
          <w:u w:val="single"/>
        </w:rPr>
        <w:t xml:space="preserve">tates </w:t>
      </w:r>
      <w:r w:rsidRPr="007C22FD">
        <w:rPr>
          <w:highlight w:val="magenta"/>
          <w:u w:val="single"/>
        </w:rPr>
        <w:t>to increase its nuclear arsenal</w:t>
      </w:r>
      <w:r>
        <w:t>.</w:t>
      </w:r>
    </w:p>
    <w:p w14:paraId="459A4572" w14:textId="77777777" w:rsidR="00FC55A6" w:rsidRDefault="00FC55A6" w:rsidP="00FC55A6"/>
    <w:p w14:paraId="1C6C6106" w14:textId="04D2DF0D" w:rsidR="00FC55A6" w:rsidRPr="00FC55A6" w:rsidRDefault="00FC55A6" w:rsidP="00FC55A6">
      <w:pPr>
        <w:pStyle w:val="Heading3"/>
      </w:pPr>
      <w:r>
        <w:lastRenderedPageBreak/>
        <w:t xml:space="preserve">Other Countries Will </w:t>
      </w:r>
      <w:proofErr w:type="spellStart"/>
      <w:r>
        <w:t>Prolif</w:t>
      </w:r>
      <w:proofErr w:type="spellEnd"/>
    </w:p>
    <w:p w14:paraId="6070AAB5" w14:textId="77777777" w:rsidR="00A23A04" w:rsidRDefault="00A23A04" w:rsidP="00A23A04">
      <w:pPr>
        <w:pStyle w:val="Heading4"/>
      </w:pPr>
      <w:r>
        <w:t>Nuclear proliferation doesn’t pose an imminent threat and fears that it does lead to self fulfilling prophecies and bad policies- it’s slow and states usually give up</w:t>
      </w:r>
    </w:p>
    <w:p w14:paraId="5D51D8AA" w14:textId="77777777" w:rsidR="00A23A04" w:rsidRDefault="00A23A04" w:rsidP="00A23A04">
      <w:r w:rsidRPr="00702007">
        <w:rPr>
          <w:rStyle w:val="Style13ptBold"/>
        </w:rPr>
        <w:t>Hymans</w:t>
      </w:r>
      <w:r>
        <w:t xml:space="preserve">, associate professor of international relations at the University of Southern California, </w:t>
      </w:r>
      <w:r w:rsidRPr="00702007">
        <w:rPr>
          <w:rStyle w:val="Style13ptBold"/>
        </w:rPr>
        <w:t>2014</w:t>
      </w:r>
    </w:p>
    <w:p w14:paraId="27F1D5B7" w14:textId="77777777" w:rsidR="00A23A04" w:rsidRDefault="00A23A04" w:rsidP="00A23A04">
      <w:r>
        <w:t xml:space="preserve">(Jacques E.C. Hymans, "No cause for panic: Key lessons from the political science literature on nuclear proliferation", International Journal, ￼69.1￼ (Mar 2014), </w:t>
      </w:r>
      <w:proofErr w:type="spellStart"/>
      <w:r>
        <w:t>Proquest</w:t>
      </w:r>
      <w:proofErr w:type="spellEnd"/>
      <w:r>
        <w:t>, Accessed 7/2/16, JL @ RKS)</w:t>
      </w:r>
    </w:p>
    <w:p w14:paraId="03A08CCD" w14:textId="77777777" w:rsidR="00A23A04" w:rsidRPr="0090027A" w:rsidRDefault="00A23A04" w:rsidP="00A23A04">
      <w:r>
        <w:t xml:space="preserve">First, </w:t>
      </w:r>
      <w:r w:rsidRPr="007C22FD">
        <w:rPr>
          <w:rStyle w:val="StyleUnderline"/>
          <w:highlight w:val="magenta"/>
        </w:rPr>
        <w:t xml:space="preserve">even when a state appears to he heading in the direction of the bomb, do not assume that it is </w:t>
      </w:r>
      <w:r w:rsidRPr="0059356C">
        <w:rPr>
          <w:rStyle w:val="StyleUnderline"/>
        </w:rPr>
        <w:t>hell-</w:t>
      </w:r>
      <w:r w:rsidRPr="007C22FD">
        <w:rPr>
          <w:rStyle w:val="StyleUnderline"/>
          <w:highlight w:val="magenta"/>
        </w:rPr>
        <w:t>bent on achieving that goal</w:t>
      </w:r>
      <w:r w:rsidRPr="0059356C">
        <w:rPr>
          <w:rStyle w:val="StyleUnderline"/>
        </w:rPr>
        <w:t xml:space="preserve">. For instance, </w:t>
      </w:r>
      <w:r w:rsidRPr="007C22FD">
        <w:rPr>
          <w:rStyle w:val="StyleUnderline"/>
          <w:highlight w:val="magenta"/>
        </w:rPr>
        <w:t>consider the case of Argentina</w:t>
      </w:r>
      <w:r w:rsidRPr="007C22FD">
        <w:rPr>
          <w:highlight w:val="magenta"/>
        </w:rPr>
        <w:t xml:space="preserve"> </w:t>
      </w:r>
      <w:r>
        <w:t xml:space="preserve">in the 1970s and 1980s. At that time, Argentina was ruled by a brutal military dictatorship and was involved in significant territorial disputes with three countries: Brazil, Chile, and nuclear-armed Great Britain. Moreover, Argentina refused to join the NPT regime. And in 1978, </w:t>
      </w:r>
      <w:r w:rsidRPr="007C22FD">
        <w:rPr>
          <w:rStyle w:val="StyleUnderline"/>
          <w:highlight w:val="magenta"/>
        </w:rPr>
        <w:t>it started building a secret uranium enrichment plant</w:t>
      </w:r>
      <w:r w:rsidRPr="0059356C">
        <w:rPr>
          <w:rStyle w:val="StyleUnderline"/>
        </w:rPr>
        <w:t>, eventually enriching its first batch</w:t>
      </w:r>
      <w:r>
        <w:t xml:space="preserve"> in 1983. </w:t>
      </w:r>
      <w:r w:rsidRPr="0059356C">
        <w:rPr>
          <w:rStyle w:val="StyleUnderline"/>
        </w:rPr>
        <w:t xml:space="preserve">All of this seems very suspicious. </w:t>
      </w:r>
      <w:r w:rsidRPr="007C22FD">
        <w:rPr>
          <w:rStyle w:val="StyleUnderline"/>
          <w:highlight w:val="magenta"/>
        </w:rPr>
        <w:t>But we now know that the military junta in Argentina did not launch a nuclear weapons project</w:t>
      </w:r>
      <w:r>
        <w:t xml:space="preserve">.19 </w:t>
      </w:r>
      <w:r w:rsidRPr="0059356C">
        <w:rPr>
          <w:rStyle w:val="StyleUnderline"/>
        </w:rPr>
        <w:t xml:space="preserve">In fact, it did not even have a significant nuclear bomb lobby, and </w:t>
      </w:r>
      <w:r w:rsidRPr="007C22FD">
        <w:rPr>
          <w:rStyle w:val="StyleUnderline"/>
          <w:highlight w:val="magenta"/>
        </w:rPr>
        <w:t>the idea of an Argentine bomb was viewed by most of the state leadership as a "strategic absurdity</w:t>
      </w:r>
      <w:r>
        <w:t xml:space="preserve">."20 Argentina built the enrichment plant to provide fuel for its research reactors, which it was designing in-house and also starting to export. Argentina also likely intended to use the plant to produce fuel for a projected nuclear submarine fleet, which could be a potential asset in a future campaign to retake the Falklands/Malvinas islands from the British. But it had no intention to build bombs, as indicated by archival records and by the plant's technical configuration. The idea to build the plant in secret was sparked by the sudden decision of the USA to refuse to supply enriched uranium fuel to Argentina out of suspicion about the military junta's nuclear intentions. </w:t>
      </w:r>
      <w:r w:rsidRPr="007C22FD">
        <w:rPr>
          <w:rStyle w:val="StyleUnderline"/>
          <w:highlight w:val="magenta"/>
        </w:rPr>
        <w:t>By suspecting the worst about Argentine intentions, the USA nearly created a self-fulfilling prophecy. The USA and its allies need to keep in mind the potential for such unintended consequences when determining their policy toward contemporary countries of proliferation concern</w:t>
      </w:r>
      <w:r>
        <w:t xml:space="preserve">, such as Iran. Second, </w:t>
      </w:r>
      <w:r w:rsidRPr="007C22FD">
        <w:rPr>
          <w:rStyle w:val="StyleUnderline"/>
          <w:highlight w:val="magenta"/>
        </w:rPr>
        <w:t>even if you are sure that a state is trying for the bomb, do not assume that it is necessarily going to get there quickly</w:t>
      </w:r>
      <w:r>
        <w:t xml:space="preserve">. </w:t>
      </w:r>
      <w:r w:rsidRPr="0059356C">
        <w:rPr>
          <w:rStyle w:val="StyleUnderline"/>
        </w:rPr>
        <w:t>Statistics compiled by political scientists demonstrate that nuclear weapons projects went into slow motion after around 1970</w:t>
      </w:r>
      <w:r>
        <w:t xml:space="preserve">. Since the start of the nuclear age, there have been 17 dedicated nuclear weapons projects-meaning determined efforts to build a bomb, not just tentative exploratory forays.21 Of those 17 cases, all seven of the projects that were launched in earnest before 1970 succeeded.22 </w:t>
      </w:r>
      <w:r w:rsidRPr="0059356C">
        <w:rPr>
          <w:rStyle w:val="StyleUnderline"/>
        </w:rPr>
        <w:t>Their average time to the first nuclear test</w:t>
      </w:r>
      <w:r>
        <w:t xml:space="preserve"> (or in the case of Israel, the direct induction of operational weapons without a test) </w:t>
      </w:r>
      <w:r w:rsidRPr="007C22FD">
        <w:rPr>
          <w:rStyle w:val="StyleUnderline"/>
          <w:highlight w:val="magenta"/>
        </w:rPr>
        <w:t>was about 7 years</w:t>
      </w:r>
      <w:r>
        <w:t xml:space="preserve">. By contrast, </w:t>
      </w:r>
      <w:r w:rsidRPr="007C22FD">
        <w:rPr>
          <w:rStyle w:val="StyleUnderline"/>
          <w:highlight w:val="magenta"/>
        </w:rPr>
        <w:t>only three of the ten dedicated nuclear weapons projects that were launched since 1970 have succeeded</w:t>
      </w:r>
      <w:r>
        <w:t xml:space="preserve">.23 </w:t>
      </w:r>
      <w:r w:rsidRPr="007C22FD">
        <w:rPr>
          <w:rStyle w:val="StyleUnderline"/>
          <w:highlight w:val="magenta"/>
        </w:rPr>
        <w:t xml:space="preserve">And even those ultimately successful cases needed about 17 years </w:t>
      </w:r>
      <w:r w:rsidRPr="0059356C">
        <w:rPr>
          <w:rStyle w:val="StyleUnderline"/>
        </w:rPr>
        <w:t>on average to do so</w:t>
      </w:r>
      <w:r>
        <w:t xml:space="preserve">. That is, they needed a full decade longer than the earlier group. Perhaps the most important reason for this slowdown has been the poor management of the more recent projects. </w:t>
      </w:r>
      <w:r w:rsidRPr="0059356C">
        <w:rPr>
          <w:rStyle w:val="StyleUnderline"/>
        </w:rPr>
        <w:t xml:space="preserve">A good example of the contemporary reality of dysfunctional nuclear weapons projects is North Korea. Claims that North Korea is motivated to build the bomb </w:t>
      </w:r>
      <w:r w:rsidRPr="0059356C">
        <w:rPr>
          <w:rStyle w:val="StyleUnderline"/>
        </w:rPr>
        <w:lastRenderedPageBreak/>
        <w:t>because of its parlous security and economic conditions</w:t>
      </w:r>
      <w:r>
        <w:t xml:space="preserve"> since the demise of the Soviet Union may have some validity. But, </w:t>
      </w:r>
      <w:r w:rsidRPr="0059356C">
        <w:rPr>
          <w:rStyle w:val="StyleUnderline"/>
        </w:rPr>
        <w:t>thanks to the opening of the archives of Pyongyang's erstwhile East European allies, we now know that its pursuit of nuclear weapons actually dates all the way back to the 1960s</w:t>
      </w:r>
      <w:r>
        <w:t xml:space="preserve"> and ramped up greatly in the early 1980s, while the Cold War was still going strong.24 Therefore, the end of the Cold War can at most be said to have reinforced the already strong nuclear determination of the Kim family regime.25 </w:t>
      </w:r>
      <w:r w:rsidRPr="0059356C">
        <w:rPr>
          <w:rStyle w:val="StyleUnderline"/>
        </w:rPr>
        <w:t>The fact that North Korea has been trying for the bomb for such a long time, and yet to the best of our knowledge still lacks an operational nuclear arsenal, is striking evidence of the inefficiency of its nuclear program</w:t>
      </w:r>
      <w:r>
        <w:t xml:space="preserve">.26 Indeed, the more North Korea has tried to show off its nuclear and missile capabilities in recent years, the less impressive those capabilities have appeared, and therefore the less successful Pyongyang's attempts at nuclear blackmail have become.27 Third, </w:t>
      </w:r>
      <w:r w:rsidRPr="007C22FD">
        <w:rPr>
          <w:rStyle w:val="StyleUnderline"/>
          <w:highlight w:val="magenta"/>
        </w:rPr>
        <w:t>keep clearly in mind the crucial difference between a so-called "nuclear breakout capacity'' and an actual nuclear weapons arsenal</w:t>
      </w:r>
      <w:r w:rsidRPr="0059356C">
        <w:rPr>
          <w:rStyle w:val="StyleUnderline"/>
        </w:rPr>
        <w:t>.</w:t>
      </w:r>
      <w:r>
        <w:t xml:space="preserve"> The former may be a worry, but only the latter is a threat-and, for political and technical reasons, </w:t>
      </w:r>
      <w:r w:rsidRPr="007C22FD">
        <w:rPr>
          <w:rStyle w:val="StyleUnderline"/>
          <w:highlight w:val="magenta"/>
        </w:rPr>
        <w:t>it is very hard for most states to jump suddenly from a notional breakout "capacity" to an actual breakout</w:t>
      </w:r>
      <w:r>
        <w:t xml:space="preserve">. This point is particularly relevant to the current debate over what to do about Iran's problematic nuclear program.28 </w:t>
      </w:r>
      <w:r w:rsidRPr="0059356C">
        <w:rPr>
          <w:rStyle w:val="StyleUnderline"/>
        </w:rPr>
        <w:t>There is a crucial difference between setting a red line of "no Iranian nuclear weapon," which has been done by US president Barack Obama, and setting a red line of "no Iranian nuclear weapons capability,"</w:t>
      </w:r>
      <w:r>
        <w:t xml:space="preserve"> which has been done by Israeli prime minister Benjamin Netanyahu. The Netanyahu stance assumes that the acquisition of a certain number of kilograms of highly enriched uranium is essentially equivalent to a bomb, since the engineers tell us that an explosive nuclear test is not strictly technically necessary in order to obtain a workable nuclear weapon. Netanyahu is therefore worried that Iran could break out of the NPT and build a bomb without anyone knowing. The Netanyahu point of view is supported by the historical case of Israel itself, which built an operational nuclear arsenal in secret without conducting a nuclear test.29 </w:t>
      </w:r>
      <w:proofErr w:type="gramStart"/>
      <w:r>
        <w:t>But</w:t>
      </w:r>
      <w:proofErr w:type="gramEnd"/>
      <w:r>
        <w:t xml:space="preserve"> a political science analysis supports Obama's position over Netanyahu's in the case of Iran. Not only is the typical global historical pattern to test first and induct second, but also Iran and Israel </w:t>
      </w:r>
      <w:proofErr w:type="gramStart"/>
      <w:r>
        <w:t>are</w:t>
      </w:r>
      <w:proofErr w:type="gramEnd"/>
      <w:r>
        <w:t xml:space="preserve"> very dissimilar cases, with different external and internal political challenges. The key factors that led Israel to produce its unique arsenal of untested but fully operational nuclear bombs are not present in the case of Iran. In addition, Iran's empirical record of ballistic missile testing </w:t>
      </w:r>
      <w:proofErr w:type="spellStart"/>
      <w:r>
        <w:t>behaviour</w:t>
      </w:r>
      <w:proofErr w:type="spellEnd"/>
      <w:r>
        <w:t xml:space="preserve"> provides yet more evidence against the idea that Iran may be gravitating toward the Israeli model.30 Since the present Iranian nuclear capability cannot be legitimately seen as equivalent to an Iranian nuclear threat, the USA and its allies should reject calls for "pre-emptive" strikes in this case. The world still has substantial time to work out a diplomatic solution to the long-running Iranian nuclear crisis. </w:t>
      </w:r>
      <w:r w:rsidRPr="0059356C">
        <w:rPr>
          <w:rStyle w:val="StyleUnderline"/>
        </w:rPr>
        <w:t xml:space="preserve">In conclusion, </w:t>
      </w:r>
      <w:r w:rsidRPr="007C22FD">
        <w:rPr>
          <w:rStyle w:val="StyleUnderline"/>
          <w:highlight w:val="magenta"/>
        </w:rPr>
        <w:t>nuclear proliferation is a serious issue for the international community, but there is no cause for panic</w:t>
      </w:r>
      <w:r w:rsidRPr="0059356C">
        <w:rPr>
          <w:rStyle w:val="StyleUnderline"/>
        </w:rPr>
        <w:t xml:space="preserve">. Moreover, </w:t>
      </w:r>
      <w:r w:rsidRPr="007C22FD">
        <w:rPr>
          <w:rStyle w:val="StyleUnderline"/>
          <w:highlight w:val="magenta"/>
        </w:rPr>
        <w:t>unjustified and exaggerated fears of the proliferation threat lead to bad policy</w:t>
      </w:r>
      <w:r w:rsidRPr="0059356C">
        <w:rPr>
          <w:rStyle w:val="StyleUnderline"/>
        </w:rPr>
        <w:t>, as demonstrated by the unnecessary and tragic Iraq war</w:t>
      </w:r>
      <w:r>
        <w:t xml:space="preserve">.31 </w:t>
      </w:r>
      <w:r w:rsidRPr="0059356C">
        <w:rPr>
          <w:rStyle w:val="StyleUnderline"/>
        </w:rPr>
        <w:t>If we can right-size our perception of the threat, we will have much more success in achieving the non-proliferation results we want</w:t>
      </w:r>
      <w:r>
        <w:t>, at a price we can afford.</w:t>
      </w:r>
    </w:p>
    <w:p w14:paraId="45158377" w14:textId="77777777" w:rsidR="00A23A04" w:rsidRDefault="00A23A04" w:rsidP="00A23A04"/>
    <w:p w14:paraId="66D1AA81" w14:textId="52CD7BB9" w:rsidR="00FC55A6" w:rsidRDefault="00FC55A6" w:rsidP="00FC55A6">
      <w:pPr>
        <w:pStyle w:val="Heading2"/>
      </w:pPr>
      <w:r>
        <w:lastRenderedPageBreak/>
        <w:t xml:space="preserve">Fears of Japanese </w:t>
      </w:r>
      <w:proofErr w:type="spellStart"/>
      <w:r>
        <w:t>Prolif</w:t>
      </w:r>
      <w:proofErr w:type="spellEnd"/>
      <w:r>
        <w:t xml:space="preserve"> = Wrong</w:t>
      </w:r>
    </w:p>
    <w:p w14:paraId="651D540E" w14:textId="312E8FF4" w:rsidR="00FC55A6" w:rsidRPr="00FC55A6" w:rsidRDefault="00FC55A6" w:rsidP="00FC55A6">
      <w:pPr>
        <w:pStyle w:val="Heading3"/>
      </w:pPr>
      <w:r>
        <w:lastRenderedPageBreak/>
        <w:t>Western Bias</w:t>
      </w:r>
    </w:p>
    <w:p w14:paraId="28C3AE38" w14:textId="77777777" w:rsidR="00FC55A6" w:rsidRDefault="00FC55A6" w:rsidP="00FC55A6">
      <w:pPr>
        <w:pStyle w:val="Heading4"/>
      </w:pPr>
      <w:r>
        <w:t xml:space="preserve">US literature on Japan </w:t>
      </w:r>
      <w:proofErr w:type="spellStart"/>
      <w:r>
        <w:t>nuclearization</w:t>
      </w:r>
      <w:proofErr w:type="spellEnd"/>
      <w:r>
        <w:t xml:space="preserve"> is biased- out of touch from Japanese academic debates</w:t>
      </w:r>
    </w:p>
    <w:p w14:paraId="75FF7288" w14:textId="77777777" w:rsidR="00FC55A6" w:rsidRDefault="00FC55A6" w:rsidP="00FC55A6">
      <w:pPr>
        <w:widowControl w:val="0"/>
        <w:autoSpaceDE w:val="0"/>
        <w:autoSpaceDN w:val="0"/>
        <w:adjustRightInd w:val="0"/>
        <w:rPr>
          <w:rFonts w:ascii="Times New Roman" w:hAnsi="Times New Roman" w:cs="Times New Roman"/>
          <w:sz w:val="26"/>
          <w:szCs w:val="26"/>
        </w:rPr>
      </w:pPr>
      <w:proofErr w:type="spellStart"/>
      <w:r w:rsidRPr="00C27F5E">
        <w:rPr>
          <w:rStyle w:val="Style13ptBold"/>
        </w:rPr>
        <w:t>Tsuruoka</w:t>
      </w:r>
      <w:proofErr w:type="spellEnd"/>
      <w:r>
        <w:rPr>
          <w:rFonts w:cs="Cambria Math"/>
          <w:sz w:val="26"/>
          <w:szCs w:val="26"/>
        </w:rPr>
        <w:t xml:space="preserve">, former Senior Research Fellow at the National Institute for Defense Studies in Japan, </w:t>
      </w:r>
      <w:r w:rsidRPr="00C27F5E">
        <w:rPr>
          <w:rStyle w:val="Style13ptBold"/>
        </w:rPr>
        <w:t>2015</w:t>
      </w:r>
    </w:p>
    <w:p w14:paraId="63D9C397" w14:textId="77777777" w:rsidR="00FC55A6" w:rsidRDefault="00FC55A6" w:rsidP="00FC55A6">
      <w:pPr>
        <w:rPr>
          <w:rFonts w:cs="Cambria Math"/>
          <w:sz w:val="26"/>
          <w:szCs w:val="26"/>
        </w:rPr>
      </w:pPr>
      <w:r>
        <w:rPr>
          <w:rFonts w:cs="Cambria Math"/>
          <w:sz w:val="26"/>
          <w:szCs w:val="26"/>
        </w:rPr>
        <w:t>(</w:t>
      </w:r>
      <w:proofErr w:type="spellStart"/>
      <w:r>
        <w:rPr>
          <w:rFonts w:cs="Cambria Math"/>
          <w:sz w:val="26"/>
          <w:szCs w:val="26"/>
        </w:rPr>
        <w:t>Michito</w:t>
      </w:r>
      <w:proofErr w:type="spellEnd"/>
      <w:r>
        <w:rPr>
          <w:rFonts w:cs="Cambria Math"/>
          <w:sz w:val="26"/>
          <w:szCs w:val="26"/>
        </w:rPr>
        <w:t xml:space="preserve"> </w:t>
      </w:r>
      <w:proofErr w:type="spellStart"/>
      <w:r>
        <w:rPr>
          <w:rFonts w:cs="Cambria Math"/>
          <w:sz w:val="26"/>
          <w:szCs w:val="26"/>
        </w:rPr>
        <w:t>Tsuruoka</w:t>
      </w:r>
      <w:proofErr w:type="spellEnd"/>
      <w:r>
        <w:rPr>
          <w:rFonts w:cs="Cambria Math"/>
          <w:sz w:val="26"/>
          <w:szCs w:val="26"/>
        </w:rPr>
        <w:t xml:space="preserve">, served as a Special Adviser for NATO and the Japanese Embassy in Belgium, "NUCLEAR PROLIFERATION, DETERRENCE AND STRATEGIC STABILITY IN EAST ASIA: The United States, China and Japan in a changing strategic landscape", published in the </w:t>
      </w:r>
      <w:proofErr w:type="spellStart"/>
      <w:r>
        <w:rPr>
          <w:rFonts w:cs="Cambria Math"/>
          <w:sz w:val="26"/>
          <w:szCs w:val="26"/>
        </w:rPr>
        <w:t>Routledge</w:t>
      </w:r>
      <w:proofErr w:type="spellEnd"/>
      <w:r>
        <w:rPr>
          <w:rFonts w:cs="Cambria Math"/>
          <w:sz w:val="26"/>
          <w:szCs w:val="26"/>
        </w:rPr>
        <w:t xml:space="preserve"> Handbook of Nuclear Proliferation and Policy, edited by Joseph F. </w:t>
      </w:r>
      <w:proofErr w:type="spellStart"/>
      <w:r>
        <w:rPr>
          <w:rFonts w:cs="Cambria Math"/>
          <w:sz w:val="26"/>
          <w:szCs w:val="26"/>
        </w:rPr>
        <w:t>Pilat</w:t>
      </w:r>
      <w:proofErr w:type="spellEnd"/>
      <w:r>
        <w:rPr>
          <w:rFonts w:cs="Cambria Math"/>
          <w:sz w:val="26"/>
          <w:szCs w:val="26"/>
        </w:rPr>
        <w:t xml:space="preserve"> and Nathan E. Busch, </w:t>
      </w:r>
      <w:proofErr w:type="spellStart"/>
      <w:r>
        <w:rPr>
          <w:rFonts w:cs="Cambria Math"/>
          <w:sz w:val="26"/>
          <w:szCs w:val="26"/>
        </w:rPr>
        <w:t>Routledge</w:t>
      </w:r>
      <w:proofErr w:type="spellEnd"/>
      <w:r>
        <w:rPr>
          <w:rFonts w:cs="Cambria Math"/>
          <w:sz w:val="26"/>
          <w:szCs w:val="26"/>
        </w:rPr>
        <w:t xml:space="preserve"> Handbooks Online, May 18, 2015, Accessed 6/25/16, JL @ RKS)</w:t>
      </w:r>
    </w:p>
    <w:p w14:paraId="34315F2F" w14:textId="7CCE0D6F" w:rsidR="00FC55A6" w:rsidRDefault="00FC55A6" w:rsidP="00FC55A6">
      <w:r w:rsidRPr="007C22FD">
        <w:rPr>
          <w:highlight w:val="magenta"/>
          <w:u w:val="single"/>
        </w:rPr>
        <w:t>The English literature on Japan’s nuclear policy</w:t>
      </w:r>
      <w:r w:rsidRPr="006E7531">
        <w:rPr>
          <w:u w:val="single"/>
        </w:rPr>
        <w:t>, which is published mainly in the United</w:t>
      </w:r>
      <w:r>
        <w:rPr>
          <w:u w:val="single"/>
        </w:rPr>
        <w:t xml:space="preserve"> </w:t>
      </w:r>
      <w:r w:rsidRPr="006E7531">
        <w:rPr>
          <w:u w:val="single"/>
        </w:rPr>
        <w:t xml:space="preserve">States, </w:t>
      </w:r>
      <w:r w:rsidRPr="007C22FD">
        <w:rPr>
          <w:highlight w:val="magenta"/>
          <w:u w:val="single"/>
        </w:rPr>
        <w:t xml:space="preserve">seems to be too much dominated by concerns about Japan’s nuclear option </w:t>
      </w:r>
      <w:r>
        <w:t xml:space="preserve">– the question whether Japan will go nuclear or not – </w:t>
      </w:r>
      <w:r w:rsidRPr="007C22FD">
        <w:rPr>
          <w:highlight w:val="magenta"/>
          <w:u w:val="single"/>
        </w:rPr>
        <w:t xml:space="preserve">which is </w:t>
      </w:r>
      <w:r w:rsidRPr="006E7531">
        <w:rPr>
          <w:u w:val="single"/>
        </w:rPr>
        <w:t xml:space="preserve">substantially different – almost </w:t>
      </w:r>
      <w:r w:rsidRPr="007C22FD">
        <w:rPr>
          <w:highlight w:val="magenta"/>
          <w:u w:val="single"/>
        </w:rPr>
        <w:t>out of touch – from the mainstream policy and academic debates in Japan</w:t>
      </w:r>
      <w:r>
        <w:t xml:space="preserve">. </w:t>
      </w:r>
      <w:r w:rsidRPr="006E7531">
        <w:rPr>
          <w:u w:val="single"/>
        </w:rPr>
        <w:t>American academic interest</w:t>
      </w:r>
      <w:r>
        <w:rPr>
          <w:u w:val="single"/>
        </w:rPr>
        <w:t xml:space="preserve"> </w:t>
      </w:r>
      <w:r w:rsidRPr="006E7531">
        <w:rPr>
          <w:u w:val="single"/>
        </w:rPr>
        <w:t>in Japan’s option of seeking its own nuclear weapons is understandable</w:t>
      </w:r>
      <w:r>
        <w:t xml:space="preserve"> and clearly in line with the US national security interest of preventing nuclear proliferation. </w:t>
      </w:r>
      <w:r w:rsidRPr="006E7531">
        <w:rPr>
          <w:u w:val="single"/>
        </w:rPr>
        <w:t>In the context of</w:t>
      </w:r>
      <w:r>
        <w:rPr>
          <w:u w:val="single"/>
        </w:rPr>
        <w:t xml:space="preserve"> </w:t>
      </w:r>
      <w:r w:rsidRPr="006E7531">
        <w:rPr>
          <w:u w:val="single"/>
        </w:rPr>
        <w:t xml:space="preserve">broader issues of nonproliferation, </w:t>
      </w:r>
      <w:r w:rsidRPr="007C22FD">
        <w:rPr>
          <w:highlight w:val="magenta"/>
          <w:u w:val="single"/>
        </w:rPr>
        <w:t>the Japanese case is often examined in parallel with the cases of Iran, Libya, North Korea, South Korea</w:t>
      </w:r>
      <w:r w:rsidRPr="006E7531">
        <w:rPr>
          <w:u w:val="single"/>
        </w:rPr>
        <w:t>, South Africa, India,</w:t>
      </w:r>
      <w:r>
        <w:rPr>
          <w:u w:val="single"/>
        </w:rPr>
        <w:t xml:space="preserve"> </w:t>
      </w:r>
      <w:r w:rsidRPr="007C22FD">
        <w:rPr>
          <w:highlight w:val="magenta"/>
          <w:u w:val="single"/>
        </w:rPr>
        <w:t>and others</w:t>
      </w:r>
      <w:r>
        <w:t xml:space="preserve">.5 </w:t>
      </w:r>
      <w:r w:rsidRPr="006E7531">
        <w:rPr>
          <w:u w:val="single"/>
        </w:rPr>
        <w:t>While it is true that</w:t>
      </w:r>
      <w:r>
        <w:rPr>
          <w:u w:val="single"/>
        </w:rPr>
        <w:t xml:space="preserve"> </w:t>
      </w:r>
      <w:r w:rsidRPr="006E7531">
        <w:rPr>
          <w:u w:val="single"/>
        </w:rPr>
        <w:t>most academic literature</w:t>
      </w:r>
      <w:r>
        <w:t xml:space="preserve"> – actually </w:t>
      </w:r>
      <w:r w:rsidRPr="006E7531">
        <w:rPr>
          <w:u w:val="single"/>
        </w:rPr>
        <w:t>many</w:t>
      </w:r>
      <w:r>
        <w:t xml:space="preserve"> are </w:t>
      </w:r>
      <w:r w:rsidRPr="006E7531">
        <w:rPr>
          <w:u w:val="single"/>
        </w:rPr>
        <w:t>written by Japanese experts</w:t>
      </w:r>
      <w:r>
        <w:t xml:space="preserve"> – </w:t>
      </w:r>
      <w:r w:rsidRPr="006E7531">
        <w:rPr>
          <w:u w:val="single"/>
        </w:rPr>
        <w:t>makes valuable</w:t>
      </w:r>
      <w:r>
        <w:rPr>
          <w:u w:val="single"/>
        </w:rPr>
        <w:t xml:space="preserve"> </w:t>
      </w:r>
      <w:r w:rsidRPr="006E7531">
        <w:rPr>
          <w:u w:val="single"/>
        </w:rPr>
        <w:t>contributions and presents balanced conclusions reflecting the actual state of affairs in Japan</w:t>
      </w:r>
      <w:proofErr w:type="gramStart"/>
      <w:r>
        <w:t>,6</w:t>
      </w:r>
      <w:proofErr w:type="gramEnd"/>
      <w:r>
        <w:t xml:space="preserve"> </w:t>
      </w:r>
      <w:r w:rsidRPr="007C22FD">
        <w:rPr>
          <w:highlight w:val="magenta"/>
          <w:u w:val="single"/>
        </w:rPr>
        <w:t xml:space="preserve">it is still worth questioning whether this sort of perspective, heavily focused on the possibility of Japan’s going nuclear, is </w:t>
      </w:r>
      <w:r w:rsidRPr="006E7531">
        <w:rPr>
          <w:u w:val="single"/>
        </w:rPr>
        <w:t xml:space="preserve">most appropriate and </w:t>
      </w:r>
      <w:r w:rsidRPr="007C22FD">
        <w:rPr>
          <w:highlight w:val="magenta"/>
          <w:u w:val="single"/>
        </w:rPr>
        <w:t>policy-relevant</w:t>
      </w:r>
      <w:r w:rsidRPr="006E7531">
        <w:rPr>
          <w:u w:val="single"/>
        </w:rPr>
        <w:t xml:space="preserve"> in thinking about what seems</w:t>
      </w:r>
      <w:r>
        <w:rPr>
          <w:u w:val="single"/>
        </w:rPr>
        <w:t xml:space="preserve"> </w:t>
      </w:r>
      <w:r w:rsidRPr="006E7531">
        <w:rPr>
          <w:u w:val="single"/>
        </w:rPr>
        <w:t>fundamentally to be a case of extended deterrence rather than that of proliferation</w:t>
      </w:r>
      <w:r>
        <w:t xml:space="preserve">. </w:t>
      </w:r>
      <w:r w:rsidRPr="007C22FD">
        <w:rPr>
          <w:highlight w:val="magenta"/>
          <w:u w:val="single"/>
        </w:rPr>
        <w:t>The basic reality remains that as long as the US nuclear commitment is perceived to be credible, Japan would not have to think about its own nuclear option</w:t>
      </w:r>
      <w:r>
        <w:t>. In fact, the issues that Washington and Tokyo need to address in managing their extended deterrence relationship are more similar to those that NATO and other US allies such as Australia face, rather than those common to the “rogue” cases such as Iran and Libya. Therefore, more comparative analysis between NATO and US allies in Asia – mainly Japan, South Korea, and Australia – seems necessary.7</w:t>
      </w:r>
    </w:p>
    <w:p w14:paraId="3A5EE665" w14:textId="77777777" w:rsidR="00341C77" w:rsidRPr="00FC55A6" w:rsidRDefault="00341C77" w:rsidP="00FC55A6"/>
    <w:sectPr w:rsidR="00341C77" w:rsidRPr="00FC55A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mbria Math">
    <w:panose1 w:val="02040503050406030204"/>
    <w:charset w:val="00"/>
    <w:family w:val="auto"/>
    <w:pitch w:val="variable"/>
    <w:sig w:usb0="E00002FF" w:usb1="420024FF" w:usb2="00000000"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thelas Regular">
    <w:panose1 w:val="02000503000000020003"/>
    <w:charset w:val="00"/>
    <w:family w:val="auto"/>
    <w:pitch w:val="variable"/>
    <w:sig w:usb0="A00000AF" w:usb1="5000205B" w:usb2="00000000" w:usb3="00000000" w:csb0="0000009B"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8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07EE4"/>
    <w:rsid w:val="0000136D"/>
    <w:rsid w:val="000022EC"/>
    <w:rsid w:val="000029E3"/>
    <w:rsid w:val="000029E8"/>
    <w:rsid w:val="00003C17"/>
    <w:rsid w:val="00004225"/>
    <w:rsid w:val="00005B83"/>
    <w:rsid w:val="000066CA"/>
    <w:rsid w:val="00007264"/>
    <w:rsid w:val="000076A9"/>
    <w:rsid w:val="00010F7C"/>
    <w:rsid w:val="00011557"/>
    <w:rsid w:val="00012B7D"/>
    <w:rsid w:val="00014FAD"/>
    <w:rsid w:val="00015D2A"/>
    <w:rsid w:val="0001780B"/>
    <w:rsid w:val="00021971"/>
    <w:rsid w:val="00023E17"/>
    <w:rsid w:val="0002490B"/>
    <w:rsid w:val="00026465"/>
    <w:rsid w:val="00030204"/>
    <w:rsid w:val="000312A0"/>
    <w:rsid w:val="0003396C"/>
    <w:rsid w:val="00035337"/>
    <w:rsid w:val="00035421"/>
    <w:rsid w:val="00040F0F"/>
    <w:rsid w:val="000462AA"/>
    <w:rsid w:val="00050216"/>
    <w:rsid w:val="00052FB1"/>
    <w:rsid w:val="00054276"/>
    <w:rsid w:val="000547B1"/>
    <w:rsid w:val="00055511"/>
    <w:rsid w:val="0006091E"/>
    <w:rsid w:val="00061A07"/>
    <w:rsid w:val="00061C9D"/>
    <w:rsid w:val="000638C1"/>
    <w:rsid w:val="00065FEE"/>
    <w:rsid w:val="00066E3C"/>
    <w:rsid w:val="00066FCC"/>
    <w:rsid w:val="00072718"/>
    <w:rsid w:val="0007381E"/>
    <w:rsid w:val="00075C6B"/>
    <w:rsid w:val="00076094"/>
    <w:rsid w:val="000824E8"/>
    <w:rsid w:val="00082A6D"/>
    <w:rsid w:val="00082CB5"/>
    <w:rsid w:val="00084312"/>
    <w:rsid w:val="00084539"/>
    <w:rsid w:val="0008646F"/>
    <w:rsid w:val="0008785F"/>
    <w:rsid w:val="00090CBE"/>
    <w:rsid w:val="00090DBD"/>
    <w:rsid w:val="000915D8"/>
    <w:rsid w:val="00093296"/>
    <w:rsid w:val="00094DEC"/>
    <w:rsid w:val="000A1706"/>
    <w:rsid w:val="000A26BD"/>
    <w:rsid w:val="000A2D8A"/>
    <w:rsid w:val="000A5794"/>
    <w:rsid w:val="000A607A"/>
    <w:rsid w:val="000B3BB5"/>
    <w:rsid w:val="000C2EC8"/>
    <w:rsid w:val="000C41F0"/>
    <w:rsid w:val="000C4970"/>
    <w:rsid w:val="000C60EE"/>
    <w:rsid w:val="000C6DFD"/>
    <w:rsid w:val="000D26A6"/>
    <w:rsid w:val="000D2B75"/>
    <w:rsid w:val="000D2B90"/>
    <w:rsid w:val="000D2BC5"/>
    <w:rsid w:val="000D6ED8"/>
    <w:rsid w:val="000D70A5"/>
    <w:rsid w:val="000D713F"/>
    <w:rsid w:val="000D717B"/>
    <w:rsid w:val="000E0188"/>
    <w:rsid w:val="000E43FD"/>
    <w:rsid w:val="000E5FCB"/>
    <w:rsid w:val="000F3E19"/>
    <w:rsid w:val="000F5DA0"/>
    <w:rsid w:val="00100A61"/>
    <w:rsid w:val="00100B28"/>
    <w:rsid w:val="00103D34"/>
    <w:rsid w:val="0011266B"/>
    <w:rsid w:val="00113D3C"/>
    <w:rsid w:val="00114F22"/>
    <w:rsid w:val="00117316"/>
    <w:rsid w:val="0011784B"/>
    <w:rsid w:val="001205E0"/>
    <w:rsid w:val="001209B4"/>
    <w:rsid w:val="00122EDF"/>
    <w:rsid w:val="001239BA"/>
    <w:rsid w:val="0013063F"/>
    <w:rsid w:val="00133DD0"/>
    <w:rsid w:val="0013617D"/>
    <w:rsid w:val="00136D62"/>
    <w:rsid w:val="00136E4F"/>
    <w:rsid w:val="0014014F"/>
    <w:rsid w:val="00143BD1"/>
    <w:rsid w:val="00146193"/>
    <w:rsid w:val="001476D1"/>
    <w:rsid w:val="001539F6"/>
    <w:rsid w:val="001602E2"/>
    <w:rsid w:val="0016070D"/>
    <w:rsid w:val="00163D40"/>
    <w:rsid w:val="00171435"/>
    <w:rsid w:val="00173C51"/>
    <w:rsid w:val="001752A4"/>
    <w:rsid w:val="001761FC"/>
    <w:rsid w:val="00176898"/>
    <w:rsid w:val="0017720C"/>
    <w:rsid w:val="001812CE"/>
    <w:rsid w:val="00182655"/>
    <w:rsid w:val="00183E80"/>
    <w:rsid w:val="001840F2"/>
    <w:rsid w:val="00185134"/>
    <w:rsid w:val="001856C6"/>
    <w:rsid w:val="00191B5F"/>
    <w:rsid w:val="00192487"/>
    <w:rsid w:val="00193416"/>
    <w:rsid w:val="00194F0E"/>
    <w:rsid w:val="00195073"/>
    <w:rsid w:val="00195F00"/>
    <w:rsid w:val="0019668D"/>
    <w:rsid w:val="00196F4F"/>
    <w:rsid w:val="001A25FD"/>
    <w:rsid w:val="001A2BF0"/>
    <w:rsid w:val="001A4B33"/>
    <w:rsid w:val="001A5371"/>
    <w:rsid w:val="001A72C7"/>
    <w:rsid w:val="001A7C62"/>
    <w:rsid w:val="001B2964"/>
    <w:rsid w:val="001B31E8"/>
    <w:rsid w:val="001B4532"/>
    <w:rsid w:val="001B6F77"/>
    <w:rsid w:val="001B73E3"/>
    <w:rsid w:val="001C12AA"/>
    <w:rsid w:val="001C25CE"/>
    <w:rsid w:val="001C316D"/>
    <w:rsid w:val="001C35E2"/>
    <w:rsid w:val="001C6564"/>
    <w:rsid w:val="001D1A0D"/>
    <w:rsid w:val="001D36BF"/>
    <w:rsid w:val="001D4C28"/>
    <w:rsid w:val="001E0B1F"/>
    <w:rsid w:val="001E0C0F"/>
    <w:rsid w:val="001E1E0B"/>
    <w:rsid w:val="001E67F7"/>
    <w:rsid w:val="001F07D7"/>
    <w:rsid w:val="001F1173"/>
    <w:rsid w:val="001F18F7"/>
    <w:rsid w:val="001F24D2"/>
    <w:rsid w:val="001F445C"/>
    <w:rsid w:val="001F6100"/>
    <w:rsid w:val="002005A8"/>
    <w:rsid w:val="00201BCE"/>
    <w:rsid w:val="00203DD8"/>
    <w:rsid w:val="0020497C"/>
    <w:rsid w:val="00204E1D"/>
    <w:rsid w:val="002059BD"/>
    <w:rsid w:val="00206B5D"/>
    <w:rsid w:val="00207FD8"/>
    <w:rsid w:val="00210FAF"/>
    <w:rsid w:val="00213075"/>
    <w:rsid w:val="00213B1E"/>
    <w:rsid w:val="00214ED3"/>
    <w:rsid w:val="00215284"/>
    <w:rsid w:val="002168F2"/>
    <w:rsid w:val="00216CF6"/>
    <w:rsid w:val="0022589F"/>
    <w:rsid w:val="002343FE"/>
    <w:rsid w:val="0023448A"/>
    <w:rsid w:val="00235D01"/>
    <w:rsid w:val="00235E67"/>
    <w:rsid w:val="00235F7B"/>
    <w:rsid w:val="0023746C"/>
    <w:rsid w:val="00237673"/>
    <w:rsid w:val="00241D03"/>
    <w:rsid w:val="002462D2"/>
    <w:rsid w:val="002502CF"/>
    <w:rsid w:val="002575C1"/>
    <w:rsid w:val="002651C9"/>
    <w:rsid w:val="002664BE"/>
    <w:rsid w:val="00267EBB"/>
    <w:rsid w:val="00267FA6"/>
    <w:rsid w:val="0027023B"/>
    <w:rsid w:val="0027117A"/>
    <w:rsid w:val="00272F3F"/>
    <w:rsid w:val="00273533"/>
    <w:rsid w:val="00274EDB"/>
    <w:rsid w:val="0027729E"/>
    <w:rsid w:val="00277D8F"/>
    <w:rsid w:val="00277E51"/>
    <w:rsid w:val="00280842"/>
    <w:rsid w:val="00280F7E"/>
    <w:rsid w:val="0028189F"/>
    <w:rsid w:val="002843B2"/>
    <w:rsid w:val="00284ED6"/>
    <w:rsid w:val="00285855"/>
    <w:rsid w:val="00285D47"/>
    <w:rsid w:val="00290C5A"/>
    <w:rsid w:val="00290C92"/>
    <w:rsid w:val="00293CF4"/>
    <w:rsid w:val="0029647A"/>
    <w:rsid w:val="00296504"/>
    <w:rsid w:val="00296B8D"/>
    <w:rsid w:val="00296E28"/>
    <w:rsid w:val="002A16CA"/>
    <w:rsid w:val="002B1E37"/>
    <w:rsid w:val="002B2D60"/>
    <w:rsid w:val="002B5511"/>
    <w:rsid w:val="002B6CF7"/>
    <w:rsid w:val="002B7ACF"/>
    <w:rsid w:val="002B7B55"/>
    <w:rsid w:val="002C177A"/>
    <w:rsid w:val="002C39DC"/>
    <w:rsid w:val="002C517B"/>
    <w:rsid w:val="002C5F33"/>
    <w:rsid w:val="002D0640"/>
    <w:rsid w:val="002E0643"/>
    <w:rsid w:val="002E0D41"/>
    <w:rsid w:val="002E0FE1"/>
    <w:rsid w:val="002E392E"/>
    <w:rsid w:val="002E55A6"/>
    <w:rsid w:val="002E63C8"/>
    <w:rsid w:val="002E6BBC"/>
    <w:rsid w:val="002E6CBF"/>
    <w:rsid w:val="002F081B"/>
    <w:rsid w:val="002F1BA9"/>
    <w:rsid w:val="002F6696"/>
    <w:rsid w:val="002F6E74"/>
    <w:rsid w:val="00307AF7"/>
    <w:rsid w:val="003106B3"/>
    <w:rsid w:val="0031385D"/>
    <w:rsid w:val="003171AB"/>
    <w:rsid w:val="00317C83"/>
    <w:rsid w:val="003210CC"/>
    <w:rsid w:val="00321443"/>
    <w:rsid w:val="003223B2"/>
    <w:rsid w:val="00322A67"/>
    <w:rsid w:val="00325B7E"/>
    <w:rsid w:val="00330590"/>
    <w:rsid w:val="00330E13"/>
    <w:rsid w:val="003321E9"/>
    <w:rsid w:val="00334CCC"/>
    <w:rsid w:val="00335A23"/>
    <w:rsid w:val="003360FD"/>
    <w:rsid w:val="003368D4"/>
    <w:rsid w:val="003378E3"/>
    <w:rsid w:val="00340707"/>
    <w:rsid w:val="003419B9"/>
    <w:rsid w:val="00341C61"/>
    <w:rsid w:val="00341C77"/>
    <w:rsid w:val="00342089"/>
    <w:rsid w:val="00344364"/>
    <w:rsid w:val="0034543A"/>
    <w:rsid w:val="00351841"/>
    <w:rsid w:val="003521B7"/>
    <w:rsid w:val="00353905"/>
    <w:rsid w:val="00360BED"/>
    <w:rsid w:val="003615A5"/>
    <w:rsid w:val="003624A6"/>
    <w:rsid w:val="00364ADF"/>
    <w:rsid w:val="00365C8D"/>
    <w:rsid w:val="003670D9"/>
    <w:rsid w:val="00370B41"/>
    <w:rsid w:val="00371B27"/>
    <w:rsid w:val="003726C3"/>
    <w:rsid w:val="00373E9B"/>
    <w:rsid w:val="003746F5"/>
    <w:rsid w:val="00374B62"/>
    <w:rsid w:val="00375B4F"/>
    <w:rsid w:val="00375D2E"/>
    <w:rsid w:val="00376121"/>
    <w:rsid w:val="00381944"/>
    <w:rsid w:val="00383071"/>
    <w:rsid w:val="00383B19"/>
    <w:rsid w:val="00383B8B"/>
    <w:rsid w:val="00384CBC"/>
    <w:rsid w:val="0038680F"/>
    <w:rsid w:val="00386B03"/>
    <w:rsid w:val="00386E26"/>
    <w:rsid w:val="003933F9"/>
    <w:rsid w:val="00395864"/>
    <w:rsid w:val="00396557"/>
    <w:rsid w:val="00397166"/>
    <w:rsid w:val="00397316"/>
    <w:rsid w:val="003978C4"/>
    <w:rsid w:val="003A027A"/>
    <w:rsid w:val="003A174E"/>
    <w:rsid w:val="003A248F"/>
    <w:rsid w:val="003A2556"/>
    <w:rsid w:val="003A4D9C"/>
    <w:rsid w:val="003B1668"/>
    <w:rsid w:val="003B2F5D"/>
    <w:rsid w:val="003B32FF"/>
    <w:rsid w:val="003B585E"/>
    <w:rsid w:val="003C50BD"/>
    <w:rsid w:val="003C5F4C"/>
    <w:rsid w:val="003D33A4"/>
    <w:rsid w:val="003D368B"/>
    <w:rsid w:val="003D4D26"/>
    <w:rsid w:val="003D5EA8"/>
    <w:rsid w:val="003D5FAD"/>
    <w:rsid w:val="003D7B28"/>
    <w:rsid w:val="003E0CD7"/>
    <w:rsid w:val="003E1FCE"/>
    <w:rsid w:val="003E305E"/>
    <w:rsid w:val="003E34DB"/>
    <w:rsid w:val="003E5302"/>
    <w:rsid w:val="003E5BF1"/>
    <w:rsid w:val="003F08EA"/>
    <w:rsid w:val="003F213D"/>
    <w:rsid w:val="003F2452"/>
    <w:rsid w:val="003F2C5A"/>
    <w:rsid w:val="003F41EA"/>
    <w:rsid w:val="003F5AD1"/>
    <w:rsid w:val="003F7DF0"/>
    <w:rsid w:val="003F7EE5"/>
    <w:rsid w:val="00401006"/>
    <w:rsid w:val="004039AF"/>
    <w:rsid w:val="00407AFF"/>
    <w:rsid w:val="00410BBA"/>
    <w:rsid w:val="0041155D"/>
    <w:rsid w:val="00411A18"/>
    <w:rsid w:val="00415622"/>
    <w:rsid w:val="004170BF"/>
    <w:rsid w:val="004270E3"/>
    <w:rsid w:val="00431501"/>
    <w:rsid w:val="004348DC"/>
    <w:rsid w:val="00434921"/>
    <w:rsid w:val="00442018"/>
    <w:rsid w:val="0044396A"/>
    <w:rsid w:val="00446567"/>
    <w:rsid w:val="00447B10"/>
    <w:rsid w:val="0045053F"/>
    <w:rsid w:val="00452EE4"/>
    <w:rsid w:val="00452F0B"/>
    <w:rsid w:val="00452FB9"/>
    <w:rsid w:val="004536D6"/>
    <w:rsid w:val="0045475A"/>
    <w:rsid w:val="0045531D"/>
    <w:rsid w:val="00456090"/>
    <w:rsid w:val="00457224"/>
    <w:rsid w:val="00463D65"/>
    <w:rsid w:val="00466119"/>
    <w:rsid w:val="00470D2D"/>
    <w:rsid w:val="0047482C"/>
    <w:rsid w:val="00474BCD"/>
    <w:rsid w:val="00475436"/>
    <w:rsid w:val="00477976"/>
    <w:rsid w:val="00477ACF"/>
    <w:rsid w:val="0048047E"/>
    <w:rsid w:val="00480802"/>
    <w:rsid w:val="00481017"/>
    <w:rsid w:val="00481C02"/>
    <w:rsid w:val="00482AF9"/>
    <w:rsid w:val="00482E67"/>
    <w:rsid w:val="00482FE7"/>
    <w:rsid w:val="004852C5"/>
    <w:rsid w:val="0048761B"/>
    <w:rsid w:val="004913CA"/>
    <w:rsid w:val="00492776"/>
    <w:rsid w:val="00496BB2"/>
    <w:rsid w:val="00497910"/>
    <w:rsid w:val="004B0EF0"/>
    <w:rsid w:val="004B21F8"/>
    <w:rsid w:val="004B37B4"/>
    <w:rsid w:val="004B4CA9"/>
    <w:rsid w:val="004B6292"/>
    <w:rsid w:val="004B72B4"/>
    <w:rsid w:val="004C0314"/>
    <w:rsid w:val="004C0D3D"/>
    <w:rsid w:val="004C213E"/>
    <w:rsid w:val="004C3224"/>
    <w:rsid w:val="004C376C"/>
    <w:rsid w:val="004C657F"/>
    <w:rsid w:val="004D0102"/>
    <w:rsid w:val="004D02A3"/>
    <w:rsid w:val="004D082F"/>
    <w:rsid w:val="004D17D8"/>
    <w:rsid w:val="004D52D8"/>
    <w:rsid w:val="004D6DDC"/>
    <w:rsid w:val="004E05F1"/>
    <w:rsid w:val="004E11A4"/>
    <w:rsid w:val="004E2A60"/>
    <w:rsid w:val="004E355B"/>
    <w:rsid w:val="004E35E7"/>
    <w:rsid w:val="004E3922"/>
    <w:rsid w:val="004E7E1E"/>
    <w:rsid w:val="004F0B14"/>
    <w:rsid w:val="004F13CC"/>
    <w:rsid w:val="004F2E5B"/>
    <w:rsid w:val="004F473E"/>
    <w:rsid w:val="004F7EFC"/>
    <w:rsid w:val="005028E5"/>
    <w:rsid w:val="00503735"/>
    <w:rsid w:val="0050423E"/>
    <w:rsid w:val="005068CA"/>
    <w:rsid w:val="00516A88"/>
    <w:rsid w:val="00522065"/>
    <w:rsid w:val="005224F2"/>
    <w:rsid w:val="005246F1"/>
    <w:rsid w:val="0053044C"/>
    <w:rsid w:val="00532388"/>
    <w:rsid w:val="0053264B"/>
    <w:rsid w:val="00533F1C"/>
    <w:rsid w:val="0053452D"/>
    <w:rsid w:val="00536D8B"/>
    <w:rsid w:val="00536DE3"/>
    <w:rsid w:val="005379C3"/>
    <w:rsid w:val="005519C2"/>
    <w:rsid w:val="005523E0"/>
    <w:rsid w:val="005527B2"/>
    <w:rsid w:val="0055320F"/>
    <w:rsid w:val="00554F09"/>
    <w:rsid w:val="0055699B"/>
    <w:rsid w:val="0056020A"/>
    <w:rsid w:val="005637DA"/>
    <w:rsid w:val="00563D3D"/>
    <w:rsid w:val="005659AA"/>
    <w:rsid w:val="005676E8"/>
    <w:rsid w:val="00571358"/>
    <w:rsid w:val="0057194F"/>
    <w:rsid w:val="00577C12"/>
    <w:rsid w:val="00580BFC"/>
    <w:rsid w:val="00580C1C"/>
    <w:rsid w:val="00581048"/>
    <w:rsid w:val="00581203"/>
    <w:rsid w:val="0058349C"/>
    <w:rsid w:val="00585FBE"/>
    <w:rsid w:val="005870E8"/>
    <w:rsid w:val="0058789C"/>
    <w:rsid w:val="00587B81"/>
    <w:rsid w:val="005910FF"/>
    <w:rsid w:val="00591FF3"/>
    <w:rsid w:val="00592405"/>
    <w:rsid w:val="0059356C"/>
    <w:rsid w:val="005A28CC"/>
    <w:rsid w:val="005A47BD"/>
    <w:rsid w:val="005A4D4E"/>
    <w:rsid w:val="005A56FF"/>
    <w:rsid w:val="005A6585"/>
    <w:rsid w:val="005A7237"/>
    <w:rsid w:val="005B1A29"/>
    <w:rsid w:val="005B21FA"/>
    <w:rsid w:val="005B2AA9"/>
    <w:rsid w:val="005B3244"/>
    <w:rsid w:val="005B4630"/>
    <w:rsid w:val="005B6EE8"/>
    <w:rsid w:val="005B7731"/>
    <w:rsid w:val="005C018A"/>
    <w:rsid w:val="005C0FF3"/>
    <w:rsid w:val="005C4515"/>
    <w:rsid w:val="005C5602"/>
    <w:rsid w:val="005C74A6"/>
    <w:rsid w:val="005D0B5A"/>
    <w:rsid w:val="005D3B4D"/>
    <w:rsid w:val="005D4942"/>
    <w:rsid w:val="005D615C"/>
    <w:rsid w:val="005E01A9"/>
    <w:rsid w:val="005E1860"/>
    <w:rsid w:val="005E251A"/>
    <w:rsid w:val="005E6791"/>
    <w:rsid w:val="005E6D34"/>
    <w:rsid w:val="005E6ECC"/>
    <w:rsid w:val="005E7D2A"/>
    <w:rsid w:val="005F063B"/>
    <w:rsid w:val="005F0766"/>
    <w:rsid w:val="005F0BD7"/>
    <w:rsid w:val="005F192D"/>
    <w:rsid w:val="005F24C8"/>
    <w:rsid w:val="005F26AF"/>
    <w:rsid w:val="005F3B91"/>
    <w:rsid w:val="005F48D5"/>
    <w:rsid w:val="005F4E83"/>
    <w:rsid w:val="005F6299"/>
    <w:rsid w:val="005F7F0F"/>
    <w:rsid w:val="00600B33"/>
    <w:rsid w:val="00603A43"/>
    <w:rsid w:val="00607D6C"/>
    <w:rsid w:val="0061037C"/>
    <w:rsid w:val="00611654"/>
    <w:rsid w:val="00611F9C"/>
    <w:rsid w:val="00612A5F"/>
    <w:rsid w:val="0061383D"/>
    <w:rsid w:val="00614D69"/>
    <w:rsid w:val="00616757"/>
    <w:rsid w:val="00617030"/>
    <w:rsid w:val="00621301"/>
    <w:rsid w:val="0062173F"/>
    <w:rsid w:val="006235FB"/>
    <w:rsid w:val="00623735"/>
    <w:rsid w:val="00625055"/>
    <w:rsid w:val="00626A15"/>
    <w:rsid w:val="00627C5C"/>
    <w:rsid w:val="0063147E"/>
    <w:rsid w:val="006377A3"/>
    <w:rsid w:val="006379E9"/>
    <w:rsid w:val="0064013A"/>
    <w:rsid w:val="00641993"/>
    <w:rsid w:val="006438CB"/>
    <w:rsid w:val="00644E62"/>
    <w:rsid w:val="00644FAF"/>
    <w:rsid w:val="0064704A"/>
    <w:rsid w:val="006529B9"/>
    <w:rsid w:val="00654695"/>
    <w:rsid w:val="0065500A"/>
    <w:rsid w:val="00655217"/>
    <w:rsid w:val="00655DE2"/>
    <w:rsid w:val="0065727C"/>
    <w:rsid w:val="0065779A"/>
    <w:rsid w:val="00666D3D"/>
    <w:rsid w:val="00672496"/>
    <w:rsid w:val="00674003"/>
    <w:rsid w:val="00674A78"/>
    <w:rsid w:val="00680FD7"/>
    <w:rsid w:val="00684F6D"/>
    <w:rsid w:val="006905BD"/>
    <w:rsid w:val="00692B96"/>
    <w:rsid w:val="00692EBF"/>
    <w:rsid w:val="006941C0"/>
    <w:rsid w:val="00696A16"/>
    <w:rsid w:val="0069736E"/>
    <w:rsid w:val="00697534"/>
    <w:rsid w:val="006A195D"/>
    <w:rsid w:val="006A2D23"/>
    <w:rsid w:val="006A32C7"/>
    <w:rsid w:val="006A4840"/>
    <w:rsid w:val="006A52A0"/>
    <w:rsid w:val="006A57DA"/>
    <w:rsid w:val="006A7E1D"/>
    <w:rsid w:val="006B1399"/>
    <w:rsid w:val="006B2A28"/>
    <w:rsid w:val="006C3A56"/>
    <w:rsid w:val="006D13F4"/>
    <w:rsid w:val="006D6AED"/>
    <w:rsid w:val="006D736F"/>
    <w:rsid w:val="006E3976"/>
    <w:rsid w:val="006E4B28"/>
    <w:rsid w:val="006E5C9D"/>
    <w:rsid w:val="006E61B1"/>
    <w:rsid w:val="006E6D0B"/>
    <w:rsid w:val="006E7531"/>
    <w:rsid w:val="006F041A"/>
    <w:rsid w:val="006F126E"/>
    <w:rsid w:val="006F13E3"/>
    <w:rsid w:val="006F2D2D"/>
    <w:rsid w:val="006F32C9"/>
    <w:rsid w:val="006F3834"/>
    <w:rsid w:val="006F5693"/>
    <w:rsid w:val="006F5D4C"/>
    <w:rsid w:val="0070020C"/>
    <w:rsid w:val="0070122E"/>
    <w:rsid w:val="00702007"/>
    <w:rsid w:val="00704D7D"/>
    <w:rsid w:val="007067E2"/>
    <w:rsid w:val="0071057B"/>
    <w:rsid w:val="00710BE4"/>
    <w:rsid w:val="0071401A"/>
    <w:rsid w:val="00714693"/>
    <w:rsid w:val="007148EE"/>
    <w:rsid w:val="00717B01"/>
    <w:rsid w:val="00721314"/>
    <w:rsid w:val="007227D9"/>
    <w:rsid w:val="00723F3B"/>
    <w:rsid w:val="0072436C"/>
    <w:rsid w:val="0072491F"/>
    <w:rsid w:val="00724A63"/>
    <w:rsid w:val="00725598"/>
    <w:rsid w:val="0073152A"/>
    <w:rsid w:val="00734218"/>
    <w:rsid w:val="007374A1"/>
    <w:rsid w:val="00741023"/>
    <w:rsid w:val="00741168"/>
    <w:rsid w:val="00746523"/>
    <w:rsid w:val="00747901"/>
    <w:rsid w:val="00752712"/>
    <w:rsid w:val="00753A84"/>
    <w:rsid w:val="007543B3"/>
    <w:rsid w:val="0075539C"/>
    <w:rsid w:val="007611F5"/>
    <w:rsid w:val="007613D2"/>
    <w:rsid w:val="007619A6"/>
    <w:rsid w:val="007619E4"/>
    <w:rsid w:val="00761E75"/>
    <w:rsid w:val="0076495E"/>
    <w:rsid w:val="00765FC8"/>
    <w:rsid w:val="007660CB"/>
    <w:rsid w:val="00770E38"/>
    <w:rsid w:val="007747CD"/>
    <w:rsid w:val="00775694"/>
    <w:rsid w:val="007801E2"/>
    <w:rsid w:val="007914A2"/>
    <w:rsid w:val="00793F46"/>
    <w:rsid w:val="00795128"/>
    <w:rsid w:val="007A1325"/>
    <w:rsid w:val="007A1A18"/>
    <w:rsid w:val="007A3BAF"/>
    <w:rsid w:val="007A6663"/>
    <w:rsid w:val="007A6681"/>
    <w:rsid w:val="007B53D8"/>
    <w:rsid w:val="007C22C5"/>
    <w:rsid w:val="007C22FD"/>
    <w:rsid w:val="007C57E1"/>
    <w:rsid w:val="007C5811"/>
    <w:rsid w:val="007C6447"/>
    <w:rsid w:val="007D10BF"/>
    <w:rsid w:val="007D2DF5"/>
    <w:rsid w:val="007D3328"/>
    <w:rsid w:val="007D451A"/>
    <w:rsid w:val="007D5E3E"/>
    <w:rsid w:val="007D6298"/>
    <w:rsid w:val="007D7596"/>
    <w:rsid w:val="007E242C"/>
    <w:rsid w:val="007E4964"/>
    <w:rsid w:val="007E49FF"/>
    <w:rsid w:val="007E5FF5"/>
    <w:rsid w:val="007E6631"/>
    <w:rsid w:val="007F0382"/>
    <w:rsid w:val="007F0D23"/>
    <w:rsid w:val="007F2296"/>
    <w:rsid w:val="007F4539"/>
    <w:rsid w:val="007F6060"/>
    <w:rsid w:val="007F7503"/>
    <w:rsid w:val="008012E8"/>
    <w:rsid w:val="0080228F"/>
    <w:rsid w:val="008031E6"/>
    <w:rsid w:val="00803A12"/>
    <w:rsid w:val="00805417"/>
    <w:rsid w:val="008072DC"/>
    <w:rsid w:val="0080734E"/>
    <w:rsid w:val="00810CE8"/>
    <w:rsid w:val="008113AC"/>
    <w:rsid w:val="00812715"/>
    <w:rsid w:val="0081510D"/>
    <w:rsid w:val="00816A70"/>
    <w:rsid w:val="00817B2D"/>
    <w:rsid w:val="00817BE1"/>
    <w:rsid w:val="00817BE6"/>
    <w:rsid w:val="00824646"/>
    <w:rsid w:val="008266F9"/>
    <w:rsid w:val="008267E2"/>
    <w:rsid w:val="00826A9B"/>
    <w:rsid w:val="00832DE0"/>
    <w:rsid w:val="008332A8"/>
    <w:rsid w:val="00834842"/>
    <w:rsid w:val="00835D9E"/>
    <w:rsid w:val="00840E7B"/>
    <w:rsid w:val="00841C0E"/>
    <w:rsid w:val="00841DAE"/>
    <w:rsid w:val="00844E6E"/>
    <w:rsid w:val="00846793"/>
    <w:rsid w:val="00847B45"/>
    <w:rsid w:val="008528BF"/>
    <w:rsid w:val="008536AF"/>
    <w:rsid w:val="00853D40"/>
    <w:rsid w:val="008564FC"/>
    <w:rsid w:val="00856FA1"/>
    <w:rsid w:val="008619CB"/>
    <w:rsid w:val="008649A9"/>
    <w:rsid w:val="00864E76"/>
    <w:rsid w:val="008654BA"/>
    <w:rsid w:val="0086781B"/>
    <w:rsid w:val="00870581"/>
    <w:rsid w:val="00872581"/>
    <w:rsid w:val="008733D7"/>
    <w:rsid w:val="0087459D"/>
    <w:rsid w:val="008765FD"/>
    <w:rsid w:val="0087680F"/>
    <w:rsid w:val="00876D81"/>
    <w:rsid w:val="0087704C"/>
    <w:rsid w:val="00877210"/>
    <w:rsid w:val="008800DF"/>
    <w:rsid w:val="00881D86"/>
    <w:rsid w:val="00881E6E"/>
    <w:rsid w:val="00881FA5"/>
    <w:rsid w:val="008830AB"/>
    <w:rsid w:val="00883306"/>
    <w:rsid w:val="00885D40"/>
    <w:rsid w:val="00885F71"/>
    <w:rsid w:val="00887DF1"/>
    <w:rsid w:val="008904F9"/>
    <w:rsid w:val="00890E4C"/>
    <w:rsid w:val="00890E74"/>
    <w:rsid w:val="008922CC"/>
    <w:rsid w:val="00892798"/>
    <w:rsid w:val="0089418F"/>
    <w:rsid w:val="00897C29"/>
    <w:rsid w:val="008A1A9C"/>
    <w:rsid w:val="008A4633"/>
    <w:rsid w:val="008A5161"/>
    <w:rsid w:val="008A61FF"/>
    <w:rsid w:val="008B032E"/>
    <w:rsid w:val="008B1455"/>
    <w:rsid w:val="008B4673"/>
    <w:rsid w:val="008B73B0"/>
    <w:rsid w:val="008C0FA2"/>
    <w:rsid w:val="008C2342"/>
    <w:rsid w:val="008C2A5E"/>
    <w:rsid w:val="008C3496"/>
    <w:rsid w:val="008C4947"/>
    <w:rsid w:val="008C4990"/>
    <w:rsid w:val="008C77B6"/>
    <w:rsid w:val="008D05E4"/>
    <w:rsid w:val="008D1B91"/>
    <w:rsid w:val="008D6572"/>
    <w:rsid w:val="008D6DDF"/>
    <w:rsid w:val="008D724A"/>
    <w:rsid w:val="008E3C2C"/>
    <w:rsid w:val="008E46F5"/>
    <w:rsid w:val="008E7A3E"/>
    <w:rsid w:val="008F22C0"/>
    <w:rsid w:val="008F41FD"/>
    <w:rsid w:val="008F4479"/>
    <w:rsid w:val="008F4BA0"/>
    <w:rsid w:val="008F5B6F"/>
    <w:rsid w:val="008F6F41"/>
    <w:rsid w:val="008F7005"/>
    <w:rsid w:val="0090027A"/>
    <w:rsid w:val="00901726"/>
    <w:rsid w:val="00901BE0"/>
    <w:rsid w:val="00903837"/>
    <w:rsid w:val="00903A0E"/>
    <w:rsid w:val="009061DC"/>
    <w:rsid w:val="0090793A"/>
    <w:rsid w:val="00907EE4"/>
    <w:rsid w:val="00913607"/>
    <w:rsid w:val="00914883"/>
    <w:rsid w:val="00915584"/>
    <w:rsid w:val="00916355"/>
    <w:rsid w:val="00917190"/>
    <w:rsid w:val="00920B01"/>
    <w:rsid w:val="00920E6A"/>
    <w:rsid w:val="0092323F"/>
    <w:rsid w:val="00923F36"/>
    <w:rsid w:val="009243AE"/>
    <w:rsid w:val="00927FBE"/>
    <w:rsid w:val="00931816"/>
    <w:rsid w:val="00932704"/>
    <w:rsid w:val="00932C1C"/>
    <w:rsid w:val="00932C71"/>
    <w:rsid w:val="009427E9"/>
    <w:rsid w:val="009457A4"/>
    <w:rsid w:val="009469C1"/>
    <w:rsid w:val="00950108"/>
    <w:rsid w:val="009509D5"/>
    <w:rsid w:val="009538F5"/>
    <w:rsid w:val="0095680F"/>
    <w:rsid w:val="00957187"/>
    <w:rsid w:val="00960255"/>
    <w:rsid w:val="009603E1"/>
    <w:rsid w:val="00961C9D"/>
    <w:rsid w:val="00963065"/>
    <w:rsid w:val="009653DC"/>
    <w:rsid w:val="009657DD"/>
    <w:rsid w:val="00965BA5"/>
    <w:rsid w:val="009705E0"/>
    <w:rsid w:val="0097151F"/>
    <w:rsid w:val="00971AD6"/>
    <w:rsid w:val="0097324D"/>
    <w:rsid w:val="00973777"/>
    <w:rsid w:val="00973CC8"/>
    <w:rsid w:val="009751BC"/>
    <w:rsid w:val="00975360"/>
    <w:rsid w:val="00975F51"/>
    <w:rsid w:val="00976E78"/>
    <w:rsid w:val="009775C0"/>
    <w:rsid w:val="00977918"/>
    <w:rsid w:val="009802F5"/>
    <w:rsid w:val="00981F23"/>
    <w:rsid w:val="009872B4"/>
    <w:rsid w:val="00987B7D"/>
    <w:rsid w:val="00990634"/>
    <w:rsid w:val="00991483"/>
    <w:rsid w:val="00991733"/>
    <w:rsid w:val="00992078"/>
    <w:rsid w:val="00992BE3"/>
    <w:rsid w:val="00996C53"/>
    <w:rsid w:val="009970D1"/>
    <w:rsid w:val="009975CD"/>
    <w:rsid w:val="009A017D"/>
    <w:rsid w:val="009A1467"/>
    <w:rsid w:val="009A5898"/>
    <w:rsid w:val="009A6464"/>
    <w:rsid w:val="009B2093"/>
    <w:rsid w:val="009B6938"/>
    <w:rsid w:val="009B69F5"/>
    <w:rsid w:val="009C12D1"/>
    <w:rsid w:val="009C1A3D"/>
    <w:rsid w:val="009C25D3"/>
    <w:rsid w:val="009C2A9D"/>
    <w:rsid w:val="009C5FF7"/>
    <w:rsid w:val="009C6292"/>
    <w:rsid w:val="009D0459"/>
    <w:rsid w:val="009D0C70"/>
    <w:rsid w:val="009D15DB"/>
    <w:rsid w:val="009D3133"/>
    <w:rsid w:val="009D45DF"/>
    <w:rsid w:val="009D7A12"/>
    <w:rsid w:val="009D7ECC"/>
    <w:rsid w:val="009E160D"/>
    <w:rsid w:val="009E5A93"/>
    <w:rsid w:val="009F1B06"/>
    <w:rsid w:val="009F1CBB"/>
    <w:rsid w:val="009F3195"/>
    <w:rsid w:val="009F3305"/>
    <w:rsid w:val="009F6FB2"/>
    <w:rsid w:val="00A02280"/>
    <w:rsid w:val="00A0289A"/>
    <w:rsid w:val="00A05E2C"/>
    <w:rsid w:val="00A0661F"/>
    <w:rsid w:val="00A071C0"/>
    <w:rsid w:val="00A12A16"/>
    <w:rsid w:val="00A16517"/>
    <w:rsid w:val="00A22670"/>
    <w:rsid w:val="00A23A04"/>
    <w:rsid w:val="00A24B35"/>
    <w:rsid w:val="00A252A6"/>
    <w:rsid w:val="00A271BA"/>
    <w:rsid w:val="00A27F86"/>
    <w:rsid w:val="00A35171"/>
    <w:rsid w:val="00A40755"/>
    <w:rsid w:val="00A431C6"/>
    <w:rsid w:val="00A445A5"/>
    <w:rsid w:val="00A46C5B"/>
    <w:rsid w:val="00A4758A"/>
    <w:rsid w:val="00A514BC"/>
    <w:rsid w:val="00A53ABA"/>
    <w:rsid w:val="00A54315"/>
    <w:rsid w:val="00A57B3C"/>
    <w:rsid w:val="00A60FBC"/>
    <w:rsid w:val="00A61AE6"/>
    <w:rsid w:val="00A65C0B"/>
    <w:rsid w:val="00A6778D"/>
    <w:rsid w:val="00A75BB7"/>
    <w:rsid w:val="00A776BA"/>
    <w:rsid w:val="00A803B4"/>
    <w:rsid w:val="00A8144B"/>
    <w:rsid w:val="00A81FD2"/>
    <w:rsid w:val="00A83D7B"/>
    <w:rsid w:val="00A8441A"/>
    <w:rsid w:val="00A8674A"/>
    <w:rsid w:val="00A87296"/>
    <w:rsid w:val="00A96E24"/>
    <w:rsid w:val="00A971AE"/>
    <w:rsid w:val="00AA4C64"/>
    <w:rsid w:val="00AA6F6E"/>
    <w:rsid w:val="00AA7FD3"/>
    <w:rsid w:val="00AB0270"/>
    <w:rsid w:val="00AB122B"/>
    <w:rsid w:val="00AB1406"/>
    <w:rsid w:val="00AB21B0"/>
    <w:rsid w:val="00AB48D3"/>
    <w:rsid w:val="00AB68A6"/>
    <w:rsid w:val="00AC0B07"/>
    <w:rsid w:val="00AC0CE3"/>
    <w:rsid w:val="00AC6555"/>
    <w:rsid w:val="00AC6846"/>
    <w:rsid w:val="00AC6C3D"/>
    <w:rsid w:val="00AD0787"/>
    <w:rsid w:val="00AE0243"/>
    <w:rsid w:val="00AE1BAD"/>
    <w:rsid w:val="00AE2124"/>
    <w:rsid w:val="00AE24BC"/>
    <w:rsid w:val="00AE34C8"/>
    <w:rsid w:val="00AE3E3F"/>
    <w:rsid w:val="00AE5AA2"/>
    <w:rsid w:val="00AE63B7"/>
    <w:rsid w:val="00AE7AA7"/>
    <w:rsid w:val="00AF2516"/>
    <w:rsid w:val="00AF29B1"/>
    <w:rsid w:val="00AF4760"/>
    <w:rsid w:val="00AF4CD3"/>
    <w:rsid w:val="00AF55D4"/>
    <w:rsid w:val="00AF778D"/>
    <w:rsid w:val="00B023FA"/>
    <w:rsid w:val="00B0505F"/>
    <w:rsid w:val="00B0537B"/>
    <w:rsid w:val="00B05C2D"/>
    <w:rsid w:val="00B05F0A"/>
    <w:rsid w:val="00B07439"/>
    <w:rsid w:val="00B10DEC"/>
    <w:rsid w:val="00B12933"/>
    <w:rsid w:val="00B12B88"/>
    <w:rsid w:val="00B137E0"/>
    <w:rsid w:val="00B13BC8"/>
    <w:rsid w:val="00B1455C"/>
    <w:rsid w:val="00B17AB7"/>
    <w:rsid w:val="00B17DEC"/>
    <w:rsid w:val="00B24662"/>
    <w:rsid w:val="00B27563"/>
    <w:rsid w:val="00B27E01"/>
    <w:rsid w:val="00B34B3B"/>
    <w:rsid w:val="00B3569C"/>
    <w:rsid w:val="00B35793"/>
    <w:rsid w:val="00B43369"/>
    <w:rsid w:val="00B43676"/>
    <w:rsid w:val="00B45763"/>
    <w:rsid w:val="00B47055"/>
    <w:rsid w:val="00B52831"/>
    <w:rsid w:val="00B54CDD"/>
    <w:rsid w:val="00B5602D"/>
    <w:rsid w:val="00B56F92"/>
    <w:rsid w:val="00B60125"/>
    <w:rsid w:val="00B6446B"/>
    <w:rsid w:val="00B651B2"/>
    <w:rsid w:val="00B6656B"/>
    <w:rsid w:val="00B71625"/>
    <w:rsid w:val="00B75C54"/>
    <w:rsid w:val="00B86621"/>
    <w:rsid w:val="00B8710E"/>
    <w:rsid w:val="00B92A93"/>
    <w:rsid w:val="00B9336E"/>
    <w:rsid w:val="00B96101"/>
    <w:rsid w:val="00BA17A8"/>
    <w:rsid w:val="00BA3A95"/>
    <w:rsid w:val="00BA3C33"/>
    <w:rsid w:val="00BA541C"/>
    <w:rsid w:val="00BA5756"/>
    <w:rsid w:val="00BB0878"/>
    <w:rsid w:val="00BB1879"/>
    <w:rsid w:val="00BC0ABE"/>
    <w:rsid w:val="00BC2AF1"/>
    <w:rsid w:val="00BC30DB"/>
    <w:rsid w:val="00BC37E0"/>
    <w:rsid w:val="00BC5B8A"/>
    <w:rsid w:val="00BC64FF"/>
    <w:rsid w:val="00BC7C37"/>
    <w:rsid w:val="00BD2244"/>
    <w:rsid w:val="00BD3D53"/>
    <w:rsid w:val="00BD7735"/>
    <w:rsid w:val="00BE22AC"/>
    <w:rsid w:val="00BE4228"/>
    <w:rsid w:val="00BE5F9F"/>
    <w:rsid w:val="00BE6472"/>
    <w:rsid w:val="00BF29B8"/>
    <w:rsid w:val="00BF46EA"/>
    <w:rsid w:val="00C00B37"/>
    <w:rsid w:val="00C01763"/>
    <w:rsid w:val="00C02DF6"/>
    <w:rsid w:val="00C07769"/>
    <w:rsid w:val="00C07D05"/>
    <w:rsid w:val="00C104D0"/>
    <w:rsid w:val="00C105BF"/>
    <w:rsid w:val="00C10667"/>
    <w:rsid w:val="00C10856"/>
    <w:rsid w:val="00C1187A"/>
    <w:rsid w:val="00C12116"/>
    <w:rsid w:val="00C14A42"/>
    <w:rsid w:val="00C203FA"/>
    <w:rsid w:val="00C221A0"/>
    <w:rsid w:val="00C2437E"/>
    <w:rsid w:val="00C244F5"/>
    <w:rsid w:val="00C2565A"/>
    <w:rsid w:val="00C27180"/>
    <w:rsid w:val="00C27F5E"/>
    <w:rsid w:val="00C31382"/>
    <w:rsid w:val="00C3150C"/>
    <w:rsid w:val="00C31593"/>
    <w:rsid w:val="00C3164F"/>
    <w:rsid w:val="00C31B5E"/>
    <w:rsid w:val="00C3491D"/>
    <w:rsid w:val="00C34D3E"/>
    <w:rsid w:val="00C35747"/>
    <w:rsid w:val="00C35984"/>
    <w:rsid w:val="00C35B37"/>
    <w:rsid w:val="00C36985"/>
    <w:rsid w:val="00C36E06"/>
    <w:rsid w:val="00C3747A"/>
    <w:rsid w:val="00C37F29"/>
    <w:rsid w:val="00C41475"/>
    <w:rsid w:val="00C41BE6"/>
    <w:rsid w:val="00C43286"/>
    <w:rsid w:val="00C56DCC"/>
    <w:rsid w:val="00C57075"/>
    <w:rsid w:val="00C600FA"/>
    <w:rsid w:val="00C6282C"/>
    <w:rsid w:val="00C62DD1"/>
    <w:rsid w:val="00C62E2D"/>
    <w:rsid w:val="00C72AFE"/>
    <w:rsid w:val="00C7501A"/>
    <w:rsid w:val="00C75F8C"/>
    <w:rsid w:val="00C75FFF"/>
    <w:rsid w:val="00C763C9"/>
    <w:rsid w:val="00C81619"/>
    <w:rsid w:val="00C91B43"/>
    <w:rsid w:val="00C92D4B"/>
    <w:rsid w:val="00C94DB3"/>
    <w:rsid w:val="00C96D21"/>
    <w:rsid w:val="00CA013C"/>
    <w:rsid w:val="00CA28FD"/>
    <w:rsid w:val="00CA3001"/>
    <w:rsid w:val="00CA5D18"/>
    <w:rsid w:val="00CA6D6D"/>
    <w:rsid w:val="00CB1F84"/>
    <w:rsid w:val="00CB365B"/>
    <w:rsid w:val="00CB39E3"/>
    <w:rsid w:val="00CB3D6F"/>
    <w:rsid w:val="00CB6BAC"/>
    <w:rsid w:val="00CC0F5D"/>
    <w:rsid w:val="00CC7A4E"/>
    <w:rsid w:val="00CD1359"/>
    <w:rsid w:val="00CD38E1"/>
    <w:rsid w:val="00CD42C8"/>
    <w:rsid w:val="00CD46BE"/>
    <w:rsid w:val="00CD4C83"/>
    <w:rsid w:val="00CE1364"/>
    <w:rsid w:val="00CE7A47"/>
    <w:rsid w:val="00CE7DB4"/>
    <w:rsid w:val="00D01EDC"/>
    <w:rsid w:val="00D02838"/>
    <w:rsid w:val="00D04D17"/>
    <w:rsid w:val="00D075DA"/>
    <w:rsid w:val="00D078AA"/>
    <w:rsid w:val="00D07BBD"/>
    <w:rsid w:val="00D10058"/>
    <w:rsid w:val="00D10F3F"/>
    <w:rsid w:val="00D11378"/>
    <w:rsid w:val="00D11978"/>
    <w:rsid w:val="00D12292"/>
    <w:rsid w:val="00D1412C"/>
    <w:rsid w:val="00D15E30"/>
    <w:rsid w:val="00D16129"/>
    <w:rsid w:val="00D214D8"/>
    <w:rsid w:val="00D2249A"/>
    <w:rsid w:val="00D22609"/>
    <w:rsid w:val="00D2449F"/>
    <w:rsid w:val="00D25BE0"/>
    <w:rsid w:val="00D25D44"/>
    <w:rsid w:val="00D25DBD"/>
    <w:rsid w:val="00D26929"/>
    <w:rsid w:val="00D30CBD"/>
    <w:rsid w:val="00D30D9E"/>
    <w:rsid w:val="00D32D03"/>
    <w:rsid w:val="00D33375"/>
    <w:rsid w:val="00D33908"/>
    <w:rsid w:val="00D354F2"/>
    <w:rsid w:val="00D360EE"/>
    <w:rsid w:val="00D36C30"/>
    <w:rsid w:val="00D37C90"/>
    <w:rsid w:val="00D403DC"/>
    <w:rsid w:val="00D40BE9"/>
    <w:rsid w:val="00D43A8C"/>
    <w:rsid w:val="00D44042"/>
    <w:rsid w:val="00D44C8F"/>
    <w:rsid w:val="00D44E37"/>
    <w:rsid w:val="00D4605A"/>
    <w:rsid w:val="00D461CC"/>
    <w:rsid w:val="00D53072"/>
    <w:rsid w:val="00D53C03"/>
    <w:rsid w:val="00D57E3E"/>
    <w:rsid w:val="00D61A4E"/>
    <w:rsid w:val="00D634EA"/>
    <w:rsid w:val="00D64600"/>
    <w:rsid w:val="00D669F8"/>
    <w:rsid w:val="00D6716F"/>
    <w:rsid w:val="00D7114D"/>
    <w:rsid w:val="00D713A1"/>
    <w:rsid w:val="00D77956"/>
    <w:rsid w:val="00D80F0C"/>
    <w:rsid w:val="00D83956"/>
    <w:rsid w:val="00D854A6"/>
    <w:rsid w:val="00D92077"/>
    <w:rsid w:val="00D951E2"/>
    <w:rsid w:val="00D9537A"/>
    <w:rsid w:val="00D9565A"/>
    <w:rsid w:val="00DA09B8"/>
    <w:rsid w:val="00DA1B8F"/>
    <w:rsid w:val="00DA2003"/>
    <w:rsid w:val="00DB0681"/>
    <w:rsid w:val="00DB21F6"/>
    <w:rsid w:val="00DB2337"/>
    <w:rsid w:val="00DB52EF"/>
    <w:rsid w:val="00DB5F87"/>
    <w:rsid w:val="00DB699B"/>
    <w:rsid w:val="00DB7F64"/>
    <w:rsid w:val="00DC0376"/>
    <w:rsid w:val="00DC099B"/>
    <w:rsid w:val="00DC2BE5"/>
    <w:rsid w:val="00DD17E5"/>
    <w:rsid w:val="00DD4195"/>
    <w:rsid w:val="00DD4CD4"/>
    <w:rsid w:val="00DD65A2"/>
    <w:rsid w:val="00DD6770"/>
    <w:rsid w:val="00DE0749"/>
    <w:rsid w:val="00DE1CE2"/>
    <w:rsid w:val="00DE3072"/>
    <w:rsid w:val="00DE4DC7"/>
    <w:rsid w:val="00DF1210"/>
    <w:rsid w:val="00DF2521"/>
    <w:rsid w:val="00DF2831"/>
    <w:rsid w:val="00DF31E9"/>
    <w:rsid w:val="00DF400D"/>
    <w:rsid w:val="00DF45A5"/>
    <w:rsid w:val="00DF5C23"/>
    <w:rsid w:val="00DF6B66"/>
    <w:rsid w:val="00DF7210"/>
    <w:rsid w:val="00DF78A4"/>
    <w:rsid w:val="00E01C0B"/>
    <w:rsid w:val="00E01DAD"/>
    <w:rsid w:val="00E021DC"/>
    <w:rsid w:val="00E02594"/>
    <w:rsid w:val="00E03F91"/>
    <w:rsid w:val="00E04229"/>
    <w:rsid w:val="00E064EF"/>
    <w:rsid w:val="00E064F2"/>
    <w:rsid w:val="00E0717B"/>
    <w:rsid w:val="00E13D31"/>
    <w:rsid w:val="00E15598"/>
    <w:rsid w:val="00E15A00"/>
    <w:rsid w:val="00E160C1"/>
    <w:rsid w:val="00E16123"/>
    <w:rsid w:val="00E20351"/>
    <w:rsid w:val="00E20D65"/>
    <w:rsid w:val="00E212E0"/>
    <w:rsid w:val="00E22803"/>
    <w:rsid w:val="00E2346A"/>
    <w:rsid w:val="00E24AEC"/>
    <w:rsid w:val="00E30B2F"/>
    <w:rsid w:val="00E3462D"/>
    <w:rsid w:val="00E35154"/>
    <w:rsid w:val="00E353A2"/>
    <w:rsid w:val="00E36881"/>
    <w:rsid w:val="00E379A6"/>
    <w:rsid w:val="00E4167C"/>
    <w:rsid w:val="00E42E4C"/>
    <w:rsid w:val="00E433A2"/>
    <w:rsid w:val="00E44FDE"/>
    <w:rsid w:val="00E47013"/>
    <w:rsid w:val="00E50B06"/>
    <w:rsid w:val="00E513E0"/>
    <w:rsid w:val="00E5192F"/>
    <w:rsid w:val="00E541F9"/>
    <w:rsid w:val="00E56E58"/>
    <w:rsid w:val="00E57B79"/>
    <w:rsid w:val="00E63419"/>
    <w:rsid w:val="00E64496"/>
    <w:rsid w:val="00E65893"/>
    <w:rsid w:val="00E72115"/>
    <w:rsid w:val="00E76655"/>
    <w:rsid w:val="00E8152D"/>
    <w:rsid w:val="00E8322E"/>
    <w:rsid w:val="00E874CE"/>
    <w:rsid w:val="00E903E0"/>
    <w:rsid w:val="00E94019"/>
    <w:rsid w:val="00E94BEC"/>
    <w:rsid w:val="00E94DF1"/>
    <w:rsid w:val="00E950AE"/>
    <w:rsid w:val="00E950C9"/>
    <w:rsid w:val="00EA1115"/>
    <w:rsid w:val="00EA39EB"/>
    <w:rsid w:val="00EA58CE"/>
    <w:rsid w:val="00EA7B5C"/>
    <w:rsid w:val="00EB33FF"/>
    <w:rsid w:val="00EB3878"/>
    <w:rsid w:val="00EB3D1A"/>
    <w:rsid w:val="00EB3D24"/>
    <w:rsid w:val="00EB7782"/>
    <w:rsid w:val="00EC1D46"/>
    <w:rsid w:val="00EC247E"/>
    <w:rsid w:val="00EC2759"/>
    <w:rsid w:val="00EC7106"/>
    <w:rsid w:val="00ED0120"/>
    <w:rsid w:val="00ED3BBA"/>
    <w:rsid w:val="00ED4E12"/>
    <w:rsid w:val="00EE051B"/>
    <w:rsid w:val="00EE1A70"/>
    <w:rsid w:val="00EE1D64"/>
    <w:rsid w:val="00EE54B4"/>
    <w:rsid w:val="00EF1AD8"/>
    <w:rsid w:val="00EF2744"/>
    <w:rsid w:val="00EF2B5C"/>
    <w:rsid w:val="00EF2E46"/>
    <w:rsid w:val="00EF5C32"/>
    <w:rsid w:val="00EF7553"/>
    <w:rsid w:val="00EF7794"/>
    <w:rsid w:val="00EF786B"/>
    <w:rsid w:val="00F019C5"/>
    <w:rsid w:val="00F02046"/>
    <w:rsid w:val="00F04AB8"/>
    <w:rsid w:val="00F053D8"/>
    <w:rsid w:val="00F07888"/>
    <w:rsid w:val="00F11795"/>
    <w:rsid w:val="00F12861"/>
    <w:rsid w:val="00F1313D"/>
    <w:rsid w:val="00F14B6C"/>
    <w:rsid w:val="00F1630E"/>
    <w:rsid w:val="00F17798"/>
    <w:rsid w:val="00F201E7"/>
    <w:rsid w:val="00F204E0"/>
    <w:rsid w:val="00F20B16"/>
    <w:rsid w:val="00F21C79"/>
    <w:rsid w:val="00F238C9"/>
    <w:rsid w:val="00F23CA5"/>
    <w:rsid w:val="00F241DC"/>
    <w:rsid w:val="00F277AA"/>
    <w:rsid w:val="00F31955"/>
    <w:rsid w:val="00F31B49"/>
    <w:rsid w:val="00F34571"/>
    <w:rsid w:val="00F346AE"/>
    <w:rsid w:val="00F34C06"/>
    <w:rsid w:val="00F367A4"/>
    <w:rsid w:val="00F41E6C"/>
    <w:rsid w:val="00F43EA3"/>
    <w:rsid w:val="00F4773D"/>
    <w:rsid w:val="00F50ACB"/>
    <w:rsid w:val="00F50B85"/>
    <w:rsid w:val="00F50C55"/>
    <w:rsid w:val="00F524D4"/>
    <w:rsid w:val="00F5308C"/>
    <w:rsid w:val="00F535BD"/>
    <w:rsid w:val="00F57FFB"/>
    <w:rsid w:val="00F601E6"/>
    <w:rsid w:val="00F70CF6"/>
    <w:rsid w:val="00F73954"/>
    <w:rsid w:val="00F74F02"/>
    <w:rsid w:val="00F807BA"/>
    <w:rsid w:val="00F83E52"/>
    <w:rsid w:val="00F863B0"/>
    <w:rsid w:val="00F94060"/>
    <w:rsid w:val="00F97CE8"/>
    <w:rsid w:val="00FA07D8"/>
    <w:rsid w:val="00FA2E4D"/>
    <w:rsid w:val="00FA56F6"/>
    <w:rsid w:val="00FA6496"/>
    <w:rsid w:val="00FB05B4"/>
    <w:rsid w:val="00FB329D"/>
    <w:rsid w:val="00FB7104"/>
    <w:rsid w:val="00FB7283"/>
    <w:rsid w:val="00FB74F0"/>
    <w:rsid w:val="00FC16D8"/>
    <w:rsid w:val="00FC20F8"/>
    <w:rsid w:val="00FC2153"/>
    <w:rsid w:val="00FC27E3"/>
    <w:rsid w:val="00FC3256"/>
    <w:rsid w:val="00FC55A6"/>
    <w:rsid w:val="00FC74C7"/>
    <w:rsid w:val="00FC78E7"/>
    <w:rsid w:val="00FD18D2"/>
    <w:rsid w:val="00FD3D42"/>
    <w:rsid w:val="00FD451D"/>
    <w:rsid w:val="00FD5B22"/>
    <w:rsid w:val="00FE0B6D"/>
    <w:rsid w:val="00FE1B01"/>
    <w:rsid w:val="00FE4E03"/>
    <w:rsid w:val="00FE7C80"/>
    <w:rsid w:val="00FF362B"/>
    <w:rsid w:val="00FF62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4E16D9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A09B8"/>
    <w:pPr>
      <w:spacing w:after="160" w:line="259" w:lineRule="auto"/>
    </w:pPr>
    <w:rPr>
      <w:rFonts w:ascii="Cambria Math" w:hAnsi="Cambria Math"/>
      <w:sz w:val="22"/>
    </w:rPr>
  </w:style>
  <w:style w:type="paragraph" w:styleId="Heading1">
    <w:name w:val="heading 1"/>
    <w:aliases w:val="Pocket"/>
    <w:basedOn w:val="Normal"/>
    <w:next w:val="Normal"/>
    <w:link w:val="Heading1Char"/>
    <w:uiPriority w:val="9"/>
    <w:qFormat/>
    <w:rsid w:val="00DA09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A09B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A09B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A09B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A09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09B8"/>
  </w:style>
  <w:style w:type="character" w:customStyle="1" w:styleId="Heading1Char">
    <w:name w:val="Heading 1 Char"/>
    <w:aliases w:val="Pocket Char"/>
    <w:basedOn w:val="DefaultParagraphFont"/>
    <w:link w:val="Heading1"/>
    <w:uiPriority w:val="9"/>
    <w:rsid w:val="00DA09B8"/>
    <w:rPr>
      <w:rFonts w:ascii="Cambria Math" w:eastAsiaTheme="majorEastAsia" w:hAnsi="Cambria Math" w:cstheme="majorBidi"/>
      <w:b/>
      <w:bCs/>
      <w:sz w:val="52"/>
      <w:szCs w:val="32"/>
    </w:rPr>
  </w:style>
  <w:style w:type="character" w:customStyle="1" w:styleId="Heading2Char">
    <w:name w:val="Heading 2 Char"/>
    <w:aliases w:val="Hat Char"/>
    <w:basedOn w:val="DefaultParagraphFont"/>
    <w:link w:val="Heading2"/>
    <w:uiPriority w:val="9"/>
    <w:rsid w:val="00DA09B8"/>
    <w:rPr>
      <w:rFonts w:ascii="Cambria Math" w:eastAsiaTheme="majorEastAsia" w:hAnsi="Cambria Math" w:cstheme="majorBidi"/>
      <w:b/>
      <w:bCs/>
      <w:sz w:val="44"/>
      <w:szCs w:val="44"/>
      <w:u w:val="double"/>
    </w:rPr>
  </w:style>
  <w:style w:type="character" w:customStyle="1" w:styleId="Heading3Char">
    <w:name w:val="Heading 3 Char"/>
    <w:aliases w:val="Block Char"/>
    <w:basedOn w:val="DefaultParagraphFont"/>
    <w:link w:val="Heading3"/>
    <w:uiPriority w:val="9"/>
    <w:rsid w:val="00DA09B8"/>
    <w:rPr>
      <w:rFonts w:ascii="Cambria Math" w:eastAsiaTheme="majorEastAsia" w:hAnsi="Cambria Math" w:cstheme="majorBidi"/>
      <w:b/>
      <w:bCs/>
      <w:sz w:val="32"/>
      <w:szCs w:val="32"/>
      <w:u w:val="single"/>
    </w:rPr>
  </w:style>
  <w:style w:type="character" w:customStyle="1" w:styleId="Heading4Char">
    <w:name w:val="Heading 4 Char"/>
    <w:aliases w:val="Tag Char"/>
    <w:basedOn w:val="DefaultParagraphFont"/>
    <w:link w:val="Heading4"/>
    <w:uiPriority w:val="9"/>
    <w:rsid w:val="00DA09B8"/>
    <w:rPr>
      <w:rFonts w:ascii="Cambria Math" w:eastAsiaTheme="majorEastAsia" w:hAnsi="Cambria Math" w:cstheme="majorBidi"/>
      <w:b/>
      <w:bCs/>
      <w:sz w:val="26"/>
      <w:szCs w:val="26"/>
    </w:rPr>
  </w:style>
  <w:style w:type="character" w:customStyle="1" w:styleId="Style13ptBold">
    <w:name w:val="Style 13 pt Bold"/>
    <w:aliases w:val="Cite"/>
    <w:basedOn w:val="DefaultParagraphFont"/>
    <w:uiPriority w:val="1"/>
    <w:qFormat/>
    <w:rsid w:val="00DA09B8"/>
    <w:rPr>
      <w:b/>
      <w:sz w:val="26"/>
      <w:u w:val="none"/>
    </w:rPr>
  </w:style>
  <w:style w:type="character" w:customStyle="1" w:styleId="StyleUnderline">
    <w:name w:val="Style Underline"/>
    <w:aliases w:val="Underline"/>
    <w:basedOn w:val="DefaultParagraphFont"/>
    <w:uiPriority w:val="1"/>
    <w:qFormat/>
    <w:rsid w:val="00DA09B8"/>
    <w:rPr>
      <w:b w:val="0"/>
      <w:sz w:val="22"/>
      <w:u w:val="single"/>
    </w:rPr>
  </w:style>
  <w:style w:type="character" w:styleId="Emphasis">
    <w:name w:val="Emphasis"/>
    <w:basedOn w:val="DefaultParagraphFont"/>
    <w:uiPriority w:val="20"/>
    <w:qFormat/>
    <w:rsid w:val="00DA09B8"/>
    <w:rPr>
      <w:rFonts w:ascii="Cambria Math" w:hAnsi="Cambria Math"/>
      <w:b/>
      <w:i w:val="0"/>
      <w:iCs/>
      <w:sz w:val="22"/>
      <w:u w:val="single"/>
      <w:bdr w:val="none" w:sz="0" w:space="0" w:color="auto"/>
    </w:rPr>
  </w:style>
  <w:style w:type="character" w:styleId="FollowedHyperlink">
    <w:name w:val="FollowedHyperlink"/>
    <w:basedOn w:val="DefaultParagraphFont"/>
    <w:uiPriority w:val="99"/>
    <w:semiHidden/>
    <w:unhideWhenUsed/>
    <w:rsid w:val="00DA09B8"/>
    <w:rPr>
      <w:color w:val="auto"/>
      <w:u w:val="none"/>
    </w:rPr>
  </w:style>
  <w:style w:type="character" w:styleId="Hyperlink">
    <w:name w:val="Hyperlink"/>
    <w:basedOn w:val="DefaultParagraphFont"/>
    <w:uiPriority w:val="99"/>
    <w:unhideWhenUsed/>
    <w:rsid w:val="00DA09B8"/>
    <w:rPr>
      <w:color w:val="auto"/>
      <w:u w:val="none"/>
    </w:rPr>
  </w:style>
  <w:style w:type="paragraph" w:styleId="DocumentMap">
    <w:name w:val="Document Map"/>
    <w:basedOn w:val="Normal"/>
    <w:link w:val="DocumentMapChar"/>
    <w:uiPriority w:val="99"/>
    <w:semiHidden/>
    <w:unhideWhenUsed/>
    <w:rsid w:val="00DA09B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A09B8"/>
    <w:rPr>
      <w:rFonts w:ascii="Lucida Grande" w:hAnsi="Lucida Grande" w:cs="Lucida Grande"/>
    </w:rPr>
  </w:style>
  <w:style w:type="paragraph" w:styleId="BalloonText">
    <w:name w:val="Balloon Text"/>
    <w:basedOn w:val="Normal"/>
    <w:link w:val="BalloonTextChar"/>
    <w:uiPriority w:val="99"/>
    <w:semiHidden/>
    <w:unhideWhenUsed/>
    <w:rsid w:val="007E5FF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E5FF5"/>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A09B8"/>
    <w:pPr>
      <w:spacing w:after="160" w:line="259" w:lineRule="auto"/>
    </w:pPr>
    <w:rPr>
      <w:rFonts w:ascii="Cambria Math" w:hAnsi="Cambria Math"/>
      <w:sz w:val="22"/>
    </w:rPr>
  </w:style>
  <w:style w:type="paragraph" w:styleId="Heading1">
    <w:name w:val="heading 1"/>
    <w:aliases w:val="Pocket"/>
    <w:basedOn w:val="Normal"/>
    <w:next w:val="Normal"/>
    <w:link w:val="Heading1Char"/>
    <w:uiPriority w:val="9"/>
    <w:qFormat/>
    <w:rsid w:val="00DA09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A09B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A09B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A09B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A09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09B8"/>
  </w:style>
  <w:style w:type="character" w:customStyle="1" w:styleId="Heading1Char">
    <w:name w:val="Heading 1 Char"/>
    <w:aliases w:val="Pocket Char"/>
    <w:basedOn w:val="DefaultParagraphFont"/>
    <w:link w:val="Heading1"/>
    <w:uiPriority w:val="9"/>
    <w:rsid w:val="00DA09B8"/>
    <w:rPr>
      <w:rFonts w:ascii="Cambria Math" w:eastAsiaTheme="majorEastAsia" w:hAnsi="Cambria Math" w:cstheme="majorBidi"/>
      <w:b/>
      <w:bCs/>
      <w:sz w:val="52"/>
      <w:szCs w:val="32"/>
    </w:rPr>
  </w:style>
  <w:style w:type="character" w:customStyle="1" w:styleId="Heading2Char">
    <w:name w:val="Heading 2 Char"/>
    <w:aliases w:val="Hat Char"/>
    <w:basedOn w:val="DefaultParagraphFont"/>
    <w:link w:val="Heading2"/>
    <w:uiPriority w:val="9"/>
    <w:rsid w:val="00DA09B8"/>
    <w:rPr>
      <w:rFonts w:ascii="Cambria Math" w:eastAsiaTheme="majorEastAsia" w:hAnsi="Cambria Math" w:cstheme="majorBidi"/>
      <w:b/>
      <w:bCs/>
      <w:sz w:val="44"/>
      <w:szCs w:val="44"/>
      <w:u w:val="double"/>
    </w:rPr>
  </w:style>
  <w:style w:type="character" w:customStyle="1" w:styleId="Heading3Char">
    <w:name w:val="Heading 3 Char"/>
    <w:aliases w:val="Block Char"/>
    <w:basedOn w:val="DefaultParagraphFont"/>
    <w:link w:val="Heading3"/>
    <w:uiPriority w:val="9"/>
    <w:rsid w:val="00DA09B8"/>
    <w:rPr>
      <w:rFonts w:ascii="Cambria Math" w:eastAsiaTheme="majorEastAsia" w:hAnsi="Cambria Math" w:cstheme="majorBidi"/>
      <w:b/>
      <w:bCs/>
      <w:sz w:val="32"/>
      <w:szCs w:val="32"/>
      <w:u w:val="single"/>
    </w:rPr>
  </w:style>
  <w:style w:type="character" w:customStyle="1" w:styleId="Heading4Char">
    <w:name w:val="Heading 4 Char"/>
    <w:aliases w:val="Tag Char"/>
    <w:basedOn w:val="DefaultParagraphFont"/>
    <w:link w:val="Heading4"/>
    <w:uiPriority w:val="9"/>
    <w:rsid w:val="00DA09B8"/>
    <w:rPr>
      <w:rFonts w:ascii="Cambria Math" w:eastAsiaTheme="majorEastAsia" w:hAnsi="Cambria Math" w:cstheme="majorBidi"/>
      <w:b/>
      <w:bCs/>
      <w:sz w:val="26"/>
      <w:szCs w:val="26"/>
    </w:rPr>
  </w:style>
  <w:style w:type="character" w:customStyle="1" w:styleId="Style13ptBold">
    <w:name w:val="Style 13 pt Bold"/>
    <w:aliases w:val="Cite"/>
    <w:basedOn w:val="DefaultParagraphFont"/>
    <w:uiPriority w:val="1"/>
    <w:qFormat/>
    <w:rsid w:val="00DA09B8"/>
    <w:rPr>
      <w:b/>
      <w:sz w:val="26"/>
      <w:u w:val="none"/>
    </w:rPr>
  </w:style>
  <w:style w:type="character" w:customStyle="1" w:styleId="StyleUnderline">
    <w:name w:val="Style Underline"/>
    <w:aliases w:val="Underline"/>
    <w:basedOn w:val="DefaultParagraphFont"/>
    <w:uiPriority w:val="1"/>
    <w:qFormat/>
    <w:rsid w:val="00DA09B8"/>
    <w:rPr>
      <w:b w:val="0"/>
      <w:sz w:val="22"/>
      <w:u w:val="single"/>
    </w:rPr>
  </w:style>
  <w:style w:type="character" w:styleId="Emphasis">
    <w:name w:val="Emphasis"/>
    <w:basedOn w:val="DefaultParagraphFont"/>
    <w:uiPriority w:val="20"/>
    <w:qFormat/>
    <w:rsid w:val="00DA09B8"/>
    <w:rPr>
      <w:rFonts w:ascii="Cambria Math" w:hAnsi="Cambria Math"/>
      <w:b/>
      <w:i w:val="0"/>
      <w:iCs/>
      <w:sz w:val="22"/>
      <w:u w:val="single"/>
      <w:bdr w:val="none" w:sz="0" w:space="0" w:color="auto"/>
    </w:rPr>
  </w:style>
  <w:style w:type="character" w:styleId="FollowedHyperlink">
    <w:name w:val="FollowedHyperlink"/>
    <w:basedOn w:val="DefaultParagraphFont"/>
    <w:uiPriority w:val="99"/>
    <w:semiHidden/>
    <w:unhideWhenUsed/>
    <w:rsid w:val="00DA09B8"/>
    <w:rPr>
      <w:color w:val="auto"/>
      <w:u w:val="none"/>
    </w:rPr>
  </w:style>
  <w:style w:type="character" w:styleId="Hyperlink">
    <w:name w:val="Hyperlink"/>
    <w:basedOn w:val="DefaultParagraphFont"/>
    <w:uiPriority w:val="99"/>
    <w:unhideWhenUsed/>
    <w:rsid w:val="00DA09B8"/>
    <w:rPr>
      <w:color w:val="auto"/>
      <w:u w:val="none"/>
    </w:rPr>
  </w:style>
  <w:style w:type="paragraph" w:styleId="DocumentMap">
    <w:name w:val="Document Map"/>
    <w:basedOn w:val="Normal"/>
    <w:link w:val="DocumentMapChar"/>
    <w:uiPriority w:val="99"/>
    <w:semiHidden/>
    <w:unhideWhenUsed/>
    <w:rsid w:val="00DA09B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A09B8"/>
    <w:rPr>
      <w:rFonts w:ascii="Lucida Grande" w:hAnsi="Lucida Grande" w:cs="Lucida Grande"/>
    </w:rPr>
  </w:style>
  <w:style w:type="paragraph" w:styleId="BalloonText">
    <w:name w:val="Balloon Text"/>
    <w:basedOn w:val="Normal"/>
    <w:link w:val="BalloonTextChar"/>
    <w:uiPriority w:val="99"/>
    <w:semiHidden/>
    <w:unhideWhenUsed/>
    <w:rsid w:val="007E5FF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E5FF5"/>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665545">
      <w:bodyDiv w:val="1"/>
      <w:marLeft w:val="0"/>
      <w:marRight w:val="0"/>
      <w:marTop w:val="0"/>
      <w:marBottom w:val="0"/>
      <w:divBdr>
        <w:top w:val="none" w:sz="0" w:space="0" w:color="auto"/>
        <w:left w:val="none" w:sz="0" w:space="0" w:color="auto"/>
        <w:bottom w:val="none" w:sz="0" w:space="0" w:color="auto"/>
        <w:right w:val="none" w:sz="0" w:space="0" w:color="auto"/>
      </w:divBdr>
    </w:div>
    <w:div w:id="352926776">
      <w:bodyDiv w:val="1"/>
      <w:marLeft w:val="0"/>
      <w:marRight w:val="0"/>
      <w:marTop w:val="0"/>
      <w:marBottom w:val="0"/>
      <w:divBdr>
        <w:top w:val="none" w:sz="0" w:space="0" w:color="auto"/>
        <w:left w:val="none" w:sz="0" w:space="0" w:color="auto"/>
        <w:bottom w:val="none" w:sz="0" w:space="0" w:color="auto"/>
        <w:right w:val="none" w:sz="0" w:space="0" w:color="auto"/>
      </w:divBdr>
    </w:div>
    <w:div w:id="617222160">
      <w:bodyDiv w:val="1"/>
      <w:marLeft w:val="0"/>
      <w:marRight w:val="0"/>
      <w:marTop w:val="0"/>
      <w:marBottom w:val="0"/>
      <w:divBdr>
        <w:top w:val="none" w:sz="0" w:space="0" w:color="auto"/>
        <w:left w:val="none" w:sz="0" w:space="0" w:color="auto"/>
        <w:bottom w:val="none" w:sz="0" w:space="0" w:color="auto"/>
        <w:right w:val="none" w:sz="0" w:space="0" w:color="auto"/>
      </w:divBdr>
    </w:div>
    <w:div w:id="699086706">
      <w:bodyDiv w:val="1"/>
      <w:marLeft w:val="0"/>
      <w:marRight w:val="0"/>
      <w:marTop w:val="0"/>
      <w:marBottom w:val="0"/>
      <w:divBdr>
        <w:top w:val="none" w:sz="0" w:space="0" w:color="auto"/>
        <w:left w:val="none" w:sz="0" w:space="0" w:color="auto"/>
        <w:bottom w:val="none" w:sz="0" w:space="0" w:color="auto"/>
        <w:right w:val="none" w:sz="0" w:space="0" w:color="auto"/>
      </w:divBdr>
    </w:div>
    <w:div w:id="1409308742">
      <w:bodyDiv w:val="1"/>
      <w:marLeft w:val="0"/>
      <w:marRight w:val="0"/>
      <w:marTop w:val="0"/>
      <w:marBottom w:val="0"/>
      <w:divBdr>
        <w:top w:val="none" w:sz="0" w:space="0" w:color="auto"/>
        <w:left w:val="none" w:sz="0" w:space="0" w:color="auto"/>
        <w:bottom w:val="none" w:sz="0" w:space="0" w:color="auto"/>
        <w:right w:val="none" w:sz="0" w:space="0" w:color="auto"/>
      </w:divBdr>
    </w:div>
    <w:div w:id="181738099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mic.com/articles/1463/nuclear-proliferation-leads-to-peace"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thediplomat.com/2013/12/why-nuclear-weapons-dont-spread-quickl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ak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8D1C95F-6E91-754E-AA30-F8787E7CA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35</Pages>
  <Words>40346</Words>
  <Characters>229974</Characters>
  <Application>Microsoft Macintosh Word</Application>
  <DocSecurity>0</DocSecurity>
  <Lines>1916</Lines>
  <Paragraphs>539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269781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Jake LoRocco</dc:creator>
  <cp:keywords>5.2</cp:keywords>
  <dc:description/>
  <cp:lastModifiedBy>Jake LoRocco</cp:lastModifiedBy>
  <cp:revision>27</cp:revision>
  <dcterms:created xsi:type="dcterms:W3CDTF">2016-07-17T20:50:00Z</dcterms:created>
  <dcterms:modified xsi:type="dcterms:W3CDTF">2016-07-17T21:25:00Z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