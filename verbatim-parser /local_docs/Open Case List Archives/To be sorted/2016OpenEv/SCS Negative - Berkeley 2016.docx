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BFE" w:rsidRDefault="00B74BFE" w:rsidP="00E646CC">
      <w:pPr>
        <w:pStyle w:val="Heading1"/>
      </w:pPr>
      <w:r>
        <w:t xml:space="preserve">SCS </w:t>
      </w:r>
      <w:proofErr w:type="spellStart"/>
      <w:r>
        <w:t>Neg</w:t>
      </w:r>
      <w:proofErr w:type="spellEnd"/>
    </w:p>
    <w:p w:rsidR="00B74BFE" w:rsidRDefault="00B74BFE" w:rsidP="00B74BFE">
      <w:pPr>
        <w:pStyle w:val="Heading1"/>
      </w:pPr>
      <w:r>
        <w:lastRenderedPageBreak/>
        <w:t>T – Diplomatic</w:t>
      </w:r>
    </w:p>
    <w:p w:rsidR="00B74BFE" w:rsidRDefault="00B74BFE" w:rsidP="00B74BFE">
      <w:pPr>
        <w:pStyle w:val="Heading4"/>
      </w:pPr>
      <w:r>
        <w:t>FON is neither diplomatic nor military – It’s distinct</w:t>
      </w:r>
    </w:p>
    <w:p w:rsidR="00B74BFE" w:rsidRPr="00ED7303" w:rsidRDefault="00B74BFE" w:rsidP="00B74BFE">
      <w:pPr>
        <w:rPr>
          <w:rStyle w:val="Style13ptBold"/>
          <w:b w:val="0"/>
        </w:rPr>
      </w:pPr>
      <w:r>
        <w:rPr>
          <w:rStyle w:val="Style13ptBold"/>
        </w:rPr>
        <w:t>Green, Glaser, &amp; Poling 15</w:t>
      </w:r>
      <w:r>
        <w:rPr>
          <w:rStyle w:val="Style13ptBold"/>
          <w:b w:val="0"/>
        </w:rPr>
        <w:t xml:space="preserve"> </w:t>
      </w:r>
      <w:r w:rsidRPr="00ED7303">
        <w:rPr>
          <w:rStyle w:val="Style13ptBold"/>
          <w:b w:val="0"/>
          <w:sz w:val="12"/>
        </w:rPr>
        <w:t xml:space="preserve">(10/27, Michael, vice president for Asia and Japan Chair at CSIS and an associate professor at the Edmund A. Walsh School of Foreign Service at Georgetown University, Bonnie,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&amp; Gregory, director of the Asia Maritime Transparency Initiative and a fellow with the </w:t>
      </w:r>
      <w:proofErr w:type="spellStart"/>
      <w:r w:rsidRPr="00ED7303">
        <w:rPr>
          <w:rStyle w:val="Style13ptBold"/>
          <w:b w:val="0"/>
          <w:sz w:val="12"/>
        </w:rPr>
        <w:t>Sumitro</w:t>
      </w:r>
      <w:proofErr w:type="spellEnd"/>
      <w:r w:rsidRPr="00ED7303">
        <w:rPr>
          <w:rStyle w:val="Style13ptBold"/>
          <w:b w:val="0"/>
          <w:sz w:val="12"/>
        </w:rPr>
        <w:t xml:space="preserve"> Chair for Southeast Asia Studies at CSIS, “THE U.S. ASSERTS FREEDOM OF NAVIGATION IN THE SOUTH CHINA SEA”, http://amti.csis.org/the-u-s-asserts-freedom-of-navigation-in-the-south-china-sea/)</w:t>
      </w:r>
    </w:p>
    <w:p w:rsidR="00B74BFE" w:rsidRPr="00442DF7" w:rsidRDefault="00B74BFE" w:rsidP="00B74BFE">
      <w:pPr>
        <w:rPr>
          <w:b/>
          <w:sz w:val="24"/>
          <w:szCs w:val="24"/>
          <w:highlight w:val="cyan"/>
          <w:u w:val="single"/>
        </w:rPr>
      </w:pPr>
      <w:r w:rsidRPr="00442DF7">
        <w:rPr>
          <w:b/>
          <w:sz w:val="24"/>
          <w:szCs w:val="24"/>
          <w:highlight w:val="cyan"/>
          <w:u w:val="single"/>
        </w:rPr>
        <w:t>FON operations are not primarily about military deterrence or diplomatic messaging</w:t>
      </w:r>
      <w:r>
        <w:t xml:space="preserve">, though in a politically charged atmosphere like the South China Sea those play a role. </w:t>
      </w:r>
      <w:r w:rsidRPr="00442DF7">
        <w:rPr>
          <w:b/>
          <w:sz w:val="24"/>
          <w:szCs w:val="24"/>
          <w:highlight w:val="cyan"/>
          <w:u w:val="single"/>
        </w:rPr>
        <w:t>At its root, FON operations are legal exercises to reinforce the United States’—and in this case the overwhelming majority of the international community’s—interpretations of international maritime law</w:t>
      </w:r>
      <w:r>
        <w:t xml:space="preserve">. They are a means to ensure that U.S. naval, coast guard, and civilian ships, and by extension those of all nations, maintain unrestricted access to their rights at sea. In this particular case, </w:t>
      </w:r>
      <w:r w:rsidRPr="00442DF7">
        <w:rPr>
          <w:b/>
          <w:sz w:val="24"/>
          <w:szCs w:val="24"/>
          <w:highlight w:val="cyan"/>
          <w:u w:val="single"/>
        </w:rPr>
        <w:t xml:space="preserve">the United States also needed to demonstrate its commitment to freedom of navigation as regional allies and partners had grown concerned in the wake of China’s massive island building and construction of potential military facilities including airstrips in the </w:t>
      </w:r>
      <w:proofErr w:type="spellStart"/>
      <w:r w:rsidRPr="00442DF7">
        <w:rPr>
          <w:b/>
          <w:sz w:val="24"/>
          <w:szCs w:val="24"/>
          <w:highlight w:val="cyan"/>
          <w:u w:val="single"/>
        </w:rPr>
        <w:t>Spratlys</w:t>
      </w:r>
      <w:proofErr w:type="spellEnd"/>
      <w:r w:rsidRPr="00442DF7">
        <w:rPr>
          <w:b/>
          <w:sz w:val="24"/>
          <w:szCs w:val="24"/>
          <w:highlight w:val="cyan"/>
          <w:u w:val="single"/>
        </w:rPr>
        <w:t>.</w:t>
      </w:r>
    </w:p>
    <w:p w:rsidR="00B74BFE" w:rsidRDefault="00B74BFE" w:rsidP="00B74BFE">
      <w:pPr>
        <w:pStyle w:val="Heading1"/>
      </w:pPr>
      <w:r>
        <w:lastRenderedPageBreak/>
        <w:t xml:space="preserve">Case </w:t>
      </w:r>
      <w:proofErr w:type="spellStart"/>
      <w:r>
        <w:t>Neg</w:t>
      </w:r>
      <w:proofErr w:type="spellEnd"/>
    </w:p>
    <w:p w:rsidR="00B74BFE" w:rsidRDefault="00B74BFE" w:rsidP="00B74BFE">
      <w:pPr>
        <w:pStyle w:val="Heading2"/>
      </w:pPr>
      <w:r>
        <w:lastRenderedPageBreak/>
        <w:t>SCS War Answers</w:t>
      </w:r>
    </w:p>
    <w:p w:rsidR="00B74BFE" w:rsidRDefault="00B74BFE" w:rsidP="00B74BFE">
      <w:pPr>
        <w:pStyle w:val="Heading3"/>
      </w:pPr>
      <w:r>
        <w:lastRenderedPageBreak/>
        <w:t>No War</w:t>
      </w:r>
    </w:p>
    <w:p w:rsidR="00F40FAB" w:rsidRPr="00411445" w:rsidRDefault="00F40FAB" w:rsidP="00F40FAB">
      <w:pPr>
        <w:pStyle w:val="Heading4"/>
        <w:rPr>
          <w:rStyle w:val="Style13ptBold"/>
          <w:b/>
        </w:rPr>
      </w:pPr>
      <w:r w:rsidRPr="00411445">
        <w:rPr>
          <w:rStyle w:val="Style13ptBold"/>
          <w:b/>
        </w:rPr>
        <w:t xml:space="preserve">No war or </w:t>
      </w:r>
      <w:proofErr w:type="spellStart"/>
      <w:r w:rsidRPr="00411445">
        <w:rPr>
          <w:rStyle w:val="Style13ptBold"/>
          <w:b/>
        </w:rPr>
        <w:t>miscalc</w:t>
      </w:r>
      <w:proofErr w:type="spellEnd"/>
      <w:r w:rsidRPr="00411445">
        <w:rPr>
          <w:rStyle w:val="Style13ptBold"/>
          <w:b/>
        </w:rPr>
        <w:t xml:space="preserve">- too dependent and knowledgeable about other countries </w:t>
      </w:r>
    </w:p>
    <w:p w:rsidR="00F40FAB" w:rsidRPr="00411445" w:rsidRDefault="00F40FAB" w:rsidP="00F40FAB">
      <w:pPr>
        <w:rPr>
          <w:rFonts w:asciiTheme="minorHAnsi" w:hAnsiTheme="minorHAnsi"/>
          <w:b/>
          <w:bCs/>
          <w:sz w:val="26"/>
        </w:rPr>
      </w:pPr>
      <w:r w:rsidRPr="00411445">
        <w:rPr>
          <w:rStyle w:val="Style13ptBold"/>
        </w:rPr>
        <w:t>Jennings 6/6</w:t>
      </w:r>
      <w:r w:rsidRPr="00411445">
        <w:rPr>
          <w:rFonts w:asciiTheme="minorHAnsi" w:hAnsiTheme="minorHAnsi"/>
        </w:rPr>
        <w:t xml:space="preserve"> (Ralph, Forbes Contributor, "Why Odds </w:t>
      </w:r>
      <w:proofErr w:type="gramStart"/>
      <w:r w:rsidRPr="00411445">
        <w:rPr>
          <w:rFonts w:asciiTheme="minorHAnsi" w:hAnsiTheme="minorHAnsi"/>
        </w:rPr>
        <w:t>Of War In The Contested South China Sea Are Near</w:t>
      </w:r>
      <w:proofErr w:type="gramEnd"/>
      <w:r w:rsidRPr="00411445">
        <w:rPr>
          <w:rFonts w:asciiTheme="minorHAnsi" w:hAnsiTheme="minorHAnsi"/>
        </w:rPr>
        <w:t xml:space="preserve"> Zero</w:t>
      </w:r>
      <w:r w:rsidRPr="00411445">
        <w:rPr>
          <w:rFonts w:asciiTheme="minorHAnsi" w:hAnsiTheme="minorHAnsi"/>
          <w:i/>
        </w:rPr>
        <w:t>," Forbes</w:t>
      </w:r>
      <w:r w:rsidRPr="00411445">
        <w:rPr>
          <w:rFonts w:asciiTheme="minorHAnsi" w:hAnsiTheme="minorHAnsi"/>
        </w:rPr>
        <w:t xml:space="preserve">, </w:t>
      </w:r>
      <w:hyperlink r:id="rId7" w:anchor="1a8daf9035e0" w:history="1">
        <w:r w:rsidRPr="00411445">
          <w:rPr>
            <w:rStyle w:val="Hyperlink"/>
            <w:rFonts w:asciiTheme="minorHAnsi" w:hAnsiTheme="minorHAnsi"/>
          </w:rPr>
          <w:t>http://www.forbes.com/sites/ralphjennings/2016/06/06/why-odds-of-war-in-the-contested-south-china-sea-are-near-zero/#1a8daf9035e0</w:t>
        </w:r>
      </w:hyperlink>
      <w:r w:rsidRPr="00411445">
        <w:rPr>
          <w:rFonts w:asciiTheme="minorHAnsi" w:hAnsiTheme="minorHAnsi"/>
        </w:rPr>
        <w:t xml:space="preserve"> ) MLJ</w:t>
      </w:r>
    </w:p>
    <w:p w:rsidR="00F40FAB" w:rsidRPr="00411445" w:rsidRDefault="00F40FAB" w:rsidP="00F40FAB">
      <w:pPr>
        <w:rPr>
          <w:rFonts w:asciiTheme="minorHAnsi" w:hAnsiTheme="minorHAnsi"/>
        </w:rPr>
      </w:pPr>
      <w:r w:rsidRPr="00411445">
        <w:rPr>
          <w:rFonts w:asciiTheme="minorHAnsi" w:hAnsiTheme="minorHAnsi"/>
        </w:rPr>
        <w:t xml:space="preserve">But those upsets are oddball incidents, nothing near routine. </w:t>
      </w:r>
      <w:r w:rsidRPr="00411445">
        <w:rPr>
          <w:rFonts w:asciiTheme="minorHAnsi" w:hAnsiTheme="minorHAnsi"/>
          <w:sz w:val="24"/>
          <w:szCs w:val="24"/>
          <w:highlight w:val="cyan"/>
          <w:u w:val="single"/>
        </w:rPr>
        <w:t>No one wants a war despite the maddening erosion of their claims and the economic opportunity they represent. First, the countries claiming the S</w:t>
      </w:r>
      <w:r w:rsidRPr="00411445">
        <w:rPr>
          <w:rFonts w:asciiTheme="minorHAnsi" w:hAnsiTheme="minorHAnsi"/>
        </w:rPr>
        <w:t xml:space="preserve">outh </w:t>
      </w:r>
      <w:r w:rsidRPr="00411445">
        <w:rPr>
          <w:rFonts w:asciiTheme="minorHAnsi" w:hAnsiTheme="minorHAnsi"/>
          <w:sz w:val="24"/>
          <w:szCs w:val="24"/>
          <w:highlight w:val="cyan"/>
          <w:u w:val="single"/>
        </w:rPr>
        <w:t>C</w:t>
      </w:r>
      <w:r w:rsidRPr="00411445">
        <w:rPr>
          <w:rFonts w:asciiTheme="minorHAnsi" w:hAnsiTheme="minorHAnsi"/>
        </w:rPr>
        <w:t xml:space="preserve">hina </w:t>
      </w:r>
      <w:r w:rsidRPr="00411445">
        <w:rPr>
          <w:rFonts w:asciiTheme="minorHAnsi" w:hAnsiTheme="minorHAnsi"/>
          <w:sz w:val="24"/>
          <w:szCs w:val="24"/>
          <w:highlight w:val="cyan"/>
          <w:u w:val="single"/>
        </w:rPr>
        <w:t>S</w:t>
      </w:r>
      <w:r w:rsidRPr="00411445">
        <w:rPr>
          <w:rFonts w:asciiTheme="minorHAnsi" w:hAnsiTheme="minorHAnsi"/>
        </w:rPr>
        <w:t xml:space="preserve">ea </w:t>
      </w:r>
      <w:r w:rsidRPr="00411445">
        <w:rPr>
          <w:rFonts w:asciiTheme="minorHAnsi" w:hAnsiTheme="minorHAnsi"/>
          <w:sz w:val="24"/>
          <w:szCs w:val="24"/>
          <w:highlight w:val="cyan"/>
          <w:u w:val="single"/>
        </w:rPr>
        <w:t>have been leaving their stuff there a long time and coast guards from other places know where it is, reducing odds of a mishap. China and the U</w:t>
      </w:r>
      <w:r w:rsidRPr="00411445">
        <w:rPr>
          <w:rFonts w:asciiTheme="minorHAnsi" w:hAnsiTheme="minorHAnsi"/>
        </w:rPr>
        <w:t xml:space="preserve">nited </w:t>
      </w:r>
      <w:r w:rsidRPr="00411445">
        <w:rPr>
          <w:rFonts w:asciiTheme="minorHAnsi" w:hAnsiTheme="minorHAnsi"/>
          <w:sz w:val="24"/>
          <w:szCs w:val="24"/>
          <w:highlight w:val="cyan"/>
          <w:u w:val="single"/>
        </w:rPr>
        <w:t>S</w:t>
      </w:r>
      <w:r w:rsidRPr="00411445">
        <w:rPr>
          <w:rFonts w:asciiTheme="minorHAnsi" w:hAnsiTheme="minorHAnsi"/>
        </w:rPr>
        <w:t xml:space="preserve">tates </w:t>
      </w:r>
      <w:r w:rsidRPr="00411445">
        <w:rPr>
          <w:rFonts w:asciiTheme="minorHAnsi" w:hAnsiTheme="minorHAnsi"/>
          <w:sz w:val="24"/>
          <w:szCs w:val="24"/>
          <w:highlight w:val="cyan"/>
          <w:u w:val="single"/>
        </w:rPr>
        <w:t>both move in “predictable” ways and military commanders from each side have probably ordered no shooting except in “extreme” cases, says Denny Roy, senior fellow with the East-West Center</w:t>
      </w:r>
      <w:r w:rsidRPr="00411445">
        <w:rPr>
          <w:rFonts w:asciiTheme="minorHAnsi" w:hAnsiTheme="minorHAnsi"/>
        </w:rPr>
        <w:t xml:space="preserve"> think tank in Honolulu. The idea is the United States could strike on behalf of its old colony the Philippines as the two sides have increased defense cooperation since 2014. </w:t>
      </w:r>
      <w:r w:rsidRPr="00411445">
        <w:rPr>
          <w:rFonts w:asciiTheme="minorHAnsi" w:hAnsiTheme="minorHAnsi"/>
          <w:highlight w:val="cyan"/>
        </w:rPr>
        <w:t>But</w:t>
      </w:r>
      <w:r w:rsidRPr="00411445">
        <w:rPr>
          <w:rFonts w:asciiTheme="minorHAnsi" w:hAnsiTheme="minorHAnsi"/>
          <w:sz w:val="24"/>
          <w:highlight w:val="cyan"/>
          <w:u w:val="single"/>
        </w:rPr>
        <w:t xml:space="preserve"> the U</w:t>
      </w:r>
      <w:r w:rsidRPr="00411445">
        <w:rPr>
          <w:rFonts w:asciiTheme="minorHAnsi" w:hAnsiTheme="minorHAnsi"/>
        </w:rPr>
        <w:t xml:space="preserve">nited </w:t>
      </w:r>
      <w:r w:rsidRPr="00411445">
        <w:rPr>
          <w:rFonts w:asciiTheme="minorHAnsi" w:hAnsiTheme="minorHAnsi"/>
          <w:sz w:val="24"/>
          <w:highlight w:val="cyan"/>
          <w:u w:val="single"/>
        </w:rPr>
        <w:t>S</w:t>
      </w:r>
      <w:r w:rsidRPr="00411445">
        <w:rPr>
          <w:rFonts w:asciiTheme="minorHAnsi" w:hAnsiTheme="minorHAnsi"/>
        </w:rPr>
        <w:t xml:space="preserve">tates, </w:t>
      </w:r>
      <w:r w:rsidRPr="00411445">
        <w:rPr>
          <w:rFonts w:asciiTheme="minorHAnsi" w:hAnsiTheme="minorHAnsi"/>
          <w:sz w:val="24"/>
          <w:highlight w:val="cyan"/>
          <w:u w:val="single"/>
        </w:rPr>
        <w:t>China and other Asian countries with maritime claims depend on one another too much economically to get into an armed struggle, says Lin Chong-pin, a retired strategic studies professor in Taiwan</w:t>
      </w:r>
      <w:r w:rsidRPr="00411445">
        <w:rPr>
          <w:rFonts w:asciiTheme="minorHAnsi" w:hAnsiTheme="minorHAnsi"/>
        </w:rPr>
        <w:t>. Interdependence has surged since the Global Financial Crisis seven years ago, he says. China, he adds, since 1982 has advocated struggle without a reaching a breaking point. “</w:t>
      </w:r>
      <w:r w:rsidRPr="00411445">
        <w:rPr>
          <w:rFonts w:asciiTheme="minorHAnsi" w:hAnsiTheme="minorHAnsi"/>
          <w:sz w:val="24"/>
          <w:highlight w:val="cyan"/>
          <w:u w:val="single"/>
        </w:rPr>
        <w:t>The unprecedented magnitude of interdependence of powers in the world and especially after the great recession 2009 is such that they wouldn’t want a war</w:t>
      </w:r>
      <w:r w:rsidRPr="00411445">
        <w:rPr>
          <w:rFonts w:asciiTheme="minorHAnsi" w:hAnsiTheme="minorHAnsi"/>
        </w:rPr>
        <w:t>,” Lin says.</w:t>
      </w:r>
    </w:p>
    <w:p w:rsidR="00F40FAB" w:rsidRPr="00411445" w:rsidRDefault="00F40FAB" w:rsidP="00F40FAB">
      <w:pPr>
        <w:pStyle w:val="Heading4"/>
        <w:rPr>
          <w:rStyle w:val="Style13ptBold"/>
          <w:b/>
        </w:rPr>
      </w:pPr>
      <w:r w:rsidRPr="00411445">
        <w:rPr>
          <w:rStyle w:val="Style13ptBold"/>
          <w:b/>
        </w:rPr>
        <w:t xml:space="preserve">China doesn’t want to be dragged into conflicts so escalation happens </w:t>
      </w:r>
    </w:p>
    <w:p w:rsidR="00F40FAB" w:rsidRPr="00411445" w:rsidRDefault="00F40FAB" w:rsidP="00F40FAB">
      <w:pPr>
        <w:rPr>
          <w:rFonts w:asciiTheme="minorHAnsi" w:hAnsiTheme="minorHAnsi"/>
        </w:rPr>
      </w:pPr>
      <w:r w:rsidRPr="00411445">
        <w:rPr>
          <w:rStyle w:val="Style13ptBold"/>
        </w:rPr>
        <w:t>Liu 6/23</w:t>
      </w:r>
      <w:r w:rsidRPr="00411445">
        <w:rPr>
          <w:rFonts w:asciiTheme="minorHAnsi" w:hAnsiTheme="minorHAnsi"/>
        </w:rPr>
        <w:t xml:space="preserve"> (</w:t>
      </w:r>
      <w:proofErr w:type="spellStart"/>
      <w:r w:rsidRPr="00411445">
        <w:rPr>
          <w:rFonts w:asciiTheme="minorHAnsi" w:hAnsiTheme="minorHAnsi"/>
        </w:rPr>
        <w:t>Xiaoming</w:t>
      </w:r>
      <w:proofErr w:type="spellEnd"/>
      <w:r w:rsidRPr="00411445">
        <w:rPr>
          <w:rFonts w:asciiTheme="minorHAnsi" w:hAnsiTheme="minorHAnsi"/>
        </w:rPr>
        <w:t xml:space="preserve">, China’s ambassador to Great Britain, 2016, "China Is Not Trying to 'Rule the Waves'”, </w:t>
      </w:r>
      <w:hyperlink r:id="rId8" w:history="1">
        <w:r w:rsidRPr="00411445">
          <w:rPr>
            <w:rStyle w:val="Hyperlink"/>
            <w:rFonts w:asciiTheme="minorHAnsi" w:hAnsiTheme="minorHAnsi"/>
          </w:rPr>
          <w:t>http://www.huffingtonpost.com/liu-xiaoming/china-not-trying-to-rule-the-waves_b_10635022.html</w:t>
        </w:r>
      </w:hyperlink>
      <w:r w:rsidRPr="00411445">
        <w:rPr>
          <w:rFonts w:asciiTheme="minorHAnsi" w:hAnsiTheme="minorHAnsi"/>
        </w:rPr>
        <w:t xml:space="preserve"> ) MLJ</w:t>
      </w:r>
    </w:p>
    <w:p w:rsidR="00F40FAB" w:rsidRPr="00411445" w:rsidRDefault="00F40FAB" w:rsidP="00F40FAB">
      <w:pPr>
        <w:rPr>
          <w:rFonts w:asciiTheme="minorHAnsi" w:hAnsiTheme="minorHAnsi"/>
        </w:rPr>
      </w:pPr>
      <w:r w:rsidRPr="00411445">
        <w:rPr>
          <w:rFonts w:asciiTheme="minorHAnsi" w:hAnsiTheme="minorHAnsi"/>
        </w:rPr>
        <w:t>Another factor stoking up the tension is that a handful of countries in the region feel they have strong backing.</w:t>
      </w:r>
      <w:r w:rsidRPr="00411445">
        <w:rPr>
          <w:rFonts w:asciiTheme="minorHAnsi" w:hAnsiTheme="minorHAnsi"/>
          <w:sz w:val="24"/>
          <w:u w:val="single"/>
        </w:rPr>
        <w:t xml:space="preserve"> </w:t>
      </w:r>
      <w:r w:rsidRPr="00411445">
        <w:rPr>
          <w:rFonts w:asciiTheme="minorHAnsi" w:hAnsiTheme="minorHAnsi"/>
          <w:sz w:val="24"/>
          <w:highlight w:val="cyan"/>
          <w:u w:val="single"/>
        </w:rPr>
        <w:t>The reality in the South China Sea is not China bullying smaller neighbors. The reality is that China is being bullied by smaller neighbors.</w:t>
      </w:r>
      <w:r w:rsidRPr="00411445">
        <w:rPr>
          <w:rFonts w:asciiTheme="minorHAnsi" w:hAnsiTheme="minorHAnsi"/>
          <w:sz w:val="24"/>
          <w:u w:val="single"/>
        </w:rPr>
        <w:t xml:space="preserve"> </w:t>
      </w:r>
      <w:r w:rsidRPr="00411445">
        <w:rPr>
          <w:rFonts w:asciiTheme="minorHAnsi" w:hAnsiTheme="minorHAnsi"/>
        </w:rPr>
        <w:t xml:space="preserve">A typical example is the arbitration initiated by the Philippines who think they have the backing of bigger country. But little do they know that they are nothing more than the pieces on the chess board of the superpower that may one day run out of their usefulness. In Asia, superpowers are used to coming and going. One needs to look no further than Cam </w:t>
      </w:r>
      <w:proofErr w:type="spellStart"/>
      <w:r w:rsidRPr="00411445">
        <w:rPr>
          <w:rFonts w:asciiTheme="minorHAnsi" w:hAnsiTheme="minorHAnsi"/>
        </w:rPr>
        <w:t>Ranh</w:t>
      </w:r>
      <w:proofErr w:type="spellEnd"/>
      <w:r w:rsidRPr="00411445">
        <w:rPr>
          <w:rFonts w:asciiTheme="minorHAnsi" w:hAnsiTheme="minorHAnsi"/>
        </w:rPr>
        <w:t xml:space="preserve"> Bay and Subic Bay. </w:t>
      </w:r>
      <w:r w:rsidRPr="00411445">
        <w:rPr>
          <w:rStyle w:val="StyleUnderline"/>
          <w:sz w:val="24"/>
          <w:highlight w:val="cyan"/>
        </w:rPr>
        <w:t>The issue of the S</w:t>
      </w:r>
      <w:r w:rsidRPr="00411445">
        <w:rPr>
          <w:rFonts w:asciiTheme="minorHAnsi" w:hAnsiTheme="minorHAnsi"/>
        </w:rPr>
        <w:t xml:space="preserve">outh </w:t>
      </w:r>
      <w:r w:rsidRPr="00411445">
        <w:rPr>
          <w:rStyle w:val="StyleUnderline"/>
          <w:sz w:val="24"/>
          <w:highlight w:val="cyan"/>
        </w:rPr>
        <w:t>C</w:t>
      </w:r>
      <w:r w:rsidRPr="00411445">
        <w:rPr>
          <w:rFonts w:asciiTheme="minorHAnsi" w:hAnsiTheme="minorHAnsi"/>
        </w:rPr>
        <w:t>hina</w:t>
      </w:r>
      <w:r w:rsidRPr="00411445">
        <w:rPr>
          <w:rStyle w:val="StyleUnderline"/>
          <w:sz w:val="24"/>
          <w:highlight w:val="cyan"/>
        </w:rPr>
        <w:t xml:space="preserve"> S</w:t>
      </w:r>
      <w:r w:rsidRPr="00411445">
        <w:rPr>
          <w:rFonts w:asciiTheme="minorHAnsi" w:hAnsiTheme="minorHAnsi"/>
        </w:rPr>
        <w:t>ea</w:t>
      </w:r>
      <w:r w:rsidRPr="00411445">
        <w:rPr>
          <w:rStyle w:val="StyleUnderline"/>
          <w:sz w:val="24"/>
          <w:highlight w:val="cyan"/>
        </w:rPr>
        <w:t xml:space="preserve"> is a test of China’s diplomatic wisdom and strategic consistency. China needs to firmly uphold its sovereignty while exercising a high-level of self-restraint. The last thing China wants is to be dragged into armed conflicts.</w:t>
      </w:r>
      <w:r w:rsidRPr="00411445">
        <w:rPr>
          <w:rFonts w:asciiTheme="minorHAnsi" w:hAnsiTheme="minorHAnsi"/>
        </w:rPr>
        <w:t xml:space="preserve"> Nor will China accept any arbitration forced onto it by others. But the South China Sea issue is not insoluble. </w:t>
      </w:r>
      <w:r w:rsidRPr="00411445">
        <w:rPr>
          <w:rFonts w:asciiTheme="minorHAnsi" w:hAnsiTheme="minorHAnsi"/>
          <w:sz w:val="24"/>
          <w:highlight w:val="cyan"/>
          <w:u w:val="single"/>
        </w:rPr>
        <w:t>From the very beginning China put forward the proposition of shelving disputes and engaging in joint dialogue and development. This basic principle remains unchanged.</w:t>
      </w:r>
      <w:r w:rsidRPr="00411445">
        <w:rPr>
          <w:rFonts w:asciiTheme="minorHAnsi" w:hAnsiTheme="minorHAnsi"/>
          <w:sz w:val="24"/>
        </w:rPr>
        <w:t xml:space="preserve"> </w:t>
      </w:r>
      <w:r w:rsidRPr="00411445">
        <w:rPr>
          <w:rFonts w:asciiTheme="minorHAnsi" w:hAnsiTheme="minorHAnsi"/>
        </w:rPr>
        <w:t>As a realistic solution, China has proposed the “dual-track approach“, that is, relevant disputes should be properly resolved through negotiation and consultation by countries directly involved. This approach is based on historical facts and the international law, so that the peace and the stability in the South China Sea should be jointly safeguarded by China and member countries of ASEAN.</w:t>
      </w:r>
    </w:p>
    <w:p w:rsidR="00F40FAB" w:rsidRPr="00411445" w:rsidRDefault="00F40FAB" w:rsidP="00F40FAB">
      <w:pPr>
        <w:pStyle w:val="Heading4"/>
      </w:pPr>
      <w:r w:rsidRPr="00411445">
        <w:lastRenderedPageBreak/>
        <w:t>China doesn’t want SCS to escalate- just wants countries to resolve disputes through unilateral arbitration to avoid conflict</w:t>
      </w:r>
    </w:p>
    <w:p w:rsidR="00F40FAB" w:rsidRPr="00411445" w:rsidRDefault="00F40FAB" w:rsidP="00F40FAB">
      <w:r w:rsidRPr="00411445">
        <w:rPr>
          <w:rStyle w:val="Style13ptBold"/>
        </w:rPr>
        <w:t>Japan Times 6/13</w:t>
      </w:r>
      <w:r w:rsidRPr="00411445">
        <w:t xml:space="preserve"> (Japan Times, 2016</w:t>
      </w:r>
      <w:proofErr w:type="gramStart"/>
      <w:r w:rsidRPr="00411445">
        <w:t>,  "</w:t>
      </w:r>
      <w:proofErr w:type="gramEnd"/>
      <w:r w:rsidRPr="00411445">
        <w:t xml:space="preserve">China urges Philippines to copy Malaysia's handling of South China Sea issue," </w:t>
      </w:r>
      <w:hyperlink r:id="rId9" w:anchor=".V28TdrgrK00" w:history="1">
        <w:r w:rsidRPr="00411445">
          <w:rPr>
            <w:rStyle w:val="Hyperlink"/>
          </w:rPr>
          <w:t>http://www.japantimes.co.jp/news/2016/06/13/asia-pacific/china-urges-philippines-to-copy-malaysias-handling-of-south-china-sea-issue/#.V28TdrgrK00</w:t>
        </w:r>
      </w:hyperlink>
      <w:r w:rsidRPr="00411445">
        <w:t xml:space="preserve"> ) MLJ</w:t>
      </w:r>
    </w:p>
    <w:p w:rsidR="00F40FAB" w:rsidRPr="00411445" w:rsidRDefault="00F40FAB" w:rsidP="00F40FAB">
      <w:pPr>
        <w:spacing w:after="200" w:line="276" w:lineRule="auto"/>
        <w:rPr>
          <w:sz w:val="14"/>
        </w:rPr>
      </w:pPr>
      <w:r w:rsidRPr="00411445">
        <w:rPr>
          <w:sz w:val="14"/>
        </w:rPr>
        <w:t>KUALA LUMPUR – </w:t>
      </w:r>
      <w:r w:rsidRPr="00411445">
        <w:rPr>
          <w:sz w:val="24"/>
          <w:highlight w:val="cyan"/>
          <w:u w:val="single"/>
        </w:rPr>
        <w:t>The Philippines should emulate Malaysia and resolve its territorial disputes with China over the S</w:t>
      </w:r>
      <w:r w:rsidRPr="00411445">
        <w:rPr>
          <w:sz w:val="14"/>
        </w:rPr>
        <w:t xml:space="preserve">outh </w:t>
      </w:r>
      <w:r w:rsidRPr="00411445">
        <w:rPr>
          <w:sz w:val="24"/>
          <w:highlight w:val="cyan"/>
          <w:u w:val="single"/>
        </w:rPr>
        <w:t>C</w:t>
      </w:r>
      <w:r w:rsidRPr="00411445">
        <w:rPr>
          <w:sz w:val="14"/>
        </w:rPr>
        <w:t>hina</w:t>
      </w:r>
      <w:r w:rsidRPr="00411445">
        <w:rPr>
          <w:sz w:val="24"/>
          <w:highlight w:val="cyan"/>
          <w:u w:val="single"/>
        </w:rPr>
        <w:t xml:space="preserve"> S</w:t>
      </w:r>
      <w:r w:rsidRPr="00411445">
        <w:rPr>
          <w:sz w:val="14"/>
        </w:rPr>
        <w:t>ea</w:t>
      </w:r>
      <w:r w:rsidRPr="00411445">
        <w:rPr>
          <w:sz w:val="24"/>
          <w:highlight w:val="cyan"/>
          <w:u w:val="single"/>
        </w:rPr>
        <w:t xml:space="preserve"> in an “amicable way” instead of resorting to “confrontation” through “unilateral arbitration,” Chinese Ambassador </w:t>
      </w:r>
      <w:r w:rsidRPr="00411445">
        <w:rPr>
          <w:sz w:val="14"/>
        </w:rPr>
        <w:t>to Malaysia</w:t>
      </w:r>
      <w:r w:rsidRPr="00411445">
        <w:rPr>
          <w:sz w:val="24"/>
          <w:highlight w:val="cyan"/>
          <w:u w:val="single"/>
        </w:rPr>
        <w:t xml:space="preserve"> Huang </w:t>
      </w:r>
      <w:proofErr w:type="spellStart"/>
      <w:r w:rsidRPr="00411445">
        <w:rPr>
          <w:sz w:val="24"/>
          <w:highlight w:val="cyan"/>
          <w:u w:val="single"/>
        </w:rPr>
        <w:t>Huikang</w:t>
      </w:r>
      <w:proofErr w:type="spellEnd"/>
      <w:r w:rsidRPr="00411445">
        <w:rPr>
          <w:sz w:val="24"/>
          <w:highlight w:val="cyan"/>
          <w:u w:val="single"/>
        </w:rPr>
        <w:t xml:space="preserve"> said</w:t>
      </w:r>
      <w:r w:rsidRPr="00411445">
        <w:rPr>
          <w:sz w:val="14"/>
        </w:rPr>
        <w:t xml:space="preserve"> Monday. In an opinion piece titled “The Way of Amicable Consultations” that appeared in Monday’s edition of The Star English-language daily, the envoy said while the Malaysia-China relationship is “at the best time of history,” the Philippines-China relationship is experiencing “severe difficulties.” “The reason behind such striking contrast lies in the different ways the two claimants chose to deal with the disputes with China,” Huang said. </w:t>
      </w:r>
      <w:r w:rsidRPr="00411445">
        <w:rPr>
          <w:sz w:val="24"/>
          <w:highlight w:val="cyan"/>
          <w:u w:val="single"/>
        </w:rPr>
        <w:t xml:space="preserve">He praised Malaysia for its “friendly and proper handling” of its disputes with China, unlike outgoing Philippine President </w:t>
      </w:r>
      <w:proofErr w:type="spellStart"/>
      <w:r w:rsidRPr="00411445">
        <w:rPr>
          <w:sz w:val="24"/>
          <w:highlight w:val="cyan"/>
          <w:u w:val="single"/>
        </w:rPr>
        <w:t>Benigno</w:t>
      </w:r>
      <w:proofErr w:type="spellEnd"/>
      <w:r w:rsidRPr="00411445">
        <w:rPr>
          <w:sz w:val="24"/>
          <w:highlight w:val="cyan"/>
          <w:u w:val="single"/>
        </w:rPr>
        <w:t xml:space="preserve"> Aquino, whom he said “misjudged the international situation, acted as a pawn of an outsider’s geopolitical strategy and chose to confront China.</w:t>
      </w:r>
      <w:r w:rsidRPr="00411445">
        <w:rPr>
          <w:sz w:val="14"/>
        </w:rPr>
        <w:t xml:space="preserve">” “He (Aquino) became world famous as the arbitration case is a farce,” Huang wrote, referring to a pending arbitration case brought by the Philippines before an arbitration court in The Hague. “When his term ends, apart from the severe consequences of undermining the China-Philippines traditional friendship, his political legacy will only be piles of bills from the tribunal,” he added. China’s aggressive expansion in the South China Sea in recent years has raised alarm among claimant states like Malaysia, the Philippines, Vietnam, Brunei, and Taiwan. This has pushed the smaller nations to embrace the Washington’s pivot to the region to counter China’s weight, resulting in heightened confrontation between the two superpowers. Malaysia, which counts China as its largest trading partner, a fact Huang noted in his article, has opted for quiet diplomacy. In contrast, the Philippines filed its case with the Permanent Court of Arbitration at The Hague in 2013, questioning China’s occupation of Scarborough Shoal which the Philippines claimed lies within its territory. The court is expected to make a final decision in the next few weeks at the earliest. Huang said Malaysia has set a “model of amicable consultation” for the region, and as a result of the good relations, Malaysia is China’s biggest trading partner among the 10-member Association of Southeast Asian Nations over the past eight years, with bilateral trade volume reaching $100 billion. “Compared with the breadth, depth and warmth of the friendly interaction between China and Malaysia, shouldn’t the Philippines introspect itself?” he asked. “As a Chinese old saying goes, ‘Close neighbors are more important than remote relatives.’ Forces outside the region may come and go whenever they want but China and Philippines are neighbors that cannot move away from each other.” </w:t>
      </w:r>
      <w:r w:rsidRPr="00411445">
        <w:rPr>
          <w:sz w:val="24"/>
          <w:highlight w:val="cyan"/>
          <w:u w:val="single"/>
        </w:rPr>
        <w:t>Huang said China is committed to resolving the disputes through peaceful negotiation bilaterally and with ASEAN through a Code of Conduct in the S</w:t>
      </w:r>
      <w:r w:rsidRPr="00411445">
        <w:rPr>
          <w:sz w:val="14"/>
        </w:rPr>
        <w:t xml:space="preserve">outh </w:t>
      </w:r>
      <w:r w:rsidRPr="00411445">
        <w:rPr>
          <w:sz w:val="24"/>
          <w:highlight w:val="cyan"/>
          <w:u w:val="single"/>
        </w:rPr>
        <w:t>C</w:t>
      </w:r>
      <w:r w:rsidRPr="00411445">
        <w:rPr>
          <w:sz w:val="14"/>
        </w:rPr>
        <w:t>hina</w:t>
      </w:r>
      <w:r w:rsidRPr="00411445">
        <w:rPr>
          <w:sz w:val="24"/>
          <w:highlight w:val="cyan"/>
          <w:u w:val="single"/>
        </w:rPr>
        <w:t xml:space="preserve"> S</w:t>
      </w:r>
      <w:r w:rsidRPr="00411445">
        <w:rPr>
          <w:sz w:val="14"/>
        </w:rPr>
        <w:t>ea.</w:t>
      </w:r>
    </w:p>
    <w:p w:rsidR="00F40FAB" w:rsidRPr="00411445" w:rsidRDefault="00F40FAB" w:rsidP="00F40FAB"/>
    <w:p w:rsidR="00F40FAB" w:rsidRPr="00411445" w:rsidRDefault="00F40FAB" w:rsidP="00F40FA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 xml:space="preserve">China can’t afford naval war with the US </w:t>
      </w:r>
    </w:p>
    <w:p w:rsidR="00F40FAB" w:rsidRPr="00411445" w:rsidRDefault="00F40FAB" w:rsidP="00F40FAB">
      <w:pPr>
        <w:spacing w:line="275" w:lineRule="exact"/>
        <w:rPr>
          <w:rFonts w:asciiTheme="minorHAnsi" w:eastAsia="Times New Roman" w:hAnsiTheme="minorHAnsi" w:cs="Times New Roman"/>
          <w:sz w:val="24"/>
        </w:rPr>
      </w:pPr>
      <w:proofErr w:type="gramStart"/>
      <w:r w:rsidRPr="00411445">
        <w:rPr>
          <w:rStyle w:val="Style13ptBold"/>
        </w:rPr>
        <w:t xml:space="preserve">Huxley &amp; </w:t>
      </w:r>
      <w:proofErr w:type="spellStart"/>
      <w:r w:rsidRPr="00411445">
        <w:rPr>
          <w:rStyle w:val="Style13ptBold"/>
        </w:rPr>
        <w:t>Schreer</w:t>
      </w:r>
      <w:proofErr w:type="spellEnd"/>
      <w:r w:rsidRPr="00411445">
        <w:rPr>
          <w:rStyle w:val="Style13ptBold"/>
        </w:rPr>
        <w:t xml:space="preserve"> 15</w:t>
      </w:r>
      <w:r w:rsidRPr="00411445">
        <w:rPr>
          <w:rFonts w:asciiTheme="minorHAnsi" w:eastAsia="Times New Roman" w:hAnsiTheme="minorHAnsi" w:cs="Times New Roman"/>
          <w:sz w:val="24"/>
        </w:rPr>
        <w:t xml:space="preserve"> (Tim and Benjamin, </w:t>
      </w:r>
      <w:r w:rsidRPr="00411445">
        <w:rPr>
          <w:rFonts w:asciiTheme="minorHAnsi" w:eastAsia="Cambria" w:hAnsiTheme="minorHAnsi" w:cs="Times New Roman"/>
          <w:sz w:val="24"/>
        </w:rPr>
        <w:t xml:space="preserve">Executive Director, IISS-Asia, </w:t>
      </w:r>
      <w:r w:rsidRPr="00411445">
        <w:rPr>
          <w:rFonts w:asciiTheme="minorHAnsi" w:eastAsia="Times New Roman" w:hAnsiTheme="minorHAnsi" w:cs="Times New Roman"/>
          <w:sz w:val="24"/>
        </w:rPr>
        <w:t>H</w:t>
      </w:r>
      <w:r w:rsidRPr="00411445">
        <w:rPr>
          <w:rFonts w:asciiTheme="minorHAnsi" w:eastAsia="Cambria" w:hAnsiTheme="minorHAnsi" w:cs="Times New Roman"/>
          <w:sz w:val="24"/>
        </w:rPr>
        <w:t>ead of Security Studies and Criminology, Macquarie University.</w:t>
      </w:r>
      <w:proofErr w:type="gramEnd"/>
      <w:r w:rsidRPr="00411445">
        <w:rPr>
          <w:rFonts w:asciiTheme="minorHAnsi" w:eastAsia="Cambria" w:hAnsiTheme="minorHAnsi" w:cs="Times New Roman"/>
          <w:sz w:val="24"/>
        </w:rPr>
        <w:t xml:space="preserve">  “</w:t>
      </w:r>
      <w:r w:rsidRPr="00411445">
        <w:rPr>
          <w:rFonts w:asciiTheme="minorHAnsi" w:eastAsia="Courier New" w:hAnsiTheme="minorHAnsi" w:cs="Times New Roman"/>
          <w:sz w:val="24"/>
        </w:rPr>
        <w:t>STANDING UP TO CHINA”; Survival- Global Politics and Strategy vol.56 no. 6) NTT</w:t>
      </w:r>
    </w:p>
    <w:p w:rsidR="00F40FAB" w:rsidRPr="00411445" w:rsidRDefault="00F40FAB" w:rsidP="00F40FAB">
      <w:pPr>
        <w:spacing w:line="286" w:lineRule="auto"/>
        <w:jc w:val="both"/>
        <w:rPr>
          <w:rFonts w:asciiTheme="minorHAnsi" w:eastAsia="Palatino Linotype" w:hAnsiTheme="minorHAnsi" w:cs="Times New Roman"/>
          <w:sz w:val="14"/>
        </w:rPr>
      </w:pPr>
      <w:r w:rsidRPr="00411445">
        <w:rPr>
          <w:rFonts w:asciiTheme="minorHAnsi" w:eastAsia="Palatino Linotype" w:hAnsiTheme="minorHAnsi" w:cs="Times New Roman"/>
          <w:b/>
          <w:highlight w:val="cyan"/>
          <w:u w:val="single"/>
        </w:rPr>
        <w:t>China’s fragility as a major power is apparent in</w:t>
      </w:r>
      <w:r w:rsidRPr="00411445">
        <w:rPr>
          <w:rFonts w:asciiTheme="minorHAnsi" w:eastAsia="Palatino Linotype" w:hAnsiTheme="minorHAnsi" w:cs="Times New Roman"/>
          <w:sz w:val="14"/>
        </w:rPr>
        <w:t xml:space="preserve"> many spheres, but notably in </w:t>
      </w:r>
      <w:r w:rsidRPr="00411445">
        <w:rPr>
          <w:rFonts w:asciiTheme="minorHAnsi" w:eastAsia="Palatino Linotype" w:hAnsiTheme="minorHAnsi" w:cs="Times New Roman"/>
          <w:b/>
          <w:highlight w:val="cyan"/>
          <w:u w:val="single"/>
        </w:rPr>
        <w:t>the PLA</w:t>
      </w:r>
      <w:r w:rsidRPr="00411445">
        <w:rPr>
          <w:rFonts w:asciiTheme="minorHAnsi" w:eastAsia="Palatino Linotype" w:hAnsiTheme="minorHAnsi" w:cs="Times New Roman"/>
          <w:sz w:val="14"/>
        </w:rPr>
        <w:t xml:space="preserve">. Many assessments of China’s military </w:t>
      </w:r>
      <w:proofErr w:type="spellStart"/>
      <w:r w:rsidRPr="00411445">
        <w:rPr>
          <w:rFonts w:asciiTheme="minorHAnsi" w:eastAsia="Palatino Linotype" w:hAnsiTheme="minorHAnsi" w:cs="Times New Roman"/>
          <w:sz w:val="14"/>
        </w:rPr>
        <w:t>modernisation</w:t>
      </w:r>
      <w:proofErr w:type="spellEnd"/>
      <w:r w:rsidRPr="00411445">
        <w:rPr>
          <w:rFonts w:asciiTheme="minorHAnsi" w:eastAsia="Palatino Linotype" w:hAnsiTheme="minorHAnsi" w:cs="Times New Roman"/>
          <w:sz w:val="14"/>
        </w:rPr>
        <w:t xml:space="preserve"> have tended to focus excessively on the PLA’s new equipment – such as the aircraft carrier </w:t>
      </w:r>
      <w:r w:rsidRPr="00411445">
        <w:rPr>
          <w:rFonts w:asciiTheme="minorHAnsi" w:eastAsia="Palatino Linotype" w:hAnsiTheme="minorHAnsi" w:cs="Times New Roman"/>
          <w:i/>
          <w:sz w:val="14"/>
        </w:rPr>
        <w:t>Liaoning</w:t>
      </w:r>
      <w:r w:rsidRPr="00411445">
        <w:rPr>
          <w:rFonts w:asciiTheme="minorHAnsi" w:eastAsia="Palatino Linotype" w:hAnsiTheme="minorHAnsi" w:cs="Times New Roman"/>
          <w:sz w:val="14"/>
        </w:rPr>
        <w:t xml:space="preserve"> – while often overlooking the fact that </w:t>
      </w:r>
      <w:r w:rsidRPr="00411445">
        <w:rPr>
          <w:rFonts w:asciiTheme="minorHAnsi" w:eastAsia="Palatino Linotype" w:hAnsiTheme="minorHAnsi" w:cs="Times New Roman"/>
          <w:b/>
          <w:highlight w:val="cyan"/>
          <w:u w:val="single"/>
        </w:rPr>
        <w:t>the PLA’s transformation into a modern fighting force is a ‘decades-long, generational mission</w:t>
      </w:r>
      <w:r w:rsidRPr="00411445">
        <w:rPr>
          <w:rFonts w:asciiTheme="minorHAnsi" w:eastAsia="Palatino Linotype" w:hAnsiTheme="minorHAnsi" w:cs="Times New Roman"/>
          <w:sz w:val="14"/>
        </w:rPr>
        <w:t>’.</w:t>
      </w:r>
      <w:r w:rsidRPr="00411445">
        <w:rPr>
          <w:rFonts w:asciiTheme="minorHAnsi" w:eastAsia="Palatino Linotype" w:hAnsiTheme="minorHAnsi" w:cs="Times New Roman"/>
          <w:sz w:val="14"/>
          <w:vertAlign w:val="superscript"/>
        </w:rPr>
        <w:t>18</w:t>
      </w:r>
      <w:r w:rsidRPr="00411445">
        <w:rPr>
          <w:rFonts w:asciiTheme="minorHAnsi" w:eastAsia="Palatino Linotype" w:hAnsiTheme="minorHAnsi" w:cs="Times New Roman"/>
          <w:sz w:val="14"/>
        </w:rPr>
        <w:t xml:space="preserve"> Major capability shortfalls persist, particularly in the navy and air force. For example, </w:t>
      </w:r>
      <w:r w:rsidRPr="00411445">
        <w:rPr>
          <w:rFonts w:asciiTheme="minorHAnsi" w:eastAsia="Palatino Linotype" w:hAnsiTheme="minorHAnsi" w:cs="Times New Roman"/>
          <w:b/>
          <w:highlight w:val="cyan"/>
          <w:u w:val="single"/>
        </w:rPr>
        <w:t xml:space="preserve">while the PLAN has introduced new surface combatants and submarines, it still suffers major limitations in terms of its </w:t>
      </w:r>
      <w:proofErr w:type="spellStart"/>
      <w:r w:rsidRPr="00411445">
        <w:rPr>
          <w:rFonts w:asciiTheme="minorHAnsi" w:eastAsia="Palatino Linotype" w:hAnsiTheme="minorHAnsi" w:cs="Times New Roman"/>
          <w:b/>
          <w:highlight w:val="cyan"/>
          <w:u w:val="single"/>
        </w:rPr>
        <w:t>underdevel-oped</w:t>
      </w:r>
      <w:proofErr w:type="spellEnd"/>
      <w:r w:rsidRPr="00411445">
        <w:rPr>
          <w:rFonts w:asciiTheme="minorHAnsi" w:eastAsia="Palatino Linotype" w:hAnsiTheme="minorHAnsi" w:cs="Times New Roman"/>
          <w:b/>
          <w:highlight w:val="cyan"/>
          <w:u w:val="single"/>
        </w:rPr>
        <w:t xml:space="preserve"> capacities for anti-submarine warfare and amphibious operations</w:t>
      </w:r>
      <w:r w:rsidRPr="00411445">
        <w:rPr>
          <w:rFonts w:asciiTheme="minorHAnsi" w:eastAsia="Palatino Linotype" w:hAnsiTheme="minorHAnsi" w:cs="Times New Roman"/>
          <w:sz w:val="14"/>
        </w:rPr>
        <w:t xml:space="preserve">, and the integration of increasingly complex weapons systems with equipment platforms. </w:t>
      </w:r>
      <w:r w:rsidRPr="00411445">
        <w:rPr>
          <w:rFonts w:asciiTheme="minorHAnsi" w:eastAsia="Palatino Linotype" w:hAnsiTheme="minorHAnsi" w:cs="Times New Roman"/>
          <w:b/>
          <w:highlight w:val="cyan"/>
          <w:u w:val="single"/>
        </w:rPr>
        <w:t>The PLA Air Force suffers from the burden of large numbers of old aircraft</w:t>
      </w:r>
      <w:r w:rsidRPr="00411445">
        <w:rPr>
          <w:rFonts w:asciiTheme="minorHAnsi" w:eastAsia="Palatino Linotype" w:hAnsiTheme="minorHAnsi" w:cs="Times New Roman"/>
          <w:sz w:val="14"/>
        </w:rPr>
        <w:t>, including 850 J-7 fighters derived from the 1950s-vintage Soviet MiG-21,</w:t>
      </w:r>
      <w:r w:rsidRPr="00411445">
        <w:rPr>
          <w:rFonts w:asciiTheme="minorHAnsi" w:eastAsia="Palatino Linotype" w:hAnsiTheme="minorHAnsi" w:cs="Times New Roman"/>
          <w:sz w:val="14"/>
          <w:vertAlign w:val="superscript"/>
        </w:rPr>
        <w:t>19</w:t>
      </w:r>
      <w:r w:rsidRPr="00411445">
        <w:rPr>
          <w:rFonts w:asciiTheme="minorHAnsi" w:eastAsia="Palatino Linotype" w:hAnsiTheme="minorHAnsi" w:cs="Times New Roman"/>
          <w:sz w:val="14"/>
        </w:rPr>
        <w:t xml:space="preserve"> </w:t>
      </w:r>
      <w:r w:rsidRPr="00411445">
        <w:rPr>
          <w:rFonts w:asciiTheme="minorHAnsi" w:eastAsia="Palatino Linotype" w:hAnsiTheme="minorHAnsi" w:cs="Times New Roman"/>
          <w:b/>
          <w:highlight w:val="cyan"/>
          <w:u w:val="single"/>
        </w:rPr>
        <w:t>a shortage of special-mission aircraft, unrealistic training schemes and insufficient strategic transport capability.</w:t>
      </w:r>
      <w:r w:rsidRPr="00411445">
        <w:rPr>
          <w:rFonts w:asciiTheme="minorHAnsi" w:eastAsia="Palatino Linotype" w:hAnsiTheme="minorHAnsi" w:cs="Times New Roman"/>
          <w:b/>
          <w:sz w:val="23"/>
          <w:highlight w:val="cyan"/>
          <w:u w:val="single"/>
          <w:vertAlign w:val="superscript"/>
        </w:rPr>
        <w:t>20</w:t>
      </w:r>
      <w:r w:rsidRPr="00411445">
        <w:rPr>
          <w:rFonts w:asciiTheme="minorHAnsi" w:eastAsia="Palatino Linotype" w:hAnsiTheme="minorHAnsi" w:cs="Times New Roman"/>
          <w:b/>
          <w:highlight w:val="cyan"/>
          <w:u w:val="single"/>
        </w:rPr>
        <w:t xml:space="preserve"> Sustained military operations against a major power at any significant distance from China’s coastline would pose severe logistical challenges for the PLA.</w:t>
      </w:r>
      <w:r w:rsidRPr="00411445">
        <w:rPr>
          <w:rFonts w:asciiTheme="minorHAnsi" w:eastAsia="Palatino Linotype" w:hAnsiTheme="minorHAnsi" w:cs="Times New Roman"/>
          <w:sz w:val="14"/>
        </w:rPr>
        <w:t xml:space="preserve"> Moreover, </w:t>
      </w:r>
      <w:r w:rsidRPr="00411445">
        <w:rPr>
          <w:rFonts w:asciiTheme="minorHAnsi" w:eastAsia="Palatino Linotype" w:hAnsiTheme="minorHAnsi" w:cs="Times New Roman"/>
          <w:b/>
          <w:highlight w:val="cyan"/>
          <w:u w:val="single"/>
        </w:rPr>
        <w:t xml:space="preserve">Chinese strategists are acutely aware that the PLA’s increasing dependence on space assets </w:t>
      </w:r>
      <w:r w:rsidRPr="00411445">
        <w:rPr>
          <w:rFonts w:asciiTheme="minorHAnsi" w:hAnsiTheme="minorHAnsi"/>
          <w:sz w:val="14"/>
        </w:rPr>
        <w:t xml:space="preserve">for </w:t>
      </w:r>
      <w:r w:rsidRPr="00411445">
        <w:rPr>
          <w:rFonts w:asciiTheme="minorHAnsi" w:hAnsiTheme="minorHAnsi"/>
          <w:sz w:val="14"/>
        </w:rPr>
        <w:lastRenderedPageBreak/>
        <w:t xml:space="preserve">intelligence, surveillance and reconnaissance, </w:t>
      </w:r>
      <w:proofErr w:type="spellStart"/>
      <w:r w:rsidRPr="00411445">
        <w:rPr>
          <w:rFonts w:asciiTheme="minorHAnsi" w:hAnsiTheme="minorHAnsi"/>
          <w:sz w:val="14"/>
        </w:rPr>
        <w:t>naviga-tion</w:t>
      </w:r>
      <w:proofErr w:type="spellEnd"/>
      <w:r w:rsidRPr="00411445">
        <w:rPr>
          <w:rFonts w:asciiTheme="minorHAnsi" w:hAnsiTheme="minorHAnsi"/>
          <w:sz w:val="14"/>
        </w:rPr>
        <w:t xml:space="preserve"> and positioning, and communications </w:t>
      </w:r>
      <w:r w:rsidRPr="00411445">
        <w:rPr>
          <w:rFonts w:asciiTheme="minorHAnsi" w:eastAsia="Palatino Linotype" w:hAnsiTheme="minorHAnsi" w:cs="Times New Roman"/>
          <w:b/>
          <w:highlight w:val="cyan"/>
          <w:u w:val="single"/>
        </w:rPr>
        <w:t xml:space="preserve">makes it more vulnerable to the superior anti-satellite capabilities of </w:t>
      </w:r>
      <w:r w:rsidRPr="00411445">
        <w:rPr>
          <w:rFonts w:asciiTheme="minorHAnsi" w:hAnsiTheme="minorHAnsi"/>
          <w:sz w:val="14"/>
        </w:rPr>
        <w:t>its most likely major-power adversary,</w:t>
      </w:r>
      <w:r w:rsidRPr="00411445">
        <w:rPr>
          <w:rFonts w:asciiTheme="minorHAnsi" w:eastAsia="Palatino Linotype" w:hAnsiTheme="minorHAnsi" w:cs="Times New Roman"/>
          <w:u w:val="single"/>
        </w:rPr>
        <w:t xml:space="preserve"> </w:t>
      </w:r>
      <w:r w:rsidRPr="00411445">
        <w:rPr>
          <w:rFonts w:asciiTheme="minorHAnsi" w:eastAsia="Palatino Linotype" w:hAnsiTheme="minorHAnsi" w:cs="Times New Roman"/>
          <w:b/>
          <w:highlight w:val="cyan"/>
          <w:u w:val="single"/>
        </w:rPr>
        <w:t>the U</w:t>
      </w:r>
      <w:r w:rsidRPr="00411445">
        <w:rPr>
          <w:rFonts w:asciiTheme="minorHAnsi" w:hAnsiTheme="minorHAnsi"/>
          <w:sz w:val="14"/>
        </w:rPr>
        <w:t xml:space="preserve">nited </w:t>
      </w:r>
      <w:r w:rsidRPr="00411445">
        <w:rPr>
          <w:rFonts w:asciiTheme="minorHAnsi" w:eastAsia="Palatino Linotype" w:hAnsiTheme="minorHAnsi" w:cs="Times New Roman"/>
          <w:b/>
          <w:highlight w:val="cyan"/>
          <w:u w:val="single"/>
        </w:rPr>
        <w:t>S</w:t>
      </w:r>
      <w:r w:rsidRPr="00411445">
        <w:rPr>
          <w:rFonts w:asciiTheme="minorHAnsi" w:hAnsiTheme="minorHAnsi"/>
          <w:sz w:val="14"/>
        </w:rPr>
        <w:t xml:space="preserve">tates.21 </w:t>
      </w:r>
      <w:proofErr w:type="gramStart"/>
      <w:r w:rsidRPr="00411445">
        <w:rPr>
          <w:rFonts w:asciiTheme="minorHAnsi" w:eastAsia="Palatino Linotype" w:hAnsiTheme="minorHAnsi" w:cs="Times New Roman"/>
          <w:b/>
          <w:highlight w:val="cyan"/>
          <w:u w:val="single"/>
        </w:rPr>
        <w:t>And</w:t>
      </w:r>
      <w:proofErr w:type="gramEnd"/>
      <w:r w:rsidRPr="00411445">
        <w:rPr>
          <w:rFonts w:asciiTheme="minorHAnsi" w:eastAsia="Palatino Linotype" w:hAnsiTheme="minorHAnsi" w:cs="Times New Roman"/>
          <w:b/>
          <w:highlight w:val="cyan"/>
          <w:u w:val="single"/>
        </w:rPr>
        <w:t>, crucially, the PLA has no recent combat experience against a major adversary</w:t>
      </w:r>
      <w:r w:rsidRPr="00411445">
        <w:rPr>
          <w:rFonts w:asciiTheme="minorHAnsi" w:eastAsia="Palatino Linotype" w:hAnsiTheme="minorHAnsi" w:cs="Times New Roman"/>
          <w:sz w:val="14"/>
        </w:rPr>
        <w:t>. Indeed, its overall combat experience since 1949 has been limited; its most recent war was against Vietnam in 1979.</w:t>
      </w:r>
    </w:p>
    <w:p w:rsidR="00F40FAB" w:rsidRPr="00411445" w:rsidRDefault="00F40FAB" w:rsidP="00F40FA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Beijing won’t risk war with US</w:t>
      </w:r>
    </w:p>
    <w:p w:rsidR="00F40FAB" w:rsidRPr="00411445" w:rsidRDefault="00F40FAB" w:rsidP="00F40FAB">
      <w:pPr>
        <w:spacing w:line="275" w:lineRule="exact"/>
        <w:rPr>
          <w:rFonts w:asciiTheme="minorHAnsi" w:hAnsiTheme="minorHAnsi"/>
        </w:rPr>
      </w:pPr>
      <w:proofErr w:type="gramStart"/>
      <w:r w:rsidRPr="00411445">
        <w:rPr>
          <w:rStyle w:val="Style13ptBold"/>
        </w:rPr>
        <w:t xml:space="preserve">Huxley &amp; </w:t>
      </w:r>
      <w:proofErr w:type="spellStart"/>
      <w:r w:rsidRPr="00411445">
        <w:rPr>
          <w:rStyle w:val="Style13ptBold"/>
        </w:rPr>
        <w:t>Schreer</w:t>
      </w:r>
      <w:proofErr w:type="spellEnd"/>
      <w:r w:rsidRPr="00411445">
        <w:rPr>
          <w:rStyle w:val="Style13ptBold"/>
        </w:rPr>
        <w:t xml:space="preserve"> 15</w:t>
      </w:r>
      <w:r w:rsidRPr="00411445">
        <w:rPr>
          <w:rFonts w:asciiTheme="minorHAnsi" w:eastAsia="Times New Roman" w:hAnsiTheme="minorHAnsi" w:cs="Times New Roman"/>
          <w:sz w:val="24"/>
        </w:rPr>
        <w:t xml:space="preserve"> </w:t>
      </w:r>
      <w:r w:rsidRPr="00411445">
        <w:rPr>
          <w:rFonts w:asciiTheme="minorHAnsi" w:hAnsiTheme="minorHAnsi"/>
        </w:rPr>
        <w:t>(Tim and Benjamin, Executive Director, IISS-Asia, Head of Security Studies and Criminology, Macquarie University.</w:t>
      </w:r>
      <w:proofErr w:type="gramEnd"/>
      <w:r w:rsidRPr="00411445">
        <w:rPr>
          <w:rFonts w:asciiTheme="minorHAnsi" w:hAnsiTheme="minorHAnsi"/>
        </w:rPr>
        <w:t xml:space="preserve">  “STANDING UP TO CHINA”; Survival- Global Politics and Strategy vol.56 no. 6) NTT</w:t>
      </w:r>
    </w:p>
    <w:p w:rsidR="00F40FAB" w:rsidRPr="00411445" w:rsidRDefault="00F40FAB" w:rsidP="00F40FAB">
      <w:pPr>
        <w:spacing w:line="279" w:lineRule="auto"/>
        <w:jc w:val="both"/>
        <w:rPr>
          <w:rFonts w:asciiTheme="minorHAnsi" w:eastAsia="Palatino Linotype" w:hAnsiTheme="minorHAnsi" w:cs="Times New Roman"/>
          <w:sz w:val="16"/>
        </w:rPr>
      </w:pPr>
      <w:r w:rsidRPr="00411445">
        <w:rPr>
          <w:rFonts w:asciiTheme="minorHAnsi" w:eastAsia="Palatino Linotype" w:hAnsiTheme="minorHAnsi" w:cs="Times New Roman"/>
          <w:sz w:val="16"/>
        </w:rPr>
        <w:t xml:space="preserve">There would be risks attached to these policies. These would include an elevated danger of further escalation – either accidentally, or intentionally by China. </w:t>
      </w:r>
      <w:r w:rsidRPr="00411445">
        <w:rPr>
          <w:rFonts w:asciiTheme="minorHAnsi" w:eastAsia="Palatino Linotype" w:hAnsiTheme="minorHAnsi" w:cs="Times New Roman"/>
          <w:b/>
          <w:sz w:val="21"/>
          <w:highlight w:val="cyan"/>
          <w:u w:val="single"/>
        </w:rPr>
        <w:t>China</w:t>
      </w:r>
      <w:r w:rsidRPr="00411445">
        <w:rPr>
          <w:rFonts w:asciiTheme="minorHAnsi" w:eastAsia="Palatino Linotype" w:hAnsiTheme="minorHAnsi" w:cs="Times New Roman"/>
          <w:b/>
          <w:sz w:val="21"/>
          <w:u w:val="single"/>
        </w:rPr>
        <w:t xml:space="preserve"> </w:t>
      </w:r>
      <w:r w:rsidRPr="00411445">
        <w:rPr>
          <w:rFonts w:asciiTheme="minorHAnsi" w:eastAsia="Palatino Linotype" w:hAnsiTheme="minorHAnsi" w:cs="Times New Roman"/>
          <w:b/>
          <w:sz w:val="21"/>
          <w:highlight w:val="cyan"/>
          <w:u w:val="single"/>
        </w:rPr>
        <w:t>might</w:t>
      </w:r>
      <w:r w:rsidRPr="00411445">
        <w:rPr>
          <w:rFonts w:asciiTheme="minorHAnsi" w:eastAsia="Palatino Linotype" w:hAnsiTheme="minorHAnsi" w:cs="Times New Roman"/>
          <w:sz w:val="16"/>
        </w:rPr>
        <w:t xml:space="preserve"> also </w:t>
      </w:r>
      <w:r w:rsidRPr="00411445">
        <w:rPr>
          <w:rFonts w:asciiTheme="minorHAnsi" w:eastAsia="Palatino Linotype" w:hAnsiTheme="minorHAnsi" w:cs="Times New Roman"/>
          <w:b/>
          <w:sz w:val="21"/>
          <w:highlight w:val="cyan"/>
          <w:u w:val="single"/>
        </w:rPr>
        <w:t xml:space="preserve">attempt to use the interdependence of other </w:t>
      </w:r>
      <w:proofErr w:type="spellStart"/>
      <w:r w:rsidRPr="00411445">
        <w:rPr>
          <w:rFonts w:asciiTheme="minorHAnsi" w:eastAsia="Palatino Linotype" w:hAnsiTheme="minorHAnsi" w:cs="Times New Roman"/>
          <w:b/>
          <w:sz w:val="21"/>
          <w:highlight w:val="cyan"/>
          <w:u w:val="single"/>
        </w:rPr>
        <w:t>coun</w:t>
      </w:r>
      <w:proofErr w:type="spellEnd"/>
      <w:r w:rsidRPr="00411445">
        <w:rPr>
          <w:rFonts w:asciiTheme="minorHAnsi" w:eastAsia="Palatino Linotype" w:hAnsiTheme="minorHAnsi" w:cs="Times New Roman"/>
          <w:b/>
          <w:sz w:val="21"/>
          <w:highlight w:val="cyan"/>
          <w:u w:val="single"/>
        </w:rPr>
        <w:t>-tries with its economy to pressure them into acquiescence</w:t>
      </w:r>
      <w:r w:rsidRPr="00411445">
        <w:rPr>
          <w:rFonts w:asciiTheme="minorHAnsi" w:eastAsia="Palatino Linotype" w:hAnsiTheme="minorHAnsi" w:cs="Times New Roman"/>
          <w:sz w:val="16"/>
        </w:rPr>
        <w:t xml:space="preserve"> – for example, by cutting investment or imposing trade restrictions. </w:t>
      </w:r>
      <w:r w:rsidRPr="00411445">
        <w:rPr>
          <w:rFonts w:asciiTheme="minorHAnsi" w:eastAsia="Palatino Linotype" w:hAnsiTheme="minorHAnsi" w:cs="Times New Roman"/>
          <w:b/>
          <w:sz w:val="21"/>
          <w:highlight w:val="cyan"/>
          <w:u w:val="single"/>
        </w:rPr>
        <w:t>But there would be limits to China’s response: Beijing cannot afford to run a heightened risk of a war with the United States that it could only lose.</w:t>
      </w:r>
      <w:r w:rsidRPr="00411445">
        <w:rPr>
          <w:rFonts w:asciiTheme="minorHAnsi" w:eastAsia="Palatino Linotype" w:hAnsiTheme="minorHAnsi" w:cs="Times New Roman"/>
          <w:sz w:val="16"/>
        </w:rPr>
        <w:t xml:space="preserve"> Meanwhile, economic inter-dependence cuts both ways. Ultimately, the US and its regional allies and partners will need to judge whether short-term risks are an acceptable price for longer-term strategic stability.</w:t>
      </w:r>
    </w:p>
    <w:p w:rsidR="00F40FAB" w:rsidRPr="00411445" w:rsidRDefault="00F40FAB" w:rsidP="00F40FA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China doesn’t want war with neighboring countries</w:t>
      </w:r>
    </w:p>
    <w:p w:rsidR="00F40FAB" w:rsidRPr="00411445" w:rsidRDefault="00F40FAB" w:rsidP="00F40FAB">
      <w:pPr>
        <w:spacing w:line="200" w:lineRule="exact"/>
        <w:rPr>
          <w:rFonts w:asciiTheme="minorHAnsi" w:eastAsia="Times New Roman" w:hAnsiTheme="minorHAnsi" w:cs="Times New Roman"/>
          <w:sz w:val="24"/>
        </w:rPr>
      </w:pPr>
      <w:r w:rsidRPr="00411445">
        <w:rPr>
          <w:rStyle w:val="Style13ptBold"/>
        </w:rPr>
        <w:t xml:space="preserve">Le </w:t>
      </w:r>
      <w:proofErr w:type="spellStart"/>
      <w:r w:rsidRPr="00411445">
        <w:rPr>
          <w:rStyle w:val="Style13ptBold"/>
        </w:rPr>
        <w:t>Mière</w:t>
      </w:r>
      <w:proofErr w:type="spellEnd"/>
      <w:r w:rsidRPr="00411445">
        <w:rPr>
          <w:rStyle w:val="Style13ptBold"/>
        </w:rPr>
        <w:t xml:space="preserve"> 16</w:t>
      </w:r>
      <w:r w:rsidRPr="00411445">
        <w:rPr>
          <w:rFonts w:asciiTheme="minorHAnsi" w:eastAsia="Times New Roman" w:hAnsiTheme="minorHAnsi" w:cs="Times New Roman"/>
          <w:b/>
          <w:sz w:val="24"/>
        </w:rPr>
        <w:t xml:space="preserve"> </w:t>
      </w:r>
      <w:r w:rsidRPr="00411445">
        <w:rPr>
          <w:rFonts w:asciiTheme="minorHAnsi" w:eastAsia="Times New Roman" w:hAnsiTheme="minorHAnsi" w:cs="Times New Roman"/>
          <w:sz w:val="24"/>
        </w:rPr>
        <w:t xml:space="preserve">(Christian, June 6, </w:t>
      </w:r>
      <w:r w:rsidRPr="00411445">
        <w:rPr>
          <w:rFonts w:asciiTheme="minorHAnsi" w:eastAsia="Cambria" w:hAnsiTheme="minorHAnsi" w:cs="Times New Roman"/>
          <w:sz w:val="24"/>
        </w:rPr>
        <w:t xml:space="preserve">Security analyst and Asia specialist.  </w:t>
      </w:r>
      <w:proofErr w:type="gramStart"/>
      <w:r w:rsidRPr="00411445">
        <w:rPr>
          <w:rFonts w:asciiTheme="minorHAnsi" w:eastAsia="Cambria" w:hAnsiTheme="minorHAnsi" w:cs="Times New Roman"/>
          <w:sz w:val="24"/>
        </w:rPr>
        <w:t>“THE RETURN OF GUNBOAT DIPLOMACY”; Survival-Global Politics and Strategy.</w:t>
      </w:r>
      <w:proofErr w:type="gramEnd"/>
      <w:r w:rsidRPr="00411445">
        <w:rPr>
          <w:rFonts w:asciiTheme="minorHAnsi" w:eastAsia="Cambria" w:hAnsiTheme="minorHAnsi" w:cs="Times New Roman"/>
          <w:sz w:val="24"/>
        </w:rPr>
        <w:t xml:space="preserve">  Vol. 53 no. 5) NTT</w:t>
      </w:r>
    </w:p>
    <w:p w:rsidR="00F40FAB" w:rsidRPr="00411445" w:rsidRDefault="00F40FAB" w:rsidP="00F40FAB">
      <w:pPr>
        <w:spacing w:line="279" w:lineRule="auto"/>
        <w:jc w:val="both"/>
        <w:rPr>
          <w:rFonts w:asciiTheme="minorHAnsi" w:eastAsia="Palatino Linotype" w:hAnsiTheme="minorHAnsi" w:cs="Times New Roman"/>
          <w:sz w:val="16"/>
        </w:rPr>
      </w:pPr>
      <w:r w:rsidRPr="00411445">
        <w:rPr>
          <w:rFonts w:asciiTheme="minorHAnsi" w:eastAsia="Palatino Linotype" w:hAnsiTheme="minorHAnsi" w:cs="Times New Roman"/>
          <w:b/>
          <w:sz w:val="21"/>
          <w:highlight w:val="cyan"/>
          <w:u w:val="single"/>
        </w:rPr>
        <w:t>It is</w:t>
      </w:r>
      <w:r w:rsidRPr="00411445">
        <w:rPr>
          <w:rFonts w:asciiTheme="minorHAnsi" w:eastAsia="Palatino Linotype" w:hAnsiTheme="minorHAnsi" w:cs="Times New Roman"/>
          <w:sz w:val="16"/>
        </w:rPr>
        <w:t xml:space="preserve">, indeed, </w:t>
      </w:r>
      <w:r w:rsidRPr="00411445">
        <w:rPr>
          <w:rFonts w:asciiTheme="minorHAnsi" w:eastAsia="Palatino Linotype" w:hAnsiTheme="minorHAnsi" w:cs="Times New Roman"/>
          <w:b/>
          <w:sz w:val="21"/>
          <w:highlight w:val="cyan"/>
          <w:u w:val="single"/>
        </w:rPr>
        <w:t>notable that the majority of incidents in recent years</w:t>
      </w:r>
      <w:r w:rsidRPr="00411445">
        <w:rPr>
          <w:rFonts w:asciiTheme="minorHAnsi" w:eastAsia="Palatino Linotype" w:hAnsiTheme="minorHAnsi" w:cs="Times New Roman"/>
          <w:sz w:val="16"/>
        </w:rPr>
        <w:t xml:space="preserve"> have involved either purposeful or expressive force. Both </w:t>
      </w:r>
      <w:r w:rsidRPr="00411445">
        <w:rPr>
          <w:rFonts w:asciiTheme="minorHAnsi" w:eastAsia="Palatino Linotype" w:hAnsiTheme="minorHAnsi" w:cs="Times New Roman"/>
          <w:b/>
          <w:sz w:val="21"/>
          <w:highlight w:val="cyan"/>
          <w:u w:val="single"/>
        </w:rPr>
        <w:t>are designed to convey political messages</w:t>
      </w:r>
      <w:r w:rsidRPr="00411445">
        <w:rPr>
          <w:rFonts w:asciiTheme="minorHAnsi" w:eastAsia="Palatino Linotype" w:hAnsiTheme="minorHAnsi" w:cs="Times New Roman"/>
          <w:sz w:val="16"/>
        </w:rPr>
        <w:t xml:space="preserve"> through the demonstration of dominant naval power, </w:t>
      </w:r>
      <w:r w:rsidRPr="00411445">
        <w:rPr>
          <w:rFonts w:asciiTheme="minorHAnsi" w:eastAsia="Palatino Linotype" w:hAnsiTheme="minorHAnsi" w:cs="Times New Roman"/>
          <w:b/>
          <w:sz w:val="21"/>
          <w:highlight w:val="cyan"/>
          <w:u w:val="single"/>
        </w:rPr>
        <w:t>but refrain from direct military engagement or high-risk military confrontation</w:t>
      </w:r>
      <w:r w:rsidRPr="00411445">
        <w:rPr>
          <w:rFonts w:asciiTheme="minorHAnsi" w:eastAsia="Palatino Linotype" w:hAnsiTheme="minorHAnsi" w:cs="Times New Roman"/>
          <w:sz w:val="16"/>
        </w:rPr>
        <w:t xml:space="preserve">. There have been few incidents involving definitive force (that is, events designed to achieve a specific, defined outcome, akin to a military objective), although the sinking of the </w:t>
      </w:r>
      <w:proofErr w:type="spellStart"/>
      <w:r w:rsidRPr="00411445">
        <w:rPr>
          <w:rFonts w:asciiTheme="minorHAnsi" w:eastAsia="Palatino Linotype" w:hAnsiTheme="minorHAnsi" w:cs="Times New Roman"/>
          <w:i/>
          <w:sz w:val="16"/>
        </w:rPr>
        <w:t>Cheonan</w:t>
      </w:r>
      <w:proofErr w:type="spellEnd"/>
      <w:r w:rsidRPr="00411445">
        <w:rPr>
          <w:rFonts w:asciiTheme="minorHAnsi" w:eastAsia="Palatino Linotype" w:hAnsiTheme="minorHAnsi" w:cs="Times New Roman"/>
          <w:sz w:val="16"/>
        </w:rPr>
        <w:t xml:space="preserve"> falls into this category. Also </w:t>
      </w:r>
      <w:r w:rsidRPr="00411445">
        <w:rPr>
          <w:rFonts w:asciiTheme="minorHAnsi" w:eastAsia="Palatino Linotype" w:hAnsiTheme="minorHAnsi" w:cs="Times New Roman"/>
          <w:b/>
          <w:highlight w:val="cyan"/>
          <w:u w:val="single"/>
        </w:rPr>
        <w:t>noteworthy is the use of paramilitary forces in a form of ‘non-gunboat’ diplomacy</w:t>
      </w:r>
      <w:r w:rsidRPr="00411445">
        <w:rPr>
          <w:rFonts w:asciiTheme="minorHAnsi" w:eastAsia="Palatino Linotype" w:hAnsiTheme="minorHAnsi" w:cs="Times New Roman"/>
          <w:sz w:val="16"/>
        </w:rPr>
        <w:t xml:space="preserve">. </w:t>
      </w:r>
      <w:r w:rsidRPr="00411445">
        <w:rPr>
          <w:rFonts w:asciiTheme="minorHAnsi" w:eastAsia="Palatino Linotype" w:hAnsiTheme="minorHAnsi" w:cs="Times New Roman"/>
          <w:b/>
          <w:highlight w:val="cyan"/>
          <w:u w:val="single"/>
        </w:rPr>
        <w:t>Two high-profile incidents in the South China Sea occurred in</w:t>
      </w:r>
      <w:r w:rsidRPr="00411445">
        <w:rPr>
          <w:rFonts w:asciiTheme="minorHAnsi" w:eastAsia="Palatino Linotype" w:hAnsiTheme="minorHAnsi" w:cs="Times New Roman"/>
          <w:sz w:val="16"/>
        </w:rPr>
        <w:t xml:space="preserve"> March and May–June </w:t>
      </w:r>
      <w:r w:rsidRPr="00411445">
        <w:rPr>
          <w:rFonts w:asciiTheme="minorHAnsi" w:eastAsia="Palatino Linotype" w:hAnsiTheme="minorHAnsi" w:cs="Times New Roman"/>
          <w:b/>
          <w:highlight w:val="cyan"/>
          <w:u w:val="single"/>
        </w:rPr>
        <w:t>2011</w:t>
      </w:r>
      <w:r w:rsidRPr="00411445">
        <w:rPr>
          <w:rFonts w:asciiTheme="minorHAnsi" w:eastAsia="Palatino Linotype" w:hAnsiTheme="minorHAnsi" w:cs="Times New Roman"/>
          <w:sz w:val="16"/>
        </w:rPr>
        <w:t xml:space="preserve"> when </w:t>
      </w:r>
      <w:r w:rsidRPr="00411445">
        <w:rPr>
          <w:rFonts w:asciiTheme="minorHAnsi" w:eastAsia="Palatino Linotype" w:hAnsiTheme="minorHAnsi" w:cs="Times New Roman"/>
          <w:b/>
          <w:highlight w:val="cyan"/>
          <w:u w:val="single"/>
        </w:rPr>
        <w:t>three survey vessels contracted by the Philippines and Vietnam had their towed-array sonars cut by China Marine Surveillance vessels</w:t>
      </w:r>
      <w:r w:rsidRPr="00411445">
        <w:rPr>
          <w:rFonts w:asciiTheme="minorHAnsi" w:eastAsia="Palatino Linotype" w:hAnsiTheme="minorHAnsi" w:cs="Times New Roman"/>
          <w:sz w:val="16"/>
        </w:rPr>
        <w:t xml:space="preserve"> while undertaking oil and gas exploration. The goal of such actions may have been not just to prevent exploration at those particular times, but to signal China’s displeasure with the continued exploration activities of these countries, and perhaps to persuade private companies that continuing to offer such services would incur China’s </w:t>
      </w:r>
      <w:proofErr w:type="spellStart"/>
      <w:r w:rsidRPr="00411445">
        <w:rPr>
          <w:rFonts w:asciiTheme="minorHAnsi" w:eastAsia="Palatino Linotype" w:hAnsiTheme="minorHAnsi" w:cs="Times New Roman"/>
          <w:sz w:val="16"/>
        </w:rPr>
        <w:t>disap-proval</w:t>
      </w:r>
      <w:proofErr w:type="spellEnd"/>
      <w:r w:rsidRPr="00411445">
        <w:rPr>
          <w:rFonts w:asciiTheme="minorHAnsi" w:eastAsia="Palatino Linotype" w:hAnsiTheme="minorHAnsi" w:cs="Times New Roman"/>
          <w:sz w:val="16"/>
        </w:rPr>
        <w:t xml:space="preserve"> and create greater uncertainty over whether exploration would lead to exploitation contracts. </w:t>
      </w:r>
      <w:r w:rsidRPr="00411445">
        <w:rPr>
          <w:rFonts w:asciiTheme="minorHAnsi" w:eastAsia="Palatino Linotype" w:hAnsiTheme="minorHAnsi" w:cs="Times New Roman"/>
          <w:b/>
          <w:highlight w:val="cyan"/>
          <w:u w:val="single"/>
        </w:rPr>
        <w:t xml:space="preserve">This non-gunboat diplomacy is a further </w:t>
      </w:r>
      <w:proofErr w:type="spellStart"/>
      <w:r w:rsidRPr="00411445">
        <w:rPr>
          <w:rFonts w:asciiTheme="minorHAnsi" w:eastAsia="Palatino Linotype" w:hAnsiTheme="minorHAnsi" w:cs="Times New Roman"/>
          <w:b/>
          <w:highlight w:val="cyan"/>
          <w:u w:val="single"/>
        </w:rPr>
        <w:t>indica-tion</w:t>
      </w:r>
      <w:proofErr w:type="spellEnd"/>
      <w:r w:rsidRPr="00411445">
        <w:rPr>
          <w:rFonts w:asciiTheme="minorHAnsi" w:eastAsia="Palatino Linotype" w:hAnsiTheme="minorHAnsi" w:cs="Times New Roman"/>
          <w:b/>
          <w:highlight w:val="cyan"/>
          <w:u w:val="single"/>
        </w:rPr>
        <w:t xml:space="preserve"> that regional states are keen to avoid military conflict if at all possible, using paramilitary forces to </w:t>
      </w:r>
      <w:proofErr w:type="spellStart"/>
      <w:r w:rsidRPr="00411445">
        <w:rPr>
          <w:rFonts w:asciiTheme="minorHAnsi" w:eastAsia="Palatino Linotype" w:hAnsiTheme="minorHAnsi" w:cs="Times New Roman"/>
          <w:b/>
          <w:highlight w:val="cyan"/>
          <w:u w:val="single"/>
        </w:rPr>
        <w:t>demilitarise</w:t>
      </w:r>
      <w:proofErr w:type="spellEnd"/>
      <w:r w:rsidRPr="00411445">
        <w:rPr>
          <w:rFonts w:asciiTheme="minorHAnsi" w:eastAsia="Palatino Linotype" w:hAnsiTheme="minorHAnsi" w:cs="Times New Roman"/>
          <w:b/>
          <w:highlight w:val="cyan"/>
          <w:u w:val="single"/>
        </w:rPr>
        <w:t xml:space="preserve"> already tense disputes</w:t>
      </w:r>
      <w:r w:rsidRPr="00411445">
        <w:rPr>
          <w:rFonts w:asciiTheme="minorHAnsi" w:eastAsia="Palatino Linotype" w:hAnsiTheme="minorHAnsi" w:cs="Times New Roman"/>
          <w:sz w:val="16"/>
        </w:rPr>
        <w:t>.</w:t>
      </w:r>
      <w:r w:rsidRPr="00411445">
        <w:rPr>
          <w:rFonts w:asciiTheme="minorHAnsi" w:eastAsia="Palatino Linotype" w:hAnsiTheme="minorHAnsi" w:cs="Times New Roman"/>
          <w:sz w:val="16"/>
          <w:vertAlign w:val="superscript"/>
        </w:rPr>
        <w:t>29</w:t>
      </w:r>
    </w:p>
    <w:p w:rsidR="00F40FAB" w:rsidRPr="00411445" w:rsidRDefault="00F40FAB" w:rsidP="00F40FA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No escalation in the SCS—empirics prove</w:t>
      </w:r>
    </w:p>
    <w:p w:rsidR="00F40FAB" w:rsidRPr="00411445" w:rsidRDefault="00F40FAB" w:rsidP="00F40FAB">
      <w:pPr>
        <w:spacing w:line="200" w:lineRule="exact"/>
        <w:rPr>
          <w:rFonts w:asciiTheme="minorHAnsi" w:eastAsia="Times New Roman" w:hAnsiTheme="minorHAnsi" w:cs="Times New Roman"/>
          <w:sz w:val="24"/>
        </w:rPr>
      </w:pPr>
      <w:r w:rsidRPr="00411445">
        <w:rPr>
          <w:rStyle w:val="Style13ptBold"/>
        </w:rPr>
        <w:t xml:space="preserve">Le </w:t>
      </w:r>
      <w:proofErr w:type="spellStart"/>
      <w:r w:rsidRPr="00411445">
        <w:rPr>
          <w:rStyle w:val="Style13ptBold"/>
        </w:rPr>
        <w:t>Mière</w:t>
      </w:r>
      <w:proofErr w:type="spellEnd"/>
      <w:r w:rsidRPr="00411445">
        <w:rPr>
          <w:rStyle w:val="Style13ptBold"/>
        </w:rPr>
        <w:t xml:space="preserve"> 16</w:t>
      </w:r>
      <w:r w:rsidRPr="00411445">
        <w:rPr>
          <w:rFonts w:asciiTheme="minorHAnsi" w:eastAsia="Times New Roman" w:hAnsiTheme="minorHAnsi" w:cs="Times New Roman"/>
          <w:b/>
          <w:sz w:val="24"/>
        </w:rPr>
        <w:t xml:space="preserve"> </w:t>
      </w:r>
      <w:r w:rsidRPr="00411445">
        <w:rPr>
          <w:rFonts w:asciiTheme="minorHAnsi" w:eastAsia="Times New Roman" w:hAnsiTheme="minorHAnsi" w:cs="Times New Roman"/>
          <w:sz w:val="24"/>
        </w:rPr>
        <w:t xml:space="preserve">(Christian, June 6, </w:t>
      </w:r>
      <w:r w:rsidRPr="00411445">
        <w:rPr>
          <w:rFonts w:asciiTheme="minorHAnsi" w:eastAsia="Cambria" w:hAnsiTheme="minorHAnsi" w:cs="Times New Roman"/>
          <w:sz w:val="24"/>
        </w:rPr>
        <w:t xml:space="preserve">Security analyst and Asia specialist.  </w:t>
      </w:r>
      <w:proofErr w:type="gramStart"/>
      <w:r w:rsidRPr="00411445">
        <w:rPr>
          <w:rFonts w:asciiTheme="minorHAnsi" w:eastAsia="Cambria" w:hAnsiTheme="minorHAnsi" w:cs="Times New Roman"/>
          <w:sz w:val="24"/>
        </w:rPr>
        <w:t>“THE RETURN OF GUNBOAT DIPLOMACY”; Survival-Global Politics and Strategy.</w:t>
      </w:r>
      <w:proofErr w:type="gramEnd"/>
      <w:r w:rsidRPr="00411445">
        <w:rPr>
          <w:rFonts w:asciiTheme="minorHAnsi" w:eastAsia="Cambria" w:hAnsiTheme="minorHAnsi" w:cs="Times New Roman"/>
          <w:sz w:val="24"/>
        </w:rPr>
        <w:t xml:space="preserve">  Vol. 53 no. 5) NTT</w:t>
      </w:r>
    </w:p>
    <w:p w:rsidR="00F40FAB" w:rsidRPr="00411445" w:rsidRDefault="00F40FAB" w:rsidP="00F40FAB">
      <w:pPr>
        <w:spacing w:line="294" w:lineRule="auto"/>
        <w:ind w:right="20"/>
        <w:jc w:val="both"/>
        <w:rPr>
          <w:rFonts w:asciiTheme="minorHAnsi" w:eastAsia="Palatino Linotype" w:hAnsiTheme="minorHAnsi" w:cs="Times New Roman"/>
          <w:b/>
          <w:sz w:val="21"/>
          <w:u w:val="single"/>
        </w:rPr>
      </w:pPr>
      <w:r w:rsidRPr="00411445">
        <w:rPr>
          <w:rFonts w:asciiTheme="minorHAnsi" w:eastAsia="Palatino Linotype" w:hAnsiTheme="minorHAnsi" w:cs="Times New Roman"/>
          <w:sz w:val="16"/>
        </w:rPr>
        <w:t xml:space="preserve">This </w:t>
      </w:r>
      <w:r w:rsidRPr="00411445">
        <w:rPr>
          <w:rFonts w:asciiTheme="minorHAnsi" w:eastAsia="Palatino Linotype" w:hAnsiTheme="minorHAnsi" w:cs="Times New Roman"/>
          <w:b/>
          <w:highlight w:val="cyan"/>
          <w:u w:val="single"/>
        </w:rPr>
        <w:t>military build-up has not been accompanied by an increase in the frequency of conflict</w:t>
      </w:r>
      <w:r w:rsidRPr="00411445">
        <w:rPr>
          <w:rFonts w:asciiTheme="minorHAnsi" w:eastAsia="Palatino Linotype" w:hAnsiTheme="minorHAnsi" w:cs="Times New Roman"/>
          <w:sz w:val="16"/>
        </w:rPr>
        <w:t xml:space="preserve">. </w:t>
      </w:r>
      <w:r w:rsidRPr="00411445">
        <w:rPr>
          <w:rFonts w:asciiTheme="minorHAnsi" w:eastAsia="Palatino Linotype" w:hAnsiTheme="minorHAnsi" w:cs="Times New Roman"/>
          <w:b/>
          <w:highlight w:val="cyan"/>
          <w:u w:val="single"/>
        </w:rPr>
        <w:t>Inter-state relations in East Asia have</w:t>
      </w:r>
      <w:r w:rsidRPr="00411445">
        <w:rPr>
          <w:rFonts w:asciiTheme="minorHAnsi" w:eastAsia="Palatino Linotype" w:hAnsiTheme="minorHAnsi" w:cs="Times New Roman"/>
          <w:sz w:val="16"/>
        </w:rPr>
        <w:t xml:space="preserve">, in fact, </w:t>
      </w:r>
      <w:r w:rsidRPr="00411445">
        <w:rPr>
          <w:rFonts w:asciiTheme="minorHAnsi" w:eastAsia="Palatino Linotype" w:hAnsiTheme="minorHAnsi" w:cs="Times New Roman"/>
          <w:b/>
          <w:highlight w:val="cyan"/>
          <w:u w:val="single"/>
        </w:rPr>
        <w:t>remained relatively peaceful over the past 30 years</w:t>
      </w:r>
      <w:r w:rsidRPr="00411445">
        <w:rPr>
          <w:rFonts w:asciiTheme="minorHAnsi" w:eastAsia="Palatino Linotype" w:hAnsiTheme="minorHAnsi" w:cs="Times New Roman"/>
          <w:sz w:val="16"/>
        </w:rPr>
        <w:t xml:space="preserve">, despite underlying mistrust and antipathy. For a region that saw inter-state conflict in Vietnam, Cambodia, on the Sino-Indian and Sino-Soviet borders and on the Malaysia–Borneo border in the 30 years after the Second World War, the last three decades have been surprisingly stable.  </w:t>
      </w:r>
      <w:r w:rsidRPr="00411445">
        <w:rPr>
          <w:rStyle w:val="StyleUnderline"/>
          <w:b/>
          <w:highlight w:val="cyan"/>
        </w:rPr>
        <w:t xml:space="preserve">Many states have </w:t>
      </w:r>
      <w:proofErr w:type="spellStart"/>
      <w:r w:rsidRPr="00411445">
        <w:rPr>
          <w:rStyle w:val="StyleUnderline"/>
          <w:b/>
          <w:highlight w:val="cyan"/>
        </w:rPr>
        <w:t>prioritised</w:t>
      </w:r>
      <w:proofErr w:type="spellEnd"/>
      <w:r w:rsidRPr="00411445">
        <w:rPr>
          <w:rStyle w:val="StyleUnderline"/>
          <w:b/>
          <w:highlight w:val="cyan"/>
        </w:rPr>
        <w:t xml:space="preserve"> stable </w:t>
      </w:r>
      <w:proofErr w:type="spellStart"/>
      <w:r w:rsidRPr="00411445">
        <w:rPr>
          <w:rStyle w:val="StyleUnderline"/>
          <w:b/>
          <w:highlight w:val="cyan"/>
        </w:rPr>
        <w:t>exter-nal</w:t>
      </w:r>
      <w:proofErr w:type="spellEnd"/>
      <w:r w:rsidRPr="00411445">
        <w:rPr>
          <w:rStyle w:val="StyleUnderline"/>
          <w:b/>
          <w:highlight w:val="cyan"/>
        </w:rPr>
        <w:t xml:space="preserve"> relations in a bid to avoid conflict and provide suitable conditions for rapid economic growth</w:t>
      </w:r>
      <w:r w:rsidRPr="00411445">
        <w:rPr>
          <w:rFonts w:asciiTheme="minorHAnsi" w:eastAsia="Palatino Linotype" w:hAnsiTheme="minorHAnsi" w:cs="Times New Roman"/>
          <w:sz w:val="16"/>
        </w:rPr>
        <w:t xml:space="preserve">. Deng Xiaoping called this strategy ‘hiding one’ light under a bushel, keeping a low profile’, and to some extent it still </w:t>
      </w:r>
      <w:proofErr w:type="spellStart"/>
      <w:r w:rsidRPr="00411445">
        <w:rPr>
          <w:rFonts w:asciiTheme="minorHAnsi" w:eastAsia="Palatino Linotype" w:hAnsiTheme="minorHAnsi" w:cs="Times New Roman"/>
          <w:sz w:val="16"/>
        </w:rPr>
        <w:t>influ-ences</w:t>
      </w:r>
      <w:proofErr w:type="spellEnd"/>
      <w:r w:rsidRPr="00411445">
        <w:rPr>
          <w:rFonts w:asciiTheme="minorHAnsi" w:eastAsia="Palatino Linotype" w:hAnsiTheme="minorHAnsi" w:cs="Times New Roman"/>
          <w:sz w:val="16"/>
        </w:rPr>
        <w:t xml:space="preserve"> the foreign policy of China, Vietnam and other states. The Treaty of Amity and Co-operation created by the Association of Southeast Asian Nations at least rhetorically lauds concepts such as mutual respect, </w:t>
      </w:r>
      <w:proofErr w:type="spellStart"/>
      <w:r w:rsidRPr="00411445">
        <w:rPr>
          <w:rFonts w:asciiTheme="minorHAnsi" w:eastAsia="Palatino Linotype" w:hAnsiTheme="minorHAnsi" w:cs="Times New Roman"/>
          <w:sz w:val="16"/>
        </w:rPr>
        <w:t>effec-tive</w:t>
      </w:r>
      <w:proofErr w:type="spellEnd"/>
      <w:r w:rsidRPr="00411445">
        <w:rPr>
          <w:rFonts w:asciiTheme="minorHAnsi" w:eastAsia="Palatino Linotype" w:hAnsiTheme="minorHAnsi" w:cs="Times New Roman"/>
          <w:sz w:val="16"/>
        </w:rPr>
        <w:t xml:space="preserve"> cooperation and non-interference in the internal affairs of others, in a bid to foster a climate of trust and collaboration.</w:t>
      </w:r>
      <w:r w:rsidRPr="00411445">
        <w:rPr>
          <w:rFonts w:asciiTheme="minorHAnsi" w:eastAsia="Palatino Linotype" w:hAnsiTheme="minorHAnsi" w:cs="Times New Roman"/>
          <w:sz w:val="16"/>
          <w:vertAlign w:val="superscript"/>
        </w:rPr>
        <w:t>26</w:t>
      </w:r>
      <w:r w:rsidRPr="00411445">
        <w:rPr>
          <w:rFonts w:asciiTheme="minorHAnsi" w:eastAsia="Palatino Linotype" w:hAnsiTheme="minorHAnsi" w:cs="Times New Roman"/>
          <w:sz w:val="16"/>
        </w:rPr>
        <w:t xml:space="preserve"> </w:t>
      </w:r>
      <w:r w:rsidRPr="00411445">
        <w:rPr>
          <w:rFonts w:asciiTheme="minorHAnsi" w:eastAsia="Palatino Linotype" w:hAnsiTheme="minorHAnsi" w:cs="Times New Roman"/>
          <w:b/>
          <w:sz w:val="21"/>
          <w:highlight w:val="cyan"/>
          <w:u w:val="single"/>
        </w:rPr>
        <w:t xml:space="preserve">By discouraging outright conflict among states, such </w:t>
      </w:r>
      <w:r w:rsidRPr="00411445">
        <w:rPr>
          <w:rFonts w:asciiTheme="minorHAnsi" w:eastAsia="Palatino Linotype" w:hAnsiTheme="minorHAnsi" w:cs="Times New Roman"/>
          <w:b/>
          <w:sz w:val="21"/>
          <w:highlight w:val="cyan"/>
          <w:u w:val="single"/>
        </w:rPr>
        <w:lastRenderedPageBreak/>
        <w:t>considerations encourage gunboat diplomacy as an effective way to signal displeasure and suggest the consequences of the current foreign-policy trajectory may be severe, without actually commit-ting to conflict.</w:t>
      </w:r>
    </w:p>
    <w:p w:rsidR="00F40FAB" w:rsidRPr="00411445" w:rsidRDefault="00F40FAB" w:rsidP="00F40FAB">
      <w:pPr>
        <w:pStyle w:val="Heading4"/>
        <w:rPr>
          <w:rStyle w:val="Style13ptBold"/>
          <w:b/>
        </w:rPr>
      </w:pPr>
      <w:r w:rsidRPr="00411445">
        <w:rPr>
          <w:rStyle w:val="Style13ptBold"/>
          <w:b/>
        </w:rPr>
        <w:t>No escalation- nukes and geography deter</w:t>
      </w:r>
    </w:p>
    <w:p w:rsidR="00F40FAB" w:rsidRPr="00411445" w:rsidRDefault="00F40FAB" w:rsidP="00F40FAB">
      <w:pPr>
        <w:rPr>
          <w:rFonts w:asciiTheme="minorHAnsi" w:hAnsiTheme="minorHAnsi"/>
        </w:rPr>
      </w:pPr>
      <w:r w:rsidRPr="00411445">
        <w:rPr>
          <w:rStyle w:val="Style13ptBold"/>
        </w:rPr>
        <w:t>Keck 13</w:t>
      </w:r>
      <w:r w:rsidRPr="00411445">
        <w:rPr>
          <w:rFonts w:asciiTheme="minorHAnsi" w:hAnsiTheme="minorHAnsi"/>
        </w:rPr>
        <w:t xml:space="preserve"> (Zachary, Managing Editor-</w:t>
      </w:r>
      <w:r w:rsidRPr="00411445">
        <w:rPr>
          <w:rFonts w:asciiTheme="minorHAnsi" w:hAnsiTheme="minorHAnsi"/>
          <w:i/>
        </w:rPr>
        <w:t>The Diplomat</w:t>
      </w:r>
      <w:r w:rsidRPr="00411445">
        <w:rPr>
          <w:rFonts w:asciiTheme="minorHAnsi" w:hAnsiTheme="minorHAnsi"/>
        </w:rPr>
        <w:t>, 7/</w:t>
      </w:r>
      <w:proofErr w:type="gramStart"/>
      <w:r w:rsidRPr="00411445">
        <w:rPr>
          <w:rFonts w:asciiTheme="minorHAnsi" w:hAnsiTheme="minorHAnsi"/>
        </w:rPr>
        <w:t>12  "</w:t>
      </w:r>
      <w:proofErr w:type="gramEnd"/>
      <w:r w:rsidRPr="00411445">
        <w:rPr>
          <w:rFonts w:asciiTheme="minorHAnsi" w:hAnsiTheme="minorHAnsi"/>
        </w:rPr>
        <w:t xml:space="preserve">Why China and the US (Probably) Won’t Go to War," </w:t>
      </w:r>
      <w:hyperlink r:id="rId10" w:history="1">
        <w:r w:rsidRPr="00411445">
          <w:rPr>
            <w:rStyle w:val="Hyperlink"/>
            <w:rFonts w:asciiTheme="minorHAnsi" w:hAnsiTheme="minorHAnsi"/>
          </w:rPr>
          <w:t>http://thediplomat.com/2013/07/why-china-and-the-us-probably-wont-go-to-war/</w:t>
        </w:r>
      </w:hyperlink>
      <w:r w:rsidRPr="00411445">
        <w:rPr>
          <w:rFonts w:asciiTheme="minorHAnsi" w:hAnsiTheme="minorHAnsi"/>
        </w:rPr>
        <w:t>) MLJ</w:t>
      </w:r>
    </w:p>
    <w:p w:rsidR="00F40FAB" w:rsidRPr="00411445" w:rsidRDefault="00F40FAB" w:rsidP="00F40FAB">
      <w:pPr>
        <w:spacing w:after="200" w:line="276" w:lineRule="auto"/>
        <w:rPr>
          <w:rFonts w:asciiTheme="minorHAnsi" w:hAnsiTheme="minorHAnsi"/>
          <w:sz w:val="16"/>
        </w:rPr>
      </w:pPr>
      <w:r w:rsidRPr="00411445">
        <w:rPr>
          <w:rFonts w:asciiTheme="minorHAnsi" w:hAnsiTheme="minorHAnsi"/>
          <w:sz w:val="16"/>
        </w:rPr>
        <w:t xml:space="preserve">But while trade cannot be relied upon to keep the peace, </w:t>
      </w:r>
      <w:r w:rsidRPr="00411445">
        <w:rPr>
          <w:rStyle w:val="StyleUnderline"/>
          <w:sz w:val="24"/>
          <w:highlight w:val="cyan"/>
        </w:rPr>
        <w:t>a U.S.-China war is virtually unthinkable because of two other factors: nuclear weapons and geography</w:t>
      </w:r>
      <w:r w:rsidRPr="00411445">
        <w:rPr>
          <w:rFonts w:asciiTheme="minorHAnsi" w:hAnsiTheme="minorHAnsi"/>
          <w:sz w:val="24"/>
          <w:highlight w:val="cyan"/>
          <w:u w:val="single"/>
        </w:rPr>
        <w:t>. The fact that both the U.S. and China have nuclear weapons is the most obvious reasons why they won’t clash, even if they remain fiercely competitive. This is because war is the continuation of politics by other means, and nuclear weapons make war extremely bad politics.</w:t>
      </w:r>
      <w:r w:rsidRPr="00411445">
        <w:rPr>
          <w:rFonts w:asciiTheme="minorHAnsi" w:hAnsiTheme="minorHAnsi"/>
          <w:sz w:val="24"/>
          <w:u w:val="single"/>
        </w:rPr>
        <w:t xml:space="preserve"> </w:t>
      </w:r>
      <w:r w:rsidRPr="00411445">
        <w:rPr>
          <w:rFonts w:asciiTheme="minorHAnsi" w:hAnsiTheme="minorHAnsi"/>
          <w:sz w:val="16"/>
        </w:rPr>
        <w:t xml:space="preserve">Put differently, war is fought in pursuit of policy ends, which cannot be achieved through a total war between nuclear-armed states.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What </w:t>
      </w:r>
      <w:proofErr w:type="gramStart"/>
      <w:r w:rsidRPr="00411445">
        <w:rPr>
          <w:rFonts w:asciiTheme="minorHAnsi" w:hAnsiTheme="minorHAnsi"/>
          <w:sz w:val="16"/>
        </w:rPr>
        <w:t>makes</w:t>
      </w:r>
      <w:proofErr w:type="gramEnd"/>
      <w:r w:rsidRPr="00411445">
        <w:rPr>
          <w:rFonts w:asciiTheme="minorHAnsi" w:hAnsiTheme="minorHAnsi"/>
          <w:sz w:val="16"/>
        </w:rPr>
        <w:t xml:space="preserve">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w:t>
      </w:r>
      <w:proofErr w:type="gramStart"/>
      <w:r w:rsidRPr="00411445">
        <w:rPr>
          <w:rFonts w:asciiTheme="minorHAnsi" w:hAnsiTheme="minorHAnsi"/>
          <w:sz w:val="16"/>
        </w:rPr>
        <w:t>.—</w:t>
      </w:r>
      <w:proofErr w:type="gramEnd"/>
      <w:r w:rsidRPr="00411445">
        <w:rPr>
          <w:rFonts w:asciiTheme="minorHAnsi" w:hAnsiTheme="minorHAnsi"/>
          <w:sz w:val="16"/>
        </w:rPr>
        <w:t xml:space="preserve"> none of this matters in nuclear war. </w:t>
      </w:r>
      <w:r w:rsidRPr="00411445">
        <w:rPr>
          <w:rFonts w:asciiTheme="minorHAnsi" w:hAnsiTheme="minorHAnsi"/>
          <w:sz w:val="24"/>
          <w:highlight w:val="cyan"/>
          <w:u w:val="single"/>
        </w:rPr>
        <w:t>With nuclear weapons</w:t>
      </w:r>
      <w:r w:rsidRPr="00411445">
        <w:rPr>
          <w:rFonts w:asciiTheme="minorHAnsi" w:hAnsiTheme="minorHAnsi"/>
          <w:sz w:val="16"/>
        </w:rPr>
        <w:t xml:space="preserve">, countries don’t have to prevail on the battlefield or defeat an opposing army to destroy an entire country, and since </w:t>
      </w:r>
      <w:r w:rsidRPr="00411445">
        <w:rPr>
          <w:rFonts w:asciiTheme="minorHAnsi" w:hAnsiTheme="minorHAnsi"/>
          <w:sz w:val="24"/>
          <w:highlight w:val="cyan"/>
          <w:u w:val="single"/>
        </w:rPr>
        <w:t>there are no adequate defenses for a large-scale nuclear attack, every leader can be absolute certain that most of their country can be destroyed in short-order in the event of a total conflict.</w:t>
      </w:r>
      <w:r w:rsidRPr="00411445">
        <w:rPr>
          <w:rFonts w:asciiTheme="minorHAnsi" w:hAnsiTheme="minorHAnsi"/>
          <w:sz w:val="16"/>
        </w:rPr>
        <w:t xml:space="preserve"> Since </w:t>
      </w:r>
      <w:r w:rsidRPr="00411445">
        <w:rPr>
          <w:rFonts w:asciiTheme="minorHAnsi" w:hAnsiTheme="minorHAnsi"/>
          <w:sz w:val="24"/>
          <w:highlight w:val="cyan"/>
          <w:u w:val="single"/>
        </w:rPr>
        <w:t>no policy goal is worth this level of sacrifice</w:t>
      </w:r>
      <w:r w:rsidRPr="00411445">
        <w:rPr>
          <w:rFonts w:asciiTheme="minorHAnsi" w:hAnsiTheme="minorHAnsi"/>
          <w:sz w:val="16"/>
        </w:rPr>
        <w:t xml:space="preserv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w:t>
      </w:r>
      <w:proofErr w:type="gramStart"/>
      <w:r w:rsidRPr="00411445">
        <w:rPr>
          <w:rFonts w:asciiTheme="minorHAnsi" w:hAnsiTheme="minorHAnsi"/>
          <w:sz w:val="16"/>
        </w:rPr>
        <w:t>crises</w:t>
      </w:r>
      <w:proofErr w:type="gramEnd"/>
      <w:r w:rsidRPr="00411445">
        <w:rPr>
          <w:rFonts w:asciiTheme="minorHAnsi" w:hAnsiTheme="minorHAnsi"/>
          <w:sz w:val="16"/>
        </w:rPr>
        <w:t xml:space="preserve">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411445">
        <w:rPr>
          <w:rFonts w:asciiTheme="minorHAnsi" w:hAnsiTheme="minorHAnsi"/>
          <w:sz w:val="24"/>
          <w:highlight w:val="cyan"/>
          <w:u w:val="single"/>
        </w:rPr>
        <w:t>Geography</w:t>
      </w:r>
      <w:r w:rsidRPr="00411445">
        <w:rPr>
          <w:rFonts w:asciiTheme="minorHAnsi" w:hAnsiTheme="minorHAnsi"/>
          <w:sz w:val="16"/>
        </w:rPr>
        <w:t xml:space="preserve"> is the less appreciated factor that </w:t>
      </w:r>
      <w:r w:rsidRPr="00411445">
        <w:rPr>
          <w:rFonts w:asciiTheme="minorHAnsi" w:hAnsiTheme="minorHAnsi"/>
          <w:sz w:val="24"/>
          <w:highlight w:val="cyan"/>
          <w:u w:val="single"/>
        </w:rPr>
        <w:t>will mitigate the chances of a U.S.-China war</w:t>
      </w:r>
      <w:r w:rsidRPr="00411445">
        <w:rPr>
          <w:rFonts w:asciiTheme="minorHAnsi" w:hAnsiTheme="minorHAnsi"/>
          <w:sz w:val="16"/>
        </w:rPr>
        <w:t xml:space="preserve">, but it could be nearly as important as nuclear weapons. Indeed, geography has a history of allowing countries to avoid the Thucydides Trap, and works against a U.S.-China war in a couple of ways. First, both the United States and China are immensely large countries—according to the Central Intelligence Agency, the U.S. and China are the third and fourth largest countries in the world by area, at 9,826,675 and 9,596,961 square km respectively. They also have difficult topographical features and complex populations. As such, they are virtually unconquerable by another power. 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 Besides being immensely large countries, China and the U.S. are also separated by the Pacific Ocean, which will also weaken their sense of insecurity and threat perception towards one another.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w:t>
      </w:r>
      <w:r w:rsidRPr="00411445">
        <w:rPr>
          <w:rFonts w:asciiTheme="minorHAnsi" w:hAnsiTheme="minorHAnsi"/>
          <w:sz w:val="24"/>
          <w:highlight w:val="cyan"/>
          <w:u w:val="single"/>
        </w:rPr>
        <w:t xml:space="preserve">The reason is simple </w:t>
      </w:r>
      <w:r w:rsidRPr="00411445">
        <w:rPr>
          <w:rFonts w:asciiTheme="minorHAnsi" w:hAnsiTheme="minorHAnsi"/>
          <w:sz w:val="16"/>
        </w:rPr>
        <w:t xml:space="preserve">and similar to the one above: </w:t>
      </w:r>
      <w:r w:rsidRPr="00411445">
        <w:rPr>
          <w:rFonts w:asciiTheme="minorHAnsi" w:hAnsiTheme="minorHAnsi"/>
          <w:sz w:val="24"/>
          <w:highlight w:val="cyan"/>
          <w:u w:val="single"/>
        </w:rPr>
        <w:t xml:space="preserve">the difficulty of projecting power across large distances—particularly bodies of waters— reduces each side’s concern that the other will threaten its national survival and most important strategic interests. </w:t>
      </w:r>
      <w:r w:rsidRPr="00411445">
        <w:rPr>
          <w:rFonts w:asciiTheme="minorHAnsi" w:hAnsiTheme="minorHAnsi"/>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w:t>
      </w:r>
      <w:r w:rsidRPr="00411445">
        <w:rPr>
          <w:rFonts w:asciiTheme="minorHAnsi" w:hAnsiTheme="minorHAnsi"/>
          <w:sz w:val="16"/>
        </w:rPr>
        <w:lastRenderedPageBreak/>
        <w:t xml:space="preserve">alliance system in Western Europe throughout the Cold War. </w:t>
      </w:r>
      <w:r w:rsidRPr="00411445">
        <w:rPr>
          <w:rFonts w:asciiTheme="minorHAnsi" w:hAnsiTheme="minorHAnsi"/>
          <w:sz w:val="24"/>
          <w:highlight w:val="cyan"/>
          <w:u w:val="single"/>
        </w:rPr>
        <w:t>Even with the U.S. presence in Asia, then, the fact that the Chinese and American homelands are separated by the largest body of water in the world is enormously important in reducing their conflict potential</w:t>
      </w:r>
      <w:r w:rsidRPr="00411445">
        <w:rPr>
          <w:rFonts w:asciiTheme="minorHAnsi" w:hAnsiTheme="minorHAnsi"/>
          <w:sz w:val="16"/>
        </w:rPr>
        <w:t>, if history is any guide at least. Thus, while every effort should be made to avoid a U.S.-China war, it is nearly unthinkable one will occur. </w:t>
      </w:r>
    </w:p>
    <w:p w:rsidR="00F40FAB" w:rsidRPr="00411445" w:rsidRDefault="00F40FAB" w:rsidP="00F40FAB">
      <w:pPr>
        <w:pStyle w:val="Heading4"/>
        <w:rPr>
          <w:rFonts w:asciiTheme="minorHAnsi" w:hAnsiTheme="minorHAnsi"/>
        </w:rPr>
      </w:pPr>
      <w:r w:rsidRPr="00411445">
        <w:rPr>
          <w:rFonts w:asciiTheme="minorHAnsi" w:hAnsiTheme="minorHAnsi"/>
        </w:rPr>
        <w:t>Countries don’t want SCS escalation-- use white-hull vessels to signal this to others</w:t>
      </w:r>
    </w:p>
    <w:p w:rsidR="00F40FAB" w:rsidRPr="00411445" w:rsidRDefault="00F40FAB" w:rsidP="00F40FAB">
      <w:pPr>
        <w:rPr>
          <w:rFonts w:asciiTheme="minorHAnsi" w:hAnsiTheme="minorHAnsi"/>
        </w:rPr>
      </w:pPr>
      <w:proofErr w:type="spellStart"/>
      <w:r w:rsidRPr="00411445">
        <w:rPr>
          <w:rStyle w:val="Style13ptBold"/>
        </w:rPr>
        <w:t>Stashwick</w:t>
      </w:r>
      <w:proofErr w:type="spellEnd"/>
      <w:r w:rsidRPr="00411445">
        <w:rPr>
          <w:rStyle w:val="Style13ptBold"/>
        </w:rPr>
        <w:t xml:space="preserve"> 15</w:t>
      </w:r>
      <w:r w:rsidRPr="00411445">
        <w:rPr>
          <w:rFonts w:asciiTheme="minorHAnsi" w:hAnsiTheme="minorHAnsi"/>
        </w:rPr>
        <w:t xml:space="preserve"> (Steven, Lieutenant Commander in the U.S. Navy Reserve, 9/25, "South China Sea: Conflict Escalation and ‘Miscalculation’ Myths," </w:t>
      </w:r>
      <w:hyperlink r:id="rId11" w:history="1">
        <w:r w:rsidRPr="00411445">
          <w:rPr>
            <w:rStyle w:val="Hyperlink"/>
            <w:rFonts w:asciiTheme="minorHAnsi" w:hAnsiTheme="minorHAnsi"/>
          </w:rPr>
          <w:t>http://thediplomat.com/2015/09/south-china-sea-conflict-escalation-and-miscalculation-myths/</w:t>
        </w:r>
      </w:hyperlink>
      <w:r w:rsidRPr="00411445">
        <w:rPr>
          <w:rFonts w:asciiTheme="minorHAnsi" w:hAnsiTheme="minorHAnsi"/>
        </w:rPr>
        <w:t xml:space="preserve"> ) MLJ</w:t>
      </w:r>
    </w:p>
    <w:p w:rsidR="00F40FAB" w:rsidRPr="00411445" w:rsidRDefault="00F40FAB" w:rsidP="00F40FAB">
      <w:pPr>
        <w:spacing w:after="200" w:line="276" w:lineRule="auto"/>
        <w:rPr>
          <w:rFonts w:asciiTheme="minorHAnsi" w:hAnsiTheme="minorHAnsi"/>
          <w:sz w:val="16"/>
        </w:rPr>
      </w:pPr>
      <w:r w:rsidRPr="00411445">
        <w:rPr>
          <w:rFonts w:asciiTheme="minorHAnsi" w:hAnsiTheme="minorHAnsi"/>
          <w:sz w:val="16"/>
        </w:rPr>
        <w:t xml:space="preserve">Even so, </w:t>
      </w:r>
      <w:r w:rsidRPr="00411445">
        <w:rPr>
          <w:rStyle w:val="StyleUnderline"/>
          <w:sz w:val="24"/>
          <w:szCs w:val="24"/>
          <w:highlight w:val="cyan"/>
        </w:rPr>
        <w:t>some take the miscalculation-escalation dynamic so far as to suggest that incidents </w:t>
      </w:r>
      <w:hyperlink r:id="rId12" w:tgtFrame="_blank" w:history="1">
        <w:r w:rsidRPr="00411445">
          <w:rPr>
            <w:rStyle w:val="StyleUnderline"/>
            <w:sz w:val="24"/>
            <w:szCs w:val="24"/>
            <w:highlight w:val="cyan"/>
          </w:rPr>
          <w:t>between fishing vessels and coast guards</w:t>
        </w:r>
      </w:hyperlink>
      <w:r w:rsidRPr="00411445">
        <w:rPr>
          <w:rStyle w:val="StyleUnderline"/>
          <w:sz w:val="24"/>
          <w:szCs w:val="24"/>
          <w:highlight w:val="cyan"/>
        </w:rPr>
        <w:t> in the S</w:t>
      </w:r>
      <w:r w:rsidRPr="00411445">
        <w:rPr>
          <w:rFonts w:asciiTheme="minorHAnsi" w:hAnsiTheme="minorHAnsi"/>
          <w:sz w:val="16"/>
        </w:rPr>
        <w:t>outh</w:t>
      </w:r>
      <w:r w:rsidRPr="00411445">
        <w:rPr>
          <w:rStyle w:val="StyleUnderline"/>
          <w:sz w:val="24"/>
          <w:szCs w:val="24"/>
          <w:highlight w:val="cyan"/>
        </w:rPr>
        <w:t xml:space="preserve"> C</w:t>
      </w:r>
      <w:r w:rsidRPr="00411445">
        <w:rPr>
          <w:rFonts w:asciiTheme="minorHAnsi" w:hAnsiTheme="minorHAnsi"/>
          <w:sz w:val="16"/>
        </w:rPr>
        <w:t>hina</w:t>
      </w:r>
      <w:r w:rsidRPr="00411445">
        <w:rPr>
          <w:rStyle w:val="StyleUnderline"/>
          <w:sz w:val="24"/>
          <w:szCs w:val="24"/>
          <w:highlight w:val="cyan"/>
        </w:rPr>
        <w:t xml:space="preserve"> S</w:t>
      </w:r>
      <w:r w:rsidRPr="00411445">
        <w:rPr>
          <w:rFonts w:asciiTheme="minorHAnsi" w:hAnsiTheme="minorHAnsi"/>
          <w:sz w:val="16"/>
        </w:rPr>
        <w:t>ea</w:t>
      </w:r>
      <w:r w:rsidRPr="00411445">
        <w:rPr>
          <w:rStyle w:val="StyleUnderline"/>
          <w:sz w:val="24"/>
          <w:szCs w:val="24"/>
          <w:highlight w:val="cyan"/>
        </w:rPr>
        <w:t xml:space="preserve"> might lead to war</w:t>
      </w:r>
      <w:r w:rsidRPr="00411445">
        <w:rPr>
          <w:rFonts w:asciiTheme="minorHAnsi" w:hAnsiTheme="minorHAnsi"/>
          <w:sz w:val="16"/>
          <w:szCs w:val="24"/>
        </w:rPr>
        <w:t>.</w:t>
      </w:r>
      <w:r w:rsidRPr="00411445">
        <w:rPr>
          <w:rFonts w:asciiTheme="minorHAnsi" w:hAnsiTheme="minorHAnsi"/>
          <w:sz w:val="16"/>
        </w:rPr>
        <w:t xml:space="preserve"> In view of the Cold War record and the recent </w:t>
      </w:r>
      <w:proofErr w:type="spellStart"/>
      <w:r w:rsidRPr="00411445">
        <w:rPr>
          <w:rFonts w:asciiTheme="minorHAnsi" w:hAnsiTheme="minorHAnsi"/>
          <w:i/>
          <w:iCs/>
          <w:sz w:val="16"/>
        </w:rPr>
        <w:t>Cheonan</w:t>
      </w:r>
      <w:proofErr w:type="spellEnd"/>
      <w:r w:rsidRPr="00411445">
        <w:rPr>
          <w:rFonts w:asciiTheme="minorHAnsi" w:hAnsiTheme="minorHAnsi"/>
          <w:sz w:val="16"/>
        </w:rPr>
        <w:t> example, such propositions are drastically overstated. It is conceivable that a state already resolved to escalate a dispute militarily might view a local maritime incident as a convenient </w:t>
      </w:r>
      <w:r w:rsidRPr="00411445">
        <w:rPr>
          <w:rFonts w:asciiTheme="minorHAnsi" w:hAnsiTheme="minorHAnsi"/>
          <w:i/>
          <w:iCs/>
          <w:sz w:val="16"/>
        </w:rPr>
        <w:t>casus belli</w:t>
      </w:r>
      <w:r w:rsidRPr="00411445">
        <w:rPr>
          <w:rFonts w:asciiTheme="minorHAnsi" w:hAnsiTheme="minorHAnsi"/>
          <w:sz w:val="16"/>
        </w:rPr>
        <w:t>. But in that emphatically </w:t>
      </w:r>
      <w:r w:rsidRPr="00411445">
        <w:rPr>
          <w:rFonts w:asciiTheme="minorHAnsi" w:hAnsiTheme="minorHAnsi"/>
          <w:i/>
          <w:iCs/>
          <w:sz w:val="16"/>
        </w:rPr>
        <w:t>calculated</w:t>
      </w:r>
      <w:r w:rsidRPr="00411445">
        <w:rPr>
          <w:rFonts w:asciiTheme="minorHAnsi" w:hAnsiTheme="minorHAnsi"/>
          <w:sz w:val="16"/>
        </w:rPr>
        <w:t xml:space="preserve"> case, no institutional impediments to such incidents would prevent the hostility.  </w:t>
      </w:r>
      <w:r w:rsidRPr="00411445">
        <w:rPr>
          <w:rFonts w:asciiTheme="minorHAnsi" w:hAnsiTheme="minorHAnsi"/>
          <w:sz w:val="24"/>
          <w:highlight w:val="cyan"/>
          <w:u w:val="single"/>
        </w:rPr>
        <w:t>On the contrary, the prevalence of coast guards and fishing vessels is actually a sign of restraint. For a front so often considered a “flashpoint,” it is notable how few incidents in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hina</w:t>
      </w:r>
      <w:r w:rsidRPr="00411445">
        <w:rPr>
          <w:rFonts w:asciiTheme="minorHAnsi" w:hAnsiTheme="minorHAnsi"/>
          <w:sz w:val="24"/>
          <w:highlight w:val="cyan"/>
          <w:u w:val="single"/>
        </w:rPr>
        <w:t xml:space="preserve"> S</w:t>
      </w:r>
      <w:r w:rsidRPr="00411445">
        <w:rPr>
          <w:rFonts w:asciiTheme="minorHAnsi" w:hAnsiTheme="minorHAnsi"/>
          <w:sz w:val="16"/>
        </w:rPr>
        <w:t xml:space="preserve">ea </w:t>
      </w:r>
      <w:r w:rsidRPr="00411445">
        <w:rPr>
          <w:rFonts w:asciiTheme="minorHAnsi" w:hAnsiTheme="minorHAnsi"/>
          <w:sz w:val="24"/>
          <w:highlight w:val="cyan"/>
          <w:u w:val="single"/>
        </w:rPr>
        <w:t>are between naval assets. This is not accident or luck, but instead suggests that regional players </w:t>
      </w:r>
      <w:hyperlink r:id="rId13" w:tgtFrame="_blank" w:history="1">
        <w:r w:rsidRPr="00411445">
          <w:rPr>
            <w:rStyle w:val="Hyperlink"/>
            <w:rFonts w:asciiTheme="minorHAnsi" w:hAnsiTheme="minorHAnsi"/>
            <w:sz w:val="24"/>
            <w:highlight w:val="cyan"/>
            <w:u w:val="single"/>
          </w:rPr>
          <w:t xml:space="preserve">deliberately use lightly armed coast </w:t>
        </w:r>
        <w:proofErr w:type="spellStart"/>
        <w:r w:rsidRPr="00411445">
          <w:rPr>
            <w:rStyle w:val="Hyperlink"/>
            <w:rFonts w:asciiTheme="minorHAnsi" w:hAnsiTheme="minorHAnsi"/>
            <w:sz w:val="24"/>
            <w:highlight w:val="cyan"/>
            <w:u w:val="single"/>
          </w:rPr>
          <w:t>guard</w:t>
        </w:r>
      </w:hyperlink>
      <w:r w:rsidRPr="00411445">
        <w:rPr>
          <w:rFonts w:asciiTheme="minorHAnsi" w:hAnsiTheme="minorHAnsi"/>
          <w:sz w:val="24"/>
          <w:highlight w:val="cyan"/>
          <w:u w:val="single"/>
        </w:rPr>
        <w:t>and</w:t>
      </w:r>
      <w:proofErr w:type="spellEnd"/>
      <w:r w:rsidRPr="00411445">
        <w:rPr>
          <w:rFonts w:asciiTheme="minorHAnsi" w:hAnsiTheme="minorHAnsi"/>
          <w:sz w:val="24"/>
          <w:highlight w:val="cyan"/>
          <w:u w:val="single"/>
        </w:rPr>
        <w:t xml:space="preserve"> other para-military “white hull” vessels to enforce their claims. Because these units do not have the ability to escalate force the way warships do, it in fact signals their desire to avoid escalation.</w:t>
      </w:r>
      <w:r w:rsidRPr="00411445">
        <w:rPr>
          <w:rFonts w:asciiTheme="minorHAnsi" w:hAnsiTheme="minorHAnsi"/>
          <w:sz w:val="16"/>
        </w:rPr>
        <w:t xml:space="preserve"> And while “gray hull” naval vessels may be just over the horizon providing an implicit threat of force, they can also provide a further constraint on potential incidents; their very presence compels parties to consider how far to escalate without inviting more serious responses.</w:t>
      </w:r>
    </w:p>
    <w:p w:rsidR="00B74BFE" w:rsidRDefault="00B74BFE" w:rsidP="00B74BFE">
      <w:pPr>
        <w:pStyle w:val="Heading4"/>
      </w:pPr>
      <w:r>
        <w:t>No SCS war – China’s maneuvering is strategic, not aggressive – No military conflict</w:t>
      </w:r>
    </w:p>
    <w:p w:rsidR="00B74BFE" w:rsidRPr="00E8199C" w:rsidRDefault="00B74BFE" w:rsidP="00B74BFE">
      <w:pPr>
        <w:rPr>
          <w:rStyle w:val="Style13ptBold"/>
          <w:b w:val="0"/>
        </w:rPr>
      </w:pPr>
      <w:r>
        <w:rPr>
          <w:rStyle w:val="Style13ptBold"/>
        </w:rPr>
        <w:t>Cronin 15</w:t>
      </w:r>
      <w:r>
        <w:rPr>
          <w:rStyle w:val="Style13ptBold"/>
          <w:b w:val="0"/>
        </w:rPr>
        <w:t xml:space="preserve"> </w:t>
      </w:r>
      <w:r w:rsidRPr="00E8199C">
        <w:rPr>
          <w:rStyle w:val="Style13ptBold"/>
          <w:b w:val="0"/>
          <w:sz w:val="16"/>
        </w:rPr>
        <w:t xml:space="preserve">(Patrick, </w:t>
      </w:r>
      <w:r>
        <w:rPr>
          <w:rStyle w:val="Style13ptBold"/>
          <w:b w:val="0"/>
          <w:sz w:val="16"/>
        </w:rPr>
        <w:t xml:space="preserve">Senior Advisor and Senior Director of the Asia-Pacific Security Program at the Center for a New American Security, </w:t>
      </w:r>
      <w:r w:rsidRPr="00E8199C">
        <w:rPr>
          <w:rStyle w:val="Style13ptBold"/>
          <w:b w:val="0"/>
          <w:sz w:val="16"/>
        </w:rPr>
        <w:t>“The Military Balance and Regional Order in the South China Sea”, https://csis-prod.s3.amazonaws.com/s3fs-public/legacy_files/files/publication/151110_Hiebert_ExaminingSouthChinaSea_Web.pdf)</w:t>
      </w:r>
    </w:p>
    <w:p w:rsidR="00B74BFE" w:rsidRDefault="00B74BFE" w:rsidP="00B74BFE">
      <w:r>
        <w:t xml:space="preserve">We have entered a period of intensified competition in the South China Sea. </w:t>
      </w:r>
      <w:r w:rsidRPr="00442DF7">
        <w:rPr>
          <w:b/>
          <w:sz w:val="24"/>
          <w:szCs w:val="24"/>
          <w:highlight w:val="cyan"/>
          <w:u w:val="single"/>
        </w:rPr>
        <w:t>Maritime tensions in Asia are growing and will persist, and yet relations are likely to remain bounded below the threshold of military conflict.</w:t>
      </w:r>
      <w:r>
        <w:t xml:space="preserve"> </w:t>
      </w:r>
      <w:r w:rsidRPr="00442DF7">
        <w:rPr>
          <w:b/>
          <w:sz w:val="24"/>
          <w:szCs w:val="24"/>
          <w:highlight w:val="cyan"/>
          <w:u w:val="single"/>
        </w:rPr>
        <w:t>All sides are positioning themselves to gain the upper hand</w:t>
      </w:r>
      <w:r>
        <w:t xml:space="preserve"> and to minimize less advantageous positions. While we can still expect tactical maneuvering before and after summit meetings, strategic dialogues, and regional conferences, </w:t>
      </w:r>
      <w:r w:rsidRPr="00442DF7">
        <w:rPr>
          <w:b/>
          <w:sz w:val="24"/>
          <w:szCs w:val="24"/>
          <w:highlight w:val="cyan"/>
          <w:u w:val="single"/>
        </w:rPr>
        <w:t>we should not expect tensions to completely subside even when cooperation is the official position</w:t>
      </w:r>
      <w:r>
        <w:t xml:space="preserve">. Notwithstanding calls for grand bargains and strategic accommodation, we will be navigating in the messy middle ground between war and peace well into the next U.S. administration. Although such volatility will be uncomfortable, achieving a firmer footing with China will likewise be difficult. Despite a kind of racetrack mentality in the press, this maneuvering for advantage and to determine the rule set governing regional order is not primarily a question of comparing military orders of battle. Consequently, </w:t>
      </w:r>
      <w:r w:rsidRPr="00442DF7">
        <w:rPr>
          <w:b/>
          <w:sz w:val="24"/>
          <w:szCs w:val="24"/>
          <w:highlight w:val="cyan"/>
          <w:u w:val="single"/>
        </w:rPr>
        <w:t>analysts should refrain from a disquisition on bean counting in the South China Sea. After all, to do so would exaggerate the extent to which military modernization</w:t>
      </w:r>
      <w:r>
        <w:t xml:space="preserve"> and the gradual buildup and deployment of arms and military platforms will determine the stability of this vital maritime region. In addition, a narrow discussion comparing military orders of battle would miss the most important political </w:t>
      </w:r>
      <w:r>
        <w:lastRenderedPageBreak/>
        <w:t xml:space="preserve">dimensions of strategic competition under way in and around the South China Sea. The paper will instead focus on the primary competition, which has more to do with a reemerging China's capacity and desire for expanding its influence over its neighbors and adjacent waters, </w:t>
      </w:r>
      <w:proofErr w:type="spellStart"/>
      <w:r>
        <w:t>en</w:t>
      </w:r>
      <w:proofErr w:type="spellEnd"/>
      <w:r>
        <w:t xml:space="preserve"> route to securing a position as </w:t>
      </w:r>
      <w:proofErr w:type="spellStart"/>
      <w:r w:rsidRPr="00E8199C">
        <w:rPr>
          <w:i/>
        </w:rPr>
        <w:t>a</w:t>
      </w:r>
      <w:proofErr w:type="spellEnd"/>
      <w:r>
        <w:t xml:space="preserve"> if not </w:t>
      </w:r>
      <w:r w:rsidRPr="00E8199C">
        <w:rPr>
          <w:i/>
        </w:rPr>
        <w:t>the</w:t>
      </w:r>
      <w:r>
        <w:t xml:space="preserve"> major global power in the twenty-first century. </w:t>
      </w:r>
    </w:p>
    <w:p w:rsidR="00B74BFE" w:rsidRDefault="00B74BFE" w:rsidP="00B74BFE">
      <w:pPr>
        <w:pStyle w:val="Heading4"/>
      </w:pPr>
      <w:r>
        <w:t>China is lowering tensions in the SCS</w:t>
      </w:r>
    </w:p>
    <w:p w:rsidR="00B74BFE" w:rsidRPr="002E73F9" w:rsidRDefault="00B74BFE" w:rsidP="00B74BFE">
      <w:pPr>
        <w:rPr>
          <w:rStyle w:val="Style13ptBold"/>
          <w:b w:val="0"/>
        </w:rPr>
      </w:pPr>
      <w:proofErr w:type="spellStart"/>
      <w:r>
        <w:rPr>
          <w:rStyle w:val="Style13ptBold"/>
        </w:rPr>
        <w:t>Paal</w:t>
      </w:r>
      <w:proofErr w:type="spellEnd"/>
      <w:r>
        <w:rPr>
          <w:rStyle w:val="Style13ptBold"/>
        </w:rPr>
        <w:t xml:space="preserve"> 15</w:t>
      </w:r>
      <w:r>
        <w:rPr>
          <w:rStyle w:val="Style13ptBold"/>
          <w:b w:val="0"/>
        </w:rPr>
        <w:t xml:space="preserve"> </w:t>
      </w:r>
      <w:r w:rsidRPr="002E73F9">
        <w:rPr>
          <w:rStyle w:val="Style13ptBold"/>
          <w:b w:val="0"/>
          <w:sz w:val="16"/>
        </w:rPr>
        <w:t>(Douglas, VICE PRESIDENT FOR STUDIES, Carnegie Endowment for Intl Peace, “China, the U.S., and the Coming Taiwan Transition”, 12/29, http://carnegieendowment.org/2015/12/29/china-u.s.-and-coming-taiwan-transition/ioei)</w:t>
      </w:r>
    </w:p>
    <w:p w:rsidR="00B74BFE" w:rsidRDefault="00B74BFE" w:rsidP="00B74BFE">
      <w:r>
        <w:t xml:space="preserve">Ambitions such as this one for the PLA may be part of what lies behind the extraordinary tactical readjustments of Chinese foreign policy over the past year. After two major conferences on </w:t>
      </w:r>
      <w:r w:rsidRPr="00442DF7">
        <w:rPr>
          <w:rStyle w:val="Emphasis"/>
          <w:sz w:val="24"/>
          <w:szCs w:val="24"/>
          <w:highlight w:val="cyan"/>
        </w:rPr>
        <w:t>Chinese foreign policy</w:t>
      </w:r>
      <w:r>
        <w:t xml:space="preserve"> presided over by Xi in 2013 and 2014, China’s post-Olympic, post-global financial crisis period of assertiveness toward its neighbors and the United States </w:t>
      </w:r>
      <w:r w:rsidRPr="00442DF7">
        <w:rPr>
          <w:rStyle w:val="StyleUnderline"/>
          <w:b/>
          <w:sz w:val="24"/>
          <w:szCs w:val="24"/>
          <w:highlight w:val="cyan"/>
        </w:rPr>
        <w:t>has morphed since last autumn into fence mending and economic courtship</w:t>
      </w:r>
      <w:r>
        <w:t xml:space="preserve">. Some might call it a tactical retreat. I call it a counterbalance to the American rebalance; that is, Beijing’s efforts to reduce opportunities for the U.S. to build influence on China’s periphery. </w:t>
      </w:r>
      <w:r w:rsidRPr="00442DF7">
        <w:rPr>
          <w:rStyle w:val="StyleUnderline"/>
          <w:b/>
          <w:sz w:val="24"/>
          <w:szCs w:val="24"/>
          <w:highlight w:val="cyan"/>
        </w:rPr>
        <w:t>For example, Beijing has resisted over-reacting to a U.S. freedom of navigation challenge in the South China Sea</w:t>
      </w:r>
      <w:r>
        <w:t xml:space="preserve">, coming not long after Xi’s state visit to the U.S. </w:t>
      </w:r>
      <w:r w:rsidRPr="00B74BFE">
        <w:t xml:space="preserve">And </w:t>
      </w:r>
      <w:r>
        <w:t xml:space="preserve">China </w:t>
      </w:r>
      <w:r w:rsidRPr="00B74BFE">
        <w:t>has</w:t>
      </w:r>
      <w:r w:rsidRPr="00B74BFE">
        <w:rPr>
          <w:rStyle w:val="StyleUnderline"/>
        </w:rPr>
        <w:t xml:space="preserve"> </w:t>
      </w:r>
      <w:r w:rsidRPr="00442DF7">
        <w:rPr>
          <w:rStyle w:val="StyleUnderline"/>
          <w:b/>
          <w:sz w:val="24"/>
          <w:highlight w:val="cyan"/>
        </w:rPr>
        <w:t>positively responded at least procedurally to a U.S. initiative to combat cyber theft</w:t>
      </w:r>
      <w:r>
        <w:t xml:space="preserve">. China </w:t>
      </w:r>
      <w:r w:rsidRPr="00442DF7">
        <w:rPr>
          <w:rStyle w:val="StyleUnderline"/>
          <w:b/>
          <w:sz w:val="24"/>
          <w:highlight w:val="cyan"/>
        </w:rPr>
        <w:t>muted its “principled” negative reaction to a U.S. arms sales package for Taiwan</w:t>
      </w:r>
      <w:r w:rsidRPr="000572F0">
        <w:rPr>
          <w:sz w:val="24"/>
        </w:rPr>
        <w:t xml:space="preserve"> </w:t>
      </w:r>
      <w:r>
        <w:t xml:space="preserve">that was announced in December, after the U.S. sized the package to avoid provocation. Tensions are down with Japan in the waters around the </w:t>
      </w:r>
      <w:proofErr w:type="spellStart"/>
      <w:r>
        <w:t>Senkaku</w:t>
      </w:r>
      <w:proofErr w:type="spellEnd"/>
      <w:r>
        <w:t>/</w:t>
      </w:r>
      <w:proofErr w:type="spellStart"/>
      <w:r>
        <w:t>Diaoyu</w:t>
      </w:r>
      <w:proofErr w:type="spellEnd"/>
      <w:r>
        <w:t xml:space="preserve"> islands in the East China Sea. Xi has swallowed hard and met with Japanese Prime Minister Shinzo Abe twice </w:t>
      </w:r>
      <w:r w:rsidRPr="00442DF7">
        <w:rPr>
          <w:rStyle w:val="StyleUnderline"/>
          <w:b/>
          <w:sz w:val="24"/>
          <w:highlight w:val="cyan"/>
        </w:rPr>
        <w:t>and</w:t>
      </w:r>
      <w:r>
        <w:t xml:space="preserve"> permitted Premier Li Keqiang to attend a trilateral with Japan hosted by South Korea. Moreover, after a surge of land filling in the South China Sea this past summer, Xi has </w:t>
      </w:r>
      <w:r w:rsidRPr="00442DF7">
        <w:rPr>
          <w:rStyle w:val="StyleUnderline"/>
          <w:b/>
          <w:sz w:val="24"/>
          <w:highlight w:val="cyan"/>
        </w:rPr>
        <w:t>moved to lower diplomatic temperatures</w:t>
      </w:r>
      <w:r>
        <w:t>, attending the Philippines’ hosted Asia-Pacific Economic Cooperation leaders’ forum in Manila, and avoiding new tensions with Vietnam. Emblematically, the Communist Party graciously hosted Myanmar democratic leader Aung San Suu Kyi in Beijing after decades of giving her a cold shoulder.</w:t>
      </w:r>
    </w:p>
    <w:p w:rsidR="00B74BFE" w:rsidRDefault="00B74BFE" w:rsidP="00B74BFE">
      <w:pPr>
        <w:pStyle w:val="Heading4"/>
      </w:pPr>
      <w:r>
        <w:t xml:space="preserve">China has a high tolerance for </w:t>
      </w:r>
      <w:r>
        <w:rPr>
          <w:u w:val="single"/>
        </w:rPr>
        <w:t>risk</w:t>
      </w:r>
      <w:r>
        <w:t xml:space="preserve"> but no desire for </w:t>
      </w:r>
      <w:r>
        <w:rPr>
          <w:u w:val="single"/>
        </w:rPr>
        <w:t>war</w:t>
      </w:r>
      <w:r>
        <w:t>; they’ll back down short of military conflict</w:t>
      </w:r>
    </w:p>
    <w:p w:rsidR="00B74BFE" w:rsidRPr="00841708" w:rsidRDefault="00B74BFE" w:rsidP="00B74BFE">
      <w:pPr>
        <w:rPr>
          <w:rStyle w:val="Style13ptBold"/>
          <w:b w:val="0"/>
        </w:rPr>
      </w:pPr>
      <w:r>
        <w:rPr>
          <w:rStyle w:val="Style13ptBold"/>
        </w:rPr>
        <w:t>Heath 15</w:t>
      </w:r>
      <w:r>
        <w:rPr>
          <w:rStyle w:val="Style13ptBold"/>
          <w:b w:val="0"/>
        </w:rPr>
        <w:t xml:space="preserve"> </w:t>
      </w:r>
      <w:r w:rsidRPr="00841708">
        <w:rPr>
          <w:rStyle w:val="Style13ptBold"/>
          <w:b w:val="0"/>
          <w:sz w:val="14"/>
        </w:rPr>
        <w:t>(Timothy, senior international defense research analyst at RAND, “The 'Holistic Security Concept': The Securitization of Policy and Increasing Risk of Militarized Crisis”, http://www.rand.org/blog/2015/06/the-holistic-security-concept-the-securitization.html)</w:t>
      </w:r>
    </w:p>
    <w:p w:rsidR="00B74BFE" w:rsidRPr="00841708" w:rsidRDefault="00B74BFE" w:rsidP="00B74BFE">
      <w:r>
        <w:t xml:space="preserve">Figuring out how to enhance the protection of the country's expanding interests in the least destabilizing way possible has thus become a critical strategic challenge for China's leaders. </w:t>
      </w:r>
      <w:r w:rsidRPr="00895FC8">
        <w:t xml:space="preserve">Beijing continues to prioritize peaceful methods, principally through bilateral and multilateral dialogue, negotiation and cooperation. In the words of the white paper, China seeks to merge its “own national interests with the common interests of other nations.” </w:t>
      </w:r>
      <w:r>
        <w:t xml:space="preserve">A recent editorial in the populist Chinese tabloid Global Times explained, “Rising powers all need strategic space.” It explained </w:t>
      </w:r>
      <w:r w:rsidRPr="00895FC8">
        <w:t>that China “differs from prior powers” in that it seeks to achieve its strategic space by “expanding 'win-win' cooperation.</w:t>
      </w:r>
      <w:r>
        <w:t xml:space="preserve">” The Xi administration has sought to increase the appeal of political and security cooperation through policies aimed at demonstrating China's economic strength and its political credibility as a contributor at the global level. Where these fail to persuade, </w:t>
      </w:r>
      <w:r w:rsidRPr="00442DF7">
        <w:rPr>
          <w:rStyle w:val="StyleUnderline"/>
          <w:b/>
          <w:sz w:val="24"/>
          <w:highlight w:val="cyan"/>
        </w:rPr>
        <w:t>Beijing has</w:t>
      </w:r>
      <w:r w:rsidRPr="000572F0">
        <w:rPr>
          <w:sz w:val="24"/>
        </w:rPr>
        <w:t xml:space="preserve"> </w:t>
      </w:r>
      <w:r>
        <w:t xml:space="preserve">also </w:t>
      </w:r>
      <w:r w:rsidRPr="00442DF7">
        <w:rPr>
          <w:b/>
          <w:sz w:val="24"/>
          <w:highlight w:val="cyan"/>
        </w:rPr>
        <w:t>s</w:t>
      </w:r>
      <w:r w:rsidRPr="00442DF7">
        <w:rPr>
          <w:rStyle w:val="StyleUnderline"/>
          <w:b/>
          <w:sz w:val="24"/>
          <w:highlight w:val="cyan"/>
        </w:rPr>
        <w:t xml:space="preserve">hown a growing readiness to supplement “carrots” with punishing diplomatic and economic “sticks” to nations that impinge on China's core interests. Examples of this include halting “rare earth” mineral </w:t>
      </w:r>
      <w:r w:rsidRPr="00442DF7">
        <w:rPr>
          <w:rStyle w:val="StyleUnderline"/>
          <w:b/>
          <w:sz w:val="24"/>
          <w:highlight w:val="cyan"/>
        </w:rPr>
        <w:lastRenderedPageBreak/>
        <w:t>shipments to Japan in 2010 in retaliation for the arrest of a Chinese fishing boat captain and ending the import of bananas from the Philippines</w:t>
      </w:r>
      <w:r>
        <w:t xml:space="preserve"> in retaliation for the 2012 confrontation over the sovereignty of Scarborough Reef in the South China Sea. But the intractable nature of many of the domestic and international obstacles to Beijing's agenda suggests even stronger measures may be required. On the domestic front, the Xi administration has employed brutal crackdowns in the name of an anti-corruption campaign to crush opponents of key economic and political reforms. On the international front, Chinese authorities have similarly shown a growing willingness to risk antagonism with the United States and other nations when defending its interests in maritime, cyber and other domains. </w:t>
      </w:r>
      <w:r w:rsidRPr="00442DF7">
        <w:rPr>
          <w:rStyle w:val="StyleUnderline"/>
          <w:b/>
          <w:sz w:val="24"/>
          <w:highlight w:val="cyan"/>
        </w:rPr>
        <w:t>The most recent military strategy white paper</w:t>
      </w:r>
      <w:r w:rsidRPr="000572F0">
        <w:rPr>
          <w:sz w:val="24"/>
        </w:rPr>
        <w:t xml:space="preserve"> </w:t>
      </w:r>
      <w:r>
        <w:t xml:space="preserve">suggests Beijing envisions the military playing an even larger role in the future. It </w:t>
      </w:r>
      <w:r w:rsidRPr="00442DF7">
        <w:rPr>
          <w:rStyle w:val="StyleUnderline"/>
          <w:b/>
          <w:sz w:val="24"/>
          <w:highlight w:val="cyan"/>
        </w:rPr>
        <w:t>states</w:t>
      </w:r>
      <w:r>
        <w:t xml:space="preserve"> that central leaders expect to place “greater emphasis on the employment of military power” (</w:t>
      </w:r>
      <w:proofErr w:type="spellStart"/>
      <w:r>
        <w:t>jiazhu</w:t>
      </w:r>
      <w:proofErr w:type="spellEnd"/>
      <w:r>
        <w:t xml:space="preserve"> </w:t>
      </w:r>
      <w:proofErr w:type="spellStart"/>
      <w:r>
        <w:t>zhong</w:t>
      </w:r>
      <w:proofErr w:type="spellEnd"/>
      <w:r>
        <w:t xml:space="preserve"> </w:t>
      </w:r>
      <w:proofErr w:type="spellStart"/>
      <w:r>
        <w:t>yunyong</w:t>
      </w:r>
      <w:proofErr w:type="spellEnd"/>
      <w:r>
        <w:t xml:space="preserve"> </w:t>
      </w:r>
      <w:proofErr w:type="spellStart"/>
      <w:r>
        <w:t>junshi</w:t>
      </w:r>
      <w:proofErr w:type="spellEnd"/>
      <w:r>
        <w:t xml:space="preserve"> </w:t>
      </w:r>
      <w:proofErr w:type="spellStart"/>
      <w:r>
        <w:t>liliang</w:t>
      </w:r>
      <w:proofErr w:type="spellEnd"/>
      <w:r>
        <w:t xml:space="preserve">) to achieve national objectives. The </w:t>
      </w:r>
      <w:r w:rsidRPr="00442DF7">
        <w:rPr>
          <w:rStyle w:val="StyleUnderline"/>
          <w:highlight w:val="cyan"/>
        </w:rPr>
        <w:t xml:space="preserve">armed forces are </w:t>
      </w:r>
      <w:r w:rsidRPr="00442DF7">
        <w:rPr>
          <w:rStyle w:val="StyleUnderline"/>
          <w:b/>
          <w:sz w:val="24"/>
          <w:highlight w:val="cyan"/>
        </w:rPr>
        <w:t>expected to “work harder to create a favorable strategic posture”</w:t>
      </w:r>
      <w:r w:rsidRPr="000572F0">
        <w:rPr>
          <w:sz w:val="24"/>
        </w:rPr>
        <w:t xml:space="preserve"> </w:t>
      </w:r>
      <w:r>
        <w:t>(</w:t>
      </w:r>
      <w:proofErr w:type="spellStart"/>
      <w:r>
        <w:t>yingzao</w:t>
      </w:r>
      <w:proofErr w:type="spellEnd"/>
      <w:r>
        <w:t xml:space="preserve"> </w:t>
      </w:r>
      <w:proofErr w:type="spellStart"/>
      <w:r>
        <w:t>youli</w:t>
      </w:r>
      <w:proofErr w:type="spellEnd"/>
      <w:r>
        <w:t xml:space="preserve"> </w:t>
      </w:r>
      <w:proofErr w:type="spellStart"/>
      <w:r>
        <w:t>taishi</w:t>
      </w:r>
      <w:proofErr w:type="spellEnd"/>
      <w:r w:rsidRPr="00895FC8">
        <w:rPr>
          <w:rStyle w:val="StyleUnderline"/>
        </w:rPr>
        <w:t xml:space="preserve">) </w:t>
      </w:r>
      <w:r w:rsidRPr="00442DF7">
        <w:rPr>
          <w:rStyle w:val="StyleUnderline"/>
          <w:b/>
          <w:sz w:val="24"/>
          <w:highlight w:val="cyan"/>
        </w:rPr>
        <w:t>for the country</w:t>
      </w:r>
      <w:r>
        <w:t xml:space="preserve">, the paper says. </w:t>
      </w:r>
      <w:r w:rsidRPr="00442DF7">
        <w:rPr>
          <w:rStyle w:val="StyleUnderline"/>
          <w:b/>
          <w:sz w:val="24"/>
          <w:highlight w:val="cyan"/>
        </w:rPr>
        <w:t>China's tolerance for tension with other countries, while growing, is likely to remain limited. There is no evidence that China seeks open military confrontation with the United States or war with any of its neighbors. It is difficult to envision a faster way to end China's hopes for national rejuvenation, after all, than provoking a large-scale regional war</w:t>
      </w:r>
      <w:r w:rsidRPr="00895FC8">
        <w:rPr>
          <w:rStyle w:val="StyleUnderline"/>
        </w:rPr>
        <w:t>.</w:t>
      </w:r>
      <w:r>
        <w:t xml:space="preserve"> The white paper similarly emphasizes to foreign and domestic audiences that the military will continue to “adhere to the defensive security policy” and “persevere in close coordination with political, economic and diplomatic work.”</w:t>
      </w:r>
    </w:p>
    <w:p w:rsidR="00B74BFE" w:rsidRDefault="00B74BFE" w:rsidP="00B74BFE">
      <w:pPr>
        <w:pStyle w:val="Heading4"/>
      </w:pPr>
      <w:r>
        <w:t>No war – Costs are too high</w:t>
      </w:r>
    </w:p>
    <w:p w:rsidR="00B74BFE" w:rsidRPr="00F250AA" w:rsidRDefault="00B74BFE" w:rsidP="00B74BFE">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12</w:t>
      </w:r>
      <w:r>
        <w:rPr>
          <w:rStyle w:val="Style13ptBold"/>
          <w:b w:val="0"/>
        </w:rPr>
        <w:t xml:space="preserve"> </w:t>
      </w:r>
      <w:r w:rsidRPr="00F250AA">
        <w:rPr>
          <w:rStyle w:val="Style13ptBold"/>
          <w:b w:val="0"/>
          <w:sz w:val="16"/>
        </w:rPr>
        <w:t xml:space="preserve">(Christian, Research Fellow for Naval Forces and Maritime Security, International Institute for Strategic Studies, 10/23, “The South China Sea: Disputes, Risks and Diplomacy”, </w:t>
      </w:r>
      <w:hyperlink r:id="rId14" w:history="1">
        <w:r w:rsidRPr="00507606">
          <w:rPr>
            <w:rStyle w:val="Hyperlink"/>
            <w:sz w:val="16"/>
          </w:rPr>
          <w:t>https://www.chathamhouse.org/sites/files/chathamhouse/</w:t>
        </w:r>
      </w:hyperlink>
      <w:r>
        <w:rPr>
          <w:rStyle w:val="Style13ptBold"/>
          <w:b w:val="0"/>
          <w:sz w:val="16"/>
        </w:rPr>
        <w:t xml:space="preserve"> </w:t>
      </w:r>
      <w:r w:rsidRPr="00F250AA">
        <w:rPr>
          <w:rStyle w:val="Style13ptBold"/>
          <w:b w:val="0"/>
          <w:sz w:val="16"/>
        </w:rPr>
        <w:t>public/Meetings/Meeting%20Transcripts/231012SChinaSea.pdf)</w:t>
      </w:r>
    </w:p>
    <w:p w:rsidR="00B74BFE" w:rsidRPr="00F250AA" w:rsidRDefault="00B74BFE" w:rsidP="00B74BFE">
      <w:r>
        <w:t xml:space="preserve">Nonetheless, </w:t>
      </w:r>
      <w:r w:rsidRPr="00442DF7">
        <w:rPr>
          <w:rStyle w:val="StyleUnderline"/>
          <w:b/>
          <w:sz w:val="24"/>
          <w:highlight w:val="cyan"/>
        </w:rPr>
        <w:t>conflict does seem very improbable in the region at the moment for a variety of reasons. One is the potential cost of the conflict</w:t>
      </w:r>
      <w:r w:rsidRPr="00F91E8F">
        <w:rPr>
          <w:b/>
          <w:sz w:val="24"/>
        </w:rPr>
        <w:t>,</w:t>
      </w:r>
      <w:r w:rsidRPr="00F91E8F">
        <w:rPr>
          <w:sz w:val="24"/>
        </w:rPr>
        <w:t xml:space="preserve"> </w:t>
      </w:r>
      <w:r>
        <w:t xml:space="preserve">both in terms of blood and treasure. </w:t>
      </w:r>
      <w:r w:rsidRPr="00442DF7">
        <w:rPr>
          <w:rStyle w:val="StyleUnderline"/>
          <w:b/>
          <w:sz w:val="24"/>
          <w:highlight w:val="cyan"/>
        </w:rPr>
        <w:t>The other is</w:t>
      </w:r>
      <w:r>
        <w:t xml:space="preserve"> I’m not sure what a military operation would look like in the South China Sea currently. Lord Williams mentioned 1974 and the taking of the Paracel Islands; 1988 was China’s first entry into the Spratly Islands and its creation of fortifications there. But now </w:t>
      </w:r>
      <w:r w:rsidRPr="00442DF7">
        <w:rPr>
          <w:rStyle w:val="StyleUnderline"/>
          <w:b/>
          <w:sz w:val="24"/>
          <w:highlight w:val="cyan"/>
        </w:rPr>
        <w:t>for China to launch any kind of operation against the various claimants to the Spratly Islands would be increasingly complex</w:t>
      </w:r>
      <w:r w:rsidRPr="00442DF7">
        <w:rPr>
          <w:b/>
          <w:sz w:val="24"/>
          <w:highlight w:val="cyan"/>
        </w:rPr>
        <w:t>.</w:t>
      </w:r>
      <w:r>
        <w:t xml:space="preserve"> I’m not sure what they would gain out of it – </w:t>
      </w:r>
      <w:r w:rsidRPr="00442DF7">
        <w:rPr>
          <w:rStyle w:val="StyleUnderline"/>
          <w:b/>
          <w:sz w:val="24"/>
          <w:highlight w:val="cyan"/>
        </w:rPr>
        <w:t>they would have to take 30 to 40 installations in a very short period of time</w:t>
      </w:r>
      <w:r>
        <w:t xml:space="preserve">. They would then have to </w:t>
      </w:r>
      <w:r w:rsidRPr="00442DF7">
        <w:rPr>
          <w:rStyle w:val="StyleUnderline"/>
          <w:b/>
          <w:sz w:val="24"/>
          <w:highlight w:val="cyan"/>
        </w:rPr>
        <w:t>occupy those installations and reinforce them</w:t>
      </w:r>
      <w:r w:rsidRPr="00442DF7">
        <w:rPr>
          <w:b/>
          <w:sz w:val="24"/>
          <w:highlight w:val="cyan"/>
        </w:rPr>
        <w:t xml:space="preserve">. </w:t>
      </w:r>
      <w:r w:rsidRPr="00442DF7">
        <w:rPr>
          <w:rStyle w:val="StyleUnderline"/>
          <w:b/>
          <w:sz w:val="24"/>
          <w:highlight w:val="cyan"/>
        </w:rPr>
        <w:t>And</w:t>
      </w:r>
      <w:r w:rsidRPr="00F91E8F">
        <w:rPr>
          <w:sz w:val="24"/>
        </w:rPr>
        <w:t xml:space="preserve"> </w:t>
      </w:r>
      <w:r>
        <w:t xml:space="preserve">they would be </w:t>
      </w:r>
      <w:r w:rsidRPr="00442DF7">
        <w:rPr>
          <w:rStyle w:val="StyleUnderline"/>
          <w:b/>
          <w:sz w:val="24"/>
          <w:highlight w:val="cyan"/>
        </w:rPr>
        <w:t>deal</w:t>
      </w:r>
      <w:r>
        <w:t xml:space="preserve">ing </w:t>
      </w:r>
      <w:r w:rsidRPr="00442DF7">
        <w:rPr>
          <w:rStyle w:val="StyleUnderline"/>
          <w:b/>
          <w:sz w:val="24"/>
          <w:highlight w:val="cyan"/>
        </w:rPr>
        <w:t>with four different entities at the same time</w:t>
      </w:r>
      <w:r>
        <w:t>. So I don’t really know what an operation would look</w:t>
      </w:r>
      <w:r w:rsidRPr="004F09C1">
        <w:rPr>
          <w:rStyle w:val="StyleUnderline"/>
        </w:rPr>
        <w:t xml:space="preserve"> </w:t>
      </w:r>
      <w:r w:rsidRPr="00442DF7">
        <w:rPr>
          <w:rStyle w:val="StyleUnderline"/>
          <w:b/>
          <w:sz w:val="24"/>
          <w:highlight w:val="cyan"/>
        </w:rPr>
        <w:t>like</w:t>
      </w:r>
      <w:r w:rsidRPr="004F09C1">
        <w:rPr>
          <w:rStyle w:val="StyleUnderline"/>
        </w:rPr>
        <w:t xml:space="preserve"> </w:t>
      </w:r>
      <w:r>
        <w:t xml:space="preserve">from China’s point of view. Finally, there is also </w:t>
      </w:r>
      <w:r w:rsidRPr="00442DF7">
        <w:rPr>
          <w:rStyle w:val="StyleUnderline"/>
          <w:b/>
          <w:sz w:val="24"/>
          <w:highlight w:val="cyan"/>
        </w:rPr>
        <w:t>the presence of the US</w:t>
      </w:r>
      <w:r w:rsidRPr="00F91E8F">
        <w:rPr>
          <w:rStyle w:val="StyleUnderline"/>
          <w:sz w:val="24"/>
        </w:rPr>
        <w:t xml:space="preserve"> </w:t>
      </w:r>
      <w:r>
        <w:t xml:space="preserve">and the pivot to Asia, which although very modest in the number of forces is very clearly directed towards China. </w:t>
      </w:r>
    </w:p>
    <w:p w:rsidR="00B74BFE" w:rsidRDefault="00B74BFE" w:rsidP="00B74BFE">
      <w:pPr>
        <w:pStyle w:val="Heading4"/>
      </w:pPr>
      <w:r>
        <w:t>No war – Costs are too high</w:t>
      </w:r>
    </w:p>
    <w:p w:rsidR="00B74BFE" w:rsidRPr="00F250AA" w:rsidRDefault="00B74BFE" w:rsidP="00B74BFE">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12</w:t>
      </w:r>
      <w:r>
        <w:rPr>
          <w:rStyle w:val="Style13ptBold"/>
          <w:b w:val="0"/>
        </w:rPr>
        <w:t xml:space="preserve"> </w:t>
      </w:r>
      <w:r w:rsidRPr="00F250AA">
        <w:rPr>
          <w:rStyle w:val="Style13ptBold"/>
          <w:b w:val="0"/>
          <w:sz w:val="16"/>
        </w:rPr>
        <w:t xml:space="preserve">(Christian, Research Fellow for Naval Forces and Maritime Security, International Institute for Strategic Studies, 10/23, “The South China Sea: Disputes, Risks and Diplomacy”, </w:t>
      </w:r>
      <w:hyperlink r:id="rId15" w:history="1">
        <w:r w:rsidRPr="00507606">
          <w:rPr>
            <w:rStyle w:val="Hyperlink"/>
            <w:sz w:val="16"/>
          </w:rPr>
          <w:t>https://www.chathamhouse.org/sites/files/chathamhouse/</w:t>
        </w:r>
      </w:hyperlink>
      <w:r>
        <w:rPr>
          <w:rStyle w:val="Style13ptBold"/>
          <w:b w:val="0"/>
          <w:sz w:val="16"/>
        </w:rPr>
        <w:t xml:space="preserve"> </w:t>
      </w:r>
      <w:r w:rsidRPr="00F250AA">
        <w:rPr>
          <w:rStyle w:val="Style13ptBold"/>
          <w:b w:val="0"/>
          <w:sz w:val="16"/>
        </w:rPr>
        <w:t>public/Meetings/Meeting%20Transcripts/231012SChinaSea.pdf)</w:t>
      </w:r>
    </w:p>
    <w:p w:rsidR="00B74BFE" w:rsidRPr="00F250AA" w:rsidRDefault="00B74BFE" w:rsidP="00B74BFE">
      <w:r>
        <w:t xml:space="preserve">The use of </w:t>
      </w:r>
      <w:r w:rsidRPr="00BA187C">
        <w:rPr>
          <w:rStyle w:val="StyleUnderline"/>
          <w:b/>
          <w:highlight w:val="cyan"/>
        </w:rPr>
        <w:t>paramilitaries</w:t>
      </w:r>
      <w:r>
        <w:t xml:space="preserve"> rather than gunboats themselves is useful, particularly for China, for three main reasons. One is that, given that they are unarmed, they necessarily </w:t>
      </w:r>
      <w:r w:rsidRPr="00BA187C">
        <w:rPr>
          <w:rStyle w:val="StyleUnderline"/>
          <w:b/>
          <w:highlight w:val="cyan"/>
        </w:rPr>
        <w:t xml:space="preserve">demilitarize the situation and </w:t>
      </w:r>
      <w:r w:rsidRPr="00BA187C">
        <w:rPr>
          <w:rStyle w:val="StyleUnderline"/>
          <w:b/>
          <w:highlight w:val="cyan"/>
        </w:rPr>
        <w:lastRenderedPageBreak/>
        <w:t>do not allow any possibility of escalation up the military ladder. If you have two warships out in a sea, on their own, out of contact with their political leaders back home, things can go very awry very quickly. But with maritime paramilitaries, that is less likely to happen</w:t>
      </w:r>
      <w:r w:rsidRPr="00442DF7">
        <w:rPr>
          <w:highlight w:val="cyan"/>
        </w:rPr>
        <w:t>.</w:t>
      </w:r>
      <w:r>
        <w:t xml:space="preserve"> Secondly, they’re a very useful way for China to reinforce her claim of sovereignty. They act as a kind of de facto sovereignty claim in and of themselves, even though they have no reference to de jure sovereignty over these areas. The sending of a maritime paramilitary vessel is like sending a police car to a village in a disputed border area: by having the police car there, it demonstrates that you must have sovereignty over this area – why else would you police it? It doesn’t have any legal basis but it’s a very useful physical presence to retain. Finally, particularly from China’s point of view, using unarmed maritime paramilitaries avoids accusations of hypocrisy in its particular stance. If you remember in 2009, the USNS Impeccable, which is a US military surveillance vessel, was harassed and jostled by Chinese paramilitary, military and civilian vessels for undergoing research in China’s EEZ (exclusive economic zone). For China to then send military vessels on questionably peaceful terms to other countries’ EEZs would come easily under some kind of criticism from those countries. Unarmed maritime paramilitaries have no legal impediment to their deployment and it’s very easy to cast them as being there for peaceful reasons rather than for any kind of aggressive reasons. Having said that, there is a concern over the use of maritime paramilitaries, and that is that they may lower the barrier to violence or the use of violence. They are very easy to procure and maintain. They are quite cheap ships, in comparison to the very expensive vessels that are currently being built. They have a greater possibility of aggressive </w:t>
      </w:r>
      <w:proofErr w:type="spellStart"/>
      <w:r>
        <w:t>manoeuvring</w:t>
      </w:r>
      <w:proofErr w:type="spellEnd"/>
      <w:r>
        <w:t xml:space="preserve">. Consider the Chinese trawler captain incident in 2010, when a Japanese coast guard vessel was rammed by the trawler itself and in reaction also engaged in fairly aggressive </w:t>
      </w:r>
      <w:proofErr w:type="spellStart"/>
      <w:r>
        <w:t>manoeuvres</w:t>
      </w:r>
      <w:proofErr w:type="spellEnd"/>
      <w:r>
        <w:t xml:space="preserve">. For that to happen to a warship is unthinkable. No civilian vessel would attack the warship; no warship would attack the civilian vessel through </w:t>
      </w:r>
      <w:proofErr w:type="spellStart"/>
      <w:r>
        <w:t>manoeuvres</w:t>
      </w:r>
      <w:proofErr w:type="spellEnd"/>
      <w:r>
        <w:t xml:space="preserve"> themselves. So it creates the greater probability of some kind of aggressive </w:t>
      </w:r>
      <w:proofErr w:type="spellStart"/>
      <w:r>
        <w:t>manoeuvres</w:t>
      </w:r>
      <w:proofErr w:type="spellEnd"/>
      <w:r>
        <w:t xml:space="preserve"> and therefore some kind of low-level violence. Because of this, I think there is an ongoing likelihood of unarmed maritime paramilitary confrontations. These various reasons make it very appealing for the countries in the region to pursue these particular forms of coercive diplomacy. But there is also </w:t>
      </w:r>
      <w:r w:rsidRPr="00BA187C">
        <w:rPr>
          <w:rStyle w:val="StyleUnderline"/>
          <w:b/>
          <w:highlight w:val="cyan"/>
        </w:rPr>
        <w:t>the fact that the use of maritime paramilitaries suggests that no countries are actually looking for a conflict-based solution</w:t>
      </w:r>
      <w:r w:rsidRPr="008B5178">
        <w:rPr>
          <w:rStyle w:val="StyleUnderline"/>
        </w:rPr>
        <w:t>.</w:t>
      </w:r>
      <w:r>
        <w:t xml:space="preserve"> It is true that often these activities are supported by the latent threat of military force. If we look at the East China Sea, on a slight tangent, the recent deployment of Chinese paramilitary vessels was supported by a military exercise, a live fire exercise, where they fired off 40 missiles in the East China Sea as a demonstration and a reminder that China’s military force exists and could be utilized and called upon if necessary.</w:t>
      </w:r>
    </w:p>
    <w:p w:rsidR="00B74BFE" w:rsidRDefault="00B74BFE" w:rsidP="00B74BFE">
      <w:pPr>
        <w:pStyle w:val="Heading4"/>
      </w:pPr>
      <w:r>
        <w:t>No war – Economics, nuclear deterrence, military imbalances</w:t>
      </w:r>
    </w:p>
    <w:p w:rsidR="00B74BFE" w:rsidRPr="00C827AA" w:rsidRDefault="00B74BFE" w:rsidP="00B74BFE">
      <w:r>
        <w:rPr>
          <w:rStyle w:val="Style13ptBold"/>
        </w:rPr>
        <w:t xml:space="preserve">Gelb 13 </w:t>
      </w:r>
      <w:r w:rsidRPr="00C827AA">
        <w:rPr>
          <w:sz w:val="14"/>
        </w:rPr>
        <w:t>(Leslie, President Emeritus and Board Senior Fellow, Council on Foreign Relations, “Is a military conflict between China and the United States possible in the future?”, http://www.cfr.org/china/military-conflict-between-china-united-states-possible-future/p31361)</w:t>
      </w:r>
    </w:p>
    <w:p w:rsidR="00B74BFE" w:rsidRPr="00442DF7" w:rsidRDefault="00B74BFE" w:rsidP="00B74BFE">
      <w:pPr>
        <w:rPr>
          <w:b/>
          <w:sz w:val="24"/>
          <w:szCs w:val="24"/>
          <w:highlight w:val="cyan"/>
          <w:u w:val="single"/>
        </w:rPr>
      </w:pPr>
      <w:r w:rsidRPr="00442DF7">
        <w:rPr>
          <w:b/>
          <w:sz w:val="24"/>
          <w:szCs w:val="24"/>
          <w:highlight w:val="cyan"/>
          <w:u w:val="single"/>
        </w:rPr>
        <w:t>There is almost never a time when people do not worry about war</w:t>
      </w:r>
      <w:r>
        <w:t xml:space="preserve"> between major powers. The history here is not a happy one. </w:t>
      </w:r>
      <w:r w:rsidRPr="00442DF7">
        <w:rPr>
          <w:b/>
          <w:sz w:val="24"/>
          <w:szCs w:val="24"/>
          <w:highlight w:val="cyan"/>
          <w:u w:val="single"/>
        </w:rPr>
        <w:t>But there are good reasons to expect a better outcome i</w:t>
      </w:r>
      <w:r>
        <w:t xml:space="preserve">n the 21st century—as long as both sides are alert and careful. </w:t>
      </w:r>
      <w:r w:rsidRPr="00442DF7">
        <w:rPr>
          <w:b/>
          <w:sz w:val="24"/>
          <w:szCs w:val="24"/>
          <w:highlight w:val="cyan"/>
          <w:u w:val="single"/>
        </w:rPr>
        <w:t>The stakes are much too high for either Beijing or Washington</w:t>
      </w:r>
      <w:r>
        <w:t xml:space="preserve"> to expect direct military confrontations. </w:t>
      </w:r>
      <w:r w:rsidRPr="00442DF7">
        <w:rPr>
          <w:b/>
          <w:sz w:val="24"/>
          <w:szCs w:val="24"/>
          <w:highlight w:val="cyan"/>
          <w:u w:val="single"/>
        </w:rPr>
        <w:t>Two-way trade and investment are quite high.</w:t>
      </w:r>
      <w:r>
        <w:t xml:space="preserve"> China holds almost $1.2 trillion in American debt. By contrast, during the Cold War, the United States had virtually no economic ties with the Soviet Union—and </w:t>
      </w:r>
      <w:r w:rsidRPr="00442DF7">
        <w:rPr>
          <w:b/>
          <w:sz w:val="24"/>
          <w:szCs w:val="24"/>
          <w:highlight w:val="cyan"/>
          <w:u w:val="single"/>
        </w:rPr>
        <w:t xml:space="preserve">both sides still went out of their way to avoid war because of the dangers of escalation into nuclear war. The nightmare of </w:t>
      </w:r>
      <w:r w:rsidRPr="00442DF7">
        <w:rPr>
          <w:b/>
          <w:sz w:val="24"/>
          <w:szCs w:val="24"/>
          <w:highlight w:val="cyan"/>
          <w:u w:val="single"/>
        </w:rPr>
        <w:lastRenderedPageBreak/>
        <w:t>nuclear war hangs over the Chinese-American relationship today. It is clear neither side wants to come anywhere near this ultimate danger.</w:t>
      </w:r>
      <w:r>
        <w:t xml:space="preserve"> None of this is to say that both sides will not continue to build up their military capability. No country is adding to its military punch faster than </w:t>
      </w:r>
      <w:r w:rsidRPr="00442DF7">
        <w:rPr>
          <w:b/>
          <w:sz w:val="24"/>
          <w:szCs w:val="24"/>
          <w:highlight w:val="cyan"/>
          <w:u w:val="single"/>
        </w:rPr>
        <w:t>China</w:t>
      </w:r>
      <w:r>
        <w:t xml:space="preserve">. But it </w:t>
      </w:r>
      <w:r w:rsidRPr="00442DF7">
        <w:rPr>
          <w:b/>
          <w:sz w:val="24"/>
          <w:szCs w:val="24"/>
          <w:highlight w:val="cyan"/>
          <w:u w:val="single"/>
        </w:rPr>
        <w:t>is still far behind the United States in usable military capability</w:t>
      </w:r>
      <w:r>
        <w:t xml:space="preserve">, that is, force that can be applied effectively and decidedly in various situations. Chinese military strength is limited almost entirely to lands and seas bordering its own territory. The United States is still the only global military power. And it is difficult to see what Beijing might calculate is worth a war or even the risk of war. It has boundary disputes with Vietnam, the Philippines and others in the South China Sea, and with Japan up north. Troubles should be expected there, and China will certainly be testing Washington's will in both places. </w:t>
      </w:r>
      <w:r w:rsidRPr="00442DF7">
        <w:rPr>
          <w:b/>
          <w:sz w:val="24"/>
          <w:szCs w:val="24"/>
          <w:highlight w:val="cyan"/>
          <w:u w:val="single"/>
        </w:rPr>
        <w:t>Chinese leaders, however, continue to focus on their nation's economic development, and war would certainly set that back.</w:t>
      </w:r>
    </w:p>
    <w:p w:rsidR="00B74BFE" w:rsidRDefault="00B74BFE" w:rsidP="00B74BFE">
      <w:pPr>
        <w:pStyle w:val="Heading4"/>
      </w:pPr>
      <w:r>
        <w:t>US restraint checks war</w:t>
      </w:r>
    </w:p>
    <w:p w:rsidR="00B74BFE" w:rsidRPr="00DC1186" w:rsidRDefault="00977B12" w:rsidP="00B74BFE">
      <w:pPr>
        <w:rPr>
          <w:rStyle w:val="Style13ptBold"/>
          <w:b w:val="0"/>
        </w:rPr>
      </w:pPr>
      <w:proofErr w:type="spellStart"/>
      <w:r>
        <w:rPr>
          <w:rStyle w:val="Style13ptBold"/>
        </w:rPr>
        <w:t>Gopalakrishnan</w:t>
      </w:r>
      <w:proofErr w:type="spellEnd"/>
      <w:r w:rsidR="00B74BFE">
        <w:rPr>
          <w:rStyle w:val="Style13ptBold"/>
        </w:rPr>
        <w:t xml:space="preserve"> 15</w:t>
      </w:r>
      <w:r w:rsidR="00B74BFE">
        <w:rPr>
          <w:rStyle w:val="Style13ptBold"/>
          <w:b w:val="0"/>
        </w:rPr>
        <w:t xml:space="preserve"> </w:t>
      </w:r>
      <w:r w:rsidR="00B74BFE" w:rsidRPr="00DC1186">
        <w:rPr>
          <w:rStyle w:val="Style13ptBold"/>
          <w:b w:val="0"/>
          <w:sz w:val="20"/>
        </w:rPr>
        <w:t>(Raju, staff @ Reuters, “China, U.S. tone down rhetoric but far from South China Sea solution”, http://uk.reuters.com/article/uk-asia-security-china-idUKKBN0OG02620150531)</w:t>
      </w:r>
    </w:p>
    <w:p w:rsidR="00B74BFE" w:rsidRPr="00DC1186" w:rsidRDefault="00B74BFE" w:rsidP="00B74BFE">
      <w:r>
        <w:t xml:space="preserve">After a months-long row over Beijing's island-building in the South China Sea, the United States and China were relatively restrained at Asia's top security forum this weekend, but no closer to any solution. </w:t>
      </w:r>
      <w:r w:rsidRPr="00442DF7">
        <w:rPr>
          <w:rStyle w:val="StyleUnderline"/>
          <w:b/>
          <w:sz w:val="24"/>
          <w:highlight w:val="cyan"/>
        </w:rPr>
        <w:t xml:space="preserve">U.S. </w:t>
      </w:r>
      <w:proofErr w:type="spellStart"/>
      <w:r w:rsidRPr="00442DF7">
        <w:rPr>
          <w:rStyle w:val="StyleUnderline"/>
          <w:b/>
          <w:sz w:val="24"/>
          <w:highlight w:val="cyan"/>
        </w:rPr>
        <w:t>Defence</w:t>
      </w:r>
      <w:proofErr w:type="spellEnd"/>
      <w:r w:rsidRPr="00442DF7">
        <w:rPr>
          <w:rStyle w:val="StyleUnderline"/>
          <w:b/>
          <w:sz w:val="24"/>
          <w:highlight w:val="cyan"/>
        </w:rPr>
        <w:t xml:space="preserve"> Secretary Ash Carter told the Shangri-La Dialogue in Singapore that China was threatening security in the region with its maritime construction work</w:t>
      </w:r>
      <w:r w:rsidRPr="00977B12">
        <w:rPr>
          <w:rStyle w:val="StyleUnderline"/>
        </w:rPr>
        <w:t>,</w:t>
      </w:r>
      <w:r>
        <w:t xml:space="preserve"> but acknowledged other claimant countries to the disputed sea were also at fault. "There's no progress in the South China Sea (dispute), but </w:t>
      </w:r>
      <w:r w:rsidRPr="00442DF7">
        <w:rPr>
          <w:rStyle w:val="StyleUnderline"/>
          <w:b/>
          <w:sz w:val="24"/>
          <w:highlight w:val="cyan"/>
        </w:rPr>
        <w:t xml:space="preserve">the atmosphere has calmed a bit, thanks to reasonable consideration by all parties," said Major General </w:t>
      </w:r>
      <w:proofErr w:type="spellStart"/>
      <w:r w:rsidRPr="00442DF7">
        <w:rPr>
          <w:rStyle w:val="StyleUnderline"/>
          <w:b/>
          <w:sz w:val="24"/>
          <w:highlight w:val="cyan"/>
        </w:rPr>
        <w:t>Jin</w:t>
      </w:r>
      <w:proofErr w:type="spellEnd"/>
      <w:r w:rsidRPr="00442DF7">
        <w:rPr>
          <w:rStyle w:val="StyleUnderline"/>
          <w:b/>
          <w:sz w:val="24"/>
          <w:highlight w:val="cyan"/>
        </w:rPr>
        <w:t xml:space="preserve"> </w:t>
      </w:r>
      <w:proofErr w:type="spellStart"/>
      <w:r w:rsidRPr="00442DF7">
        <w:rPr>
          <w:rStyle w:val="StyleUnderline"/>
          <w:b/>
          <w:sz w:val="24"/>
          <w:highlight w:val="cyan"/>
        </w:rPr>
        <w:t>Yinan</w:t>
      </w:r>
      <w:proofErr w:type="spellEnd"/>
      <w:r w:rsidRPr="00442DF7">
        <w:rPr>
          <w:rStyle w:val="StyleUnderline"/>
          <w:b/>
          <w:sz w:val="24"/>
          <w:highlight w:val="cyan"/>
        </w:rPr>
        <w:t xml:space="preserve"> of China's National </w:t>
      </w:r>
      <w:proofErr w:type="spellStart"/>
      <w:r w:rsidRPr="00442DF7">
        <w:rPr>
          <w:rStyle w:val="StyleUnderline"/>
          <w:b/>
          <w:sz w:val="24"/>
          <w:highlight w:val="cyan"/>
        </w:rPr>
        <w:t>Defence</w:t>
      </w:r>
      <w:proofErr w:type="spellEnd"/>
      <w:r w:rsidRPr="00442DF7">
        <w:rPr>
          <w:rStyle w:val="StyleUnderline"/>
          <w:b/>
          <w:sz w:val="24"/>
          <w:highlight w:val="cyan"/>
        </w:rPr>
        <w:t xml:space="preserve"> University</w:t>
      </w:r>
      <w:r w:rsidRPr="00743688">
        <w:t>, a delegate at the conference. "</w:t>
      </w:r>
      <w:r w:rsidRPr="00442DF7">
        <w:rPr>
          <w:rStyle w:val="StyleUnderline"/>
          <w:b/>
          <w:sz w:val="24"/>
          <w:highlight w:val="cyan"/>
        </w:rPr>
        <w:t>The U.S. has adjusted its stance a little</w:t>
      </w:r>
      <w:r w:rsidRPr="00442DF7">
        <w:rPr>
          <w:b/>
          <w:sz w:val="24"/>
          <w:highlight w:val="cyan"/>
        </w:rPr>
        <w:t>.</w:t>
      </w:r>
      <w:r w:rsidRPr="00743688">
        <w:rPr>
          <w:b/>
          <w:sz w:val="24"/>
        </w:rPr>
        <w:t xml:space="preserve">" </w:t>
      </w:r>
      <w:r>
        <w:t xml:space="preserve">Admiral Sun </w:t>
      </w:r>
      <w:proofErr w:type="spellStart"/>
      <w:r>
        <w:t>Jianguo</w:t>
      </w:r>
      <w:proofErr w:type="spellEnd"/>
      <w:r>
        <w:t>, a deputy chief of staff of the People's Liberation Army who headed the Chinese delegation, refrained from singling out the United States for criticism in his address and emphasized China's commitment to peaceful relations. "China has always kept in mind the larger interests of maritime security," Sun said, reiterating that his country's "indisputable" claims over the waters were based on legal and historical evidence.</w:t>
      </w:r>
    </w:p>
    <w:p w:rsidR="00B74BFE" w:rsidRDefault="00B74BFE" w:rsidP="00B74BFE">
      <w:pPr>
        <w:pStyle w:val="Heading4"/>
      </w:pPr>
      <w:r>
        <w:t>Circuit breakers prevent war</w:t>
      </w:r>
    </w:p>
    <w:p w:rsidR="00B74BFE" w:rsidRPr="000965EA" w:rsidRDefault="00B74BFE" w:rsidP="00B74BFE">
      <w:pPr>
        <w:rPr>
          <w:rStyle w:val="Style13ptBold"/>
          <w:b w:val="0"/>
        </w:rPr>
      </w:pPr>
      <w:proofErr w:type="spellStart"/>
      <w:r>
        <w:rPr>
          <w:rStyle w:val="Style13ptBold"/>
        </w:rPr>
        <w:t>Choong</w:t>
      </w:r>
      <w:proofErr w:type="spellEnd"/>
      <w:r>
        <w:rPr>
          <w:rStyle w:val="Style13ptBold"/>
        </w:rPr>
        <w:t xml:space="preserve"> 14</w:t>
      </w:r>
      <w:r>
        <w:rPr>
          <w:rStyle w:val="Style13ptBold"/>
          <w:b w:val="0"/>
        </w:rPr>
        <w:t xml:space="preserve"> </w:t>
      </w:r>
      <w:r w:rsidRPr="000965EA">
        <w:rPr>
          <w:rStyle w:val="Style13ptBold"/>
          <w:b w:val="0"/>
          <w:sz w:val="20"/>
        </w:rPr>
        <w:t>(William, IISS fellow, 5/27, “China's maritime disputes”, http://www.iiss.org/en/shangri-la%20voices/blogsections/2014-363a/chinas-maritime-disputes-dc13)</w:t>
      </w:r>
    </w:p>
    <w:p w:rsidR="00B74BFE" w:rsidRPr="000965EA" w:rsidRDefault="00B74BFE" w:rsidP="00B74BFE">
      <w:r>
        <w:t xml:space="preserve">Given the rise in nationalism, the military-build up and the aggressive rhetoric, could 21st century Asia be heading the way of 20th century Europe? I doubt that 2014 would be a repeat of 1914 - the year marking the outbreak of World War I </w:t>
      </w:r>
      <w:r w:rsidRPr="00442DF7">
        <w:rPr>
          <w:highlight w:val="cyan"/>
        </w:rPr>
        <w:t xml:space="preserve">- </w:t>
      </w:r>
      <w:r w:rsidRPr="00442DF7">
        <w:rPr>
          <w:rStyle w:val="StyleUnderline"/>
          <w:b/>
          <w:sz w:val="24"/>
          <w:highlight w:val="cyan"/>
        </w:rPr>
        <w:t>as there are a series of automatic stabilizers in place</w:t>
      </w:r>
      <w:r w:rsidRPr="00442DF7">
        <w:rPr>
          <w:highlight w:val="cyan"/>
        </w:rPr>
        <w:t>.</w:t>
      </w:r>
      <w:r>
        <w:t xml:space="preserve"> Beyond the aggressive rhetoric over territorial disputes, </w:t>
      </w:r>
      <w:r w:rsidRPr="00442DF7">
        <w:rPr>
          <w:rStyle w:val="StyleUnderline"/>
          <w:b/>
          <w:sz w:val="24"/>
          <w:highlight w:val="cyan"/>
        </w:rPr>
        <w:t>there are strong economic and trade relations being built up between China and its Asian neighbors</w:t>
      </w:r>
      <w:r w:rsidRPr="00442DF7">
        <w:rPr>
          <w:b/>
          <w:sz w:val="24"/>
          <w:highlight w:val="cyan"/>
        </w:rPr>
        <w:t xml:space="preserve">. </w:t>
      </w:r>
      <w:r w:rsidRPr="00442DF7">
        <w:rPr>
          <w:rStyle w:val="StyleUnderline"/>
          <w:b/>
          <w:sz w:val="24"/>
          <w:highlight w:val="cyan"/>
        </w:rPr>
        <w:t>China is being 'socialized' into a growing web of regional forums, and</w:t>
      </w:r>
      <w:r>
        <w:t xml:space="preserve"> although </w:t>
      </w:r>
      <w:r w:rsidRPr="00442DF7">
        <w:rPr>
          <w:rStyle w:val="StyleUnderline"/>
          <w:b/>
          <w:sz w:val="24"/>
          <w:highlight w:val="cyan"/>
        </w:rPr>
        <w:t>institutions such as the East Asia Summit</w:t>
      </w:r>
      <w:r w:rsidRPr="00B16173">
        <w:rPr>
          <w:sz w:val="24"/>
        </w:rPr>
        <w:t xml:space="preserve"> </w:t>
      </w:r>
      <w:r>
        <w:t xml:space="preserve">are still in their infancy, they </w:t>
      </w:r>
      <w:r w:rsidRPr="00B16173">
        <w:t xml:space="preserve">still </w:t>
      </w:r>
      <w:r w:rsidRPr="00442DF7">
        <w:rPr>
          <w:rStyle w:val="StyleUnderline"/>
          <w:b/>
          <w:sz w:val="24"/>
          <w:highlight w:val="cyan"/>
        </w:rPr>
        <w:t>provide the possibility of restraining its members from taking erratic measures that would further increase tensions</w:t>
      </w:r>
      <w:r w:rsidRPr="00B16173">
        <w:rPr>
          <w:b/>
          <w:sz w:val="24"/>
        </w:rPr>
        <w:t>.</w:t>
      </w:r>
      <w:r>
        <w:t xml:space="preserve"> Finally, </w:t>
      </w:r>
      <w:r w:rsidRPr="00442DF7">
        <w:rPr>
          <w:rStyle w:val="StyleUnderline"/>
          <w:b/>
          <w:sz w:val="24"/>
          <w:highlight w:val="cyan"/>
        </w:rPr>
        <w:t>there is also an automatic stabilizer in terms of the American role in deterring all parties involved</w:t>
      </w:r>
      <w:r w:rsidRPr="00442DF7">
        <w:rPr>
          <w:highlight w:val="cyan"/>
        </w:rPr>
        <w:t>,</w:t>
      </w:r>
      <w:r>
        <w:t xml:space="preserve"> as explained earlier. So, </w:t>
      </w:r>
      <w:r w:rsidRPr="00442DF7">
        <w:rPr>
          <w:rStyle w:val="StyleUnderline"/>
          <w:b/>
          <w:sz w:val="24"/>
          <w:highlight w:val="cyan"/>
        </w:rPr>
        <w:t>although it is possible that a mishap may trigger a major confrontation in the region, the probability of this actually happening remains low</w:t>
      </w:r>
      <w:r>
        <w:t>, for now.</w:t>
      </w:r>
    </w:p>
    <w:p w:rsidR="00B74BFE" w:rsidRDefault="00B74BFE" w:rsidP="00B74BFE">
      <w:pPr>
        <w:pStyle w:val="Heading4"/>
      </w:pPr>
      <w:r>
        <w:lastRenderedPageBreak/>
        <w:t>Risk of China war is low – General global insecurity outweighs &amp; turns the case</w:t>
      </w:r>
    </w:p>
    <w:p w:rsidR="00B74BFE" w:rsidRPr="00BB54DA" w:rsidRDefault="00B74BFE" w:rsidP="00B74BFE">
      <w:pPr>
        <w:rPr>
          <w:rStyle w:val="Style13ptBold"/>
          <w:b w:val="0"/>
        </w:rPr>
      </w:pPr>
      <w:r>
        <w:rPr>
          <w:rStyle w:val="Style13ptBold"/>
        </w:rPr>
        <w:t>Dobbins 12</w:t>
      </w:r>
      <w:r>
        <w:rPr>
          <w:rStyle w:val="Style13ptBold"/>
          <w:b w:val="0"/>
        </w:rPr>
        <w:t xml:space="preserve"> </w:t>
      </w:r>
      <w:r w:rsidRPr="00BB54DA">
        <w:rPr>
          <w:rStyle w:val="Style13ptBold"/>
          <w:b w:val="0"/>
          <w:sz w:val="18"/>
        </w:rPr>
        <w:t>(James, directs the International Security and Defense Policy Center at the RAND Corporation, Aug/Sep, 54(4), 7-24, “War with China”, Survival, http://www.iiss.org/-/media//silos/survival/2012/survival--global-politics-and-strategy/54-4-02-dobbins/54-4-02-dobbins.pdf)</w:t>
      </w:r>
    </w:p>
    <w:p w:rsidR="00B74BFE" w:rsidRPr="00400AC6" w:rsidRDefault="00B74BFE" w:rsidP="00B74BFE">
      <w:pPr>
        <w:rPr>
          <w:rStyle w:val="StyleUnderline"/>
          <w:b/>
          <w:sz w:val="24"/>
        </w:rPr>
      </w:pPr>
      <w:r w:rsidRPr="00442DF7">
        <w:rPr>
          <w:rStyle w:val="StyleUnderline"/>
          <w:b/>
          <w:sz w:val="24"/>
          <w:highlight w:val="cyan"/>
        </w:rPr>
        <w:t xml:space="preserve">While the risk of conflict with China cannot be ignored, neither should it be exaggerated. Any </w:t>
      </w:r>
      <w:proofErr w:type="gramStart"/>
      <w:r w:rsidRPr="00442DF7">
        <w:rPr>
          <w:rStyle w:val="StyleUnderline"/>
          <w:b/>
          <w:sz w:val="24"/>
          <w:highlight w:val="cyan"/>
        </w:rPr>
        <w:t>number of other conflicts are</w:t>
      </w:r>
      <w:proofErr w:type="gramEnd"/>
      <w:r w:rsidRPr="00442DF7">
        <w:rPr>
          <w:rStyle w:val="StyleUnderline"/>
          <w:b/>
          <w:sz w:val="24"/>
          <w:highlight w:val="cyan"/>
        </w:rPr>
        <w:t xml:space="preserve"> more likely, some in places we cannot even vaguely foresee at present.</w:t>
      </w:r>
      <w:r w:rsidRPr="00400AC6">
        <w:rPr>
          <w:sz w:val="24"/>
        </w:rPr>
        <w:t xml:space="preserve"> </w:t>
      </w:r>
      <w:r>
        <w:t>These more likely conflicts will be with opponents quite different from China and will call for capabilities quite dissimilar from those required to deal with a real peer competitor</w:t>
      </w:r>
      <w:r w:rsidRPr="006A767A">
        <w:t xml:space="preserve">. </w:t>
      </w:r>
      <w:r w:rsidRPr="00442DF7">
        <w:rPr>
          <w:rStyle w:val="StyleUnderline"/>
          <w:b/>
          <w:sz w:val="24"/>
          <w:highlight w:val="cyan"/>
        </w:rPr>
        <w:t>Individually, these contingencies will be less consequential than a conflict with China, but collectively they will shape the international environment</w:t>
      </w:r>
      <w:r w:rsidRPr="00400AC6">
        <w:rPr>
          <w:sz w:val="24"/>
        </w:rPr>
        <w:t xml:space="preserve"> </w:t>
      </w:r>
      <w:r>
        <w:t>in which both countries interact</w:t>
      </w:r>
      <w:r w:rsidRPr="006A767A">
        <w:t xml:space="preserve">, </w:t>
      </w:r>
      <w:r w:rsidRPr="00442DF7">
        <w:rPr>
          <w:rStyle w:val="StyleUnderline"/>
          <w:b/>
          <w:sz w:val="24"/>
          <w:highlight w:val="cyan"/>
        </w:rPr>
        <w:t>and will fundamentally influence Chinese perceptions of American power and determination. Coping successfully with these smaller challenges may be one of the best ways to ensure that the United States and China never have to fight the larger conflict.</w:t>
      </w:r>
    </w:p>
    <w:p w:rsidR="00B74BFE" w:rsidRDefault="00B74BFE" w:rsidP="00B74BFE">
      <w:pPr>
        <w:pStyle w:val="Heading4"/>
      </w:pPr>
      <w:r>
        <w:t>No Chinese use of force in the South China Sea</w:t>
      </w:r>
    </w:p>
    <w:p w:rsidR="00B74BFE" w:rsidRPr="003F6AD3" w:rsidRDefault="00B74BFE" w:rsidP="00B74BFE">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rsidR="00B74BFE" w:rsidRPr="00400AC6" w:rsidRDefault="00B74BFE" w:rsidP="00B74BFE">
      <w:pPr>
        <w:rPr>
          <w:b/>
          <w:sz w:val="24"/>
        </w:rPr>
      </w:pPr>
      <w:r w:rsidRPr="00442DF7">
        <w:rPr>
          <w:rStyle w:val="StyleUnderline"/>
          <w:b/>
          <w:sz w:val="24"/>
          <w:highlight w:val="cyan"/>
        </w:rPr>
        <w:t>China’s strategic pragmatism can be seen in its attempts to resolve its ocean frontier disputes peacefully</w:t>
      </w:r>
      <w:r>
        <w:t>.</w:t>
      </w:r>
      <w:r w:rsidRPr="00400AC6">
        <w:rPr>
          <w:b/>
          <w:sz w:val="24"/>
        </w:rPr>
        <w:t>39</w:t>
      </w:r>
      <w:r w:rsidRPr="00400AC6">
        <w:rPr>
          <w:rStyle w:val="StyleUnderline"/>
          <w:b/>
          <w:sz w:val="24"/>
        </w:rPr>
        <w:t xml:space="preserve"> </w:t>
      </w:r>
      <w:r w:rsidRPr="00442DF7">
        <w:rPr>
          <w:rStyle w:val="StyleUnderline"/>
          <w:b/>
          <w:sz w:val="24"/>
          <w:highlight w:val="cyan"/>
        </w:rPr>
        <w:t>For example, in the Mischief Reef case</w:t>
      </w:r>
      <w:r>
        <w:t xml:space="preserve"> mentioned above, when the ASEAN Foreign Ministers gathered at Brunei for the ARF meeting in July 1995, </w:t>
      </w:r>
      <w:r w:rsidRPr="00442DF7">
        <w:rPr>
          <w:rStyle w:val="StyleUnderline"/>
          <w:b/>
          <w:sz w:val="24"/>
          <w:szCs w:val="24"/>
          <w:highlight w:val="cyan"/>
        </w:rPr>
        <w:t xml:space="preserve">Chinese Foreign Minister Qian </w:t>
      </w:r>
      <w:proofErr w:type="spellStart"/>
      <w:r w:rsidRPr="00442DF7">
        <w:rPr>
          <w:rStyle w:val="StyleUnderline"/>
          <w:b/>
          <w:sz w:val="24"/>
          <w:szCs w:val="24"/>
          <w:highlight w:val="cyan"/>
        </w:rPr>
        <w:t>Qichen</w:t>
      </w:r>
      <w:proofErr w:type="spellEnd"/>
      <w:r w:rsidRPr="00442DF7">
        <w:rPr>
          <w:rStyle w:val="StyleUnderline"/>
          <w:b/>
          <w:sz w:val="24"/>
          <w:szCs w:val="24"/>
          <w:highlight w:val="cyan"/>
        </w:rPr>
        <w:t xml:space="preserve"> expressed China’s readiness to discuss the</w:t>
      </w:r>
      <w:r>
        <w:t xml:space="preserve"> Mischief </w:t>
      </w:r>
      <w:r w:rsidRPr="0037399B">
        <w:t xml:space="preserve">Reef </w:t>
      </w:r>
      <w:r w:rsidRPr="00442DF7">
        <w:rPr>
          <w:rStyle w:val="StyleUnderline"/>
          <w:b/>
          <w:sz w:val="24"/>
          <w:highlight w:val="cyan"/>
        </w:rPr>
        <w:t>issue</w:t>
      </w:r>
      <w:r w:rsidRPr="00400AC6">
        <w:rPr>
          <w:rStyle w:val="StyleUnderline"/>
          <w:b/>
          <w:sz w:val="24"/>
        </w:rPr>
        <w:t xml:space="preserve"> </w:t>
      </w:r>
      <w:r w:rsidRPr="00442DF7">
        <w:rPr>
          <w:rStyle w:val="StyleUnderline"/>
          <w:b/>
          <w:sz w:val="24"/>
          <w:highlight w:val="cyan"/>
        </w:rPr>
        <w:t>with all</w:t>
      </w:r>
      <w:r w:rsidRPr="00400AC6">
        <w:rPr>
          <w:sz w:val="24"/>
        </w:rPr>
        <w:t xml:space="preserve"> </w:t>
      </w:r>
      <w:r>
        <w:t xml:space="preserve">the </w:t>
      </w:r>
      <w:r w:rsidRPr="00442DF7">
        <w:rPr>
          <w:rStyle w:val="StyleUnderline"/>
          <w:b/>
          <w:sz w:val="24"/>
          <w:highlight w:val="cyan"/>
        </w:rPr>
        <w:t>ASEAN claimants</w:t>
      </w:r>
      <w:r>
        <w:t xml:space="preserve">, thereby reversing its previous insistence that it would discuss this only bilaterally with each claimant. </w:t>
      </w:r>
      <w:r w:rsidRPr="00442DF7">
        <w:rPr>
          <w:rStyle w:val="StyleUnderline"/>
          <w:b/>
          <w:sz w:val="24"/>
          <w:szCs w:val="24"/>
          <w:highlight w:val="cyan"/>
        </w:rPr>
        <w:t xml:space="preserve">While he reiterated China’s claim of “indisputable sovereignty” over the </w:t>
      </w:r>
      <w:proofErr w:type="spellStart"/>
      <w:r w:rsidRPr="00442DF7">
        <w:rPr>
          <w:rStyle w:val="StyleUnderline"/>
          <w:b/>
          <w:sz w:val="24"/>
          <w:szCs w:val="24"/>
          <w:highlight w:val="cyan"/>
        </w:rPr>
        <w:t>Spratlys</w:t>
      </w:r>
      <w:proofErr w:type="spellEnd"/>
      <w:r w:rsidRPr="00442DF7">
        <w:rPr>
          <w:rStyle w:val="StyleUnderline"/>
          <w:b/>
          <w:sz w:val="24"/>
          <w:szCs w:val="24"/>
          <w:highlight w:val="cyan"/>
        </w:rPr>
        <w:t>, he also indicated that China would be willing to recognize international laws, including the 1982 U.N. Convention on the Law of the Sea</w:t>
      </w:r>
      <w:r w:rsidRPr="00442DF7">
        <w:rPr>
          <w:b/>
          <w:sz w:val="24"/>
          <w:szCs w:val="24"/>
          <w:highlight w:val="cyan"/>
        </w:rPr>
        <w:t>s</w:t>
      </w:r>
      <w:r w:rsidRPr="00400AC6">
        <w:rPr>
          <w:b/>
          <w:sz w:val="24"/>
          <w:szCs w:val="24"/>
        </w:rPr>
        <w:t>,</w:t>
      </w:r>
      <w:r>
        <w:t xml:space="preserve"> as a basis for settling the differences. The Chinese unilateral action on Mischief Reef should not be viewed as a premonition of more aggressive actions to further assert its claims, according to Ralph </w:t>
      </w:r>
      <w:proofErr w:type="spellStart"/>
      <w:r>
        <w:t>Cossa</w:t>
      </w:r>
      <w:proofErr w:type="spellEnd"/>
      <w:r>
        <w:t xml:space="preserve">. </w:t>
      </w:r>
      <w:proofErr w:type="gramStart"/>
      <w:r>
        <w:t>“</w:t>
      </w:r>
      <w:r w:rsidRPr="00442DF7">
        <w:rPr>
          <w:rStyle w:val="StyleUnderline"/>
          <w:b/>
          <w:sz w:val="24"/>
          <w:highlight w:val="cyan"/>
        </w:rPr>
        <w:t>A blatant, unprovoked use of military force seems the most unlikely potential trigger for conflict” in the South China Sea</w:t>
      </w:r>
      <w:r w:rsidRPr="00400AC6">
        <w:rPr>
          <w:rStyle w:val="StyleUnderline"/>
          <w:b/>
          <w:sz w:val="24"/>
        </w:rPr>
        <w:t>.</w:t>
      </w:r>
      <w:proofErr w:type="gramEnd"/>
    </w:p>
    <w:p w:rsidR="00B74BFE" w:rsidRDefault="00B74BFE" w:rsidP="00B74BFE">
      <w:pPr>
        <w:pStyle w:val="Heading4"/>
      </w:pPr>
      <w:r>
        <w:t>No war over the South China Sea – Resources aren’t worth it</w:t>
      </w:r>
    </w:p>
    <w:p w:rsidR="00B74BFE" w:rsidRPr="003F6AD3" w:rsidRDefault="00B74BFE" w:rsidP="00B74BFE">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rsidR="00B74BFE" w:rsidRPr="00C25A30" w:rsidRDefault="00B74BFE" w:rsidP="00B74BFE">
      <w:pPr>
        <w:rPr>
          <w:rStyle w:val="StyleUnderline"/>
          <w:b/>
          <w:sz w:val="24"/>
        </w:rPr>
      </w:pPr>
      <w:r>
        <w:t xml:space="preserve">The belief—still unproven—that the South China Sea contains large deposits of resources has exacerbated the problem of territorial disputes.15 While the claimants have agreed, in principle, to renounce the use of force to resolve the dispute, there is almost no agreement as to how to resolve the issue. </w:t>
      </w:r>
      <w:r w:rsidRPr="00AB0362">
        <w:t>One common suggestion is that the various claimants should sign a Joint Development Agreement (JDA) in order to prevent conflict. They would agree to put aside questions of sovereignty and cooperate in joint resource development in the disputed area. The problem with this approach, however, is there is still little agreement among the claimants as to how this cooperation would work.</w:t>
      </w:r>
      <w:r w:rsidRPr="00AB0362">
        <w:rPr>
          <w:rStyle w:val="StyleUnderline"/>
        </w:rPr>
        <w:t xml:space="preserve"> </w:t>
      </w:r>
      <w:r w:rsidRPr="00442DF7">
        <w:rPr>
          <w:rStyle w:val="StyleUnderline"/>
          <w:b/>
          <w:sz w:val="24"/>
          <w:highlight w:val="cyan"/>
        </w:rPr>
        <w:t>Given the ambiguous</w:t>
      </w:r>
      <w:r w:rsidRPr="00442DF7">
        <w:rPr>
          <w:b/>
          <w:sz w:val="24"/>
          <w:highlight w:val="cyan"/>
        </w:rPr>
        <w:t xml:space="preserve">, </w:t>
      </w:r>
      <w:r w:rsidRPr="00442DF7">
        <w:rPr>
          <w:rStyle w:val="StyleUnderline"/>
          <w:b/>
          <w:sz w:val="24"/>
          <w:highlight w:val="cyan"/>
        </w:rPr>
        <w:t xml:space="preserve">incomplete, and often contradictory claims to the islands of the South China Sea, a political settlement—not a legal solution—may be the only realistic means of resolving </w:t>
      </w:r>
      <w:r w:rsidRPr="00442DF7">
        <w:rPr>
          <w:rStyle w:val="StyleUnderline"/>
          <w:b/>
          <w:sz w:val="24"/>
          <w:highlight w:val="cyan"/>
        </w:rPr>
        <w:lastRenderedPageBreak/>
        <w:t>these complex issues. Given the paucity of proven reserves, it seems unlikely that any of the claimants would be willing to engage in full-scale war to enforce their claims. This situation may change, however, as their energy and resource needs grow.</w:t>
      </w:r>
    </w:p>
    <w:p w:rsidR="00B74BFE" w:rsidRDefault="00B74BFE" w:rsidP="00B74BFE">
      <w:pPr>
        <w:pStyle w:val="Heading3"/>
      </w:pPr>
      <w:r>
        <w:lastRenderedPageBreak/>
        <w:t>Paramilitary/Coast Guard Checks</w:t>
      </w:r>
    </w:p>
    <w:p w:rsidR="00B74BFE" w:rsidRDefault="00B74BFE" w:rsidP="00B74BFE">
      <w:pPr>
        <w:pStyle w:val="Heading4"/>
      </w:pPr>
      <w:r>
        <w:t>No escalation – Paramilitary involvement checks</w:t>
      </w:r>
    </w:p>
    <w:p w:rsidR="00B74BFE" w:rsidRPr="00DC1186" w:rsidRDefault="00B74BFE" w:rsidP="00B74BFE">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12</w:t>
      </w:r>
      <w:r>
        <w:rPr>
          <w:rStyle w:val="Style13ptBold"/>
          <w:b w:val="0"/>
        </w:rPr>
        <w:t xml:space="preserve"> </w:t>
      </w:r>
      <w:r w:rsidRPr="00DC1186">
        <w:rPr>
          <w:rStyle w:val="Style13ptBold"/>
          <w:b w:val="0"/>
          <w:sz w:val="18"/>
        </w:rPr>
        <w:t>(Christian, 10/31, Research Fellow for Naval Forces and Maritime Security, IISS, “Where are South China Sea disputes heading?”, http://www.iiss.org/en/iiss%20voices/blogsections/2012-6d11/october-2012-9f2f/south-china-sea-disputes-d1ba)</w:t>
      </w:r>
    </w:p>
    <w:p w:rsidR="00B74BFE" w:rsidRPr="00DC1186" w:rsidRDefault="00B74BFE" w:rsidP="00B74BFE">
      <w:r>
        <w:t xml:space="preserve">When I spoke at Chatham House last week on the topic of the South China Sea (above from 3:28 mins), I attempted to outline military procurement developments in the region. Certainly, if one were to view just the purchases of arms around the sea, the obvious conclusion would be that littoral states and their allies were preparing for conflict. But perhaps more importantly, I also highlighted the symbolic aspect of </w:t>
      </w:r>
      <w:r w:rsidRPr="00906FCE">
        <w:t>the use of maritime paramilitaries</w:t>
      </w:r>
      <w:r>
        <w:t xml:space="preserve">. </w:t>
      </w:r>
      <w:r w:rsidRPr="00442DF7">
        <w:rPr>
          <w:rStyle w:val="StyleUnderline"/>
          <w:b/>
          <w:sz w:val="24"/>
          <w:highlight w:val="cyan"/>
        </w:rPr>
        <w:t>By sending unarmed vessels, countries such as China are</w:t>
      </w:r>
      <w:r w:rsidRPr="00906FCE">
        <w:rPr>
          <w:rStyle w:val="StyleUnderline"/>
        </w:rPr>
        <w:t xml:space="preserve"> </w:t>
      </w:r>
      <w:r w:rsidRPr="00906FCE">
        <w:t>not just reinforcing their claims to sovereignty, but</w:t>
      </w:r>
      <w:r w:rsidRPr="00906FCE">
        <w:rPr>
          <w:rStyle w:val="StyleUnderline"/>
        </w:rPr>
        <w:t xml:space="preserve"> </w:t>
      </w:r>
      <w:r w:rsidRPr="00442DF7">
        <w:rPr>
          <w:rStyle w:val="StyleUnderline"/>
          <w:b/>
          <w:sz w:val="24"/>
          <w:highlight w:val="cyan"/>
        </w:rPr>
        <w:t>avoiding any possible military escalation that would be beyond the control and goals of the politicians back home. This factor makes it likely that conflict can be avoided, and avenues of diplomacy remain open</w:t>
      </w:r>
      <w:r w:rsidRPr="00906FCE">
        <w:rPr>
          <w:rStyle w:val="StyleUnderline"/>
        </w:rPr>
        <w:t xml:space="preserve">. </w:t>
      </w:r>
      <w:r w:rsidRPr="00906FCE">
        <w:t>Certainly,</w:t>
      </w:r>
      <w:r w:rsidRPr="00906FCE">
        <w:rPr>
          <w:rStyle w:val="StyleUnderline"/>
        </w:rPr>
        <w:t xml:space="preserve"> </w:t>
      </w:r>
      <w:r w:rsidRPr="00442DF7">
        <w:rPr>
          <w:rStyle w:val="StyleUnderline"/>
          <w:b/>
          <w:sz w:val="24"/>
          <w:highlight w:val="cyan"/>
        </w:rPr>
        <w:t>Southeast Asian nations appear keen to pursue negotiation to reach an acceptable conclusion to the dispute, perhaps seeing the current situation as a window of opportunity before China becomes too powerful</w:t>
      </w:r>
      <w:r w:rsidRPr="000B218B">
        <w:rPr>
          <w:b/>
          <w:sz w:val="24"/>
        </w:rPr>
        <w:t>.</w:t>
      </w:r>
      <w:r w:rsidRPr="000B218B">
        <w:rPr>
          <w:sz w:val="24"/>
        </w:rPr>
        <w:t xml:space="preserve"> </w:t>
      </w:r>
      <w:r>
        <w:t>Whether they succeed in reaching an agreement to lessen tension in time is the question that remains unanswered.</w:t>
      </w:r>
    </w:p>
    <w:p w:rsidR="00B74BFE" w:rsidRDefault="00B74BFE" w:rsidP="00B74BFE">
      <w:pPr>
        <w:pStyle w:val="Heading4"/>
      </w:pPr>
      <w:r>
        <w:t>Paramilitary involvement prevents conflict</w:t>
      </w:r>
    </w:p>
    <w:p w:rsidR="00B74BFE" w:rsidRDefault="00B74BFE" w:rsidP="00B74BFE">
      <w:pPr>
        <w:pStyle w:val="Heading4"/>
      </w:pPr>
      <w:r>
        <w:t>Paramilitary involvement deescalates conflict</w:t>
      </w:r>
    </w:p>
    <w:p w:rsidR="00B74BFE" w:rsidRPr="00231A3A" w:rsidRDefault="00B74BFE" w:rsidP="00B74BFE">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12</w:t>
      </w:r>
      <w:r>
        <w:rPr>
          <w:rStyle w:val="Style13ptBold"/>
          <w:b w:val="0"/>
        </w:rPr>
        <w:t xml:space="preserve"> </w:t>
      </w:r>
      <w:r w:rsidRPr="00231A3A">
        <w:rPr>
          <w:rStyle w:val="Style13ptBold"/>
          <w:b w:val="0"/>
          <w:sz w:val="18"/>
        </w:rPr>
        <w:t>(Christian, 9/4, IISS fellow, “Why Asia is arguing over its islands”, http://www.iiss.org/en/iiss%20voices/blogsections/2012-6d11/september-2012-9bb8/why-asia-arguing-islands-8190)</w:t>
      </w:r>
    </w:p>
    <w:p w:rsidR="00B74BFE" w:rsidRPr="00231A3A" w:rsidRDefault="00B74BFE" w:rsidP="00B74BFE">
      <w:r>
        <w:t xml:space="preserve">There is, though, one other similarity across these disputes that is perhaps more positive. Despite sometimes ostentatious military deployments, whether it’s the Russians currently fortifying their position in the Kuril Islands or China undertaking live-fire exercises in the South China Sea, thus far </w:t>
      </w:r>
      <w:r w:rsidRPr="00442DF7">
        <w:rPr>
          <w:rStyle w:val="StyleUnderline"/>
          <w:b/>
          <w:sz w:val="24"/>
          <w:highlight w:val="cyan"/>
        </w:rPr>
        <w:t>almost all altercations in these various disputed Asian waters have involved paramilitary and not military vessels. In fact, the various states, while building up their military forces as a deterrent measure</w:t>
      </w:r>
      <w:r w:rsidRPr="00BD42F9">
        <w:rPr>
          <w:sz w:val="24"/>
        </w:rPr>
        <w:t xml:space="preserve"> </w:t>
      </w:r>
      <w:r>
        <w:t>(or possibly a coercive one in the future</w:t>
      </w:r>
      <w:r w:rsidRPr="00442DF7">
        <w:rPr>
          <w:b/>
          <w:sz w:val="24"/>
          <w:highlight w:val="cyan"/>
        </w:rPr>
        <w:t xml:space="preserve">) </w:t>
      </w:r>
      <w:r w:rsidRPr="00442DF7">
        <w:rPr>
          <w:rStyle w:val="StyleUnderline"/>
          <w:b/>
          <w:sz w:val="24"/>
          <w:highlight w:val="cyan"/>
        </w:rPr>
        <w:t>have been careful to avoid confrontation between rival military forces. The use of maritime paramilitaries carries various benefits, such as a latent demonstration of sovereignty, but perhaps key among them is that it demilitarizes, and therefore deescalates, the encounters that occur on these seas. This suggests</w:t>
      </w:r>
      <w:r w:rsidRPr="00BD42F9">
        <w:rPr>
          <w:sz w:val="24"/>
        </w:rPr>
        <w:t xml:space="preserve"> </w:t>
      </w:r>
      <w:r>
        <w:t xml:space="preserve">that while these disputes may remain intractable, </w:t>
      </w:r>
      <w:r w:rsidRPr="00442DF7">
        <w:rPr>
          <w:rStyle w:val="StyleUnderline"/>
          <w:b/>
          <w:sz w:val="24"/>
          <w:highlight w:val="cyan"/>
        </w:rPr>
        <w:t>no claimant is currently seeking a conflict-based solution.</w:t>
      </w:r>
    </w:p>
    <w:p w:rsidR="00B74BFE" w:rsidRDefault="00B74BFE" w:rsidP="00B74BFE">
      <w:pPr>
        <w:pStyle w:val="Heading4"/>
      </w:pPr>
      <w:r>
        <w:t>Chinese Coast Guard deescalates conflict</w:t>
      </w:r>
    </w:p>
    <w:p w:rsidR="00B74BFE" w:rsidRPr="004D3A10" w:rsidRDefault="00B74BFE" w:rsidP="00B74BFE">
      <w:pPr>
        <w:rPr>
          <w:rStyle w:val="Style13ptBold"/>
          <w:b w:val="0"/>
        </w:rPr>
      </w:pPr>
      <w:r>
        <w:rPr>
          <w:rStyle w:val="Style13ptBold"/>
        </w:rPr>
        <w:t>Glaser 15</w:t>
      </w:r>
      <w:r>
        <w:rPr>
          <w:rStyle w:val="Style13ptBold"/>
          <w:b w:val="0"/>
        </w:rPr>
        <w:t xml:space="preserve"> </w:t>
      </w:r>
      <w:r w:rsidRPr="004D3A10">
        <w:rPr>
          <w:rStyle w:val="Style13ptBold"/>
          <w:b w:val="0"/>
          <w:sz w:val="16"/>
        </w:rPr>
        <w:t>(Bonnie, fellow @ Center for Strategic &amp; Int’l Studies, “China’s Island Building in the Spratly Islands”, https://csis-prod.s3.amazonaws.com/s3fs-public/legacy_files/files/publication/151110_Hiebert_ExaminingSouthChinaSea_Web.pdf)</w:t>
      </w:r>
    </w:p>
    <w:p w:rsidR="00B74BFE" w:rsidRDefault="00B74BFE" w:rsidP="00B74BFE">
      <w:r>
        <w:t xml:space="preserve">With the ability to station greater numbers of large white-hulled vessels in the </w:t>
      </w:r>
      <w:proofErr w:type="spellStart"/>
      <w:r>
        <w:t>Spratlys</w:t>
      </w:r>
      <w:proofErr w:type="spellEnd"/>
      <w:r>
        <w:t xml:space="preserve">, in some cases </w:t>
      </w:r>
      <w:r w:rsidRPr="00442DF7">
        <w:rPr>
          <w:b/>
          <w:sz w:val="24"/>
          <w:szCs w:val="24"/>
          <w:highlight w:val="cyan"/>
          <w:u w:val="single"/>
        </w:rPr>
        <w:t>China might be able to successfully obstruct foreign resupply operations without using military ships.</w:t>
      </w:r>
      <w:r>
        <w:t xml:space="preserve"> According to the U.S. Office of Naval Intelligence, "</w:t>
      </w:r>
      <w:r w:rsidRPr="00442DF7">
        <w:rPr>
          <w:b/>
          <w:sz w:val="24"/>
          <w:szCs w:val="24"/>
          <w:highlight w:val="cyan"/>
          <w:u w:val="single"/>
        </w:rPr>
        <w:t>China prefers using its Coast Guard as the primary enforcer of its maritime claims</w:t>
      </w:r>
      <w:r>
        <w:t xml:space="preserve">. </w:t>
      </w:r>
      <w:r w:rsidRPr="00442DF7">
        <w:rPr>
          <w:b/>
          <w:sz w:val="24"/>
          <w:szCs w:val="24"/>
          <w:highlight w:val="cyan"/>
          <w:u w:val="single"/>
        </w:rPr>
        <w:t xml:space="preserve">This approach limits the potential for </w:t>
      </w:r>
      <w:r w:rsidRPr="00442DF7">
        <w:rPr>
          <w:b/>
          <w:sz w:val="24"/>
          <w:szCs w:val="24"/>
          <w:highlight w:val="cyan"/>
          <w:u w:val="single"/>
        </w:rPr>
        <w:lastRenderedPageBreak/>
        <w:t xml:space="preserve">confrontational incidents to escalate since most Chinese coast guard ships are unarmed, </w:t>
      </w:r>
      <w:r>
        <w:t xml:space="preserve">and those that are have relatively light weapons. This approach also helps Beijing manage the public optic of any enforcement actions."2' The new generation of coast guard cutters will reportedly be armed with 76-mm naval cannons, secondary gun turrets, anti-aircraft mounts, and be able to carry at least two multirole helicopters.'-5 Such robustly armed cutters would allow the nominally non- military branch to more effectively intimidate other nations' military resupply runs. The Chinese coast guard 2901 is the first of a fleet of large 10,000-plus metric ton ships that are the world's largest cutters, featuring armed decks." In confrontations where might makes right, </w:t>
      </w:r>
      <w:r w:rsidRPr="00442DF7">
        <w:rPr>
          <w:b/>
          <w:sz w:val="24"/>
          <w:szCs w:val="24"/>
          <w:highlight w:val="cyan"/>
          <w:u w:val="single"/>
        </w:rPr>
        <w:t xml:space="preserve">these ships will give China an advantage, as the largest ships in any given confrontation are most likely to win games of brinkmanship. </w:t>
      </w:r>
    </w:p>
    <w:p w:rsidR="00B74BFE" w:rsidRDefault="00B74BFE" w:rsidP="00B74BFE">
      <w:pPr>
        <w:pStyle w:val="Heading4"/>
      </w:pPr>
      <w:r>
        <w:t>Coast Guard checks escalation</w:t>
      </w:r>
    </w:p>
    <w:p w:rsidR="00B74BFE" w:rsidRPr="00052B28" w:rsidRDefault="00B74BFE" w:rsidP="00B74BFE">
      <w:pPr>
        <w:rPr>
          <w:rStyle w:val="Style13ptBold"/>
          <w:b w:val="0"/>
        </w:rPr>
      </w:pPr>
      <w:proofErr w:type="spellStart"/>
      <w:r>
        <w:rPr>
          <w:rStyle w:val="Style13ptBold"/>
        </w:rPr>
        <w:t>Storey</w:t>
      </w:r>
      <w:proofErr w:type="spellEnd"/>
      <w:r>
        <w:rPr>
          <w:rStyle w:val="Style13ptBold"/>
        </w:rPr>
        <w:t xml:space="preserve"> 15</w:t>
      </w:r>
      <w:r>
        <w:rPr>
          <w:rStyle w:val="Style13ptBold"/>
          <w:b w:val="0"/>
        </w:rPr>
        <w:t xml:space="preserve"> </w:t>
      </w:r>
      <w:r w:rsidRPr="00052B28">
        <w:rPr>
          <w:rStyle w:val="Style13ptBold"/>
          <w:b w:val="0"/>
          <w:sz w:val="16"/>
        </w:rPr>
        <w:t xml:space="preserve">(Ian, fellow @ Inst for Southeast Asian </w:t>
      </w:r>
      <w:proofErr w:type="spellStart"/>
      <w:r w:rsidRPr="00052B28">
        <w:rPr>
          <w:rStyle w:val="Style13ptBold"/>
          <w:b w:val="0"/>
          <w:sz w:val="16"/>
        </w:rPr>
        <w:t>Studies</w:t>
      </w:r>
      <w:proofErr w:type="gramStart"/>
      <w:r w:rsidRPr="00052B28">
        <w:rPr>
          <w:rStyle w:val="Style13ptBold"/>
          <w:b w:val="0"/>
          <w:sz w:val="16"/>
        </w:rPr>
        <w:t>,“</w:t>
      </w:r>
      <w:proofErr w:type="gramEnd"/>
      <w:r w:rsidRPr="00052B28">
        <w:rPr>
          <w:rStyle w:val="Style13ptBold"/>
          <w:b w:val="0"/>
          <w:sz w:val="16"/>
        </w:rPr>
        <w:t>The</w:t>
      </w:r>
      <w:proofErr w:type="spellEnd"/>
      <w:r w:rsidRPr="00052B28">
        <w:rPr>
          <w:rStyle w:val="Style13ptBold"/>
          <w:b w:val="0"/>
          <w:sz w:val="16"/>
        </w:rPr>
        <w:t xml:space="preserve"> Regional Military &amp; Paramilitary Balance”, https://csis-prod.s3.amazonaws.com/s3fs-public/legacy_files/files/publication/151110_Hiebert_ExaminingSouthChinaSea_Web.pdf)</w:t>
      </w:r>
    </w:p>
    <w:p w:rsidR="00B74BFE" w:rsidRDefault="00B74BFE" w:rsidP="00B74BFE">
      <w:r w:rsidRPr="00442DF7">
        <w:rPr>
          <w:b/>
          <w:sz w:val="24"/>
          <w:szCs w:val="24"/>
          <w:highlight w:val="cyan"/>
          <w:u w:val="single"/>
        </w:rPr>
        <w:t>Those who have assessed China's overall maritime military capabilities have included the Chinese coast guard</w:t>
      </w:r>
      <w:r>
        <w:t xml:space="preserve">, which has greatly expanded over the past few years and </w:t>
      </w:r>
      <w:r w:rsidRPr="00442DF7">
        <w:rPr>
          <w:b/>
          <w:sz w:val="24"/>
          <w:szCs w:val="24"/>
          <w:highlight w:val="cyan"/>
          <w:u w:val="single"/>
        </w:rPr>
        <w:t>which has been aptly described</w:t>
      </w:r>
      <w:r>
        <w:t xml:space="preserve"> by U.S. Naval War College professor Andrew Erickson </w:t>
      </w:r>
      <w:r w:rsidRPr="00442DF7">
        <w:rPr>
          <w:b/>
          <w:sz w:val="24"/>
          <w:szCs w:val="24"/>
          <w:highlight w:val="cyan"/>
          <w:u w:val="single"/>
        </w:rPr>
        <w:t>as "China's Second Navy</w:t>
      </w:r>
      <w:r>
        <w:t xml:space="preserve">."11 </w:t>
      </w:r>
      <w:r w:rsidRPr="00442DF7">
        <w:rPr>
          <w:b/>
          <w:sz w:val="24"/>
          <w:szCs w:val="24"/>
          <w:highlight w:val="cyan"/>
          <w:u w:val="single"/>
        </w:rPr>
        <w:t>As tensions in the South</w:t>
      </w:r>
      <w:r>
        <w:t xml:space="preserve"> and East </w:t>
      </w:r>
      <w:r w:rsidRPr="00442DF7">
        <w:rPr>
          <w:b/>
          <w:sz w:val="24"/>
          <w:szCs w:val="24"/>
          <w:highlight w:val="cyan"/>
          <w:u w:val="single"/>
        </w:rPr>
        <w:t>China Seas have risen over the past few years, China has used the coast guard as its lead agency to respond to perceived provocations by the other disputants as well as to advance its territorial and maritime jurisdictional claims, largely because white hulls appear less confrontational than gray hulls.</w:t>
      </w:r>
      <w:r>
        <w:t xml:space="preserve"> </w:t>
      </w:r>
    </w:p>
    <w:p w:rsidR="00B74BFE" w:rsidRDefault="00B74BFE" w:rsidP="00B74BFE">
      <w:pPr>
        <w:pStyle w:val="Heading4"/>
      </w:pPr>
      <w:r>
        <w:t>Chinese Coast Guard unification solves SCS conflict</w:t>
      </w:r>
    </w:p>
    <w:p w:rsidR="00B74BFE" w:rsidRPr="00425580" w:rsidRDefault="00B74BFE" w:rsidP="00B74BFE">
      <w:pPr>
        <w:rPr>
          <w:rStyle w:val="Style13ptBold"/>
          <w:b w:val="0"/>
        </w:rPr>
      </w:pPr>
      <w:r>
        <w:rPr>
          <w:rStyle w:val="Style13ptBold"/>
        </w:rPr>
        <w:t>Hong 15</w:t>
      </w:r>
      <w:r>
        <w:rPr>
          <w:rStyle w:val="Style13ptBold"/>
          <w:b w:val="0"/>
        </w:rPr>
        <w:t xml:space="preserve"> </w:t>
      </w:r>
      <w:r w:rsidRPr="00425580">
        <w:rPr>
          <w:rStyle w:val="Style13ptBold"/>
          <w:b w:val="0"/>
          <w:sz w:val="18"/>
        </w:rPr>
        <w:t>(</w:t>
      </w:r>
      <w:proofErr w:type="spellStart"/>
      <w:r w:rsidRPr="00425580">
        <w:rPr>
          <w:rStyle w:val="Style13ptBold"/>
          <w:b w:val="0"/>
          <w:sz w:val="18"/>
        </w:rPr>
        <w:t>Nong</w:t>
      </w:r>
      <w:proofErr w:type="spellEnd"/>
      <w:r w:rsidRPr="00425580">
        <w:rPr>
          <w:rStyle w:val="Style13ptBold"/>
          <w:b w:val="0"/>
          <w:sz w:val="18"/>
        </w:rPr>
        <w:t xml:space="preserve">, heads the Institute for China-America Studies (ICAS), an independent, non-profit academic institution launched by the Hainan </w:t>
      </w:r>
      <w:proofErr w:type="spellStart"/>
      <w:r w:rsidRPr="00425580">
        <w:rPr>
          <w:rStyle w:val="Style13ptBold"/>
          <w:b w:val="0"/>
          <w:sz w:val="18"/>
        </w:rPr>
        <w:t>Nanhai</w:t>
      </w:r>
      <w:proofErr w:type="spellEnd"/>
      <w:r w:rsidRPr="00425580">
        <w:rPr>
          <w:rStyle w:val="Style13ptBold"/>
          <w:b w:val="0"/>
          <w:sz w:val="18"/>
        </w:rPr>
        <w:t xml:space="preserve"> Research Foundation, 4/1, “CHINA’S MARITIME LAW ENFORCEMENT REFORM AND ITS IMPLICATION ON THE REGIONAL MARITIME DISPUTES”, http://amti.csis.org/chinas-maritime-law-enforcement-reform-and-its-implication-on-the-regional-maritime-disputes/)</w:t>
      </w:r>
    </w:p>
    <w:p w:rsidR="00B74BFE" w:rsidRPr="00442DF7" w:rsidRDefault="00B74BFE" w:rsidP="00B74BFE">
      <w:pPr>
        <w:rPr>
          <w:b/>
          <w:sz w:val="24"/>
          <w:szCs w:val="24"/>
          <w:highlight w:val="cyan"/>
          <w:u w:val="single"/>
        </w:rPr>
      </w:pPr>
      <w:r>
        <w:t xml:space="preserve">There are at least three possible strategic and security implication derived from the ongoing structural reform of China’s maritime law enforcement. First, </w:t>
      </w:r>
      <w:r w:rsidRPr="00442DF7">
        <w:rPr>
          <w:b/>
          <w:sz w:val="24"/>
          <w:szCs w:val="24"/>
          <w:highlight w:val="cyan"/>
          <w:u w:val="single"/>
        </w:rPr>
        <w:t>a united agency, now officially called China’s Coast Guard, reflects the decision of China’s leadership to enhance its maritime law enforcement capability</w:t>
      </w:r>
      <w:r>
        <w:t xml:space="preserve"> and to transform it into a maritime power. China seems to believe that a </w:t>
      </w:r>
      <w:r w:rsidRPr="00442DF7">
        <w:rPr>
          <w:b/>
          <w:sz w:val="24"/>
          <w:szCs w:val="24"/>
          <w:highlight w:val="cyan"/>
          <w:u w:val="single"/>
        </w:rPr>
        <w:t>civilian enforcement force serves to mitigate the conflict at sea and avoid direct military confrontation</w:t>
      </w:r>
      <w:r>
        <w:t xml:space="preserve"> with other disputant states in the East China Sea and the South China Sea. The second major implication is that </w:t>
      </w:r>
      <w:r w:rsidRPr="00442DF7">
        <w:rPr>
          <w:b/>
          <w:sz w:val="24"/>
          <w:szCs w:val="24"/>
          <w:highlight w:val="cyan"/>
          <w:u w:val="single"/>
        </w:rPr>
        <w:t>a stronger Chinese enforcement entity serves to promote China’s rapidly growing “soft power”</w:t>
      </w:r>
      <w:r>
        <w:t xml:space="preserve"> both in the Asia-Pacific and around the globe. The third implication is the relationship between PLA Navy and the new China Coast Guard. The PLA Navy formerly had the capacity of only an elaborate coast guard and now emphasizes technology-intensive warfare. It shows interest in issues that are traditionally coast guards’ responsibility, including search and rescue, environmental protection, and piracy. Coast guards appear to be part of the broader regional arms race. The Philippines Coast Guards has been expanding its capabilities for the last nine years. Japan has also built up the JCG, as a quasi-military force, and increased cooperation between military and civilian institutions. After China stepped up regular patrols of waters around the </w:t>
      </w:r>
      <w:proofErr w:type="spellStart"/>
      <w:r>
        <w:t>Diaoyu</w:t>
      </w:r>
      <w:proofErr w:type="spellEnd"/>
      <w:r>
        <w:t xml:space="preserve"> Islands following the September 2012 purchase, Japan increases the number of JCG vessels patrolling the islands from three to 30. Japanese politicians agree that the JCG needs to be “reinforced” fearing that its capability will be </w:t>
      </w:r>
      <w:r>
        <w:lastRenderedPageBreak/>
        <w:t>“overtaken by the Chinese”. On October 26, 2012, the JCG received from government economic stimulus plan the largest ever disbursement of special funds, and the first specifically for territorial water patrol. This budget increases by 37 per cent for the financial year 2013 from the previous year. A dedicated “</w:t>
      </w:r>
      <w:proofErr w:type="spellStart"/>
      <w:r>
        <w:t>Senkaku</w:t>
      </w:r>
      <w:proofErr w:type="spellEnd"/>
      <w:r>
        <w:t xml:space="preserve"> Island team” was created aiming deploying ten new patrol boats to the area in the next three years. In the East China Sea and the South China Sea, it is clear that none of the claimant states will compromise their national interest and find an easy solution to the existing territorial and maritime disputes. The growing possibility of clashes at sea is troubling, and it is urgent for all countries to make their domestic legislation on maritime law enforcement transparent and to increase the collective knowledge of each other’s domestic laws and regulations. </w:t>
      </w:r>
      <w:r w:rsidRPr="00442DF7">
        <w:rPr>
          <w:b/>
          <w:sz w:val="24"/>
          <w:szCs w:val="24"/>
          <w:highlight w:val="cyan"/>
          <w:u w:val="single"/>
        </w:rPr>
        <w:t>China’s new unified Coast Guard and those of others in the region should be forces for peace, not triggers of conflict.</w:t>
      </w:r>
    </w:p>
    <w:p w:rsidR="00B74BFE" w:rsidRDefault="00B74BFE" w:rsidP="00B74BFE">
      <w:pPr>
        <w:pStyle w:val="Heading3"/>
      </w:pPr>
      <w:r>
        <w:lastRenderedPageBreak/>
        <w:t>A2: New Missiles</w:t>
      </w:r>
    </w:p>
    <w:p w:rsidR="00B74BFE" w:rsidRDefault="00B74BFE" w:rsidP="00B74BFE">
      <w:pPr>
        <w:pStyle w:val="Heading4"/>
      </w:pPr>
      <w:r>
        <w:t>New missiles don’t change the situation – No military utility &amp; don’t signal Chinese aggression</w:t>
      </w:r>
    </w:p>
    <w:p w:rsidR="00B74BFE" w:rsidRPr="004D5A93" w:rsidRDefault="00B74BFE" w:rsidP="00B74BFE">
      <w:pPr>
        <w:rPr>
          <w:rStyle w:val="Style13ptBold"/>
          <w:b w:val="0"/>
        </w:rPr>
      </w:pPr>
      <w:proofErr w:type="spellStart"/>
      <w:r>
        <w:rPr>
          <w:rStyle w:val="Style13ptBold"/>
        </w:rPr>
        <w:t>Stashwick</w:t>
      </w:r>
      <w:proofErr w:type="spellEnd"/>
      <w:r>
        <w:rPr>
          <w:rStyle w:val="Style13ptBold"/>
        </w:rPr>
        <w:t xml:space="preserve"> 16</w:t>
      </w:r>
      <w:r>
        <w:rPr>
          <w:rStyle w:val="Style13ptBold"/>
          <w:b w:val="0"/>
        </w:rPr>
        <w:t xml:space="preserve"> </w:t>
      </w:r>
      <w:r w:rsidRPr="004D5A93">
        <w:rPr>
          <w:rStyle w:val="Style13ptBold"/>
          <w:b w:val="0"/>
          <w:sz w:val="20"/>
        </w:rPr>
        <w:t>(Steven, 3/9, fellow @ East West Inst., “Missiles and Signals in the Paracel Islands”, https://www.eastwest.ngo/idea/missiles-and-signals-paracel-islands)</w:t>
      </w:r>
    </w:p>
    <w:p w:rsidR="00B74BFE" w:rsidRPr="00E016AB" w:rsidRDefault="00B74BFE" w:rsidP="00B74BFE">
      <w:pPr>
        <w:rPr>
          <w:rStyle w:val="StyleUnderline"/>
          <w:sz w:val="24"/>
        </w:rPr>
      </w:pPr>
      <w:r>
        <w:t xml:space="preserve">Against this clamor came a rare attempt from the highest ranks of former-officialdom to correct the narrative. Retired Admiral Dennis Blair was commander of U.S. forces in the Pacific during the 2001 collision between a U.S. EP-3 surveillance plane and the Chinese fighter jet sent to intercept it in the South China Sea, and a former Director of National Intelligence. Writing in the Washington Post, Blair argues that </w:t>
      </w:r>
      <w:r w:rsidRPr="00442DF7">
        <w:rPr>
          <w:rStyle w:val="StyleUnderline"/>
          <w:b/>
          <w:sz w:val="24"/>
          <w:highlight w:val="cyan"/>
        </w:rPr>
        <w:t>1) the missiles deployed on Woody Island are not that militarily significant; 2) President Xi excluded Woody Island (where China's claims are stronger than elsewhere) from his non-militarization pledge; and 3) the deployment is self-defeating because it motivates other regional claimants to cooperate against China. Concluding that the missiles and planes on Woody Island are a harbinger of future deployments or use-of-force in the Spratly chain exceeds the present facts expressly because</w:t>
      </w:r>
      <w:r w:rsidRPr="00E016AB">
        <w:rPr>
          <w:sz w:val="24"/>
        </w:rPr>
        <w:t xml:space="preserve"> </w:t>
      </w:r>
      <w:r w:rsidRPr="000B2E95">
        <w:t>President Xi's non-militarization pledge excludes the Paracels. Speaking at the White House last fall,</w:t>
      </w:r>
      <w:r w:rsidRPr="000B2E95">
        <w:rPr>
          <w:rStyle w:val="StyleUnderline"/>
        </w:rPr>
        <w:t xml:space="preserve"> </w:t>
      </w:r>
      <w:r w:rsidRPr="00442DF7">
        <w:rPr>
          <w:rStyle w:val="StyleUnderline"/>
          <w:b/>
          <w:sz w:val="24"/>
          <w:highlight w:val="cyan"/>
        </w:rPr>
        <w:t>Xi said that ...relevant construction activities that China are undertaking in the</w:t>
      </w:r>
      <w:r w:rsidRPr="00E016AB">
        <w:rPr>
          <w:rStyle w:val="StyleUnderline"/>
          <w:b/>
          <w:sz w:val="24"/>
        </w:rPr>
        <w:t xml:space="preserve"> </w:t>
      </w:r>
      <w:r w:rsidRPr="000B2E95">
        <w:t>island</w:t>
      </w:r>
      <w:r w:rsidRPr="000B2E95">
        <w:rPr>
          <w:rStyle w:val="StyleUnderline"/>
        </w:rPr>
        <w:t xml:space="preserve"> </w:t>
      </w:r>
      <w:r w:rsidRPr="000B2E95">
        <w:t>of South-</w:t>
      </w:r>
      <w:proofErr w:type="spellStart"/>
      <w:r w:rsidRPr="00E016AB">
        <w:t>Nansha</w:t>
      </w:r>
      <w:proofErr w:type="spellEnd"/>
      <w:r w:rsidRPr="00442DF7">
        <w:rPr>
          <w:b/>
          <w:highlight w:val="cyan"/>
        </w:rPr>
        <w:t xml:space="preserve"> </w:t>
      </w:r>
      <w:r w:rsidRPr="00442DF7">
        <w:rPr>
          <w:rStyle w:val="StyleUnderline"/>
          <w:b/>
          <w:sz w:val="24"/>
          <w:highlight w:val="cyan"/>
        </w:rPr>
        <w:t xml:space="preserve">[Spratly] Islands do not target or impact any country, </w:t>
      </w:r>
      <w:r w:rsidRPr="00442DF7">
        <w:rPr>
          <w:rStyle w:val="StyleUnderline"/>
          <w:b/>
          <w:sz w:val="24"/>
          <w:szCs w:val="24"/>
          <w:highlight w:val="cyan"/>
        </w:rPr>
        <w:t>and China does not intend to pursue militarization.</w:t>
      </w:r>
      <w:r w:rsidRPr="000B2E95">
        <w:rPr>
          <w:rStyle w:val="StyleUnderline"/>
        </w:rPr>
        <w:t xml:space="preserve"> </w:t>
      </w:r>
      <w:r>
        <w:t xml:space="preserve">Intent can change with circumstances and a listener's understanding of intent can differ from the speaker's. China may intend to militarize the South China Sea dispute and it may deploy weapons systems to the Spratly Islands in unambiguous violation of Xi's pledge. It may even use those weapons systems to enforce claims against regional rivals. And if similar weapons systems appear on the </w:t>
      </w:r>
      <w:proofErr w:type="spellStart"/>
      <w:r>
        <w:t>Spratlys</w:t>
      </w:r>
      <w:proofErr w:type="spellEnd"/>
      <w:r>
        <w:t xml:space="preserve">, it will tell us much more about how far China intends to move down that path. But these scenarios are no more likely today than before those missiles and aircraft appeared on Woody Island. AMTI believes the missiles on Woody Island indicate that China intends to position ...both an anti-access umbrella and a power projection capability on the </w:t>
      </w:r>
      <w:proofErr w:type="spellStart"/>
      <w:r>
        <w:t>Spratlys</w:t>
      </w:r>
      <w:proofErr w:type="spellEnd"/>
      <w:r>
        <w:t xml:space="preserve">. They suggest China's next steps may be to harden aircraft shelters, place military radars and sensors, deploy missiles, ships, and aircraft to its features, and establish territorial baselines around the </w:t>
      </w:r>
      <w:proofErr w:type="spellStart"/>
      <w:r>
        <w:t>Spratlys</w:t>
      </w:r>
      <w:proofErr w:type="spellEnd"/>
      <w:r>
        <w:t xml:space="preserve"> (as they have for the Paracels). The U.S. should remain especially vigilant about these indicators. Should China deploy missiles, ships, and aircraft to the </w:t>
      </w:r>
      <w:proofErr w:type="spellStart"/>
      <w:r>
        <w:t>Spratlys</w:t>
      </w:r>
      <w:proofErr w:type="spellEnd"/>
      <w:r>
        <w:t xml:space="preserve">, this would signal an unmistakable escalation. However, as I have discussed, </w:t>
      </w:r>
      <w:r w:rsidRPr="000B2E95">
        <w:t>the fact that China has not declared territorial baselines around the Spratly Islands underscores its current preference to avoid an open clash over its South China Sea claims by keeping them ambiguous</w:t>
      </w:r>
      <w:r>
        <w:t xml:space="preserve"> (in that, excluding the Paracels, they are nonexisten</w:t>
      </w:r>
      <w:r w:rsidRPr="00824722">
        <w:t>t</w:t>
      </w:r>
      <w:r w:rsidRPr="00E016AB">
        <w:rPr>
          <w:sz w:val="24"/>
        </w:rPr>
        <w:t xml:space="preserve">). </w:t>
      </w:r>
      <w:r w:rsidRPr="00442DF7">
        <w:rPr>
          <w:rStyle w:val="StyleUnderline"/>
          <w:b/>
          <w:sz w:val="24"/>
          <w:highlight w:val="cyan"/>
        </w:rPr>
        <w:t xml:space="preserve">Further, the projects in the Paracels that China has replicated in the </w:t>
      </w:r>
      <w:proofErr w:type="spellStart"/>
      <w:r w:rsidRPr="00442DF7">
        <w:rPr>
          <w:rStyle w:val="StyleUnderline"/>
          <w:b/>
          <w:sz w:val="24"/>
          <w:highlight w:val="cyan"/>
        </w:rPr>
        <w:t>Spratlys</w:t>
      </w:r>
      <w:proofErr w:type="spellEnd"/>
      <w:r w:rsidRPr="00442DF7">
        <w:rPr>
          <w:rStyle w:val="StyleUnderline"/>
          <w:b/>
          <w:sz w:val="24"/>
          <w:highlight w:val="cyan"/>
        </w:rPr>
        <w:t xml:space="preserve"> are categorically different from the weapons hardware appearing on Woody Island. Land reclamation, runway construction and other infrastructure projects all enable military projection, but also have civilian use</w:t>
      </w:r>
      <w:r w:rsidRPr="00E016AB">
        <w:rPr>
          <w:sz w:val="24"/>
        </w:rPr>
        <w:t xml:space="preserve"> </w:t>
      </w:r>
      <w:r>
        <w:t xml:space="preserve">(even granted that such civilian utility alone does not justify the scale of China's construction). </w:t>
      </w:r>
      <w:r w:rsidRPr="00442DF7">
        <w:rPr>
          <w:rStyle w:val="StyleUnderline"/>
          <w:b/>
          <w:sz w:val="24"/>
          <w:highlight w:val="cyan"/>
        </w:rPr>
        <w:t>Missiles and fighter aircraft do not.</w:t>
      </w:r>
      <w:r w:rsidRPr="00442DF7">
        <w:rPr>
          <w:b/>
          <w:sz w:val="24"/>
          <w:highlight w:val="cyan"/>
        </w:rPr>
        <w:t xml:space="preserve"> </w:t>
      </w:r>
      <w:r w:rsidRPr="00442DF7">
        <w:rPr>
          <w:rStyle w:val="StyleUnderline"/>
          <w:b/>
          <w:sz w:val="24"/>
          <w:highlight w:val="cyan"/>
        </w:rPr>
        <w:t xml:space="preserve">Suggesting the presence of the latter on Woody Island augurs their deployment to the </w:t>
      </w:r>
      <w:proofErr w:type="spellStart"/>
      <w:r w:rsidRPr="00442DF7">
        <w:rPr>
          <w:rStyle w:val="StyleUnderline"/>
          <w:b/>
          <w:sz w:val="24"/>
          <w:highlight w:val="cyan"/>
        </w:rPr>
        <w:t>Spratlys</w:t>
      </w:r>
      <w:proofErr w:type="spellEnd"/>
      <w:r w:rsidRPr="00442DF7">
        <w:rPr>
          <w:rStyle w:val="StyleUnderline"/>
          <w:b/>
          <w:sz w:val="24"/>
          <w:highlight w:val="cyan"/>
        </w:rPr>
        <w:t xml:space="preserve"> conflates dual-use projects like port facilities and runways with actual weapons systems merely supported or enabled by those projects.</w:t>
      </w:r>
    </w:p>
    <w:p w:rsidR="00B74BFE" w:rsidRDefault="00B74BFE" w:rsidP="00B74BFE">
      <w:pPr>
        <w:pStyle w:val="Heading4"/>
      </w:pPr>
      <w:r>
        <w:lastRenderedPageBreak/>
        <w:t>Long-standing capabilities make new missiles irrelevant</w:t>
      </w:r>
    </w:p>
    <w:p w:rsidR="00B74BFE" w:rsidRPr="004D5A93" w:rsidRDefault="00B74BFE" w:rsidP="00B74BFE">
      <w:pPr>
        <w:rPr>
          <w:rStyle w:val="Style13ptBold"/>
          <w:b w:val="0"/>
        </w:rPr>
      </w:pPr>
      <w:proofErr w:type="spellStart"/>
      <w:r>
        <w:rPr>
          <w:rStyle w:val="Style13ptBold"/>
        </w:rPr>
        <w:t>Stashwick</w:t>
      </w:r>
      <w:proofErr w:type="spellEnd"/>
      <w:r>
        <w:rPr>
          <w:rStyle w:val="Style13ptBold"/>
        </w:rPr>
        <w:t xml:space="preserve"> 16</w:t>
      </w:r>
      <w:r>
        <w:rPr>
          <w:rStyle w:val="Style13ptBold"/>
          <w:b w:val="0"/>
        </w:rPr>
        <w:t xml:space="preserve"> </w:t>
      </w:r>
      <w:r w:rsidRPr="004D5A93">
        <w:rPr>
          <w:rStyle w:val="Style13ptBold"/>
          <w:b w:val="0"/>
          <w:sz w:val="20"/>
        </w:rPr>
        <w:t>(Steven, 3/9, fellow @ East West Inst., “Missiles and Signals in the Paracel Islands”, https://www.eastwest.ngo/idea/missiles-and-signals-paracel-islands)</w:t>
      </w:r>
    </w:p>
    <w:p w:rsidR="00B74BFE" w:rsidRPr="00D17E2E" w:rsidRDefault="00B74BFE" w:rsidP="00B74BFE">
      <w:pPr>
        <w:rPr>
          <w:b/>
          <w:sz w:val="24"/>
          <w:szCs w:val="24"/>
          <w:u w:val="single"/>
        </w:rPr>
      </w:pPr>
      <w:r>
        <w:t xml:space="preserve">As Admiral Blair acknowledges, any precedent of increased military presence in the South China Sea is concerning. But as Micah </w:t>
      </w:r>
      <w:proofErr w:type="spellStart"/>
      <w:r>
        <w:t>Zenko</w:t>
      </w:r>
      <w:proofErr w:type="spellEnd"/>
      <w:r>
        <w:t>, Senior Fellow at the Council on Foreign Relations, tweeted when the Woody Island missiles were revealed</w:t>
      </w:r>
      <w:r w:rsidRPr="00D17E2E">
        <w:rPr>
          <w:sz w:val="20"/>
        </w:rPr>
        <w:t xml:space="preserve">, </w:t>
      </w:r>
      <w:r w:rsidRPr="00D17E2E">
        <w:rPr>
          <w:sz w:val="24"/>
          <w:szCs w:val="28"/>
        </w:rPr>
        <w:t xml:space="preserve">US conception of South China Sea militarization refers only to weapons stationed on land, not on the actual Sea itself. </w:t>
      </w:r>
      <w:r w:rsidRPr="00442DF7">
        <w:rPr>
          <w:b/>
          <w:sz w:val="24"/>
          <w:szCs w:val="28"/>
          <w:highlight w:val="cyan"/>
          <w:u w:val="single"/>
        </w:rPr>
        <w:t>China already has extensive military capability in the region</w:t>
      </w:r>
      <w:r w:rsidRPr="00D17E2E">
        <w:rPr>
          <w:b/>
          <w:sz w:val="28"/>
          <w:szCs w:val="28"/>
        </w:rPr>
        <w:t xml:space="preserve"> </w:t>
      </w:r>
      <w:r>
        <w:t xml:space="preserve">(as does the U.S.). </w:t>
      </w:r>
      <w:r w:rsidRPr="00442DF7">
        <w:rPr>
          <w:b/>
          <w:sz w:val="24"/>
          <w:szCs w:val="24"/>
          <w:highlight w:val="cyan"/>
          <w:u w:val="single"/>
        </w:rPr>
        <w:t xml:space="preserve">Each of the </w:t>
      </w:r>
      <w:proofErr w:type="gramStart"/>
      <w:r w:rsidRPr="00442DF7">
        <w:rPr>
          <w:b/>
          <w:sz w:val="24"/>
          <w:szCs w:val="24"/>
          <w:highlight w:val="cyan"/>
          <w:u w:val="single"/>
        </w:rPr>
        <w:t>handful</w:t>
      </w:r>
      <w:proofErr w:type="gramEnd"/>
      <w:r w:rsidRPr="00442DF7">
        <w:rPr>
          <w:b/>
          <w:sz w:val="24"/>
          <w:szCs w:val="24"/>
          <w:highlight w:val="cyan"/>
          <w:u w:val="single"/>
        </w:rPr>
        <w:t xml:space="preserve"> of Type 052C and Type 052D-class destroyers believed to be assigned to China's South Sea Fleet carries more HQ-9s than have been deployed on Woody Island. This is no doubt part of the reason neither Blair nor AMTI view the missiles on Woody Island as militarily game-changing.</w:t>
      </w:r>
    </w:p>
    <w:p w:rsidR="00B74BFE" w:rsidRDefault="00B74BFE" w:rsidP="00B74BFE">
      <w:pPr>
        <w:pStyle w:val="Heading3"/>
      </w:pPr>
      <w:r>
        <w:lastRenderedPageBreak/>
        <w:t>A2: Accidents/</w:t>
      </w:r>
      <w:proofErr w:type="spellStart"/>
      <w:r>
        <w:t>Miscalc</w:t>
      </w:r>
      <w:proofErr w:type="spellEnd"/>
    </w:p>
    <w:p w:rsidR="00B74BFE" w:rsidRDefault="00B74BFE" w:rsidP="00B74BFE">
      <w:pPr>
        <w:pStyle w:val="Heading4"/>
      </w:pPr>
      <w:r>
        <w:t>Domestic politics prevents accidental war</w:t>
      </w:r>
    </w:p>
    <w:p w:rsidR="00B74BFE" w:rsidRPr="003D5623" w:rsidRDefault="00B74BFE" w:rsidP="00B74BFE">
      <w:pPr>
        <w:rPr>
          <w:rStyle w:val="Style13ptBold"/>
          <w:b w:val="0"/>
        </w:rPr>
      </w:pPr>
      <w:proofErr w:type="spellStart"/>
      <w:r>
        <w:rPr>
          <w:rStyle w:val="Style13ptBold"/>
        </w:rPr>
        <w:t>Munter</w:t>
      </w:r>
      <w:proofErr w:type="spellEnd"/>
      <w:r>
        <w:rPr>
          <w:rStyle w:val="Style13ptBold"/>
        </w:rPr>
        <w:t xml:space="preserve"> 15 </w:t>
      </w:r>
      <w:r w:rsidRPr="003D5623">
        <w:rPr>
          <w:rStyle w:val="Style13ptBold"/>
          <w:b w:val="0"/>
          <w:sz w:val="18"/>
        </w:rPr>
        <w:t>(Cameron, Pres &amp; CEO East West Inst., “China and the Primacy of Domestic Politics”, 12/15, https://www.eastwest.ngo/idea/china-and-primacy-domestic-politics)</w:t>
      </w:r>
    </w:p>
    <w:p w:rsidR="00B74BFE" w:rsidRPr="003D5623" w:rsidRDefault="00B74BFE" w:rsidP="00B74BFE">
      <w:r>
        <w:t xml:space="preserve">This is not to say that there aren't immediate challenges. At the High Level Security Dialogue, in November in Beijing, top American experts discussed tough issues with their Chinese interlocutors—among them top Party leaders, defense- and foreign-ministry-associated think tank experts, and even uniformed military—from the South China Sea to U.S.-Taiwan relations to North Korea. In all these areas, there are substantial differences. Similarly, at the </w:t>
      </w:r>
      <w:proofErr w:type="spellStart"/>
      <w:r>
        <w:t>Sanya</w:t>
      </w:r>
      <w:proofErr w:type="spellEnd"/>
      <w:r>
        <w:t xml:space="preserve"> talks in December in Beijing, which brought together senior retired military leaders from both countries, discussions focused on these flashpoints and it was evident that both sides were far apart. But it was also clear that </w:t>
      </w:r>
      <w:r w:rsidRPr="00442DF7">
        <w:rPr>
          <w:b/>
          <w:sz w:val="24"/>
          <w:szCs w:val="24"/>
          <w:highlight w:val="cyan"/>
          <w:u w:val="single"/>
        </w:rPr>
        <w:t>Chinese leaders hope to make clear that they do not seek a confrontation with the United States. This had much to do with the focus on the top Chinese leadership on efforts at domestic reforms and the challenges they pose to China. Looming in the background of every foreign policy discussion were such domestic tasks as coping with falling growth rates, restructuring the economy toward higher-value manufacturing and services, meeting the growing demands of the Chinese people for action against environmental destruction and ecological poisoning, and the debt overhang in the provinces.</w:t>
      </w:r>
      <w:r w:rsidRPr="005944A6">
        <w:rPr>
          <w:b/>
          <w:sz w:val="24"/>
          <w:szCs w:val="24"/>
          <w:u w:val="single"/>
        </w:rPr>
        <w:t xml:space="preserve"> </w:t>
      </w:r>
      <w:r>
        <w:t xml:space="preserve">These talks—on the surface, talks about foreign policy issues—were in fact marked by the primacy of domestic politics. </w:t>
      </w:r>
      <w:r w:rsidRPr="00442DF7">
        <w:rPr>
          <w:b/>
          <w:sz w:val="24"/>
          <w:szCs w:val="24"/>
          <w:highlight w:val="cyan"/>
          <w:u w:val="single"/>
        </w:rPr>
        <w:t>This accounts for the phenomenon that many find in China: that a country that has many of the attributes of a superpower</w:t>
      </w:r>
      <w:r>
        <w:t>—a sophisticated military and a GDP that rapidly approaches that of the United States—</w:t>
      </w:r>
      <w:r w:rsidRPr="00442DF7">
        <w:rPr>
          <w:b/>
          <w:sz w:val="24"/>
          <w:szCs w:val="24"/>
          <w:highlight w:val="cyan"/>
          <w:u w:val="single"/>
        </w:rPr>
        <w:t>still insists that it's a developing country</w:t>
      </w:r>
      <w:r>
        <w:t>. Our interlocutors claimed that only decades from now, say around 2050, will China mature. Thus we may think of China's achievements, but Chinese leaders choose to speak of all the many difficult obstacles that remain. As we look at the coming year, we may find that this primacy of domestic politics may help us understand Chinese actions and more important, help us avoid unintended conflict.</w:t>
      </w:r>
    </w:p>
    <w:p w:rsidR="00B74BFE" w:rsidRDefault="00B74BFE" w:rsidP="00B74BFE">
      <w:pPr>
        <w:pStyle w:val="Heading4"/>
      </w:pPr>
      <w:r>
        <w:t xml:space="preserve">No </w:t>
      </w:r>
      <w:proofErr w:type="spellStart"/>
      <w:r>
        <w:t>miscalc</w:t>
      </w:r>
      <w:proofErr w:type="spellEnd"/>
      <w:r>
        <w:t xml:space="preserve"> – Everyone knows the stakes</w:t>
      </w:r>
    </w:p>
    <w:p w:rsidR="00B74BFE" w:rsidRPr="00F357D4" w:rsidRDefault="00B74BFE" w:rsidP="00B74BFE">
      <w:pPr>
        <w:rPr>
          <w:rStyle w:val="Style13ptBold"/>
          <w:b w:val="0"/>
        </w:rPr>
      </w:pPr>
      <w:r>
        <w:rPr>
          <w:rStyle w:val="Style13ptBold"/>
        </w:rPr>
        <w:t>Sciutto &amp; Hunt 15</w:t>
      </w:r>
      <w:r>
        <w:rPr>
          <w:rStyle w:val="Style13ptBold"/>
          <w:b w:val="0"/>
        </w:rPr>
        <w:t xml:space="preserve"> </w:t>
      </w:r>
      <w:r w:rsidRPr="00F357D4">
        <w:rPr>
          <w:rStyle w:val="Style13ptBold"/>
          <w:b w:val="0"/>
          <w:sz w:val="20"/>
        </w:rPr>
        <w:t>(Jim &amp; Katie, 10/28, staff @ CNN, “China says it warned and tracked U.S. warship in South China Sea”, http://edition.cnn.com/2015/10/27/asia/us-china-south-china-sea/index.html)</w:t>
      </w:r>
    </w:p>
    <w:p w:rsidR="00B74BFE" w:rsidRPr="00442DF7" w:rsidRDefault="00B74BFE" w:rsidP="00B74BFE">
      <w:pPr>
        <w:rPr>
          <w:b/>
          <w:sz w:val="24"/>
          <w:szCs w:val="24"/>
          <w:highlight w:val="cyan"/>
          <w:u w:val="single"/>
        </w:rPr>
      </w:pPr>
      <w:r>
        <w:t xml:space="preserve">Chinese navy ships entered U.S. territorial waters off Alaska in September, coming within 12 miles of the coastline during President Barack Obama's visit to the state, U.S. officials told CNN at the time. The officials said that China's actions were consistent with "innocent passage" under international maritime law. </w:t>
      </w:r>
      <w:r w:rsidRPr="00442DF7">
        <w:rPr>
          <w:b/>
          <w:sz w:val="24"/>
          <w:szCs w:val="24"/>
          <w:highlight w:val="cyan"/>
          <w:u w:val="single"/>
        </w:rPr>
        <w:t>The rest of the region, wary of China's intentions in the disputed waters, is likely to welcome the U.S. move</w:t>
      </w:r>
      <w:r>
        <w:t xml:space="preserve">. Japanese Chief Cabinet Secretary </w:t>
      </w:r>
      <w:proofErr w:type="spellStart"/>
      <w:r>
        <w:t>Yoshihide</w:t>
      </w:r>
      <w:proofErr w:type="spellEnd"/>
      <w:r>
        <w:t xml:space="preserve"> </w:t>
      </w:r>
      <w:proofErr w:type="spellStart"/>
      <w:r>
        <w:t>Suga</w:t>
      </w:r>
      <w:proofErr w:type="spellEnd"/>
      <w:r>
        <w:t xml:space="preserve"> declined to comment but said, "It was extremely important that the international community work together in order to protect open, free and peaceful ocean." Australia said it "strongly supports" the rights of all countries to travel through the South China Sea. Taiwan said it rejected China's claim of sovereignty over the Spratly archipelago and called for dialogue to resolve the dispute peacefully. A retired admiral who formerly commanded U.S. naval forces in the Pacific told CNN that he isn't concerned there will be a military showdown. "</w:t>
      </w:r>
      <w:r w:rsidRPr="00442DF7">
        <w:rPr>
          <w:b/>
          <w:sz w:val="24"/>
          <w:szCs w:val="24"/>
          <w:highlight w:val="cyan"/>
          <w:u w:val="single"/>
        </w:rPr>
        <w:t xml:space="preserve">Both China and the United States recognize that this is not a reason for getting </w:t>
      </w:r>
      <w:r w:rsidRPr="00442DF7">
        <w:rPr>
          <w:b/>
          <w:sz w:val="24"/>
          <w:szCs w:val="24"/>
          <w:highlight w:val="cyan"/>
          <w:u w:val="single"/>
        </w:rPr>
        <w:lastRenderedPageBreak/>
        <w:t>into higher levels of conflict with each other</w:t>
      </w:r>
      <w:r>
        <w:t xml:space="preserve">," retired Adm. Dennis Blair told </w:t>
      </w:r>
      <w:proofErr w:type="spellStart"/>
      <w:r>
        <w:t>Amanpour</w:t>
      </w:r>
      <w:proofErr w:type="spellEnd"/>
      <w:r>
        <w:t>. "</w:t>
      </w:r>
      <w:r w:rsidRPr="00442DF7">
        <w:rPr>
          <w:b/>
          <w:sz w:val="24"/>
          <w:szCs w:val="24"/>
          <w:highlight w:val="cyan"/>
          <w:u w:val="single"/>
        </w:rPr>
        <w:t>So I'm relatively sure that neither side will escalate, but that both sides will record what's being done and stake their positions accordingly."</w:t>
      </w:r>
    </w:p>
    <w:p w:rsidR="00B74BFE" w:rsidRDefault="00B74BFE" w:rsidP="00B74BFE">
      <w:pPr>
        <w:pStyle w:val="Heading4"/>
      </w:pPr>
      <w:r>
        <w:t>No escalation – China is intentionally limiting conflict</w:t>
      </w:r>
    </w:p>
    <w:p w:rsidR="00B74BFE" w:rsidRPr="00A470B1" w:rsidRDefault="00B74BFE" w:rsidP="00B74BFE">
      <w:pPr>
        <w:rPr>
          <w:rStyle w:val="Style13ptBold"/>
          <w:b w:val="0"/>
        </w:rPr>
      </w:pPr>
      <w:r>
        <w:rPr>
          <w:rStyle w:val="Style13ptBold"/>
        </w:rPr>
        <w:t>Truong &amp; Ngo 4/7</w:t>
      </w:r>
      <w:r>
        <w:rPr>
          <w:rStyle w:val="Style13ptBold"/>
          <w:b w:val="0"/>
        </w:rPr>
        <w:t xml:space="preserve"> </w:t>
      </w:r>
      <w:r w:rsidRPr="009C791C">
        <w:rPr>
          <w:rStyle w:val="Style13ptBold"/>
          <w:b w:val="0"/>
          <w:sz w:val="14"/>
        </w:rPr>
        <w:t>(Minh Vi, director of the Center for International Studies (SCIS) at the University of Social Sciences and Humanities in Ho Chi Minh City, &amp; Di Lan, PhD student in Politics at Brandeis University, where he focuses on U.S foreign policy and U.S-China relations. He is also a research associate at the Saigon Center for International Studies (SCIS) at the University of Social Sciences and Humanities in Ho Chi Minh City, 2016, “FLEXIBLE RESPONSE TO DETER IN THE SOUTH CHINA SEA”, http://amti.csis.org/flexible-response-deter-south-china-sea/)</w:t>
      </w:r>
    </w:p>
    <w:p w:rsidR="00B74BFE" w:rsidRPr="00A470B1" w:rsidRDefault="00B74BFE" w:rsidP="00B74BFE">
      <w:r>
        <w:t xml:space="preserve">Second, </w:t>
      </w:r>
      <w:r w:rsidRPr="00442DF7">
        <w:rPr>
          <w:b/>
          <w:sz w:val="24"/>
          <w:szCs w:val="24"/>
          <w:highlight w:val="cyan"/>
          <w:u w:val="single"/>
        </w:rPr>
        <w:t>China’s strategy relies on low-intensity but constant and simultaneous small provocations at multiple pressure points</w:t>
      </w:r>
      <w:r>
        <w:t xml:space="preserve">, which serve to </w:t>
      </w:r>
      <w:proofErr w:type="gramStart"/>
      <w:r>
        <w:t>stretch</w:t>
      </w:r>
      <w:proofErr w:type="gramEnd"/>
      <w:r>
        <w:t xml:space="preserve"> thin the capabilities of others to respond while limiting the risk of escalation to a manageable level. </w:t>
      </w:r>
      <w:r w:rsidRPr="00442DF7">
        <w:rPr>
          <w:b/>
          <w:sz w:val="24"/>
          <w:szCs w:val="24"/>
          <w:highlight w:val="cyan"/>
          <w:u w:val="single"/>
        </w:rPr>
        <w:t>This prevents a</w:t>
      </w:r>
      <w:r>
        <w:t xml:space="preserve"> resolute and </w:t>
      </w:r>
      <w:r w:rsidRPr="00442DF7">
        <w:rPr>
          <w:b/>
          <w:sz w:val="24"/>
          <w:szCs w:val="24"/>
          <w:highlight w:val="cyan"/>
          <w:u w:val="single"/>
        </w:rPr>
        <w:t>unified response from China’s smaller neighbors</w:t>
      </w:r>
      <w:r>
        <w:t xml:space="preserve"> because they are led to think that the benefits of resisting China during any given provocation are smaller than the costs of disrupting the overall relationship with Beijing. Thus major crises like the oil rig deployment are rare. </w:t>
      </w:r>
      <w:r w:rsidRPr="00442DF7">
        <w:rPr>
          <w:b/>
          <w:sz w:val="24"/>
          <w:szCs w:val="24"/>
          <w:highlight w:val="cyan"/>
          <w:u w:val="single"/>
        </w:rPr>
        <w:t>Instead China has focused mainly on land reclamation activities and the incremental militarization</w:t>
      </w:r>
      <w:r>
        <w:t xml:space="preserve"> of it artificial islands. Third, China emphasizes the “bilateral” nature of disputes to avoid intervention by external powers such as the United States and Japan on the side of weaker claimants. Since China is much more powerful than each of its neighbors, bilateral negotiations give China the most leverage. Furthermore, by reducing the number of players involved in the dispute, China minimizes uncertainty in its planning and gains the confidence to behave more assertively. Lastly, </w:t>
      </w:r>
      <w:r w:rsidRPr="00442DF7">
        <w:rPr>
          <w:b/>
          <w:sz w:val="24"/>
          <w:szCs w:val="24"/>
          <w:highlight w:val="cyan"/>
          <w:u w:val="single"/>
        </w:rPr>
        <w:t>the Chinese strategy is heavily dependent on the non-lethal use of military coercion, which aims to create and fortify “situations of strength” rather than provoke a full-blown armed conflict.</w:t>
      </w:r>
      <w:r>
        <w:t xml:space="preserve"> Future actions in this category would include declaring an air defense identification zone or deploying surface to air missiles in the Spratly Islands. </w:t>
      </w:r>
      <w:r w:rsidRPr="00442DF7">
        <w:rPr>
          <w:b/>
          <w:sz w:val="24"/>
          <w:szCs w:val="24"/>
          <w:highlight w:val="cyan"/>
          <w:u w:val="single"/>
        </w:rPr>
        <w:t>This</w:t>
      </w:r>
      <w:r>
        <w:t xml:space="preserve"> strategy, known as </w:t>
      </w:r>
      <w:r w:rsidRPr="00442DF7">
        <w:rPr>
          <w:b/>
          <w:sz w:val="24"/>
          <w:szCs w:val="24"/>
          <w:highlight w:val="cyan"/>
          <w:u w:val="single"/>
        </w:rPr>
        <w:t>salami-slicing, involves the slow accumulation of small changes, none of which in isolation amounts to a casus belli, but which add up over time to a substantial change in the strategic picture</w:t>
      </w:r>
      <w:r>
        <w:t xml:space="preserve">. </w:t>
      </w:r>
      <w:r w:rsidRPr="00442DF7">
        <w:rPr>
          <w:b/>
          <w:sz w:val="24"/>
          <w:szCs w:val="24"/>
          <w:highlight w:val="cyan"/>
          <w:u w:val="single"/>
        </w:rPr>
        <w:t>The strategy’s purpose is not open confrontation</w:t>
      </w:r>
      <w:r>
        <w:t xml:space="preserve"> but the creation of </w:t>
      </w:r>
      <w:proofErr w:type="spellStart"/>
      <w:r>
        <w:t>faits</w:t>
      </w:r>
      <w:proofErr w:type="spellEnd"/>
      <w:r>
        <w:t xml:space="preserve"> </w:t>
      </w:r>
      <w:proofErr w:type="spellStart"/>
      <w:r>
        <w:t>accomplis</w:t>
      </w:r>
      <w:proofErr w:type="spellEnd"/>
      <w:r>
        <w:t>, which has limited the possible responses from ASEAN claimants and the international community, including the United States.</w:t>
      </w:r>
    </w:p>
    <w:p w:rsidR="00B74BFE" w:rsidRDefault="00B74BFE" w:rsidP="00B74BFE">
      <w:pPr>
        <w:pStyle w:val="Heading3"/>
      </w:pPr>
      <w:r>
        <w:lastRenderedPageBreak/>
        <w:t>A2: FON Escalation</w:t>
      </w:r>
    </w:p>
    <w:p w:rsidR="00B74BFE" w:rsidRDefault="00B74BFE" w:rsidP="00B74BFE">
      <w:pPr>
        <w:pStyle w:val="Heading4"/>
      </w:pPr>
      <w:r>
        <w:t>No FONOPS escalation</w:t>
      </w:r>
    </w:p>
    <w:p w:rsidR="00B74BFE" w:rsidRPr="001D0C20" w:rsidRDefault="00B74BFE" w:rsidP="00B74BFE">
      <w:pPr>
        <w:rPr>
          <w:rStyle w:val="Style13ptBold"/>
          <w:b w:val="0"/>
        </w:rPr>
      </w:pPr>
      <w:proofErr w:type="spellStart"/>
      <w:r>
        <w:rPr>
          <w:rStyle w:val="Style13ptBold"/>
        </w:rPr>
        <w:t>Liedman</w:t>
      </w:r>
      <w:proofErr w:type="spellEnd"/>
      <w:r>
        <w:rPr>
          <w:rStyle w:val="Style13ptBold"/>
        </w:rPr>
        <w:t xml:space="preserve"> 15</w:t>
      </w:r>
      <w:r>
        <w:rPr>
          <w:rStyle w:val="Style13ptBold"/>
          <w:b w:val="0"/>
        </w:rPr>
        <w:t xml:space="preserve"> </w:t>
      </w:r>
      <w:r w:rsidRPr="001D0C20">
        <w:rPr>
          <w:rStyle w:val="Style13ptBold"/>
          <w:b w:val="0"/>
          <w:sz w:val="18"/>
        </w:rPr>
        <w:t>(Sean, Military fellow, US Navy, Council on Foreign Relations, interviewed by Jonathan Masters, “A U.S. Naval Signal in the South China Sea”, http://www.cfr.org/china/us-naval-signal-south-china-sea/p37185?cid=nlc-public-the_world_this_week--link13-20151030&amp;sp_mid=49904782&amp;sp_rid=amRhdmlkc29uQGNmci5vcmcS1)</w:t>
      </w:r>
    </w:p>
    <w:p w:rsidR="00B74BFE" w:rsidRPr="001D0C20" w:rsidRDefault="00B74BFE" w:rsidP="00B74BFE">
      <w:r>
        <w:t xml:space="preserve">How often does the Navy conduct these types of patrols? Their frequency has varied over history. The Department of Defense’s Freedom of Navigation Program (PDF) and </w:t>
      </w:r>
      <w:proofErr w:type="gramStart"/>
      <w:r>
        <w:t>DoD</w:t>
      </w:r>
      <w:proofErr w:type="gramEnd"/>
      <w:r>
        <w:t xml:space="preserve"> publishes an annual report (PDF) of them. A quick review of the data indicates a high of twenty-eight in 1998 compared to as few as twelve in other years. What are the military requirements for this type of operation? It is important to note that </w:t>
      </w:r>
      <w:r w:rsidRPr="00442DF7">
        <w:rPr>
          <w:b/>
          <w:sz w:val="24"/>
          <w:szCs w:val="24"/>
          <w:highlight w:val="cyan"/>
          <w:u w:val="single"/>
        </w:rPr>
        <w:t>the Freedom of Navigation Program is not solely a military activity</w:t>
      </w:r>
      <w:r>
        <w:t xml:space="preserve">; it also consists of consultations and representations by U.S. diplomats. </w:t>
      </w:r>
      <w:r w:rsidRPr="00442DF7">
        <w:rPr>
          <w:b/>
          <w:sz w:val="24"/>
          <w:szCs w:val="24"/>
          <w:highlight w:val="cyan"/>
          <w:u w:val="single"/>
        </w:rPr>
        <w:t>Freedom of navigation operations can be conducted along a spectrum</w:t>
      </w:r>
      <w:r>
        <w:t xml:space="preserve"> of naval force ranging from a Carrier Strike Group, to a single ship, to a single maritime patrol aircraft, or combinations thereof. This operation in the South China </w:t>
      </w:r>
      <w:proofErr w:type="gramStart"/>
      <w:r>
        <w:t>sea</w:t>
      </w:r>
      <w:proofErr w:type="gramEnd"/>
      <w:r>
        <w:t xml:space="preserve"> was reportedly conducted by a single guided missile destroyer, the USS Lassen, with a P-8 Poseidon maritime patrol and reconnaissance aircraft providing </w:t>
      </w:r>
      <w:proofErr w:type="spellStart"/>
      <w:r>
        <w:t>overwatch</w:t>
      </w:r>
      <w:proofErr w:type="spellEnd"/>
      <w:r>
        <w:t xml:space="preserve">. Does this signal any change in U.S. policy? No. </w:t>
      </w:r>
      <w:r w:rsidRPr="00442DF7">
        <w:rPr>
          <w:b/>
          <w:sz w:val="24"/>
          <w:szCs w:val="24"/>
          <w:highlight w:val="cyan"/>
          <w:u w:val="single"/>
        </w:rPr>
        <w:t>Freedom of navigation on the high seas has been a vital national interest since the founding of the country</w:t>
      </w:r>
      <w:r>
        <w:t xml:space="preserve">. The Defense Department’s Freedom of Navigation Program formally began in 1979 and was furthered clarified by the U.S. Oceans Policy (PDF) in 1983. It is important to note that the United States has conducted these operations against allied nations such as Japan and the </w:t>
      </w:r>
      <w:proofErr w:type="spellStart"/>
      <w:r>
        <w:t>Phillipines</w:t>
      </w:r>
      <w:proofErr w:type="spellEnd"/>
      <w:r>
        <w:t xml:space="preserve"> and partner nations such as Saudi Arabia to stand by the principal of not acquiescing to excessive maritime claims. Are there risks involved? </w:t>
      </w:r>
      <w:r w:rsidRPr="00442DF7">
        <w:rPr>
          <w:b/>
          <w:sz w:val="24"/>
          <w:szCs w:val="24"/>
          <w:highlight w:val="cyan"/>
          <w:u w:val="single"/>
        </w:rPr>
        <w:t>There is some risk of strategic miscalculation</w:t>
      </w:r>
      <w:r>
        <w:t xml:space="preserve">, and also some risk of a tactical mishap that could have strategic implications. Regarding the strategic miscalculation, the United States has telegraphed this operation for some period of time to avoid surprising China. On the tactical side of the equation, </w:t>
      </w:r>
      <w:r w:rsidRPr="00442DF7">
        <w:rPr>
          <w:b/>
          <w:sz w:val="24"/>
          <w:szCs w:val="24"/>
          <w:highlight w:val="cyan"/>
          <w:u w:val="single"/>
        </w:rPr>
        <w:t>military operations in areas of constrained geography increase the likelihood of an inadvertent collision, but the assumed professionalism of Chinese and U.S. naval forces coupled with an assumption of mutual adherence</w:t>
      </w:r>
      <w:r>
        <w:t xml:space="preserve"> to the recently agreed upon Code for Unplanned Encounters at Sea should reduce risk.</w:t>
      </w:r>
    </w:p>
    <w:p w:rsidR="00B74BFE" w:rsidRDefault="00B74BFE" w:rsidP="00B74BFE">
      <w:pPr>
        <w:pStyle w:val="Heading4"/>
      </w:pPr>
      <w:r>
        <w:t xml:space="preserve">Chinese nine-dash line claims are a rhetorical device, not a sovereignty claim to </w:t>
      </w:r>
      <w:r>
        <w:rPr>
          <w:u w:val="single"/>
        </w:rPr>
        <w:t>maritime</w:t>
      </w:r>
      <w:r>
        <w:t xml:space="preserve"> rights – That deescalates conflict. Ambiguity allows them to back down</w:t>
      </w:r>
    </w:p>
    <w:p w:rsidR="00B74BFE" w:rsidRPr="006C1EDB" w:rsidRDefault="00B74BFE" w:rsidP="00B74BFE">
      <w:pPr>
        <w:rPr>
          <w:rStyle w:val="Style13ptBold"/>
          <w:b w:val="0"/>
        </w:rPr>
      </w:pPr>
      <w:proofErr w:type="spellStart"/>
      <w:r>
        <w:rPr>
          <w:rStyle w:val="Style13ptBold"/>
        </w:rPr>
        <w:t>Stashwick</w:t>
      </w:r>
      <w:proofErr w:type="spellEnd"/>
      <w:r>
        <w:rPr>
          <w:rStyle w:val="Style13ptBold"/>
        </w:rPr>
        <w:t xml:space="preserve"> 16</w:t>
      </w:r>
      <w:r>
        <w:rPr>
          <w:rStyle w:val="Style13ptBold"/>
          <w:b w:val="0"/>
        </w:rPr>
        <w:t xml:space="preserve"> </w:t>
      </w:r>
      <w:r w:rsidRPr="006C1EDB">
        <w:rPr>
          <w:rStyle w:val="Style13ptBold"/>
          <w:b w:val="0"/>
          <w:sz w:val="18"/>
        </w:rPr>
        <w:t>(Steven, 2/9, fellow @ East West Inst., “80 Percent of Zero: China’s Phantom South China Sea Claims”, http://thediplomat.com/2016/02/80-percent-of-zero-chinas-phantom-south-china-sea-claims/)</w:t>
      </w:r>
    </w:p>
    <w:p w:rsidR="00B74BFE" w:rsidRPr="007C35ED" w:rsidRDefault="00B74BFE" w:rsidP="00B74BFE">
      <w:pPr>
        <w:rPr>
          <w:rStyle w:val="Style13ptBold"/>
        </w:rPr>
      </w:pPr>
      <w:r>
        <w:t xml:space="preserve">A detailed analysis prepared by the U.S. State Department determined the map lacked geographic, legal, or historic basis to form a maritime claim. Though the Nine-Dash map now typically appears as a standalone graphic in the media, the context of the note it accompanies suggests that the map at best describes a territorial claim over the islands of the South China Sea, not the sea itself. Claims over those islands are contested, and though the note articulates the official Chinese position on those islands, it probably does not constitute a useful legal claim itself. In any case, the United States does not recognize China’s or any other states’ claims while sovereignty over the </w:t>
      </w:r>
      <w:proofErr w:type="spellStart"/>
      <w:r>
        <w:t>Spratlys</w:t>
      </w:r>
      <w:proofErr w:type="spellEnd"/>
      <w:r>
        <w:t xml:space="preserve"> remains in dispute, and as James </w:t>
      </w:r>
      <w:proofErr w:type="spellStart"/>
      <w:r>
        <w:t>Kraska</w:t>
      </w:r>
      <w:proofErr w:type="spellEnd"/>
      <w:r>
        <w:t xml:space="preserve"> and Pete </w:t>
      </w:r>
      <w:proofErr w:type="spellStart"/>
      <w:r>
        <w:t>Pedrozo</w:t>
      </w:r>
      <w:proofErr w:type="spellEnd"/>
      <w:r>
        <w:t xml:space="preserve">, both former U.S. Navy Law of the Sea attorneys, point out, until the sovereignty of the islands is resolved, the territorial sea issue is legally moot. This context is consistent with careful reading of official statements by the Chinese Foreign Ministry and President Xi Jinping, </w:t>
      </w:r>
      <w:r>
        <w:lastRenderedPageBreak/>
        <w:t xml:space="preserve">which always refer to sovereignty over the islands, not the sea. But by pairing circumscribed specificity (e.g. “China has indisputable sovereignty over the [Spratly] Islands”) with generic rhetoric about sovereignty and security in the abstract (e.g. “[China] is steadfast in safeguarding its territorial sovereignty and security”), the impression is of a far more expansive claim and assertive posture. After the Lassen’s FON passage, Graham Webster, a researcher at Yale Law School, showed just how careful Chinese officials are in their use of language, noting that despite rhetorical condemnation of the transit, China nonetheless “[avoided] taking an explicit or implied position on: whether </w:t>
      </w:r>
      <w:proofErr w:type="spellStart"/>
      <w:r>
        <w:t>Subi</w:t>
      </w:r>
      <w:proofErr w:type="spellEnd"/>
      <w:r>
        <w:t xml:space="preserve"> Reef can produce a 12 nm territorial sea, whether the U.S. Navy violated Chinese sovereignty, what specific maritime areas China claims sovereignty over, and what if any escalation thresholds may exist in any future encounters.” I have written before about the strategic flexibility maritime disputes and naval incidents-at-sea permit governments that do not want to be too specific about what they do and do not actually claim</w:t>
      </w:r>
      <w:r w:rsidRPr="00442DF7">
        <w:rPr>
          <w:rStyle w:val="StyleUnderline"/>
          <w:highlight w:val="cyan"/>
        </w:rPr>
        <w:t xml:space="preserve">. </w:t>
      </w:r>
      <w:r w:rsidRPr="00442DF7">
        <w:rPr>
          <w:rStyle w:val="StyleUnderline"/>
          <w:b/>
          <w:highlight w:val="cyan"/>
        </w:rPr>
        <w:t>Maritime ambiguity allows a state to try to get away with as much as possible by establishing customary practice while still leaving itself a politically acceptable “out” from unwanted military escalation</w:t>
      </w:r>
      <w:r w:rsidRPr="00442DF7">
        <w:rPr>
          <w:rStyle w:val="StyleUnderline"/>
          <w:highlight w:val="cyan"/>
        </w:rPr>
        <w:t>.</w:t>
      </w:r>
      <w:r>
        <w:t xml:space="preserve"> Not wanting to give away the game, China’s Foreign Ministry called the Lassen’s transit illegal, damaging to “China-U.S. relations and regional peace and stability,” and admonished the U.S. to “refrain from any dangerous or provocative actions.” The Chinese Defense Ministry went on to insist that the Chinese Navy performed all necessary “duties and missions to unswervingly safeguard national sovereignty, maritime rights and interests, and peace and stability in the South China Sea”. But as Rep. Randy Forbes, influential chair of the U.S. House </w:t>
      </w:r>
      <w:proofErr w:type="spellStart"/>
      <w:r>
        <w:t>Seapower</w:t>
      </w:r>
      <w:proofErr w:type="spellEnd"/>
      <w:r>
        <w:t xml:space="preserve"> Subcommittee explained, “</w:t>
      </w:r>
      <w:r w:rsidRPr="00442DF7">
        <w:rPr>
          <w:rStyle w:val="StyleUnderline"/>
          <w:b/>
          <w:highlight w:val="cyan"/>
        </w:rPr>
        <w:t>China’s bark is usually worse than its bite. Their statements on foreign policy are often really intended for consumption by domestic audiences</w:t>
      </w:r>
      <w:r>
        <w:t xml:space="preserve">, and I think Beijing’s reaction to the Freedom of Navigation operations should be viewed in this context.” China’s banal physical response to the transit only reinforces the conclusion that Chinese rhetoric is really targeted at domestic audiences and the international press. The media impression of the response was that an “angry” China sent warships to shadow the Lassen and “warn” against the “illegal” and “coercive” U.S. transit. The reality of the Chinese navy’s response, as relayed by the captain of the Lassen, was that the shadowing warship was one the Lassen had interacted with frequently and cordially for weeks while patrolling the region, and that after communicating the “warnings” the Foreign Ministry referred to, they wished the U.S. ship a “pleasant voyage” and relayed their hope to “see them again” before proceeding home. </w:t>
      </w:r>
      <w:r w:rsidRPr="00442DF7">
        <w:rPr>
          <w:rStyle w:val="StyleUnderline"/>
          <w:b/>
          <w:sz w:val="24"/>
          <w:szCs w:val="24"/>
          <w:highlight w:val="cyan"/>
        </w:rPr>
        <w:t>China clearly had no intention to actually escalate an incident with the U.S. Navy, but just as clearly wished to cultivate the impression that it could or would</w:t>
      </w:r>
      <w:r w:rsidRPr="00442DF7">
        <w:rPr>
          <w:b/>
          <w:sz w:val="24"/>
          <w:szCs w:val="24"/>
          <w:highlight w:val="cyan"/>
        </w:rPr>
        <w:t>,</w:t>
      </w:r>
      <w:r>
        <w:t xml:space="preserve"> as media coverage of a follow-on conference between the top Admirals of the two navies dutifully reported.</w:t>
      </w:r>
      <w:r w:rsidRPr="007C35ED">
        <w:rPr>
          <w:sz w:val="20"/>
          <w:u w:val="single"/>
        </w:rPr>
        <w:t xml:space="preserve"> </w:t>
      </w:r>
      <w:r w:rsidRPr="00442DF7">
        <w:rPr>
          <w:rStyle w:val="Style13ptBold"/>
          <w:sz w:val="24"/>
          <w:highlight w:val="cyan"/>
          <w:u w:val="single"/>
        </w:rPr>
        <w:t>The depth of contrast between reality and reporting shows China’s preference to consolidate its South China Sea gains by bolstering the impression that it is willing to fight to convince American audiences that the U.S. government should not “risk” intervention, rather than actually risking a fight themselves.</w:t>
      </w:r>
    </w:p>
    <w:p w:rsidR="00B74BFE" w:rsidRDefault="00B74BFE" w:rsidP="00B74BFE">
      <w:pPr>
        <w:pStyle w:val="Heading4"/>
      </w:pPr>
      <w:r>
        <w:t>SQ approach solves FON</w:t>
      </w:r>
    </w:p>
    <w:p w:rsidR="00B74BFE" w:rsidRPr="00DC5EF1" w:rsidRDefault="00B74BFE" w:rsidP="00B74BFE">
      <w:pPr>
        <w:rPr>
          <w:rStyle w:val="Style13ptBold"/>
          <w:b w:val="0"/>
        </w:rPr>
      </w:pPr>
      <w:r>
        <w:rPr>
          <w:rStyle w:val="Style13ptBold"/>
        </w:rPr>
        <w:t>O’Hanlon 3/11</w:t>
      </w:r>
      <w:r>
        <w:rPr>
          <w:rStyle w:val="Style13ptBold"/>
          <w:b w:val="0"/>
        </w:rPr>
        <w:t xml:space="preserve"> </w:t>
      </w:r>
      <w:r w:rsidRPr="00DC5EF1">
        <w:rPr>
          <w:rStyle w:val="Style13ptBold"/>
          <w:b w:val="0"/>
          <w:sz w:val="16"/>
        </w:rPr>
        <w:t>(Michael, Co-Director, Center for 21st Century Security and Intelligence Director of Research, Brookings Inst., “Glass half full? Obama’s judicious foreign policy record”, http://www.brookings.edu/blogs/order-from-chaos/posts/2016/03/11-obama-foreign-policy-record-ohanlon)</w:t>
      </w:r>
    </w:p>
    <w:p w:rsidR="00B74BFE" w:rsidRPr="001636DF" w:rsidRDefault="00B74BFE" w:rsidP="00B74BFE">
      <w:pPr>
        <w:rPr>
          <w:b/>
          <w:sz w:val="24"/>
          <w:u w:val="single"/>
        </w:rPr>
      </w:pPr>
      <w:r w:rsidRPr="001636DF">
        <w:rPr>
          <w:b/>
          <w:sz w:val="24"/>
          <w:highlight w:val="cyan"/>
          <w:u w:val="single"/>
        </w:rPr>
        <w:t>Obama stayed firm but restrained towards China in the South China Sea</w:t>
      </w:r>
      <w:r w:rsidRPr="00442DF7">
        <w:rPr>
          <w:sz w:val="24"/>
          <w:highlight w:val="cyan"/>
          <w:u w:val="single"/>
        </w:rPr>
        <w:t>.</w:t>
      </w:r>
      <w:r w:rsidRPr="001545C6">
        <w:rPr>
          <w:sz w:val="24"/>
          <w:u w:val="single"/>
        </w:rPr>
        <w:t xml:space="preserve"> </w:t>
      </w:r>
      <w:r>
        <w:t xml:space="preserve">He took longer to undertake freedom of navigation exercises in response to China’s growing claims than some would have </w:t>
      </w:r>
      <w:r>
        <w:lastRenderedPageBreak/>
        <w:t xml:space="preserve">preferred. But </w:t>
      </w:r>
      <w:r w:rsidRPr="001636DF">
        <w:rPr>
          <w:b/>
          <w:sz w:val="24"/>
          <w:highlight w:val="cyan"/>
          <w:u w:val="single"/>
        </w:rPr>
        <w:t>his no-drama Obama approach has been correct, as he has left little doubt that America is committed to freedom of these international waterways.</w:t>
      </w:r>
      <w:r w:rsidRPr="001636DF">
        <w:rPr>
          <w:b/>
          <w:sz w:val="24"/>
          <w:u w:val="single"/>
        </w:rPr>
        <w:t xml:space="preserve"> </w:t>
      </w:r>
    </w:p>
    <w:p w:rsidR="00B74BFE" w:rsidRDefault="00B74BFE" w:rsidP="00B74BFE">
      <w:pPr>
        <w:pStyle w:val="Heading4"/>
      </w:pPr>
      <w:r>
        <w:t>No risk of war from FON ops</w:t>
      </w:r>
    </w:p>
    <w:p w:rsidR="00B74BFE" w:rsidRPr="00AA5175" w:rsidRDefault="00B74BFE" w:rsidP="00B74BFE">
      <w:pPr>
        <w:rPr>
          <w:rStyle w:val="Style13ptBold"/>
          <w:b w:val="0"/>
        </w:rPr>
      </w:pPr>
      <w:r>
        <w:rPr>
          <w:rStyle w:val="Style13ptBold"/>
        </w:rPr>
        <w:t>Heath 15</w:t>
      </w:r>
      <w:r>
        <w:rPr>
          <w:rStyle w:val="Style13ptBold"/>
          <w:b w:val="0"/>
        </w:rPr>
        <w:t xml:space="preserve"> </w:t>
      </w:r>
      <w:r w:rsidRPr="00AA5175">
        <w:rPr>
          <w:rStyle w:val="Style13ptBold"/>
          <w:b w:val="0"/>
          <w:sz w:val="16"/>
        </w:rPr>
        <w:t xml:space="preserve">(Timothy, 10/1, Senior International Defense Research Analyst; Faculty Member, </w:t>
      </w:r>
      <w:proofErr w:type="spellStart"/>
      <w:r w:rsidRPr="00AA5175">
        <w:rPr>
          <w:rStyle w:val="Style13ptBold"/>
          <w:b w:val="0"/>
          <w:sz w:val="16"/>
        </w:rPr>
        <w:t>Pardee</w:t>
      </w:r>
      <w:proofErr w:type="spellEnd"/>
      <w:r w:rsidRPr="00AA5175">
        <w:rPr>
          <w:rStyle w:val="Style13ptBold"/>
          <w:b w:val="0"/>
          <w:sz w:val="16"/>
        </w:rPr>
        <w:t xml:space="preserve"> RAND Graduate School, “How Will China Respond to Future U.S. Freedom of Navigation Operations?</w:t>
      </w:r>
      <w:proofErr w:type="gramStart"/>
      <w:r w:rsidRPr="00AA5175">
        <w:rPr>
          <w:rStyle w:val="Style13ptBold"/>
          <w:b w:val="0"/>
          <w:sz w:val="16"/>
        </w:rPr>
        <w:t>”,</w:t>
      </w:r>
      <w:proofErr w:type="gramEnd"/>
      <w:r w:rsidRPr="00AA5175">
        <w:rPr>
          <w:rStyle w:val="Style13ptBold"/>
          <w:b w:val="0"/>
          <w:sz w:val="16"/>
        </w:rPr>
        <w:t xml:space="preserve"> http://www.rand.org/blog/2015/10/how-will-china-respond-to-future-us-freedom-of-navigation.html)</w:t>
      </w:r>
    </w:p>
    <w:p w:rsidR="00B74BFE" w:rsidRPr="00FE59A0" w:rsidRDefault="00B74BFE" w:rsidP="00FE59A0">
      <w:r w:rsidRPr="001636DF">
        <w:rPr>
          <w:rStyle w:val="StyleUnderline"/>
          <w:b/>
          <w:sz w:val="24"/>
          <w:highlight w:val="cyan"/>
        </w:rPr>
        <w:t>In assessing China's potential response to follow-on operations, the extremes of either complete inaction or a military attack can be ruled out</w:t>
      </w:r>
      <w:r w:rsidRPr="00FE59A0">
        <w:t xml:space="preserve">. Inaction is implausible because statements by senior Chinese leaders have put the country's credibility on the line. Nor will simple public statements of criticism be enough. Inaction on the water could be read as a lack of confidence or fear of U.S. power, which could embolden rival disputants to more aggressively challenge Chinese claims. An inadequate response could also weaken Beijing's efforts to position itself as an alternative security leader for Asia. However, the downside to military overreaction is even more perilous. Should Chinese forces attack a U.S. naval patrol, it would constitute an act of military aggression. China would certainly insist that its actions constituted self-defense, but the lack of a clear threat posed by a U.S. patrol engaged in an activity most of the world regards as legitimate would have consequences on global opinion. The escalation of tensions between the two countries would prove difficult to control. The two countries would also witness an increased risk of follow-on clashes and possibly even of a destructive regional war. </w:t>
      </w:r>
      <w:r w:rsidRPr="001636DF">
        <w:rPr>
          <w:rStyle w:val="StyleUnderline"/>
          <w:b/>
          <w:sz w:val="24"/>
          <w:highlight w:val="cyan"/>
        </w:rPr>
        <w:t>Between these two implausible extremes lies a range of options that could better serve China's purposes of demonstrating resolve, raising the cost and risk for U.S. operations, deterring rival claimants, and reinforcing China's authority as a security leader for Asia.</w:t>
      </w:r>
      <w:r w:rsidRPr="001636DF">
        <w:rPr>
          <w:rStyle w:val="StyleUnderline"/>
          <w:b/>
          <w:sz w:val="24"/>
        </w:rPr>
        <w:t xml:space="preserve"> </w:t>
      </w:r>
      <w:r w:rsidRPr="001636DF">
        <w:rPr>
          <w:rStyle w:val="StyleUnderline"/>
          <w:b/>
          <w:sz w:val="24"/>
          <w:highlight w:val="cyan"/>
        </w:rPr>
        <w:t>The options are constrained by available military and non-military maritime assets, however</w:t>
      </w:r>
      <w:r w:rsidRPr="001636DF">
        <w:rPr>
          <w:b/>
          <w:highlight w:val="cyan"/>
        </w:rPr>
        <w:t>.</w:t>
      </w:r>
      <w:r w:rsidRPr="00FE59A0">
        <w:t xml:space="preserve"> For military assets seeking to serve in a non-lethal role, a lack of permanently stationed aircraft on the incomplete runways China is building in the South China Sea limits air operations to occasional reconnaissance sorties from Hainan Island. The most promising asset will continue to be the types of vessels that trailed the USS Lassen. China has traditionally posted a few frigates or destroyers in the Spratly Islands to demonstrate presence and provide </w:t>
      </w:r>
      <w:proofErr w:type="spellStart"/>
      <w:r w:rsidRPr="00FE59A0">
        <w:t>overwatch</w:t>
      </w:r>
      <w:proofErr w:type="spellEnd"/>
      <w:r w:rsidRPr="00FE59A0">
        <w:t xml:space="preserve"> for coast guard operations. In addition to shadowing, China could send one of these vessels to harass a U.S. ship on patrol, as it has done in other waters near the mainland. In December 2013, for example, a People's Liberation Army Navy (PLAN) frigate nearly collided with the cruiser USS Cowpens while attempting to ward off the U.S. ship, which was operating in waters near the Chinese aircraft carrier Liaoning. </w:t>
      </w:r>
      <w:r w:rsidRPr="001636DF">
        <w:rPr>
          <w:rStyle w:val="StyleUnderline"/>
          <w:b/>
          <w:sz w:val="24"/>
          <w:highlight w:val="cyan"/>
        </w:rPr>
        <w:t>Harassment by a naval ship carries large risks, however. Attempts to ram or otherwise obstruct a U.S. warship could result in a serious crisis. Should the situation escalate into a clash, the untested Chinese forces could well suffer a humiliating loss at the hands of the U.S. Navy — with potentially destabilizing domestic political consequences for Beijing.</w:t>
      </w:r>
      <w:r w:rsidRPr="001636DF">
        <w:rPr>
          <w:rStyle w:val="StyleUnderline"/>
          <w:b/>
          <w:sz w:val="24"/>
        </w:rPr>
        <w:t xml:space="preserve"> </w:t>
      </w:r>
      <w:r w:rsidRPr="001636DF">
        <w:rPr>
          <w:rStyle w:val="StyleUnderline"/>
          <w:b/>
          <w:sz w:val="24"/>
          <w:highlight w:val="cyan"/>
        </w:rPr>
        <w:t>Coast guard ships could serve as less risky assets for more aggressive harassment options</w:t>
      </w:r>
      <w:r w:rsidRPr="00442DF7">
        <w:rPr>
          <w:rStyle w:val="StyleUnderline"/>
          <w:sz w:val="24"/>
          <w:highlight w:val="cyan"/>
        </w:rPr>
        <w:t>.</w:t>
      </w:r>
      <w:r w:rsidRPr="00FE59A0">
        <w:rPr>
          <w:sz w:val="24"/>
        </w:rPr>
        <w:t xml:space="preserve"> </w:t>
      </w:r>
      <w:r w:rsidRPr="00FE59A0">
        <w:t xml:space="preserve">Working in coordination with fishing trawlers, these boats could engage in dangerous maneuvers that raise the risk of a collision. China has a history of relying on such assets for this purpose. In recent years, its coast guard ships have used water cannons and rammed vessels from Vietnam, the Philippines, and other countries. China has used these assets against U.S. vessels as well. In 2009, Chinese fishing trawlers harassed the USNS Impeccable, while PLAN and maritime law enforcement ships watched nearby. Beijing could use any resultant crisis involving coast guard vessels or fishing trawlers to emphasize the risks and costs of the operations to </w:t>
      </w:r>
      <w:r w:rsidRPr="00FE59A0">
        <w:lastRenderedPageBreak/>
        <w:t xml:space="preserve">U.S. </w:t>
      </w:r>
      <w:proofErr w:type="spellStart"/>
      <w:r w:rsidRPr="00FE59A0">
        <w:t>decisionmakers</w:t>
      </w:r>
      <w:proofErr w:type="spellEnd"/>
      <w:r w:rsidRPr="00FE59A0">
        <w:t xml:space="preserve">. </w:t>
      </w:r>
      <w:r w:rsidRPr="001636DF">
        <w:rPr>
          <w:rStyle w:val="StyleUnderline"/>
          <w:b/>
          <w:sz w:val="24"/>
          <w:highlight w:val="cyan"/>
        </w:rPr>
        <w:t>Unlike the dangerous harassment scenarios involving PLAN ships, a crisis involving Chinese coast guard or trawlers would pose far fewer risks.</w:t>
      </w:r>
      <w:r w:rsidRPr="00FE59A0">
        <w:t xml:space="preserve"> Their involvement would also reinforce the Chinese efforts to depict a confrontation as one of a law enforcement nature.</w:t>
      </w:r>
    </w:p>
    <w:p w:rsidR="00B74BFE" w:rsidRDefault="00B74BFE" w:rsidP="00B74BFE">
      <w:pPr>
        <w:pStyle w:val="Heading4"/>
      </w:pPr>
      <w:r>
        <w:t>No threat to FON or of escalation from Chinese action in SCS</w:t>
      </w:r>
    </w:p>
    <w:p w:rsidR="00B74BFE" w:rsidRPr="00FB3AB6" w:rsidRDefault="00B74BFE" w:rsidP="00B74BFE">
      <w:pPr>
        <w:rPr>
          <w:rStyle w:val="Style13ptBold"/>
          <w:b w:val="0"/>
        </w:rPr>
      </w:pPr>
      <w:proofErr w:type="spellStart"/>
      <w:r>
        <w:rPr>
          <w:rStyle w:val="Style13ptBold"/>
        </w:rPr>
        <w:t>Choong</w:t>
      </w:r>
      <w:proofErr w:type="spellEnd"/>
      <w:r>
        <w:rPr>
          <w:rStyle w:val="Style13ptBold"/>
        </w:rPr>
        <w:t xml:space="preserve"> 6/1</w:t>
      </w:r>
      <w:r w:rsidRPr="00FB3AB6">
        <w:rPr>
          <w:rStyle w:val="Style13ptBold"/>
          <w:b w:val="0"/>
          <w:sz w:val="18"/>
        </w:rPr>
        <w:t xml:space="preserve"> (William, Shangri-La Dialogue Senior Fellow for Asia-Pacific Security, Int’l Inst for Strategic Studies, “William </w:t>
      </w:r>
      <w:proofErr w:type="spellStart"/>
      <w:r w:rsidRPr="00FB3AB6">
        <w:rPr>
          <w:rStyle w:val="Style13ptBold"/>
          <w:b w:val="0"/>
          <w:sz w:val="18"/>
        </w:rPr>
        <w:t>Choong</w:t>
      </w:r>
      <w:proofErr w:type="spellEnd"/>
      <w:r w:rsidRPr="00FB3AB6">
        <w:rPr>
          <w:rStyle w:val="Style13ptBold"/>
          <w:b w:val="0"/>
          <w:sz w:val="18"/>
        </w:rPr>
        <w:t>: Why China's salami-slicing in South China Sea is bad news”, http://www.iiss.org/en/shangri-la%20voices/blogsections/2016-588c/why-chinas-salami-slicing-in-south-china-sea-is-bad-news-bba7)</w:t>
      </w:r>
    </w:p>
    <w:p w:rsidR="00B74BFE" w:rsidRPr="00FB3AB6" w:rsidRDefault="00B74BFE" w:rsidP="00B74BFE">
      <w:r w:rsidRPr="00D24B62">
        <w:rPr>
          <w:rStyle w:val="StyleUnderline"/>
          <w:b/>
          <w:sz w:val="24"/>
          <w:highlight w:val="cyan"/>
        </w:rPr>
        <w:t>Since October, the U</w:t>
      </w:r>
      <w:r>
        <w:t xml:space="preserve">nited </w:t>
      </w:r>
      <w:r w:rsidRPr="00D24B62">
        <w:rPr>
          <w:rStyle w:val="StyleUnderline"/>
          <w:b/>
          <w:sz w:val="24"/>
          <w:highlight w:val="cyan"/>
        </w:rPr>
        <w:t>S</w:t>
      </w:r>
      <w:r>
        <w:t xml:space="preserve">tates </w:t>
      </w:r>
      <w:r w:rsidRPr="00D24B62">
        <w:rPr>
          <w:rStyle w:val="StyleUnderline"/>
          <w:b/>
          <w:sz w:val="24"/>
          <w:highlight w:val="cyan"/>
        </w:rPr>
        <w:t xml:space="preserve">has conducted </w:t>
      </w:r>
      <w:proofErr w:type="gramStart"/>
      <w:r w:rsidRPr="00D24B62">
        <w:rPr>
          <w:rStyle w:val="StyleUnderline"/>
          <w:b/>
          <w:sz w:val="24"/>
          <w:highlight w:val="cyan"/>
        </w:rPr>
        <w:t>three</w:t>
      </w:r>
      <w:r w:rsidRPr="00D24B62">
        <w:rPr>
          <w:sz w:val="24"/>
        </w:rPr>
        <w:t xml:space="preserve"> </w:t>
      </w:r>
      <w:r>
        <w:t>Freedom of Navigation Operations (</w:t>
      </w:r>
      <w:proofErr w:type="spellStart"/>
      <w:r w:rsidRPr="00D24B62">
        <w:rPr>
          <w:rStyle w:val="StyleUnderline"/>
          <w:b/>
          <w:sz w:val="24"/>
          <w:highlight w:val="cyan"/>
        </w:rPr>
        <w:t>Fonops</w:t>
      </w:r>
      <w:proofErr w:type="spellEnd"/>
      <w:r w:rsidRPr="00D24B62">
        <w:rPr>
          <w:b/>
          <w:sz w:val="24"/>
        </w:rPr>
        <w:t xml:space="preserve">) </w:t>
      </w:r>
      <w:r w:rsidRPr="00D24B62">
        <w:rPr>
          <w:rStyle w:val="StyleUnderline"/>
          <w:b/>
          <w:sz w:val="24"/>
          <w:highlight w:val="cyan"/>
        </w:rPr>
        <w:t>in the</w:t>
      </w:r>
      <w:r w:rsidRPr="00D24B62">
        <w:rPr>
          <w:b/>
          <w:sz w:val="24"/>
          <w:highlight w:val="cyan"/>
        </w:rPr>
        <w:t xml:space="preserve"> </w:t>
      </w:r>
      <w:r w:rsidRPr="00D24B62">
        <w:rPr>
          <w:rStyle w:val="StyleUnderline"/>
          <w:b/>
          <w:sz w:val="24"/>
          <w:highlight w:val="cyan"/>
        </w:rPr>
        <w:t>S</w:t>
      </w:r>
      <w:r>
        <w:t xml:space="preserve">outh </w:t>
      </w:r>
      <w:r w:rsidRPr="00D24B62">
        <w:rPr>
          <w:rStyle w:val="StyleUnderline"/>
          <w:b/>
          <w:sz w:val="24"/>
          <w:highlight w:val="cyan"/>
        </w:rPr>
        <w:t>C</w:t>
      </w:r>
      <w:r>
        <w:t xml:space="preserve">hina </w:t>
      </w:r>
      <w:r w:rsidRPr="00D24B62">
        <w:rPr>
          <w:rStyle w:val="StyleUnderline"/>
          <w:b/>
          <w:sz w:val="24"/>
          <w:highlight w:val="cyan"/>
        </w:rPr>
        <w:t>S</w:t>
      </w:r>
      <w:r w:rsidRPr="004A7859">
        <w:rPr>
          <w:b/>
        </w:rPr>
        <w:t>ea</w:t>
      </w:r>
      <w:proofErr w:type="gramEnd"/>
      <w:r>
        <w:t xml:space="preserve">. </w:t>
      </w:r>
      <w:proofErr w:type="spellStart"/>
      <w:r>
        <w:t>Fonops</w:t>
      </w:r>
      <w:proofErr w:type="spellEnd"/>
      <w:r>
        <w:t xml:space="preserve"> have rattled China, but the US will likely go it alone from here. It is unlikely that </w:t>
      </w:r>
      <w:proofErr w:type="spellStart"/>
      <w:r>
        <w:t>Asean</w:t>
      </w:r>
      <w:proofErr w:type="spellEnd"/>
      <w:r>
        <w:t xml:space="preserve"> countries will participate in such operations, given sensitivities about riling China. </w:t>
      </w:r>
      <w:r w:rsidRPr="00D24B62">
        <w:rPr>
          <w:rStyle w:val="StyleUnderline"/>
          <w:b/>
          <w:sz w:val="24"/>
          <w:highlight w:val="cyan"/>
        </w:rPr>
        <w:t>More importantly,</w:t>
      </w:r>
      <w:r w:rsidRPr="00D24B62">
        <w:rPr>
          <w:b/>
          <w:sz w:val="24"/>
          <w:highlight w:val="cyan"/>
        </w:rPr>
        <w:t xml:space="preserve"> </w:t>
      </w:r>
      <w:r w:rsidRPr="00D24B62">
        <w:rPr>
          <w:rStyle w:val="StyleUnderline"/>
          <w:b/>
          <w:sz w:val="24"/>
          <w:highlight w:val="cyan"/>
        </w:rPr>
        <w:t xml:space="preserve">China has demonstrated restraint to </w:t>
      </w:r>
      <w:proofErr w:type="spellStart"/>
      <w:r w:rsidRPr="00D24B62">
        <w:rPr>
          <w:rStyle w:val="StyleUnderline"/>
          <w:b/>
          <w:sz w:val="24"/>
          <w:highlight w:val="cyan"/>
        </w:rPr>
        <w:t>Fonops</w:t>
      </w:r>
      <w:proofErr w:type="spellEnd"/>
      <w:r>
        <w:t xml:space="preserve">, notes a recent report by the Sydney-based Lowy Institute for International Policy. In October, when the USS Lassen sailed within 12 nautical miles of Chinese-occupied </w:t>
      </w:r>
      <w:proofErr w:type="spellStart"/>
      <w:r>
        <w:t>Subi</w:t>
      </w:r>
      <w:proofErr w:type="spellEnd"/>
      <w:r>
        <w:t xml:space="preserve"> Reef, it was shadowed at a safe distance by two Chinese warships. </w:t>
      </w:r>
      <w:r w:rsidRPr="00C11F6F">
        <w:t xml:space="preserve">Most US-China military encounters are now being safely </w:t>
      </w:r>
      <w:proofErr w:type="gramStart"/>
      <w:r w:rsidRPr="00C11F6F">
        <w:t>conducted</w:t>
      </w:r>
      <w:r>
        <w:t>,</w:t>
      </w:r>
      <w:proofErr w:type="gramEnd"/>
      <w:r>
        <w:t xml:space="preserve"> write </w:t>
      </w:r>
      <w:proofErr w:type="spellStart"/>
      <w:r>
        <w:t>Mr</w:t>
      </w:r>
      <w:proofErr w:type="spellEnd"/>
      <w:r>
        <w:t xml:space="preserve"> Ashley Townshend and Professor Rory </w:t>
      </w:r>
      <w:proofErr w:type="spellStart"/>
      <w:r>
        <w:t>Medcalf</w:t>
      </w:r>
      <w:proofErr w:type="spellEnd"/>
      <w:r>
        <w:t xml:space="preserve">. </w:t>
      </w:r>
      <w:r w:rsidRPr="00D24B62">
        <w:rPr>
          <w:rStyle w:val="StyleUnderline"/>
          <w:b/>
          <w:sz w:val="24"/>
          <w:highlight w:val="cyan"/>
        </w:rPr>
        <w:t xml:space="preserve">China's passive-assertive </w:t>
      </w:r>
      <w:proofErr w:type="spellStart"/>
      <w:r w:rsidRPr="00D24B62">
        <w:rPr>
          <w:rStyle w:val="StyleUnderline"/>
          <w:b/>
          <w:sz w:val="24"/>
          <w:highlight w:val="cyan"/>
        </w:rPr>
        <w:t>behaviour</w:t>
      </w:r>
      <w:proofErr w:type="spellEnd"/>
      <w:r w:rsidRPr="00D24B62">
        <w:rPr>
          <w:rStyle w:val="StyleUnderline"/>
          <w:b/>
          <w:sz w:val="24"/>
          <w:highlight w:val="cyan"/>
        </w:rPr>
        <w:t>, however, has shifted the "burden of escalation" to the US and its partners</w:t>
      </w:r>
      <w:r>
        <w:t xml:space="preserve">. The PCA verdict represents the sternest challenge to China's ambitions in the South China Sea. The consensus view, however, is that even if the PCA does not go China's way, Beijing would continue to accelerate </w:t>
      </w:r>
      <w:proofErr w:type="spellStart"/>
      <w:r>
        <w:t>militarisation</w:t>
      </w:r>
      <w:proofErr w:type="spellEnd"/>
      <w:r>
        <w:t xml:space="preserve"> in the South China Sea. In the long term, China retains the initiative in the South China Sea. By the installation of radars, runways and missiles on reclaimed reefs, China will increasingly exert more control over the vital maritime strait. This in itself is not a game-changer. </w:t>
      </w:r>
      <w:r w:rsidRPr="00D24B62">
        <w:rPr>
          <w:rStyle w:val="StyleUnderline"/>
          <w:b/>
          <w:sz w:val="24"/>
          <w:highlight w:val="cyan"/>
        </w:rPr>
        <w:t>Despite American allusions to the fact, freedom of navigation for commercial vessels has not been challenged</w:t>
      </w:r>
      <w:r w:rsidRPr="00D24B62">
        <w:rPr>
          <w:b/>
          <w:sz w:val="24"/>
        </w:rPr>
        <w:t xml:space="preserve"> </w:t>
      </w:r>
      <w:r>
        <w:t xml:space="preserve">(only military access to exclusive economic zone and territorial seas has been). But what is worrying is an implicit agreement between China and the US over the South China Sea. </w:t>
      </w:r>
      <w:proofErr w:type="spellStart"/>
      <w:r>
        <w:t>Dr</w:t>
      </w:r>
      <w:proofErr w:type="spellEnd"/>
      <w:r>
        <w:t xml:space="preserve"> Michael Swaine, a scholar at the Carnegie Endowment for International Peace, said such an understanding would </w:t>
      </w:r>
      <w:proofErr w:type="spellStart"/>
      <w:r>
        <w:t>centre</w:t>
      </w:r>
      <w:proofErr w:type="spellEnd"/>
      <w:r>
        <w:t xml:space="preserve"> on the US not staking its credibility on ensuring that a non-coercive process is followed in the South China Sea; China would privately state that the area within the nine-dash line is open ocean.</w:t>
      </w:r>
    </w:p>
    <w:p w:rsidR="00B74BFE" w:rsidRDefault="00B74BFE" w:rsidP="00B74BFE">
      <w:pPr>
        <w:pStyle w:val="Heading2"/>
      </w:pPr>
      <w:r>
        <w:lastRenderedPageBreak/>
        <w:t>Leadership Answers</w:t>
      </w:r>
    </w:p>
    <w:p w:rsidR="00B74BFE" w:rsidRDefault="00B74BFE" w:rsidP="00B74BFE">
      <w:pPr>
        <w:pStyle w:val="Heading3"/>
      </w:pPr>
      <w:r>
        <w:lastRenderedPageBreak/>
        <w:t>SQ Solves</w:t>
      </w:r>
    </w:p>
    <w:p w:rsidR="00B74BFE" w:rsidRDefault="00B74BFE" w:rsidP="00B74BFE">
      <w:pPr>
        <w:pStyle w:val="Heading4"/>
      </w:pPr>
      <w:r>
        <w:t>The U.S. dominates China – They’re not gaining on us strategically</w:t>
      </w:r>
    </w:p>
    <w:p w:rsidR="00B74BFE" w:rsidRPr="00B33655" w:rsidRDefault="00B74BFE" w:rsidP="00B74BFE">
      <w:pPr>
        <w:rPr>
          <w:rStyle w:val="Style13ptBold"/>
          <w:b w:val="0"/>
        </w:rPr>
      </w:pPr>
      <w:proofErr w:type="spellStart"/>
      <w:r>
        <w:rPr>
          <w:rStyle w:val="Style13ptBold"/>
        </w:rPr>
        <w:t>Kurlantzick</w:t>
      </w:r>
      <w:proofErr w:type="spellEnd"/>
      <w:r>
        <w:rPr>
          <w:rStyle w:val="Style13ptBold"/>
        </w:rPr>
        <w:t xml:space="preserve"> 12</w:t>
      </w:r>
      <w:r>
        <w:rPr>
          <w:rStyle w:val="Style13ptBold"/>
          <w:b w:val="0"/>
        </w:rPr>
        <w:t xml:space="preserve"> </w:t>
      </w:r>
      <w:r w:rsidRPr="00B33655">
        <w:rPr>
          <w:rStyle w:val="Style13ptBold"/>
          <w:b w:val="0"/>
          <w:sz w:val="18"/>
        </w:rPr>
        <w:t>(Joshua, 11/2, fellow @ Council on Foreign Relations, “Review: ‘A Contest for Supremacy’ by Aaron Friedberg”, http://blogs.cfr.org/asia/2012/11/02/review-a-contest-for-supremacy-by-aaron-friedberg/)</w:t>
      </w:r>
    </w:p>
    <w:p w:rsidR="00B74BFE" w:rsidRPr="00B33655" w:rsidRDefault="00B74BFE" w:rsidP="00B74BFE">
      <w:r w:rsidRPr="00442DF7">
        <w:rPr>
          <w:b/>
          <w:sz w:val="24"/>
          <w:szCs w:val="24"/>
          <w:highlight w:val="cyan"/>
          <w:u w:val="single"/>
        </w:rPr>
        <w:t>China’s military budget is increasing, and its technology is improving, but so is that of the United States</w:t>
      </w:r>
      <w:r>
        <w:t xml:space="preserve">, as well as of America’s allies, and there are plenty of skeptics of China in the Obama White House as well, including Secretary of State Hillary Clinton. In Asia, which Friedberg focuses on, </w:t>
      </w:r>
      <w:r w:rsidRPr="00442DF7">
        <w:rPr>
          <w:b/>
          <w:sz w:val="24"/>
          <w:szCs w:val="24"/>
          <w:highlight w:val="cyan"/>
          <w:u w:val="single"/>
        </w:rPr>
        <w:t>China</w:t>
      </w:r>
      <w:r>
        <w:t xml:space="preserve"> in recent </w:t>
      </w:r>
      <w:r w:rsidRPr="00442DF7">
        <w:rPr>
          <w:b/>
          <w:sz w:val="24"/>
          <w:szCs w:val="24"/>
          <w:highlight w:val="cyan"/>
          <w:u w:val="single"/>
        </w:rPr>
        <w:t>years actually has alienated many of its potential allies,</w:t>
      </w:r>
      <w:r>
        <w:t xml:space="preserve"> leading to countries that once shunned the United States embracing Washington’s power projection, which the Obama White House has taken advantage of. In the mid-2000s, with the Bush administration unpopular and China adopting relatively weak policies in Asia, Chinese leaders’ popularity soared, countries like South Korea and the Philippines embraced closer strategic ties with Beijing, and the United States seemed increasingly cut out of the region’s emerging institutional architecture. </w:t>
      </w:r>
      <w:proofErr w:type="gramStart"/>
      <w:r>
        <w:t>No longer.</w:t>
      </w:r>
      <w:proofErr w:type="gramEnd"/>
      <w:r>
        <w:t xml:space="preserve"> </w:t>
      </w:r>
      <w:r w:rsidRPr="00442DF7">
        <w:rPr>
          <w:b/>
          <w:sz w:val="24"/>
          <w:szCs w:val="24"/>
          <w:highlight w:val="cyan"/>
          <w:u w:val="single"/>
        </w:rPr>
        <w:t>The fracas over the South China Sea</w:t>
      </w:r>
      <w:r>
        <w:t xml:space="preserve">, China’s jostling with India over South Asia, and Beijing’s increasingly confrontational stances with Japan clearly </w:t>
      </w:r>
      <w:r w:rsidRPr="00442DF7">
        <w:rPr>
          <w:b/>
          <w:sz w:val="24"/>
          <w:szCs w:val="24"/>
          <w:highlight w:val="cyan"/>
          <w:u w:val="single"/>
        </w:rPr>
        <w:t>have scared many nations in Asia, which fear a great power on their doorstep more than one far away</w:t>
      </w:r>
      <w:r>
        <w:t xml:space="preserve">, and which have come to trust the (relative) transparency and stability of American policymakers. </w:t>
      </w:r>
      <w:r w:rsidRPr="00442DF7">
        <w:rPr>
          <w:b/>
          <w:sz w:val="24"/>
          <w:szCs w:val="24"/>
          <w:highlight w:val="cyan"/>
          <w:u w:val="single"/>
        </w:rPr>
        <w:t>The Obama administration has shifted</w:t>
      </w:r>
      <w:r>
        <w:t xml:space="preserve"> away from Bush’s overall ignorance of Asia </w:t>
      </w:r>
      <w:r w:rsidRPr="00442DF7">
        <w:rPr>
          <w:b/>
          <w:sz w:val="24"/>
          <w:szCs w:val="24"/>
          <w:highlight w:val="cyan"/>
          <w:u w:val="single"/>
        </w:rPr>
        <w:t>to reinvigorate America’s ties with its treaty allies</w:t>
      </w:r>
      <w:r>
        <w:t xml:space="preserve"> and other partners in the region, and to clearly place more American troops and naval assets in the region. Despite its supposed fraternal communist links with China, Vietnam now has become one of America’s closest partners in Asia, working with the United States on nuclear cooperation, joint port calls, defense dialogues, and training. South Korea, where just a few years ago many people called for the end of the American military presence, has built, during the Lee Myung-</w:t>
      </w:r>
      <w:proofErr w:type="spellStart"/>
      <w:r>
        <w:t>bak</w:t>
      </w:r>
      <w:proofErr w:type="spellEnd"/>
      <w:r>
        <w:t xml:space="preserve"> administration, what some Obama officials call the tightest relationship with the White House. Australia now has decided to host a permanent contingent of Marines in Darwin, a city in its north, while the Philippines, which drove the U.S. out of bases in the archipelago in the early 1990s, now has all but begged U.S. forces to return, at least on a rotating basis; the United States scheduled the most recent joint exercises with Manila right near the Philippines’ South China Sea territorial waters, an obvious signal to China. For the past two years, senior Filipino national security advisors have been traveling to Washington to ask Pentagon, NSC, and State officials to sell the Philippines more modern naval and aircraft weaponry, and the United States has responded to these overtures warmly. Overall, reports the Stockholm Peace Research Institute, nations in Southeast Asia have boosted their arms spending by more than 50 percent over the past five years, another sign of their growing concern about their large neighbor. Even Myanmar, for fifty years an international pariah and long dominated by China, seems to have shifted, with its leaders becoming increasingly worried about turning into a Chinese client state, and thus embracing some reforms in part to attract Western aid, investment, and relations. U.S. friends like Singapore, Australia, Vietnam, South Korea, India, and others also are increasingly building their own bilateral strategic ties, creating almost a ring of powerful, U.S.-friendly nations around Beijing. </w:t>
      </w:r>
      <w:r w:rsidRPr="00442DF7">
        <w:rPr>
          <w:b/>
          <w:sz w:val="24"/>
          <w:szCs w:val="24"/>
          <w:highlight w:val="cyan"/>
          <w:u w:val="single"/>
        </w:rPr>
        <w:t>The United States also continues to have control of the most important lanes for shipment of energy</w:t>
      </w:r>
      <w:r>
        <w:t xml:space="preserve">, such as the Malacca Straits, </w:t>
      </w:r>
      <w:r w:rsidRPr="00442DF7">
        <w:rPr>
          <w:b/>
          <w:sz w:val="24"/>
          <w:szCs w:val="24"/>
          <w:highlight w:val="cyan"/>
          <w:u w:val="single"/>
        </w:rPr>
        <w:t>and overall has a much more reliable mixture of domestic and foreign sources of energy than does China.</w:t>
      </w:r>
      <w:r>
        <w:t xml:space="preserve"> Overall, </w:t>
      </w:r>
      <w:r w:rsidRPr="00442DF7">
        <w:rPr>
          <w:b/>
          <w:sz w:val="24"/>
          <w:szCs w:val="24"/>
          <w:highlight w:val="cyan"/>
          <w:u w:val="single"/>
        </w:rPr>
        <w:t>the United States actually is in its strongest position in South and East Asia in years, if not decades.</w:t>
      </w:r>
      <w:r>
        <w:t xml:space="preserve"> </w:t>
      </w:r>
      <w:r w:rsidRPr="00442DF7">
        <w:rPr>
          <w:b/>
          <w:sz w:val="24"/>
          <w:szCs w:val="24"/>
          <w:highlight w:val="cyan"/>
          <w:u w:val="single"/>
        </w:rPr>
        <w:t xml:space="preserve">China’s fears of modern-day “containment” by American allies </w:t>
      </w:r>
      <w:r w:rsidRPr="00442DF7">
        <w:rPr>
          <w:b/>
          <w:sz w:val="24"/>
          <w:szCs w:val="24"/>
          <w:highlight w:val="cyan"/>
          <w:u w:val="single"/>
        </w:rPr>
        <w:lastRenderedPageBreak/>
        <w:t xml:space="preserve">actually seem more realistic than Friedberg’s fears that China will soon dominate the strategic environment </w:t>
      </w:r>
      <w:r>
        <w:t xml:space="preserve">in Asia. The Obama administration, meanwhile, has adopted many of the hard-headed measures Friedberg suggests to shift the regional balance of power back in the United States’ favor, including aggressively courting once-pariah nations, expanding the reach of naval and </w:t>
      </w:r>
      <w:proofErr w:type="gramStart"/>
      <w:r>
        <w:t>Marine</w:t>
      </w:r>
      <w:proofErr w:type="gramEnd"/>
      <w:r>
        <w:t xml:space="preserve"> forces, interceding in the South China Sea dispute, and developing counters to China’s missile technologies.</w:t>
      </w:r>
    </w:p>
    <w:p w:rsidR="00B74BFE" w:rsidRDefault="00B74BFE" w:rsidP="00B74BFE">
      <w:pPr>
        <w:pStyle w:val="Heading4"/>
      </w:pPr>
      <w:r>
        <w:t>Chinese structural economic problems prevent them from reaching military parity</w:t>
      </w:r>
    </w:p>
    <w:p w:rsidR="00B74BFE" w:rsidRPr="00B33655" w:rsidRDefault="00B74BFE" w:rsidP="00B74BFE">
      <w:pPr>
        <w:rPr>
          <w:rStyle w:val="Style13ptBold"/>
          <w:b w:val="0"/>
        </w:rPr>
      </w:pPr>
      <w:proofErr w:type="spellStart"/>
      <w:r>
        <w:rPr>
          <w:rStyle w:val="Style13ptBold"/>
        </w:rPr>
        <w:t>Kurlantzick</w:t>
      </w:r>
      <w:proofErr w:type="spellEnd"/>
      <w:r>
        <w:rPr>
          <w:rStyle w:val="Style13ptBold"/>
        </w:rPr>
        <w:t xml:space="preserve"> 12</w:t>
      </w:r>
      <w:r>
        <w:rPr>
          <w:rStyle w:val="Style13ptBold"/>
          <w:b w:val="0"/>
        </w:rPr>
        <w:t xml:space="preserve"> </w:t>
      </w:r>
      <w:r w:rsidRPr="00B33655">
        <w:rPr>
          <w:rStyle w:val="Style13ptBold"/>
          <w:b w:val="0"/>
          <w:sz w:val="18"/>
        </w:rPr>
        <w:t>(Joshua, 11/2, fellow @ Council on Foreign Relations, “Review: ‘A Contest for Supremacy’ by Aaron Friedberg”, http://blogs.cfr.org/asia/2012/11/02/review-a-contest-for-supremacy-by-aaron-friedberg/)</w:t>
      </w:r>
    </w:p>
    <w:p w:rsidR="00B74BFE" w:rsidRPr="00B33655" w:rsidRDefault="00B74BFE" w:rsidP="00B74BFE">
      <w:r w:rsidRPr="00B33655">
        <w:t xml:space="preserve">What’s more, </w:t>
      </w:r>
      <w:r w:rsidRPr="00442DF7">
        <w:rPr>
          <w:b/>
          <w:sz w:val="24"/>
          <w:szCs w:val="24"/>
          <w:highlight w:val="cyan"/>
          <w:u w:val="single"/>
        </w:rPr>
        <w:t>China’s economy is slowing</w:t>
      </w:r>
      <w:r w:rsidRPr="00B33655">
        <w:t xml:space="preserve">, well before it has reached developed nation status, </w:t>
      </w:r>
      <w:r w:rsidRPr="00442DF7">
        <w:rPr>
          <w:b/>
          <w:sz w:val="24"/>
          <w:szCs w:val="24"/>
          <w:highlight w:val="cyan"/>
          <w:u w:val="single"/>
        </w:rPr>
        <w:t>while its population is aging rapidly.</w:t>
      </w:r>
      <w:r w:rsidRPr="00B33655">
        <w:t xml:space="preserve"> It may soon be the first country to have a large elderly population —due in part to the One Child Policy— without getting rich first, and its social welfare net could be totally shredded, while its labor costs will soar, leaving it in a difficult bind. </w:t>
      </w:r>
      <w:r w:rsidRPr="00442DF7">
        <w:rPr>
          <w:b/>
          <w:sz w:val="24"/>
          <w:szCs w:val="24"/>
          <w:highlight w:val="cyan"/>
          <w:u w:val="single"/>
        </w:rPr>
        <w:t>Though it does right now have the cash to continue upgrading its military, this too is by no means assured, given its looming economic problems.</w:t>
      </w:r>
      <w:r w:rsidRPr="00B33655">
        <w:t xml:space="preserve"> Meanwhile, the Chinese state’s retaking of control of many sectors of the economy also has angered even middle-class and elite capitalists in China, who worry that their private companies are going to be unable to compete with the state behemoths and their political connections and easy loans. True private companies in China are having trouble getting credit, since the state-controlled banks can always make more money and political connections by lending to state-owned enterprises. </w:t>
      </w:r>
      <w:r w:rsidRPr="00442DF7">
        <w:rPr>
          <w:b/>
          <w:sz w:val="24"/>
          <w:szCs w:val="24"/>
          <w:highlight w:val="cyan"/>
          <w:u w:val="single"/>
        </w:rPr>
        <w:t>The country’s stock and bond markets, necessary to fuel real sustained growth, remain underdeveloped</w:t>
      </w:r>
      <w:r w:rsidRPr="00B33655">
        <w:t xml:space="preserve">, since the state still dominates them.  What’s more, </w:t>
      </w:r>
      <w:r w:rsidRPr="00442DF7">
        <w:rPr>
          <w:b/>
          <w:sz w:val="24"/>
          <w:szCs w:val="24"/>
          <w:highlight w:val="cyan"/>
          <w:u w:val="single"/>
        </w:rPr>
        <w:t>state companies spend their profits on politically-approved projects</w:t>
      </w:r>
      <w:r w:rsidRPr="00B33655">
        <w:t xml:space="preserve">, such as infrastructure projects, that often have low returns and are essentially a waste of money. As Beijing-based finance expert Carl Walter notes, “China’s banks operate within a comfortable cocoon woven by the Party and produce vast, artificially induced, profits that redound handsomely to the same Party.” Indeed, one study by economists at the University of Bari in Italy and BBVA bank group found that while state-owned enterprises only contribute about 25 percent to China’s economy, they get roughly 65 percent of all Chinese bank loans. By funding poorly-performing state enterprises, Chinese banks actually are taking money from Chinese savers, and transferring it, in the form of unnecessarily cheap capital, to enterprises that do not perform well enough to deserve these loans.  At the same time, </w:t>
      </w:r>
      <w:r w:rsidRPr="00442DF7">
        <w:rPr>
          <w:b/>
          <w:sz w:val="24"/>
          <w:szCs w:val="24"/>
          <w:highlight w:val="cyan"/>
          <w:u w:val="single"/>
        </w:rPr>
        <w:t>the United States will remain, despite all its problems, vastly more wealthy than China for well over the long-term horizon, and if China is brought low by these serious economic hurdles, it may never catch up to the United States</w:t>
      </w:r>
      <w:r w:rsidRPr="00B33655">
        <w:t>, as many other middle income countries have failed before it.</w:t>
      </w:r>
    </w:p>
    <w:p w:rsidR="00B74BFE" w:rsidRDefault="00B74BFE" w:rsidP="00B74BFE">
      <w:pPr>
        <w:pStyle w:val="Heading4"/>
      </w:pPr>
      <w:r>
        <w:t>China is not pursuing regional hegemony</w:t>
      </w:r>
    </w:p>
    <w:p w:rsidR="00B74BFE" w:rsidRPr="000131F7" w:rsidRDefault="00B74BFE" w:rsidP="00B74BFE">
      <w:pPr>
        <w:rPr>
          <w:rStyle w:val="Style13ptBold"/>
          <w:b w:val="0"/>
        </w:rPr>
      </w:pPr>
      <w:r>
        <w:rPr>
          <w:rStyle w:val="Style13ptBold"/>
        </w:rPr>
        <w:t>Bader 16</w:t>
      </w:r>
      <w:r>
        <w:rPr>
          <w:rStyle w:val="Style13ptBold"/>
          <w:b w:val="0"/>
        </w:rPr>
        <w:t xml:space="preserve"> </w:t>
      </w:r>
      <w:r w:rsidRPr="000131F7">
        <w:rPr>
          <w:rStyle w:val="Style13ptBold"/>
          <w:b w:val="0"/>
          <w:sz w:val="16"/>
        </w:rPr>
        <w:t>(Jeffrey, Brookings Senior Fellow affiliated with the John L. Thornton China Center. He was the first Director of the China Center, February, “How Xi Jinping Sees the World…and Why”, http://www.brookings.edu/~/media/research/files/papers/2016/02/xi-jinping-worldview-bader/xi_jinping_worldview_bader.pdf)</w:t>
      </w:r>
    </w:p>
    <w:p w:rsidR="00B74BFE" w:rsidRPr="000131F7" w:rsidRDefault="00B74BFE" w:rsidP="00B74BFE">
      <w:r>
        <w:t xml:space="preserve">These manifestations of Chinese regional strength have triggered a spirited debate outside of China over whether China is seeking dominance in the western Pacific, the supplanting of the United States as the preeminent actor, and the kind of hegemonic presence that it has long denounced in others. </w:t>
      </w:r>
      <w:r w:rsidRPr="00442DF7">
        <w:rPr>
          <w:rStyle w:val="StyleUnderline"/>
          <w:b/>
          <w:sz w:val="24"/>
          <w:highlight w:val="cyan"/>
        </w:rPr>
        <w:t>Advocates of the view that China seeks regional dominance point to Xi’s speech to</w:t>
      </w:r>
      <w:r w:rsidRPr="00F52795">
        <w:rPr>
          <w:rStyle w:val="StyleUnderline"/>
        </w:rPr>
        <w:t xml:space="preserve"> </w:t>
      </w:r>
      <w:r w:rsidRPr="00F52795">
        <w:t>the</w:t>
      </w:r>
      <w:r>
        <w:t xml:space="preserve"> Conference on </w:t>
      </w:r>
      <w:r>
        <w:lastRenderedPageBreak/>
        <w:t>Interaction and Confidence Building Measures (</w:t>
      </w:r>
      <w:r w:rsidRPr="00442DF7">
        <w:rPr>
          <w:rStyle w:val="StyleUnderline"/>
          <w:b/>
          <w:sz w:val="24"/>
          <w:highlight w:val="cyan"/>
        </w:rPr>
        <w:t>CICA</w:t>
      </w:r>
      <w:r>
        <w:t xml:space="preserve">) in which he said, “It is for the people of Asia to run the affairs of Asia, solve the problems of Asia and uphold the security of Asia…The people of Asia have the capability and wisdom to achieve peace and stability in the region through enhanced cooperation.” </w:t>
      </w:r>
      <w:r w:rsidRPr="00442DF7">
        <w:rPr>
          <w:rStyle w:val="StyleUnderline"/>
          <w:b/>
          <w:sz w:val="24"/>
          <w:highlight w:val="cyan"/>
        </w:rPr>
        <w:t>This language has been</w:t>
      </w:r>
      <w:r w:rsidRPr="00F52795">
        <w:rPr>
          <w:sz w:val="24"/>
        </w:rPr>
        <w:t xml:space="preserve"> </w:t>
      </w:r>
      <w:r>
        <w:t xml:space="preserve">interpreted, </w:t>
      </w:r>
      <w:r w:rsidRPr="00442DF7">
        <w:rPr>
          <w:rStyle w:val="StyleUnderline"/>
          <w:b/>
          <w:sz w:val="24"/>
          <w:highlight w:val="cyan"/>
        </w:rPr>
        <w:t>over-interpreted</w:t>
      </w:r>
      <w:r w:rsidRPr="00F52795">
        <w:rPr>
          <w:sz w:val="24"/>
        </w:rPr>
        <w:t xml:space="preserve"> </w:t>
      </w:r>
      <w:r>
        <w:t xml:space="preserve">in my view, </w:t>
      </w:r>
      <w:r w:rsidRPr="00442DF7">
        <w:rPr>
          <w:rStyle w:val="StyleUnderline"/>
          <w:b/>
          <w:sz w:val="24"/>
          <w:highlight w:val="cyan"/>
        </w:rPr>
        <w:t>as a statement of Xi’s desire to throw the U</w:t>
      </w:r>
      <w:r>
        <w:t xml:space="preserve">nited </w:t>
      </w:r>
      <w:r w:rsidRPr="00442DF7">
        <w:rPr>
          <w:rStyle w:val="StyleUnderline"/>
          <w:b/>
          <w:sz w:val="24"/>
          <w:highlight w:val="cyan"/>
        </w:rPr>
        <w:t>S</w:t>
      </w:r>
      <w:r>
        <w:t xml:space="preserve">tates </w:t>
      </w:r>
      <w:r w:rsidRPr="00442DF7">
        <w:rPr>
          <w:rStyle w:val="StyleUnderline"/>
          <w:b/>
          <w:sz w:val="24"/>
          <w:highlight w:val="cyan"/>
        </w:rPr>
        <w:t>out of Asia</w:t>
      </w:r>
      <w:r w:rsidRPr="00F52795">
        <w:rPr>
          <w:sz w:val="24"/>
        </w:rPr>
        <w:t xml:space="preserve"> </w:t>
      </w:r>
      <w:r>
        <w:t xml:space="preserve">and destroy U.S. regional alliances. </w:t>
      </w:r>
      <w:r w:rsidRPr="00F52795">
        <w:rPr>
          <w:rStyle w:val="StyleUnderline"/>
          <w:u w:val="none"/>
        </w:rPr>
        <w:t>In fact,</w:t>
      </w:r>
      <w:r w:rsidRPr="00442DF7">
        <w:rPr>
          <w:rStyle w:val="StyleUnderline"/>
          <w:highlight w:val="cyan"/>
        </w:rPr>
        <w:t xml:space="preserve"> </w:t>
      </w:r>
      <w:r w:rsidRPr="00442DF7">
        <w:rPr>
          <w:rStyle w:val="StyleUnderline"/>
          <w:b/>
          <w:sz w:val="24"/>
          <w:szCs w:val="24"/>
          <w:highlight w:val="cyan"/>
        </w:rPr>
        <w:t>Chinese officials have not either repeated or highlighted this language</w:t>
      </w:r>
      <w:r>
        <w:t xml:space="preserve">. Chinese senior officials have “clarified” it virtually out of existence. </w:t>
      </w:r>
      <w:r w:rsidRPr="00442DF7">
        <w:rPr>
          <w:rStyle w:val="StyleUnderline"/>
          <w:b/>
          <w:sz w:val="24"/>
          <w:highlight w:val="cyan"/>
        </w:rPr>
        <w:t>The remarks were made</w:t>
      </w:r>
      <w:r>
        <w:t xml:space="preserve"> in an address </w:t>
      </w:r>
      <w:r w:rsidRPr="00442DF7">
        <w:rPr>
          <w:rStyle w:val="StyleUnderline"/>
          <w:b/>
          <w:sz w:val="24"/>
          <w:szCs w:val="24"/>
          <w:highlight w:val="cyan"/>
        </w:rPr>
        <w:t>to</w:t>
      </w:r>
      <w:r w:rsidRPr="00F52795">
        <w:rPr>
          <w:rStyle w:val="StyleUnderline"/>
        </w:rPr>
        <w:t xml:space="preserve"> </w:t>
      </w:r>
      <w:r>
        <w:t xml:space="preserve">an obscure conference of Asian leaders, and contextualized by other remarks about the need for Asia to be open to the world and </w:t>
      </w:r>
      <w:r w:rsidRPr="00442DF7">
        <w:rPr>
          <w:rStyle w:val="StyleUnderline"/>
          <w:b/>
          <w:sz w:val="24"/>
          <w:highlight w:val="cyan"/>
        </w:rPr>
        <w:t>welcome the “positive and constructive cooperation” on security of countries from other parts of the world.</w:t>
      </w:r>
      <w:r>
        <w:t xml:space="preserve"> A two-sentence throwaway in an anodyne speech to fellow Asians does not herald a Xi Monroe doctrine for Asia. Others with similar perspectives point to imperial China’s system of tributary states as the foundation of Chinese diplomacy, even in the modern age. Through this prism, China, the “Middle Kingdom,” can never treat other countries in the region as equals, only as states beseeching China’s favor or protection. Actually, the tributary state model is more complicated than one of an all-powerful China surrounded by subservient states. For a start, important countries such as Japan, India, and Indonesia never were part of the Sinocentric tributary system. Attempts by Chinese emperors to impose the ceremonies and protocols of tributary relationships on distant countries, such as England and the United States, ran into insuperable hurdles in the modern age. Globalization, the emergence of norms of international relations deriving from the Westphalia system of state sovereignty, China’s “century of humiliation” beginning with the Opium War, and the rise of other powers in Asia have meant that the tributary system has become more a feature of history text books than of modern international relations. </w:t>
      </w:r>
    </w:p>
    <w:p w:rsidR="00B74BFE" w:rsidRDefault="00B74BFE" w:rsidP="00B74BFE">
      <w:pPr>
        <w:pStyle w:val="Heading4"/>
      </w:pPr>
      <w:r>
        <w:t>No Chinese push for hegemony</w:t>
      </w:r>
    </w:p>
    <w:p w:rsidR="00B74BFE" w:rsidRPr="004B4A8A" w:rsidRDefault="00B74BFE" w:rsidP="00B74BFE">
      <w:pPr>
        <w:rPr>
          <w:rStyle w:val="Style13ptBold"/>
          <w:b w:val="0"/>
        </w:rPr>
      </w:pPr>
      <w:r>
        <w:rPr>
          <w:rStyle w:val="Style13ptBold"/>
        </w:rPr>
        <w:t>Dobbins 11</w:t>
      </w:r>
      <w:r>
        <w:rPr>
          <w:rStyle w:val="Style13ptBold"/>
          <w:b w:val="0"/>
        </w:rPr>
        <w:t xml:space="preserve"> </w:t>
      </w:r>
      <w:r w:rsidRPr="004B4A8A">
        <w:rPr>
          <w:rStyle w:val="Style13ptBold"/>
          <w:b w:val="0"/>
          <w:sz w:val="16"/>
        </w:rPr>
        <w:t xml:space="preserve">(James, David </w:t>
      </w:r>
      <w:proofErr w:type="spellStart"/>
      <w:r w:rsidRPr="004B4A8A">
        <w:rPr>
          <w:rStyle w:val="Style13ptBold"/>
          <w:b w:val="0"/>
          <w:sz w:val="16"/>
        </w:rPr>
        <w:t>Gompert</w:t>
      </w:r>
      <w:proofErr w:type="spellEnd"/>
      <w:r w:rsidRPr="004B4A8A">
        <w:rPr>
          <w:rStyle w:val="Style13ptBold"/>
          <w:b w:val="0"/>
          <w:sz w:val="16"/>
        </w:rPr>
        <w:t xml:space="preserve">, David </w:t>
      </w:r>
      <w:proofErr w:type="spellStart"/>
      <w:r w:rsidRPr="004B4A8A">
        <w:rPr>
          <w:rStyle w:val="Style13ptBold"/>
          <w:b w:val="0"/>
          <w:sz w:val="16"/>
        </w:rPr>
        <w:t>Shlapak</w:t>
      </w:r>
      <w:proofErr w:type="spellEnd"/>
      <w:r w:rsidRPr="004B4A8A">
        <w:rPr>
          <w:rStyle w:val="Style13ptBold"/>
          <w:b w:val="0"/>
          <w:sz w:val="16"/>
        </w:rPr>
        <w:t>, &amp; Andrew Scobell, RAND Corp fellows, “Conflict with China: Prospects, Consequences, and Strategies for Deterrence”, http://www.rand.org/pubs/occasional_papers/OP344.html)</w:t>
      </w:r>
    </w:p>
    <w:p w:rsidR="00B74BFE" w:rsidRPr="004B4A8A" w:rsidRDefault="00B74BFE" w:rsidP="00B74BFE">
      <w:r>
        <w:t>Over the next twenty years, China’s gross domestic product (GDP) and defense budget could exceed those of the United States</w:t>
      </w:r>
      <w:r w:rsidRPr="001621E6">
        <w:t xml:space="preserve">. </w:t>
      </w:r>
      <w:r w:rsidRPr="00442DF7">
        <w:rPr>
          <w:rStyle w:val="StyleUnderline"/>
          <w:b/>
          <w:sz w:val="24"/>
          <w:highlight w:val="cyan"/>
        </w:rPr>
        <w:t>If it chose, China could</w:t>
      </w:r>
      <w:r w:rsidRPr="001621E6">
        <w:rPr>
          <w:sz w:val="24"/>
        </w:rPr>
        <w:t xml:space="preserve"> </w:t>
      </w:r>
      <w:r>
        <w:t xml:space="preserve">therefore </w:t>
      </w:r>
      <w:r w:rsidRPr="00442DF7">
        <w:rPr>
          <w:rStyle w:val="StyleUnderline"/>
          <w:b/>
          <w:sz w:val="24"/>
          <w:highlight w:val="cyan"/>
        </w:rPr>
        <w:t>become a more capable opponent than either the Soviet Union or Nazi Germany at their peak</w:t>
      </w:r>
      <w:r w:rsidRPr="00442DF7">
        <w:rPr>
          <w:b/>
          <w:sz w:val="24"/>
          <w:highlight w:val="cyan"/>
        </w:rPr>
        <w:t xml:space="preserve">. </w:t>
      </w:r>
      <w:r w:rsidRPr="00442DF7">
        <w:rPr>
          <w:rStyle w:val="StyleUnderline"/>
          <w:b/>
          <w:sz w:val="24"/>
          <w:highlight w:val="cyan"/>
        </w:rPr>
        <w:t>Yet China is seeking neither territorial aggrandizement nor ideological sway over its neighbors. It shows no interest in matching U.S. military expenditures, achieving a comparable global reach, or assuming defense commitments beyond its immediate periphery</w:t>
      </w:r>
      <w:r w:rsidRPr="00442DF7">
        <w:rPr>
          <w:b/>
          <w:sz w:val="24"/>
          <w:highlight w:val="cyan"/>
        </w:rPr>
        <w:t>.</w:t>
      </w:r>
      <w:r>
        <w:t xml:space="preserve"> Such intentions might change, but if so, the United States would probably receive considerable warning, given the lead times needed to develop such capabilities. </w:t>
      </w:r>
    </w:p>
    <w:p w:rsidR="00B74BFE" w:rsidRDefault="00B74BFE" w:rsidP="00B74BFE">
      <w:pPr>
        <w:pStyle w:val="Heading4"/>
      </w:pPr>
      <w:r>
        <w:t>Philippines agreement solves</w:t>
      </w:r>
    </w:p>
    <w:p w:rsidR="00B74BFE" w:rsidRPr="00441D58" w:rsidRDefault="00B74BFE" w:rsidP="00B74BFE">
      <w:pPr>
        <w:rPr>
          <w:rStyle w:val="Style13ptBold"/>
          <w:b w:val="0"/>
        </w:rPr>
      </w:pPr>
      <w:r>
        <w:rPr>
          <w:rStyle w:val="Style13ptBold"/>
        </w:rPr>
        <w:t>De Castro 5/20</w:t>
      </w:r>
      <w:r>
        <w:rPr>
          <w:rStyle w:val="Style13ptBold"/>
          <w:b w:val="0"/>
        </w:rPr>
        <w:t xml:space="preserve"> </w:t>
      </w:r>
      <w:r w:rsidRPr="00441D58">
        <w:rPr>
          <w:rStyle w:val="Style13ptBold"/>
          <w:b w:val="0"/>
          <w:sz w:val="16"/>
        </w:rPr>
        <w:t>(Renato Cruz, Asia Maritime Transparency Initiative, Center for Strategic &amp; Int’l Studies, “EDCA AND THE PROJECTION OF U.S. AIR POWER IN THE SOUTH CHINA SEA”, http://amti.csis.org/edca-projection-u-s-air-power-south-china-sea/)</w:t>
      </w:r>
    </w:p>
    <w:p w:rsidR="00B74BFE" w:rsidRPr="00442DF7" w:rsidRDefault="00B74BFE" w:rsidP="00B74BFE">
      <w:pPr>
        <w:rPr>
          <w:b/>
          <w:sz w:val="24"/>
          <w:szCs w:val="24"/>
          <w:highlight w:val="cyan"/>
          <w:u w:val="single"/>
        </w:rPr>
      </w:pPr>
      <w:r>
        <w:t xml:space="preserve">On April 19, four A-10C Warthogs flew from Clark Air Field to the vicinity of Scarborough Shoal, 140 nautical miles from the main Philippine island of Luzon. The flight of the A-10s near the shoal was a subtle message to China that the United States would risk military escalation to deter Chinese reclamation at this disputed feature. The A-10Cs were part of a Pacific Command Air Force rotational deployment in the Philippines, which included eight aircraft and 200 personnel in total. They constituted </w:t>
      </w:r>
      <w:r>
        <w:lastRenderedPageBreak/>
        <w:t xml:space="preserve">the first in what will become a regular cycle of U.S. Air Force rotations in the country, laying the foundation for joint air patrols between the Philippines and the United States. The follow-on rotations of U.S. aircraft and personnel in the Philippines will be determined in consultation with the Armed Forces of the Philippines (AFP) as provided for by the 2014 Enhanced Defense Cooperation Agreement (EDCA). </w:t>
      </w:r>
      <w:r w:rsidRPr="00442DF7">
        <w:rPr>
          <w:b/>
          <w:sz w:val="24"/>
          <w:szCs w:val="24"/>
          <w:highlight w:val="cyan"/>
          <w:u w:val="single"/>
        </w:rPr>
        <w:t>EDCA’s main goal is to extend U.S. military assistance to the AFP modernization program through the establishment of a U.S. presence at Philippine military bases across the country</w:t>
      </w:r>
      <w:r>
        <w:t xml:space="preserve">. Development of the agreed locations within AFP bases means that </w:t>
      </w:r>
      <w:r w:rsidRPr="00442DF7">
        <w:rPr>
          <w:b/>
          <w:sz w:val="24"/>
          <w:szCs w:val="24"/>
          <w:highlight w:val="cyan"/>
          <w:u w:val="single"/>
        </w:rPr>
        <w:t>the U.S. military will shoulder the cost of upgrading infrastructure for both Filipino and American use,</w:t>
      </w:r>
      <w:r>
        <w:t xml:space="preserve"> boost disaster response readiness by prepositioning supplies, and facilitate further training between AFP and U.S. military units, specifically in maritime security and territorial defense. During the sixth annual Bilateral Security Dialogue (BSD) held in Washington on March 18, U.S. and Philippine defense officials announced that </w:t>
      </w:r>
      <w:r w:rsidRPr="00442DF7">
        <w:rPr>
          <w:b/>
          <w:sz w:val="24"/>
          <w:szCs w:val="24"/>
          <w:highlight w:val="cyan"/>
          <w:u w:val="single"/>
        </w:rPr>
        <w:t>American forces would be allowed access to</w:t>
      </w:r>
      <w:r>
        <w:t xml:space="preserve"> five AFP </w:t>
      </w:r>
      <w:r w:rsidRPr="00442DF7">
        <w:rPr>
          <w:b/>
          <w:sz w:val="24"/>
          <w:szCs w:val="24"/>
          <w:highlight w:val="cyan"/>
          <w:u w:val="single"/>
        </w:rPr>
        <w:t>bases</w:t>
      </w:r>
      <w:r>
        <w:t xml:space="preserve">: Antonio Bautista Air Base on the western most island of Palawan; </w:t>
      </w:r>
      <w:proofErr w:type="spellStart"/>
      <w:r>
        <w:t>Basa</w:t>
      </w:r>
      <w:proofErr w:type="spellEnd"/>
      <w:r>
        <w:t xml:space="preserve"> Air Base and Fort Magsaysay on the main island of Luzon; </w:t>
      </w:r>
      <w:proofErr w:type="spellStart"/>
      <w:r>
        <w:t>Lumbia</w:t>
      </w:r>
      <w:proofErr w:type="spellEnd"/>
      <w:r>
        <w:t xml:space="preserve"> Air Base in northern Mindanao; and </w:t>
      </w:r>
      <w:proofErr w:type="spellStart"/>
      <w:r>
        <w:t>Mactan</w:t>
      </w:r>
      <w:proofErr w:type="spellEnd"/>
      <w:r>
        <w:t xml:space="preserve">-Benito </w:t>
      </w:r>
      <w:proofErr w:type="spellStart"/>
      <w:r>
        <w:t>Ebuen</w:t>
      </w:r>
      <w:proofErr w:type="spellEnd"/>
      <w:r>
        <w:t xml:space="preserve"> Air Base on the central Philippine island of Cebu. The two allies’ utilization of these </w:t>
      </w:r>
      <w:r w:rsidRPr="00442DF7">
        <w:rPr>
          <w:b/>
          <w:sz w:val="24"/>
          <w:szCs w:val="24"/>
          <w:highlight w:val="cyan"/>
          <w:u w:val="single"/>
        </w:rPr>
        <w:t>AFP facilities will enhance their respective security interests, in light of China’s maritime expansion in the South China Sea</w:t>
      </w:r>
      <w:r>
        <w:t xml:space="preserve">, by expanding joint military exercises and training and, more significantly, </w:t>
      </w:r>
      <w:r w:rsidRPr="00442DF7">
        <w:rPr>
          <w:b/>
          <w:sz w:val="24"/>
          <w:szCs w:val="24"/>
          <w:highlight w:val="cyan"/>
          <w:u w:val="single"/>
        </w:rPr>
        <w:t>enabling the United States to deploy a credible deterrent force</w:t>
      </w:r>
      <w:r>
        <w:t xml:space="preserve"> in Southeast Asia (on a rotational basis) for the first time since 1992. For the United States, having access to these facilities will allow it to deploy more troops, equipment, and planes, in accordance with its strategy of rebalancing to Asia. This will allow the U.S. Air Force and U.S. Marine Corps Aviation to apply a version of the Cold War-era “Checkered Flag” model, wherein tactical air formations based in the United States will deploy to Asian facilities for training. This will give these tactical air units the chance to train in an environment where they might actually be called upon to fight. And like the annual </w:t>
      </w:r>
      <w:proofErr w:type="spellStart"/>
      <w:r>
        <w:t>Balikatan</w:t>
      </w:r>
      <w:proofErr w:type="spellEnd"/>
      <w:r>
        <w:t xml:space="preserve"> joint Philippine-U.S. military exercise, rotational deployments will allow U.S. aircrews and support personnel to become familiar with air operations in the Philippines. The implementation of EDCA will assist the AFP with developing a credible defense posture as it revives its air defense capabilities. Philippine Air Force fighter pilots will be able to train with their U.S. counterparts at the four airbases among the agreed locations. The Philippine Air Force will also be able to make use of facilities built or improved upon by U.S. forces. Finally, EDCA implementation will go hand-in-hand with implementation of the Southeast Asia Maritime Security Initiative, through which the U.S. Department of Defense is expected to spend $425 million over five years to help boost the capabilities of Southeast Asian states. The lion’s share of the $50 million requested for FY2016—or about $42 million—will be allocated to the Philippines. Once U.S. forces are deployed to the five agreed locations, </w:t>
      </w:r>
      <w:r w:rsidRPr="00442DF7">
        <w:rPr>
          <w:b/>
          <w:sz w:val="24"/>
          <w:szCs w:val="24"/>
          <w:highlight w:val="cyan"/>
          <w:u w:val="single"/>
        </w:rPr>
        <w:t>these facilities will have significant strategic implications in the South China Sea</w:t>
      </w:r>
      <w:r>
        <w:t xml:space="preserve">. American use of these operationally flexible facilities spread across the sprawling Philippine archipelago </w:t>
      </w:r>
      <w:r w:rsidRPr="00442DF7">
        <w:rPr>
          <w:b/>
          <w:sz w:val="24"/>
          <w:szCs w:val="24"/>
          <w:highlight w:val="cyan"/>
          <w:u w:val="single"/>
        </w:rPr>
        <w:t>will render Chinese planning and efforts to deny U.S. forces the ability to operate in disputed waters much more difficult, if not futile</w:t>
      </w:r>
      <w:r>
        <w:t xml:space="preserve">. Use of these airfields would facilitate the rapid deployment of U.S. air assets from Guam, Hawaii, Australia, and elsewhere in case of a crisis in the South China Sea. In such an event, U.S. forces operating from the agreed locations could confound China’s anti-access/area denial planning. U.S. fighter planes, reconnaissance aircraft, and drones operating from these facilities could augment a carrier strike group’s complement of over 70 aircraft, increasing its defensive capabilities when operating in the South China Sea. Air-refueling tankers operating from these locations in the Philippines could also increase the combat radius of carrier-based F/A-18 multirole </w:t>
      </w:r>
      <w:r>
        <w:lastRenderedPageBreak/>
        <w:t xml:space="preserve">fighters. With midair refueling capabilities, </w:t>
      </w:r>
      <w:r w:rsidRPr="00442DF7">
        <w:rPr>
          <w:b/>
          <w:sz w:val="24"/>
          <w:szCs w:val="24"/>
          <w:highlight w:val="cyan"/>
          <w:u w:val="single"/>
        </w:rPr>
        <w:t>a carrier strike group operating in the Philippine Sea could launch long-range air assets for strike missions in the South China Sea and even along the southern coast of China.</w:t>
      </w:r>
    </w:p>
    <w:p w:rsidR="00B74BFE" w:rsidRDefault="00B74BFE" w:rsidP="00B74BFE">
      <w:pPr>
        <w:pStyle w:val="Heading3"/>
      </w:pPr>
      <w:r>
        <w:lastRenderedPageBreak/>
        <w:t>A2: ADIZ</w:t>
      </w:r>
    </w:p>
    <w:p w:rsidR="00B74BFE" w:rsidRDefault="00B74BFE" w:rsidP="00B74BFE">
      <w:pPr>
        <w:pStyle w:val="Heading4"/>
      </w:pPr>
      <w:r>
        <w:t>China is not considering an ADIZ</w:t>
      </w:r>
    </w:p>
    <w:p w:rsidR="00B74BFE" w:rsidRPr="002676A1" w:rsidRDefault="00B74BFE" w:rsidP="00B74BFE">
      <w:r>
        <w:rPr>
          <w:rStyle w:val="Style13ptBold"/>
        </w:rPr>
        <w:t xml:space="preserve">Armstrong 15 </w:t>
      </w:r>
      <w:r>
        <w:t>(Rachel, 5/31, staff @ Reuters, “China, U.S. tone down rhetoric but far from South China Sea solution”, http://www.reuters.com/article/us-asia-security-china-idUSKBN0OG02320150531)</w:t>
      </w:r>
    </w:p>
    <w:p w:rsidR="00B74BFE" w:rsidRPr="002676A1" w:rsidRDefault="00B74BFE" w:rsidP="00B74BFE">
      <w:r w:rsidRPr="00442DF7">
        <w:rPr>
          <w:b/>
          <w:sz w:val="24"/>
          <w:szCs w:val="24"/>
          <w:highlight w:val="cyan"/>
          <w:u w:val="single"/>
        </w:rPr>
        <w:t>China also signaled it was not considering declaring an</w:t>
      </w:r>
      <w:r>
        <w:t xml:space="preserve"> Air Defense Identification Zone (</w:t>
      </w:r>
      <w:r w:rsidRPr="00442DF7">
        <w:rPr>
          <w:b/>
          <w:sz w:val="24"/>
          <w:szCs w:val="24"/>
          <w:highlight w:val="cyan"/>
          <w:u w:val="single"/>
        </w:rPr>
        <w:t>ADIZ</w:t>
      </w:r>
      <w:r>
        <w:t xml:space="preserve">), which requires overflying aircraft to identify themselves, around the disputed islands anytime soon. </w:t>
      </w:r>
      <w:r w:rsidRPr="00442DF7">
        <w:rPr>
          <w:b/>
          <w:sz w:val="24"/>
          <w:szCs w:val="24"/>
          <w:highlight w:val="cyan"/>
          <w:u w:val="single"/>
        </w:rPr>
        <w:t>Such a move</w:t>
      </w:r>
      <w:r>
        <w:t xml:space="preserve">, which some U.S. military experts have seen as increasingly likely, </w:t>
      </w:r>
      <w:r w:rsidRPr="00442DF7">
        <w:rPr>
          <w:b/>
          <w:sz w:val="24"/>
          <w:szCs w:val="24"/>
          <w:highlight w:val="cyan"/>
          <w:u w:val="single"/>
        </w:rPr>
        <w:t xml:space="preserve">would be viewed as provocative by Washington. </w:t>
      </w:r>
      <w:r>
        <w:t xml:space="preserve">Sun said a decision on an ADIZ would be taken after an assessment of the security situation and taking "extensive factors" into consideration. </w:t>
      </w:r>
      <w:proofErr w:type="spellStart"/>
      <w:r>
        <w:t>Jin</w:t>
      </w:r>
      <w:proofErr w:type="spellEnd"/>
      <w:r>
        <w:t xml:space="preserve">, the major general, told Reuters </w:t>
      </w:r>
      <w:r w:rsidRPr="00442DF7">
        <w:rPr>
          <w:b/>
          <w:sz w:val="24"/>
          <w:szCs w:val="24"/>
          <w:highlight w:val="cyan"/>
          <w:u w:val="single"/>
        </w:rPr>
        <w:t>Beijing was not planning such a move</w:t>
      </w:r>
      <w:r>
        <w:t>, although he added: "It's not a permanent promise, it's just China is not considering it at the moment."</w:t>
      </w:r>
    </w:p>
    <w:p w:rsidR="00B74BFE" w:rsidRDefault="00B74BFE" w:rsidP="00B74BFE">
      <w:pPr>
        <w:pStyle w:val="Heading4"/>
      </w:pPr>
      <w:r>
        <w:t>No impact of an ADIZ in the SCS</w:t>
      </w:r>
    </w:p>
    <w:p w:rsidR="00B74BFE" w:rsidRPr="00A11390" w:rsidRDefault="00B74BFE" w:rsidP="00B74BFE">
      <w:pPr>
        <w:rPr>
          <w:rStyle w:val="Style13ptBold"/>
          <w:b w:val="0"/>
        </w:rPr>
      </w:pPr>
      <w:r>
        <w:rPr>
          <w:rStyle w:val="Style13ptBold"/>
        </w:rPr>
        <w:t>Dominguez 15</w:t>
      </w:r>
      <w:r>
        <w:rPr>
          <w:rStyle w:val="Style13ptBold"/>
          <w:b w:val="0"/>
        </w:rPr>
        <w:t xml:space="preserve"> </w:t>
      </w:r>
      <w:r w:rsidRPr="00A11390">
        <w:rPr>
          <w:rStyle w:val="Style13ptBold"/>
          <w:b w:val="0"/>
          <w:sz w:val="18"/>
        </w:rPr>
        <w:t xml:space="preserve">(Gabriel, staff @ Deutsche </w:t>
      </w:r>
      <w:proofErr w:type="spellStart"/>
      <w:r w:rsidRPr="00A11390">
        <w:rPr>
          <w:rStyle w:val="Style13ptBold"/>
          <w:b w:val="0"/>
          <w:sz w:val="18"/>
        </w:rPr>
        <w:t>Welle</w:t>
      </w:r>
      <w:proofErr w:type="spellEnd"/>
      <w:r w:rsidRPr="00A11390">
        <w:rPr>
          <w:rStyle w:val="Style13ptBold"/>
          <w:b w:val="0"/>
          <w:sz w:val="18"/>
        </w:rPr>
        <w:t>, “How China is transforming the South China Sea”, http://www.dw.com/en/how-china-is-transforming-the-south-china-sea/a-18271485)</w:t>
      </w:r>
    </w:p>
    <w:p w:rsidR="00B74BFE" w:rsidRPr="00A11390" w:rsidRDefault="00B74BFE" w:rsidP="00B74BFE">
      <w:r>
        <w:t xml:space="preserve">There is also the concern that the Chinese government may use these features as military facilities to enforce a potential Air Defense Identification Zone (ADIZ). </w:t>
      </w:r>
      <w:r w:rsidRPr="00442DF7">
        <w:rPr>
          <w:b/>
          <w:sz w:val="24"/>
          <w:szCs w:val="24"/>
          <w:highlight w:val="cyan"/>
          <w:u w:val="single"/>
        </w:rPr>
        <w:t>The Chinese unilaterally declared an ADIZ off their East Coast but were unable to enforce their declaration as the US military immediately challenged it.</w:t>
      </w:r>
      <w:r>
        <w:t xml:space="preserve"> This is why, </w:t>
      </w:r>
      <w:proofErr w:type="spellStart"/>
      <w:r>
        <w:t>Abuza</w:t>
      </w:r>
      <w:proofErr w:type="spellEnd"/>
      <w:r>
        <w:t xml:space="preserve"> argues, </w:t>
      </w:r>
      <w:r w:rsidRPr="00442DF7">
        <w:rPr>
          <w:b/>
          <w:sz w:val="24"/>
          <w:szCs w:val="24"/>
          <w:highlight w:val="cyan"/>
          <w:u w:val="single"/>
        </w:rPr>
        <w:t>the Chinese first want to get their military capabilities in place before making a similar unilateral declaration over the South China Sea</w:t>
      </w:r>
      <w:r>
        <w:t xml:space="preserve"> that they cannot enforce. But CSIS expert Poling stresses that </w:t>
      </w:r>
      <w:r w:rsidRPr="00442DF7">
        <w:rPr>
          <w:b/>
          <w:sz w:val="24"/>
          <w:szCs w:val="24"/>
          <w:highlight w:val="cyan"/>
          <w:u w:val="single"/>
        </w:rPr>
        <w:t xml:space="preserve">while the facilities at these artificial islands will allow China to exercise greater maritime patrol and aerial surveillance capabilities, they are unlikely to allow it to enforce any future ADIZ </w:t>
      </w:r>
      <w:r>
        <w:t>it announces. "</w:t>
      </w:r>
      <w:r w:rsidRPr="00442DF7">
        <w:rPr>
          <w:b/>
          <w:sz w:val="24"/>
          <w:szCs w:val="24"/>
          <w:highlight w:val="cyan"/>
          <w:u w:val="single"/>
        </w:rPr>
        <w:t>China was embarrassingly unable to prevent Japan, South Korea, and the United States from all violating the ADIZ in the East China Sea</w:t>
      </w:r>
      <w:r>
        <w:t xml:space="preserve">, and that was with the full capabilities of its air force based on the mainland. It is hard to imagine that it could ever sustain a large enough air presence on these tiny spits of land in the </w:t>
      </w:r>
      <w:proofErr w:type="spellStart"/>
      <w:r>
        <w:t>Spratlys</w:t>
      </w:r>
      <w:proofErr w:type="spellEnd"/>
      <w:r>
        <w:t xml:space="preserve"> to counter ADIZ violations from the surrounding states, as well as the United States," the analyst noted.</w:t>
      </w:r>
    </w:p>
    <w:p w:rsidR="00B74BFE" w:rsidRDefault="00B74BFE" w:rsidP="00B74BFE">
      <w:pPr>
        <w:pStyle w:val="Heading3"/>
      </w:pPr>
      <w:r>
        <w:lastRenderedPageBreak/>
        <w:t xml:space="preserve">A2: Islands = </w:t>
      </w:r>
      <w:proofErr w:type="spellStart"/>
      <w:r>
        <w:t>Heg</w:t>
      </w:r>
      <w:proofErr w:type="spellEnd"/>
    </w:p>
    <w:p w:rsidR="00B74BFE" w:rsidRDefault="00B74BFE" w:rsidP="00B74BFE">
      <w:pPr>
        <w:pStyle w:val="Heading4"/>
      </w:pPr>
      <w:r>
        <w:t>China couldn’t use military installations for sea control</w:t>
      </w:r>
    </w:p>
    <w:p w:rsidR="00B74BFE" w:rsidRPr="002A0BAC" w:rsidRDefault="00B74BFE" w:rsidP="00B74BFE">
      <w:r>
        <w:rPr>
          <w:rStyle w:val="Style13ptBold"/>
        </w:rPr>
        <w:t xml:space="preserve">Austin 15 </w:t>
      </w:r>
      <w:r w:rsidRPr="002A0BAC">
        <w:rPr>
          <w:sz w:val="18"/>
        </w:rPr>
        <w:t>(Greg, professorial fellow @ East West Inst., 6/12, “Intelligence Check: Just How 'Preposterous' Are China's South China Sea Activities?</w:t>
      </w:r>
      <w:proofErr w:type="gramStart"/>
      <w:r w:rsidRPr="002A0BAC">
        <w:rPr>
          <w:sz w:val="18"/>
        </w:rPr>
        <w:t>”,</w:t>
      </w:r>
      <w:proofErr w:type="gramEnd"/>
      <w:r w:rsidRPr="002A0BAC">
        <w:rPr>
          <w:sz w:val="18"/>
        </w:rPr>
        <w:t xml:space="preserve"> https://www.eastwest.ngo/idea/intelligence-check-just-how-preposterous-are-chinas-south-china-sea-activities)</w:t>
      </w:r>
    </w:p>
    <w:p w:rsidR="00B74BFE" w:rsidRPr="002A0BAC" w:rsidRDefault="00B74BFE" w:rsidP="00B74BFE">
      <w:r w:rsidRPr="00211039">
        <w:rPr>
          <w:rStyle w:val="StyleUnderline"/>
          <w:b/>
          <w:sz w:val="24"/>
          <w:highlight w:val="cyan"/>
        </w:rPr>
        <w:t>It is hard however to credit the extreme view</w:t>
      </w:r>
      <w:r w:rsidRPr="00211039">
        <w:rPr>
          <w:sz w:val="24"/>
        </w:rPr>
        <w:t xml:space="preserve"> </w:t>
      </w:r>
      <w:r>
        <w:t xml:space="preserve">published by the Center for Strategic and International Studies (CSIS) </w:t>
      </w:r>
      <w:r w:rsidRPr="00211039">
        <w:rPr>
          <w:rStyle w:val="StyleUnderline"/>
          <w:b/>
          <w:sz w:val="24"/>
          <w:highlight w:val="cyan"/>
        </w:rPr>
        <w:t>that a 10,000 ft. runway that China appears to be building on Fiery Cross Reef “could enable China to monitor and potentially control the airspace over the</w:t>
      </w:r>
      <w:r w:rsidRPr="00211039">
        <w:rPr>
          <w:rStyle w:val="StyleUnderline"/>
          <w:b/>
          <w:sz w:val="24"/>
        </w:rPr>
        <w:t xml:space="preserve"> </w:t>
      </w:r>
      <w:r w:rsidRPr="00211039">
        <w:rPr>
          <w:rStyle w:val="StyleUnderline"/>
          <w:b/>
          <w:sz w:val="24"/>
          <w:highlight w:val="cyan"/>
        </w:rPr>
        <w:t>S</w:t>
      </w:r>
      <w:r>
        <w:t xml:space="preserve">outh </w:t>
      </w:r>
      <w:r w:rsidRPr="00211039">
        <w:rPr>
          <w:rStyle w:val="StyleUnderline"/>
          <w:b/>
          <w:sz w:val="24"/>
          <w:highlight w:val="cyan"/>
        </w:rPr>
        <w:t>C</w:t>
      </w:r>
      <w:r>
        <w:t xml:space="preserve">hina </w:t>
      </w:r>
      <w:r w:rsidRPr="00211039">
        <w:rPr>
          <w:rStyle w:val="StyleUnderline"/>
          <w:b/>
          <w:sz w:val="24"/>
          <w:highlight w:val="cyan"/>
        </w:rPr>
        <w:t>S</w:t>
      </w:r>
      <w:r>
        <w:t xml:space="preserve">ea, which would provide greater capability to exert sea control.” </w:t>
      </w:r>
      <w:r w:rsidRPr="002C5D64">
        <w:rPr>
          <w:rStyle w:val="StyleUnderline"/>
          <w:b/>
          <w:sz w:val="24"/>
          <w:highlight w:val="cyan"/>
        </w:rPr>
        <w:t>This</w:t>
      </w:r>
      <w:r>
        <w:t xml:space="preserve"> to </w:t>
      </w:r>
      <w:r w:rsidRPr="00A83331">
        <w:t>me</w:t>
      </w:r>
      <w:r w:rsidRPr="002C5D64">
        <w:rPr>
          <w:b/>
          <w:sz w:val="24"/>
        </w:rPr>
        <w:t xml:space="preserve"> </w:t>
      </w:r>
      <w:r w:rsidRPr="002C5D64">
        <w:rPr>
          <w:rStyle w:val="StyleUnderline"/>
          <w:b/>
          <w:sz w:val="24"/>
          <w:highlight w:val="cyan"/>
        </w:rPr>
        <w:t>is</w:t>
      </w:r>
      <w:r w:rsidRPr="002C5D64">
        <w:rPr>
          <w:rStyle w:val="StyleUnderline"/>
          <w:sz w:val="24"/>
        </w:rPr>
        <w:t xml:space="preserve"> </w:t>
      </w:r>
      <w:r>
        <w:t xml:space="preserve">hypothetically possible (in terms of </w:t>
      </w:r>
      <w:proofErr w:type="spellStart"/>
      <w:r w:rsidR="00D92A75">
        <w:t>s</w:t>
      </w:r>
      <w:r>
        <w:t>monitoring</w:t>
      </w:r>
      <w:proofErr w:type="spellEnd"/>
      <w:r>
        <w:t xml:space="preserve">) but </w:t>
      </w:r>
      <w:r w:rsidRPr="002C5D64">
        <w:rPr>
          <w:rStyle w:val="StyleUnderline"/>
          <w:b/>
          <w:sz w:val="24"/>
          <w:highlight w:val="cyan"/>
        </w:rPr>
        <w:t>preposterous in terms of practical realities (controlling all South China Sea air space from one reef airfield against the might of the United States and its allies)</w:t>
      </w:r>
      <w:r w:rsidRPr="004911BA">
        <w:rPr>
          <w:rStyle w:val="StyleUnderline"/>
          <w:b/>
          <w:highlight w:val="cyan"/>
        </w:rPr>
        <w:t>.</w:t>
      </w:r>
      <w:r>
        <w:t xml:space="preserve"> This sort of  overblown assessment reflects the mood in Washington and in U.S. Navy circles that borders on rage at what they see (mistakenly) as China’s destabilization without any willingness to consider that actions of Vietnam, the Philippines or the United States itself might be contributing to the instability.</w:t>
      </w:r>
    </w:p>
    <w:p w:rsidR="00B74BFE" w:rsidRDefault="00B74BFE" w:rsidP="00B74BFE">
      <w:pPr>
        <w:pStyle w:val="Heading4"/>
      </w:pPr>
      <w:r>
        <w:t xml:space="preserve">SCS basing won’t give China </w:t>
      </w:r>
      <w:proofErr w:type="gramStart"/>
      <w:r>
        <w:t>sea</w:t>
      </w:r>
      <w:proofErr w:type="gramEnd"/>
      <w:r>
        <w:t xml:space="preserve"> control</w:t>
      </w:r>
    </w:p>
    <w:p w:rsidR="00B74BFE" w:rsidRPr="00B07FF5" w:rsidRDefault="00B74BFE" w:rsidP="00B74BFE">
      <w:pPr>
        <w:rPr>
          <w:rStyle w:val="Style13ptBold"/>
          <w:b w:val="0"/>
        </w:rPr>
      </w:pPr>
      <w:r>
        <w:rPr>
          <w:rStyle w:val="Style13ptBold"/>
        </w:rPr>
        <w:t>Yoshihara &amp; Holmes 11</w:t>
      </w:r>
      <w:r>
        <w:rPr>
          <w:rStyle w:val="Style13ptBold"/>
          <w:b w:val="0"/>
        </w:rPr>
        <w:t xml:space="preserve"> </w:t>
      </w:r>
      <w:r w:rsidRPr="00B07FF5">
        <w:rPr>
          <w:rStyle w:val="Style13ptBold"/>
          <w:b w:val="0"/>
          <w:sz w:val="18"/>
        </w:rPr>
        <w:t>(</w:t>
      </w:r>
      <w:proofErr w:type="spellStart"/>
      <w:r w:rsidRPr="00B07FF5">
        <w:rPr>
          <w:rStyle w:val="Style13ptBold"/>
          <w:b w:val="0"/>
          <w:sz w:val="18"/>
        </w:rPr>
        <w:t>Toshi</w:t>
      </w:r>
      <w:proofErr w:type="spellEnd"/>
      <w:r w:rsidRPr="00B07FF5">
        <w:rPr>
          <w:rStyle w:val="Style13ptBold"/>
          <w:b w:val="0"/>
          <w:sz w:val="18"/>
        </w:rPr>
        <w:t xml:space="preserve"> * James, associate professors of strategy at the U.S. Naval War College, “Can China Defend a ‘‘Core Interest’’ in the South China Sea?”, https://www.ciaonet.org/attachments/17919/uploads)</w:t>
      </w:r>
    </w:p>
    <w:p w:rsidR="00B74BFE" w:rsidRPr="006C7FBB" w:rsidRDefault="00B74BFE" w:rsidP="00B74BFE">
      <w:r>
        <w:t xml:space="preserve">Alongside the fleet, Mahan listed forward bases athwart vital SLOCs as a second ‘‘pillar’’ of sea power. To provide constant presence, the PLA would benefit immensely from bases in the southern reaches of the South China Sea. </w:t>
      </w:r>
      <w:r w:rsidRPr="00721C56">
        <w:rPr>
          <w:rStyle w:val="StyleUnderline"/>
          <w:b/>
          <w:sz w:val="24"/>
          <w:highlight w:val="cyan"/>
        </w:rPr>
        <w:t xml:space="preserve">Taiwan holds </w:t>
      </w:r>
      <w:proofErr w:type="spellStart"/>
      <w:r w:rsidRPr="00721C56">
        <w:rPr>
          <w:rStyle w:val="StyleUnderline"/>
          <w:b/>
          <w:sz w:val="24"/>
          <w:highlight w:val="cyan"/>
        </w:rPr>
        <w:t>Itu</w:t>
      </w:r>
      <w:proofErr w:type="spellEnd"/>
      <w:r w:rsidRPr="00721C56">
        <w:rPr>
          <w:rStyle w:val="StyleUnderline"/>
          <w:b/>
          <w:sz w:val="24"/>
          <w:highlight w:val="cyan"/>
        </w:rPr>
        <w:t xml:space="preserve"> Aba</w:t>
      </w:r>
      <w:r>
        <w:t xml:space="preserve">, or Peace Island, the largest island in the Spratly archipelago, along with the adjacent </w:t>
      </w:r>
      <w:r w:rsidRPr="00721C56">
        <w:rPr>
          <w:rStyle w:val="StyleUnderline"/>
          <w:b/>
          <w:sz w:val="24"/>
          <w:highlight w:val="cyan"/>
        </w:rPr>
        <w:t>Center Cay and Sand Cay</w:t>
      </w:r>
      <w:r w:rsidRPr="00721C56">
        <w:rPr>
          <w:rStyle w:val="StyleUnderline"/>
          <w:sz w:val="24"/>
        </w:rPr>
        <w:t xml:space="preserve"> </w:t>
      </w:r>
      <w:r>
        <w:t xml:space="preserve">islets. But even </w:t>
      </w:r>
      <w:r w:rsidRPr="00721C56">
        <w:rPr>
          <w:rStyle w:val="StyleUnderline"/>
          <w:b/>
          <w:sz w:val="24"/>
          <w:highlight w:val="cyan"/>
        </w:rPr>
        <w:t>these</w:t>
      </w:r>
      <w:r>
        <w:t xml:space="preserve"> Taiwanese </w:t>
      </w:r>
      <w:r w:rsidRPr="00721C56">
        <w:rPr>
          <w:rStyle w:val="StyleUnderline"/>
          <w:b/>
          <w:sz w:val="24"/>
          <w:highlight w:val="cyan"/>
        </w:rPr>
        <w:t>possessions would be of dubious strategic value to China</w:t>
      </w:r>
      <w:r w:rsidRPr="00721C56">
        <w:rPr>
          <w:sz w:val="24"/>
        </w:rPr>
        <w:t xml:space="preserve"> </w:t>
      </w:r>
      <w:r>
        <w:t>in a major military contingency, particularly one involving the U.S. Navy</w:t>
      </w:r>
      <w:r w:rsidRPr="004B6713">
        <w:rPr>
          <w:rStyle w:val="StyleUnderline"/>
        </w:rPr>
        <w:t xml:space="preserve">. </w:t>
      </w:r>
      <w:r w:rsidRPr="00721C56">
        <w:rPr>
          <w:rStyle w:val="StyleUnderline"/>
          <w:b/>
          <w:sz w:val="24"/>
          <w:highlight w:val="cyan"/>
        </w:rPr>
        <w:t>The islands are too small and boast too few resources to stage major sea-control or power-projection operations</w:t>
      </w:r>
      <w:r w:rsidRPr="00721C56">
        <w:rPr>
          <w:sz w:val="24"/>
          <w:highlight w:val="cyan"/>
        </w:rPr>
        <w:t>.</w:t>
      </w:r>
      <w:r w:rsidRPr="00721C56">
        <w:rPr>
          <w:sz w:val="24"/>
        </w:rPr>
        <w:t xml:space="preserve"> </w:t>
      </w:r>
      <w:r>
        <w:t xml:space="preserve">At most, they could act as way stations resupplying and rearming smaller PLA Navy flotillas. </w:t>
      </w:r>
      <w:r w:rsidRPr="004B6713">
        <w:t>The greatest value these islands offer may lie in their potential to deny access to nearby waters.</w:t>
      </w:r>
      <w:r>
        <w:t xml:space="preserve"> China could deploy long-range </w:t>
      </w:r>
      <w:proofErr w:type="spellStart"/>
      <w:r>
        <w:t>antiship</w:t>
      </w:r>
      <w:proofErr w:type="spellEnd"/>
      <w:r>
        <w:t xml:space="preserve"> cruise missiles on these outposts, in effect creating no-go zones in the South China Sea. Such assets, then, may do little more than telegraph Chinese resolve.</w:t>
      </w:r>
    </w:p>
    <w:p w:rsidR="00B74BFE" w:rsidRDefault="00B74BFE" w:rsidP="00B74BFE">
      <w:pPr>
        <w:pStyle w:val="Heading4"/>
      </w:pPr>
      <w:r>
        <w:t>Paracels bases have no military utility</w:t>
      </w:r>
    </w:p>
    <w:p w:rsidR="00B74BFE" w:rsidRPr="00C35AD1" w:rsidRDefault="00B74BFE" w:rsidP="00B74BFE">
      <w:pPr>
        <w:rPr>
          <w:rStyle w:val="Style13ptBold"/>
          <w:b w:val="0"/>
        </w:rPr>
      </w:pPr>
      <w:proofErr w:type="spellStart"/>
      <w:r>
        <w:rPr>
          <w:rStyle w:val="Style13ptBold"/>
        </w:rPr>
        <w:t>Bouchat</w:t>
      </w:r>
      <w:proofErr w:type="spellEnd"/>
      <w:r>
        <w:rPr>
          <w:rStyle w:val="Style13ptBold"/>
        </w:rPr>
        <w:t xml:space="preserve">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rsidR="00B74BFE" w:rsidRPr="005827CC" w:rsidRDefault="00B74BFE" w:rsidP="00B74BFE">
      <w:r>
        <w:t xml:space="preserve">From its Paracel position, the PRC can control the busy South China Sea </w:t>
      </w:r>
      <w:proofErr w:type="spellStart"/>
      <w:r>
        <w:t>sea</w:t>
      </w:r>
      <w:proofErr w:type="spellEnd"/>
      <w:r>
        <w:t xml:space="preserve"> lanes and airspace militarily, and it may be the first strategic waypoint “pearl” in a power projection “necklace” that protects Chinese maritime interests and exerts influence from the South China Sea to the Persian Gulf.81 From this perspective, Woody Island is “an unsinkable aircraft carrier” able to monitor and counter U.S. power in the region and deter its support to Taiwan or other nearby partners.82 However, this view may alarmingly overstate the incremental military buildup that may be based simply on increased Chinese economic capacity and political interests. The establishment of a division-level headquarters, for </w:t>
      </w:r>
      <w:r>
        <w:lastRenderedPageBreak/>
        <w:t xml:space="preserve">instance, brings with it no additional troops and only reflects the </w:t>
      </w:r>
      <w:proofErr w:type="spellStart"/>
      <w:r>
        <w:t>Sansha</w:t>
      </w:r>
      <w:proofErr w:type="spellEnd"/>
      <w:r>
        <w:t xml:space="preserve"> municipality’s administrative upgrade to “city” status.83 Some commentators point out that military capabilities, like anti-ship missiles or strike aircraft, in the Paracels at best duplicate those already on Hainan Dao and thus add little new capability</w:t>
      </w:r>
      <w:proofErr w:type="gramStart"/>
      <w:r>
        <w:t>,84</w:t>
      </w:r>
      <w:proofErr w:type="gramEnd"/>
      <w:r>
        <w:t xml:space="preserve"> although basing on the Paracels does extend a weapon system’s range by 175- nm into the South China Sea. </w:t>
      </w:r>
      <w:r w:rsidRPr="007862F4">
        <w:rPr>
          <w:rStyle w:val="StyleUnderline"/>
          <w:b/>
          <w:sz w:val="24"/>
          <w:highlight w:val="cyan"/>
        </w:rPr>
        <w:t>The tiny Paracel Islands</w:t>
      </w:r>
      <w:r>
        <w:t xml:space="preserve">, however, </w:t>
      </w:r>
      <w:r w:rsidRPr="007862F4">
        <w:rPr>
          <w:rStyle w:val="StyleUnderline"/>
          <w:b/>
          <w:sz w:val="24"/>
          <w:highlight w:val="cyan"/>
        </w:rPr>
        <w:t>do not allow basing of much significant military capability, and their forward position makes them vulnerable</w:t>
      </w:r>
      <w:r w:rsidRPr="007862F4">
        <w:rPr>
          <w:b/>
          <w:highlight w:val="cyan"/>
        </w:rPr>
        <w:t>.</w:t>
      </w:r>
      <w:r>
        <w:t xml:space="preserve"> As U.S. Rear Admiral (Retired) Mike McDevitt explained, “Putting garrisons on Woody Island or elsewhere in the Paracels would effectively maroon these guys, so the only advantage would be just showing the flag—to say, ‘We are serious’.”85 </w:t>
      </w:r>
      <w:r w:rsidRPr="007862F4">
        <w:rPr>
          <w:rStyle w:val="StyleUnderline"/>
          <w:b/>
          <w:sz w:val="24"/>
          <w:highlight w:val="cyan"/>
        </w:rPr>
        <w:t>Although militarily capable, the Paracels garrison may be as much a political declaration to better enforce sovereign and economic claims to the</w:t>
      </w:r>
      <w:r w:rsidRPr="007862F4">
        <w:rPr>
          <w:rStyle w:val="StyleUnderline"/>
          <w:b/>
          <w:sz w:val="24"/>
        </w:rPr>
        <w:t xml:space="preserve"> </w:t>
      </w:r>
      <w:r w:rsidRPr="007862F4">
        <w:rPr>
          <w:rStyle w:val="StyleUnderline"/>
          <w:b/>
          <w:sz w:val="24"/>
          <w:highlight w:val="cyan"/>
        </w:rPr>
        <w:t>S</w:t>
      </w:r>
      <w:r>
        <w:t xml:space="preserve">outh </w:t>
      </w:r>
      <w:r w:rsidRPr="007862F4">
        <w:rPr>
          <w:rStyle w:val="StyleUnderline"/>
          <w:b/>
          <w:sz w:val="24"/>
          <w:highlight w:val="cyan"/>
        </w:rPr>
        <w:t>C</w:t>
      </w:r>
      <w:r>
        <w:t xml:space="preserve">hina </w:t>
      </w:r>
      <w:r w:rsidRPr="007862F4">
        <w:rPr>
          <w:rStyle w:val="StyleUnderline"/>
          <w:b/>
          <w:sz w:val="24"/>
          <w:highlight w:val="cyan"/>
        </w:rPr>
        <w:t>S</w:t>
      </w:r>
      <w:r>
        <w:t xml:space="preserve">ea </w:t>
      </w:r>
      <w:r w:rsidRPr="007862F4">
        <w:rPr>
          <w:rStyle w:val="StyleUnderline"/>
          <w:b/>
          <w:sz w:val="24"/>
          <w:highlight w:val="cyan"/>
        </w:rPr>
        <w:t>as a military outpost</w:t>
      </w:r>
      <w:r>
        <w:t>.</w:t>
      </w:r>
    </w:p>
    <w:p w:rsidR="00B74BFE" w:rsidRDefault="00B74BFE" w:rsidP="00B74BFE">
      <w:pPr>
        <w:pStyle w:val="Heading4"/>
      </w:pPr>
      <w:r>
        <w:t xml:space="preserve">Chinese construction is </w:t>
      </w:r>
      <w:r>
        <w:rPr>
          <w:u w:val="single"/>
        </w:rPr>
        <w:t>defensive</w:t>
      </w:r>
      <w:r>
        <w:t>; it’s a reaction to others’ postures</w:t>
      </w:r>
    </w:p>
    <w:p w:rsidR="00B74BFE" w:rsidRPr="00C92D59" w:rsidRDefault="00B74BFE" w:rsidP="00B74BFE">
      <w:pPr>
        <w:rPr>
          <w:rStyle w:val="Style13ptBold"/>
          <w:b w:val="0"/>
        </w:rPr>
      </w:pPr>
      <w:proofErr w:type="spellStart"/>
      <w:r>
        <w:rPr>
          <w:rStyle w:val="Style13ptBold"/>
        </w:rPr>
        <w:t>Khoo</w:t>
      </w:r>
      <w:proofErr w:type="spellEnd"/>
      <w:r>
        <w:rPr>
          <w:rStyle w:val="Style13ptBold"/>
        </w:rPr>
        <w:t xml:space="preserve"> 15</w:t>
      </w:r>
      <w:r w:rsidRPr="00C92D59">
        <w:rPr>
          <w:rStyle w:val="Style13ptBold"/>
          <w:b w:val="0"/>
          <w:sz w:val="18"/>
        </w:rPr>
        <w:t xml:space="preserve"> (Nicholas, Senior Lecturer in the Department of Politics, University of Otago, New Zealand, 5/21, “MOVING TOWARD CASUS BELLI? INTERPRETING RECENT CHINESE ACTIVITY IN THE SOUTH CHINA SEA”, http://amti.csis.org/moving-toward-casus-belli-interpreting-recent-chinese-activity-in-the-south-china-sea/)</w:t>
      </w:r>
    </w:p>
    <w:p w:rsidR="00B74BFE" w:rsidRPr="00442DF7" w:rsidRDefault="00B74BFE" w:rsidP="00B74BFE">
      <w:pPr>
        <w:rPr>
          <w:b/>
          <w:sz w:val="24"/>
          <w:szCs w:val="24"/>
          <w:highlight w:val="cyan"/>
          <w:u w:val="single"/>
        </w:rPr>
      </w:pPr>
      <w:r>
        <w:t xml:space="preserve">Third, let’s be honest with ourselves. China is hardly the only state that has been busy at the reclamation game. One can easily envisage Chinese officials explaining to Secretary Kerry during his Beijing visit last </w:t>
      </w:r>
      <w:proofErr w:type="gramStart"/>
      <w:r>
        <w:t>weekend, that</w:t>
      </w:r>
      <w:proofErr w:type="gramEnd"/>
      <w:r>
        <w:t xml:space="preserve"> </w:t>
      </w:r>
      <w:r w:rsidRPr="00442DF7">
        <w:rPr>
          <w:b/>
          <w:sz w:val="24"/>
          <w:szCs w:val="24"/>
          <w:highlight w:val="cyan"/>
          <w:u w:val="single"/>
        </w:rPr>
        <w:t>China is merely responding to the actions of other states, in a general scramble for territory. More specifically, they will have pointed to reclamation</w:t>
      </w:r>
      <w:r>
        <w:t xml:space="preserve"> activity </w:t>
      </w:r>
      <w:r w:rsidRPr="00442DF7">
        <w:rPr>
          <w:b/>
          <w:sz w:val="24"/>
          <w:szCs w:val="24"/>
          <w:highlight w:val="cyan"/>
          <w:u w:val="single"/>
        </w:rPr>
        <w:t>of other states</w:t>
      </w:r>
      <w:r>
        <w:t xml:space="preserve"> that occurred </w:t>
      </w:r>
      <w:r w:rsidRPr="00442DF7">
        <w:rPr>
          <w:b/>
          <w:sz w:val="24"/>
          <w:szCs w:val="24"/>
          <w:highlight w:val="cyan"/>
          <w:u w:val="single"/>
        </w:rPr>
        <w:t>prior to</w:t>
      </w:r>
      <w:r>
        <w:t xml:space="preserve"> the recent</w:t>
      </w:r>
      <w:r w:rsidRPr="00442DF7">
        <w:rPr>
          <w:b/>
          <w:sz w:val="24"/>
          <w:szCs w:val="24"/>
          <w:highlight w:val="cyan"/>
          <w:u w:val="single"/>
        </w:rPr>
        <w:t xml:space="preserve"> Chinese activity.</w:t>
      </w:r>
      <w:r>
        <w:t xml:space="preserve"> Since August 2011, Vietnam has reclaimed 200,000 square meters of land in the Spratly Islands section of the South China Sea. Also, since April 2014, Taiwan has also reclaimed land in its South China outpost of </w:t>
      </w:r>
      <w:proofErr w:type="spellStart"/>
      <w:r>
        <w:t>Itu</w:t>
      </w:r>
      <w:proofErr w:type="spellEnd"/>
      <w:r>
        <w:t xml:space="preserve"> Aba Island. These claimants may appeal to our sense of fair play, pointing to the obvious disparity between themselves and China, both in state size and the resources available to enforce claims. On that score, our sympathies are surely with them. But, when has such logic ever been accepted as an argument against any state which is acting to secure its territorial claims against competing claimants? Wherever one stands in the debate, what is not in doubt is that the status quo has been modified in ways that heightens the potential for more conflict. Not surprisingly, the U.S. is clear on who is responsible for this. Commander of the U.S. Pacific Fleet, Admiral Harry Harris has been quoted as saying that “China is creating a great wall of sand with dredges and bulldozers.”[5] Indeed, in recent testimony before a Senate Committee, the Commander of the U.S. Pacific Command, Admiral Samuel Locklear characterized China’s pace of construction in the South China Sea as “astonishing.”[6] He further posited that “if this activity continues at pace, it will give them (China) </w:t>
      </w:r>
      <w:proofErr w:type="spellStart"/>
      <w:r>
        <w:t>defacto</w:t>
      </w:r>
      <w:proofErr w:type="spellEnd"/>
      <w:r>
        <w:t xml:space="preserve"> control of the maritime territory they claim.”[7] Locklear also speculated that this “might be a platform if they (China) ever wanted, to establish an air </w:t>
      </w:r>
      <w:proofErr w:type="spellStart"/>
      <w:r>
        <w:t>defence</w:t>
      </w:r>
      <w:proofErr w:type="spellEnd"/>
      <w:r>
        <w:t xml:space="preserve"> zone” in the South China Sea.[8] These views have not gone unchallenged by </w:t>
      </w:r>
      <w:r w:rsidRPr="00442DF7">
        <w:rPr>
          <w:b/>
          <w:sz w:val="24"/>
          <w:szCs w:val="24"/>
          <w:highlight w:val="cyan"/>
          <w:u w:val="single"/>
        </w:rPr>
        <w:t>China</w:t>
      </w:r>
      <w:r>
        <w:t xml:space="preserve">, which equally unsurprisingly, </w:t>
      </w:r>
      <w:r w:rsidRPr="00442DF7">
        <w:rPr>
          <w:b/>
          <w:sz w:val="24"/>
          <w:szCs w:val="24"/>
          <w:highlight w:val="cyan"/>
          <w:u w:val="single"/>
        </w:rPr>
        <w:t>views itself as defensive, and other claimants as adopting an offensive posture</w:t>
      </w:r>
      <w:r>
        <w:t xml:space="preserve">. In a speech in Washington DC on 16 April this year, China’s ambassador to the U.S., Cui </w:t>
      </w:r>
      <w:proofErr w:type="spellStart"/>
      <w:r>
        <w:t>Tiankai</w:t>
      </w:r>
      <w:proofErr w:type="spellEnd"/>
      <w:r>
        <w:t>, concisely laid out Beijing’s view on the South China Sea</w:t>
      </w:r>
      <w:proofErr w:type="gramStart"/>
      <w:r>
        <w:t>.[</w:t>
      </w:r>
      <w:proofErr w:type="gramEnd"/>
      <w:r>
        <w:t xml:space="preserve">9] First, China will defend its sovereignty and maritime rights, even while it exercises restraint. Second, China seeks to resolve disputes through diplomacy. Third, on the specific issue of the upgrading of Chinese facilities in the South China Sea, this activity is “well within China’s sovereignty.”[10] Finally, </w:t>
      </w:r>
      <w:r w:rsidRPr="00442DF7">
        <w:rPr>
          <w:b/>
          <w:sz w:val="24"/>
          <w:szCs w:val="24"/>
          <w:highlight w:val="cyan"/>
          <w:u w:val="single"/>
        </w:rPr>
        <w:t>China’s overall foreign policy is “defensive in nature</w:t>
      </w:r>
      <w:r>
        <w:t xml:space="preserve">.”[11] Therefore, in </w:t>
      </w:r>
      <w:r>
        <w:lastRenderedPageBreak/>
        <w:t xml:space="preserve">seeking to resolve the South China Sea disputes, </w:t>
      </w:r>
      <w:r w:rsidRPr="00442DF7">
        <w:rPr>
          <w:b/>
          <w:sz w:val="24"/>
          <w:szCs w:val="24"/>
          <w:highlight w:val="cyan"/>
          <w:u w:val="single"/>
        </w:rPr>
        <w:t>Beijing seeks to co-operate with all regional states, and “particularly with the U.S.”</w:t>
      </w:r>
    </w:p>
    <w:p w:rsidR="00B74BFE" w:rsidRDefault="00B74BFE" w:rsidP="00B74BFE">
      <w:pPr>
        <w:pStyle w:val="Heading4"/>
      </w:pPr>
      <w:r>
        <w:t>No military utility to island projects</w:t>
      </w:r>
    </w:p>
    <w:p w:rsidR="00B74BFE" w:rsidRPr="00112E46" w:rsidRDefault="00B74BFE" w:rsidP="00B74BFE">
      <w:pPr>
        <w:rPr>
          <w:rStyle w:val="Style13ptBold"/>
          <w:b w:val="0"/>
        </w:rPr>
      </w:pPr>
      <w:proofErr w:type="spellStart"/>
      <w:r>
        <w:rPr>
          <w:rStyle w:val="Style13ptBold"/>
        </w:rPr>
        <w:t>Qiu</w:t>
      </w:r>
      <w:proofErr w:type="spellEnd"/>
      <w:r>
        <w:rPr>
          <w:rStyle w:val="Style13ptBold"/>
        </w:rPr>
        <w:t xml:space="preserve"> 4/4</w:t>
      </w:r>
      <w:r>
        <w:rPr>
          <w:rStyle w:val="Style13ptBold"/>
          <w:b w:val="0"/>
        </w:rPr>
        <w:t xml:space="preserve"> </w:t>
      </w:r>
      <w:r w:rsidRPr="00112E46">
        <w:rPr>
          <w:rStyle w:val="Style13ptBold"/>
          <w:b w:val="0"/>
          <w:sz w:val="14"/>
        </w:rPr>
        <w:t xml:space="preserve">(Linda, 2016, staff @ </w:t>
      </w:r>
      <w:proofErr w:type="spellStart"/>
      <w:r w:rsidRPr="00112E46">
        <w:rPr>
          <w:rStyle w:val="Style13ptBold"/>
          <w:b w:val="0"/>
          <w:sz w:val="14"/>
        </w:rPr>
        <w:t>PoliticFact</w:t>
      </w:r>
      <w:proofErr w:type="spellEnd"/>
      <w:r w:rsidRPr="00112E46">
        <w:rPr>
          <w:rStyle w:val="Style13ptBold"/>
          <w:b w:val="0"/>
          <w:sz w:val="14"/>
        </w:rPr>
        <w:t>, “Donald Trump weighs in on China's island-building in the South China Sea”, http://www.politifact.com/truth-o-meter/statements/2016/apr/04/donald-trump/donald-trump-weighs-chinas-island-building-south-c/)</w:t>
      </w:r>
    </w:p>
    <w:p w:rsidR="00B74BFE" w:rsidRPr="00112E46" w:rsidRDefault="00B74BFE" w:rsidP="00B74BFE">
      <w:r>
        <w:t xml:space="preserve">For one, </w:t>
      </w:r>
      <w:r w:rsidRPr="00442DF7">
        <w:rPr>
          <w:b/>
          <w:sz w:val="24"/>
          <w:szCs w:val="24"/>
          <w:highlight w:val="cyan"/>
          <w:u w:val="single"/>
        </w:rPr>
        <w:t>while Beijing will likely use the islands for military purposes, it’s been deliberately unclear about its intentions and hasn’t deployed any aircraft or missiles</w:t>
      </w:r>
      <w:r>
        <w:t xml:space="preserve"> yet, Glaser told </w:t>
      </w:r>
      <w:proofErr w:type="spellStart"/>
      <w:r>
        <w:t>PolitiFact</w:t>
      </w:r>
      <w:proofErr w:type="spellEnd"/>
      <w:r>
        <w:t xml:space="preserve">. Thus far, </w:t>
      </w:r>
      <w:r w:rsidRPr="00442DF7">
        <w:rPr>
          <w:b/>
          <w:sz w:val="24"/>
          <w:szCs w:val="24"/>
          <w:highlight w:val="cyan"/>
          <w:u w:val="single"/>
        </w:rPr>
        <w:t>these outposts only have radars and dual-use equipment</w:t>
      </w:r>
      <w:r>
        <w:t xml:space="preserve">, according to Patrick Cronin, the senior director of the Asia-Pacific Security Program at the Center for a New American Security. "A military fortress would be more obvious than China’s preferred exploitation of grey-zone situations and use of incremental tactics — </w:t>
      </w:r>
      <w:r w:rsidRPr="00442DF7">
        <w:rPr>
          <w:b/>
          <w:sz w:val="24"/>
          <w:szCs w:val="24"/>
          <w:highlight w:val="cyan"/>
          <w:u w:val="single"/>
        </w:rPr>
        <w:t>salami-slicing incremental moves to improve China’s position</w:t>
      </w:r>
      <w:r>
        <w:t xml:space="preserve">," Cronin said. For another, </w:t>
      </w:r>
      <w:r w:rsidRPr="00442DF7">
        <w:rPr>
          <w:b/>
          <w:sz w:val="24"/>
          <w:szCs w:val="24"/>
          <w:highlight w:val="cyan"/>
          <w:u w:val="single"/>
        </w:rPr>
        <w:t xml:space="preserve">the military infrastructure China has built is far from </w:t>
      </w:r>
      <w:proofErr w:type="spellStart"/>
      <w:r w:rsidRPr="00442DF7">
        <w:rPr>
          <w:b/>
          <w:sz w:val="24"/>
          <w:szCs w:val="24"/>
          <w:highlight w:val="cyan"/>
          <w:u w:val="single"/>
        </w:rPr>
        <w:t>unbreachable</w:t>
      </w:r>
      <w:proofErr w:type="spellEnd"/>
      <w:r>
        <w:t xml:space="preserve"> and, in fact, pretty vulnerable to attack. "These facilities are quite limited and though they offer a headache to the region in peacetime, </w:t>
      </w:r>
      <w:r w:rsidRPr="00442DF7">
        <w:rPr>
          <w:b/>
          <w:sz w:val="24"/>
          <w:szCs w:val="24"/>
          <w:highlight w:val="cyan"/>
          <w:u w:val="single"/>
        </w:rPr>
        <w:t>they would not be a major threat to U.S.</w:t>
      </w:r>
      <w:r>
        <w:t xml:space="preserve"> or allied forces in a conflict," said Gregory Poling, the director of the Asia Maritime Transparency Initiative at the Center for Strategic and International Studies.</w:t>
      </w:r>
    </w:p>
    <w:p w:rsidR="00B74BFE" w:rsidRDefault="00B74BFE" w:rsidP="00B74BFE">
      <w:pPr>
        <w:pStyle w:val="Heading4"/>
      </w:pPr>
      <w:r>
        <w:t>Territorial claims don’t undermine U.S. strategic interests</w:t>
      </w:r>
    </w:p>
    <w:p w:rsidR="00B74BFE" w:rsidRPr="00E43EFB" w:rsidRDefault="00B74BFE" w:rsidP="00B74BFE">
      <w:pPr>
        <w:rPr>
          <w:rStyle w:val="Style13ptBold"/>
          <w:b w:val="0"/>
        </w:rPr>
      </w:pPr>
      <w:r>
        <w:rPr>
          <w:rStyle w:val="Style13ptBold"/>
        </w:rPr>
        <w:t>Bader 14</w:t>
      </w:r>
      <w:r>
        <w:rPr>
          <w:rStyle w:val="Style13ptBold"/>
          <w:b w:val="0"/>
        </w:rPr>
        <w:t xml:space="preserve"> </w:t>
      </w:r>
      <w:r w:rsidRPr="00E43EFB">
        <w:rPr>
          <w:rStyle w:val="Style13ptBold"/>
          <w:b w:val="0"/>
          <w:sz w:val="18"/>
        </w:rPr>
        <w:t xml:space="preserve">(Jeffrey, Kenneth </w:t>
      </w:r>
      <w:proofErr w:type="spellStart"/>
      <w:r w:rsidRPr="00E43EFB">
        <w:rPr>
          <w:rStyle w:val="Style13ptBold"/>
          <w:b w:val="0"/>
          <w:sz w:val="18"/>
        </w:rPr>
        <w:t>Lieberthal</w:t>
      </w:r>
      <w:proofErr w:type="spellEnd"/>
      <w:r w:rsidRPr="00E43EFB">
        <w:rPr>
          <w:rStyle w:val="Style13ptBold"/>
          <w:b w:val="0"/>
          <w:sz w:val="18"/>
        </w:rPr>
        <w:t>, and Michael McDevitt, Fellows @ Brookings Inst., “Keeping the South China Sea in Perspective”, http://www.brookings.edu/~/media/research/files/papers/2014/08/south-china-sea-perspective-bader-lieberthal-mcdevitt/south-china-sea-perspective-bader-lieberthal-mcdevitt.pdf)</w:t>
      </w:r>
    </w:p>
    <w:p w:rsidR="00B74BFE" w:rsidRPr="00E43EFB" w:rsidRDefault="00B74BFE" w:rsidP="00B74BFE">
      <w:r w:rsidRPr="00442DF7">
        <w:rPr>
          <w:b/>
          <w:sz w:val="24"/>
          <w:szCs w:val="24"/>
          <w:highlight w:val="cyan"/>
          <w:u w:val="single"/>
        </w:rPr>
        <w:t>The United States should not exaggerate</w:t>
      </w:r>
      <w:r w:rsidRPr="00E43EFB">
        <w:t>, however,</w:t>
      </w:r>
      <w:r>
        <w:t xml:space="preserve"> </w:t>
      </w:r>
      <w:r w:rsidRPr="00442DF7">
        <w:rPr>
          <w:b/>
          <w:sz w:val="24"/>
          <w:szCs w:val="24"/>
          <w:highlight w:val="cyan"/>
          <w:u w:val="single"/>
        </w:rPr>
        <w:t>what is going on in the South China Sea</w:t>
      </w:r>
      <w:r w:rsidRPr="00E43EFB">
        <w:t xml:space="preserve"> and regard</w:t>
      </w:r>
      <w:r>
        <w:t xml:space="preserve"> </w:t>
      </w:r>
      <w:r w:rsidRPr="00E43EFB">
        <w:t>it as an Asian counterpart to Russian aggression</w:t>
      </w:r>
      <w:r>
        <w:t xml:space="preserve"> </w:t>
      </w:r>
      <w:r w:rsidRPr="00E43EFB">
        <w:t xml:space="preserve">against Ukraine. </w:t>
      </w:r>
      <w:r w:rsidRPr="00442DF7">
        <w:rPr>
          <w:b/>
          <w:sz w:val="24"/>
          <w:szCs w:val="24"/>
          <w:highlight w:val="cyan"/>
          <w:u w:val="single"/>
        </w:rPr>
        <w:t>China’s territorial claims in the South China Sea are of long standing. Troops are not moving</w:t>
      </w:r>
      <w:proofErr w:type="gramStart"/>
      <w:r w:rsidRPr="00442DF7">
        <w:rPr>
          <w:b/>
          <w:sz w:val="24"/>
          <w:szCs w:val="24"/>
          <w:highlight w:val="cyan"/>
          <w:u w:val="single"/>
        </w:rPr>
        <w:t>,</w:t>
      </w:r>
      <w:proofErr w:type="gramEnd"/>
      <w:r w:rsidRPr="00442DF7">
        <w:rPr>
          <w:b/>
          <w:sz w:val="24"/>
          <w:szCs w:val="24"/>
          <w:highlight w:val="cyan"/>
          <w:u w:val="single"/>
        </w:rPr>
        <w:t xml:space="preserve"> people are not being killed</w:t>
      </w:r>
      <w:r w:rsidRPr="00E43EFB">
        <w:t>. Management</w:t>
      </w:r>
      <w:r>
        <w:t xml:space="preserve"> </w:t>
      </w:r>
      <w:r w:rsidRPr="00E43EFB">
        <w:t>of claims disputes is important, but occasional</w:t>
      </w:r>
      <w:r>
        <w:t xml:space="preserve"> </w:t>
      </w:r>
      <w:r w:rsidRPr="00E43EFB">
        <w:t>assertions of sovereignty by one actor or another are</w:t>
      </w:r>
      <w:r>
        <w:t xml:space="preserve"> </w:t>
      </w:r>
      <w:r w:rsidRPr="00E43EFB">
        <w:t>not a fundamental challenge to recognized borders</w:t>
      </w:r>
      <w:r>
        <w:t xml:space="preserve"> </w:t>
      </w:r>
      <w:r w:rsidRPr="00E43EFB">
        <w:t>or the integrity of existing states.</w:t>
      </w:r>
      <w:r>
        <w:t xml:space="preserve"> </w:t>
      </w:r>
      <w:r w:rsidRPr="00E43EFB">
        <w:t>China’s actions in the South China Sea are not,</w:t>
      </w:r>
      <w:r>
        <w:t xml:space="preserve"> </w:t>
      </w:r>
      <w:r w:rsidRPr="00E43EFB">
        <w:t>as some have suggested in harkening back to the</w:t>
      </w:r>
      <w:r>
        <w:t xml:space="preserve"> </w:t>
      </w:r>
      <w:r w:rsidRPr="00E43EFB">
        <w:t>1930s, a Sudetenland moment. The growing tensions</w:t>
      </w:r>
      <w:r>
        <w:t xml:space="preserve"> </w:t>
      </w:r>
      <w:r w:rsidRPr="00E43EFB">
        <w:t>over maritime claims require a multifaceted</w:t>
      </w:r>
      <w:r>
        <w:t xml:space="preserve"> </w:t>
      </w:r>
      <w:r w:rsidRPr="00E43EFB">
        <w:t>strategy, but the United States should not exaggerate</w:t>
      </w:r>
      <w:r>
        <w:t xml:space="preserve"> </w:t>
      </w:r>
      <w:r w:rsidRPr="00E43EFB">
        <w:t>the significance of rivalry over claims to a few hundred</w:t>
      </w:r>
      <w:r>
        <w:t xml:space="preserve"> </w:t>
      </w:r>
      <w:r w:rsidRPr="00E43EFB">
        <w:t>mostly uninhabited small islands, rocks, and</w:t>
      </w:r>
      <w:r>
        <w:t xml:space="preserve"> </w:t>
      </w:r>
      <w:r w:rsidRPr="00E43EFB">
        <w:t xml:space="preserve">atolls. </w:t>
      </w:r>
      <w:r w:rsidRPr="00442DF7">
        <w:rPr>
          <w:b/>
          <w:sz w:val="24"/>
          <w:szCs w:val="24"/>
          <w:highlight w:val="cyan"/>
          <w:u w:val="single"/>
        </w:rPr>
        <w:t>Freedom of navigation and overflight aspects of these disputes involve vital U.S. interests, but the territorial claims themselves do not</w:t>
      </w:r>
      <w:r w:rsidRPr="00E43EFB">
        <w:t xml:space="preserve">. </w:t>
      </w:r>
    </w:p>
    <w:p w:rsidR="00B74BFE" w:rsidRDefault="00B74BFE" w:rsidP="00B74BFE">
      <w:pPr>
        <w:pStyle w:val="Heading4"/>
      </w:pPr>
      <w:r>
        <w:t>SCS isn’t critical to China’s overall strategic goals</w:t>
      </w:r>
    </w:p>
    <w:p w:rsidR="00B74BFE" w:rsidRPr="004836F1" w:rsidRDefault="00B74BFE" w:rsidP="00B74BFE">
      <w:pPr>
        <w:rPr>
          <w:rStyle w:val="Style13ptBold"/>
          <w:b w:val="0"/>
        </w:rPr>
      </w:pPr>
      <w:r>
        <w:rPr>
          <w:rStyle w:val="Style13ptBold"/>
        </w:rPr>
        <w:t>Chu 14</w:t>
      </w:r>
      <w:r>
        <w:rPr>
          <w:rStyle w:val="Style13ptBold"/>
          <w:b w:val="0"/>
        </w:rPr>
        <w:t xml:space="preserve"> </w:t>
      </w:r>
      <w:r w:rsidRPr="004836F1">
        <w:rPr>
          <w:rStyle w:val="Style13ptBold"/>
          <w:b w:val="0"/>
          <w:sz w:val="16"/>
        </w:rPr>
        <w:t>(</w:t>
      </w:r>
      <w:proofErr w:type="spellStart"/>
      <w:r w:rsidRPr="004836F1">
        <w:rPr>
          <w:rStyle w:val="Style13ptBold"/>
          <w:b w:val="0"/>
          <w:sz w:val="16"/>
        </w:rPr>
        <w:t>Shulong</w:t>
      </w:r>
      <w:proofErr w:type="spellEnd"/>
      <w:r w:rsidRPr="004836F1">
        <w:rPr>
          <w:rStyle w:val="Style13ptBold"/>
          <w:b w:val="0"/>
          <w:sz w:val="16"/>
        </w:rPr>
        <w:t xml:space="preserve">, Pf of </w:t>
      </w:r>
      <w:proofErr w:type="spellStart"/>
      <w:r w:rsidRPr="004836F1">
        <w:rPr>
          <w:rStyle w:val="Style13ptBold"/>
          <w:b w:val="0"/>
          <w:sz w:val="16"/>
        </w:rPr>
        <w:t>Poli</w:t>
      </w:r>
      <w:proofErr w:type="spellEnd"/>
      <w:r w:rsidRPr="004836F1">
        <w:rPr>
          <w:rStyle w:val="Style13ptBold"/>
          <w:b w:val="0"/>
          <w:sz w:val="16"/>
        </w:rPr>
        <w:t xml:space="preserve"> </w:t>
      </w:r>
      <w:proofErr w:type="spellStart"/>
      <w:r w:rsidRPr="004836F1">
        <w:rPr>
          <w:rStyle w:val="Style13ptBold"/>
          <w:b w:val="0"/>
          <w:sz w:val="16"/>
        </w:rPr>
        <w:t>Sci</w:t>
      </w:r>
      <w:proofErr w:type="spellEnd"/>
      <w:r w:rsidRPr="004836F1">
        <w:rPr>
          <w:rStyle w:val="Style13ptBold"/>
          <w:b w:val="0"/>
          <w:sz w:val="16"/>
        </w:rPr>
        <w:t xml:space="preserve"> &amp; IR @ Tsinghua U., Beijing, “China’s View on U.S. Policy in the South China Sea”, https://csis-prod.s3.amazonaws.com/s3fs-public/legacy_files/files/publication/140930_Hiebert_PerspectivesSouthChinaSea_Web.pdf)</w:t>
      </w:r>
    </w:p>
    <w:p w:rsidR="00B74BFE" w:rsidRPr="00442DF7" w:rsidRDefault="00B74BFE" w:rsidP="00B74BFE">
      <w:pPr>
        <w:rPr>
          <w:b/>
          <w:sz w:val="24"/>
          <w:szCs w:val="24"/>
          <w:highlight w:val="cyan"/>
          <w:u w:val="single"/>
        </w:rPr>
      </w:pPr>
      <w:r w:rsidRPr="00442DF7">
        <w:rPr>
          <w:b/>
          <w:sz w:val="24"/>
          <w:szCs w:val="24"/>
          <w:highlight w:val="cyan"/>
          <w:u w:val="single"/>
        </w:rPr>
        <w:t>China seems not likely to change its long-term policy of having good relations with Southeast Asian countries</w:t>
      </w:r>
      <w:r>
        <w:t xml:space="preserve">, or at least with most of them. China will continue to develop its economic, diplomatic, and social-cultural relations with Southeast Asia. </w:t>
      </w:r>
      <w:r w:rsidRPr="00442DF7">
        <w:rPr>
          <w:b/>
          <w:sz w:val="24"/>
          <w:szCs w:val="24"/>
          <w:highlight w:val="cyan"/>
          <w:u w:val="single"/>
        </w:rPr>
        <w:t>But Southeast Asia is not as strategic to China as Northeast Asia has been. The region is of most symbolic economic and diplomatic importance to China.</w:t>
      </w:r>
      <w:r>
        <w:t xml:space="preserve"> Thus, although China will continue to strengthen its economic, social, and cultural relations and ties with the </w:t>
      </w:r>
      <w:proofErr w:type="spellStart"/>
      <w:r>
        <w:t>subregion</w:t>
      </w:r>
      <w:proofErr w:type="spellEnd"/>
      <w:r>
        <w:t xml:space="preserve">, at the same time, </w:t>
      </w:r>
      <w:r w:rsidRPr="00442DF7">
        <w:rPr>
          <w:b/>
          <w:sz w:val="24"/>
          <w:szCs w:val="24"/>
          <w:highlight w:val="cyan"/>
          <w:u w:val="single"/>
        </w:rPr>
        <w:t xml:space="preserve">it does not have a big strategic goal in Southeast </w:t>
      </w:r>
      <w:r w:rsidRPr="00442DF7">
        <w:rPr>
          <w:b/>
          <w:sz w:val="24"/>
          <w:szCs w:val="24"/>
          <w:highlight w:val="cyan"/>
          <w:u w:val="single"/>
        </w:rPr>
        <w:lastRenderedPageBreak/>
        <w:t>Asia.</w:t>
      </w:r>
      <w:r>
        <w:t xml:space="preserve"> Southeast Asia has a big influence over Chinese foreign economic and diplomatic relations, but </w:t>
      </w:r>
      <w:r w:rsidRPr="00442DF7">
        <w:rPr>
          <w:b/>
          <w:sz w:val="24"/>
          <w:szCs w:val="24"/>
          <w:highlight w:val="cyan"/>
          <w:u w:val="single"/>
        </w:rPr>
        <w:t xml:space="preserve">the </w:t>
      </w:r>
      <w:proofErr w:type="spellStart"/>
      <w:r w:rsidRPr="00442DF7">
        <w:rPr>
          <w:b/>
          <w:sz w:val="24"/>
          <w:szCs w:val="24"/>
          <w:highlight w:val="cyan"/>
          <w:u w:val="single"/>
        </w:rPr>
        <w:t>subregion</w:t>
      </w:r>
      <w:proofErr w:type="spellEnd"/>
      <w:r w:rsidRPr="00442DF7">
        <w:rPr>
          <w:b/>
          <w:sz w:val="24"/>
          <w:szCs w:val="24"/>
          <w:highlight w:val="cyan"/>
          <w:u w:val="single"/>
        </w:rPr>
        <w:t xml:space="preserve"> will not determine China's security and economic future,</w:t>
      </w:r>
      <w:r>
        <w:t xml:space="preserve"> even as the United States is deeply involved in the region. The bigger picture for China is japan and Northeast Asia, Russia, India, Europe, and the United States; those countries determine China's great power relations and diplomacy, economic modernization, and strategic environment, now and in the future. Compared with those major powers and areas, </w:t>
      </w:r>
      <w:r w:rsidRPr="00442DF7">
        <w:rPr>
          <w:b/>
          <w:sz w:val="24"/>
          <w:szCs w:val="24"/>
          <w:highlight w:val="cyan"/>
          <w:u w:val="single"/>
        </w:rPr>
        <w:t xml:space="preserve">Southeast Asia is always a relatively smaller and less powerful area to China. </w:t>
      </w:r>
      <w:r>
        <w:t xml:space="preserve">Therefore, </w:t>
      </w:r>
      <w:r w:rsidRPr="00442DF7">
        <w:rPr>
          <w:b/>
          <w:sz w:val="24"/>
          <w:szCs w:val="24"/>
          <w:highlight w:val="cyan"/>
          <w:u w:val="single"/>
        </w:rPr>
        <w:t xml:space="preserve">China will not seek a great role in the </w:t>
      </w:r>
      <w:proofErr w:type="spellStart"/>
      <w:r w:rsidRPr="00442DF7">
        <w:rPr>
          <w:b/>
          <w:sz w:val="24"/>
          <w:szCs w:val="24"/>
          <w:highlight w:val="cyan"/>
          <w:u w:val="single"/>
        </w:rPr>
        <w:t>subregion</w:t>
      </w:r>
      <w:proofErr w:type="spellEnd"/>
      <w:r w:rsidRPr="00442DF7">
        <w:rPr>
          <w:b/>
          <w:sz w:val="24"/>
          <w:szCs w:val="24"/>
          <w:highlight w:val="cyan"/>
          <w:u w:val="single"/>
        </w:rPr>
        <w:t xml:space="preserve"> and does not see it as of great strategic importance to China, now or in the future. </w:t>
      </w:r>
    </w:p>
    <w:p w:rsidR="00B74BFE" w:rsidRDefault="00B74BFE" w:rsidP="00B74BFE">
      <w:pPr>
        <w:pStyle w:val="Heading4"/>
      </w:pPr>
      <w:r>
        <w:t>No major strategic value of Chinese islands</w:t>
      </w:r>
    </w:p>
    <w:p w:rsidR="00B74BFE" w:rsidRPr="003E0833" w:rsidRDefault="00B74BFE" w:rsidP="00B74BFE">
      <w:pPr>
        <w:rPr>
          <w:rStyle w:val="Style13ptBold"/>
          <w:b w:val="0"/>
        </w:rPr>
      </w:pPr>
      <w:r>
        <w:rPr>
          <w:rStyle w:val="Style13ptBold"/>
        </w:rPr>
        <w:t>Poling 14</w:t>
      </w:r>
      <w:r w:rsidRPr="003E0833">
        <w:rPr>
          <w:rStyle w:val="Style13ptBold"/>
          <w:b w:val="0"/>
          <w:sz w:val="18"/>
        </w:rPr>
        <w:t xml:space="preserve"> (Gregory, Center for Strategic &amp; Int’l Studies </w:t>
      </w:r>
      <w:proofErr w:type="spellStart"/>
      <w:r w:rsidRPr="003E0833">
        <w:rPr>
          <w:rStyle w:val="Style13ptBold"/>
          <w:b w:val="0"/>
          <w:sz w:val="18"/>
        </w:rPr>
        <w:t>Sumitro</w:t>
      </w:r>
      <w:proofErr w:type="spellEnd"/>
      <w:r w:rsidRPr="003E0833">
        <w:rPr>
          <w:rStyle w:val="Style13ptBold"/>
          <w:b w:val="0"/>
          <w:sz w:val="18"/>
        </w:rPr>
        <w:t xml:space="preserve"> Chair in Southeast Asian Affairs, “Beijing seeking to 'change facts' in South China Sea”, http://www.dw.com/en/beijing-seeking-to-change-facts-in-south-china-sea/a-17935857?maca=en-rss-en-all-1573-rdf)</w:t>
      </w:r>
    </w:p>
    <w:p w:rsidR="00B74BFE" w:rsidRPr="00CB69FF" w:rsidRDefault="00B74BFE" w:rsidP="00B74BFE">
      <w:r>
        <w:t xml:space="preserve">China's choice of these five features - the status of which (as islands, rocks, or low tide elevations) are all part of the Philippines' case against China in the Permanent Court of Arbitration - was no accident. </w:t>
      </w:r>
      <w:r w:rsidRPr="00442DF7">
        <w:rPr>
          <w:b/>
          <w:sz w:val="24"/>
          <w:szCs w:val="24"/>
          <w:highlight w:val="cyan"/>
          <w:u w:val="single"/>
        </w:rPr>
        <w:t>It seems Beijing is trying to change facts on the ground to make it more difficult, if not impossible, for the court to decide what the original status of these features may have been</w:t>
      </w:r>
      <w:r>
        <w:t xml:space="preserve">. Potential access for small aircraft or patrol vessels might also be a benefit, but it is too early to say. We should regard the alarm bells from Manila and elsewhere about military bases in the </w:t>
      </w:r>
      <w:proofErr w:type="spellStart"/>
      <w:r>
        <w:t>Spratlys</w:t>
      </w:r>
      <w:proofErr w:type="spellEnd"/>
      <w:r>
        <w:t xml:space="preserve"> to be premature at best. </w:t>
      </w:r>
      <w:r w:rsidRPr="00442DF7">
        <w:rPr>
          <w:b/>
          <w:sz w:val="24"/>
          <w:szCs w:val="24"/>
          <w:highlight w:val="cyan"/>
          <w:u w:val="single"/>
        </w:rPr>
        <w:t>These features are unlikely to be capable of hosting any substantial facilities in the</w:t>
      </w:r>
      <w:r>
        <w:t xml:space="preserve"> near </w:t>
      </w:r>
      <w:r w:rsidRPr="00442DF7">
        <w:rPr>
          <w:b/>
          <w:sz w:val="24"/>
          <w:szCs w:val="24"/>
          <w:highlight w:val="cyan"/>
          <w:u w:val="single"/>
        </w:rPr>
        <w:t>future</w:t>
      </w:r>
      <w:r>
        <w:t xml:space="preserve"> on the level of those Taiwan maintains at </w:t>
      </w:r>
      <w:proofErr w:type="spellStart"/>
      <w:r>
        <w:t>Itu</w:t>
      </w:r>
      <w:proofErr w:type="spellEnd"/>
      <w:r>
        <w:t xml:space="preserve"> Aba or the Vietnamese have at Spratly Island.</w:t>
      </w:r>
    </w:p>
    <w:p w:rsidR="00B74BFE" w:rsidRDefault="00B74BFE" w:rsidP="00B74BFE">
      <w:pPr>
        <w:pStyle w:val="Heading4"/>
      </w:pPr>
      <w:r>
        <w:t>No military value – Storms, erosion, offensive advantages</w:t>
      </w:r>
    </w:p>
    <w:p w:rsidR="00B74BFE" w:rsidRPr="00A91E24" w:rsidRDefault="00B74BFE" w:rsidP="00B74BFE">
      <w:pPr>
        <w:rPr>
          <w:rStyle w:val="Style13ptBold"/>
          <w:b w:val="0"/>
        </w:rPr>
      </w:pPr>
      <w:r>
        <w:rPr>
          <w:rStyle w:val="Style13ptBold"/>
        </w:rPr>
        <w:t>Erickson 15</w:t>
      </w:r>
      <w:r>
        <w:rPr>
          <w:rStyle w:val="Style13ptBold"/>
          <w:b w:val="0"/>
        </w:rPr>
        <w:t xml:space="preserve"> </w:t>
      </w:r>
      <w:r w:rsidRPr="00A91E24">
        <w:rPr>
          <w:rStyle w:val="Style13ptBold"/>
          <w:b w:val="0"/>
          <w:sz w:val="14"/>
        </w:rPr>
        <w:t>(Andrew, Associate Professor in the Strategic Research Department at the Naval War College, 3/2, “China’s “Facts of Ground”: Putting Neighbors Between a Rock and a Hard Place”, http://warontherocks.com/2015/03/chinas-menacing-sandcastles-in-the-south-china-sea/2/)</w:t>
      </w:r>
    </w:p>
    <w:p w:rsidR="00B74BFE" w:rsidRPr="00A91E24" w:rsidRDefault="00B74BFE" w:rsidP="00B74BFE">
      <w:r>
        <w:t xml:space="preserve">South China Sea shoals boast rich sand deposits, but relocating substantial tonnage requires large-scale dredging through pipelines. The best tools: specialized dredgers. China’s </w:t>
      </w:r>
      <w:proofErr w:type="spellStart"/>
      <w:r>
        <w:t>Tianjing</w:t>
      </w:r>
      <w:proofErr w:type="spellEnd"/>
      <w:r>
        <w:t xml:space="preserve">, Asia’s largest, can move over 100,000 cubic meters of sand per day. </w:t>
      </w:r>
      <w:proofErr w:type="spellStart"/>
      <w:r>
        <w:t>Tianjing</w:t>
      </w:r>
      <w:proofErr w:type="spellEnd"/>
      <w:r>
        <w:t xml:space="preserve"> fortified five </w:t>
      </w:r>
      <w:proofErr w:type="gramStart"/>
      <w:r>
        <w:t>Spratly Islands</w:t>
      </w:r>
      <w:proofErr w:type="gramEnd"/>
      <w:r>
        <w:t xml:space="preserve"> reefs in 2014. China’s </w:t>
      </w:r>
      <w:proofErr w:type="spellStart"/>
      <w:r>
        <w:t>Tianqi</w:t>
      </w:r>
      <w:proofErr w:type="spellEnd"/>
      <w:r>
        <w:t xml:space="preserve"> has dredged similarly in the Paracels. Vietnam, perhaps the second-most-prominent sand mover after China, has often pumped seawater through makeshift dams before pouring exposed sand, and lacks large specialized vessels. No contest. How will China’s sand pouring withstand the sands of time? </w:t>
      </w:r>
      <w:r w:rsidRPr="00442DF7">
        <w:rPr>
          <w:b/>
          <w:sz w:val="24"/>
          <w:szCs w:val="24"/>
          <w:highlight w:val="cyan"/>
          <w:u w:val="single"/>
        </w:rPr>
        <w:t>Narrow reefs require millions of tons to become stable “land.” Chinese reclamation faces challenges inherent in occupying highly strategic but vulnerable features. Salt spray corrodes any aircraft stationed. Typhoons complicate operations. Attack is far easier than defense.</w:t>
      </w:r>
      <w:r>
        <w:t xml:space="preserve"> Still, to smaller neighbors, this looms large, given the sheer amount of resources and power China is investing in these tiny outposts.</w:t>
      </w:r>
    </w:p>
    <w:p w:rsidR="00B74BFE" w:rsidRDefault="00B74BFE" w:rsidP="00B74BFE">
      <w:pPr>
        <w:pStyle w:val="Heading3"/>
      </w:pPr>
      <w:r>
        <w:lastRenderedPageBreak/>
        <w:t>A2: Salami Slicing</w:t>
      </w:r>
    </w:p>
    <w:p w:rsidR="00B74BFE" w:rsidRDefault="00B74BFE" w:rsidP="00B74BFE">
      <w:pPr>
        <w:pStyle w:val="Heading4"/>
      </w:pPr>
      <w:r>
        <w:t>The plan can’t solve salami slicing; doesn’t generate adequate deterrence signals</w:t>
      </w:r>
    </w:p>
    <w:p w:rsidR="00B74BFE" w:rsidRPr="00A470B1" w:rsidRDefault="00B74BFE" w:rsidP="00B74BFE">
      <w:pPr>
        <w:rPr>
          <w:rStyle w:val="Style13ptBold"/>
          <w:b w:val="0"/>
        </w:rPr>
      </w:pPr>
      <w:r>
        <w:rPr>
          <w:rStyle w:val="Style13ptBold"/>
        </w:rPr>
        <w:t>Truong &amp; Ngo 4/7</w:t>
      </w:r>
      <w:r>
        <w:rPr>
          <w:rStyle w:val="Style13ptBold"/>
          <w:b w:val="0"/>
        </w:rPr>
        <w:t xml:space="preserve"> </w:t>
      </w:r>
      <w:r w:rsidRPr="009C791C">
        <w:rPr>
          <w:rStyle w:val="Style13ptBold"/>
          <w:b w:val="0"/>
          <w:sz w:val="14"/>
        </w:rPr>
        <w:t>(Minh Vi, director of the Center for International Studies (SCIS) at the University of Social Sciences and Humanities in Ho Chi Minh City, &amp; Di Lan, PhD student in Politics at Brandeis University, where he focuses on U.S foreign policy and U.S-China relations. He is also a research associate at the Saigon Center for International Studies (SCIS) at the University of Social Sciences and Humanities in Ho Chi Minh City, 2016, “FLEXIBLE RESPONSE TO DETER IN THE SOUTH CHINA SEA”, http://amti.csis.org/flexible-response-deter-south-china-sea/)</w:t>
      </w:r>
    </w:p>
    <w:p w:rsidR="00B74BFE" w:rsidRPr="00442DF7" w:rsidRDefault="00B74BFE" w:rsidP="00B74BFE">
      <w:pPr>
        <w:rPr>
          <w:b/>
          <w:sz w:val="24"/>
          <w:szCs w:val="24"/>
          <w:highlight w:val="cyan"/>
          <w:u w:val="single"/>
        </w:rPr>
      </w:pPr>
      <w:r w:rsidRPr="00442DF7">
        <w:rPr>
          <w:b/>
          <w:sz w:val="24"/>
          <w:szCs w:val="24"/>
          <w:highlight w:val="cyan"/>
          <w:u w:val="single"/>
        </w:rPr>
        <w:t>To counter China’s “salami-slicing,” a strategy of flexible response is needed—one that imposes immediate and proportionate costs on every Chinese escalatory action.</w:t>
      </w:r>
      <w:r>
        <w:t xml:space="preserve"> Such a response should have four core features: it should be discrete, targeted, proportionate, and immediate. The U.S. retaliatory response to a Chinese action should be discrete, meaning a single, independent action that can be unilaterally or multilaterally carried out at will. A clear example was the sending of two B-52s to contest China’s announcement of an air defense identification zone over the East China Sea in 2013. </w:t>
      </w:r>
      <w:r w:rsidRPr="00442DF7">
        <w:rPr>
          <w:b/>
          <w:sz w:val="24"/>
          <w:szCs w:val="24"/>
          <w:highlight w:val="cyan"/>
          <w:u w:val="single"/>
        </w:rPr>
        <w:t>It should be targeted instead of indiscriminate.</w:t>
      </w:r>
      <w:r>
        <w:t xml:space="preserve"> This is important because </w:t>
      </w:r>
      <w:r w:rsidRPr="00442DF7">
        <w:rPr>
          <w:b/>
          <w:sz w:val="24"/>
          <w:szCs w:val="24"/>
          <w:highlight w:val="cyan"/>
          <w:u w:val="single"/>
        </w:rPr>
        <w:t>it limits the risk of large-scale Chinese retaliations</w:t>
      </w:r>
      <w:r>
        <w:t xml:space="preserve">. At the same time, ensuring that U.S. actions are only aimed at those actively and directly engaged seeking to change the status quo in the South China Sea bolsters the legitimacy of the U.S. response. For instance, </w:t>
      </w:r>
      <w:r w:rsidRPr="00442DF7">
        <w:rPr>
          <w:b/>
          <w:sz w:val="24"/>
          <w:szCs w:val="24"/>
          <w:highlight w:val="cyan"/>
          <w:u w:val="single"/>
        </w:rPr>
        <w:t>instead of imposing sweeping economic sanctions on China, the United States should respond to China’s land reclamation by sanctioning companies involved in the process,</w:t>
      </w:r>
      <w:r>
        <w:t xml:space="preserve"> such as the China Communications Construction Company Dredging firm. The response should also be proportionate, in that its intensity should roughly match that of the Chinese act. This limits the risk of escalatory response while allowing the costs that China would have to suffer to vary according to its own actions. And lastly, U.S response should be carried out immediately after a Chinese escalatory action to show that there is a cost </w:t>
      </w:r>
      <w:proofErr w:type="gramStart"/>
      <w:r>
        <w:t>to every misbehavior</w:t>
      </w:r>
      <w:proofErr w:type="gramEnd"/>
      <w:r>
        <w:t xml:space="preserve">, as well as to negate any potential benefits that China could reap from its action. For instance, if China deploys surface to air missiles on its features in the </w:t>
      </w:r>
      <w:proofErr w:type="spellStart"/>
      <w:r>
        <w:t>Spratlys</w:t>
      </w:r>
      <w:proofErr w:type="spellEnd"/>
      <w:r>
        <w:t xml:space="preserve">, the United States should help Vietnam and the Philippines acquire assets specifically designed to counteract those Chinese capabilities. </w:t>
      </w:r>
      <w:r w:rsidRPr="00442DF7">
        <w:rPr>
          <w:b/>
          <w:sz w:val="24"/>
          <w:szCs w:val="24"/>
          <w:highlight w:val="cyan"/>
          <w:u w:val="single"/>
        </w:rPr>
        <w:t>To stop China from continuing to change the status quo in the South China Sea and militarize the dispute, the United States must be able to deter effectively. And ultimately, the greatest value of flexible response lies in its ability to send an unambiguous deterrence signal to China.</w:t>
      </w:r>
      <w:r>
        <w:t xml:space="preserve"> As long as U.S. responses rely on actions with a primary purpose other than deterrence, such as joint exercises and freedom of navigation operations, it is not able to send a message of resolve to China because it suggests Washington is not ready to bear the costs of directly confronting China’s actions. </w:t>
      </w:r>
      <w:r w:rsidRPr="00442DF7">
        <w:rPr>
          <w:b/>
          <w:sz w:val="24"/>
          <w:szCs w:val="24"/>
          <w:highlight w:val="cyan"/>
          <w:u w:val="single"/>
        </w:rPr>
        <w:t>A flexible response strategy would show China that there is a cost to deconstructive actions. It</w:t>
      </w:r>
      <w:r>
        <w:t xml:space="preserve"> </w:t>
      </w:r>
      <w:r w:rsidRPr="00442DF7">
        <w:rPr>
          <w:b/>
          <w:sz w:val="24"/>
          <w:szCs w:val="24"/>
          <w:highlight w:val="cyan"/>
          <w:u w:val="single"/>
        </w:rPr>
        <w:t>would</w:t>
      </w:r>
      <w:r>
        <w:t xml:space="preserve"> also </w:t>
      </w:r>
      <w:r w:rsidRPr="00442DF7">
        <w:rPr>
          <w:b/>
          <w:sz w:val="24"/>
          <w:szCs w:val="24"/>
          <w:highlight w:val="cyan"/>
          <w:u w:val="single"/>
        </w:rPr>
        <w:t>demonstrate</w:t>
      </w:r>
      <w:r>
        <w:t xml:space="preserve"> that </w:t>
      </w:r>
      <w:r w:rsidRPr="00442DF7">
        <w:rPr>
          <w:b/>
          <w:sz w:val="24"/>
          <w:szCs w:val="24"/>
          <w:highlight w:val="cyan"/>
          <w:u w:val="single"/>
        </w:rPr>
        <w:t xml:space="preserve">the United States has both the will to challenge China and a specific plan to counteract every Chinese measure. And it would strongly </w:t>
      </w:r>
      <w:proofErr w:type="gramStart"/>
      <w:r w:rsidRPr="00442DF7">
        <w:rPr>
          <w:b/>
          <w:sz w:val="24"/>
          <w:szCs w:val="24"/>
          <w:highlight w:val="cyan"/>
          <w:u w:val="single"/>
        </w:rPr>
        <w:t>reassures</w:t>
      </w:r>
      <w:proofErr w:type="gramEnd"/>
      <w:r w:rsidRPr="00442DF7">
        <w:rPr>
          <w:b/>
          <w:sz w:val="24"/>
          <w:szCs w:val="24"/>
          <w:highlight w:val="cyan"/>
          <w:u w:val="single"/>
        </w:rPr>
        <w:t xml:space="preserve"> allies and partners in Asia that Washington will match words with deeds.</w:t>
      </w:r>
    </w:p>
    <w:p w:rsidR="00B74BFE" w:rsidRDefault="00B74BFE" w:rsidP="00B74BFE">
      <w:pPr>
        <w:pStyle w:val="Heading4"/>
      </w:pPr>
      <w:r>
        <w:t>Island building doesn’t have military power, if China is willing to negotiate on the plan there’s no risk of conflict, and all moves are political, not militarily threatening</w:t>
      </w:r>
    </w:p>
    <w:p w:rsidR="00B74BFE" w:rsidRPr="003D5623" w:rsidRDefault="00B74BFE" w:rsidP="00B74BFE">
      <w:pPr>
        <w:rPr>
          <w:rStyle w:val="Style13ptBold"/>
          <w:b w:val="0"/>
        </w:rPr>
      </w:pPr>
      <w:r>
        <w:rPr>
          <w:rStyle w:val="Style13ptBold"/>
        </w:rPr>
        <w:t>Burgess 16</w:t>
      </w:r>
      <w:r>
        <w:rPr>
          <w:rStyle w:val="Style13ptBold"/>
          <w:b w:val="0"/>
        </w:rPr>
        <w:t xml:space="preserve"> </w:t>
      </w:r>
      <w:r w:rsidRPr="003D5623">
        <w:rPr>
          <w:rStyle w:val="Style13ptBold"/>
          <w:b w:val="0"/>
          <w:sz w:val="16"/>
        </w:rPr>
        <w:t>(Mark, 1/12, staff @ Xinhua News, “China's Land Reclamation and Island Building Not Territorial Expansion”, https://www.eastwest.ngo/idea/chinas-land-reclamation-and-island-building-not-territorial-expansion)</w:t>
      </w:r>
    </w:p>
    <w:p w:rsidR="00B74BFE" w:rsidRPr="003D5623" w:rsidRDefault="00B74BFE" w:rsidP="00B74BFE">
      <w:r w:rsidRPr="00442DF7">
        <w:rPr>
          <w:rStyle w:val="StyleUnderline"/>
          <w:b/>
          <w:sz w:val="24"/>
          <w:highlight w:val="cyan"/>
        </w:rPr>
        <w:t>China's artificial island building in the S</w:t>
      </w:r>
      <w:r>
        <w:t xml:space="preserve">outh </w:t>
      </w:r>
      <w:r w:rsidRPr="00442DF7">
        <w:rPr>
          <w:rStyle w:val="StyleUnderline"/>
          <w:b/>
          <w:sz w:val="24"/>
          <w:highlight w:val="cyan"/>
        </w:rPr>
        <w:t>C</w:t>
      </w:r>
      <w:r w:rsidRPr="00186140">
        <w:t xml:space="preserve">hina </w:t>
      </w:r>
      <w:r w:rsidRPr="00442DF7">
        <w:rPr>
          <w:rStyle w:val="StyleUnderline"/>
          <w:b/>
          <w:sz w:val="24"/>
          <w:highlight w:val="cyan"/>
        </w:rPr>
        <w:t>S</w:t>
      </w:r>
      <w:r w:rsidRPr="00186140">
        <w:t>ea</w:t>
      </w:r>
      <w:r>
        <w:t xml:space="preserve"> </w:t>
      </w:r>
      <w:r w:rsidRPr="00442DF7">
        <w:rPr>
          <w:rStyle w:val="StyleUnderline"/>
          <w:b/>
          <w:sz w:val="24"/>
          <w:highlight w:val="cyan"/>
        </w:rPr>
        <w:t>is</w:t>
      </w:r>
      <w:r>
        <w:t xml:space="preserve"> a product of defending its historical territory claims and </w:t>
      </w:r>
      <w:r w:rsidRPr="00442DF7">
        <w:rPr>
          <w:rStyle w:val="StyleUnderline"/>
          <w:b/>
          <w:sz w:val="24"/>
          <w:highlight w:val="cyan"/>
        </w:rPr>
        <w:t>not a case of territorial expansion</w:t>
      </w:r>
      <w:r>
        <w:t xml:space="preserve">, an Australian expert has told Xinhua. China's </w:t>
      </w:r>
      <w:r>
        <w:lastRenderedPageBreak/>
        <w:t xml:space="preserve">reclamation efforts in the </w:t>
      </w:r>
      <w:proofErr w:type="spellStart"/>
      <w:r>
        <w:t>Nansha</w:t>
      </w:r>
      <w:proofErr w:type="spellEnd"/>
      <w:r>
        <w:t xml:space="preserve"> Islands, though not illegal, have shocked strategic analysts despite the moves being made so China avoids conflict with other claimants who have already occupied all "natural" islands in the area. "The idea that the building of these artificial islands is somehow creeping territorial expansionism is really not what China thinks it is," said Professor Greg Austin, fellow at the </w:t>
      </w:r>
      <w:proofErr w:type="spellStart"/>
      <w:r>
        <w:t>EastWest</w:t>
      </w:r>
      <w:proofErr w:type="spellEnd"/>
      <w:r>
        <w:t xml:space="preserve"> Institute in New York and visiting professor at the University of New South Wales, Canberra. Austin, a former Australian intelligence analyst turned academic who has studied the South China Sea for over 30 years, said China is defending historical claims that were first made in 1933 by the then government and date back almost five centuries. "China is trying to keep alongside a position against the rival claimants who have occupied all of the natural islands. China's only natural option was to build up these artificial Islands." </w:t>
      </w:r>
      <w:r w:rsidRPr="00442DF7">
        <w:rPr>
          <w:rStyle w:val="StyleUnderline"/>
          <w:b/>
          <w:sz w:val="24"/>
          <w:highlight w:val="cyan"/>
        </w:rPr>
        <w:t>The land reclamation efforts are essentially a catching up of what other regional claimants have previously done: expand the islands they hold</w:t>
      </w:r>
      <w:r>
        <w:t xml:space="preserve"> and build "what you might call reasonable forward posts that are habitable," Austin said. "We shouldn't allow our shock at China's building up of artificial islands to somehow convince us that this is naked aggression by China. It's not naked aggression," Austin said, noting the threat to commercial shipping is "completely fabricated." "</w:t>
      </w:r>
      <w:r w:rsidRPr="00442DF7">
        <w:rPr>
          <w:rStyle w:val="StyleUnderline"/>
          <w:b/>
          <w:sz w:val="24"/>
          <w:highlight w:val="cyan"/>
        </w:rPr>
        <w:t>There is no evidence of any Chinese government attack or pressure on any commercial shipping in the S</w:t>
      </w:r>
      <w:r>
        <w:t xml:space="preserve">outh </w:t>
      </w:r>
      <w:r w:rsidRPr="00442DF7">
        <w:rPr>
          <w:rStyle w:val="StyleUnderline"/>
          <w:b/>
          <w:sz w:val="24"/>
          <w:highlight w:val="cyan"/>
        </w:rPr>
        <w:t>C</w:t>
      </w:r>
      <w:r w:rsidRPr="00186140">
        <w:t xml:space="preserve">hina </w:t>
      </w:r>
      <w:r w:rsidRPr="00442DF7">
        <w:rPr>
          <w:rStyle w:val="StyleUnderline"/>
          <w:b/>
          <w:sz w:val="24"/>
          <w:highlight w:val="cyan"/>
        </w:rPr>
        <w:t>S</w:t>
      </w:r>
      <w:r w:rsidRPr="00186140">
        <w:t>ea</w:t>
      </w:r>
      <w:r w:rsidRPr="00442DF7">
        <w:rPr>
          <w:rStyle w:val="StyleUnderline"/>
          <w:highlight w:val="cyan"/>
        </w:rPr>
        <w:t xml:space="preserve"> </w:t>
      </w:r>
      <w:r w:rsidRPr="00442DF7">
        <w:rPr>
          <w:rStyle w:val="StyleUnderline"/>
          <w:b/>
          <w:sz w:val="24"/>
          <w:highlight w:val="cyan"/>
        </w:rPr>
        <w:t>since 1949</w:t>
      </w:r>
      <w:r w:rsidRPr="00186140">
        <w:rPr>
          <w:rStyle w:val="StyleUnderline"/>
          <w:sz w:val="24"/>
        </w:rPr>
        <w:t xml:space="preserve"> </w:t>
      </w:r>
      <w:r>
        <w:t xml:space="preserve">when the Communist Party took control of the Chinese mainland, and even before." The only countries to ever use significant force against commercial shipping in the South China Sea were the Japanese and allied forces against each other in World War II. Austin all but rejected assertions of a regional conflict between China, the United States and other claimants as stressed by U.S. Republican lawmakers - in an election year - following the first test flights of commercial aircraft landing on </w:t>
      </w:r>
      <w:proofErr w:type="spellStart"/>
      <w:r>
        <w:t>Yongshu</w:t>
      </w:r>
      <w:proofErr w:type="spellEnd"/>
      <w:r>
        <w:t xml:space="preserve"> Jiao. Instead, Austin suggested the current rhetoric is "stoking the level of political intensity," given Vietnam and the Philippines also have airfields and military assets in the disputed areas. "What this is about is geopolitical positioning," Austin said. "The complaint now is that the Chinese have outdone the Vietnamese and the Philippines," from a greater access to wealth and capability to build the airfields. "</w:t>
      </w:r>
      <w:r w:rsidRPr="00442DF7">
        <w:rPr>
          <w:rStyle w:val="StyleUnderline"/>
          <w:b/>
          <w:sz w:val="24"/>
          <w:highlight w:val="cyan"/>
        </w:rPr>
        <w:t>The recent tensions in the S</w:t>
      </w:r>
      <w:r w:rsidRPr="00186140">
        <w:t>outh</w:t>
      </w:r>
      <w:r>
        <w:t xml:space="preserve"> </w:t>
      </w:r>
      <w:r w:rsidRPr="00442DF7">
        <w:rPr>
          <w:rStyle w:val="StyleUnderline"/>
          <w:b/>
          <w:sz w:val="24"/>
          <w:highlight w:val="cyan"/>
        </w:rPr>
        <w:t>C</w:t>
      </w:r>
      <w:r>
        <w:t xml:space="preserve">hina </w:t>
      </w:r>
      <w:r w:rsidRPr="00442DF7">
        <w:rPr>
          <w:rStyle w:val="StyleUnderline"/>
          <w:b/>
          <w:sz w:val="24"/>
          <w:highlight w:val="cyan"/>
        </w:rPr>
        <w:t>S</w:t>
      </w:r>
      <w:r>
        <w:t xml:space="preserve">ea </w:t>
      </w:r>
      <w:r w:rsidRPr="00442DF7">
        <w:rPr>
          <w:rStyle w:val="StyleUnderline"/>
          <w:b/>
          <w:sz w:val="24"/>
          <w:highlight w:val="cyan"/>
        </w:rPr>
        <w:t>are</w:t>
      </w:r>
      <w:r w:rsidRPr="00186140">
        <w:t xml:space="preserve"> </w:t>
      </w:r>
      <w:r>
        <w:t xml:space="preserve">serious (but) </w:t>
      </w:r>
      <w:r w:rsidRPr="00186140">
        <w:t xml:space="preserve">they're </w:t>
      </w:r>
      <w:r w:rsidRPr="00442DF7">
        <w:rPr>
          <w:rStyle w:val="StyleUnderline"/>
          <w:b/>
          <w:sz w:val="24"/>
          <w:highlight w:val="cyan"/>
        </w:rPr>
        <w:t>more political than military</w:t>
      </w:r>
      <w:r>
        <w:t xml:space="preserve">," Austin said. He said it is time for Chinese and regional authorities to be "a bit more creative" and called on China to take a leadership role and settle the dispute once and for all. "As senior Chinese officials have said in the last two weeks, </w:t>
      </w:r>
      <w:r w:rsidRPr="00442DF7">
        <w:rPr>
          <w:rStyle w:val="StyleUnderline"/>
          <w:b/>
          <w:sz w:val="24"/>
          <w:highlight w:val="cyan"/>
        </w:rPr>
        <w:t>China showed great flexibility, great responsiveness in negotiating disputed land boundaries along its border in the last 20 to 30 years</w:t>
      </w:r>
      <w:r w:rsidRPr="00442DF7">
        <w:rPr>
          <w:sz w:val="24"/>
          <w:highlight w:val="cyan"/>
        </w:rPr>
        <w:t>,</w:t>
      </w:r>
      <w:r>
        <w:t xml:space="preserve"> including the disputed border with the former Soviet Union and Russia," Austin said.</w:t>
      </w:r>
    </w:p>
    <w:p w:rsidR="00B74BFE" w:rsidRDefault="00B74BFE" w:rsidP="00B74BFE">
      <w:pPr>
        <w:pStyle w:val="Heading4"/>
      </w:pPr>
      <w:r>
        <w:t>Concerns about salami slicing as coercion are overstated – China resolves territorial disputes amicably &amp; generously</w:t>
      </w:r>
    </w:p>
    <w:p w:rsidR="00B74BFE" w:rsidRPr="005C58E5" w:rsidRDefault="00B74BFE" w:rsidP="00B74BFE">
      <w:pPr>
        <w:rPr>
          <w:rStyle w:val="Style13ptBold"/>
          <w:b w:val="0"/>
        </w:rPr>
      </w:pPr>
      <w:r>
        <w:rPr>
          <w:rStyle w:val="Style13ptBold"/>
        </w:rPr>
        <w:t>Lai 14</w:t>
      </w:r>
      <w:r>
        <w:rPr>
          <w:rStyle w:val="Style13ptBold"/>
          <w:b w:val="0"/>
        </w:rPr>
        <w:t xml:space="preserve"> </w:t>
      </w:r>
      <w:r w:rsidRPr="005C58E5">
        <w:rPr>
          <w:rStyle w:val="Style13ptBold"/>
          <w:b w:val="0"/>
          <w:sz w:val="14"/>
        </w:rPr>
        <w:t>(Dr. David, Research Professor of Asian Security Affairs at the Strategic Studies Institute (SSI) of the U.S. Army War College, “Strategic Insights: Should China Be Given the Benefit of the Doubt?</w:t>
      </w:r>
      <w:proofErr w:type="gramStart"/>
      <w:r w:rsidRPr="005C58E5">
        <w:rPr>
          <w:rStyle w:val="Style13ptBold"/>
          <w:b w:val="0"/>
          <w:sz w:val="14"/>
        </w:rPr>
        <w:t>”,</w:t>
      </w:r>
      <w:proofErr w:type="gramEnd"/>
      <w:r w:rsidRPr="005C58E5">
        <w:rPr>
          <w:rStyle w:val="Style13ptBold"/>
          <w:b w:val="0"/>
          <w:sz w:val="14"/>
        </w:rPr>
        <w:t xml:space="preserve"> http://www.strategicstudiesinstitute.army.mil/index.cfm/articles/Should-China-Be-Given-Benefit-of-Doubt/2014/10/17)</w:t>
      </w:r>
    </w:p>
    <w:p w:rsidR="00B74BFE" w:rsidRPr="00384263" w:rsidRDefault="00B74BFE" w:rsidP="00B74BFE">
      <w:pPr>
        <w:rPr>
          <w:b/>
          <w:sz w:val="24"/>
        </w:rPr>
      </w:pPr>
      <w:r>
        <w:t>The Chinese objections have raised a captivating question: Should the United States, the other disputants of the South China Sea territories, and “the international community” (Assistant Secretary of State Daniel Russel’s term), give China a chance? Many in the United States would presumably say “no.” However, this author suggests that we should say “yes” for at least two good reasons. First, China’s territorial claim on the South China Sea is negotiable, pure and simple. By many accounts</w:t>
      </w:r>
      <w:r w:rsidRPr="00384263">
        <w:rPr>
          <w:b/>
          <w:sz w:val="24"/>
        </w:rPr>
        <w:t xml:space="preserve">, </w:t>
      </w:r>
      <w:r w:rsidRPr="00442DF7">
        <w:rPr>
          <w:rStyle w:val="StyleUnderline"/>
          <w:b/>
          <w:sz w:val="24"/>
          <w:highlight w:val="cyan"/>
        </w:rPr>
        <w:t>China’s 9-dash line around the South China Sea should be viewed as China’s bargaining perimeters rather than its actual belief of its borders at sea</w:t>
      </w:r>
      <w:r w:rsidRPr="00F53B21">
        <w:rPr>
          <w:sz w:val="24"/>
        </w:rPr>
        <w:t>.</w:t>
      </w:r>
      <w:r>
        <w:t xml:space="preserve"> Second, since it is negotiable, it is better to let China and its neighbors settle this dispute. Indeed, all of China's other territorial disputes have been </w:t>
      </w:r>
      <w:r>
        <w:lastRenderedPageBreak/>
        <w:t xml:space="preserve">settled this way. The United States is concerned that China may coerce its small neighbors into accepting unequal terms. However, historically this has not been the </w:t>
      </w:r>
      <w:proofErr w:type="gramStart"/>
      <w:r>
        <w:t>case,</w:t>
      </w:r>
      <w:proofErr w:type="gramEnd"/>
      <w:r>
        <w:t xml:space="preserve"> </w:t>
      </w:r>
      <w:r w:rsidRPr="00442DF7">
        <w:rPr>
          <w:rStyle w:val="StyleUnderline"/>
          <w:b/>
          <w:sz w:val="24"/>
          <w:highlight w:val="cyan"/>
        </w:rPr>
        <w:t>China has a track record of settling territorial disputes fairly</w:t>
      </w:r>
      <w:r>
        <w:t xml:space="preserve">. China has the largest number of neighboring states than any other nation in the world, 14 of them directly touching China. For centuries, China never had well-defined borders with its neighbors and consequently had many border conflicts, some of which were deadly. However, to date, </w:t>
      </w:r>
      <w:r w:rsidRPr="00442DF7">
        <w:rPr>
          <w:rStyle w:val="StyleUnderline"/>
          <w:b/>
          <w:sz w:val="24"/>
          <w:highlight w:val="cyan"/>
        </w:rPr>
        <w:t>China has settled all of its recent land border disputes except the ones with India and Bhutan. All of the settlements were reached amicably.</w:t>
      </w:r>
      <w:r>
        <w:t xml:space="preserve"> MIT Professor M. Taylor </w:t>
      </w:r>
      <w:proofErr w:type="spellStart"/>
      <w:r>
        <w:t>Fravel</w:t>
      </w:r>
      <w:proofErr w:type="spellEnd"/>
      <w:r>
        <w:t xml:space="preserve"> has provided support for these Chinese negotiations in his book, Strong Borders, Secure Nation: Cooperation </w:t>
      </w:r>
      <w:r w:rsidRPr="00442DF7">
        <w:rPr>
          <w:rStyle w:val="StyleUnderline"/>
          <w:b/>
          <w:sz w:val="24"/>
          <w:highlight w:val="cyan"/>
        </w:rPr>
        <w:t>and</w:t>
      </w:r>
      <w:r w:rsidRPr="00F53B21">
        <w:rPr>
          <w:rStyle w:val="StyleUnderline"/>
        </w:rPr>
        <w:t xml:space="preserve"> </w:t>
      </w:r>
      <w:r>
        <w:t xml:space="preserve">Conflict in China’s Territorial Disputes, by far the most comprehensive study on China’s territorial disputes. </w:t>
      </w:r>
      <w:proofErr w:type="spellStart"/>
      <w:r>
        <w:t>Fravel</w:t>
      </w:r>
      <w:proofErr w:type="spellEnd"/>
      <w:r>
        <w:t xml:space="preserve"> reports that in settling the disputes, China </w:t>
      </w:r>
      <w:r w:rsidRPr="00442DF7">
        <w:rPr>
          <w:rStyle w:val="StyleUnderline"/>
          <w:b/>
          <w:sz w:val="24"/>
          <w:highlight w:val="cyan"/>
        </w:rPr>
        <w:t>has shown remarkable flexibility and willingness to compromise; and in fact, on average, China got less than half of the disputed territories, with a total loss of about 1.3 million square miles of land</w:t>
      </w:r>
      <w:r w:rsidRPr="00442DF7">
        <w:rPr>
          <w:b/>
          <w:sz w:val="24"/>
          <w:highlight w:val="cyan"/>
        </w:rPr>
        <w:t>.</w:t>
      </w:r>
    </w:p>
    <w:p w:rsidR="00B74BFE" w:rsidRDefault="00B74BFE" w:rsidP="00B74BFE">
      <w:pPr>
        <w:pStyle w:val="Heading3"/>
      </w:pPr>
      <w:r>
        <w:lastRenderedPageBreak/>
        <w:t xml:space="preserve">China Can’t Have </w:t>
      </w:r>
      <w:proofErr w:type="spellStart"/>
      <w:r>
        <w:t>Heg</w:t>
      </w:r>
      <w:proofErr w:type="spellEnd"/>
    </w:p>
    <w:p w:rsidR="00B74BFE" w:rsidRDefault="00B74BFE" w:rsidP="00B74BFE">
      <w:pPr>
        <w:pStyle w:val="Heading4"/>
      </w:pPr>
      <w:r>
        <w:t>Chinese naval power is structurally limited</w:t>
      </w:r>
    </w:p>
    <w:p w:rsidR="00B74BFE" w:rsidRPr="00B07FF5" w:rsidRDefault="00B74BFE" w:rsidP="00B74BFE">
      <w:pPr>
        <w:rPr>
          <w:rStyle w:val="Style13ptBold"/>
          <w:b w:val="0"/>
        </w:rPr>
      </w:pPr>
      <w:r>
        <w:rPr>
          <w:rStyle w:val="Style13ptBold"/>
        </w:rPr>
        <w:t>Yoshihara &amp; Holmes 11</w:t>
      </w:r>
      <w:r>
        <w:rPr>
          <w:rStyle w:val="Style13ptBold"/>
          <w:b w:val="0"/>
        </w:rPr>
        <w:t xml:space="preserve"> </w:t>
      </w:r>
      <w:r w:rsidRPr="00B07FF5">
        <w:rPr>
          <w:rStyle w:val="Style13ptBold"/>
          <w:b w:val="0"/>
          <w:sz w:val="18"/>
        </w:rPr>
        <w:t>(</w:t>
      </w:r>
      <w:proofErr w:type="spellStart"/>
      <w:r w:rsidRPr="00B07FF5">
        <w:rPr>
          <w:rStyle w:val="Style13ptBold"/>
          <w:b w:val="0"/>
          <w:sz w:val="18"/>
        </w:rPr>
        <w:t>Toshi</w:t>
      </w:r>
      <w:proofErr w:type="spellEnd"/>
      <w:r w:rsidRPr="00B07FF5">
        <w:rPr>
          <w:rStyle w:val="Style13ptBold"/>
          <w:b w:val="0"/>
          <w:sz w:val="18"/>
        </w:rPr>
        <w:t xml:space="preserve"> * James, associate professors of strategy at the U.S. Naval War College, “Can China Defend a ‘‘Core Interest’’ in the South China Sea?”, https://www.ciaonet.org/attachments/17919/uploads)</w:t>
      </w:r>
    </w:p>
    <w:p w:rsidR="00B74BFE" w:rsidRDefault="00B74BFE" w:rsidP="00B74BFE">
      <w:r>
        <w:t xml:space="preserve">Having accomplished this, the Chinese fleet can exploit control of the seas in a variety of ways. It can defend friendly shipping along the SLOCs or attack enemy shipping transiting the same sea lanes. It can project power ashore using sea-based aircraft, land-attack missiles, or marines embarked in amphibious assault vessels. Or it can discharge constabulary functions such as humanitarian assistance and disaster relief, counterpiracy, and </w:t>
      </w:r>
      <w:proofErr w:type="spellStart"/>
      <w:r>
        <w:t>counterproliferation</w:t>
      </w:r>
      <w:proofErr w:type="spellEnd"/>
      <w:r>
        <w:t xml:space="preserve"> legitimizing its primacy in the South China Sea, much as the United States did in the Caribbean and Gulf under the Roosevelt Corollary.14 China would also benefit from the versatility of naval power. As the multinational tsunami-relief effort in 2004 amply demonstrated, ships designed for sea control or power projection can readily switch over to constabulary missions. Built for combat operations, Chinese amphibious assault ships and hospital ships have recently deployed to the Indian Ocean on noncombat missions. Nevertheless, this is an ambitious slate of missions for a navy long accustomed to sheltering in coastal waters. Can the PLA Navy execute them with existing forces? According to Jane’s Fighting Ships 2010—2011, </w:t>
      </w:r>
      <w:r w:rsidRPr="00442DF7">
        <w:rPr>
          <w:b/>
          <w:sz w:val="24"/>
          <w:highlight w:val="cyan"/>
          <w:u w:val="single"/>
        </w:rPr>
        <w:t>the Chinese navy is made up of 135 major combatants</w:t>
      </w:r>
      <w:r w:rsidRPr="00582FF6">
        <w:rPr>
          <w:sz w:val="24"/>
        </w:rPr>
        <w:t xml:space="preserve"> </w:t>
      </w:r>
      <w:r>
        <w:t xml:space="preserve">(submarines plus large surface combatants) </w:t>
      </w:r>
      <w:r w:rsidRPr="00442DF7">
        <w:rPr>
          <w:b/>
          <w:sz w:val="24"/>
          <w:highlight w:val="cyan"/>
          <w:u w:val="single"/>
        </w:rPr>
        <w:t>and</w:t>
      </w:r>
      <w:r w:rsidRPr="00582FF6">
        <w:rPr>
          <w:b/>
          <w:sz w:val="24"/>
          <w:u w:val="single"/>
        </w:rPr>
        <w:t xml:space="preserve"> </w:t>
      </w:r>
      <w:r>
        <w:t xml:space="preserve">an assortment of lesser vessels </w:t>
      </w:r>
      <w:r w:rsidRPr="00582FF6">
        <w:t>arrayed into three fleets</w:t>
      </w:r>
      <w:r>
        <w:t xml:space="preserve">: the North, East, and South Sea fleets.15 This number is somewhat misleading, as are force totals for any navy. The U.S. Navy rule of thumb is that a navy needs three ships to keep one battle-ready. (At any given moment, one of these is cruising overseas under the navy’s tactical training cycle; another is working up for deployment through a demanding regimen of exercises, inspections, and routine maintenance; the final third is being overhauled in shipyards and is entirely unavailable for sea service.) In other words, </w:t>
      </w:r>
      <w:r w:rsidRPr="00442DF7">
        <w:rPr>
          <w:b/>
          <w:sz w:val="24"/>
          <w:highlight w:val="cyan"/>
          <w:u w:val="single"/>
        </w:rPr>
        <w:t>commanders have as few as one-third of the total number of warships at their disposal</w:t>
      </w:r>
      <w:r w:rsidRPr="00442DF7">
        <w:rPr>
          <w:sz w:val="24"/>
          <w:highlight w:val="cyan"/>
        </w:rPr>
        <w:t>,</w:t>
      </w:r>
      <w:r>
        <w:t xml:space="preserve"> although up to another third may be available at reduced readiness. U.S. practices offer a crude measuring stick for Chinese naval preparedness, but it is clear that fleet numbers on paper exaggerate deployable combat power by a wide margin. Using the Jane’s figures for Chinese major combatants, </w:t>
      </w:r>
      <w:r w:rsidRPr="00442DF7">
        <w:rPr>
          <w:b/>
          <w:sz w:val="24"/>
          <w:highlight w:val="cyan"/>
          <w:u w:val="single"/>
        </w:rPr>
        <w:t>45—90 warships supported by lesser vessels must cover Chinese commitments spanning three China seas, not to mention</w:t>
      </w:r>
      <w:r>
        <w:t xml:space="preserve"> an expanding slate of </w:t>
      </w:r>
      <w:r w:rsidRPr="00442DF7">
        <w:rPr>
          <w:b/>
          <w:sz w:val="24"/>
          <w:highlight w:val="cyan"/>
          <w:u w:val="single"/>
        </w:rPr>
        <w:t>missions in the Indian Ocean</w:t>
      </w:r>
      <w:r>
        <w:t>. Juxtapose this with the 32 major combatants that the Southeast Asian navies could hypothetically muster among them</w:t>
      </w:r>
      <w:r w:rsidRPr="00442DF7">
        <w:rPr>
          <w:sz w:val="24"/>
          <w:highlight w:val="cyan"/>
        </w:rPr>
        <w:t xml:space="preserve">. </w:t>
      </w:r>
      <w:r w:rsidRPr="00442DF7">
        <w:rPr>
          <w:b/>
          <w:sz w:val="24"/>
          <w:highlight w:val="cyan"/>
          <w:u w:val="single"/>
        </w:rPr>
        <w:t>External players could also intervene</w:t>
      </w:r>
      <w:r w:rsidRPr="00582FF6">
        <w:rPr>
          <w:sz w:val="24"/>
        </w:rPr>
        <w:t xml:space="preserve"> </w:t>
      </w:r>
      <w:r>
        <w:t xml:space="preserve">in South China Sea contingencies. </w:t>
      </w:r>
      <w:r w:rsidRPr="00442DF7">
        <w:rPr>
          <w:b/>
          <w:sz w:val="24"/>
          <w:highlight w:val="cyan"/>
          <w:u w:val="single"/>
        </w:rPr>
        <w:t>The Taiwan Navy features 28 major combatants</w:t>
      </w:r>
      <w:r>
        <w:t xml:space="preserve">, the </w:t>
      </w:r>
      <w:r w:rsidRPr="00442DF7">
        <w:rPr>
          <w:b/>
          <w:sz w:val="24"/>
          <w:highlight w:val="cyan"/>
          <w:u w:val="single"/>
        </w:rPr>
        <w:t>Japan</w:t>
      </w:r>
      <w:r>
        <w:t xml:space="preserve"> Maritime Self-Defense Force </w:t>
      </w:r>
      <w:r w:rsidRPr="00442DF7">
        <w:rPr>
          <w:b/>
          <w:sz w:val="24"/>
          <w:highlight w:val="cyan"/>
          <w:u w:val="single"/>
        </w:rPr>
        <w:t>71</w:t>
      </w:r>
      <w:r w:rsidRPr="00582FF6">
        <w:rPr>
          <w:b/>
          <w:u w:val="single"/>
        </w:rPr>
        <w:t>,</w:t>
      </w:r>
      <w:r>
        <w:t xml:space="preserve"> and the </w:t>
      </w:r>
      <w:r w:rsidRPr="00442DF7">
        <w:rPr>
          <w:b/>
          <w:sz w:val="24"/>
          <w:highlight w:val="cyan"/>
          <w:u w:val="single"/>
        </w:rPr>
        <w:t>Australia</w:t>
      </w:r>
      <w:r>
        <w:t xml:space="preserve">n Navy </w:t>
      </w:r>
      <w:r w:rsidRPr="00442DF7">
        <w:rPr>
          <w:b/>
          <w:sz w:val="24"/>
          <w:highlight w:val="cyan"/>
          <w:u w:val="single"/>
        </w:rPr>
        <w:t>18</w:t>
      </w:r>
      <w:r w:rsidRPr="00582FF6">
        <w:rPr>
          <w:b/>
          <w:u w:val="single"/>
        </w:rPr>
        <w:t>.</w:t>
      </w:r>
      <w:r>
        <w:t xml:space="preserve"> (Of course, these fleets too must obey the 3:1 ratio for deployable units.) This adds up to formidable opposition for China all along its periphery. </w:t>
      </w:r>
      <w:r w:rsidRPr="00442DF7">
        <w:rPr>
          <w:b/>
          <w:sz w:val="24"/>
          <w:highlight w:val="cyan"/>
          <w:u w:val="single"/>
        </w:rPr>
        <w:t>The PLA N</w:t>
      </w:r>
      <w:r>
        <w:t xml:space="preserve">avy </w:t>
      </w:r>
      <w:r w:rsidRPr="00442DF7">
        <w:rPr>
          <w:b/>
          <w:sz w:val="24"/>
          <w:highlight w:val="cyan"/>
          <w:u w:val="single"/>
        </w:rPr>
        <w:t xml:space="preserve">must manage contested theaters without the benefit </w:t>
      </w:r>
      <w:proofErr w:type="gramStart"/>
      <w:r w:rsidRPr="00442DF7">
        <w:rPr>
          <w:b/>
          <w:sz w:val="24"/>
          <w:highlight w:val="cyan"/>
          <w:u w:val="single"/>
        </w:rPr>
        <w:t xml:space="preserve">of an impressive logistics </w:t>
      </w:r>
      <w:proofErr w:type="spellStart"/>
      <w:r w:rsidRPr="00442DF7">
        <w:rPr>
          <w:b/>
          <w:sz w:val="24"/>
          <w:highlight w:val="cyan"/>
          <w:u w:val="single"/>
        </w:rPr>
        <w:t>fleetships</w:t>
      </w:r>
      <w:proofErr w:type="spellEnd"/>
      <w:proofErr w:type="gramEnd"/>
      <w:r w:rsidRPr="00442DF7">
        <w:rPr>
          <w:b/>
          <w:sz w:val="24"/>
          <w:highlight w:val="cyan"/>
          <w:u w:val="single"/>
        </w:rPr>
        <w:t xml:space="preserve"> able to rearm, refuel, and </w:t>
      </w:r>
      <w:proofErr w:type="spellStart"/>
      <w:r w:rsidRPr="00442DF7">
        <w:rPr>
          <w:b/>
          <w:sz w:val="24"/>
          <w:highlight w:val="cyan"/>
          <w:u w:val="single"/>
        </w:rPr>
        <w:t>reprovision</w:t>
      </w:r>
      <w:proofErr w:type="spellEnd"/>
      <w:r w:rsidRPr="00442DF7">
        <w:rPr>
          <w:b/>
          <w:sz w:val="24"/>
          <w:highlight w:val="cyan"/>
          <w:u w:val="single"/>
        </w:rPr>
        <w:t xml:space="preserve"> men-of-war at sea, thus extending combatants’ cruising radius and without key capabilities</w:t>
      </w:r>
      <w:r w:rsidRPr="00442DF7">
        <w:rPr>
          <w:sz w:val="24"/>
          <w:highlight w:val="cyan"/>
        </w:rPr>
        <w:t xml:space="preserve"> </w:t>
      </w:r>
      <w:r w:rsidRPr="00442DF7">
        <w:rPr>
          <w:b/>
          <w:sz w:val="24"/>
          <w:highlight w:val="cyan"/>
          <w:u w:val="single"/>
        </w:rPr>
        <w:t>such as antisub</w:t>
      </w:r>
      <w:r>
        <w:t xml:space="preserve">marine </w:t>
      </w:r>
      <w:r w:rsidRPr="00442DF7">
        <w:rPr>
          <w:b/>
          <w:sz w:val="24"/>
          <w:highlight w:val="cyan"/>
          <w:u w:val="single"/>
        </w:rPr>
        <w:t>warfare and mine countermeasures</w:t>
      </w:r>
      <w:r>
        <w:t>. Indispensable for power projection and noncombat functions, moreover, the amphibious fleet remains anemic. It is concentrated opposite Taiwan, should Beijing see the need to launch a cross-strait invasion. To date, the PLA Navy has exhibited curious myopia toward such capabilities and systems. Constant strain on the fleet is probable until such shortfalls are corrected.</w:t>
      </w:r>
    </w:p>
    <w:p w:rsidR="00B74BFE" w:rsidRDefault="00B74BFE" w:rsidP="00B74BFE">
      <w:pPr>
        <w:pStyle w:val="Heading4"/>
      </w:pPr>
      <w:r>
        <w:lastRenderedPageBreak/>
        <w:t>For China to out-flank the U.S. Pacific Fleet, the problem would have to be a structural U.S. force problem, which the plan can’t solve via credibility</w:t>
      </w:r>
    </w:p>
    <w:p w:rsidR="00B74BFE" w:rsidRPr="00B07FF5" w:rsidRDefault="00B74BFE" w:rsidP="00B74BFE">
      <w:pPr>
        <w:rPr>
          <w:rStyle w:val="Style13ptBold"/>
          <w:b w:val="0"/>
        </w:rPr>
      </w:pPr>
      <w:r>
        <w:rPr>
          <w:rStyle w:val="Style13ptBold"/>
        </w:rPr>
        <w:t>Yoshihara &amp; Holmes 11</w:t>
      </w:r>
      <w:r>
        <w:rPr>
          <w:rStyle w:val="Style13ptBold"/>
          <w:b w:val="0"/>
        </w:rPr>
        <w:t xml:space="preserve"> </w:t>
      </w:r>
      <w:r w:rsidRPr="00B07FF5">
        <w:rPr>
          <w:rStyle w:val="Style13ptBold"/>
          <w:b w:val="0"/>
          <w:sz w:val="18"/>
        </w:rPr>
        <w:t>(</w:t>
      </w:r>
      <w:proofErr w:type="spellStart"/>
      <w:r w:rsidRPr="00B07FF5">
        <w:rPr>
          <w:rStyle w:val="Style13ptBold"/>
          <w:b w:val="0"/>
          <w:sz w:val="18"/>
        </w:rPr>
        <w:t>Toshi</w:t>
      </w:r>
      <w:proofErr w:type="spellEnd"/>
      <w:r w:rsidRPr="00B07FF5">
        <w:rPr>
          <w:rStyle w:val="Style13ptBold"/>
          <w:b w:val="0"/>
          <w:sz w:val="18"/>
        </w:rPr>
        <w:t xml:space="preserve"> * James, associate professors of strategy at the U.S. Naval War College, “Can China Defend a ‘‘Core Interest’’ in the South China Sea?”, https://www.ciaonet.org/attachments/17919/uploads)</w:t>
      </w:r>
    </w:p>
    <w:p w:rsidR="00B74BFE" w:rsidRDefault="00B74BFE" w:rsidP="00B74BFE">
      <w:r>
        <w:t xml:space="preserve">The distinction between peacetime and wartime scenarios is critical, simply because the United States probably would not add its own forces to the mix confronting China unless a shooting war had broken out. The provocation would be too slight. Should Washington abstain from involvement in peacetime controversies, this would relax the strain on Chinese naval forces immensely. The PLA would only have to face off against relatively weak Southeast Asian fleets. Backed by sufficient numbers of ASBMs capable of holding adversary fleets at risk, even a modest South Sea Fleet could seek to intimidate Southeast Asian states with sporadic or routine shows of force. Such peacetime uses of naval force might be intended to impose a new normal on Southeast Asian states that already implicitly acknowledge China’s preeminent interests in the South China Sea. If this is part of a longer-term strategy aimed at undermining the political will of China’s neighbors, Beijing can likely spare itself the bother of building an overwhelming fleet or diverting assets from other important theaters. But if Beijing craves de facto ownership of the South China </w:t>
      </w:r>
      <w:proofErr w:type="spellStart"/>
      <w:r>
        <w:t>Seaa</w:t>
      </w:r>
      <w:proofErr w:type="spellEnd"/>
      <w:r>
        <w:t xml:space="preserve"> plausible interpretation of ‘‘core </w:t>
      </w:r>
      <w:proofErr w:type="spellStart"/>
      <w:r>
        <w:t>interest’’and</w:t>
      </w:r>
      <w:proofErr w:type="spellEnd"/>
      <w:r>
        <w:t xml:space="preserve"> thus permanent control of events at sea, then it must dramatically accelerate its naval buildup, factoring in the likelihood of U.S. intervention. Only thus could the PLA meet the </w:t>
      </w:r>
      <w:proofErr w:type="spellStart"/>
      <w:r>
        <w:t>Mahanian</w:t>
      </w:r>
      <w:proofErr w:type="spellEnd"/>
      <w:r>
        <w:t xml:space="preserve"> standard of fielding enough naval power to meet the largest fleet likely to be arrayed against it. ASBMs might provide full-time virtual presence, but they are no substitute for credible and sustainable combat power at sea. In short, </w:t>
      </w:r>
      <w:r w:rsidRPr="00442DF7">
        <w:rPr>
          <w:b/>
          <w:sz w:val="24"/>
          <w:highlight w:val="cyan"/>
          <w:u w:val="single"/>
        </w:rPr>
        <w:t>Beijing can hope to construct a new regional order using weaponry already at sea or under construction, but it must do so while remaining below the threshold for U.S. intervention. Should U.S. naval power remain in decline, China will enjoy increasing liberty of action, simply because U.S. presidents will find it harder and harder to justify the risk of ordering precious U.S. Navy task forces into harm’s way.</w:t>
      </w:r>
    </w:p>
    <w:p w:rsidR="00B74BFE" w:rsidRDefault="00B74BFE" w:rsidP="00B74BFE">
      <w:pPr>
        <w:pStyle w:val="Heading4"/>
      </w:pPr>
      <w:r>
        <w:t>Asian navies check Chinese hegemony</w:t>
      </w:r>
    </w:p>
    <w:p w:rsidR="00B74BFE" w:rsidRPr="00B07FF5" w:rsidRDefault="00B74BFE" w:rsidP="00B74BFE">
      <w:pPr>
        <w:rPr>
          <w:rStyle w:val="Style13ptBold"/>
          <w:b w:val="0"/>
        </w:rPr>
      </w:pPr>
      <w:r>
        <w:rPr>
          <w:rStyle w:val="Style13ptBold"/>
        </w:rPr>
        <w:t>Yoshihara &amp; Holmes 11</w:t>
      </w:r>
      <w:r>
        <w:rPr>
          <w:rStyle w:val="Style13ptBold"/>
          <w:b w:val="0"/>
        </w:rPr>
        <w:t xml:space="preserve"> </w:t>
      </w:r>
      <w:r w:rsidRPr="00B07FF5">
        <w:rPr>
          <w:rStyle w:val="Style13ptBold"/>
          <w:b w:val="0"/>
          <w:sz w:val="18"/>
        </w:rPr>
        <w:t>(</w:t>
      </w:r>
      <w:proofErr w:type="spellStart"/>
      <w:r w:rsidRPr="00B07FF5">
        <w:rPr>
          <w:rStyle w:val="Style13ptBold"/>
          <w:b w:val="0"/>
          <w:sz w:val="18"/>
        </w:rPr>
        <w:t>Toshi</w:t>
      </w:r>
      <w:proofErr w:type="spellEnd"/>
      <w:r w:rsidRPr="00B07FF5">
        <w:rPr>
          <w:rStyle w:val="Style13ptBold"/>
          <w:b w:val="0"/>
          <w:sz w:val="18"/>
        </w:rPr>
        <w:t xml:space="preserve"> * James, associate professors of strategy at the U.S. Naval War College, “Can China Defend a ‘‘Core Interest’’ in the South China Sea?”, https://www.ciaonet.org/attachments/17919/uploads)</w:t>
      </w:r>
    </w:p>
    <w:p w:rsidR="00B74BFE" w:rsidRDefault="00B74BFE" w:rsidP="00B74BFE">
      <w:r>
        <w:t xml:space="preserve">To be sure, China evidently still lacks adequate military means to make the South China Sea a Chinese lake, but it might make strides in that direction while still working on its naval project. Sea control that more or less permanently excludes rival navies from these waters remains beyond its reach, if indeed that is the goal. China can issue low-level military threats, bullying its southern neighbors with its existing fleet of ships, submarines, aircraft, and missiles. Such actions may yield some coercive dividends in the short term, but they do not yet portend the fundamental reordering of maritime politics that a Chinese core interest may require. </w:t>
      </w:r>
      <w:r w:rsidRPr="00442DF7">
        <w:rPr>
          <w:b/>
          <w:sz w:val="24"/>
          <w:highlight w:val="cyan"/>
          <w:u w:val="single"/>
        </w:rPr>
        <w:t xml:space="preserve">Neither Southeast Asian states nor major </w:t>
      </w:r>
      <w:proofErr w:type="spellStart"/>
      <w:r w:rsidRPr="00442DF7">
        <w:rPr>
          <w:b/>
          <w:sz w:val="24"/>
          <w:highlight w:val="cyan"/>
          <w:u w:val="single"/>
        </w:rPr>
        <w:t>extraregional</w:t>
      </w:r>
      <w:proofErr w:type="spellEnd"/>
      <w:r w:rsidRPr="00442DF7">
        <w:rPr>
          <w:b/>
          <w:sz w:val="24"/>
          <w:highlight w:val="cyan"/>
          <w:u w:val="single"/>
        </w:rPr>
        <w:t xml:space="preserve"> powers appear inclined to accept a Sinocentric nautical order. Competing powers will push back</w:t>
      </w:r>
      <w:r>
        <w:t xml:space="preserve">. Even as China modernizes its naval power, consequently, the regional balance of forces will act against attempts to impose Beijing’s will. Southeast Asian states will not lightly buckle under intimidation tactics so long as U.S. military power and diplomatic assurances remain believable. Washington’s very public pronouncements about its own stake in Asian waters indicate that the region has no reason to fear that the United States will abdicate the stabilizing role it has long played in Asian </w:t>
      </w:r>
      <w:r>
        <w:lastRenderedPageBreak/>
        <w:t xml:space="preserve">seas. Although China is undoubtedly a rising sea power, regional navies are not pushovers. Nor are they standing still. </w:t>
      </w:r>
      <w:r w:rsidRPr="00442DF7">
        <w:rPr>
          <w:b/>
          <w:sz w:val="24"/>
          <w:highlight w:val="cyan"/>
          <w:u w:val="single"/>
        </w:rPr>
        <w:t xml:space="preserve">Both claimants and third parties to territorial disputes are visibly responding to China’s seaward march. Singapore, Malaysia, Indonesia, and even Vietnam are procuring submarine forces to hedge against China. </w:t>
      </w:r>
      <w:proofErr w:type="spellStart"/>
      <w:r w:rsidRPr="00442DF7">
        <w:rPr>
          <w:b/>
          <w:sz w:val="24"/>
          <w:highlight w:val="cyan"/>
          <w:u w:val="single"/>
        </w:rPr>
        <w:t>Extraregional</w:t>
      </w:r>
      <w:proofErr w:type="spellEnd"/>
      <w:r w:rsidRPr="00442DF7">
        <w:rPr>
          <w:b/>
          <w:sz w:val="24"/>
          <w:highlight w:val="cyan"/>
          <w:u w:val="single"/>
        </w:rPr>
        <w:t xml:space="preserve"> powers such as Japan and Australia are matching China’s buildup with their own.</w:t>
      </w:r>
      <w:r w:rsidRPr="003F5AD3">
        <w:rPr>
          <w:b/>
          <w:sz w:val="24"/>
          <w:u w:val="single"/>
        </w:rPr>
        <w:t xml:space="preserve"> </w:t>
      </w:r>
      <w:r>
        <w:t>Tokyo plans to expand its undersea fleet for the first time in more than 30 years, while Canberra has embarked on the most expensive submarine program in Australian history.21 Both capitals clearly have Beijing in mind. And, as it peers eastward across the Bay of Bengal, India too worries that Chinese primacy in the South China Sea would presage a more muscular Chinese naval presence in the Indian Ocean, an expanse New Delhi regards as an Indian preserve. Looking ahead, then, China may face the possibility of horizontal escalation to smaller but capable naval rivals in other areas during a crisis or conflict in the South China Sea. Such escalation would exert restraint on Chinese statesmen and military commanders. In short, favorable trends in the naval balance for China may be more fleeting than meets the eye.</w:t>
      </w:r>
    </w:p>
    <w:p w:rsidR="00CB145D" w:rsidRPr="00411445" w:rsidRDefault="00CB145D" w:rsidP="00CB145D">
      <w:pPr>
        <w:pStyle w:val="Heading4"/>
        <w:rPr>
          <w:rFonts w:asciiTheme="minorHAnsi" w:hAnsiTheme="minorHAnsi"/>
        </w:rPr>
      </w:pPr>
      <w:r w:rsidRPr="00411445">
        <w:rPr>
          <w:rFonts w:asciiTheme="minorHAnsi" w:hAnsiTheme="minorHAnsi"/>
        </w:rPr>
        <w:t>Chinese navy still weak compared to other major powers</w:t>
      </w:r>
    </w:p>
    <w:p w:rsidR="00CB145D" w:rsidRPr="00411445" w:rsidRDefault="00CB145D" w:rsidP="00CB145D">
      <w:pPr>
        <w:rPr>
          <w:rFonts w:asciiTheme="minorHAnsi" w:hAnsiTheme="minorHAnsi"/>
        </w:rPr>
      </w:pPr>
      <w:r w:rsidRPr="00411445">
        <w:rPr>
          <w:rStyle w:val="Style13ptBold"/>
        </w:rPr>
        <w:t>Wu and Zou 5/23</w:t>
      </w:r>
      <w:r w:rsidRPr="00411445">
        <w:rPr>
          <w:rFonts w:asciiTheme="minorHAnsi" w:hAnsiTheme="minorHAnsi"/>
        </w:rPr>
        <w:t xml:space="preserve"> (</w:t>
      </w:r>
      <w:proofErr w:type="spellStart"/>
      <w:r w:rsidRPr="00411445">
        <w:rPr>
          <w:rFonts w:asciiTheme="minorHAnsi" w:hAnsiTheme="minorHAnsi"/>
        </w:rPr>
        <w:t>Shicun</w:t>
      </w:r>
      <w:proofErr w:type="spellEnd"/>
      <w:r w:rsidRPr="00411445">
        <w:rPr>
          <w:rFonts w:asciiTheme="minorHAnsi" w:hAnsiTheme="minorHAnsi"/>
        </w:rPr>
        <w:t xml:space="preserve">, President at Nat’l Institute for SCS </w:t>
      </w:r>
      <w:proofErr w:type="gramStart"/>
      <w:r w:rsidRPr="00411445">
        <w:rPr>
          <w:rFonts w:asciiTheme="minorHAnsi" w:hAnsiTheme="minorHAnsi"/>
        </w:rPr>
        <w:t>Studies ,</w:t>
      </w:r>
      <w:proofErr w:type="gramEnd"/>
      <w:r w:rsidRPr="00411445">
        <w:rPr>
          <w:rFonts w:asciiTheme="minorHAnsi" w:hAnsiTheme="minorHAnsi"/>
        </w:rPr>
        <w:t xml:space="preserve"> </w:t>
      </w:r>
      <w:proofErr w:type="spellStart"/>
      <w:r w:rsidRPr="00411445">
        <w:rPr>
          <w:rFonts w:asciiTheme="minorHAnsi" w:hAnsiTheme="minorHAnsi"/>
        </w:rPr>
        <w:t>Kenyuan</w:t>
      </w:r>
      <w:proofErr w:type="spellEnd"/>
      <w:r w:rsidRPr="00411445">
        <w:rPr>
          <w:rFonts w:asciiTheme="minorHAnsi" w:hAnsiTheme="minorHAnsi"/>
        </w:rPr>
        <w:t xml:space="preserve">, Int’l Law Prof- Lancashire Law School, 5/23/16, “Non-Traditional Security Issues and the South China Sea: Shaping a New Framework for Cooperation”, </w:t>
      </w:r>
      <w:r w:rsidRPr="00411445">
        <w:rPr>
          <w:rFonts w:asciiTheme="minorHAnsi" w:hAnsiTheme="minorHAnsi"/>
          <w:i/>
        </w:rPr>
        <w:t xml:space="preserve">Routledge, </w:t>
      </w:r>
      <w:r w:rsidRPr="00411445">
        <w:rPr>
          <w:rFonts w:asciiTheme="minorHAnsi" w:hAnsiTheme="minorHAnsi"/>
        </w:rPr>
        <w:t>p. 99) MLJ</w:t>
      </w:r>
      <w:r w:rsidRPr="00411445">
        <w:rPr>
          <w:rFonts w:asciiTheme="minorHAnsi" w:hAnsiTheme="minorHAnsi"/>
          <w:i/>
        </w:rPr>
        <w:t xml:space="preserve"> </w:t>
      </w:r>
      <w:r w:rsidRPr="00411445">
        <w:rPr>
          <w:rFonts w:asciiTheme="minorHAnsi" w:hAnsiTheme="minorHAnsi"/>
        </w:rPr>
        <w:t xml:space="preserve"> </w:t>
      </w:r>
    </w:p>
    <w:p w:rsidR="00CB145D" w:rsidRPr="00411445" w:rsidRDefault="00CB145D" w:rsidP="00CB145D">
      <w:pPr>
        <w:rPr>
          <w:rFonts w:asciiTheme="minorHAnsi" w:hAnsiTheme="minorHAnsi"/>
        </w:rPr>
      </w:pPr>
      <w:r w:rsidRPr="00411445">
        <w:rPr>
          <w:rFonts w:asciiTheme="minorHAnsi" w:hAnsiTheme="minorHAnsi"/>
        </w:rPr>
        <w:t xml:space="preserve">There are signs that unmistakably show that China is going to reinforce its efforts to assert its interests in the South China Sea region, even though these apparently Chinese assertive actions have other purposes that may be to the South China Sea disputes. In recent years, the Chinese naval forces have become more active in conducting exercises in the South China Sea area," an indication that China is "gradually taking steps to adopt a more assertive strategy" towards the South China Sea disputes instead of simply issuing diplomatic protests as it had done in the past." Chinese fishery patrols ships in the </w:t>
      </w:r>
      <w:proofErr w:type="spellStart"/>
      <w:r w:rsidRPr="00411445">
        <w:rPr>
          <w:rFonts w:asciiTheme="minorHAnsi" w:hAnsiTheme="minorHAnsi"/>
        </w:rPr>
        <w:t>Spratlys</w:t>
      </w:r>
      <w:proofErr w:type="spellEnd"/>
      <w:r w:rsidRPr="00411445">
        <w:rPr>
          <w:rFonts w:asciiTheme="minorHAnsi" w:hAnsiTheme="minorHAnsi"/>
        </w:rPr>
        <w:t xml:space="preserve"> have now become a common sight. </w:t>
      </w:r>
      <w:r w:rsidRPr="00411445">
        <w:rPr>
          <w:rFonts w:asciiTheme="minorHAnsi" w:hAnsiTheme="minorHAnsi"/>
          <w:sz w:val="24"/>
          <w:highlight w:val="cyan"/>
          <w:u w:val="single"/>
        </w:rPr>
        <w:t>Over the last decade, China has enhanced its maritime enforcement capabilities, including "unprecedented capability" of using satellites to monitor and conduct operations along its disputed maritime periphery," but its enforcement capabilities still remain "balkanized and relatively weak" as compared to other major powers</w:t>
      </w:r>
      <w:proofErr w:type="gramStart"/>
      <w:r w:rsidRPr="00411445">
        <w:rPr>
          <w:rFonts w:asciiTheme="minorHAnsi" w:hAnsiTheme="minorHAnsi"/>
        </w:rPr>
        <w:t>.°</w:t>
      </w:r>
      <w:proofErr w:type="gramEnd"/>
      <w:r w:rsidRPr="00411445">
        <w:rPr>
          <w:rFonts w:asciiTheme="minorHAnsi" w:hAnsiTheme="minorHAnsi"/>
        </w:rPr>
        <w:t xml:space="preserve"> Yet, China has begun to increasingly apply its capability to protect its interests in the South China Sea. </w:t>
      </w:r>
    </w:p>
    <w:p w:rsidR="00CB145D" w:rsidRPr="00411445" w:rsidRDefault="00CB145D" w:rsidP="00CB145D">
      <w:pPr>
        <w:pStyle w:val="Heading4"/>
        <w:rPr>
          <w:rStyle w:val="Emphasis"/>
          <w:rFonts w:asciiTheme="minorHAnsi" w:hAnsiTheme="minorHAnsi"/>
          <w:b/>
          <w:sz w:val="26"/>
          <w:szCs w:val="26"/>
          <w:u w:val="none"/>
        </w:rPr>
      </w:pPr>
      <w:r w:rsidRPr="00411445">
        <w:rPr>
          <w:rStyle w:val="Emphasis"/>
          <w:rFonts w:asciiTheme="minorHAnsi" w:hAnsiTheme="minorHAnsi"/>
          <w:b/>
          <w:sz w:val="26"/>
          <w:szCs w:val="26"/>
          <w:u w:val="none"/>
        </w:rPr>
        <w:t>China is the less authoritative sea power – fleet-in-being strategy proves China doesn’t seek command.</w:t>
      </w:r>
    </w:p>
    <w:p w:rsidR="00CB145D" w:rsidRPr="00411445" w:rsidRDefault="00CB145D" w:rsidP="00CB145D">
      <w:pPr>
        <w:rPr>
          <w:rStyle w:val="Style13ptBold"/>
          <w:b w:val="0"/>
          <w:sz w:val="16"/>
          <w:szCs w:val="16"/>
        </w:rPr>
      </w:pPr>
      <w:r w:rsidRPr="00411445">
        <w:rPr>
          <w:rStyle w:val="Style13ptBold"/>
        </w:rPr>
        <w:t xml:space="preserve">Le </w:t>
      </w:r>
      <w:proofErr w:type="spellStart"/>
      <w:r w:rsidRPr="00411445">
        <w:rPr>
          <w:rStyle w:val="Style13ptBold"/>
        </w:rPr>
        <w:t>Mière</w:t>
      </w:r>
      <w:proofErr w:type="spellEnd"/>
      <w:r w:rsidRPr="00411445">
        <w:rPr>
          <w:rStyle w:val="Style13ptBold"/>
        </w:rPr>
        <w:t xml:space="preserve"> 12 </w:t>
      </w:r>
      <w:r w:rsidRPr="00411445">
        <w:rPr>
          <w:rStyle w:val="Style13ptBold"/>
          <w:b w:val="0"/>
          <w:sz w:val="16"/>
          <w:szCs w:val="16"/>
        </w:rPr>
        <w:t xml:space="preserve">(Christian, Advisor at Executive Affairs Authority, 5/18, “America's Pivot to East Asia: The Naval”, </w:t>
      </w:r>
      <w:r w:rsidRPr="00411445">
        <w:rPr>
          <w:rStyle w:val="Style13ptBold"/>
          <w:b w:val="0"/>
          <w:i/>
          <w:sz w:val="16"/>
          <w:szCs w:val="16"/>
        </w:rPr>
        <w:t xml:space="preserve">Survival: Global Politics and Strategy, </w:t>
      </w:r>
      <w:r w:rsidRPr="00411445">
        <w:rPr>
          <w:rStyle w:val="Style13ptBold"/>
          <w:b w:val="0"/>
          <w:sz w:val="16"/>
          <w:szCs w:val="16"/>
        </w:rPr>
        <w:t>54(3)</w:t>
      </w:r>
      <w:proofErr w:type="gramStart"/>
      <w:r w:rsidRPr="00411445">
        <w:rPr>
          <w:rStyle w:val="Style13ptBold"/>
          <w:b w:val="0"/>
          <w:sz w:val="16"/>
          <w:szCs w:val="16"/>
        </w:rPr>
        <w:t>,  p.85</w:t>
      </w:r>
      <w:proofErr w:type="gramEnd"/>
      <w:r w:rsidRPr="00411445">
        <w:rPr>
          <w:rStyle w:val="Style13ptBold"/>
          <w:b w:val="0"/>
          <w:sz w:val="16"/>
          <w:szCs w:val="16"/>
        </w:rPr>
        <w:t>-6) MAM</w:t>
      </w:r>
    </w:p>
    <w:p w:rsidR="00CB145D" w:rsidRPr="00411445" w:rsidRDefault="00CB145D" w:rsidP="00CB145D">
      <w:pPr>
        <w:spacing w:after="339"/>
        <w:ind w:left="-15" w:right="51"/>
        <w:rPr>
          <w:rStyle w:val="Emphasis"/>
          <w:rFonts w:asciiTheme="minorHAnsi" w:hAnsiTheme="minorHAnsi"/>
        </w:rPr>
      </w:pPr>
      <w:r w:rsidRPr="00411445">
        <w:rPr>
          <w:rStyle w:val="Emphasis"/>
          <w:rFonts w:asciiTheme="minorHAnsi" w:hAnsiTheme="minorHAnsi"/>
          <w:b w:val="0"/>
          <w:u w:val="none"/>
        </w:rPr>
        <w:t xml:space="preserve">The current activity of the </w:t>
      </w:r>
      <w:r w:rsidRPr="00411445">
        <w:rPr>
          <w:rStyle w:val="Emphasis"/>
          <w:rFonts w:asciiTheme="minorHAnsi" w:hAnsiTheme="minorHAnsi"/>
          <w:highlight w:val="cyan"/>
        </w:rPr>
        <w:t>People’s Liberation Army Navy strongly resembles elements of this fleet-in-being strategy</w:t>
      </w:r>
      <w:r w:rsidRPr="00411445">
        <w:rPr>
          <w:rStyle w:val="Emphasis"/>
          <w:rFonts w:asciiTheme="minorHAnsi" w:hAnsiTheme="minorHAnsi"/>
          <w:b w:val="0"/>
          <w:u w:val="none"/>
        </w:rPr>
        <w:t xml:space="preserve">, and in particular Tirpitz’s Risk Theory. A fleet-in-being is a sea-denial strategy, as opposed to a </w:t>
      </w:r>
      <w:proofErr w:type="spellStart"/>
      <w:r w:rsidRPr="00411445">
        <w:rPr>
          <w:rStyle w:val="Emphasis"/>
          <w:rFonts w:asciiTheme="minorHAnsi" w:hAnsiTheme="minorHAnsi"/>
          <w:b w:val="0"/>
          <w:u w:val="none"/>
        </w:rPr>
        <w:t>seacontrol</w:t>
      </w:r>
      <w:proofErr w:type="spellEnd"/>
      <w:r w:rsidRPr="00411445">
        <w:rPr>
          <w:rStyle w:val="Emphasis"/>
          <w:rFonts w:asciiTheme="minorHAnsi" w:hAnsiTheme="minorHAnsi"/>
          <w:b w:val="0"/>
          <w:u w:val="none"/>
        </w:rPr>
        <w:t xml:space="preserve"> strategy. </w:t>
      </w:r>
      <w:r w:rsidRPr="00411445">
        <w:rPr>
          <w:rStyle w:val="Emphasis"/>
          <w:rFonts w:asciiTheme="minorHAnsi" w:hAnsiTheme="minorHAnsi"/>
          <w:highlight w:val="cyan"/>
        </w:rPr>
        <w:t>The fleet does not seek command of the sea, but cedes control to the stronger opposition in general,</w:t>
      </w:r>
      <w:r w:rsidRPr="00411445">
        <w:rPr>
          <w:rStyle w:val="Emphasis"/>
          <w:rFonts w:asciiTheme="minorHAnsi" w:hAnsiTheme="minorHAnsi"/>
          <w:b w:val="0"/>
          <w:u w:val="none"/>
        </w:rPr>
        <w:t xml:space="preserve"> </w:t>
      </w:r>
      <w:r w:rsidRPr="00411445">
        <w:rPr>
          <w:rStyle w:val="Emphasis"/>
          <w:rFonts w:asciiTheme="minorHAnsi" w:hAnsiTheme="minorHAnsi"/>
          <w:highlight w:val="cyan"/>
        </w:rPr>
        <w:t>while seeking to deny control of maritime areas at certain times to the rival through the fleet’s presence</w:t>
      </w:r>
      <w:r w:rsidRPr="00411445">
        <w:rPr>
          <w:rStyle w:val="Emphasis"/>
          <w:rFonts w:asciiTheme="minorHAnsi" w:hAnsiTheme="minorHAnsi"/>
          <w:b w:val="0"/>
          <w:u w:val="none"/>
        </w:rPr>
        <w:t xml:space="preserve"> and menace. </w:t>
      </w:r>
      <w:r w:rsidRPr="00411445">
        <w:rPr>
          <w:rStyle w:val="Emphasis"/>
          <w:rFonts w:asciiTheme="minorHAnsi" w:hAnsiTheme="minorHAnsi"/>
          <w:highlight w:val="cyan"/>
        </w:rPr>
        <w:t>China’s much-vaunted anti-access</w:t>
      </w:r>
      <w:r w:rsidRPr="00411445">
        <w:rPr>
          <w:rStyle w:val="Emphasis"/>
          <w:rFonts w:asciiTheme="minorHAnsi" w:hAnsiTheme="minorHAnsi"/>
          <w:b w:val="0"/>
          <w:u w:val="none"/>
        </w:rPr>
        <w:t xml:space="preserve"> or area-denial </w:t>
      </w:r>
      <w:r w:rsidRPr="00411445">
        <w:rPr>
          <w:rStyle w:val="Emphasis"/>
          <w:rFonts w:asciiTheme="minorHAnsi" w:hAnsiTheme="minorHAnsi"/>
          <w:highlight w:val="cyan"/>
        </w:rPr>
        <w:t>capabilities, including</w:t>
      </w:r>
      <w:r w:rsidRPr="00411445">
        <w:rPr>
          <w:rStyle w:val="Emphasis"/>
          <w:rFonts w:asciiTheme="minorHAnsi" w:hAnsiTheme="minorHAnsi"/>
          <w:b w:val="0"/>
          <w:u w:val="none"/>
        </w:rPr>
        <w:t xml:space="preserve"> </w:t>
      </w:r>
      <w:r w:rsidRPr="00411445">
        <w:rPr>
          <w:rStyle w:val="Emphasis"/>
          <w:rFonts w:asciiTheme="minorHAnsi" w:hAnsiTheme="minorHAnsi"/>
          <w:highlight w:val="cyan"/>
        </w:rPr>
        <w:t>a</w:t>
      </w:r>
      <w:r w:rsidRPr="00411445">
        <w:rPr>
          <w:rStyle w:val="Emphasis"/>
          <w:rFonts w:asciiTheme="minorHAnsi" w:hAnsiTheme="minorHAnsi"/>
          <w:b w:val="0"/>
          <w:u w:val="none"/>
        </w:rPr>
        <w:t xml:space="preserve"> large </w:t>
      </w:r>
      <w:r w:rsidRPr="00411445">
        <w:rPr>
          <w:rStyle w:val="Emphasis"/>
          <w:rFonts w:asciiTheme="minorHAnsi" w:hAnsiTheme="minorHAnsi"/>
          <w:highlight w:val="cyan"/>
        </w:rPr>
        <w:t>submarine fleet</w:t>
      </w:r>
      <w:r w:rsidRPr="00411445">
        <w:rPr>
          <w:rStyle w:val="Emphasis"/>
          <w:rFonts w:asciiTheme="minorHAnsi" w:hAnsiTheme="minorHAnsi"/>
          <w:b w:val="0"/>
          <w:u w:val="none"/>
        </w:rPr>
        <w:t xml:space="preserve">, anti-ship ballistic </w:t>
      </w:r>
      <w:r w:rsidRPr="00411445">
        <w:rPr>
          <w:rStyle w:val="Emphasis"/>
          <w:rFonts w:asciiTheme="minorHAnsi" w:hAnsiTheme="minorHAnsi"/>
          <w:highlight w:val="cyan"/>
        </w:rPr>
        <w:t>missiles and fast attack craf</w:t>
      </w:r>
      <w:r w:rsidRPr="00411445">
        <w:rPr>
          <w:rStyle w:val="Emphasis"/>
          <w:rFonts w:asciiTheme="minorHAnsi" w:hAnsiTheme="minorHAnsi"/>
          <w:b w:val="0"/>
          <w:u w:val="none"/>
        </w:rPr>
        <w:t xml:space="preserve">t armed with anti-ship missiles, are the primary tools with which the country pursues this strategy. Such platforms are intended to suggest to the United States that unacceptable levels of damage would be done to any naval task group sent to combat the Chinese navy. </w:t>
      </w:r>
      <w:r w:rsidRPr="00411445">
        <w:rPr>
          <w:rStyle w:val="Emphasis"/>
          <w:rFonts w:asciiTheme="minorHAnsi" w:hAnsiTheme="minorHAnsi"/>
          <w:highlight w:val="cyan"/>
        </w:rPr>
        <w:t>Rather than dominating</w:t>
      </w:r>
      <w:r w:rsidRPr="00411445">
        <w:rPr>
          <w:rStyle w:val="Emphasis"/>
          <w:rFonts w:asciiTheme="minorHAnsi" w:hAnsiTheme="minorHAnsi"/>
          <w:b w:val="0"/>
          <w:u w:val="none"/>
        </w:rPr>
        <w:t xml:space="preserve"> the surface of </w:t>
      </w:r>
      <w:r w:rsidRPr="00411445">
        <w:rPr>
          <w:rStyle w:val="Emphasis"/>
          <w:rFonts w:asciiTheme="minorHAnsi" w:hAnsiTheme="minorHAnsi"/>
          <w:b w:val="0"/>
          <w:u w:val="none"/>
        </w:rPr>
        <w:lastRenderedPageBreak/>
        <w:t xml:space="preserve">the sea or projecting power beyond its borders, </w:t>
      </w:r>
      <w:r w:rsidRPr="00411445">
        <w:rPr>
          <w:rStyle w:val="Emphasis"/>
          <w:rFonts w:asciiTheme="minorHAnsi" w:hAnsiTheme="minorHAnsi"/>
          <w:highlight w:val="cyan"/>
        </w:rPr>
        <w:t>the Chinese strategy over recent decades has been to develop those capabilities that are hard to</w:t>
      </w:r>
      <w:r w:rsidRPr="00411445">
        <w:rPr>
          <w:rStyle w:val="Emphasis"/>
          <w:rFonts w:asciiTheme="minorHAnsi" w:hAnsiTheme="minorHAnsi"/>
        </w:rPr>
        <w:t xml:space="preserve"> </w:t>
      </w:r>
      <w:r w:rsidRPr="00411445">
        <w:rPr>
          <w:rStyle w:val="Emphasis"/>
          <w:rFonts w:asciiTheme="minorHAnsi" w:hAnsiTheme="minorHAnsi"/>
          <w:b w:val="0"/>
          <w:u w:val="none"/>
        </w:rPr>
        <w:t xml:space="preserve">track or </w:t>
      </w:r>
      <w:r w:rsidRPr="00411445">
        <w:rPr>
          <w:rStyle w:val="Emphasis"/>
          <w:rFonts w:asciiTheme="minorHAnsi" w:hAnsiTheme="minorHAnsi"/>
          <w:highlight w:val="cyan"/>
        </w:rPr>
        <w:t>counter</w:t>
      </w:r>
      <w:r w:rsidRPr="00411445">
        <w:rPr>
          <w:rStyle w:val="Emphasis"/>
          <w:rFonts w:asciiTheme="minorHAnsi" w:hAnsiTheme="minorHAnsi"/>
          <w:b w:val="0"/>
          <w:u w:val="none"/>
        </w:rPr>
        <w:t xml:space="preserve"> given their stealth and speed. Capabilities such as the anti-ship ballistic missile (often called a ‘carrier killer’) in particular appear aimed at deterring the use of the US Navy’s largest vessels, targeting exactly those capabilities that the Chinese navy lacks. Regular exercises and special events such as the 60th anniversary fleet day in April 2009 serve as high-profile occasions on which such capabilities can be demonstrated. These exercises are in keeping with Julian Corbett’s suggestion that a successful fleet-</w:t>
      </w:r>
      <w:proofErr w:type="spellStart"/>
      <w:r w:rsidRPr="00411445">
        <w:rPr>
          <w:rStyle w:val="Emphasis"/>
          <w:rFonts w:asciiTheme="minorHAnsi" w:hAnsiTheme="minorHAnsi"/>
          <w:b w:val="0"/>
          <w:u w:val="none"/>
        </w:rPr>
        <w:t>inbeing</w:t>
      </w:r>
      <w:proofErr w:type="spellEnd"/>
      <w:r w:rsidRPr="00411445">
        <w:rPr>
          <w:rStyle w:val="Emphasis"/>
          <w:rFonts w:asciiTheme="minorHAnsi" w:hAnsiTheme="minorHAnsi"/>
          <w:b w:val="0"/>
          <w:u w:val="none"/>
        </w:rPr>
        <w:t xml:space="preserve"> strategy requires ‘keeping the fleet actively in being – not merely in existence, but in active and vigorous life’.11 </w:t>
      </w:r>
      <w:proofErr w:type="gramStart"/>
      <w:r w:rsidRPr="00411445">
        <w:rPr>
          <w:rStyle w:val="Emphasis"/>
          <w:rFonts w:asciiTheme="minorHAnsi" w:hAnsiTheme="minorHAnsi"/>
          <w:b w:val="0"/>
          <w:u w:val="none"/>
        </w:rPr>
        <w:t>To</w:t>
      </w:r>
      <w:proofErr w:type="gramEnd"/>
      <w:r w:rsidRPr="00411445">
        <w:rPr>
          <w:rStyle w:val="Emphasis"/>
          <w:rFonts w:asciiTheme="minorHAnsi" w:hAnsiTheme="minorHAnsi"/>
          <w:b w:val="0"/>
          <w:u w:val="none"/>
        </w:rPr>
        <w:t xml:space="preserve"> be sure, </w:t>
      </w:r>
      <w:r w:rsidRPr="00411445">
        <w:rPr>
          <w:rStyle w:val="Emphasis"/>
          <w:rFonts w:asciiTheme="minorHAnsi" w:hAnsiTheme="minorHAnsi"/>
          <w:highlight w:val="cyan"/>
        </w:rPr>
        <w:t>China’s strategy is likely to evolve as its navy develops greater power-projection capabilities.</w:t>
      </w:r>
      <w:r w:rsidRPr="00411445">
        <w:rPr>
          <w:rStyle w:val="Emphasis"/>
          <w:rFonts w:asciiTheme="minorHAnsi" w:hAnsiTheme="minorHAnsi"/>
          <w:b w:val="0"/>
          <w:u w:val="none"/>
        </w:rPr>
        <w:t xml:space="preserve"> Already, the country has an active aircraft-carrier </w:t>
      </w:r>
      <w:proofErr w:type="spellStart"/>
      <w:r w:rsidRPr="00411445">
        <w:rPr>
          <w:rStyle w:val="Emphasis"/>
          <w:rFonts w:asciiTheme="minorHAnsi" w:hAnsiTheme="minorHAnsi"/>
          <w:b w:val="0"/>
          <w:u w:val="none"/>
        </w:rPr>
        <w:t>programme</w:t>
      </w:r>
      <w:proofErr w:type="spellEnd"/>
      <w:r w:rsidRPr="00411445">
        <w:rPr>
          <w:rStyle w:val="Emphasis"/>
          <w:rFonts w:asciiTheme="minorHAnsi" w:hAnsiTheme="minorHAnsi"/>
          <w:b w:val="0"/>
          <w:u w:val="none"/>
        </w:rPr>
        <w:t xml:space="preserve">, three Type 071 amphibious assault vessels in the water and an expanding fleet of capable and modern surface combatants. Nonetheless, for the foreseeable future </w:t>
      </w:r>
      <w:r w:rsidRPr="00411445">
        <w:rPr>
          <w:rStyle w:val="Emphasis"/>
          <w:rFonts w:asciiTheme="minorHAnsi" w:hAnsiTheme="minorHAnsi"/>
          <w:highlight w:val="cyan"/>
        </w:rPr>
        <w:t>China will remain the weaker navy in the Pacific theatre, and hence will seek to deter any aggression through the demonstration of capabilities that would inflict unacceptable levels of harm on any aggressor.</w:t>
      </w:r>
    </w:p>
    <w:p w:rsidR="00B74BFE" w:rsidRDefault="00B74BFE" w:rsidP="00B74BFE">
      <w:pPr>
        <w:pStyle w:val="Heading3"/>
      </w:pPr>
      <w:r>
        <w:lastRenderedPageBreak/>
        <w:t>A2: FON/Sea Lanes</w:t>
      </w:r>
    </w:p>
    <w:p w:rsidR="00B74BFE" w:rsidRDefault="00B74BFE" w:rsidP="00B74BFE">
      <w:pPr>
        <w:pStyle w:val="Heading4"/>
      </w:pPr>
      <w:r>
        <w:t>China won’t threaten freedom of navigation</w:t>
      </w:r>
    </w:p>
    <w:p w:rsidR="00B74BFE" w:rsidRPr="00493F4D" w:rsidRDefault="00B74BFE" w:rsidP="00B74BFE">
      <w:pPr>
        <w:rPr>
          <w:rStyle w:val="Style13ptBold"/>
          <w:b w:val="0"/>
        </w:rPr>
      </w:pPr>
      <w:proofErr w:type="spellStart"/>
      <w:r>
        <w:rPr>
          <w:rStyle w:val="Style13ptBold"/>
        </w:rPr>
        <w:t>Nong</w:t>
      </w:r>
      <w:proofErr w:type="spellEnd"/>
      <w:r>
        <w:rPr>
          <w:rStyle w:val="Style13ptBold"/>
        </w:rPr>
        <w:t xml:space="preserve"> 3/11</w:t>
      </w:r>
      <w:r>
        <w:rPr>
          <w:rStyle w:val="Style13ptBold"/>
          <w:b w:val="0"/>
        </w:rPr>
        <w:t xml:space="preserve"> </w:t>
      </w:r>
      <w:r w:rsidRPr="00493F4D">
        <w:rPr>
          <w:rStyle w:val="Style13ptBold"/>
          <w:b w:val="0"/>
          <w:sz w:val="20"/>
        </w:rPr>
        <w:t xml:space="preserve">(Hong, </w:t>
      </w:r>
      <w:r>
        <w:rPr>
          <w:rStyle w:val="Style13ptBold"/>
          <w:b w:val="0"/>
          <w:sz w:val="20"/>
        </w:rPr>
        <w:t xml:space="preserve">heads the Institute for China-America Studies (ICAS), an independent, non-profit academic institution launched by the Hainan </w:t>
      </w:r>
      <w:proofErr w:type="spellStart"/>
      <w:r>
        <w:rPr>
          <w:rStyle w:val="Style13ptBold"/>
          <w:b w:val="0"/>
          <w:sz w:val="20"/>
        </w:rPr>
        <w:t>Nanhai</w:t>
      </w:r>
      <w:proofErr w:type="spellEnd"/>
      <w:r>
        <w:rPr>
          <w:rStyle w:val="Style13ptBold"/>
          <w:b w:val="0"/>
          <w:sz w:val="20"/>
        </w:rPr>
        <w:t xml:space="preserve"> Research Foundation, </w:t>
      </w:r>
      <w:r w:rsidRPr="00493F4D">
        <w:rPr>
          <w:rStyle w:val="Style13ptBold"/>
          <w:b w:val="0"/>
          <w:sz w:val="20"/>
        </w:rPr>
        <w:t>2016, “MANAGING SINO-U.S. DISAGREEMENTS IN THE SOUTH CHINA SEA”, http://amti.csis.org/managing-sino-u-s-disagreements-in-the-south-china-sea/)</w:t>
      </w:r>
    </w:p>
    <w:p w:rsidR="00B74BFE" w:rsidRPr="00442DF7" w:rsidRDefault="00B74BFE" w:rsidP="00B74BFE">
      <w:pPr>
        <w:rPr>
          <w:b/>
          <w:sz w:val="24"/>
          <w:szCs w:val="24"/>
          <w:highlight w:val="cyan"/>
          <w:u w:val="single"/>
        </w:rPr>
      </w:pPr>
      <w:r>
        <w:t xml:space="preserve">The South China Sea has lately evolved from a territorial and maritime dispute between only China and the other claimants to a showdown between the United States, as a strong maritime power and user of the South China Sea, and China, as a growing regional maritime power pursuing its maritime interests as a coastal state. </w:t>
      </w:r>
      <w:r w:rsidRPr="00442DF7">
        <w:rPr>
          <w:b/>
          <w:sz w:val="24"/>
          <w:szCs w:val="24"/>
          <w:highlight w:val="cyan"/>
          <w:u w:val="single"/>
        </w:rPr>
        <w:t>China and the United States both have legitimate interests in the South China Sea, but diverge on issues including freedom of navigation,</w:t>
      </w:r>
      <w:r>
        <w:t xml:space="preserve"> the Philippines-China arbitration case, state practice of international law, approaches to maritime dispute management, and land reclamation activities. The question is, </w:t>
      </w:r>
      <w:r w:rsidRPr="00442DF7">
        <w:rPr>
          <w:b/>
          <w:sz w:val="24"/>
          <w:szCs w:val="24"/>
          <w:highlight w:val="cyan"/>
          <w:u w:val="single"/>
        </w:rPr>
        <w:t>will these divergences beat the two nations’ common interests and lead to a violent confrontation? My analysis suggests no</w:t>
      </w:r>
      <w:r>
        <w:t xml:space="preserve">. Recent patrols by the USS Lassen and Curtis Wilbur were based on the U.S. policy of asserting freedom of navigation in the South China Sea. </w:t>
      </w:r>
      <w:r w:rsidRPr="00442DF7">
        <w:rPr>
          <w:b/>
          <w:sz w:val="24"/>
          <w:szCs w:val="24"/>
          <w:highlight w:val="cyan"/>
          <w:u w:val="single"/>
        </w:rPr>
        <w:t>Both China and the United States view freedom of navigation as vital to their national interests</w:t>
      </w:r>
      <w:r>
        <w:t>, but they differ on the question of whether certain activities fall within the scope of freedom of navigation. China does not regard certain types of military activities within its exclusive economic zone as falling within the scope of “freedom of navigation,” including those potentially having an impact on its marine environment and those which could be categorized as marine scientific research without prior permission from the coastal state. China and the United States also differ on whether warships enjoy the same right to innocent passage within another nation’s territorial sea as commercial vessels. The United States does, while Chinese domestic law requires prior permission for warships exercising innocent passage within its territorial sea. Article 30 of the UN Convention on the Law of the Sea (UNCLOS) stipulates that a coastal state may require a foreign warship to leave its territorial sea immediately if the ship does not comply with the laws and regulations of the coastal state</w:t>
      </w:r>
      <w:r w:rsidRPr="00442DF7">
        <w:rPr>
          <w:b/>
          <w:sz w:val="24"/>
          <w:szCs w:val="24"/>
          <w:highlight w:val="cyan"/>
          <w:u w:val="single"/>
        </w:rPr>
        <w:t>. Despite this difference in interpretation, both sides acted in a cautious and lawful manner during the recent U.S. Freedom of Navigation Operations.</w:t>
      </w:r>
    </w:p>
    <w:p w:rsidR="00B74BFE" w:rsidRDefault="00B74BFE" w:rsidP="00B74BFE">
      <w:pPr>
        <w:pStyle w:val="Heading4"/>
      </w:pPr>
      <w:r>
        <w:t>Diplomatic action can’t solve freedom of navigation</w:t>
      </w:r>
    </w:p>
    <w:p w:rsidR="00B74BFE" w:rsidRPr="001258BD" w:rsidRDefault="00B74BFE" w:rsidP="00B74BFE">
      <w:pPr>
        <w:rPr>
          <w:rStyle w:val="Style13ptBold"/>
          <w:b w:val="0"/>
        </w:rPr>
      </w:pPr>
      <w:r>
        <w:rPr>
          <w:rStyle w:val="Style13ptBold"/>
        </w:rPr>
        <w:t>Odom 15</w:t>
      </w:r>
      <w:r>
        <w:rPr>
          <w:rStyle w:val="Style13ptBold"/>
          <w:b w:val="0"/>
        </w:rPr>
        <w:t xml:space="preserve"> </w:t>
      </w:r>
      <w:r w:rsidRPr="001258BD">
        <w:rPr>
          <w:rStyle w:val="Style13ptBold"/>
          <w:b w:val="0"/>
          <w:sz w:val="18"/>
        </w:rPr>
        <w:t>(Jonathan, judge advocate in the U.S. Navy and Military Professor of Law in the College of Security Studies at the Daniel K. Inouye Asia-Pacific Center for Security Studies, “HOW THE U.S. FON PROGRAM IS LAWFUL AND LEGITIMATE”, http://amti.csis.org/how-the-u-s-fon-program-is-lawful-and-legitimate/)</w:t>
      </w:r>
    </w:p>
    <w:p w:rsidR="00B74BFE" w:rsidRPr="001258BD" w:rsidRDefault="00B74BFE" w:rsidP="00B74BFE">
      <w:r w:rsidRPr="00442DF7">
        <w:rPr>
          <w:b/>
          <w:sz w:val="24"/>
          <w:szCs w:val="24"/>
          <w:highlight w:val="cyan"/>
          <w:u w:val="single"/>
        </w:rPr>
        <w:t>Some may wonder why the United States does not limit its challenges of excessive maritime claims to solely the diplomatic arena</w:t>
      </w:r>
      <w:r>
        <w:t xml:space="preserve">. The formation and development of international law, especially in the context of customary law, is about state practice. Such practice is demonstrated by both the official words and official actions of individual states, with each reinforcing the other. If a coastal state establishes an excessive claim and others protest it through diplomatic means only, what happens if the coastal state simply ignores those diplomatic protests or declines to reform its excessive claim? </w:t>
      </w:r>
      <w:r w:rsidRPr="00442DF7">
        <w:rPr>
          <w:b/>
          <w:sz w:val="24"/>
          <w:szCs w:val="24"/>
          <w:highlight w:val="cyan"/>
          <w:u w:val="single"/>
        </w:rPr>
        <w:t>Acquiescence by others poses a risk of legitimizing the coastal state’s excessive claim – if not as a matter of law, then at least in effect. The</w:t>
      </w:r>
      <w:r>
        <w:t xml:space="preserve"> net </w:t>
      </w:r>
      <w:r w:rsidRPr="00442DF7">
        <w:rPr>
          <w:b/>
          <w:sz w:val="24"/>
          <w:szCs w:val="24"/>
          <w:highlight w:val="cyan"/>
          <w:u w:val="single"/>
        </w:rPr>
        <w:t>result could be that the coastal state has de facto changed international law to achieve its strategic ends</w:t>
      </w:r>
      <w:r>
        <w:t xml:space="preserve">. Thus </w:t>
      </w:r>
      <w:r w:rsidRPr="00442DF7">
        <w:rPr>
          <w:b/>
          <w:sz w:val="24"/>
          <w:szCs w:val="24"/>
          <w:highlight w:val="cyan"/>
          <w:u w:val="single"/>
        </w:rPr>
        <w:t xml:space="preserve">the FON Program’s operational activities reinforce U.S. public statements and diplomatic communications, and </w:t>
      </w:r>
      <w:r w:rsidRPr="00442DF7">
        <w:rPr>
          <w:b/>
          <w:sz w:val="24"/>
          <w:szCs w:val="24"/>
          <w:highlight w:val="cyan"/>
          <w:u w:val="single"/>
        </w:rPr>
        <w:lastRenderedPageBreak/>
        <w:t>are fully consistent with the official protest of an excessive claim.</w:t>
      </w:r>
      <w:r>
        <w:t xml:space="preserve"> In that way, the United States is simply standing up for its freedom, and that of other states, as guaranteed in international law.</w:t>
      </w:r>
    </w:p>
    <w:p w:rsidR="00B74BFE" w:rsidRDefault="00B74BFE" w:rsidP="00B74BFE">
      <w:pPr>
        <w:pStyle w:val="Heading4"/>
      </w:pPr>
      <w:r>
        <w:t>No FON risks from China</w:t>
      </w:r>
    </w:p>
    <w:p w:rsidR="00B74BFE" w:rsidRPr="00A469EC" w:rsidRDefault="00B74BFE" w:rsidP="00B74BFE">
      <w:pPr>
        <w:rPr>
          <w:sz w:val="18"/>
        </w:rPr>
      </w:pPr>
      <w:r w:rsidRPr="00A469EC">
        <w:rPr>
          <w:rStyle w:val="Style13ptBold"/>
        </w:rPr>
        <w:t>Ming 14</w:t>
      </w:r>
      <w:r>
        <w:t xml:space="preserve"> </w:t>
      </w:r>
      <w:r w:rsidRPr="00A469EC">
        <w:rPr>
          <w:sz w:val="18"/>
        </w:rPr>
        <w:t>(Fu, Chair of the Foreign Affairs Comm., People’s Congress China, “The Challenges Of Maintaining and Managing Open Seas”, http://www.iiss.org/en/events/shangri%20la%20dialogue/archive/2014-c20c/special-sessions-b0a1/copy-of-session-1-bd62)</w:t>
      </w:r>
    </w:p>
    <w:p w:rsidR="00B74BFE" w:rsidRPr="00A469EC" w:rsidRDefault="00B74BFE" w:rsidP="00B74BFE">
      <w:proofErr w:type="gramStart"/>
      <w:r>
        <w:t>A few more words about this subject.</w:t>
      </w:r>
      <w:proofErr w:type="gramEnd"/>
      <w:r>
        <w:t xml:space="preserve"> I am glad that Shao mentioned that there is no problem for freedom of navigation in this region. In the previous time the freedom of navigation has always been an excuse of worry for this area, as if in </w:t>
      </w:r>
      <w:r w:rsidRPr="00442DF7">
        <w:rPr>
          <w:b/>
          <w:sz w:val="24"/>
          <w:highlight w:val="cyan"/>
          <w:u w:val="single"/>
        </w:rPr>
        <w:t>the</w:t>
      </w:r>
      <w:r w:rsidRPr="00F54DE9">
        <w:rPr>
          <w:b/>
          <w:sz w:val="24"/>
          <w:u w:val="single"/>
        </w:rPr>
        <w:t xml:space="preserve"> </w:t>
      </w:r>
      <w:r w:rsidRPr="00442DF7">
        <w:rPr>
          <w:b/>
          <w:sz w:val="24"/>
          <w:highlight w:val="cyan"/>
          <w:u w:val="single"/>
        </w:rPr>
        <w:t>S</w:t>
      </w:r>
      <w:r>
        <w:t xml:space="preserve">outh </w:t>
      </w:r>
      <w:r w:rsidRPr="00442DF7">
        <w:rPr>
          <w:b/>
          <w:sz w:val="24"/>
          <w:highlight w:val="cyan"/>
          <w:u w:val="single"/>
        </w:rPr>
        <w:t>C</w:t>
      </w:r>
      <w:r>
        <w:t xml:space="preserve">hina </w:t>
      </w:r>
      <w:r w:rsidRPr="00442DF7">
        <w:rPr>
          <w:b/>
          <w:sz w:val="24"/>
          <w:highlight w:val="cyan"/>
          <w:u w:val="single"/>
        </w:rPr>
        <w:t>S</w:t>
      </w:r>
      <w:r>
        <w:t xml:space="preserve">ea the sky </w:t>
      </w:r>
      <w:r w:rsidRPr="00442DF7">
        <w:rPr>
          <w:b/>
          <w:sz w:val="24"/>
          <w:highlight w:val="cyan"/>
          <w:u w:val="single"/>
        </w:rPr>
        <w:t>is</w:t>
      </w:r>
      <w:r>
        <w:t xml:space="preserve"> falling and the freedom and safety of navigation is in deep trouble. Actually we’re </w:t>
      </w:r>
      <w:r w:rsidRPr="00442DF7">
        <w:rPr>
          <w:b/>
          <w:sz w:val="24"/>
          <w:highlight w:val="cyan"/>
          <w:u w:val="single"/>
        </w:rPr>
        <w:t>having strong cooperation ensuring continued freedom and safety of navigation</w:t>
      </w:r>
      <w:r w:rsidRPr="00F54DE9">
        <w:rPr>
          <w:sz w:val="24"/>
        </w:rPr>
        <w:t xml:space="preserve"> </w:t>
      </w:r>
      <w:r>
        <w:t xml:space="preserve">in this region. For China is a country which has grown into economic power not with the flag ahead of its trade; and </w:t>
      </w:r>
      <w:proofErr w:type="spellStart"/>
      <w:r>
        <w:t>globalisation</w:t>
      </w:r>
      <w:proofErr w:type="spellEnd"/>
      <w:r>
        <w:t xml:space="preserve"> has allowed the space for countries like China, developing countries, to grow its economy. And China is a benefactor of a peaceful environment and therefore now China should undertake greater international responsibilities for peace. And </w:t>
      </w:r>
      <w:r w:rsidRPr="00442DF7">
        <w:rPr>
          <w:b/>
          <w:sz w:val="24"/>
          <w:highlight w:val="cyan"/>
          <w:u w:val="single"/>
        </w:rPr>
        <w:t>China has been an active participant in ensuring the freedom and safety of navigation in the region. For example,</w:t>
      </w:r>
      <w:r w:rsidRPr="00F54DE9">
        <w:rPr>
          <w:sz w:val="24"/>
        </w:rPr>
        <w:t xml:space="preserve"> </w:t>
      </w:r>
      <w:r>
        <w:t xml:space="preserve">since 2007 when the mechanism for ensuring safety in Malacca Strait was set up, </w:t>
      </w:r>
      <w:r w:rsidRPr="00442DF7">
        <w:rPr>
          <w:b/>
          <w:sz w:val="24"/>
          <w:highlight w:val="cyan"/>
          <w:u w:val="single"/>
        </w:rPr>
        <w:t>the Chinese government has been offering financial assistance</w:t>
      </w:r>
      <w:r>
        <w:t xml:space="preserve">. It has also undertaken some security projects which are proposed by the littoral states. And the main security cooperation China has been undertaking is with the ASEAN Regional Forum, which is the leading security framework in this region. And China has </w:t>
      </w:r>
      <w:r w:rsidRPr="00442DF7">
        <w:rPr>
          <w:b/>
          <w:sz w:val="24"/>
          <w:highlight w:val="cyan"/>
          <w:u w:val="single"/>
        </w:rPr>
        <w:t>offered to host the fourth search and rescue exercises with Malaysia</w:t>
      </w:r>
      <w:r>
        <w:t xml:space="preserve"> in ARF February next year, </w:t>
      </w:r>
      <w:r w:rsidRPr="00442DF7">
        <w:rPr>
          <w:b/>
          <w:sz w:val="24"/>
          <w:highlight w:val="cyan"/>
          <w:u w:val="single"/>
        </w:rPr>
        <w:t>and</w:t>
      </w:r>
      <w:r>
        <w:t xml:space="preserve"> we are also proposing to have a seminar on the Safety of Maritime Navigation in ARF. Furthermore, China since 2008 </w:t>
      </w:r>
      <w:r w:rsidRPr="00442DF7">
        <w:rPr>
          <w:b/>
          <w:sz w:val="24"/>
          <w:highlight w:val="cyan"/>
          <w:u w:val="single"/>
        </w:rPr>
        <w:t>has started to</w:t>
      </w:r>
      <w:r>
        <w:t xml:space="preserve"> have … to send a ship to Bay of Aden for escorting activities. This is the first time for the Chinese navy to </w:t>
      </w:r>
      <w:r w:rsidRPr="00442DF7">
        <w:rPr>
          <w:b/>
          <w:sz w:val="24"/>
          <w:highlight w:val="cyan"/>
          <w:u w:val="single"/>
        </w:rPr>
        <w:t>undertake international UN missions</w:t>
      </w:r>
      <w:r>
        <w:t>, and in five years it has escorted 5,600 ships and more than half of it are from foreign countries. And we hope that China and the Chinese navy will continue to raise this kind of capabilities.</w:t>
      </w:r>
    </w:p>
    <w:p w:rsidR="00B74BFE" w:rsidRDefault="00B74BFE" w:rsidP="00B74BFE">
      <w:pPr>
        <w:pStyle w:val="Heading4"/>
      </w:pPr>
      <w:r>
        <w:t>No risk to freedom of navigation – Chinese stakes are too high</w:t>
      </w:r>
    </w:p>
    <w:p w:rsidR="00B74BFE" w:rsidRPr="00723D7A" w:rsidRDefault="00B74BFE" w:rsidP="00B74BFE">
      <w:pPr>
        <w:rPr>
          <w:rStyle w:val="Style13ptBold"/>
          <w:b w:val="0"/>
        </w:rPr>
      </w:pPr>
      <w:r>
        <w:rPr>
          <w:rStyle w:val="Style13ptBold"/>
        </w:rPr>
        <w:t>Austin 12</w:t>
      </w:r>
      <w:r>
        <w:rPr>
          <w:rStyle w:val="Style13ptBold"/>
          <w:b w:val="0"/>
        </w:rPr>
        <w:t xml:space="preserve"> </w:t>
      </w:r>
      <w:r w:rsidRPr="00723D7A">
        <w:rPr>
          <w:rStyle w:val="Style13ptBold"/>
          <w:b w:val="0"/>
          <w:sz w:val="20"/>
        </w:rPr>
        <w:t>(Greg, professorial fellow @ East West Inst., 8/20, “China's "City" in the South China Sea?</w:t>
      </w:r>
      <w:proofErr w:type="gramStart"/>
      <w:r w:rsidRPr="00723D7A">
        <w:rPr>
          <w:rStyle w:val="Style13ptBold"/>
          <w:b w:val="0"/>
          <w:sz w:val="20"/>
        </w:rPr>
        <w:t>”,</w:t>
      </w:r>
      <w:proofErr w:type="gramEnd"/>
      <w:r w:rsidRPr="00723D7A">
        <w:rPr>
          <w:rStyle w:val="Style13ptBold"/>
          <w:b w:val="0"/>
          <w:sz w:val="20"/>
        </w:rPr>
        <w:t xml:space="preserve"> https://www.eastwest.ngo/idea/chinas-city-south-china-sea)</w:t>
      </w:r>
    </w:p>
    <w:p w:rsidR="00B74BFE" w:rsidRPr="00723D7A" w:rsidRDefault="00B74BFE" w:rsidP="00B74BFE">
      <w:r>
        <w:t>China has promoted cooperative measures to protect international merchant shipping at the global level, and at the regional level in supporting anti-piracy measures</w:t>
      </w:r>
      <w:r w:rsidRPr="00442DF7">
        <w:rPr>
          <w:b/>
          <w:sz w:val="24"/>
          <w:highlight w:val="cyan"/>
          <w:u w:val="single"/>
        </w:rPr>
        <w:t>. As a trade-dependent economy, China has very strong vested interests in protecting sea-borne trade. China does have naval and air forces based on or near Hainan Island</w:t>
      </w:r>
      <w:r w:rsidRPr="00866DFC">
        <w:rPr>
          <w:sz w:val="24"/>
        </w:rPr>
        <w:t xml:space="preserve"> </w:t>
      </w:r>
      <w:r>
        <w:t xml:space="preserve">that could interfere with international merchant shipping, </w:t>
      </w:r>
      <w:r w:rsidRPr="00442DF7">
        <w:rPr>
          <w:b/>
          <w:sz w:val="24"/>
          <w:highlight w:val="cyan"/>
          <w:u w:val="single"/>
        </w:rPr>
        <w:t>but</w:t>
      </w:r>
      <w:r>
        <w:t xml:space="preserve"> it has fewer submarines in its entire navy in 2012 (46) than the 47 that were lost by Germany in just the month of May 1943 at the height of the war on shipping in the Atlantic in World War II. Moreover, </w:t>
      </w:r>
      <w:r w:rsidRPr="00442DF7">
        <w:rPr>
          <w:b/>
          <w:sz w:val="24"/>
          <w:highlight w:val="cyan"/>
          <w:u w:val="single"/>
        </w:rPr>
        <w:t>the naval balance of power</w:t>
      </w:r>
      <w:r>
        <w:t xml:space="preserve">, like the overall military balance in the maritime regions of the Western Pacific, </w:t>
      </w:r>
      <w:r w:rsidRPr="00442DF7">
        <w:rPr>
          <w:b/>
          <w:sz w:val="24"/>
          <w:highlight w:val="cyan"/>
          <w:u w:val="single"/>
        </w:rPr>
        <w:t>is very heavily tilted in favor of the U</w:t>
      </w:r>
      <w:r>
        <w:t xml:space="preserve">nited </w:t>
      </w:r>
      <w:r w:rsidRPr="00442DF7">
        <w:rPr>
          <w:b/>
          <w:sz w:val="24"/>
          <w:highlight w:val="cyan"/>
          <w:u w:val="single"/>
        </w:rPr>
        <w:t>S</w:t>
      </w:r>
      <w:r>
        <w:t xml:space="preserve">tates </w:t>
      </w:r>
      <w:r w:rsidRPr="00442DF7">
        <w:rPr>
          <w:b/>
          <w:sz w:val="24"/>
          <w:highlight w:val="cyan"/>
          <w:u w:val="single"/>
        </w:rPr>
        <w:t>and its allies</w:t>
      </w:r>
      <w:r>
        <w:t xml:space="preserve">, including Taiwan, Japan and South Korea. </w:t>
      </w:r>
      <w:r w:rsidRPr="00442DF7">
        <w:rPr>
          <w:b/>
          <w:sz w:val="24"/>
          <w:highlight w:val="cyan"/>
          <w:u w:val="single"/>
        </w:rPr>
        <w:t>China could try to disrupt shipping, but the U</w:t>
      </w:r>
      <w:r>
        <w:t xml:space="preserve">nited </w:t>
      </w:r>
      <w:r w:rsidRPr="00442DF7">
        <w:rPr>
          <w:b/>
          <w:sz w:val="24"/>
          <w:highlight w:val="cyan"/>
          <w:u w:val="single"/>
        </w:rPr>
        <w:t>S</w:t>
      </w:r>
      <w:r>
        <w:t xml:space="preserve">tates </w:t>
      </w:r>
      <w:r w:rsidRPr="00442DF7">
        <w:rPr>
          <w:b/>
          <w:sz w:val="24"/>
          <w:highlight w:val="cyan"/>
          <w:u w:val="single"/>
        </w:rPr>
        <w:t>and its allies</w:t>
      </w:r>
      <w:r w:rsidRPr="00866DFC">
        <w:rPr>
          <w:sz w:val="24"/>
        </w:rPr>
        <w:t xml:space="preserve"> </w:t>
      </w:r>
      <w:r w:rsidRPr="00442DF7">
        <w:rPr>
          <w:b/>
          <w:sz w:val="24"/>
          <w:highlight w:val="cyan"/>
          <w:u w:val="single"/>
        </w:rPr>
        <w:t>have made plain their very strong intention to oppose, with force if necessary, any such action.</w:t>
      </w:r>
    </w:p>
    <w:p w:rsidR="00B74BFE" w:rsidRDefault="00B74BFE" w:rsidP="00B74BFE">
      <w:pPr>
        <w:pStyle w:val="Heading4"/>
      </w:pPr>
      <w:r>
        <w:lastRenderedPageBreak/>
        <w:t>Commercial operations prove FON isn’t impeded</w:t>
      </w:r>
    </w:p>
    <w:p w:rsidR="00B74BFE" w:rsidRPr="008E31FF" w:rsidRDefault="00B74BFE" w:rsidP="00B74BFE">
      <w:pPr>
        <w:rPr>
          <w:rStyle w:val="Style13ptBold"/>
          <w:b w:val="0"/>
        </w:rPr>
      </w:pPr>
      <w:r>
        <w:rPr>
          <w:rStyle w:val="Style13ptBold"/>
        </w:rPr>
        <w:t>Saul 16</w:t>
      </w:r>
      <w:r>
        <w:rPr>
          <w:rStyle w:val="Style13ptBold"/>
          <w:b w:val="0"/>
        </w:rPr>
        <w:t xml:space="preserve"> </w:t>
      </w:r>
      <w:r w:rsidRPr="008E31FF">
        <w:rPr>
          <w:rStyle w:val="Style13ptBold"/>
          <w:b w:val="0"/>
          <w:sz w:val="20"/>
        </w:rPr>
        <w:t>(Jonathan, staff @ Reuters, 1/13, “Shipping unscathed as China flights raise South China Sea tension”, http://www.reuters.com/article/southchinasea-shipping-idUSL8N14R17X20160114)</w:t>
      </w:r>
    </w:p>
    <w:p w:rsidR="00B74BFE" w:rsidRPr="008E31FF" w:rsidRDefault="00B74BFE" w:rsidP="00B74BFE">
      <w:r>
        <w:t xml:space="preserve">So far, however, </w:t>
      </w:r>
      <w:r w:rsidRPr="00442DF7">
        <w:rPr>
          <w:b/>
          <w:sz w:val="24"/>
          <w:highlight w:val="cyan"/>
          <w:u w:val="single"/>
        </w:rPr>
        <w:t>there are few signs that the commercial shipping is being affected. "Ships have the right of free passage... and</w:t>
      </w:r>
      <w:r>
        <w:t xml:space="preserve"> even if China does eventually take over the South China Sea, this shouldn't affect the passage of merchant ships," said Arthur Bowring, managing director of the Hong Kong </w:t>
      </w:r>
      <w:proofErr w:type="spellStart"/>
      <w:r>
        <w:t>Shipowners'</w:t>
      </w:r>
      <w:proofErr w:type="spellEnd"/>
      <w:r>
        <w:t xml:space="preserve"> Association, whose members operate or manage about 8 percent of the global merchant fleet. Khalid </w:t>
      </w:r>
      <w:proofErr w:type="spellStart"/>
      <w:r>
        <w:t>Hashim</w:t>
      </w:r>
      <w:proofErr w:type="spellEnd"/>
      <w:r>
        <w:t xml:space="preserve">, managing director of Precious </w:t>
      </w:r>
      <w:proofErr w:type="gramStart"/>
      <w:r>
        <w:t>Shipping ,</w:t>
      </w:r>
      <w:proofErr w:type="gramEnd"/>
      <w:r>
        <w:t xml:space="preserve"> one of Thailand's largest dry cargo ship owners, said that "</w:t>
      </w:r>
      <w:r w:rsidRPr="00442DF7">
        <w:rPr>
          <w:b/>
          <w:sz w:val="24"/>
          <w:szCs w:val="24"/>
          <w:highlight w:val="cyan"/>
          <w:u w:val="single"/>
        </w:rPr>
        <w:t xml:space="preserve">despite all the </w:t>
      </w:r>
      <w:proofErr w:type="spellStart"/>
      <w:r w:rsidRPr="00442DF7">
        <w:rPr>
          <w:b/>
          <w:sz w:val="24"/>
          <w:szCs w:val="24"/>
          <w:highlight w:val="cyan"/>
          <w:u w:val="single"/>
        </w:rPr>
        <w:t>sabre-rattling</w:t>
      </w:r>
      <w:proofErr w:type="spellEnd"/>
      <w:r w:rsidRPr="00442DF7">
        <w:rPr>
          <w:b/>
          <w:sz w:val="24"/>
          <w:szCs w:val="24"/>
          <w:highlight w:val="cyan"/>
          <w:u w:val="single"/>
        </w:rPr>
        <w:t xml:space="preserve"> by the USA" shipping activity in the S</w:t>
      </w:r>
      <w:r w:rsidRPr="00E1565B">
        <w:rPr>
          <w:szCs w:val="24"/>
        </w:rPr>
        <w:t>outh</w:t>
      </w:r>
      <w:r>
        <w:t xml:space="preserve"> </w:t>
      </w:r>
      <w:r w:rsidRPr="00442DF7">
        <w:rPr>
          <w:b/>
          <w:sz w:val="24"/>
          <w:highlight w:val="cyan"/>
          <w:u w:val="single"/>
        </w:rPr>
        <w:t>C</w:t>
      </w:r>
      <w:r>
        <w:t xml:space="preserve">hina </w:t>
      </w:r>
      <w:r w:rsidRPr="00442DF7">
        <w:rPr>
          <w:b/>
          <w:sz w:val="24"/>
          <w:highlight w:val="cyan"/>
          <w:u w:val="single"/>
        </w:rPr>
        <w:t>S</w:t>
      </w:r>
      <w:r>
        <w:t xml:space="preserve">ea </w:t>
      </w:r>
      <w:r w:rsidRPr="00442DF7">
        <w:rPr>
          <w:b/>
          <w:sz w:val="24"/>
          <w:highlight w:val="cyan"/>
          <w:u w:val="single"/>
        </w:rPr>
        <w:t>remained normal.</w:t>
      </w:r>
      <w:r w:rsidRPr="00E1565B">
        <w:rPr>
          <w:b/>
          <w:sz w:val="24"/>
          <w:u w:val="single"/>
        </w:rPr>
        <w:t xml:space="preserve"> </w:t>
      </w:r>
      <w:r>
        <w:t xml:space="preserve">"I don't think the current tensions will escalate any further," he said, adding that the region's shipping lanes were too important for China's economy to be disrupted. </w:t>
      </w:r>
      <w:r w:rsidRPr="00442DF7">
        <w:rPr>
          <w:b/>
          <w:sz w:val="24"/>
          <w:highlight w:val="cyan"/>
          <w:u w:val="single"/>
        </w:rPr>
        <w:t xml:space="preserve">Ship insurers also said had been no impact on the </w:t>
      </w:r>
      <w:proofErr w:type="gramStart"/>
      <w:r w:rsidRPr="00442DF7">
        <w:rPr>
          <w:b/>
          <w:sz w:val="24"/>
          <w:highlight w:val="cyan"/>
          <w:u w:val="single"/>
        </w:rPr>
        <w:t>region's</w:t>
      </w:r>
      <w:proofErr w:type="gramEnd"/>
      <w:r w:rsidRPr="00442DF7">
        <w:rPr>
          <w:b/>
          <w:sz w:val="24"/>
          <w:highlight w:val="cyan"/>
          <w:u w:val="single"/>
        </w:rPr>
        <w:t xml:space="preserve"> trading</w:t>
      </w:r>
      <w:r>
        <w:t xml:space="preserve">. Simon Lockwood, deputy managing director of marine at leading global insurance broker Willis Towers Watson, said the South China Sea area was not listed as a high risk area by the industry's influential Lloyd's Joint War Committee, which </w:t>
      </w:r>
      <w:proofErr w:type="spellStart"/>
      <w:r>
        <w:t>underwiters</w:t>
      </w:r>
      <w:proofErr w:type="spellEnd"/>
      <w:r>
        <w:t xml:space="preserve"> follow closely.</w:t>
      </w:r>
    </w:p>
    <w:p w:rsidR="00B74BFE" w:rsidRDefault="00B74BFE" w:rsidP="00B74BFE">
      <w:pPr>
        <w:pStyle w:val="Heading4"/>
      </w:pPr>
      <w:r>
        <w:t>FON operations don’t solve freedom of navigation</w:t>
      </w:r>
    </w:p>
    <w:p w:rsidR="00B74BFE" w:rsidRPr="00C907E7" w:rsidRDefault="00B74BFE" w:rsidP="00B74BFE">
      <w:pPr>
        <w:rPr>
          <w:rStyle w:val="Style13ptBold"/>
          <w:b w:val="0"/>
        </w:rPr>
      </w:pPr>
      <w:proofErr w:type="spellStart"/>
      <w:r>
        <w:rPr>
          <w:rStyle w:val="Style13ptBold"/>
        </w:rPr>
        <w:t>Etzioni</w:t>
      </w:r>
      <w:proofErr w:type="spellEnd"/>
      <w:r>
        <w:rPr>
          <w:rStyle w:val="Style13ptBold"/>
        </w:rPr>
        <w:t xml:space="preserve"> 15</w:t>
      </w:r>
      <w:r>
        <w:rPr>
          <w:rStyle w:val="Style13ptBold"/>
          <w:b w:val="0"/>
        </w:rPr>
        <w:t xml:space="preserve"> </w:t>
      </w:r>
      <w:r w:rsidRPr="00C907E7">
        <w:rPr>
          <w:rStyle w:val="Style13ptBold"/>
          <w:b w:val="0"/>
          <w:sz w:val="14"/>
        </w:rPr>
        <w:t>(</w:t>
      </w:r>
      <w:proofErr w:type="spellStart"/>
      <w:r w:rsidRPr="00C907E7">
        <w:rPr>
          <w:rStyle w:val="Style13ptBold"/>
          <w:b w:val="0"/>
          <w:sz w:val="14"/>
        </w:rPr>
        <w:t>Amitai</w:t>
      </w:r>
      <w:proofErr w:type="spellEnd"/>
      <w:r w:rsidRPr="00C907E7">
        <w:rPr>
          <w:rStyle w:val="Style13ptBold"/>
          <w:b w:val="0"/>
          <w:sz w:val="14"/>
        </w:rPr>
        <w:t xml:space="preserve">, </w:t>
      </w:r>
      <w:proofErr w:type="spellStart"/>
      <w:r w:rsidRPr="00C907E7">
        <w:rPr>
          <w:rStyle w:val="Style13ptBold"/>
          <w:b w:val="0"/>
          <w:sz w:val="14"/>
        </w:rPr>
        <w:t>Poli</w:t>
      </w:r>
      <w:proofErr w:type="spellEnd"/>
      <w:r w:rsidRPr="00C907E7">
        <w:rPr>
          <w:rStyle w:val="Style13ptBold"/>
          <w:b w:val="0"/>
          <w:sz w:val="14"/>
        </w:rPr>
        <w:t xml:space="preserve"> </w:t>
      </w:r>
      <w:proofErr w:type="spellStart"/>
      <w:r w:rsidRPr="00C907E7">
        <w:rPr>
          <w:rStyle w:val="Style13ptBold"/>
          <w:b w:val="0"/>
          <w:sz w:val="14"/>
        </w:rPr>
        <w:t>Sci</w:t>
      </w:r>
      <w:proofErr w:type="spellEnd"/>
      <w:r w:rsidRPr="00C907E7">
        <w:rPr>
          <w:rStyle w:val="Style13ptBold"/>
          <w:b w:val="0"/>
          <w:sz w:val="14"/>
        </w:rPr>
        <w:t xml:space="preserve"> pf @ George Washington, “Freedom of Navigation Assertions: The United States as the World’s Policeman”, </w:t>
      </w:r>
      <w:r w:rsidRPr="00C907E7">
        <w:rPr>
          <w:rStyle w:val="Style13ptBold"/>
          <w:b w:val="0"/>
          <w:i/>
          <w:sz w:val="14"/>
        </w:rPr>
        <w:t>Armed Forces &amp; Society</w:t>
      </w:r>
      <w:r w:rsidRPr="00C907E7">
        <w:rPr>
          <w:rStyle w:val="Style13ptBold"/>
          <w:b w:val="0"/>
          <w:sz w:val="14"/>
        </w:rPr>
        <w:t>, https://icps.gwu.edu/sites/icps.gwu.edu/files/downloads/Etzioni_Freedom%20of%20Navigation%20AFS.pdf)</w:t>
      </w:r>
    </w:p>
    <w:p w:rsidR="00B74BFE" w:rsidRPr="004B451F" w:rsidRDefault="00B74BFE" w:rsidP="00B74BFE">
      <w:pPr>
        <w:rPr>
          <w:b/>
          <w:sz w:val="24"/>
          <w:u w:val="single"/>
        </w:rPr>
      </w:pPr>
      <w:r>
        <w:t xml:space="preserve">These justifications do not take into account some generic and some specific arguments against FONA. The very status of international law is not as </w:t>
      </w:r>
      <w:proofErr w:type="spellStart"/>
      <w:r>
        <w:t>selfevident</w:t>
      </w:r>
      <w:proofErr w:type="spellEnd"/>
      <w:r>
        <w:t xml:space="preserve"> as defenders of FONA imply. </w:t>
      </w:r>
      <w:r w:rsidRPr="00442DF7">
        <w:rPr>
          <w:b/>
          <w:sz w:val="24"/>
          <w:highlight w:val="cyan"/>
          <w:u w:val="single"/>
        </w:rPr>
        <w:t>Laws command such a respect when they are enacted by a duly elected legislature, in a liberal democratic state. International laws do not command the same standing</w:t>
      </w:r>
      <w:r>
        <w:t xml:space="preserve">, though they surely command considerable normative and prudential following (Goldsmith &amp; Posner, 2006). Above all, even domestic laws and constitutions, </w:t>
      </w:r>
      <w:r w:rsidRPr="00442DF7">
        <w:rPr>
          <w:b/>
          <w:sz w:val="24"/>
          <w:highlight w:val="cyan"/>
          <w:u w:val="single"/>
        </w:rPr>
        <w:t>and</w:t>
      </w:r>
      <w:r>
        <w:t xml:space="preserve"> surely international laws, </w:t>
      </w:r>
      <w:r w:rsidRPr="00442DF7">
        <w:rPr>
          <w:b/>
          <w:sz w:val="24"/>
          <w:highlight w:val="cyan"/>
          <w:u w:val="single"/>
        </w:rPr>
        <w:t>are subject to</w:t>
      </w:r>
      <w:r w:rsidRPr="004B451F">
        <w:rPr>
          <w:sz w:val="24"/>
        </w:rPr>
        <w:t xml:space="preserve"> </w:t>
      </w:r>
      <w:r>
        <w:t xml:space="preserve">different interpretations and to revisions (e.g., by UN Security Council resolutions or new treaties) and, </w:t>
      </w:r>
      <w:r w:rsidRPr="00442DF7">
        <w:rPr>
          <w:b/>
          <w:sz w:val="24"/>
          <w:highlight w:val="cyan"/>
          <w:u w:val="single"/>
        </w:rPr>
        <w:t>to differences regarding who is called upon to enforce them.</w:t>
      </w:r>
      <w:r>
        <w:t xml:space="preserve"> This is not only clear in general but also specifically in matters concerning the FON. UNCLOS fails to define key terms (Roach &amp; Smith, 2012, p. 30, p. 414), leading to stark differences in interpretations of the Law of the Sea by those opposing or backing coastal state maritime claims (</w:t>
      </w:r>
      <w:proofErr w:type="spellStart"/>
      <w:r>
        <w:t>Haiwen</w:t>
      </w:r>
      <w:proofErr w:type="spellEnd"/>
      <w:r>
        <w:t xml:space="preserve">, 2010; </w:t>
      </w:r>
      <w:proofErr w:type="spellStart"/>
      <w:r>
        <w:t>Pedrozo</w:t>
      </w:r>
      <w:proofErr w:type="spellEnd"/>
      <w:r>
        <w:t xml:space="preserve">, 2010). Roach and Smith— whose book is considered the most comprehensive and authoritative text on the subject—state at one point that claims viewed by the United States as inconsistent with the Law of the Sea are simply ‘‘illegal in international law’’—yet then spend nearly 700 pages demonstrating that conflicting interpretations of UNCLOS are widespread (2012, p. 17). There is great room for legitimate differences as to what the law means and for using multilateral mechanisms and institutions to determine which interpretation should be followed. Instead, however, under FONA the United States finds itself in the odd position of claiming that it is the sole power willing and able to protect a key element of the liberal order, FON, but—refusing to accede to the treaty that enshrines it. In short, FON is indeed an important element of the rule-based, liberal international order and a major public good. However, </w:t>
      </w:r>
      <w:r w:rsidRPr="00442DF7">
        <w:rPr>
          <w:b/>
          <w:sz w:val="24"/>
          <w:highlight w:val="cyan"/>
          <w:u w:val="single"/>
        </w:rPr>
        <w:t>FON operational assertions cannot be justified by appealing to the value of this order, because it is centered on consensus building, diplomatic negotiations, and multilateral institutions and not unilateral rulings and enforcement by use of the military.</w:t>
      </w:r>
      <w:r w:rsidRPr="004B451F">
        <w:rPr>
          <w:b/>
          <w:sz w:val="24"/>
          <w:u w:val="single"/>
        </w:rPr>
        <w:t xml:space="preserve"> </w:t>
      </w:r>
    </w:p>
    <w:p w:rsidR="00B74BFE" w:rsidRDefault="00B74BFE" w:rsidP="00B74BFE">
      <w:pPr>
        <w:pStyle w:val="Heading4"/>
      </w:pPr>
      <w:r>
        <w:lastRenderedPageBreak/>
        <w:t>FON operations are antiquated; no longer critical to security</w:t>
      </w:r>
    </w:p>
    <w:p w:rsidR="00B74BFE" w:rsidRPr="00C907E7" w:rsidRDefault="00B74BFE" w:rsidP="00B74BFE">
      <w:pPr>
        <w:rPr>
          <w:rStyle w:val="Style13ptBold"/>
          <w:b w:val="0"/>
        </w:rPr>
      </w:pPr>
      <w:proofErr w:type="spellStart"/>
      <w:r>
        <w:rPr>
          <w:rStyle w:val="Style13ptBold"/>
        </w:rPr>
        <w:t>Etzioni</w:t>
      </w:r>
      <w:proofErr w:type="spellEnd"/>
      <w:r>
        <w:rPr>
          <w:rStyle w:val="Style13ptBold"/>
        </w:rPr>
        <w:t xml:space="preserve"> 15</w:t>
      </w:r>
      <w:r>
        <w:rPr>
          <w:rStyle w:val="Style13ptBold"/>
          <w:b w:val="0"/>
        </w:rPr>
        <w:t xml:space="preserve"> </w:t>
      </w:r>
      <w:r w:rsidRPr="00C907E7">
        <w:rPr>
          <w:rStyle w:val="Style13ptBold"/>
          <w:b w:val="0"/>
          <w:sz w:val="14"/>
        </w:rPr>
        <w:t>(</w:t>
      </w:r>
      <w:proofErr w:type="spellStart"/>
      <w:r w:rsidRPr="00C907E7">
        <w:rPr>
          <w:rStyle w:val="Style13ptBold"/>
          <w:b w:val="0"/>
          <w:sz w:val="14"/>
        </w:rPr>
        <w:t>Amitai</w:t>
      </w:r>
      <w:proofErr w:type="spellEnd"/>
      <w:r w:rsidRPr="00C907E7">
        <w:rPr>
          <w:rStyle w:val="Style13ptBold"/>
          <w:b w:val="0"/>
          <w:sz w:val="14"/>
        </w:rPr>
        <w:t xml:space="preserve">, </w:t>
      </w:r>
      <w:proofErr w:type="spellStart"/>
      <w:r w:rsidRPr="00C907E7">
        <w:rPr>
          <w:rStyle w:val="Style13ptBold"/>
          <w:b w:val="0"/>
          <w:sz w:val="14"/>
        </w:rPr>
        <w:t>Poli</w:t>
      </w:r>
      <w:proofErr w:type="spellEnd"/>
      <w:r w:rsidRPr="00C907E7">
        <w:rPr>
          <w:rStyle w:val="Style13ptBold"/>
          <w:b w:val="0"/>
          <w:sz w:val="14"/>
        </w:rPr>
        <w:t xml:space="preserve"> </w:t>
      </w:r>
      <w:proofErr w:type="spellStart"/>
      <w:r w:rsidRPr="00C907E7">
        <w:rPr>
          <w:rStyle w:val="Style13ptBold"/>
          <w:b w:val="0"/>
          <w:sz w:val="14"/>
        </w:rPr>
        <w:t>Sci</w:t>
      </w:r>
      <w:proofErr w:type="spellEnd"/>
      <w:r w:rsidRPr="00C907E7">
        <w:rPr>
          <w:rStyle w:val="Style13ptBold"/>
          <w:b w:val="0"/>
          <w:sz w:val="14"/>
        </w:rPr>
        <w:t xml:space="preserve"> pf @ George Washington, “Freedom of Navigation Assertions: The United States as the World’s Policeman”, </w:t>
      </w:r>
      <w:r w:rsidRPr="00C907E7">
        <w:rPr>
          <w:rStyle w:val="Style13ptBold"/>
          <w:b w:val="0"/>
          <w:i/>
          <w:sz w:val="14"/>
        </w:rPr>
        <w:t>Armed Forces &amp; Society</w:t>
      </w:r>
      <w:r w:rsidRPr="00C907E7">
        <w:rPr>
          <w:rStyle w:val="Style13ptBold"/>
          <w:b w:val="0"/>
          <w:sz w:val="14"/>
        </w:rPr>
        <w:t>, https://icps.gwu.edu/sites/icps.gwu.edu/files/downloads/Etzioni_Freedom%20of%20Navigation%20AFS.pdf)</w:t>
      </w:r>
    </w:p>
    <w:p w:rsidR="00B74BFE" w:rsidRPr="00474D58" w:rsidRDefault="00B74BFE" w:rsidP="00B74BFE">
      <w:pPr>
        <w:rPr>
          <w:u w:val="single"/>
        </w:rPr>
      </w:pPr>
      <w:r>
        <w:t xml:space="preserve">Beyond the question whether restrictions the United States deems excessive indeed harm national security, the realist defense of FONA as currently practiced raises deeper questions about the U.S. role in the world. </w:t>
      </w:r>
      <w:r w:rsidRPr="00474D58">
        <w:t>The United States holds that it needs to be able to project power in any place in the world and hence must be free to move its aircraft carrier battle groups and other naval assets. However,</w:t>
      </w:r>
      <w:r>
        <w:t xml:space="preserve"> some of the restrictions nations seek to place on FON in effect question whether the time has come for the United States to project less power, especially in areas in which new regional powers are rising. Answering this and related questions will take the discussion way beyond the scope of this article because they concern the general strategic decisions about U.S. role as a global power in face of rising new powers. </w:t>
      </w:r>
      <w:r w:rsidRPr="00442DF7">
        <w:rPr>
          <w:b/>
          <w:sz w:val="24"/>
          <w:highlight w:val="cyan"/>
          <w:u w:val="single"/>
        </w:rPr>
        <w:t>It suffices to state here that assertions seek to uphold a hegemonic position, but this is not the position the U</w:t>
      </w:r>
      <w:r w:rsidRPr="00474D58">
        <w:t>nited</w:t>
      </w:r>
      <w:r w:rsidRPr="00442DF7">
        <w:rPr>
          <w:b/>
          <w:sz w:val="24"/>
          <w:highlight w:val="cyan"/>
          <w:u w:val="single"/>
        </w:rPr>
        <w:t xml:space="preserve"> S</w:t>
      </w:r>
      <w:r w:rsidRPr="00474D58">
        <w:t>tates</w:t>
      </w:r>
      <w:r w:rsidRPr="00442DF7">
        <w:rPr>
          <w:b/>
          <w:sz w:val="24"/>
          <w:highlight w:val="cyan"/>
          <w:u w:val="single"/>
        </w:rPr>
        <w:t xml:space="preserve"> has chosen in many other fronts. </w:t>
      </w:r>
      <w:r w:rsidRPr="00474D58">
        <w:t>Thus,</w:t>
      </w:r>
      <w:r w:rsidRPr="00442DF7">
        <w:rPr>
          <w:b/>
          <w:sz w:val="24"/>
          <w:highlight w:val="cyan"/>
          <w:u w:val="single"/>
        </w:rPr>
        <w:t xml:space="preserve"> the U</w:t>
      </w:r>
      <w:r w:rsidRPr="00474D58">
        <w:t xml:space="preserve">nited </w:t>
      </w:r>
      <w:r w:rsidRPr="00442DF7">
        <w:rPr>
          <w:b/>
          <w:sz w:val="24"/>
          <w:highlight w:val="cyan"/>
          <w:u w:val="single"/>
        </w:rPr>
        <w:t>St</w:t>
      </w:r>
      <w:r w:rsidRPr="00474D58">
        <w:t>ates</w:t>
      </w:r>
      <w:r w:rsidRPr="00442DF7">
        <w:rPr>
          <w:b/>
          <w:sz w:val="24"/>
          <w:highlight w:val="cyan"/>
          <w:u w:val="single"/>
        </w:rPr>
        <w:t xml:space="preserve"> responded to the Russian invasion of Ukraine and even to the rise of ISIS only after it consulted and cooperated with a broad coalition of other nations.</w:t>
      </w:r>
      <w:r w:rsidRPr="00442DF7">
        <w:rPr>
          <w:sz w:val="24"/>
          <w:highlight w:val="cyan"/>
          <w:u w:val="single"/>
        </w:rPr>
        <w:t xml:space="preserve"> </w:t>
      </w:r>
      <w:r w:rsidRPr="00442DF7">
        <w:rPr>
          <w:b/>
          <w:sz w:val="24"/>
          <w:highlight w:val="cyan"/>
          <w:u w:val="single"/>
        </w:rPr>
        <w:t>That is also the line the U</w:t>
      </w:r>
      <w:r w:rsidRPr="00474D58">
        <w:t>nited</w:t>
      </w:r>
      <w:r w:rsidRPr="00442DF7">
        <w:rPr>
          <w:b/>
          <w:sz w:val="24"/>
          <w:highlight w:val="cyan"/>
          <w:u w:val="single"/>
        </w:rPr>
        <w:t xml:space="preserve"> S</w:t>
      </w:r>
      <w:r w:rsidRPr="00474D58">
        <w:t>tates</w:t>
      </w:r>
      <w:r w:rsidRPr="00442DF7">
        <w:rPr>
          <w:b/>
          <w:sz w:val="24"/>
          <w:highlight w:val="cyan"/>
          <w:u w:val="single"/>
        </w:rPr>
        <w:t xml:space="preserve"> follows with regard to the Iran nuclear negotiations and in its treatment of North Korea. FONA seems a relic from a more assertive, powerful, unilateral U</w:t>
      </w:r>
      <w:r w:rsidRPr="00474D58">
        <w:t>nited</w:t>
      </w:r>
      <w:r w:rsidRPr="00442DF7">
        <w:rPr>
          <w:b/>
          <w:sz w:val="24"/>
          <w:highlight w:val="cyan"/>
          <w:u w:val="single"/>
        </w:rPr>
        <w:t xml:space="preserve"> S</w:t>
      </w:r>
      <w:r w:rsidRPr="00474D58">
        <w:t xml:space="preserve">tates, </w:t>
      </w:r>
      <w:r w:rsidRPr="00442DF7">
        <w:rPr>
          <w:b/>
          <w:sz w:val="24"/>
          <w:highlight w:val="cyan"/>
          <w:u w:val="single"/>
        </w:rPr>
        <w:t>the one that won the Cold War.</w:t>
      </w:r>
    </w:p>
    <w:p w:rsidR="00B74BFE" w:rsidRDefault="00B74BFE" w:rsidP="00B74BFE">
      <w:pPr>
        <w:pStyle w:val="Heading3"/>
      </w:pPr>
      <w:r>
        <w:lastRenderedPageBreak/>
        <w:t>A2: Chinese Nukes</w:t>
      </w:r>
    </w:p>
    <w:p w:rsidR="00B74BFE" w:rsidRDefault="00B74BFE" w:rsidP="00B74BFE">
      <w:pPr>
        <w:pStyle w:val="Heading4"/>
      </w:pPr>
      <w:r>
        <w:t>Reclamation alone won’t ensure Chinese second-strike</w:t>
      </w:r>
    </w:p>
    <w:p w:rsidR="00B74BFE" w:rsidRPr="00047AED" w:rsidRDefault="00B74BFE" w:rsidP="00B74BFE">
      <w:pPr>
        <w:rPr>
          <w:rStyle w:val="Style13ptBold"/>
          <w:b w:val="0"/>
        </w:rPr>
      </w:pPr>
      <w:r>
        <w:rPr>
          <w:rStyle w:val="Style13ptBold"/>
        </w:rPr>
        <w:t xml:space="preserve">Glader &amp; </w:t>
      </w:r>
      <w:proofErr w:type="spellStart"/>
      <w:r>
        <w:rPr>
          <w:rStyle w:val="Style13ptBold"/>
        </w:rPr>
        <w:t>Funaiole</w:t>
      </w:r>
      <w:proofErr w:type="spellEnd"/>
      <w:r>
        <w:rPr>
          <w:rStyle w:val="Style13ptBold"/>
        </w:rPr>
        <w:t xml:space="preserve"> 5/9</w:t>
      </w:r>
      <w:r>
        <w:rPr>
          <w:rStyle w:val="Style13ptBold"/>
          <w:b w:val="0"/>
        </w:rPr>
        <w:t xml:space="preserve"> </w:t>
      </w:r>
      <w:r w:rsidRPr="00047AED">
        <w:rPr>
          <w:rStyle w:val="Style13ptBold"/>
          <w:b w:val="0"/>
          <w:sz w:val="16"/>
        </w:rPr>
        <w:t>(Bonnie &amp; Matthew, Center for Strategic &amp; Int’l Studies, 2016, “SUBMERGED DETERRENCE: CHINA’S STRUGGLE TO FIELD AN SSBN FLEET”, http://amti.csis.org/submerged-deterrence-chinas-struggle-field-ssbn-fleet/)</w:t>
      </w:r>
    </w:p>
    <w:p w:rsidR="00B74BFE" w:rsidRPr="00047AED" w:rsidRDefault="00B74BFE" w:rsidP="00B74BFE">
      <w:r>
        <w:t xml:space="preserve">The gradual, but steady development of China’s ballistic missile submarine (SSBN) program has been closely monitored by international observers. China is the last of the Permanent Five members of the United Nations Security Council to establish an operational SSBN force. A recent report by the U.S. Office of Naval Intelligence (ONI) says that </w:t>
      </w:r>
      <w:r w:rsidRPr="00442DF7">
        <w:rPr>
          <w:b/>
          <w:sz w:val="24"/>
          <w:szCs w:val="24"/>
          <w:highlight w:val="cyan"/>
          <w:u w:val="single"/>
        </w:rPr>
        <w:t xml:space="preserve">China’s </w:t>
      </w:r>
      <w:proofErr w:type="spellStart"/>
      <w:r w:rsidRPr="00442DF7">
        <w:rPr>
          <w:b/>
          <w:sz w:val="24"/>
          <w:szCs w:val="24"/>
          <w:highlight w:val="cyan"/>
          <w:u w:val="single"/>
        </w:rPr>
        <w:t>Jin</w:t>
      </w:r>
      <w:r>
        <w:t>­­-class</w:t>
      </w:r>
      <w:proofErr w:type="spellEnd"/>
      <w:r>
        <w:t xml:space="preserve"> SSBN </w:t>
      </w:r>
      <w:r w:rsidRPr="00442DF7">
        <w:rPr>
          <w:b/>
          <w:sz w:val="24"/>
          <w:szCs w:val="24"/>
          <w:highlight w:val="cyan"/>
          <w:u w:val="single"/>
        </w:rPr>
        <w:t>represents the country’s “first credible at-sea second-strike nuclear capability.” That goal remains a long way off,</w:t>
      </w:r>
      <w:r>
        <w:t xml:space="preserve"> however. Although the </w:t>
      </w:r>
      <w:proofErr w:type="spellStart"/>
      <w:r>
        <w:t>Jin­-class</w:t>
      </w:r>
      <w:proofErr w:type="spellEnd"/>
      <w:r>
        <w:t xml:space="preserve"> is a potential step forward for China’s nuclear deterrent, its nascent SSBN program continues to face considerable challenges. </w:t>
      </w:r>
      <w:r w:rsidRPr="00442DF7">
        <w:rPr>
          <w:b/>
          <w:sz w:val="24"/>
          <w:szCs w:val="24"/>
          <w:highlight w:val="cyan"/>
          <w:u w:val="single"/>
        </w:rPr>
        <w:t>A secure second-strike capability requires that some portion of a country’s nuclear forces survive an enemy’s first strike</w:t>
      </w:r>
      <w:r>
        <w:t xml:space="preserve">. By virtue of being able to hide in the vastness of the ocean, SSBNs have the potential to be an essential component of China’s nuclear second-strike capability. A reliable long-range submarine-launched ballistic missile (SLBM), capable of striking a target at intercontinental range with a nuclear payload, is critical to this strategy. The JL-2 SLBM carried by the </w:t>
      </w:r>
      <w:proofErr w:type="spellStart"/>
      <w:r>
        <w:t>Jin­-class</w:t>
      </w:r>
      <w:proofErr w:type="spellEnd"/>
      <w:r>
        <w:t xml:space="preserve"> can deliver between one to three nuclear warheads to an estimated range of 7,400 km. The relatively short range of the JL-2 requires China’s SSBNs to travel undetected through several crucial chokepoints into the Pacific Ocean in order to strike the continental United States. This </w:t>
      </w:r>
      <w:r w:rsidRPr="00442DF7">
        <w:rPr>
          <w:b/>
          <w:sz w:val="24"/>
          <w:szCs w:val="24"/>
          <w:highlight w:val="cyan"/>
          <w:u w:val="single"/>
        </w:rPr>
        <w:t xml:space="preserve">shortcoming requires China to rely on the stealth of the </w:t>
      </w:r>
      <w:proofErr w:type="spellStart"/>
      <w:r w:rsidRPr="00442DF7">
        <w:rPr>
          <w:b/>
          <w:sz w:val="24"/>
          <w:szCs w:val="24"/>
          <w:highlight w:val="cyan"/>
          <w:u w:val="single"/>
        </w:rPr>
        <w:t>Jin</w:t>
      </w:r>
      <w:r>
        <w:t>­-class</w:t>
      </w:r>
      <w:proofErr w:type="spellEnd"/>
      <w:r>
        <w:t xml:space="preserve"> to sail the submarine into firing position. </w:t>
      </w:r>
      <w:r w:rsidRPr="00442DF7">
        <w:rPr>
          <w:b/>
          <w:sz w:val="24"/>
          <w:szCs w:val="24"/>
          <w:highlight w:val="cyan"/>
          <w:u w:val="single"/>
        </w:rPr>
        <w:t>However</w:t>
      </w:r>
      <w:r>
        <w:t xml:space="preserve">, available information suggests that </w:t>
      </w:r>
      <w:r w:rsidRPr="00442DF7">
        <w:rPr>
          <w:b/>
          <w:sz w:val="24"/>
          <w:szCs w:val="24"/>
          <w:highlight w:val="cyan"/>
          <w:u w:val="single"/>
        </w:rPr>
        <w:t xml:space="preserve">the </w:t>
      </w:r>
      <w:proofErr w:type="spellStart"/>
      <w:r w:rsidRPr="00442DF7">
        <w:rPr>
          <w:b/>
          <w:sz w:val="24"/>
          <w:szCs w:val="24"/>
          <w:highlight w:val="cyan"/>
          <w:u w:val="single"/>
        </w:rPr>
        <w:t>Jin</w:t>
      </w:r>
      <w:proofErr w:type="spellEnd"/>
      <w:r w:rsidRPr="00442DF7">
        <w:rPr>
          <w:b/>
          <w:sz w:val="24"/>
          <w:szCs w:val="24"/>
          <w:highlight w:val="cyan"/>
          <w:u w:val="single"/>
        </w:rPr>
        <w:t>-class is detectable by foreign</w:t>
      </w:r>
      <w:r>
        <w:t xml:space="preserve"> Anti-Submarine Warfare (ASW) </w:t>
      </w:r>
      <w:r w:rsidRPr="00442DF7">
        <w:rPr>
          <w:b/>
          <w:sz w:val="24"/>
          <w:szCs w:val="24"/>
          <w:highlight w:val="cyan"/>
          <w:u w:val="single"/>
        </w:rPr>
        <w:t>assets</w:t>
      </w:r>
      <w:r>
        <w:t xml:space="preserve">. According to a 2013 report in The National Interest, the </w:t>
      </w:r>
      <w:proofErr w:type="spellStart"/>
      <w:r>
        <w:t>Jin­-class</w:t>
      </w:r>
      <w:proofErr w:type="spellEnd"/>
      <w:r>
        <w:t xml:space="preserve"> may have fundamental flaws that create a detectable sonar signature. Evidence of this vulnerability can be found in a 2009 ONI report, which compared the low-frequency noise of China’s SSBN force to Russian/Soviet submarines, and revealed that the </w:t>
      </w:r>
      <w:proofErr w:type="spellStart"/>
      <w:r>
        <w:t>Jin­-class</w:t>
      </w:r>
      <w:proofErr w:type="spellEnd"/>
      <w:r>
        <w:t xml:space="preserve"> was the noisier than Russian Delta III-class SSBNs that were first commissioned in the mid-1970s. </w:t>
      </w:r>
      <w:r w:rsidRPr="00442DF7">
        <w:rPr>
          <w:b/>
          <w:sz w:val="24"/>
          <w:szCs w:val="24"/>
          <w:highlight w:val="cyan"/>
          <w:u w:val="single"/>
        </w:rPr>
        <w:t>China also faces the technological and bureaucratic hurdles of establishing effective command and control</w:t>
      </w:r>
      <w:r>
        <w:t xml:space="preserve"> (C2) with its SSBNs. Reliable C2 communication with decision makers on the mainland and firing protocols for when an SSBN loses contact with its national command authority are critical to ensuring that an SSBN only fires when it is absolutely necessary. Contacting an SSBN when it is submerged requires advanced communications technology. Salt water only permits radio waves to penetrate a short distance into the ocean, requiring communication stations to use Very Low Frequency (VLF) or Extremely Low Frequency (ELF) radio waves to signal a submarine. An alternative option for relaying information to submarines comes from aircraft like the U.S.-E-6B TACAMO that trails a several-miles-long antenna to signal submarines at shallow depths. Little is publicly known about China’s communications infrastructure; however the Chinese navy maintains VLF facilities at </w:t>
      </w:r>
      <w:proofErr w:type="spellStart"/>
      <w:r>
        <w:t>Changde</w:t>
      </w:r>
      <w:proofErr w:type="spellEnd"/>
      <w:r>
        <w:t xml:space="preserve"> and Datong. </w:t>
      </w:r>
      <w:r w:rsidRPr="00442DF7">
        <w:rPr>
          <w:b/>
          <w:sz w:val="24"/>
          <w:szCs w:val="24"/>
          <w:highlight w:val="cyan"/>
          <w:u w:val="single"/>
        </w:rPr>
        <w:t>China may seek to improve its infrastructure on reclaimed land features in the SCS</w:t>
      </w:r>
      <w:r>
        <w:t xml:space="preserve"> to help secure safe passage for its SSBNs to the Pacific Ocean. </w:t>
      </w:r>
      <w:r w:rsidRPr="00442DF7">
        <w:rPr>
          <w:b/>
          <w:sz w:val="24"/>
          <w:szCs w:val="24"/>
          <w:highlight w:val="cyan"/>
          <w:u w:val="single"/>
        </w:rPr>
        <w:t>Establishing control of the waters within the nine-dashed-line could potentially lessen the drawbacks</w:t>
      </w:r>
      <w:r>
        <w:t xml:space="preserve"> of the current submarine base on Hainan Island, as submarines operating out of the base are exposed to ASW forces of the United States and other countries. The placement of HQ-9 surface-to-air missiles on Woody Island with a range of 125 miles, which could be deployed on other land features, may empower China to counter foreign ASW aircraft during a crisis. </w:t>
      </w:r>
      <w:r w:rsidRPr="00442DF7">
        <w:rPr>
          <w:b/>
          <w:sz w:val="24"/>
          <w:szCs w:val="24"/>
          <w:highlight w:val="cyan"/>
          <w:u w:val="single"/>
        </w:rPr>
        <w:t>China’s own ASW forces may also play a key role.</w:t>
      </w:r>
      <w:r>
        <w:t xml:space="preserve"> Establishing airbases for </w:t>
      </w:r>
      <w:r>
        <w:lastRenderedPageBreak/>
        <w:t xml:space="preserve">its emerging aviation-ASW program might eventually enable China to counter enemy attack submarines charged with tracking China’s SSBN fleet. </w:t>
      </w:r>
      <w:r w:rsidRPr="00442DF7">
        <w:rPr>
          <w:b/>
          <w:sz w:val="24"/>
          <w:szCs w:val="24"/>
          <w:highlight w:val="cyan"/>
          <w:u w:val="single"/>
        </w:rPr>
        <w:t>These efforts could potentially enhance China’s second strike capability while a new, quieter SSBN and longer range SLBM are under development.</w:t>
      </w:r>
      <w:r>
        <w:t xml:space="preserve"> There is limited available information on the development of new submarine and missile technology, making it unclear when China will be capable of fully addressing the aforementioned problems. In any case, securing safe passage into the SCS is only a partial solution. China’s SSBNs must still traverse the long journey from their home base on Hainan Island, through strategic chokepoints, to locations far away from the safety of China’s protected coastal waters – a task that might prove extremely difficult for China’s current fleet of </w:t>
      </w:r>
      <w:proofErr w:type="spellStart"/>
      <w:r>
        <w:t>Jin­­-class</w:t>
      </w:r>
      <w:proofErr w:type="spellEnd"/>
      <w:r>
        <w:t xml:space="preserve"> SSBNs.</w:t>
      </w:r>
    </w:p>
    <w:p w:rsidR="00B74BFE" w:rsidRDefault="00B74BFE" w:rsidP="00B74BFE">
      <w:pPr>
        <w:pStyle w:val="Heading3"/>
      </w:pPr>
      <w:r>
        <w:lastRenderedPageBreak/>
        <w:t>ASEAN Turn</w:t>
      </w:r>
    </w:p>
    <w:p w:rsidR="00B74BFE" w:rsidRDefault="00B74BFE" w:rsidP="00B74BFE">
      <w:pPr>
        <w:pStyle w:val="Heading4"/>
      </w:pPr>
      <w:r>
        <w:t xml:space="preserve">A balanced approach like the plan undermines </w:t>
      </w:r>
      <w:r>
        <w:rPr>
          <w:u w:val="single"/>
        </w:rPr>
        <w:t>ASEAN centrality</w:t>
      </w:r>
      <w:r>
        <w:t xml:space="preserve"> which hurts U.S. credibility</w:t>
      </w:r>
    </w:p>
    <w:p w:rsidR="00B74BFE" w:rsidRPr="00033F5C" w:rsidRDefault="00B74BFE" w:rsidP="00B74BFE">
      <w:pPr>
        <w:rPr>
          <w:rStyle w:val="Style13ptBold"/>
          <w:b w:val="0"/>
        </w:rPr>
      </w:pPr>
      <w:r>
        <w:rPr>
          <w:rStyle w:val="Style13ptBold"/>
        </w:rPr>
        <w:t>Webster 16</w:t>
      </w:r>
      <w:r>
        <w:rPr>
          <w:rStyle w:val="Style13ptBold"/>
          <w:b w:val="0"/>
        </w:rPr>
        <w:t xml:space="preserve"> </w:t>
      </w:r>
      <w:r w:rsidRPr="00033F5C">
        <w:rPr>
          <w:rStyle w:val="Style13ptBold"/>
          <w:b w:val="0"/>
          <w:sz w:val="20"/>
        </w:rPr>
        <w:t>(Graham, fellow @ East West Inst., 2/16, “Will ASEAN Remain Central to U.S. Foreign Policy?</w:t>
      </w:r>
      <w:proofErr w:type="gramStart"/>
      <w:r w:rsidRPr="00033F5C">
        <w:rPr>
          <w:rStyle w:val="Style13ptBold"/>
          <w:b w:val="0"/>
          <w:sz w:val="20"/>
        </w:rPr>
        <w:t>”,</w:t>
      </w:r>
      <w:proofErr w:type="gramEnd"/>
      <w:r w:rsidRPr="00033F5C">
        <w:rPr>
          <w:rStyle w:val="Style13ptBold"/>
          <w:b w:val="0"/>
          <w:sz w:val="20"/>
        </w:rPr>
        <w:t xml:space="preserve"> https://www.eastwest.ngo/idea/will-asean-remain-central-us-foreign-policy)</w:t>
      </w:r>
    </w:p>
    <w:p w:rsidR="00B74BFE" w:rsidRPr="00033F5C" w:rsidRDefault="00B74BFE" w:rsidP="00B74BFE">
      <w:r w:rsidRPr="00442DF7">
        <w:rPr>
          <w:b/>
          <w:sz w:val="24"/>
          <w:highlight w:val="cyan"/>
          <w:u w:val="single"/>
        </w:rPr>
        <w:t>When</w:t>
      </w:r>
      <w:r>
        <w:t xml:space="preserve"> U.S. President Barack </w:t>
      </w:r>
      <w:r w:rsidRPr="00442DF7">
        <w:rPr>
          <w:b/>
          <w:sz w:val="24"/>
          <w:highlight w:val="cyan"/>
          <w:u w:val="single"/>
        </w:rPr>
        <w:t>Obama hosts leaders from</w:t>
      </w:r>
      <w:r w:rsidRPr="00BC6735">
        <w:rPr>
          <w:sz w:val="24"/>
        </w:rPr>
        <w:t xml:space="preserve"> </w:t>
      </w:r>
      <w:r>
        <w:t>the 10 countries of the Association of Southeast Asian Nations (</w:t>
      </w:r>
      <w:r w:rsidRPr="00442DF7">
        <w:rPr>
          <w:b/>
          <w:sz w:val="24"/>
          <w:highlight w:val="cyan"/>
          <w:u w:val="single"/>
        </w:rPr>
        <w:t>ASEAN</w:t>
      </w:r>
      <w:r>
        <w:t xml:space="preserve">) on Monday and Tuesday, </w:t>
      </w:r>
      <w:r w:rsidRPr="00442DF7">
        <w:rPr>
          <w:b/>
          <w:sz w:val="24"/>
          <w:highlight w:val="cyan"/>
          <w:u w:val="single"/>
        </w:rPr>
        <w:t>he will symbolically reinforce the concept of ASEAN centrality—traditionally the idea that the group’s diverse states should economically integrate and gradually develop a collective voice in the world.</w:t>
      </w:r>
      <w:r w:rsidRPr="00BC6735">
        <w:rPr>
          <w:sz w:val="24"/>
        </w:rPr>
        <w:t xml:space="preserve"> </w:t>
      </w:r>
      <w:r>
        <w:t xml:space="preserve">But other kinds of centrality will also be apparent as observers and officials confront regional security issues in which two of ASEAN’s strongest suitors, the United States and China, are on opposing sides. U.S. officials have, with some legitimacy, sought to deemphasize the U.S.–China narrative in U.S. relations with ASEAN. Speaking Thursday at the Center for American Progress, Deputy National Security Adviser Ben Rhodes described an agenda emphasizing economic growth and innovation and a variety of security challenges, including counterterrorism and disaster response. Rhodes also described the Obama administration’s strategy as using ASEAN as a hub—“a platform to build out a broader series of engagements, and that ultimately is what the East Asian Summit became.” That East Asia Summit—which now includes the ASEAN 10, plus Australia, China, India, Japan, New Zealand, Russia, South Korea, and the United States—supports another notion of “ASEAN centrality,” in which regular ASEAN meetings become occasions for even broader summits at the same time. Obama became the first U.S. president to attend the East Asia Summit in 2011, on the same trip during which he announced a greater emphasis on the Asia-Pacific. The U.S. engagement with ASEAN as a group is, on its own, broad and evolving. But any time the U.S. media see East Asia on the agenda, the China story of the day comes to mind. In a briefing for reporters, when the first questioner raised ASEAN countries’ diverse relationships with China, both the chief White House Asia adviser and the top U.S. diplomat for the region said the summit is “not about China.” Clearly, that’s not entirely true. Drawn out by a question on the South China Sea, Assistant Secretary of State Daniel Russel described the present summit, which will last a full day and does not come with the usual structured agenda, as a unique opportunity: “What the leaders can do that they often are unable to do, partly due to the constraints of time, is to delve a little more deeply into what they see as the realm of the possible in terms of lowering tensions in the South China Sea and setting up a dynamic that can build on, for example, the decision of the tribunal in the Hague.” Here, Russel is referring to the legal case brought by the Philippines under the UN Convention on the Law of the Sea (UNCLOS) that challenges Chinese claims in the South China Sea. Though the arbitral tribunal found that it has jurisdiction to decide a number of the questions raised by the Philippines, the Chinese government has declared the proceedings illegitimate, called the tribunal’s decision on jurisdiction “null and void,” and refused to participate in the process. It is entirely reasonable for regional governments to discuss what might happen after the tribunal releases its decision, but doing so is surely, at least partly, “about China.” The reality is that ASEAN is a unique institution that plays a central role in convening regional governments, coordinating their efforts, and confronting challenges. And in East Asia, if not everywhere in the world, China is involved in opportunities, challenges, initiatives, and disputes. The scale of Chinese economic, security, and diplomatic efforts is one reason ASEAN has gained such prominence. Holding this month’s summit in California at </w:t>
      </w:r>
      <w:proofErr w:type="spellStart"/>
      <w:r>
        <w:t>Sunnylands</w:t>
      </w:r>
      <w:proofErr w:type="spellEnd"/>
      <w:r>
        <w:t xml:space="preserve">, where Obama hosted Chinese President Xi Jinping for </w:t>
      </w:r>
      <w:r>
        <w:lastRenderedPageBreak/>
        <w:t xml:space="preserve">their first major meeting in </w:t>
      </w:r>
      <w:proofErr w:type="gramStart"/>
      <w:r>
        <w:t>2013,</w:t>
      </w:r>
      <w:proofErr w:type="gramEnd"/>
      <w:r>
        <w:t xml:space="preserve"> sends an unmistakable signal that the Obama administration places an emphasis on strong independent ties with ASEAN as a group. </w:t>
      </w:r>
      <w:r w:rsidRPr="00442DF7">
        <w:rPr>
          <w:rStyle w:val="StyleUnderline"/>
          <w:b/>
          <w:sz w:val="24"/>
          <w:highlight w:val="cyan"/>
        </w:rPr>
        <w:t>Administration officials in briefings said part of the intention is to cement the U.S.–ASEAN relationship so that the next president can build on the Obama team’s efforts. That seems true, but this kind of diplomatic courtship also raises expectations of a continued U.S. commitment. From the current administration’s perspective, this move can help to lock in deeper engagement. For the next president, raised expectations would make a shift of priorities away from ASEAN more costly in terms of U.S. credibility.</w:t>
      </w:r>
    </w:p>
    <w:p w:rsidR="00B74BFE" w:rsidRDefault="00B74BFE" w:rsidP="00B74BFE">
      <w:pPr>
        <w:pStyle w:val="Heading4"/>
      </w:pPr>
      <w:r>
        <w:t>ASEAN relations are central now, but Southeast Asia is sensitive to shifts in U.S. policy – The plan kills credibility</w:t>
      </w:r>
    </w:p>
    <w:p w:rsidR="00B74BFE" w:rsidRPr="00F1370B" w:rsidRDefault="00B74BFE" w:rsidP="00B74BFE">
      <w:pPr>
        <w:rPr>
          <w:rStyle w:val="Style13ptBold"/>
          <w:b w:val="0"/>
        </w:rPr>
      </w:pPr>
      <w:proofErr w:type="spellStart"/>
      <w:r>
        <w:rPr>
          <w:rStyle w:val="Style13ptBold"/>
        </w:rPr>
        <w:t>Wickett</w:t>
      </w:r>
      <w:proofErr w:type="spellEnd"/>
      <w:r>
        <w:rPr>
          <w:rStyle w:val="Style13ptBold"/>
        </w:rPr>
        <w:t xml:space="preserve"> &amp; Webb 16</w:t>
      </w:r>
      <w:r>
        <w:rPr>
          <w:rStyle w:val="Style13ptBold"/>
          <w:b w:val="0"/>
        </w:rPr>
        <w:t xml:space="preserve"> </w:t>
      </w:r>
      <w:r w:rsidRPr="00F1370B">
        <w:rPr>
          <w:rStyle w:val="Style13ptBold"/>
          <w:b w:val="0"/>
          <w:sz w:val="18"/>
        </w:rPr>
        <w:t xml:space="preserve">(Xenia, fellows @ Chatham House, 2/17, “Obama’s Asia Approach is Caught in a </w:t>
      </w:r>
      <w:proofErr w:type="spellStart"/>
      <w:r w:rsidRPr="00F1370B">
        <w:rPr>
          <w:rStyle w:val="Style13ptBold"/>
          <w:b w:val="0"/>
          <w:sz w:val="18"/>
        </w:rPr>
        <w:t>Sunnylands</w:t>
      </w:r>
      <w:proofErr w:type="spellEnd"/>
      <w:r w:rsidRPr="00F1370B">
        <w:rPr>
          <w:rStyle w:val="Style13ptBold"/>
          <w:b w:val="0"/>
          <w:sz w:val="18"/>
        </w:rPr>
        <w:t xml:space="preserve"> Triangle”, https://www.chathamhouse.org/expert/comment/obama-s-asia-approach-caught-sunnylands-triangle#sthash.aedhEZOa.dpuf)</w:t>
      </w:r>
    </w:p>
    <w:p w:rsidR="00B74BFE" w:rsidRDefault="00B74BFE" w:rsidP="00B74BFE">
      <w:r>
        <w:t xml:space="preserve">However, while much of the media attention is focusing on China, </w:t>
      </w:r>
      <w:proofErr w:type="spellStart"/>
      <w:r>
        <w:t>Sunnylands</w:t>
      </w:r>
      <w:proofErr w:type="spellEnd"/>
      <w:r>
        <w:t xml:space="preserve"> is as much an effort to underline the importance of the US-ASEAN relationship in its own right. There may be ample reasons to be </w:t>
      </w:r>
      <w:proofErr w:type="spellStart"/>
      <w:r>
        <w:t>sceptical</w:t>
      </w:r>
      <w:proofErr w:type="spellEnd"/>
      <w:r>
        <w:t xml:space="preserve"> of ASEAN’s organizational viability; it is yet to establish itself as a credible security actor, capable of recognizing a common interest and actively contributing to the region’s security architecture. Nonetheless, ASEAN’s 632 million people and combined GDP of $2.4 trillion have earned it a central role in Washington’s rebalance to Asia. In the context of promoting a broader Asia policy, President Obama has continuously offered US support for institution and capacity-building around ASEAN. </w:t>
      </w:r>
      <w:r w:rsidRPr="00442DF7">
        <w:rPr>
          <w:rStyle w:val="StyleUnderline"/>
          <w:b/>
          <w:sz w:val="24"/>
          <w:highlight w:val="cyan"/>
        </w:rPr>
        <w:t>But since the announcement of the US rebalance to Asia, many in the region have wondered whether the pendulum might swing back, essentially questioning Washington’s reliability as an ally. In spending two days with ASEAN, Obama is trying to allay such concerns. The parties will be emphasizing common interests, particularly over economic and security issues like open sea lanes. While the next US president might have differing priorities, Asia will likely continue to be towards the top of the list</w:t>
      </w:r>
      <w:r w:rsidRPr="001C286E">
        <w:rPr>
          <w:b/>
          <w:sz w:val="24"/>
        </w:rPr>
        <w:t xml:space="preserve"> </w:t>
      </w:r>
      <w:r>
        <w:t>as it was for Presidents George W Bush and Bill Clinton before Obama.</w:t>
      </w:r>
    </w:p>
    <w:p w:rsidR="00B74BFE" w:rsidRDefault="00B74BFE" w:rsidP="00B74BFE">
      <w:pPr>
        <w:pStyle w:val="Heading2"/>
      </w:pPr>
      <w:r>
        <w:lastRenderedPageBreak/>
        <w:t>Environmental Answers</w:t>
      </w:r>
    </w:p>
    <w:p w:rsidR="00B74BFE" w:rsidRDefault="00B74BFE" w:rsidP="00B74BFE">
      <w:pPr>
        <w:pStyle w:val="Heading3"/>
      </w:pPr>
      <w:r>
        <w:lastRenderedPageBreak/>
        <w:t>Post-Brink</w:t>
      </w:r>
    </w:p>
    <w:p w:rsidR="00B74BFE" w:rsidRDefault="00B74BFE" w:rsidP="00B74BFE">
      <w:pPr>
        <w:pStyle w:val="Heading4"/>
      </w:pPr>
      <w:r>
        <w:t>Cannot recover reefs</w:t>
      </w:r>
    </w:p>
    <w:p w:rsidR="00B74BFE" w:rsidRPr="00074B6B" w:rsidRDefault="00B74BFE" w:rsidP="00B74BFE">
      <w:pPr>
        <w:rPr>
          <w:rStyle w:val="Style13ptBold"/>
          <w:b w:val="0"/>
        </w:rPr>
      </w:pPr>
      <w:r w:rsidRPr="00074B6B">
        <w:rPr>
          <w:rStyle w:val="Style13ptBold"/>
        </w:rPr>
        <w:t>Holmes 15</w:t>
      </w:r>
      <w:r>
        <w:rPr>
          <w:rStyle w:val="Style13ptBold"/>
          <w:b w:val="0"/>
        </w:rPr>
        <w:t xml:space="preserve"> </w:t>
      </w:r>
      <w:r w:rsidRPr="00074B6B">
        <w:rPr>
          <w:rStyle w:val="Style13ptBold"/>
          <w:b w:val="0"/>
          <w:sz w:val="14"/>
        </w:rPr>
        <w:t>(Oliver, 6/28, staff @ The Guardian, “South China Sea Images reveal impact on coral of Beijing's military bases”, http://www.theguardian.com/world/ng-interactive/2015/sep/17/south-china-sea-images-reveal-impact-on-coral-of-beijings-military-bases)</w:t>
      </w:r>
    </w:p>
    <w:p w:rsidR="00B74BFE" w:rsidRPr="00442DF7" w:rsidRDefault="00B74BFE" w:rsidP="00B74BFE">
      <w:pPr>
        <w:rPr>
          <w:b/>
          <w:sz w:val="24"/>
          <w:szCs w:val="24"/>
          <w:highlight w:val="cyan"/>
          <w:u w:val="single"/>
        </w:rPr>
      </w:pPr>
      <w:r>
        <w:t>“The photo of Mischief Reef is particularly disturbing,” says McManus, an expert in m</w:t>
      </w:r>
      <w:proofErr w:type="gramStart"/>
      <w:r>
        <w:t>​​</w:t>
      </w:r>
      <w:proofErr w:type="spellStart"/>
      <w:r>
        <w:t>arine</w:t>
      </w:r>
      <w:proofErr w:type="spellEnd"/>
      <w:proofErr w:type="gramEnd"/>
      <w:r>
        <w:t xml:space="preserve"> b​​</w:t>
      </w:r>
      <w:proofErr w:type="spellStart"/>
      <w:r>
        <w:t>iology</w:t>
      </w:r>
      <w:proofErr w:type="spellEnd"/>
      <w:r>
        <w:t xml:space="preserve"> and f​​</w:t>
      </w:r>
      <w:proofErr w:type="spellStart"/>
      <w:r>
        <w:t>isheries</w:t>
      </w:r>
      <w:proofErr w:type="spellEnd"/>
      <w:r>
        <w:t xml:space="preserve"> at the University of Miami. The reef covers an area of about 45m </w:t>
      </w:r>
      <w:proofErr w:type="spellStart"/>
      <w:r>
        <w:t>sq</w:t>
      </w:r>
      <w:proofErr w:type="spellEnd"/>
      <w:r>
        <w:t xml:space="preserve"> </w:t>
      </w:r>
      <w:proofErr w:type="spellStart"/>
      <w:proofErr w:type="gramStart"/>
      <w:r>
        <w:t>metres</w:t>
      </w:r>
      <w:proofErr w:type="spellEnd"/>
      <w:r>
        <w:t>​,</w:t>
      </w:r>
      <w:proofErr w:type="gramEnd"/>
      <w:r>
        <w:t xml:space="preserve"> not including dense corals that extend dozens of </w:t>
      </w:r>
      <w:proofErr w:type="spellStart"/>
      <w:r>
        <w:t>metres</w:t>
      </w:r>
      <w:proofErr w:type="spellEnd"/>
      <w:r>
        <w:t xml:space="preserve"> deep. “The sand and silt stirred up by the dredgers covers most of the lagoon and is settling out on most of the remaining reef. </w:t>
      </w:r>
      <w:r w:rsidRPr="00442DF7">
        <w:rPr>
          <w:b/>
          <w:sz w:val="24"/>
          <w:szCs w:val="24"/>
          <w:highlight w:val="cyan"/>
          <w:u w:val="single"/>
        </w:rPr>
        <w:t>The sand will kill nearly any bottom-dwelling organisms on which it settles in large quantities,</w:t>
      </w:r>
      <w:r>
        <w:t xml:space="preserve"> and clog the gills of most fish. </w:t>
      </w:r>
      <w:r w:rsidRPr="00442DF7">
        <w:rPr>
          <w:b/>
          <w:sz w:val="24"/>
          <w:szCs w:val="24"/>
          <w:highlight w:val="cyan"/>
          <w:u w:val="single"/>
        </w:rPr>
        <w:t xml:space="preserve">I don’t expect to find any fish surviving </w:t>
      </w:r>
      <w:r>
        <w:t xml:space="preserve">within that lagoon except in the very southern areas,” he says. The images provide clues to the scale of the underwater desolation. Dredged silt can be seen to be forming in strands instead of plumes. This is caused by a reaction from the millions of tiny polyps on the coral reef to the dredging, exuding copious amounts of mucous in a desperate attempt to remove the sediment, McManus says. “In this picture, the huge masses of mucous coming off the millions of dying corals are mixing with silt, forming bright white strands hundreds of </w:t>
      </w:r>
      <w:proofErr w:type="spellStart"/>
      <w:r>
        <w:t>metre</w:t>
      </w:r>
      <w:proofErr w:type="spellEnd"/>
      <w:r>
        <w:t>​</w:t>
      </w:r>
      <w:proofErr w:type="spellStart"/>
      <w:r>
        <w:t>s</w:t>
      </w:r>
      <w:proofErr w:type="spellEnd"/>
      <w:r>
        <w:t xml:space="preserve"> long. In the lagoon, the mucous is mixing with the decaying bodies of organisms,” McManus says. </w:t>
      </w:r>
      <w:r w:rsidRPr="00442DF7">
        <w:rPr>
          <w:b/>
          <w:sz w:val="24"/>
          <w:szCs w:val="24"/>
          <w:highlight w:val="cyan"/>
          <w:u w:val="single"/>
        </w:rPr>
        <w:t>The sand, which will smell horribly for months from the rot, will be very low in oxygen, preventing any fish from resettling. “A substantial amount of this damage is irrecoverable and irreplaceable.”</w:t>
      </w:r>
    </w:p>
    <w:p w:rsidR="00B74BFE" w:rsidRDefault="00B74BFE" w:rsidP="00B74BFE">
      <w:pPr>
        <w:pStyle w:val="Heading4"/>
      </w:pPr>
      <w:r>
        <w:t>Impact is irreversible</w:t>
      </w:r>
    </w:p>
    <w:p w:rsidR="00B74BFE" w:rsidRPr="006B09D1" w:rsidRDefault="00B74BFE" w:rsidP="00B74BFE">
      <w:pPr>
        <w:rPr>
          <w:rStyle w:val="Style13ptBold"/>
          <w:b w:val="0"/>
        </w:rPr>
      </w:pPr>
      <w:r>
        <w:rPr>
          <w:rStyle w:val="Style13ptBold"/>
        </w:rPr>
        <w:t>Duong 15</w:t>
      </w:r>
      <w:r w:rsidRPr="006B09D1">
        <w:rPr>
          <w:rStyle w:val="Style13ptBold"/>
          <w:b w:val="0"/>
          <w:sz w:val="16"/>
        </w:rPr>
        <w:t xml:space="preserve"> (</w:t>
      </w:r>
      <w:proofErr w:type="spellStart"/>
      <w:r w:rsidRPr="006B09D1">
        <w:rPr>
          <w:rStyle w:val="Style13ptBold"/>
          <w:b w:val="0"/>
          <w:sz w:val="16"/>
        </w:rPr>
        <w:t>Huy</w:t>
      </w:r>
      <w:proofErr w:type="spellEnd"/>
      <w:r w:rsidRPr="006B09D1">
        <w:rPr>
          <w:rStyle w:val="Style13ptBold"/>
          <w:b w:val="0"/>
          <w:sz w:val="16"/>
        </w:rPr>
        <w:t xml:space="preserve">, writer on the South China Sea disputes. His articles have appeared in national newspapers in Vietnam and the Philippines, on the BBC website, </w:t>
      </w:r>
      <w:proofErr w:type="spellStart"/>
      <w:r w:rsidRPr="006B09D1">
        <w:rPr>
          <w:rStyle w:val="Style13ptBold"/>
          <w:b w:val="0"/>
          <w:sz w:val="16"/>
        </w:rPr>
        <w:t>CogitASIA</w:t>
      </w:r>
      <w:proofErr w:type="spellEnd"/>
      <w:r w:rsidRPr="006B09D1">
        <w:rPr>
          <w:rStyle w:val="Style13ptBold"/>
          <w:b w:val="0"/>
          <w:sz w:val="16"/>
        </w:rPr>
        <w:t>, Yale Global, RSIS Commentaries, The Diplomat, 6/15, “MASSIVE ISLAND-BUILDING AND INTERNATIONAL LAW”, http://amti.csis.org/massive-island-building-and-international-law/)</w:t>
      </w:r>
    </w:p>
    <w:p w:rsidR="00B74BFE" w:rsidRPr="00442DF7" w:rsidRDefault="00B74BFE" w:rsidP="00B74BFE">
      <w:pPr>
        <w:rPr>
          <w:b/>
          <w:sz w:val="24"/>
          <w:szCs w:val="24"/>
          <w:highlight w:val="cyan"/>
          <w:u w:val="single"/>
        </w:rPr>
      </w:pPr>
      <w:r>
        <w:t xml:space="preserve">Within the short span of a year, China’s rapid construction of artificial islands in the disputed </w:t>
      </w:r>
      <w:proofErr w:type="spellStart"/>
      <w:r>
        <w:t>Spratlys</w:t>
      </w:r>
      <w:proofErr w:type="spellEnd"/>
      <w:r>
        <w:t xml:space="preserve"> has radically changed the geographical and security landscapes in the South China Sea. This island construction has so far created over eight million square </w:t>
      </w:r>
      <w:proofErr w:type="spellStart"/>
      <w:r>
        <w:t>metres</w:t>
      </w:r>
      <w:proofErr w:type="spellEnd"/>
      <w:r>
        <w:t xml:space="preserve"> of real estate in the open sea, outstripping other countries’ reclamation activities by far, and shows no sign of abating. </w:t>
      </w:r>
      <w:r w:rsidRPr="00442DF7">
        <w:rPr>
          <w:b/>
          <w:sz w:val="24"/>
          <w:szCs w:val="24"/>
          <w:highlight w:val="cyan"/>
          <w:u w:val="single"/>
        </w:rPr>
        <w:t>Hundreds of millions of tons of sand and coral have been dredged from the seabed and dumped atop fragile coral reefs that are vital components of the maritime ecology. Marine experts expect that the work has already caused disastrous and essentially irreversible environmental impacts.</w:t>
      </w:r>
    </w:p>
    <w:p w:rsidR="00B74BFE" w:rsidRDefault="00B74BFE" w:rsidP="00B74BFE">
      <w:pPr>
        <w:pStyle w:val="Heading3"/>
      </w:pPr>
      <w:r>
        <w:lastRenderedPageBreak/>
        <w:t>Alt Causes</w:t>
      </w:r>
    </w:p>
    <w:p w:rsidR="00B74BFE" w:rsidRDefault="00B74BFE" w:rsidP="00B74BFE">
      <w:pPr>
        <w:pStyle w:val="Heading4"/>
      </w:pPr>
      <w:r>
        <w:t>Pollution &amp; overfishing prevent solvency</w:t>
      </w:r>
    </w:p>
    <w:p w:rsidR="00B74BFE" w:rsidRPr="003F6AD3" w:rsidRDefault="00B74BFE" w:rsidP="00B74BFE">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rsidR="00B74BFE" w:rsidRDefault="00B74BFE" w:rsidP="00B74BFE">
      <w:r w:rsidRPr="00442DF7">
        <w:rPr>
          <w:rStyle w:val="StyleUnderline"/>
          <w:b/>
          <w:sz w:val="24"/>
          <w:highlight w:val="cyan"/>
        </w:rPr>
        <w:t>The problems of environmental pollution and resource depletion around the S</w:t>
      </w:r>
      <w:r w:rsidRPr="00CC57D1">
        <w:t>outh</w:t>
      </w:r>
      <w:r w:rsidRPr="00442DF7">
        <w:rPr>
          <w:rStyle w:val="StyleUnderline"/>
          <w:b/>
          <w:sz w:val="24"/>
          <w:highlight w:val="cyan"/>
        </w:rPr>
        <w:t xml:space="preserve"> C</w:t>
      </w:r>
      <w:r w:rsidRPr="00CC57D1">
        <w:t>hina</w:t>
      </w:r>
      <w:r w:rsidRPr="00442DF7">
        <w:rPr>
          <w:rStyle w:val="StyleUnderline"/>
          <w:b/>
          <w:sz w:val="24"/>
          <w:highlight w:val="cyan"/>
        </w:rPr>
        <w:t xml:space="preserve"> S</w:t>
      </w:r>
      <w:r w:rsidRPr="00CC57D1">
        <w:t xml:space="preserve">ea </w:t>
      </w:r>
      <w:r w:rsidRPr="00442DF7">
        <w:rPr>
          <w:rStyle w:val="StyleUnderline"/>
          <w:b/>
          <w:sz w:val="24"/>
          <w:highlight w:val="cyan"/>
        </w:rPr>
        <w:t>are generally due to population growth and urbanization in coastal cities</w:t>
      </w:r>
      <w:r>
        <w:t xml:space="preserve">, and highly polluting technologies for energy production and primary resource extraction. Among the many environmental issues in the region, the problem of dwindling fish stocks is of pressing concern. Fisheries are very important in Southeast Asia. They provide inexpensive sources of protein, increased job opportunities, and revenue for foreign exchange. In the mid-1990s, the region produced over eight million metric tons live weight of marine fish per year, about 10 percent of world total catch.27 In addition, more and more coastal areas were converted for aquaculture of shrimp and fish, a booming industry of economic importance in the region. </w:t>
      </w:r>
      <w:r w:rsidRPr="00442DF7">
        <w:rPr>
          <w:b/>
          <w:sz w:val="24"/>
          <w:highlight w:val="cyan"/>
          <w:u w:val="single"/>
        </w:rPr>
        <w:t>However, as more people move to coastal cities around the S</w:t>
      </w:r>
      <w:r w:rsidRPr="00CC57D1">
        <w:t>outh</w:t>
      </w:r>
      <w:r w:rsidRPr="00442DF7">
        <w:rPr>
          <w:b/>
          <w:sz w:val="24"/>
          <w:highlight w:val="cyan"/>
          <w:u w:val="single"/>
        </w:rPr>
        <w:t xml:space="preserve"> C</w:t>
      </w:r>
      <w:r w:rsidRPr="00CC57D1">
        <w:t>hina</w:t>
      </w:r>
      <w:r w:rsidRPr="00442DF7">
        <w:rPr>
          <w:b/>
          <w:sz w:val="24"/>
          <w:highlight w:val="cyan"/>
          <w:u w:val="single"/>
        </w:rPr>
        <w:t xml:space="preserve"> S</w:t>
      </w:r>
      <w:r w:rsidRPr="00CC57D1">
        <w:t>ea</w:t>
      </w:r>
      <w:r w:rsidRPr="00442DF7">
        <w:rPr>
          <w:b/>
          <w:sz w:val="24"/>
          <w:highlight w:val="cyan"/>
          <w:u w:val="single"/>
        </w:rPr>
        <w:t>, the pressure to increase fish catch leads to overfishing, an extremely destructive force</w:t>
      </w:r>
      <w:r w:rsidRPr="00CC57D1">
        <w:rPr>
          <w:sz w:val="24"/>
        </w:rPr>
        <w:t xml:space="preserve"> </w:t>
      </w:r>
      <w:r>
        <w:t>in the South China Sea. Destructive and illegal fishing methods—common in China, the Philippines, Indonesia, and Malaysia—include dynamite blasting, coral mining, and cyanide “fishing” to stun fish for live collection.</w:t>
      </w:r>
    </w:p>
    <w:p w:rsidR="00B74BFE" w:rsidRDefault="00B74BFE" w:rsidP="00B74BFE">
      <w:pPr>
        <w:pStyle w:val="Heading4"/>
      </w:pPr>
      <w:r>
        <w:t xml:space="preserve">Lots of alternative causes for environmental problems in the South China Sea – The </w:t>
      </w:r>
      <w:proofErr w:type="spellStart"/>
      <w:r>
        <w:t>aff</w:t>
      </w:r>
      <w:proofErr w:type="spellEnd"/>
      <w:r>
        <w:t xml:space="preserve"> can’t solve</w:t>
      </w:r>
    </w:p>
    <w:p w:rsidR="00B74BFE" w:rsidRPr="003F6AD3" w:rsidRDefault="00B74BFE" w:rsidP="00B74BFE">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rsidR="00B74BFE" w:rsidRPr="00807D0F" w:rsidRDefault="00B74BFE" w:rsidP="00B74BFE">
      <w:r>
        <w:t xml:space="preserve">In sum, </w:t>
      </w:r>
      <w:r w:rsidRPr="00442DF7">
        <w:rPr>
          <w:b/>
          <w:sz w:val="24"/>
          <w:highlight w:val="cyan"/>
          <w:u w:val="single"/>
        </w:rPr>
        <w:t>many fishing areas are under threat from anthropogenic pressures as a result of population growth, urbanization, and economic growth in the area. Fishing grounds are being degraded and damaged by land and sea based human activities, including organic and inorganic pollution, sedimentation, overfishing, and oil spills.</w:t>
      </w:r>
    </w:p>
    <w:p w:rsidR="00B74BFE" w:rsidRDefault="00B74BFE" w:rsidP="00B74BFE">
      <w:pPr>
        <w:pStyle w:val="Heading3"/>
      </w:pPr>
      <w:r>
        <w:lastRenderedPageBreak/>
        <w:t>No Extinction Impact</w:t>
      </w:r>
    </w:p>
    <w:p w:rsidR="00B74BFE" w:rsidRDefault="00B74BFE" w:rsidP="00B74BFE">
      <w:pPr>
        <w:pStyle w:val="Heading4"/>
      </w:pPr>
      <w:r>
        <w:t>Won’t destroy the food chain</w:t>
      </w:r>
    </w:p>
    <w:p w:rsidR="00B74BFE" w:rsidRPr="007F48AC" w:rsidRDefault="00B74BFE" w:rsidP="00B74BFE">
      <w:pPr>
        <w:rPr>
          <w:rStyle w:val="Style13ptBold"/>
          <w:b w:val="0"/>
        </w:rPr>
      </w:pPr>
      <w:proofErr w:type="spellStart"/>
      <w:r>
        <w:rPr>
          <w:rStyle w:val="Style13ptBold"/>
        </w:rPr>
        <w:t>Hilborn</w:t>
      </w:r>
      <w:proofErr w:type="spellEnd"/>
      <w:r>
        <w:rPr>
          <w:rStyle w:val="Style13ptBold"/>
        </w:rPr>
        <w:t xml:space="preserve"> 12</w:t>
      </w:r>
      <w:r>
        <w:rPr>
          <w:rStyle w:val="Style13ptBold"/>
          <w:b w:val="0"/>
        </w:rPr>
        <w:t xml:space="preserve"> </w:t>
      </w:r>
      <w:r w:rsidRPr="007F48AC">
        <w:rPr>
          <w:rStyle w:val="Style13ptBold"/>
          <w:b w:val="0"/>
          <w:sz w:val="20"/>
        </w:rPr>
        <w:t>(Ray, Professor in the School of  Aquatic and Fishery Sciences, University of Washington, “Myths”, https://rayhblog.wordpress.com/myths/)</w:t>
      </w:r>
    </w:p>
    <w:p w:rsidR="00B74BFE" w:rsidRPr="00BB02BA" w:rsidRDefault="00B74BFE" w:rsidP="00B74BFE">
      <w:pPr>
        <w:rPr>
          <w:b/>
          <w:sz w:val="24"/>
          <w:u w:val="single"/>
        </w:rPr>
      </w:pPr>
      <w:r>
        <w:t xml:space="preserve">This myth was started by a paper in 1998 entitled “Fishing down marine food web” authored by Daniel </w:t>
      </w:r>
      <w:proofErr w:type="spellStart"/>
      <w:r>
        <w:t>Pauly</w:t>
      </w:r>
      <w:proofErr w:type="spellEnd"/>
      <w:r>
        <w:t xml:space="preserve"> and several others. The observation was that the mean trophic level of the worlds fish catch was declining as seen in the graph taken from </w:t>
      </w:r>
      <w:proofErr w:type="spellStart"/>
      <w:r>
        <w:t>Pauly’s</w:t>
      </w:r>
      <w:proofErr w:type="spellEnd"/>
      <w:r>
        <w:t xml:space="preserve"> paper. The authors then have gone on to argue that there is a common trend in fisheries, starting to fish at the top of the food chain, once those stocks are depleted, fishing fleets move down the food chain, and the net result is that soon nothing will be left in the ocean but jelly fish. The original paper, published in Science is one of the most commonly cited papers in fisheries and although this myth has been thoroughly debunked it continues to be widely believed, and </w:t>
      </w:r>
      <w:proofErr w:type="spellStart"/>
      <w:r>
        <w:t>Pauly</w:t>
      </w:r>
      <w:proofErr w:type="spellEnd"/>
      <w:r>
        <w:t xml:space="preserve"> and co-authors have an entire web site devoted to defending the idea. Three papers have shown the errors in both the analysis and also the implications as asserted by the authors. The first paper was published by Tim Essington and co-authors in 2006. Their paper showed that the decline of mean trophic level in most marine ecosystems was not that all the high-trophic level fish were gone, but that in fact catch of high trophic level fish continued to rise. The decline was due to increased yields of lower trophic level fish. So while this paper didn’t challenge the </w:t>
      </w:r>
      <w:proofErr w:type="gramStart"/>
      <w:r>
        <w:t>assertion that mean</w:t>
      </w:r>
      <w:proofErr w:type="gramEnd"/>
      <w:r>
        <w:t xml:space="preserve"> trophic level in the catch was declining, it showed that the assertion that the high trophic level fish were declining in catch was wrong. In 2010 Trevor Branch and colleagues published a paper in Nature showing that in fact, the mean trophic level in the world’s catch was rising, not falling, and that the decline </w:t>
      </w:r>
      <w:proofErr w:type="spellStart"/>
      <w:r>
        <w:t>Pauly</w:t>
      </w:r>
      <w:proofErr w:type="spellEnd"/>
      <w:r>
        <w:t xml:space="preserve"> had shown was due primarily to two species, the rebuilding of the Peruvian </w:t>
      </w:r>
      <w:proofErr w:type="spellStart"/>
      <w:r>
        <w:t>anchovetta</w:t>
      </w:r>
      <w:proofErr w:type="spellEnd"/>
      <w:r>
        <w:t xml:space="preserve"> stock (low trophic level), and the decline of catches of Atlantic cod. Worldwide the mean trophic level of the catch was rising, not falling. Branch also showed that if you look at the mean trophic level of fish in marine ecosystems, there was no overall decline in mean trophic levels. Branch pointed out that looking at any characteristic of catch, where it is total catch, or trophic level, is not necessarily a good measure of changes in the ecosystem itself since catches are rarely a random sample. The final paper that nailed the coffin on “fishing down marine food webs” was also published in 2010 in Proceedings of the National Academy of Sciences, by Suresh </w:t>
      </w:r>
      <w:proofErr w:type="spellStart"/>
      <w:r>
        <w:t>Sethi</w:t>
      </w:r>
      <w:proofErr w:type="spellEnd"/>
      <w:r>
        <w:t xml:space="preserve">, Trevor Branch and several others. </w:t>
      </w:r>
      <w:proofErr w:type="spellStart"/>
      <w:r>
        <w:t>Sethi</w:t>
      </w:r>
      <w:proofErr w:type="spellEnd"/>
      <w:r>
        <w:t xml:space="preserve"> began by asking a basic question — one that should have been asked by the proponents of fishing down a decade earlier. Are high trophic level species more valuable than low trophic level species? Remember the argument in support of fishing down is that fishing fleets begin with high trophic level species because they are more valuable. What </w:t>
      </w:r>
      <w:proofErr w:type="spellStart"/>
      <w:r>
        <w:t>Sethi</w:t>
      </w:r>
      <w:proofErr w:type="spellEnd"/>
      <w:r>
        <w:t xml:space="preserve"> and co-authors found was that </w:t>
      </w:r>
      <w:r w:rsidRPr="00442DF7">
        <w:rPr>
          <w:rStyle w:val="StyleUnderline"/>
          <w:b/>
          <w:sz w:val="24"/>
          <w:highlight w:val="cyan"/>
        </w:rPr>
        <w:t>there is no relationship between trophic level and the price or value of fish. Some of the most expensive fish in a marketplace are prawns, crabs, scallops and lobsters, all relatively low trophic level species. Even among higher trophic level fishes there is no correlation between trophic level and value. The mechanism that underlies the theory of fishing down food webs simply isn’t true</w:t>
      </w:r>
      <w:r>
        <w:t xml:space="preserve">. </w:t>
      </w:r>
      <w:proofErr w:type="spellStart"/>
      <w:r>
        <w:t>Sethi</w:t>
      </w:r>
      <w:proofErr w:type="spellEnd"/>
      <w:r>
        <w:t xml:space="preserve"> found that </w:t>
      </w:r>
      <w:r w:rsidRPr="00442DF7">
        <w:rPr>
          <w:b/>
          <w:sz w:val="24"/>
          <w:highlight w:val="cyan"/>
          <w:u w:val="single"/>
        </w:rPr>
        <w:t>fisheries do not begin with high trophic level species, but instead the development of fisheries in different regions of the world is largely independent of trophic level.</w:t>
      </w:r>
    </w:p>
    <w:p w:rsidR="00B74BFE" w:rsidRDefault="00B74BFE" w:rsidP="00B74BFE">
      <w:pPr>
        <w:pStyle w:val="Heading3"/>
      </w:pPr>
      <w:r>
        <w:lastRenderedPageBreak/>
        <w:t>Resilience</w:t>
      </w:r>
    </w:p>
    <w:p w:rsidR="00B74BFE" w:rsidRDefault="00B74BFE" w:rsidP="00B74BFE">
      <w:pPr>
        <w:pStyle w:val="Heading4"/>
      </w:pPr>
      <w:r>
        <w:t>Coral are resilient</w:t>
      </w:r>
    </w:p>
    <w:p w:rsidR="00B74BFE" w:rsidRPr="00EC377D" w:rsidRDefault="00B74BFE" w:rsidP="00B74BFE">
      <w:pPr>
        <w:rPr>
          <w:rStyle w:val="Style13ptBold"/>
          <w:b w:val="0"/>
        </w:rPr>
      </w:pPr>
      <w:proofErr w:type="spellStart"/>
      <w:r>
        <w:rPr>
          <w:rStyle w:val="Style13ptBold"/>
        </w:rPr>
        <w:t>Dasgupta</w:t>
      </w:r>
      <w:proofErr w:type="spellEnd"/>
      <w:r>
        <w:rPr>
          <w:rStyle w:val="Style13ptBold"/>
        </w:rPr>
        <w:t xml:space="preserve"> 15</w:t>
      </w:r>
      <w:r>
        <w:rPr>
          <w:rStyle w:val="Style13ptBold"/>
          <w:b w:val="0"/>
        </w:rPr>
        <w:t xml:space="preserve"> </w:t>
      </w:r>
      <w:r w:rsidRPr="00EC377D">
        <w:rPr>
          <w:rStyle w:val="Style13ptBold"/>
          <w:b w:val="0"/>
          <w:sz w:val="20"/>
        </w:rPr>
        <w:t xml:space="preserve">(Shreya, staff @ </w:t>
      </w:r>
      <w:proofErr w:type="spellStart"/>
      <w:r w:rsidRPr="00EC377D">
        <w:rPr>
          <w:rStyle w:val="Style13ptBold"/>
          <w:b w:val="0"/>
          <w:sz w:val="20"/>
        </w:rPr>
        <w:t>Mongabay</w:t>
      </w:r>
      <w:proofErr w:type="spellEnd"/>
      <w:r w:rsidRPr="00EC377D">
        <w:rPr>
          <w:rStyle w:val="Style13ptBold"/>
          <w:b w:val="0"/>
          <w:sz w:val="20"/>
        </w:rPr>
        <w:t>, science news, 10/6, “Good news! Some corals show surprising resilience to ocean acidification”, https://news.mongabay.com/2015/10/good-news-some-corals-show-surprising-resilience-to-ocean-acidification/)</w:t>
      </w:r>
    </w:p>
    <w:p w:rsidR="00B74BFE" w:rsidRDefault="00B74BFE" w:rsidP="00B74BFE">
      <w:r>
        <w:t>Increased acidification of oceans — or lowering of seawater pH — due to carbon dioxide from burning fossil fuels is expected to harm corals by corroding their calcium carbonate skeleton, and slowing their growth. To see if this is true for the yellow finger corals (Porites cylindrical), a team of scientists from the University of Western Australia and University of Queensland subjected yellow finger coral colonies within some sections of Heron Island in the Great Barrier Reef of Australia to heightened fluctuations in seawater pH levels. The team found that despite fluctuations in the seawater acidity, the yellow finger corals continued to grow at the same steady rate. The secret, the</w:t>
      </w:r>
      <w:r w:rsidRPr="00B87DE8">
        <w:t xml:space="preserve"> researchers discovered, was that these corals maintained </w:t>
      </w:r>
      <w:r w:rsidRPr="00442DF7">
        <w:rPr>
          <w:b/>
          <w:sz w:val="24"/>
          <w:highlight w:val="cyan"/>
          <w:u w:val="single"/>
        </w:rPr>
        <w:t>an internal pool of “calcifying fluid” at a fixed pH level</w:t>
      </w:r>
      <w:r w:rsidRPr="00B87DE8">
        <w:t xml:space="preserve">. This calcifying fluid — where calcium carbonate crystals form giving rise to the coral reef skeleton — seemed unaffected by the external seawater chemistry, and </w:t>
      </w:r>
      <w:r w:rsidRPr="00A26EE9">
        <w:rPr>
          <w:b/>
          <w:sz w:val="24"/>
          <w:szCs w:val="24"/>
          <w:highlight w:val="cyan"/>
          <w:u w:val="single"/>
        </w:rPr>
        <w:t>allow</w:t>
      </w:r>
      <w:r w:rsidRPr="00A26EE9">
        <w:rPr>
          <w:szCs w:val="24"/>
        </w:rPr>
        <w:t xml:space="preserve">ed </w:t>
      </w:r>
      <w:r w:rsidRPr="00A26EE9">
        <w:rPr>
          <w:b/>
          <w:sz w:val="24"/>
          <w:szCs w:val="24"/>
          <w:highlight w:val="cyan"/>
          <w:u w:val="single"/>
        </w:rPr>
        <w:t>the corals to grow their skeleton at a steady rate</w:t>
      </w:r>
      <w:r w:rsidRPr="00B87DE8">
        <w:t xml:space="preserve">. Free Ocean Enrichment Experiment on Heron Island. </w:t>
      </w:r>
      <w:proofErr w:type="gramStart"/>
      <w:r w:rsidRPr="00B87DE8">
        <w:t xml:space="preserve">Photo by </w:t>
      </w:r>
      <w:proofErr w:type="spellStart"/>
      <w:r w:rsidRPr="00B87DE8">
        <w:t>Dr</w:t>
      </w:r>
      <w:proofErr w:type="spellEnd"/>
      <w:r w:rsidRPr="00B87DE8">
        <w:t xml:space="preserve"> David Kline of the SCRIPPS </w:t>
      </w:r>
      <w:proofErr w:type="spellStart"/>
      <w:r w:rsidRPr="00B87DE8">
        <w:t>institute.Free</w:t>
      </w:r>
      <w:proofErr w:type="spellEnd"/>
      <w:r w:rsidRPr="00B87DE8">
        <w:t xml:space="preserve"> Ocean Enrichment Experiment on Heron Island.</w:t>
      </w:r>
      <w:proofErr w:type="gramEnd"/>
      <w:r w:rsidRPr="00B87DE8">
        <w:t xml:space="preserve"> </w:t>
      </w:r>
      <w:proofErr w:type="gramStart"/>
      <w:r w:rsidRPr="00B87DE8">
        <w:t xml:space="preserve">Photo by </w:t>
      </w:r>
      <w:proofErr w:type="spellStart"/>
      <w:r w:rsidRPr="00B87DE8">
        <w:t>Dr</w:t>
      </w:r>
      <w:proofErr w:type="spellEnd"/>
      <w:r w:rsidRPr="00B87DE8">
        <w:t xml:space="preserve"> David Kline of the SCRIPPS institute.</w:t>
      </w:r>
      <w:proofErr w:type="gramEnd"/>
      <w:r w:rsidRPr="00B87DE8">
        <w:t xml:space="preserve"> “We knew corals have some form of internal pH regulation mechanism in relation to the external seawater, but this is the first time we see the mechanism being so strong,” Lucy Georgiou, lead author of the study from the University of Western Australia, told </w:t>
      </w:r>
      <w:proofErr w:type="spellStart"/>
      <w:r w:rsidRPr="00B87DE8">
        <w:t>Mongabay</w:t>
      </w:r>
      <w:proofErr w:type="spellEnd"/>
      <w:r w:rsidRPr="00A26EE9">
        <w:rPr>
          <w:sz w:val="24"/>
        </w:rPr>
        <w:t xml:space="preserve">. </w:t>
      </w:r>
      <w:r w:rsidRPr="00A26EE9">
        <w:rPr>
          <w:b/>
          <w:sz w:val="24"/>
          <w:highlight w:val="cyan"/>
          <w:u w:val="single"/>
        </w:rPr>
        <w:t>This adaptation is most likely a response to the extreme — but natural — fluctuations in temperature and pH that commonly occur in the seawater</w:t>
      </w:r>
      <w:r w:rsidRPr="00A26EE9">
        <w:rPr>
          <w:sz w:val="24"/>
        </w:rPr>
        <w:t xml:space="preserve"> </w:t>
      </w:r>
      <w:r>
        <w:t>around Heron Island, the authors write. These fluctuations are far more than in many other reef systems, they add.</w:t>
      </w:r>
    </w:p>
    <w:p w:rsidR="00B74BFE" w:rsidRDefault="00B74BFE" w:rsidP="00B74BFE">
      <w:pPr>
        <w:pStyle w:val="Heading4"/>
      </w:pPr>
      <w:r>
        <w:t>Coral fragmentation solves</w:t>
      </w:r>
    </w:p>
    <w:p w:rsidR="00B74BFE" w:rsidRPr="00583D09" w:rsidRDefault="00B74BFE" w:rsidP="00B74BFE">
      <w:pPr>
        <w:rPr>
          <w:rStyle w:val="Style13ptBold"/>
          <w:b w:val="0"/>
        </w:rPr>
      </w:pPr>
      <w:r>
        <w:rPr>
          <w:rStyle w:val="Style13ptBold"/>
        </w:rPr>
        <w:t>Wolf 15</w:t>
      </w:r>
      <w:r>
        <w:rPr>
          <w:rStyle w:val="Style13ptBold"/>
          <w:b w:val="0"/>
        </w:rPr>
        <w:t xml:space="preserve"> </w:t>
      </w:r>
      <w:r w:rsidRPr="00583D09">
        <w:rPr>
          <w:rStyle w:val="Style13ptBold"/>
          <w:b w:val="0"/>
          <w:sz w:val="14"/>
        </w:rPr>
        <w:t>(Jason, staff @ Solutions Journal, May, “Rebuilding more Resilient Coral Reefs”, http://www.thesolutionsjournal.com/node/237326)</w:t>
      </w:r>
    </w:p>
    <w:p w:rsidR="00B74BFE" w:rsidRDefault="00B74BFE" w:rsidP="00B74BFE">
      <w:r>
        <w:t xml:space="preserve">However, there is hope. Scientists and researchers at Mote Marine Laboratory in Florida in the US have made some exciting discoveries and breakthroughs over the last seven years that appear to be a potential answer to save our dying coral reefs. Through processes called coral fragmentation and micro-fragmentation, </w:t>
      </w:r>
      <w:r w:rsidRPr="00442DF7">
        <w:rPr>
          <w:b/>
          <w:sz w:val="24"/>
          <w:highlight w:val="cyan"/>
          <w:u w:val="single"/>
        </w:rPr>
        <w:t>researchers have found that corals, which grow very slowly and only reproduce roughly once per year, can actually grow very quickly when cut down into small pieces.</w:t>
      </w:r>
      <w:r>
        <w:t xml:space="preserve"> Branching corals, such as staghorn and </w:t>
      </w:r>
      <w:proofErr w:type="spellStart"/>
      <w:r>
        <w:t>elkhorn</w:t>
      </w:r>
      <w:proofErr w:type="spellEnd"/>
      <w:r>
        <w:t xml:space="preserve">, when fragmented into one- to two-inch pieces will grow very rapidly and will nearly double in size over just a couple of months. In only 6 to 12 months, reef building corals, such as brain, boulder, and star corals, when cut down into fragments of just two to three polyps, respond with growth rates of 25 to 40 times what occurs in a mature colony. When these corals are </w:t>
      </w:r>
      <w:proofErr w:type="spellStart"/>
      <w:r>
        <w:t>outplanted</w:t>
      </w:r>
      <w:proofErr w:type="spellEnd"/>
      <w:r>
        <w:t xml:space="preserve"> back to reef areas where their ancestors once thrived, the corals quickly stabilize, affix themselves permanently to the hard substrate, and begin to grow rapidly to a mature size. The results have been nothing short of amazing and the survival rate of these </w:t>
      </w:r>
      <w:proofErr w:type="spellStart"/>
      <w:r>
        <w:t>outplanted</w:t>
      </w:r>
      <w:proofErr w:type="spellEnd"/>
      <w:r>
        <w:t xml:space="preserve"> corals is more than 92 percent after three years in the wild. Human skin grows relatively slowly, however, when cut or </w:t>
      </w:r>
      <w:proofErr w:type="gramStart"/>
      <w:r>
        <w:t>injured,</w:t>
      </w:r>
      <w:proofErr w:type="gramEnd"/>
      <w:r>
        <w:t xml:space="preserve"> it grows extremely quickly as a healing response and overall physiological survival instinct. Corals, when cut into smaller fragments, have demonstrated a similar response by growing as fast as they can in order to both heal and compete for space to survive in the marine ecosystem. </w:t>
      </w:r>
      <w:r w:rsidRPr="00442DF7">
        <w:rPr>
          <w:b/>
          <w:sz w:val="24"/>
          <w:highlight w:val="cyan"/>
          <w:u w:val="single"/>
        </w:rPr>
        <w:t xml:space="preserve">The </w:t>
      </w:r>
      <w:proofErr w:type="spellStart"/>
      <w:r w:rsidRPr="00442DF7">
        <w:rPr>
          <w:b/>
          <w:sz w:val="24"/>
          <w:highlight w:val="cyan"/>
          <w:u w:val="single"/>
        </w:rPr>
        <w:lastRenderedPageBreak/>
        <w:t>outplanted</w:t>
      </w:r>
      <w:proofErr w:type="spellEnd"/>
      <w:r w:rsidRPr="00442DF7">
        <w:rPr>
          <w:b/>
          <w:sz w:val="24"/>
          <w:highlight w:val="cyan"/>
          <w:u w:val="single"/>
        </w:rPr>
        <w:t xml:space="preserve"> branching corals grow upwards and outwards into dense thickets, and immediately begin to attract fish and a wide variety of marine life.</w:t>
      </w:r>
      <w:r w:rsidRPr="005D0D10">
        <w:rPr>
          <w:sz w:val="24"/>
        </w:rPr>
        <w:t xml:space="preserve"> </w:t>
      </w:r>
      <w:r>
        <w:t xml:space="preserve">Juvenile fish, fingerlings, crabs, shrimp, and a whole host of critically important marine animals now have some cover from predators once again and this helps to bolster overall fish populations and biomass. </w:t>
      </w:r>
      <w:r w:rsidRPr="00442DF7">
        <w:rPr>
          <w:b/>
          <w:sz w:val="24"/>
          <w:highlight w:val="cyan"/>
          <w:u w:val="single"/>
        </w:rPr>
        <w:t>The food web begins to expand and the ecosystem once again comes alive with diversity and volume</w:t>
      </w:r>
      <w:r>
        <w:t xml:space="preserve"> that we have not seen in many decades.</w:t>
      </w:r>
    </w:p>
    <w:p w:rsidR="00B74BFE" w:rsidRDefault="00B74BFE" w:rsidP="00B74BFE">
      <w:pPr>
        <w:pStyle w:val="Heading4"/>
      </w:pPr>
      <w:r>
        <w:t>Adaptation checks</w:t>
      </w:r>
    </w:p>
    <w:p w:rsidR="00B74BFE" w:rsidRPr="00583D09" w:rsidRDefault="00B74BFE" w:rsidP="00B74BFE">
      <w:pPr>
        <w:rPr>
          <w:rStyle w:val="Style13ptBold"/>
          <w:b w:val="0"/>
        </w:rPr>
      </w:pPr>
      <w:r>
        <w:rPr>
          <w:rStyle w:val="Style13ptBold"/>
        </w:rPr>
        <w:t>Wolf 15</w:t>
      </w:r>
      <w:r>
        <w:rPr>
          <w:rStyle w:val="Style13ptBold"/>
          <w:b w:val="0"/>
        </w:rPr>
        <w:t xml:space="preserve"> </w:t>
      </w:r>
      <w:r w:rsidRPr="00583D09">
        <w:rPr>
          <w:rStyle w:val="Style13ptBold"/>
          <w:b w:val="0"/>
          <w:sz w:val="14"/>
        </w:rPr>
        <w:t>(Jason, staff @ Solutions Journal, May, “Rebuilding more Resilient Coral Reefs”, http://www.thesolutionsjournal.com/node/237326)</w:t>
      </w:r>
    </w:p>
    <w:p w:rsidR="00B74BFE" w:rsidRPr="00583D09" w:rsidRDefault="00B74BFE" w:rsidP="00B74BFE">
      <w:r>
        <w:t xml:space="preserve">The question most often asked is: why won't these newly restored corals simply perish like the rest of them have done over the last 30 years? It is a valid concern that the researchers at Mote have taken on in a very innovative way. </w:t>
      </w:r>
      <w:r w:rsidRPr="00442DF7">
        <w:rPr>
          <w:b/>
          <w:sz w:val="24"/>
          <w:highlight w:val="cyan"/>
          <w:u w:val="single"/>
        </w:rPr>
        <w:t>The corals that still exist in the wild today appear to have survived the changing sea conditions that have been responsible for wiping out more than 90 percent of their species to this point.</w:t>
      </w:r>
      <w:r>
        <w:t xml:space="preserve"> From this, it is now understood that corals are similar to humans and other organisms which have varying tolerances to disease, habitat change, temperature, etc., and </w:t>
      </w:r>
      <w:r w:rsidRPr="00442DF7">
        <w:rPr>
          <w:b/>
          <w:sz w:val="24"/>
          <w:highlight w:val="cyan"/>
          <w:u w:val="single"/>
        </w:rPr>
        <w:t>corals</w:t>
      </w:r>
      <w:r>
        <w:t xml:space="preserve">, just like humans, </w:t>
      </w:r>
      <w:r w:rsidRPr="00442DF7">
        <w:rPr>
          <w:b/>
          <w:sz w:val="24"/>
          <w:highlight w:val="cyan"/>
          <w:u w:val="single"/>
        </w:rPr>
        <w:t>have varying genetic qualities and</w:t>
      </w:r>
      <w:r w:rsidRPr="00B61E75">
        <w:rPr>
          <w:sz w:val="24"/>
        </w:rPr>
        <w:t xml:space="preserve"> </w:t>
      </w:r>
      <w:r>
        <w:t xml:space="preserve">traits within the same species that allow some of them to survive in today's changing oceans. It is because of this varying genetic tolerance, and what is hoped to be continued adaptation, that the scientists at Mote feel they have a potential answer to restoring our precious reefs. To take this a step further, the Mote team, addressing the fact that our oceans are becoming more acidic as the CO2 levels in our atmosphere rise, is looking at how corals might adapt and survive ocean acidification in the future by creating those future sea conditions in a lab setting and subjecting the currently living corals to tests in these conditions. The findings have been encouraging as they have found </w:t>
      </w:r>
      <w:r w:rsidRPr="00442DF7">
        <w:rPr>
          <w:b/>
          <w:sz w:val="24"/>
          <w:highlight w:val="cyan"/>
          <w:u w:val="single"/>
        </w:rPr>
        <w:t>that certain genetic subsets are much more tolerant than others in warmer and more acidic seawater.</w:t>
      </w:r>
      <w:r>
        <w:t xml:space="preserve"> Naturally, the more tolerant corals are the ones being used, at this point, for replication through fragmentation. Additionally, to avoid the chance of in-breeding, this restoration program uses more than 45 different genetic subsets of the same species, putting them in close proximity to similar reef areas. This means that when these newly </w:t>
      </w:r>
      <w:proofErr w:type="spellStart"/>
      <w:r>
        <w:t>outplanted</w:t>
      </w:r>
      <w:proofErr w:type="spellEnd"/>
      <w:r>
        <w:t xml:space="preserve"> corals mature and begin to reproduce, they are enhancing the likelihood of carrying on some of the genetic material that has allowed them to survive in more acidic and warming waters.</w:t>
      </w:r>
    </w:p>
    <w:p w:rsidR="00B74BFE" w:rsidRDefault="00B74BFE" w:rsidP="00B74BFE">
      <w:pPr>
        <w:pStyle w:val="Heading2"/>
      </w:pPr>
      <w:r>
        <w:lastRenderedPageBreak/>
        <w:t>Relations Answers</w:t>
      </w:r>
    </w:p>
    <w:p w:rsidR="003600C3" w:rsidRDefault="003600C3" w:rsidP="003600C3">
      <w:pPr>
        <w:pStyle w:val="Heading3"/>
      </w:pPr>
      <w:r>
        <w:lastRenderedPageBreak/>
        <w:t>Relations Up/SQ Solves</w:t>
      </w:r>
    </w:p>
    <w:p w:rsidR="003600C3" w:rsidRDefault="003600C3" w:rsidP="003600C3">
      <w:pPr>
        <w:pStyle w:val="Heading4"/>
      </w:pPr>
      <w:r>
        <w:t>SCS issues don’t undermine overall Chinese integration</w:t>
      </w:r>
    </w:p>
    <w:p w:rsidR="003600C3" w:rsidRPr="008E1688" w:rsidRDefault="003600C3" w:rsidP="003600C3">
      <w:pPr>
        <w:rPr>
          <w:rStyle w:val="Style13ptBold"/>
          <w:b w:val="0"/>
        </w:rPr>
      </w:pPr>
      <w:proofErr w:type="spellStart"/>
      <w:r>
        <w:rPr>
          <w:rStyle w:val="Style13ptBold"/>
        </w:rPr>
        <w:t>Choong</w:t>
      </w:r>
      <w:proofErr w:type="spellEnd"/>
      <w:r>
        <w:rPr>
          <w:rStyle w:val="Style13ptBold"/>
        </w:rPr>
        <w:t xml:space="preserve"> 16</w:t>
      </w:r>
      <w:r>
        <w:rPr>
          <w:rStyle w:val="Style13ptBold"/>
          <w:b w:val="0"/>
        </w:rPr>
        <w:t xml:space="preserve"> </w:t>
      </w:r>
      <w:r w:rsidRPr="008E1688">
        <w:rPr>
          <w:rStyle w:val="Style13ptBold"/>
          <w:b w:val="0"/>
          <w:sz w:val="16"/>
        </w:rPr>
        <w:t xml:space="preserve">(William, 2/17, IISS fellow, “China’s comfortable position in the </w:t>
      </w:r>
      <w:proofErr w:type="spellStart"/>
      <w:r w:rsidRPr="008E1688">
        <w:rPr>
          <w:rStyle w:val="Style13ptBold"/>
          <w:b w:val="0"/>
          <w:sz w:val="16"/>
        </w:rPr>
        <w:t>Spratlys</w:t>
      </w:r>
      <w:proofErr w:type="spellEnd"/>
      <w:r w:rsidRPr="008E1688">
        <w:rPr>
          <w:rStyle w:val="Style13ptBold"/>
          <w:b w:val="0"/>
          <w:sz w:val="16"/>
        </w:rPr>
        <w:t>: chipping away at the US-led order”, http://www.aspistrategist.org.au/chinas-comfortable-position-in-the-spratlys-chipping-away-at-the-us-led-order/)</w:t>
      </w:r>
    </w:p>
    <w:p w:rsidR="003600C3" w:rsidRPr="008E31FF" w:rsidRDefault="003600C3" w:rsidP="003600C3">
      <w:r w:rsidRPr="00442DF7">
        <w:rPr>
          <w:b/>
          <w:sz w:val="24"/>
          <w:highlight w:val="cyan"/>
          <w:u w:val="single"/>
        </w:rPr>
        <w:t>There is no doubt that China is isolated on the S</w:t>
      </w:r>
      <w:r w:rsidRPr="00F84A94">
        <w:t>outh</w:t>
      </w:r>
      <w:r w:rsidRPr="00442DF7">
        <w:rPr>
          <w:b/>
          <w:sz w:val="24"/>
          <w:highlight w:val="cyan"/>
          <w:u w:val="single"/>
        </w:rPr>
        <w:t xml:space="preserve"> C</w:t>
      </w:r>
      <w:r w:rsidRPr="00F84A94">
        <w:t>hina</w:t>
      </w:r>
      <w:r w:rsidRPr="00442DF7">
        <w:rPr>
          <w:b/>
          <w:sz w:val="24"/>
          <w:highlight w:val="cyan"/>
          <w:u w:val="single"/>
        </w:rPr>
        <w:t xml:space="preserve"> S</w:t>
      </w:r>
      <w:r w:rsidRPr="00F84A94">
        <w:t>ea</w:t>
      </w:r>
      <w:r w:rsidRPr="00442DF7">
        <w:rPr>
          <w:b/>
          <w:sz w:val="24"/>
          <w:highlight w:val="cyan"/>
          <w:u w:val="single"/>
        </w:rPr>
        <w:t xml:space="preserve"> issue. But that judgement misses the nuance of the situation. In recent years, China has worked hard to win friends and influence people. China’s now the top trading partner for most Asian countries; the </w:t>
      </w:r>
      <w:proofErr w:type="gramStart"/>
      <w:r w:rsidRPr="00442DF7">
        <w:rPr>
          <w:b/>
          <w:sz w:val="24"/>
          <w:highlight w:val="cyan"/>
          <w:u w:val="single"/>
        </w:rPr>
        <w:t>rise of the Asian Infrastructure Investment Bank and its One Belt, One Road strategy have</w:t>
      </w:r>
      <w:proofErr w:type="gramEnd"/>
      <w:r w:rsidRPr="00442DF7">
        <w:rPr>
          <w:b/>
          <w:sz w:val="24"/>
          <w:highlight w:val="cyan"/>
          <w:u w:val="single"/>
        </w:rPr>
        <w:t xml:space="preserve"> been well received. Even the US, one of the most vocal countries when it comes to China’s activities in the S</w:t>
      </w:r>
      <w:r w:rsidRPr="00F84A94">
        <w:t>outh</w:t>
      </w:r>
      <w:r w:rsidRPr="00442DF7">
        <w:rPr>
          <w:b/>
          <w:sz w:val="24"/>
          <w:highlight w:val="cyan"/>
          <w:u w:val="single"/>
        </w:rPr>
        <w:t xml:space="preserve"> C</w:t>
      </w:r>
      <w:r w:rsidRPr="00F84A94">
        <w:t>hina</w:t>
      </w:r>
      <w:r w:rsidRPr="00442DF7">
        <w:rPr>
          <w:b/>
          <w:sz w:val="24"/>
          <w:highlight w:val="cyan"/>
          <w:u w:val="single"/>
        </w:rPr>
        <w:t xml:space="preserve"> S</w:t>
      </w:r>
      <w:r w:rsidRPr="00F84A94">
        <w:t xml:space="preserve">ea, </w:t>
      </w:r>
      <w:r w:rsidRPr="00442DF7">
        <w:rPr>
          <w:b/>
          <w:sz w:val="24"/>
          <w:highlight w:val="cyan"/>
          <w:u w:val="single"/>
        </w:rPr>
        <w:t>has sought to put the relations on an even keel.</w:t>
      </w:r>
      <w:r w:rsidRPr="00F84A94">
        <w:rPr>
          <w:b/>
          <w:sz w:val="24"/>
          <w:u w:val="single"/>
        </w:rPr>
        <w:t xml:space="preserve"> </w:t>
      </w:r>
      <w:r>
        <w:t>Speaking to his Chinese counterpart in Beijing recently, John Kerry said that both sides would need to work on a new UN resolution targeting North Korea after its nuclear test on 6 January. He added that both the US and China agreed they needed to find ways to ease tensions in the South China Sea.</w:t>
      </w:r>
    </w:p>
    <w:p w:rsidR="003600C3" w:rsidRDefault="003600C3" w:rsidP="003600C3">
      <w:pPr>
        <w:pStyle w:val="Heading4"/>
      </w:pPr>
      <w:r>
        <w:t>China is integrated with Southeast Asia; relations are high</w:t>
      </w:r>
    </w:p>
    <w:p w:rsidR="003600C3" w:rsidRPr="003F6AD3" w:rsidRDefault="003600C3" w:rsidP="003600C3">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rsidR="003600C3" w:rsidRPr="006340CC" w:rsidRDefault="003600C3" w:rsidP="003600C3">
      <w:r w:rsidRPr="00442DF7">
        <w:rPr>
          <w:rStyle w:val="StyleUnderline"/>
          <w:b/>
          <w:sz w:val="24"/>
          <w:highlight w:val="cyan"/>
        </w:rPr>
        <w:t>China has also cooperated in multilateral and bilateral talks on scientific research, fisheries management, environmental protection, and security for shipping</w:t>
      </w:r>
      <w:r>
        <w:t>.41 According to Carlyle A. Thayer, “</w:t>
      </w:r>
      <w:r w:rsidRPr="00442DF7">
        <w:rPr>
          <w:rStyle w:val="StyleUnderline"/>
          <w:b/>
          <w:sz w:val="24"/>
          <w:highlight w:val="cyan"/>
        </w:rPr>
        <w:t>China has moved methodically to put its long-term relations with Southeast Asia on a firm foundation through cooperative framework agreements</w:t>
      </w:r>
      <w:r>
        <w:t>.”42 ASEAN governments have reciprocated in what might be termed a “Gulliver” strategy of lashing China to Southeast Asia with myriad ties of mutual interest.43 China’s restraint can be seen in the November 1998 incident, where Philippine naval forces seized 6 Chinese fishing vessels and arrested 20 fishermen. Chinese government authorities merely requested the return of several detained fishermen from Philippine authorities. In 1999, one Chinese boat was sunk in May and another in July. In another Philippine-Chinese conflict in 2000, the captain of a Chinese fishing boat was killed. In all cases, there were Chinese protests, but no retaliation.44 Neither China nor the Philippines have allowed these long-standing irritants to cause deterioration in bilateral relations, according to Carl Thayer.45 “If aggressiveness means attempts to change the status quo," then over the years, Malaysia and the Philippines have been the “most aggressive” of the countries in this region, according to Ralph Cossa.4 6 The most violent conflicts in the region—between China and Vietnam in 1974 and 1988—have also been those which have come closest to resolution. The December 2000 agreement on the Tonkin Gulf, as noted above, represented a dramatic reversal of earlier Chinese policies.</w:t>
      </w:r>
    </w:p>
    <w:p w:rsidR="003600C3" w:rsidRDefault="003600C3" w:rsidP="003600C3">
      <w:pPr>
        <w:pStyle w:val="Heading4"/>
      </w:pPr>
      <w:r>
        <w:t>Even if countries are balancing China, they won’t cut off relations with them</w:t>
      </w:r>
    </w:p>
    <w:p w:rsidR="003600C3" w:rsidRPr="0081583E" w:rsidRDefault="003600C3" w:rsidP="003600C3">
      <w:pPr>
        <w:rPr>
          <w:rStyle w:val="Style13ptBold"/>
          <w:b w:val="0"/>
          <w:sz w:val="24"/>
        </w:rPr>
      </w:pPr>
      <w:r>
        <w:rPr>
          <w:rStyle w:val="Style13ptBold"/>
        </w:rPr>
        <w:t>Rapp-Hooper 15</w:t>
      </w:r>
      <w:r>
        <w:rPr>
          <w:rStyle w:val="Style13ptBold"/>
          <w:b w:val="0"/>
        </w:rPr>
        <w:t xml:space="preserve"> </w:t>
      </w:r>
      <w:r w:rsidRPr="0081583E">
        <w:rPr>
          <w:rStyle w:val="Style13ptBold"/>
          <w:b w:val="0"/>
          <w:sz w:val="14"/>
        </w:rPr>
        <w:t>(Dr. Mira, Director, Asia Maritime Transparency Initiative, Center for Strategic and International Studies, “AMERICA’S SECURITY ROLE IN THE SOUTH CHINA SEA”, http://docs.house.gov/meetings/FA/FA05/20150723/103787/HHRG-114-FA05-Wstate-HooperM-20150723.pdf)</w:t>
      </w:r>
    </w:p>
    <w:p w:rsidR="003600C3" w:rsidRPr="00B87BC4" w:rsidRDefault="003600C3" w:rsidP="003600C3">
      <w:r w:rsidRPr="00442DF7">
        <w:rPr>
          <w:b/>
          <w:sz w:val="24"/>
          <w:szCs w:val="24"/>
          <w:highlight w:val="cyan"/>
          <w:u w:val="single"/>
        </w:rPr>
        <w:t>Despite these multifaceted efforts to counteract China’s assertiveness, regional states have not sought exclusively to balance Beijing</w:t>
      </w:r>
      <w:r>
        <w:t xml:space="preserve">. </w:t>
      </w:r>
      <w:r w:rsidRPr="00442DF7">
        <w:rPr>
          <w:b/>
          <w:sz w:val="24"/>
          <w:szCs w:val="24"/>
          <w:highlight w:val="cyan"/>
          <w:u w:val="single"/>
        </w:rPr>
        <w:t xml:space="preserve">Many see an interest in maintaining positive strategic relationships with China, including on security issues and the South China Sea </w:t>
      </w:r>
      <w:r w:rsidRPr="00442DF7">
        <w:rPr>
          <w:b/>
          <w:sz w:val="24"/>
          <w:szCs w:val="24"/>
          <w:highlight w:val="cyan"/>
          <w:u w:val="single"/>
        </w:rPr>
        <w:lastRenderedPageBreak/>
        <w:t>disputes</w:t>
      </w:r>
      <w:r>
        <w:t xml:space="preserve">. In October 2014, Vietnam and China pledged to repair their ties and better manage their maritime and territorial disputes in a high-profile agreement. Malaysia and China held their first-ever bilateral military exercise, entitled “Peace and Friendship,” in December 2014. Perhaps the most complex political relationship among the South China Sea claimants is that between Taiwan and China. Despite the many unsettled issues that define </w:t>
      </w:r>
      <w:proofErr w:type="spellStart"/>
      <w:r>
        <w:t>CrossStrait</w:t>
      </w:r>
      <w:proofErr w:type="spellEnd"/>
      <w:r>
        <w:t xml:space="preserve"> relations, Taiwan and China share South China Sea claims, as embodied by China’s Nine-Dash and Taiwan’s Eleven-Dash Line. </w:t>
      </w:r>
      <w:r w:rsidRPr="00442DF7">
        <w:rPr>
          <w:b/>
          <w:sz w:val="24"/>
          <w:szCs w:val="24"/>
          <w:highlight w:val="cyan"/>
          <w:u w:val="single"/>
        </w:rPr>
        <w:t>U.S. government officials have urged Taiwan to clarify or abandon its opaque claim line, but it has declined to do so</w:t>
      </w:r>
      <w:r>
        <w:t xml:space="preserve">. In 2014, Taipei criticized Vietnam’s presence at Sand Cay in the Spratly Islands as dangerous and destabilizing. More recently, as the International Tribunal on the Law of the Sea began South China Sea hearings at The Hague in July, Taiwan made public statements that appeared to align with China in its rejection of the court’s jurisdiction. </w:t>
      </w:r>
      <w:r w:rsidRPr="00442DF7">
        <w:rPr>
          <w:b/>
          <w:sz w:val="24"/>
          <w:szCs w:val="24"/>
          <w:highlight w:val="cyan"/>
          <w:u w:val="single"/>
        </w:rPr>
        <w:t>Several of the South China Sea claimants are likely to participate in China’s Maritime Silk Road initiative and may be the recipients of infrastructure aid, participate in China’s Trans-Asia Railway, and are likely to continue to boost bilateral trade ties. Even if claimant states do not explicitly align themselves with China, their desire to maintain positive relations with Beijing may mean that they do not engage in unequivocal balancing behavior.</w:t>
      </w:r>
      <w:r>
        <w:t xml:space="preserve"> When it comes to regional states’ responses to China in the South China Sea, Washington cannot assume that opposing sovereignty claims will always beget strictly opposing policies and strategies. </w:t>
      </w:r>
    </w:p>
    <w:p w:rsidR="003600C3" w:rsidRDefault="003600C3" w:rsidP="003600C3">
      <w:pPr>
        <w:pStyle w:val="Heading3"/>
      </w:pPr>
      <w:r>
        <w:lastRenderedPageBreak/>
        <w:t>Turn – Dispute = ASEAN Unity</w:t>
      </w:r>
    </w:p>
    <w:p w:rsidR="003600C3" w:rsidRDefault="003600C3" w:rsidP="003600C3">
      <w:pPr>
        <w:pStyle w:val="Heading4"/>
      </w:pPr>
      <w:r>
        <w:t>Upcoming UN arbitration proves ASEAN unity is high &amp; solves</w:t>
      </w:r>
    </w:p>
    <w:p w:rsidR="003600C3" w:rsidRPr="003A48B5" w:rsidRDefault="003600C3" w:rsidP="003600C3">
      <w:r>
        <w:rPr>
          <w:rStyle w:val="Style13ptBold"/>
        </w:rPr>
        <w:t xml:space="preserve">Jennings 16 </w:t>
      </w:r>
      <w:r w:rsidRPr="003A48B5">
        <w:rPr>
          <w:sz w:val="18"/>
        </w:rPr>
        <w:t>(Ralph, 2/3, staff @ Forbes, Asia &amp; Taiwan focus, “Future Of Bitter South China Sea Sovereignty Dispute Rests On The Philippines”, http://www.forbes.com/sites/ralphjennings/2016/02/03/future-of-bitter-south-china-sea-sovereignty-dispute-rests-on-the-philippines/#22a9a71f124d)</w:t>
      </w:r>
    </w:p>
    <w:p w:rsidR="003600C3" w:rsidRPr="00442DF7" w:rsidRDefault="003600C3" w:rsidP="003600C3">
      <w:pPr>
        <w:rPr>
          <w:b/>
          <w:sz w:val="24"/>
          <w:szCs w:val="24"/>
          <w:highlight w:val="cyan"/>
          <w:u w:val="single"/>
        </w:rPr>
      </w:pPr>
      <w:r>
        <w:t xml:space="preserve">Another long-term reason for how the Philippine legal action will change things: </w:t>
      </w:r>
      <w:r w:rsidRPr="00442DF7">
        <w:rPr>
          <w:b/>
          <w:sz w:val="24"/>
          <w:szCs w:val="24"/>
          <w:highlight w:val="cyan"/>
          <w:u w:val="single"/>
        </w:rPr>
        <w:t>Support from the U.N. tribunal will empower governments with less aggressive maritime claims to work together and press China harder to sign agreements</w:t>
      </w:r>
      <w:r>
        <w:t xml:space="preserve">. Malaysia and Brunei also call parts of the South China Sea their own but seldom speak out. </w:t>
      </w:r>
      <w:r w:rsidRPr="00442DF7">
        <w:rPr>
          <w:b/>
          <w:sz w:val="24"/>
          <w:szCs w:val="24"/>
          <w:highlight w:val="cyan"/>
          <w:u w:val="single"/>
        </w:rPr>
        <w:t>The Southeast Asian players feel frustrated that China</w:t>
      </w:r>
      <w:r>
        <w:t xml:space="preserve"> </w:t>
      </w:r>
      <w:r w:rsidRPr="00442DF7">
        <w:rPr>
          <w:b/>
          <w:sz w:val="24"/>
          <w:szCs w:val="24"/>
          <w:highlight w:val="cyan"/>
          <w:u w:val="single"/>
        </w:rPr>
        <w:t>won’t</w:t>
      </w:r>
      <w:r>
        <w:t xml:space="preserve"> agree to strengthen or </w:t>
      </w:r>
      <w:r w:rsidRPr="00442DF7">
        <w:rPr>
          <w:b/>
          <w:sz w:val="24"/>
          <w:szCs w:val="24"/>
          <w:highlight w:val="cyan"/>
          <w:u w:val="single"/>
        </w:rPr>
        <w:t>replace a</w:t>
      </w:r>
      <w:r>
        <w:t xml:space="preserve"> 14-year-old </w:t>
      </w:r>
      <w:r w:rsidRPr="00442DF7">
        <w:rPr>
          <w:b/>
          <w:sz w:val="24"/>
          <w:szCs w:val="24"/>
          <w:highlight w:val="cyan"/>
          <w:u w:val="single"/>
        </w:rPr>
        <w:t>code of conduct</w:t>
      </w:r>
      <w:r>
        <w:t xml:space="preserve">. A new code would be aimed at preventing clashes in an ocean that’s crawling with fishing boats, coast guard vessels and oil rigs. China uses its global clout to stop Taiwan from pursuing regional diplomacy, as well. </w:t>
      </w:r>
      <w:r w:rsidRPr="00442DF7">
        <w:rPr>
          <w:b/>
          <w:sz w:val="24"/>
          <w:szCs w:val="24"/>
          <w:highlight w:val="cyan"/>
          <w:u w:val="single"/>
        </w:rPr>
        <w:t>A favorable U.N. arbitration outcome would strengthen the Philippine “negotiating posture,”</w:t>
      </w:r>
      <w:r>
        <w:t xml:space="preserve"> says Ramon </w:t>
      </w:r>
      <w:proofErr w:type="spellStart"/>
      <w:r>
        <w:t>Casiple</w:t>
      </w:r>
      <w:proofErr w:type="spellEnd"/>
      <w:r>
        <w:t xml:space="preserve">, executive director of Philippine advocacy group Institute for Political and Electoral Reform. </w:t>
      </w:r>
      <w:r w:rsidRPr="00442DF7">
        <w:rPr>
          <w:b/>
          <w:sz w:val="24"/>
          <w:szCs w:val="24"/>
          <w:highlight w:val="cyan"/>
          <w:u w:val="single"/>
        </w:rPr>
        <w:t>Manila</w:t>
      </w:r>
      <w:r>
        <w:t xml:space="preserve">, he says, </w:t>
      </w:r>
      <w:r w:rsidRPr="00442DF7">
        <w:rPr>
          <w:b/>
          <w:sz w:val="24"/>
          <w:szCs w:val="24"/>
          <w:highlight w:val="cyan"/>
          <w:u w:val="single"/>
        </w:rPr>
        <w:t>will “aggressively pursue a unified ASEAN</w:t>
      </w:r>
      <w:r>
        <w:t xml:space="preserve"> (pan-Southeast Asia) </w:t>
      </w:r>
      <w:r w:rsidRPr="00442DF7">
        <w:rPr>
          <w:b/>
          <w:sz w:val="24"/>
          <w:szCs w:val="24"/>
          <w:highlight w:val="cyan"/>
          <w:u w:val="single"/>
        </w:rPr>
        <w:t>China policy, particularly on the maritime claims in the South China Sea.”</w:t>
      </w:r>
    </w:p>
    <w:p w:rsidR="00B74BFE" w:rsidRDefault="00B74BFE" w:rsidP="00B74BFE">
      <w:pPr>
        <w:pStyle w:val="Heading4"/>
      </w:pPr>
      <w:r>
        <w:t xml:space="preserve">SCS disputes lead to </w:t>
      </w:r>
      <w:r>
        <w:rPr>
          <w:u w:val="single"/>
        </w:rPr>
        <w:t>broad</w:t>
      </w:r>
      <w:r>
        <w:t xml:space="preserve">, </w:t>
      </w:r>
      <w:r>
        <w:rPr>
          <w:u w:val="single"/>
        </w:rPr>
        <w:t>deep</w:t>
      </w:r>
      <w:r>
        <w:t xml:space="preserve"> cooperation</w:t>
      </w:r>
    </w:p>
    <w:p w:rsidR="00B74BFE" w:rsidRPr="0081583E" w:rsidRDefault="00B74BFE" w:rsidP="00B74BFE">
      <w:pPr>
        <w:rPr>
          <w:rStyle w:val="Style13ptBold"/>
          <w:b w:val="0"/>
          <w:sz w:val="24"/>
        </w:rPr>
      </w:pPr>
      <w:r>
        <w:rPr>
          <w:rStyle w:val="Style13ptBold"/>
        </w:rPr>
        <w:t>Rapp-Hooper 15</w:t>
      </w:r>
      <w:r>
        <w:rPr>
          <w:rStyle w:val="Style13ptBold"/>
          <w:b w:val="0"/>
        </w:rPr>
        <w:t xml:space="preserve"> </w:t>
      </w:r>
      <w:r w:rsidRPr="0081583E">
        <w:rPr>
          <w:rStyle w:val="Style13ptBold"/>
          <w:b w:val="0"/>
          <w:sz w:val="14"/>
        </w:rPr>
        <w:t>(Dr. Mira, Director, Asia Maritime Transparency Initiative, Center for Strategic and International Studies, “AMERICA’S SECURITY ROLE IN THE SOUTH CHINA SEA”, http://docs.house.gov/meetings/FA/FA05/20150723/103787/HHRG-114-FA05-Wstate-HooperM-20150723.pdf)</w:t>
      </w:r>
    </w:p>
    <w:p w:rsidR="00B74BFE" w:rsidRPr="00B87BC4" w:rsidRDefault="00B74BFE" w:rsidP="00B74BFE">
      <w:r w:rsidRPr="00442DF7">
        <w:rPr>
          <w:b/>
          <w:sz w:val="24"/>
          <w:szCs w:val="24"/>
          <w:highlight w:val="cyan"/>
          <w:u w:val="single"/>
        </w:rPr>
        <w:t>China’s assertiveness has also encouraged new diplomatic and political relationships.</w:t>
      </w:r>
      <w:r>
        <w:t xml:space="preserve"> In 2014-2015, </w:t>
      </w:r>
      <w:r w:rsidRPr="00442DF7">
        <w:rPr>
          <w:b/>
          <w:sz w:val="24"/>
          <w:szCs w:val="24"/>
          <w:highlight w:val="cyan"/>
          <w:u w:val="single"/>
        </w:rPr>
        <w:t>the Philippines, Vietnam, and Malaysia have all pursued new strategic partnerships.</w:t>
      </w:r>
      <w:r>
        <w:t xml:space="preserve"> The Philippines has established a strategic partnership with Vietnam, which will pave the way for more joint drills, information sharing, and training. Manila has also had public support from India in its pursuit of an international legal recourse for South China Sea disputes. The Philippines and Japan are also contemplating a Visiting Forces Agreement (VFA) that would allow Japanese aircraft and naval vessels to access Philippine bases on a rotational basis. </w:t>
      </w:r>
      <w:r w:rsidRPr="00442DF7">
        <w:rPr>
          <w:b/>
          <w:sz w:val="24"/>
          <w:szCs w:val="24"/>
          <w:highlight w:val="cyan"/>
          <w:u w:val="single"/>
        </w:rPr>
        <w:t>Beyond its strategic partnership with the Philippines, Vietnam has sought several new political relationships</w:t>
      </w:r>
      <w:r>
        <w:t xml:space="preserve">. Vietnam and Japan have established a strategic partnership to promote military-to-military cooperation and capacity building. </w:t>
      </w:r>
      <w:r w:rsidRPr="00442DF7">
        <w:rPr>
          <w:b/>
          <w:sz w:val="24"/>
          <w:szCs w:val="24"/>
          <w:highlight w:val="cyan"/>
          <w:u w:val="single"/>
        </w:rPr>
        <w:t xml:space="preserve">Vietnam and India released a joint statement pledging defense cooperation and mutual interests in the South China Sea. </w:t>
      </w:r>
      <w:r>
        <w:t xml:space="preserve">Hanoi has also pushed to upgrade its defense ties with Indonesia to improve bilateral training and exchanges. </w:t>
      </w:r>
      <w:r w:rsidRPr="00442DF7">
        <w:rPr>
          <w:b/>
          <w:sz w:val="24"/>
          <w:szCs w:val="24"/>
          <w:highlight w:val="cyan"/>
          <w:u w:val="single"/>
        </w:rPr>
        <w:t>Vietnam and Australia have agreed to establish a strategic partnership in the future, with an emphasis on security cooperation, training, and the South China Sea.</w:t>
      </w:r>
      <w:r>
        <w:t xml:space="preserve"> The United States and Vietnam have agreed to deepen military cooperation in areas such as humanitarian assistance and disaster relief (HA/DR) and search and rescue (SAR). Finally, in July 2015, General Secretary </w:t>
      </w:r>
      <w:proofErr w:type="spellStart"/>
      <w:r>
        <w:t>Trong</w:t>
      </w:r>
      <w:proofErr w:type="spellEnd"/>
      <w:r>
        <w:t xml:space="preserve"> became the first Vietnamese Communist Party Chief to visit the United States. His joint vision statement with President Obama expressed support for freedom of navigation, international law, and rejected the use of coercion. The two leaders also agreed to increase coordination on maritime security and maritime domain awareness. In 2014-2015, </w:t>
      </w:r>
      <w:r w:rsidRPr="00442DF7">
        <w:rPr>
          <w:b/>
          <w:sz w:val="24"/>
          <w:szCs w:val="24"/>
          <w:highlight w:val="cyan"/>
          <w:u w:val="single"/>
        </w:rPr>
        <w:t>Malaysia and Indonesia took steps towards settling their territorial disputes and improving bilateral relations</w:t>
      </w:r>
      <w:r>
        <w:t xml:space="preserve">. Malaysia and Japan penned a new strategic partnership in May 2015, and this will include coast guard capacity </w:t>
      </w:r>
      <w:r>
        <w:lastRenderedPageBreak/>
        <w:t xml:space="preserve">building as well as the possibility of defense equipment and technology transfers. In April 2014, Malaysia hosted President Obama for the first visit by a U.S. president in 50 years, and the two countries have upgraded their relationship to a comprehensive partnership. </w:t>
      </w:r>
    </w:p>
    <w:p w:rsidR="003600C3" w:rsidRDefault="003600C3" w:rsidP="003600C3">
      <w:pPr>
        <w:pStyle w:val="Heading4"/>
      </w:pPr>
      <w:r>
        <w:t>ASEAN cohesion isolates China &amp; resolves ambiguity</w:t>
      </w:r>
    </w:p>
    <w:p w:rsidR="003600C3" w:rsidRPr="00C65D7B" w:rsidRDefault="003600C3" w:rsidP="003600C3">
      <w:pPr>
        <w:rPr>
          <w:rStyle w:val="Style13ptBold"/>
          <w:b w:val="0"/>
        </w:rPr>
      </w:pPr>
      <w:r>
        <w:rPr>
          <w:rStyle w:val="Style13ptBold"/>
        </w:rPr>
        <w:t>Poling 12</w:t>
      </w:r>
      <w:r>
        <w:rPr>
          <w:rStyle w:val="Style13ptBold"/>
          <w:b w:val="0"/>
        </w:rPr>
        <w:t xml:space="preserve"> </w:t>
      </w:r>
      <w:r w:rsidRPr="00C65D7B">
        <w:rPr>
          <w:rStyle w:val="Style13ptBold"/>
          <w:b w:val="0"/>
          <w:sz w:val="16"/>
        </w:rPr>
        <w:t>(Gregory, Director of the Asia Maritime Transparency Initiative and Fellow, Southeast Asia Program, 7/6, “Time to End Strategic Ambiguity in the South China Sea”, https://www.csis.org/analysis/time-end-strategic-ambiguity-south-china-sea)</w:t>
      </w:r>
    </w:p>
    <w:p w:rsidR="003600C3" w:rsidRPr="00C65D7B" w:rsidRDefault="003600C3" w:rsidP="003600C3">
      <w:r>
        <w:t xml:space="preserve">Beijing showed similar disregard for the policy put forth in its February Ministry of Foreign Affairs statement when in early May it reinstated its annual unilateral fishing ban for all of the South China Sea above the 12th parallel. Such a ban would be possible only if China were claiming all the waters within the 9-dash lines, not only its “islands and adjacent waters.” Then in late June, the China National Offshore Oil Corporation (CNOOC) fired a shot across Vietnam’s bow by announcing the company would open nine oil and gas blocks in the South China Sea to foreign bids. The catch was that all nine blocks lie within the 200-nautical-mile exclusive economic zone (EEZ) of Vietnam, and many in fact overlap with existing blocks already leased by Vietnam, including those committed to Exxon-Mobil. More importantly, CNOOC’s blocks are not defensible under a claim to the “islands and adjacent waters” of the South China Sea because there is no island within 200 nautical miles (the maximum allowable EEZ) of all the blocks. </w:t>
      </w:r>
      <w:r w:rsidRPr="00442DF7">
        <w:rPr>
          <w:b/>
          <w:sz w:val="24"/>
          <w:szCs w:val="24"/>
          <w:highlight w:val="cyan"/>
          <w:u w:val="single"/>
        </w:rPr>
        <w:t>These developments highlight the need for the ASEAN claimants</w:t>
      </w:r>
      <w:r>
        <w:t>—Vietnam, the Philippines, Malaysia, and Brunei—</w:t>
      </w:r>
      <w:r w:rsidRPr="00442DF7">
        <w:rPr>
          <w:b/>
          <w:sz w:val="24"/>
          <w:szCs w:val="24"/>
          <w:highlight w:val="cyan"/>
          <w:u w:val="single"/>
        </w:rPr>
        <w:t>to take a stand on what is genuinely in dispute in the South China Sea</w:t>
      </w:r>
      <w:r>
        <w:t xml:space="preserve"> and what is not. </w:t>
      </w:r>
      <w:r w:rsidRPr="00442DF7">
        <w:rPr>
          <w:b/>
          <w:sz w:val="24"/>
          <w:szCs w:val="24"/>
          <w:highlight w:val="cyan"/>
          <w:u w:val="single"/>
        </w:rPr>
        <w:t>As long as that fundamental fact remains unclear, China will continue to employ ambiguous and contradictory claims</w:t>
      </w:r>
      <w:r>
        <w:t xml:space="preserve"> to pursue its interests in the South China Sea </w:t>
      </w:r>
      <w:r w:rsidRPr="00442DF7">
        <w:rPr>
          <w:b/>
          <w:sz w:val="24"/>
          <w:szCs w:val="24"/>
          <w:highlight w:val="cyan"/>
          <w:u w:val="single"/>
        </w:rPr>
        <w:t>at the expense of its smaller neighbors. Some steps have been taken in this direction</w:t>
      </w:r>
      <w:r>
        <w:t xml:space="preserve">. Vietnam and Malaysia’s 2009 joint submission of their southern extended continental shelves to the UN Commission on the Limits of the Continental Shelf was an important first step in this effort. The Philippines baseline law, passed the same year, establishing its coastal baselines in accordance with the UN Convention on the Law of the Seas (UNCLOS), was another. </w:t>
      </w:r>
      <w:r w:rsidRPr="00442DF7">
        <w:rPr>
          <w:b/>
          <w:sz w:val="24"/>
          <w:szCs w:val="24"/>
          <w:highlight w:val="cyan"/>
          <w:u w:val="single"/>
        </w:rPr>
        <w:t>Despite these steps, too much remains ambiguous in the South China Sea.</w:t>
      </w:r>
      <w:r>
        <w:t xml:space="preserve"> Vietnam’s National Assembly recently passed a Law of the Sea reiterating its claim to the Paracels and </w:t>
      </w:r>
      <w:proofErr w:type="spellStart"/>
      <w:r>
        <w:t>Spratlys</w:t>
      </w:r>
      <w:proofErr w:type="spellEnd"/>
      <w:r>
        <w:t xml:space="preserve">, but it remains unclear just what Vietnam is claiming in the maritime domain. Beyond its southern boundaries with Malaysia, where are its claimed baselines and its extended continental shelf? Does it consider the islands of the </w:t>
      </w:r>
      <w:proofErr w:type="spellStart"/>
      <w:r>
        <w:t>Spratlys</w:t>
      </w:r>
      <w:proofErr w:type="spellEnd"/>
      <w:r>
        <w:t xml:space="preserve"> and Paracels capable of generating an EEZ or not? The same questions must be asked and answered by the other three ASEAN claimants, Brunei, Malaysia and the Philippines. </w:t>
      </w:r>
      <w:r w:rsidRPr="00442DF7">
        <w:rPr>
          <w:b/>
          <w:sz w:val="24"/>
          <w:szCs w:val="24"/>
          <w:highlight w:val="cyan"/>
          <w:u w:val="single"/>
        </w:rPr>
        <w:t>The ASEAN parties have seen their positions on many of these questions</w:t>
      </w:r>
      <w:r>
        <w:t xml:space="preserve"> slowly </w:t>
      </w:r>
      <w:r w:rsidRPr="00442DF7">
        <w:rPr>
          <w:b/>
          <w:sz w:val="24"/>
          <w:szCs w:val="24"/>
          <w:highlight w:val="cyan"/>
          <w:u w:val="single"/>
        </w:rPr>
        <w:t>converge</w:t>
      </w:r>
      <w:r>
        <w:t xml:space="preserve">. For instance, all four appear to operate under the assumption that the </w:t>
      </w:r>
      <w:proofErr w:type="spellStart"/>
      <w:r>
        <w:t>Spratlys</w:t>
      </w:r>
      <w:proofErr w:type="spellEnd"/>
      <w:r>
        <w:t xml:space="preserve"> and Paracels are not legally islands, but merely rocks and therefore entitled only to a 12-nautical-mile territorial sea.</w:t>
      </w:r>
      <w:r w:rsidRPr="00442DF7">
        <w:rPr>
          <w:b/>
          <w:sz w:val="24"/>
          <w:szCs w:val="24"/>
          <w:highlight w:val="cyan"/>
          <w:u w:val="single"/>
        </w:rPr>
        <w:t xml:space="preserve"> </w:t>
      </w:r>
      <w:r>
        <w:t xml:space="preserve">An honest effort to resolve the disputes in the South China Sea requires that this and other assumptions be codified in law. This does not mean any of the claimants have to give up anything regarding their claims to the features in the South China Sea. Instead, </w:t>
      </w:r>
      <w:r w:rsidRPr="00442DF7">
        <w:rPr>
          <w:b/>
          <w:sz w:val="24"/>
          <w:szCs w:val="24"/>
          <w:highlight w:val="cyan"/>
          <w:u w:val="single"/>
        </w:rPr>
        <w:t>it would allow them to strengthen the legal basis of their maritime claims and separate the far more intractable,</w:t>
      </w:r>
      <w:r>
        <w:t xml:space="preserve"> but geographically much smaller, </w:t>
      </w:r>
      <w:r w:rsidRPr="00442DF7">
        <w:rPr>
          <w:b/>
          <w:sz w:val="24"/>
          <w:szCs w:val="24"/>
          <w:highlight w:val="cyan"/>
          <w:u w:val="single"/>
        </w:rPr>
        <w:t>territorial disputes</w:t>
      </w:r>
      <w:r>
        <w:t xml:space="preserve">. Most importantly, it would allow them to present a united front to China in arguing one crucial point: The only acceptable basis for maritime claims in the South China Sea must be international law, especially UNCLOS. </w:t>
      </w:r>
      <w:r w:rsidRPr="00442DF7">
        <w:rPr>
          <w:b/>
          <w:sz w:val="24"/>
          <w:szCs w:val="24"/>
          <w:highlight w:val="cyan"/>
          <w:u w:val="single"/>
        </w:rPr>
        <w:t xml:space="preserve">Were the ASEAN claimants to present an agreed-upon framework for establishing what is and is not disputed, the burden would rest with Beijing to clarify the basis for its own </w:t>
      </w:r>
      <w:proofErr w:type="gramStart"/>
      <w:r w:rsidRPr="00442DF7">
        <w:rPr>
          <w:b/>
          <w:sz w:val="24"/>
          <w:szCs w:val="24"/>
          <w:highlight w:val="cyan"/>
          <w:u w:val="single"/>
        </w:rPr>
        <w:lastRenderedPageBreak/>
        <w:t>claims.</w:t>
      </w:r>
      <w:proofErr w:type="gramEnd"/>
      <w:r w:rsidRPr="00442DF7">
        <w:rPr>
          <w:b/>
          <w:sz w:val="24"/>
          <w:szCs w:val="24"/>
          <w:highlight w:val="cyan"/>
          <w:u w:val="single"/>
        </w:rPr>
        <w:t xml:space="preserve"> </w:t>
      </w:r>
      <w:r>
        <w:t xml:space="preserve">At that point, </w:t>
      </w:r>
      <w:r w:rsidRPr="00442DF7">
        <w:rPr>
          <w:b/>
          <w:sz w:val="24"/>
          <w:szCs w:val="24"/>
          <w:highlight w:val="cyan"/>
          <w:u w:val="single"/>
        </w:rPr>
        <w:t>Beijing would have limited options</w:t>
      </w:r>
      <w:r>
        <w:t xml:space="preserve">. </w:t>
      </w:r>
      <w:r w:rsidRPr="00442DF7">
        <w:rPr>
          <w:b/>
          <w:sz w:val="24"/>
          <w:szCs w:val="24"/>
          <w:highlight w:val="cyan"/>
          <w:u w:val="single"/>
        </w:rPr>
        <w:t>Such pressure might give more moderate voices</w:t>
      </w:r>
      <w:r>
        <w:t xml:space="preserve">, like those in the Ministry of Foreign Affairs, </w:t>
      </w:r>
      <w:r w:rsidRPr="00442DF7">
        <w:rPr>
          <w:b/>
          <w:sz w:val="24"/>
          <w:szCs w:val="24"/>
          <w:highlight w:val="cyan"/>
          <w:u w:val="single"/>
        </w:rPr>
        <w:t xml:space="preserve">more credibility, allowing China to clarify its claims by retaining those to the </w:t>
      </w:r>
      <w:proofErr w:type="spellStart"/>
      <w:r w:rsidRPr="00442DF7">
        <w:rPr>
          <w:b/>
          <w:sz w:val="24"/>
          <w:szCs w:val="24"/>
          <w:highlight w:val="cyan"/>
          <w:u w:val="single"/>
        </w:rPr>
        <w:t>Spratlys</w:t>
      </w:r>
      <w:proofErr w:type="spellEnd"/>
      <w:r w:rsidRPr="00442DF7">
        <w:rPr>
          <w:b/>
          <w:sz w:val="24"/>
          <w:szCs w:val="24"/>
          <w:highlight w:val="cyan"/>
          <w:u w:val="single"/>
        </w:rPr>
        <w:t xml:space="preserve"> and Paracels but giving up its egregious claims to the waters in between. This would mark an important step toward resolving the South China Sea disputes</w:t>
      </w:r>
      <w:r>
        <w:t xml:space="preserve">. Alternately, </w:t>
      </w:r>
      <w:r w:rsidRPr="00442DF7">
        <w:rPr>
          <w:b/>
          <w:sz w:val="24"/>
          <w:szCs w:val="24"/>
          <w:highlight w:val="cyan"/>
          <w:u w:val="single"/>
        </w:rPr>
        <w:t>Beijing could reject</w:t>
      </w:r>
      <w:r>
        <w:t xml:space="preserve"> entirely the primacy of accepted </w:t>
      </w:r>
      <w:r w:rsidRPr="00442DF7">
        <w:rPr>
          <w:b/>
          <w:sz w:val="24"/>
          <w:szCs w:val="24"/>
          <w:highlight w:val="cyan"/>
          <w:u w:val="single"/>
        </w:rPr>
        <w:t>international law in the dispute, but that would be extremely damaging to China’s larger interests.</w:t>
      </w:r>
      <w:r>
        <w:t xml:space="preserve"> Beijing would more likely refuse to engage in any dialogue at all. While possible in the short-term, such a course of action would identify China as the undeniable remaining belligerent in the dispute and rally regional and international opinion around the ASEAN claimants’ position. Eventually, </w:t>
      </w:r>
      <w:r w:rsidRPr="00442DF7">
        <w:rPr>
          <w:b/>
          <w:sz w:val="24"/>
          <w:szCs w:val="24"/>
          <w:highlight w:val="cyan"/>
          <w:u w:val="single"/>
        </w:rPr>
        <w:t>China would likely find it less damaging to its reputation and interests to clarify its claims than to cling to its traditional ambiguity.</w:t>
      </w:r>
    </w:p>
    <w:p w:rsidR="00B74BFE" w:rsidRDefault="00B74BFE" w:rsidP="00B74BFE">
      <w:pPr>
        <w:pStyle w:val="Heading4"/>
      </w:pPr>
      <w:r>
        <w:t>Leads to multilateral security cooperation</w:t>
      </w:r>
    </w:p>
    <w:p w:rsidR="00B74BFE" w:rsidRPr="0081583E" w:rsidRDefault="00B74BFE" w:rsidP="00B74BFE">
      <w:pPr>
        <w:rPr>
          <w:rStyle w:val="Style13ptBold"/>
          <w:b w:val="0"/>
          <w:sz w:val="24"/>
        </w:rPr>
      </w:pPr>
      <w:r>
        <w:rPr>
          <w:rStyle w:val="Style13ptBold"/>
        </w:rPr>
        <w:t>Rapp-Hooper 15</w:t>
      </w:r>
      <w:r>
        <w:rPr>
          <w:rStyle w:val="Style13ptBold"/>
          <w:b w:val="0"/>
        </w:rPr>
        <w:t xml:space="preserve"> </w:t>
      </w:r>
      <w:r w:rsidRPr="0081583E">
        <w:rPr>
          <w:rStyle w:val="Style13ptBold"/>
          <w:b w:val="0"/>
          <w:sz w:val="14"/>
        </w:rPr>
        <w:t>(Dr. Mira, Director, Asia Maritime Transparency Initiative, Center for Strategic and International Studies, “AMERICA’S SECURITY ROLE IN THE SOUTH CHINA SEA”, http://docs.house.gov/meetings/FA/FA05/20150723/103787/HHRG-114-FA05-Wstate-HooperM-20150723.pdf)</w:t>
      </w:r>
    </w:p>
    <w:p w:rsidR="00B74BFE" w:rsidRPr="00B87BC4" w:rsidRDefault="00B74BFE" w:rsidP="00B74BFE">
      <w:r>
        <w:t xml:space="preserve">Countries in </w:t>
      </w:r>
      <w:r w:rsidRPr="00442DF7">
        <w:rPr>
          <w:b/>
          <w:sz w:val="24"/>
          <w:szCs w:val="24"/>
          <w:highlight w:val="cyan"/>
          <w:u w:val="single"/>
        </w:rPr>
        <w:t>the region</w:t>
      </w:r>
      <w:r>
        <w:t xml:space="preserve"> have also </w:t>
      </w:r>
      <w:r w:rsidRPr="00442DF7">
        <w:rPr>
          <w:b/>
          <w:sz w:val="24"/>
          <w:szCs w:val="24"/>
          <w:highlight w:val="cyan"/>
          <w:u w:val="single"/>
        </w:rPr>
        <w:t>reacted to China’s assertiveness through multilateral mechanisms</w:t>
      </w:r>
      <w:r>
        <w:t xml:space="preserve">. In its April 2015 Chairman’s Statement under the leadership of Malaysia, </w:t>
      </w:r>
      <w:r w:rsidRPr="00442DF7">
        <w:rPr>
          <w:b/>
          <w:sz w:val="24"/>
          <w:szCs w:val="24"/>
          <w:highlight w:val="cyan"/>
          <w:u w:val="single"/>
        </w:rPr>
        <w:t xml:space="preserve">ASEAN expressed serious concern about China’s land reclamation activities, </w:t>
      </w:r>
      <w:r>
        <w:t xml:space="preserve">stating that they had “eroded trust and confidence and may undermine peace, security, and stability in the South China Sea.” </w:t>
      </w:r>
      <w:r w:rsidRPr="00442DF7">
        <w:rPr>
          <w:b/>
          <w:sz w:val="24"/>
          <w:szCs w:val="24"/>
          <w:highlight w:val="cyan"/>
          <w:u w:val="single"/>
        </w:rPr>
        <w:t>The statement reaffirmed ASEAN states’ interest in freedom of navigation</w:t>
      </w:r>
      <w:r>
        <w:t xml:space="preserve"> and overflight and urged that consultations towards a South China Sea Code of Conduct be expedited. While not transformative, </w:t>
      </w:r>
      <w:r w:rsidRPr="00442DF7">
        <w:rPr>
          <w:b/>
          <w:sz w:val="24"/>
          <w:szCs w:val="24"/>
          <w:highlight w:val="cyan"/>
          <w:u w:val="single"/>
        </w:rPr>
        <w:t>these were stronger and more unified statements than many experts expected</w:t>
      </w:r>
      <w:r>
        <w:t xml:space="preserve">. In an early June Senior Officials Consultation (the 21st of its kind), China and ASEAN pledged to conclude a Code of Conduct. In early July, China and ASEAN held a Joint Working Group meeting. </w:t>
      </w:r>
      <w:r w:rsidRPr="00442DF7">
        <w:rPr>
          <w:b/>
          <w:sz w:val="24"/>
          <w:szCs w:val="24"/>
          <w:highlight w:val="cyan"/>
          <w:u w:val="single"/>
        </w:rPr>
        <w:t>The group identified some Code of Conduct elements for “early harvest,” including programs on navigation</w:t>
      </w:r>
      <w:r>
        <w:t xml:space="preserve"> safety and search and rescue. It is worth noting, however, that many officials and analysts remain pessimistic that China and ASEAN will conclude a South China Sea Code of Conduct in the foreseeable future. Outside of ASEAN, interested parties are considering </w:t>
      </w:r>
      <w:proofErr w:type="spellStart"/>
      <w:r>
        <w:t>multilateralizing</w:t>
      </w:r>
      <w:proofErr w:type="spellEnd"/>
      <w:r>
        <w:t xml:space="preserve"> their relationships to more effectively engage Chinese challenges in the South China Sea. </w:t>
      </w:r>
      <w:r w:rsidRPr="00442DF7">
        <w:rPr>
          <w:b/>
          <w:sz w:val="24"/>
          <w:szCs w:val="24"/>
          <w:highlight w:val="cyan"/>
          <w:u w:val="single"/>
        </w:rPr>
        <w:t>The Philippines, Brunei, Indonesia, and Malaysia have discussed</w:t>
      </w:r>
      <w:r>
        <w:t xml:space="preserve"> the possibility of signing </w:t>
      </w:r>
      <w:r w:rsidRPr="00442DF7">
        <w:rPr>
          <w:b/>
          <w:sz w:val="24"/>
          <w:szCs w:val="24"/>
          <w:highlight w:val="cyan"/>
          <w:u w:val="single"/>
        </w:rPr>
        <w:t>a Status of Visiting Forces Agreement</w:t>
      </w:r>
      <w:r>
        <w:t xml:space="preserve"> that would allow the nations to train together. The VFA would provide temporary base access for each country in the Philippines. Reportedly, Vietnam, India, and Japan have privately agreed to work in a trilateral format to coordinate security policies. U.S. Pacific Fleet Commander Admiral Scott Swift has also suggested expanding longstanding bilateral combat exercises with allies and partners in the region into multi-nation drills focused on the South China Sea. </w:t>
      </w:r>
    </w:p>
    <w:p w:rsidR="00B74BFE" w:rsidRDefault="00B74BFE" w:rsidP="00B74BFE">
      <w:pPr>
        <w:pStyle w:val="Heading4"/>
      </w:pPr>
      <w:r>
        <w:t>SCS dispute increases ASEAN unity</w:t>
      </w:r>
    </w:p>
    <w:p w:rsidR="00B74BFE" w:rsidRPr="00052B28" w:rsidRDefault="00B74BFE" w:rsidP="00B74BFE">
      <w:pPr>
        <w:rPr>
          <w:rStyle w:val="Style13ptBold"/>
          <w:b w:val="0"/>
        </w:rPr>
      </w:pPr>
      <w:proofErr w:type="spellStart"/>
      <w:r>
        <w:rPr>
          <w:rStyle w:val="Style13ptBold"/>
        </w:rPr>
        <w:t>Storey</w:t>
      </w:r>
      <w:proofErr w:type="spellEnd"/>
      <w:r>
        <w:rPr>
          <w:rStyle w:val="Style13ptBold"/>
        </w:rPr>
        <w:t xml:space="preserve"> 15</w:t>
      </w:r>
      <w:r>
        <w:rPr>
          <w:rStyle w:val="Style13ptBold"/>
          <w:b w:val="0"/>
        </w:rPr>
        <w:t xml:space="preserve"> </w:t>
      </w:r>
      <w:r w:rsidRPr="00052B28">
        <w:rPr>
          <w:rStyle w:val="Style13ptBold"/>
          <w:b w:val="0"/>
          <w:sz w:val="16"/>
        </w:rPr>
        <w:t xml:space="preserve">(Ian, fellow @ Inst for Southeast Asian </w:t>
      </w:r>
      <w:proofErr w:type="spellStart"/>
      <w:r w:rsidRPr="00052B28">
        <w:rPr>
          <w:rStyle w:val="Style13ptBold"/>
          <w:b w:val="0"/>
          <w:sz w:val="16"/>
        </w:rPr>
        <w:t>Studies</w:t>
      </w:r>
      <w:proofErr w:type="gramStart"/>
      <w:r w:rsidRPr="00052B28">
        <w:rPr>
          <w:rStyle w:val="Style13ptBold"/>
          <w:b w:val="0"/>
          <w:sz w:val="16"/>
        </w:rPr>
        <w:t>,“</w:t>
      </w:r>
      <w:proofErr w:type="gramEnd"/>
      <w:r w:rsidRPr="00052B28">
        <w:rPr>
          <w:rStyle w:val="Style13ptBold"/>
          <w:b w:val="0"/>
          <w:sz w:val="16"/>
        </w:rPr>
        <w:t>The</w:t>
      </w:r>
      <w:proofErr w:type="spellEnd"/>
      <w:r w:rsidRPr="00052B28">
        <w:rPr>
          <w:rStyle w:val="Style13ptBold"/>
          <w:b w:val="0"/>
          <w:sz w:val="16"/>
        </w:rPr>
        <w:t xml:space="preserve"> Regional Military &amp; Paramilitary Balance”, https://csis-prod.s3.amazonaws.com/s3fs-public/legacy_files/files/publication/151110_Hiebert_ExaminingSouthChinaSea_Web.pdf)</w:t>
      </w:r>
    </w:p>
    <w:p w:rsidR="00B74BFE" w:rsidRPr="008875D0" w:rsidRDefault="00B74BFE" w:rsidP="00B74BFE">
      <w:r w:rsidRPr="00442DF7">
        <w:rPr>
          <w:b/>
          <w:sz w:val="24"/>
          <w:szCs w:val="24"/>
          <w:highlight w:val="cyan"/>
          <w:u w:val="single"/>
        </w:rPr>
        <w:t>Ironically China's behavior over the past two years has led to a strengthening of ASEAN unity over the South China Sea</w:t>
      </w:r>
      <w:r w:rsidRPr="008875D0">
        <w:t xml:space="preserve">. </w:t>
      </w:r>
      <w:r w:rsidRPr="00442DF7">
        <w:rPr>
          <w:b/>
          <w:sz w:val="24"/>
          <w:szCs w:val="24"/>
          <w:highlight w:val="cyan"/>
          <w:u w:val="single"/>
        </w:rPr>
        <w:t>There has been no repeat of the Phnom Penh fiasco</w:t>
      </w:r>
      <w:r w:rsidRPr="008875D0">
        <w:t xml:space="preserve"> of 2012, </w:t>
      </w:r>
      <w:r w:rsidRPr="00442DF7">
        <w:rPr>
          <w:b/>
          <w:sz w:val="24"/>
          <w:szCs w:val="24"/>
          <w:highlight w:val="cyan"/>
          <w:u w:val="single"/>
        </w:rPr>
        <w:t>when</w:t>
      </w:r>
      <w:r w:rsidRPr="008875D0">
        <w:t xml:space="preserve"> </w:t>
      </w:r>
      <w:r w:rsidRPr="00442DF7">
        <w:rPr>
          <w:b/>
          <w:sz w:val="24"/>
          <w:szCs w:val="24"/>
          <w:highlight w:val="cyan"/>
          <w:u w:val="single"/>
        </w:rPr>
        <w:t>disagreements</w:t>
      </w:r>
      <w:r w:rsidRPr="008875D0">
        <w:t xml:space="preserve"> between the ASEAN chair, Cambodia, and the Philippines over whether the dispute </w:t>
      </w:r>
      <w:r w:rsidRPr="008875D0">
        <w:lastRenderedPageBreak/>
        <w:t xml:space="preserve">should he mentioned in ASEAN's final communique </w:t>
      </w:r>
      <w:r w:rsidRPr="00442DF7">
        <w:rPr>
          <w:b/>
          <w:sz w:val="24"/>
          <w:szCs w:val="24"/>
          <w:highlight w:val="cyan"/>
          <w:u w:val="single"/>
        </w:rPr>
        <w:t>led to a break- down in the ASEAN consensus</w:t>
      </w:r>
      <w:r w:rsidRPr="008875D0">
        <w:t xml:space="preserve">." In fact, since that embarrassing episode, </w:t>
      </w:r>
      <w:r w:rsidRPr="00442DF7">
        <w:rPr>
          <w:b/>
          <w:sz w:val="24"/>
          <w:szCs w:val="24"/>
          <w:highlight w:val="cyan"/>
          <w:u w:val="single"/>
        </w:rPr>
        <w:t>the ASEAN states have</w:t>
      </w:r>
      <w:r w:rsidRPr="008875D0">
        <w:t xml:space="preserve">, to certain extent, </w:t>
      </w:r>
      <w:r w:rsidRPr="00442DF7">
        <w:rPr>
          <w:b/>
          <w:sz w:val="24"/>
          <w:szCs w:val="24"/>
          <w:highlight w:val="cyan"/>
          <w:u w:val="single"/>
        </w:rPr>
        <w:t>closed ranks.</w:t>
      </w:r>
      <w:r w:rsidRPr="008875D0">
        <w:t xml:space="preserve"> </w:t>
      </w:r>
    </w:p>
    <w:p w:rsidR="00B74BFE" w:rsidRDefault="00B74BFE" w:rsidP="00B74BFE">
      <w:pPr>
        <w:pStyle w:val="Heading4"/>
      </w:pPr>
      <w:r>
        <w:t>Chinese aggression draws in Asian cooperation</w:t>
      </w:r>
    </w:p>
    <w:p w:rsidR="00B74BFE" w:rsidRPr="00825C49" w:rsidRDefault="00B74BFE" w:rsidP="00B74BFE">
      <w:pPr>
        <w:rPr>
          <w:rStyle w:val="Style13ptBold"/>
          <w:b w:val="0"/>
        </w:rPr>
      </w:pPr>
      <w:r>
        <w:rPr>
          <w:rStyle w:val="Style13ptBold"/>
        </w:rPr>
        <w:t>Ford 5/22</w:t>
      </w:r>
      <w:r>
        <w:rPr>
          <w:rStyle w:val="Style13ptBold"/>
          <w:b w:val="0"/>
        </w:rPr>
        <w:t xml:space="preserve"> </w:t>
      </w:r>
      <w:r w:rsidRPr="00825C49">
        <w:rPr>
          <w:rStyle w:val="Style13ptBold"/>
          <w:b w:val="0"/>
          <w:sz w:val="14"/>
        </w:rPr>
        <w:t>(Peter, 2016, staff @ Christian Science Monitor, “With eye on South China Sea, China's neighbors weave new security web”, http://www.csmonitor.com/World/Asia-Pacific/2016/0522/With-eye-on-South-China-Sea-China-s-neighbors-weave-new-security-web)</w:t>
      </w:r>
    </w:p>
    <w:p w:rsidR="00B74BFE" w:rsidRPr="00825C49" w:rsidRDefault="00B74BFE" w:rsidP="00B74BFE">
      <w:r w:rsidRPr="00442DF7">
        <w:rPr>
          <w:b/>
          <w:sz w:val="24"/>
          <w:highlight w:val="cyan"/>
          <w:u w:val="single"/>
        </w:rPr>
        <w:t>China’s neighbors are alarmed by Beijing’s rising defense budget and its increasingly assertive behavior in the South China Sea</w:t>
      </w:r>
      <w:r>
        <w:t xml:space="preserve">, where it has built pinprick reefs and shoals into weapons-ready islands. </w:t>
      </w:r>
      <w:proofErr w:type="gramStart"/>
      <w:r>
        <w:t>Their response?</w:t>
      </w:r>
      <w:proofErr w:type="gramEnd"/>
      <w:r>
        <w:t xml:space="preserve"> </w:t>
      </w:r>
      <w:proofErr w:type="gramStart"/>
      <w:r>
        <w:t>To weave a thickening web of new ties among themselves.</w:t>
      </w:r>
      <w:proofErr w:type="gramEnd"/>
      <w:r>
        <w:t xml:space="preserve"> </w:t>
      </w:r>
      <w:r w:rsidRPr="00442DF7">
        <w:rPr>
          <w:b/>
          <w:sz w:val="24"/>
          <w:highlight w:val="cyan"/>
          <w:u w:val="single"/>
        </w:rPr>
        <w:t>From Japan to India, and from Australia to Vietnam, “all sorts of new security configurations have evolved</w:t>
      </w:r>
      <w:r>
        <w:t xml:space="preserve">,” says Bonnie Glaser, a regional analyst at the Center for Strategic and International Studies in Washington D.C. For decades, Washington protected its interests and friends in East Asia by throwing a “hub and spoke” security blanket over the region, constructed from a series of bilateral arrangements. But now, America’s friends are getting together directly, in all sorts of ways and at all sorts of levels. </w:t>
      </w:r>
      <w:r w:rsidRPr="00442DF7">
        <w:rPr>
          <w:b/>
          <w:sz w:val="24"/>
          <w:highlight w:val="cyan"/>
          <w:u w:val="single"/>
        </w:rPr>
        <w:t>There are trilateral mechanisms</w:t>
      </w:r>
      <w:r>
        <w:t xml:space="preserve">, such as the high level talks that began last year among Japan, Australia, and India on topics including maritime security. Or </w:t>
      </w:r>
      <w:r w:rsidRPr="00442DF7">
        <w:rPr>
          <w:b/>
          <w:sz w:val="24"/>
          <w:highlight w:val="cyan"/>
          <w:u w:val="single"/>
        </w:rPr>
        <w:t>bilateral deals</w:t>
      </w:r>
      <w:r>
        <w:t xml:space="preserve">, such as India’s $100 million loan to Vietnam to buy patrol boats, and Japan’s leasing of five surveillance aircraft to the Philippines, bolstering those Southeast Asian nations’ ability to keep an eye on waters where China challenges their territorial claims. At the end of last year, India and Japan agreed on their common “Vision 2025” pledging “closer coordination and effective communication, bilaterally and with partners, to address existing </w:t>
      </w:r>
      <w:r w:rsidRPr="00442DF7">
        <w:rPr>
          <w:b/>
          <w:sz w:val="24"/>
          <w:highlight w:val="cyan"/>
          <w:u w:val="single"/>
        </w:rPr>
        <w:t>and</w:t>
      </w:r>
      <w:r w:rsidRPr="00EF56FB">
        <w:rPr>
          <w:b/>
          <w:sz w:val="24"/>
          <w:u w:val="single"/>
        </w:rPr>
        <w:t xml:space="preserve"> </w:t>
      </w:r>
      <w:r>
        <w:t xml:space="preserve">emerging challenges in spheres of security, stability and sustainable development.” A few months earlier, India and Australia held their first joint </w:t>
      </w:r>
      <w:r w:rsidRPr="00442DF7">
        <w:rPr>
          <w:b/>
          <w:sz w:val="24"/>
          <w:highlight w:val="cyan"/>
          <w:u w:val="single"/>
        </w:rPr>
        <w:t>naval exercises</w:t>
      </w:r>
      <w:r w:rsidRPr="00DC39A9">
        <w:rPr>
          <w:sz w:val="24"/>
        </w:rPr>
        <w:t xml:space="preserve"> </w:t>
      </w:r>
      <w:r>
        <w:t>for many years. Also last year, Canberra agreed to hold joint naval exercises with Vietnam and to train the Vietnamese military. These emerging relationships are underpinned, of course, by regional nations’ existing ties with the United States, which Washington is keen to deepen with Mr. Obama’s “pivot to Asia” policy.</w:t>
      </w:r>
    </w:p>
    <w:p w:rsidR="00B74BFE" w:rsidRDefault="00B74BFE" w:rsidP="00B74BFE">
      <w:pPr>
        <w:pStyle w:val="Heading4"/>
      </w:pPr>
      <w:r>
        <w:t>Chinese assertiveness increases ASEAN cohesion</w:t>
      </w:r>
    </w:p>
    <w:p w:rsidR="00B74BFE" w:rsidRPr="00A11390" w:rsidRDefault="00B74BFE" w:rsidP="00B74BFE">
      <w:pPr>
        <w:rPr>
          <w:rStyle w:val="Style13ptBold"/>
          <w:b w:val="0"/>
        </w:rPr>
      </w:pPr>
      <w:r>
        <w:rPr>
          <w:rStyle w:val="Style13ptBold"/>
        </w:rPr>
        <w:t>Dominguez 15</w:t>
      </w:r>
      <w:r>
        <w:rPr>
          <w:rStyle w:val="Style13ptBold"/>
          <w:b w:val="0"/>
        </w:rPr>
        <w:t xml:space="preserve"> </w:t>
      </w:r>
      <w:r w:rsidRPr="00A11390">
        <w:rPr>
          <w:rStyle w:val="Style13ptBold"/>
          <w:b w:val="0"/>
          <w:sz w:val="18"/>
        </w:rPr>
        <w:t xml:space="preserve">(Gabriel, staff @ Deutsche </w:t>
      </w:r>
      <w:proofErr w:type="spellStart"/>
      <w:r w:rsidRPr="00A11390">
        <w:rPr>
          <w:rStyle w:val="Style13ptBold"/>
          <w:b w:val="0"/>
          <w:sz w:val="18"/>
        </w:rPr>
        <w:t>Welle</w:t>
      </w:r>
      <w:proofErr w:type="spellEnd"/>
      <w:r w:rsidRPr="00A11390">
        <w:rPr>
          <w:rStyle w:val="Style13ptBold"/>
          <w:b w:val="0"/>
          <w:sz w:val="18"/>
        </w:rPr>
        <w:t>, “How China is transforming the South China Sea”, http://www.dw.com/en/how-china-is-transforming-the-south-china-sea/a-18271485)</w:t>
      </w:r>
    </w:p>
    <w:p w:rsidR="00B74BFE" w:rsidRPr="00442DF7" w:rsidRDefault="00B74BFE" w:rsidP="00B74BFE">
      <w:pPr>
        <w:rPr>
          <w:b/>
          <w:sz w:val="24"/>
          <w:szCs w:val="24"/>
          <w:highlight w:val="cyan"/>
          <w:u w:val="single"/>
        </w:rPr>
      </w:pPr>
      <w:r>
        <w:t xml:space="preserve">Beijing has so </w:t>
      </w:r>
      <w:proofErr w:type="gramStart"/>
      <w:r>
        <w:t xml:space="preserve">far ignored international protests, claiming that </w:t>
      </w:r>
      <w:proofErr w:type="spellStart"/>
      <w:r>
        <w:t>it's</w:t>
      </w:r>
      <w:proofErr w:type="spellEnd"/>
      <w:r>
        <w:t xml:space="preserve"> ownership of the South China Sea is</w:t>
      </w:r>
      <w:proofErr w:type="gramEnd"/>
      <w:r>
        <w:t xml:space="preserve"> indisputable. While the UN Convention on the Law of the Sea is explicit in stating that an exclusive economic zone cannot come from an artificial island, the </w:t>
      </w:r>
      <w:r w:rsidRPr="00442DF7">
        <w:rPr>
          <w:b/>
          <w:sz w:val="24"/>
          <w:szCs w:val="24"/>
          <w:highlight w:val="cyan"/>
          <w:u w:val="single"/>
        </w:rPr>
        <w:t>Chinese point of view is that the law is "evolving,"</w:t>
      </w:r>
      <w:r>
        <w:t xml:space="preserve"> said </w:t>
      </w:r>
      <w:proofErr w:type="spellStart"/>
      <w:r>
        <w:t>Abuza</w:t>
      </w:r>
      <w:proofErr w:type="spellEnd"/>
      <w:r>
        <w:t xml:space="preserve">. </w:t>
      </w:r>
      <w:r w:rsidRPr="00442DF7">
        <w:rPr>
          <w:b/>
          <w:sz w:val="24"/>
          <w:szCs w:val="24"/>
          <w:highlight w:val="cyan"/>
          <w:u w:val="single"/>
        </w:rPr>
        <w:t>This has not only angered neighboring states, but also led Vietnam and the Philippines in particular to deepen their diplomatic and military relationships with the US, Japan and India,</w:t>
      </w:r>
      <w:r>
        <w:t xml:space="preserve"> which are increasingly concerned about the size, scope and speed of China's land reclamation. </w:t>
      </w:r>
      <w:r w:rsidRPr="00442DF7">
        <w:rPr>
          <w:b/>
          <w:sz w:val="24"/>
          <w:szCs w:val="24"/>
          <w:highlight w:val="cyan"/>
          <w:u w:val="single"/>
        </w:rPr>
        <w:t>Analysts believe that Beijing's growing assertiveness may be drawing other nations in the region closer together.</w:t>
      </w:r>
    </w:p>
    <w:p w:rsidR="003600C3" w:rsidRDefault="003600C3" w:rsidP="003600C3">
      <w:pPr>
        <w:pStyle w:val="Heading3"/>
      </w:pPr>
      <w:r>
        <w:lastRenderedPageBreak/>
        <w:t>No Impact – ASEAN Integration</w:t>
      </w:r>
    </w:p>
    <w:p w:rsidR="00B74BFE" w:rsidRDefault="00B74BFE" w:rsidP="00B74BFE">
      <w:pPr>
        <w:pStyle w:val="Heading4"/>
      </w:pPr>
      <w:r>
        <w:t>ASEAN can’t generate broad cooperation</w:t>
      </w:r>
    </w:p>
    <w:p w:rsidR="00B74BFE" w:rsidRPr="00762143" w:rsidRDefault="00B74BFE" w:rsidP="00B74BFE">
      <w:pPr>
        <w:rPr>
          <w:rStyle w:val="Style13ptBold"/>
          <w:b w:val="0"/>
        </w:rPr>
      </w:pPr>
      <w:proofErr w:type="spellStart"/>
      <w:r>
        <w:rPr>
          <w:rStyle w:val="Style13ptBold"/>
        </w:rPr>
        <w:t>Kurlantizick</w:t>
      </w:r>
      <w:proofErr w:type="spellEnd"/>
      <w:r>
        <w:rPr>
          <w:rStyle w:val="Style13ptBold"/>
        </w:rPr>
        <w:t xml:space="preserve"> 12</w:t>
      </w:r>
      <w:r>
        <w:rPr>
          <w:rStyle w:val="Style13ptBold"/>
          <w:b w:val="0"/>
        </w:rPr>
        <w:t xml:space="preserve"> </w:t>
      </w:r>
      <w:r w:rsidRPr="00762143">
        <w:rPr>
          <w:rStyle w:val="Style13ptBold"/>
          <w:b w:val="0"/>
          <w:sz w:val="18"/>
        </w:rPr>
        <w:t>(Joshua, fellow @ Council on Foreign Relations, “ASEAN’s Future and Asian Integration”, http://www.cfr.org/asia-and-pacific/aseans-future-asian-integration/p29247)</w:t>
      </w:r>
    </w:p>
    <w:p w:rsidR="00B74BFE" w:rsidRPr="002B4069" w:rsidRDefault="00B74BFE" w:rsidP="00B74BFE">
      <w:r>
        <w:t xml:space="preserve">Still, </w:t>
      </w:r>
      <w:r w:rsidRPr="00442DF7">
        <w:rPr>
          <w:b/>
          <w:sz w:val="24"/>
          <w:szCs w:val="24"/>
          <w:highlight w:val="cyan"/>
          <w:u w:val="single"/>
        </w:rPr>
        <w:t>for ASEAN to promote closer Asian security and economic cooperation, it will have to not only strengthen itself, but also deal with competing visions for the future of East Asia</w:t>
      </w:r>
      <w:r>
        <w:t xml:space="preserve">. </w:t>
      </w:r>
      <w:r w:rsidRPr="00442DF7">
        <w:rPr>
          <w:b/>
          <w:sz w:val="24"/>
          <w:szCs w:val="24"/>
          <w:highlight w:val="cyan"/>
          <w:u w:val="single"/>
        </w:rPr>
        <w:t>ASEAN needs to integrate</w:t>
      </w:r>
      <w:r>
        <w:t xml:space="preserve"> some elements of the </w:t>
      </w:r>
      <w:r w:rsidRPr="00442DF7">
        <w:rPr>
          <w:b/>
          <w:sz w:val="24"/>
          <w:szCs w:val="24"/>
          <w:highlight w:val="cyan"/>
          <w:u w:val="single"/>
        </w:rPr>
        <w:t>major powers’ visions for integration</w:t>
      </w:r>
      <w:r>
        <w:t xml:space="preserve"> while also enunciating its own, more neutral and effective vision for how integration should proceed. </w:t>
      </w:r>
      <w:r w:rsidRPr="00442DF7">
        <w:rPr>
          <w:b/>
          <w:sz w:val="24"/>
          <w:szCs w:val="24"/>
          <w:highlight w:val="cyan"/>
          <w:u w:val="single"/>
        </w:rPr>
        <w:t>Only ASEAN can do this</w:t>
      </w:r>
      <w:r>
        <w:t xml:space="preserve">, because it is respected as a relatively established and disinterested organization by the major Northeast Asian powers as well as by the United States; but </w:t>
      </w:r>
      <w:r w:rsidRPr="00442DF7">
        <w:rPr>
          <w:b/>
          <w:sz w:val="24"/>
          <w:szCs w:val="24"/>
          <w:highlight w:val="cyan"/>
          <w:u w:val="single"/>
        </w:rPr>
        <w:t>only a unified ASEAN</w:t>
      </w:r>
      <w:r>
        <w:t xml:space="preserve">, taking consistent stands on issues related to China, Japan, Korea, or the United States, </w:t>
      </w:r>
      <w:r w:rsidRPr="00442DF7">
        <w:rPr>
          <w:b/>
          <w:sz w:val="24"/>
          <w:szCs w:val="24"/>
          <w:highlight w:val="cyan"/>
          <w:u w:val="single"/>
        </w:rPr>
        <w:t>can play this brokering role.</w:t>
      </w:r>
      <w:r>
        <w:t xml:space="preserve"> To be that unified organization, ASEAN will need to accomplish many of the goals outlined above, but it should also develop and articulate a coherent vision for East Asian integration. </w:t>
      </w:r>
      <w:r w:rsidRPr="00442DF7">
        <w:rPr>
          <w:b/>
          <w:sz w:val="24"/>
          <w:szCs w:val="24"/>
          <w:highlight w:val="cyan"/>
          <w:u w:val="single"/>
        </w:rPr>
        <w:t xml:space="preserve">The major powers </w:t>
      </w:r>
      <w:r>
        <w:t xml:space="preserve">already </w:t>
      </w:r>
      <w:r w:rsidRPr="00442DF7">
        <w:rPr>
          <w:b/>
          <w:sz w:val="24"/>
          <w:szCs w:val="24"/>
          <w:highlight w:val="cyan"/>
          <w:u w:val="single"/>
        </w:rPr>
        <w:t>have their own ideas about how integration should proceed</w:t>
      </w:r>
      <w:r>
        <w:t xml:space="preserve">, or whether it should happen at all. As a Congressional Research Service report notes, China’s view of the future of regional integration is one in which Asia continues to integrate economically and, to some extent, develop regional security institutions, but also one in which China becomes the preeminent regional power, rather than a concert of more equal nations, as in the European Union.27 </w:t>
      </w:r>
      <w:r w:rsidRPr="00442DF7">
        <w:rPr>
          <w:b/>
          <w:sz w:val="24"/>
          <w:szCs w:val="24"/>
          <w:highlight w:val="cyan"/>
          <w:u w:val="single"/>
        </w:rPr>
        <w:t xml:space="preserve">China’s view also includes the concept that there is little room for the United States </w:t>
      </w:r>
      <w:r>
        <w:t xml:space="preserve">(or other Western Hemisphere nations) in a future East Asian regional order and thus that regional order should be based on structures, like ASEAN+3, that do not involve the United States. (Of course, </w:t>
      </w:r>
      <w:r w:rsidRPr="00442DF7">
        <w:rPr>
          <w:b/>
          <w:sz w:val="24"/>
          <w:szCs w:val="24"/>
          <w:highlight w:val="cyan"/>
          <w:u w:val="single"/>
        </w:rPr>
        <w:t>this regional order would also mean that China will eventually have the ability to deny the United States’ projection of power</w:t>
      </w:r>
      <w:r>
        <w:t xml:space="preserve"> 16 into regional sea lanes, ports, and contested waters.) In addition, </w:t>
      </w:r>
      <w:r w:rsidRPr="00442DF7">
        <w:rPr>
          <w:b/>
          <w:sz w:val="24"/>
          <w:szCs w:val="24"/>
          <w:highlight w:val="cyan"/>
          <w:u w:val="single"/>
        </w:rPr>
        <w:t>China sees the future of regional economic integration as one in which trade networks are increasingly centered on China</w:t>
      </w:r>
      <w:r>
        <w:t xml:space="preserve"> and any region-wide free-trade area is modeled on some of the FTAs already signed by China, which began essentially as TIFAs and broadened, sector by sector, until they were more comprehensive. </w:t>
      </w:r>
      <w:r w:rsidRPr="00442DF7">
        <w:rPr>
          <w:b/>
          <w:sz w:val="24"/>
          <w:szCs w:val="24"/>
          <w:highlight w:val="cyan"/>
          <w:u w:val="single"/>
        </w:rPr>
        <w:t>Japan and South Korea</w:t>
      </w:r>
      <w:r>
        <w:t xml:space="preserve">, not surprisingly, hold different views of how regional integration should unfold. They both </w:t>
      </w:r>
      <w:r w:rsidRPr="00442DF7">
        <w:rPr>
          <w:b/>
          <w:sz w:val="24"/>
          <w:szCs w:val="24"/>
          <w:highlight w:val="cyan"/>
          <w:u w:val="single"/>
        </w:rPr>
        <w:t>hope to maintain the United States’ military presence in the region</w:t>
      </w:r>
      <w:r>
        <w:t xml:space="preserve"> and base any future regional security architecture on one of the current structures, such as the East Asia Summit or the ASEAN Regional Forum, in which the United States already participates. </w:t>
      </w:r>
      <w:r w:rsidRPr="00442DF7">
        <w:rPr>
          <w:b/>
          <w:sz w:val="24"/>
          <w:szCs w:val="24"/>
          <w:highlight w:val="cyan"/>
          <w:u w:val="single"/>
        </w:rPr>
        <w:t>Many ASEAN members have enunciated views of how regional integration should take place, but it is difficult to say that there is one ASEAN view of the process</w:t>
      </w:r>
      <w:r>
        <w:t xml:space="preserve"> at this point—</w:t>
      </w:r>
      <w:r w:rsidRPr="00442DF7">
        <w:rPr>
          <w:b/>
          <w:sz w:val="24"/>
          <w:szCs w:val="24"/>
          <w:highlight w:val="cyan"/>
          <w:u w:val="single"/>
        </w:rPr>
        <w:t>although there needs to be</w:t>
      </w:r>
      <w:r>
        <w:t xml:space="preserve">, especially if ASEAN wants its ideas to seriously contest with the models proposed by China, Japan, Korea, and the United States. </w:t>
      </w:r>
    </w:p>
    <w:p w:rsidR="00B74BFE" w:rsidRDefault="00B74BFE" w:rsidP="00B74BFE">
      <w:pPr>
        <w:pStyle w:val="Heading4"/>
      </w:pPr>
      <w:r>
        <w:t>Divisions prevented action</w:t>
      </w:r>
    </w:p>
    <w:p w:rsidR="00B74BFE" w:rsidRPr="00003701" w:rsidRDefault="00B74BFE" w:rsidP="00B74BFE">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B74BFE" w:rsidRDefault="00B74BFE" w:rsidP="00B74BFE">
      <w:r>
        <w:t xml:space="preserve">As others have given much attention to the differences within ASEAN, there is no need to belabor them at length here. Suffice it to say that the </w:t>
      </w:r>
      <w:r w:rsidRPr="00442DF7">
        <w:rPr>
          <w:b/>
          <w:sz w:val="24"/>
          <w:szCs w:val="24"/>
          <w:highlight w:val="cyan"/>
          <w:u w:val="single"/>
        </w:rPr>
        <w:t>intra-ASEAN fault lines are multiple and not always clear-cut.</w:t>
      </w:r>
      <w:r>
        <w:t xml:space="preserve"> </w:t>
      </w:r>
      <w:r w:rsidRPr="00442DF7">
        <w:rPr>
          <w:b/>
          <w:sz w:val="24"/>
          <w:szCs w:val="24"/>
          <w:highlight w:val="cyan"/>
          <w:u w:val="single"/>
        </w:rPr>
        <w:t xml:space="preserve">States differ in not just the importance attached to the disputes but also their relations </w:t>
      </w:r>
      <w:r w:rsidRPr="00442DF7">
        <w:rPr>
          <w:b/>
          <w:sz w:val="24"/>
          <w:szCs w:val="24"/>
          <w:highlight w:val="cyan"/>
          <w:u w:val="single"/>
        </w:rPr>
        <w:lastRenderedPageBreak/>
        <w:t>with China and the kinds of regional responses prioritized. Clearly, such differences challenge any collective position</w:t>
      </w:r>
      <w:r>
        <w:t>. Since the 1980s, when states diverged in how best to respond to Vietnam's intervention into then Kampuchea, there has been an informal ASEAN rule that members will defer to the "frontline" state in any collective "ASEAN" response. However, in the case of the South China Sea, ASEAN's four claimant states vary significantly in how they have chosen to approach the South China Sea disputes and manage the recent intensification of tensions. The Philippines' and Vietnam's positions and concerns may grab the headlines, but Malaysia and Brunei have been notably quiet thus far. The main point here is that until A</w:t>
      </w:r>
      <w:r w:rsidRPr="00442DF7">
        <w:rPr>
          <w:b/>
          <w:sz w:val="24"/>
          <w:szCs w:val="24"/>
          <w:highlight w:val="cyan"/>
          <w:u w:val="single"/>
        </w:rPr>
        <w:t>SEAN's claimant states agree about how best to approach disputes, it will be difficult to talk about a common ASEAN position</w:t>
      </w:r>
      <w:r>
        <w:t xml:space="preserve">. The emphasis placed on ASEAN as a mechanism for managing South China Sea tensions is itself relatively new. This is as much attributable to intra-AS!-IAN differences as to the institutional and ideological parameters of the organization. </w:t>
      </w:r>
    </w:p>
    <w:p w:rsidR="00B74BFE" w:rsidRDefault="00B74BFE" w:rsidP="00B74BFE">
      <w:pPr>
        <w:pStyle w:val="Heading4"/>
      </w:pPr>
      <w:r>
        <w:t>Other issues divide ASEAN</w:t>
      </w:r>
    </w:p>
    <w:p w:rsidR="00B74BFE" w:rsidRPr="005D54A7" w:rsidRDefault="00B74BFE" w:rsidP="00B74BFE">
      <w:pPr>
        <w:rPr>
          <w:rStyle w:val="Style13ptBold"/>
          <w:b w:val="0"/>
        </w:rPr>
      </w:pPr>
      <w:r>
        <w:rPr>
          <w:rStyle w:val="Style13ptBold"/>
        </w:rPr>
        <w:t>Fuchs 16</w:t>
      </w:r>
      <w:r>
        <w:rPr>
          <w:rStyle w:val="Style13ptBold"/>
          <w:b w:val="0"/>
        </w:rPr>
        <w:t xml:space="preserve"> </w:t>
      </w:r>
      <w:r w:rsidRPr="005D54A7">
        <w:rPr>
          <w:rStyle w:val="Style13ptBold"/>
          <w:b w:val="0"/>
          <w:sz w:val="18"/>
        </w:rPr>
        <w:t>(Michael, Senior Fellow at the Center for American Progress, 2/11, “The Special U.S.-ASEAN Summit: An Investment in Asia’s Future”, https://www.americanprogress.org/issues/security/news/2016/02/11/131024/the-special-u-s-asean-summit-an-investment-in-asias-future/)</w:t>
      </w:r>
    </w:p>
    <w:p w:rsidR="00B74BFE" w:rsidRPr="005D54A7" w:rsidRDefault="00B74BFE" w:rsidP="00B74BFE">
      <w:r>
        <w:t xml:space="preserve">At the same time, </w:t>
      </w:r>
      <w:r w:rsidRPr="00442DF7">
        <w:rPr>
          <w:rStyle w:val="StyleUnderline"/>
          <w:b/>
          <w:sz w:val="24"/>
          <w:highlight w:val="cyan"/>
        </w:rPr>
        <w:t>the region’s bigger countries continue to push and pull ASEAN countries on matters that extend beyond the South China Sea. At each annual series of meetings, it seems almost inevitable that Japan and China will quibble over the East China Sea; that South Korea, Japan, the United States, and North Korea—who only participates in the ASEAN Regional Forum ministerial meeting—will argue about North Korea’s nuclear program; and that China, Japan, and South Korea will quarrel over contentious historical issues.</w:t>
      </w:r>
      <w:r>
        <w:t xml:space="preserve"> One of the recurring themes throughout these institutions is China’s opposition to using them to address security issues. Beijing prefers to focus on less controversial development-related topics—in no small part because security conversations often come back to regional concerns about China. China’s desire to avoid the very issues that most need attention is a serious challenge to ASEAN; it can be difficult to say no to the giant next door. These external pressures are deepening the fissures within ASEAN, a dynamic that raises a question bigger than any of the individual issues: Can ASEAN effectively act as the driver of the region’s emerging political institutions?</w:t>
      </w:r>
    </w:p>
    <w:p w:rsidR="003600C3" w:rsidRDefault="003600C3" w:rsidP="003600C3">
      <w:pPr>
        <w:pStyle w:val="Heading3"/>
      </w:pPr>
      <w:r>
        <w:lastRenderedPageBreak/>
        <w:t>No Impact – Maritime Coop</w:t>
      </w:r>
    </w:p>
    <w:p w:rsidR="00B74BFE" w:rsidRDefault="00B74BFE" w:rsidP="00B74BFE">
      <w:pPr>
        <w:pStyle w:val="Heading4"/>
      </w:pPr>
      <w:r>
        <w:t>China ignores efforts at regional maritime security</w:t>
      </w:r>
    </w:p>
    <w:p w:rsidR="00B74BFE" w:rsidRPr="001912D5" w:rsidRDefault="00B74BFE" w:rsidP="00B74BFE">
      <w:pPr>
        <w:rPr>
          <w:rStyle w:val="Style13ptBold"/>
          <w:b w:val="0"/>
        </w:rPr>
      </w:pPr>
      <w:proofErr w:type="spellStart"/>
      <w:r>
        <w:rPr>
          <w:rStyle w:val="Style13ptBold"/>
        </w:rPr>
        <w:t>Gompert</w:t>
      </w:r>
      <w:proofErr w:type="spellEnd"/>
      <w:r>
        <w:rPr>
          <w:rStyle w:val="Style13ptBold"/>
        </w:rPr>
        <w:t xml:space="preserve">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rsidR="00B74BFE" w:rsidRDefault="00B74BFE" w:rsidP="00B74BFE">
      <w:r>
        <w:t>Generally speaking</w:t>
      </w:r>
      <w:r w:rsidRPr="00C46CE4">
        <w:t>,</w:t>
      </w:r>
      <w:r w:rsidRPr="00442DF7">
        <w:rPr>
          <w:rStyle w:val="StyleUnderline"/>
          <w:b/>
          <w:sz w:val="24"/>
          <w:highlight w:val="cyan"/>
        </w:rPr>
        <w:t xml:space="preserve"> the Chinese attitude toward security cooperation has been hesitant, ambivalent, and conditional. After agreeing to contacts, the Chinese then suspend them when faced with what they deem American effrontery, e.g., by U.S. arms sales to Taiwan and support for Chinese dissidents or alleged separatists</w:t>
      </w:r>
      <w:r w:rsidRPr="00C46CE4">
        <w:rPr>
          <w:sz w:val="28"/>
        </w:rPr>
        <w:t xml:space="preserve"> </w:t>
      </w:r>
      <w:r>
        <w:t xml:space="preserve">(e.g., the Dalai Lama). American officials and observers now wonder whether the main effect of U.S. efforts to engage Chinese counterparts has been to hand the Chinese leverage on other issues in the relationship.17 On the whole, senior U.S. officers have reason to feel that they have gone the extra mile to engage China, only to be frustrated. </w:t>
      </w:r>
    </w:p>
    <w:p w:rsidR="00205167" w:rsidRDefault="00205167" w:rsidP="00205167">
      <w:pPr>
        <w:pStyle w:val="Heading4"/>
      </w:pPr>
      <w:r>
        <w:t>The PLA ignores U.S. efforts for regional collaboration; they’re key</w:t>
      </w:r>
    </w:p>
    <w:p w:rsidR="00205167" w:rsidRPr="001912D5" w:rsidRDefault="00205167" w:rsidP="00205167">
      <w:pPr>
        <w:rPr>
          <w:rStyle w:val="Style13ptBold"/>
          <w:b w:val="0"/>
        </w:rPr>
      </w:pPr>
      <w:proofErr w:type="spellStart"/>
      <w:r>
        <w:rPr>
          <w:rStyle w:val="Style13ptBold"/>
        </w:rPr>
        <w:t>Gompert</w:t>
      </w:r>
      <w:proofErr w:type="spellEnd"/>
      <w:r>
        <w:rPr>
          <w:rStyle w:val="Style13ptBold"/>
        </w:rPr>
        <w:t xml:space="preserve">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rsidR="00205167" w:rsidRPr="0031476E" w:rsidRDefault="00205167" w:rsidP="00205167">
      <w:r>
        <w:t xml:space="preserve">The PLA Navy has been among the organizations least interested and involved in the on-again/off-again contacts that do occur. Reminiscent of German and Japanese admirals of old, Chinese naval leaders have been especially outspoken about China’s maritime ambitions and prerogatives. </w:t>
      </w:r>
      <w:r w:rsidRPr="00442DF7">
        <w:rPr>
          <w:rStyle w:val="StyleUnderline"/>
          <w:b/>
          <w:sz w:val="24"/>
          <w:highlight w:val="cyan"/>
        </w:rPr>
        <w:t>When China has made provocative moves in the East China Sea and South China Sea, or has reacted strongly to what it perceives as provocations by others, the PLAN is the agent, if not the mastermind.</w:t>
      </w:r>
      <w:r w:rsidRPr="00B71FC2">
        <w:rPr>
          <w:sz w:val="24"/>
        </w:rPr>
        <w:t xml:space="preserve"> </w:t>
      </w:r>
      <w:r>
        <w:t xml:space="preserve">Thus, the Chinese military service that is most likely to cause a confrontation with American sea power in the Western Pacific, and arguably the most important to engage, has been the least forthcoming and most obstreperous. </w:t>
      </w:r>
      <w:r w:rsidRPr="00442DF7">
        <w:rPr>
          <w:rStyle w:val="StyleUnderline"/>
          <w:b/>
          <w:sz w:val="24"/>
          <w:highlight w:val="cyan"/>
        </w:rPr>
        <w:t>Because the Chinese Navy’s plans and programs depend on regarding the U.S. Navy as an enemy of and threat to China, its interest is not in engaging in maritime cooperation but rather in foiling it.</w:t>
      </w:r>
      <w:r w:rsidRPr="00B71FC2">
        <w:rPr>
          <w:sz w:val="28"/>
        </w:rPr>
        <w:t xml:space="preserve"> </w:t>
      </w:r>
      <w:r>
        <w:t xml:space="preserve">Like the German admirals in the late 19th century, Chinese admirals rest their case on the intention of the established sea power to deny their country its rightful access. </w:t>
      </w:r>
      <w:r w:rsidRPr="00442DF7">
        <w:rPr>
          <w:rStyle w:val="StyleUnderline"/>
          <w:b/>
          <w:sz w:val="24"/>
          <w:highlight w:val="cyan"/>
        </w:rPr>
        <w:t>This suggests that maritime security could be among the least conducive areas for cooperation</w:t>
      </w:r>
      <w:r>
        <w:t>.</w:t>
      </w:r>
    </w:p>
    <w:p w:rsidR="00B74BFE" w:rsidRDefault="00B74BFE" w:rsidP="00B74BFE">
      <w:pPr>
        <w:pStyle w:val="Heading4"/>
      </w:pPr>
      <w:r>
        <w:t>Military opposition is decisive</w:t>
      </w:r>
    </w:p>
    <w:p w:rsidR="00B74BFE" w:rsidRPr="001912D5" w:rsidRDefault="00B74BFE" w:rsidP="00B74BFE">
      <w:pPr>
        <w:rPr>
          <w:rStyle w:val="Style13ptBold"/>
          <w:b w:val="0"/>
        </w:rPr>
      </w:pPr>
      <w:proofErr w:type="spellStart"/>
      <w:r>
        <w:rPr>
          <w:rStyle w:val="Style13ptBold"/>
        </w:rPr>
        <w:t>Gompert</w:t>
      </w:r>
      <w:proofErr w:type="spellEnd"/>
      <w:r>
        <w:rPr>
          <w:rStyle w:val="Style13ptBold"/>
        </w:rPr>
        <w:t xml:space="preserve">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rsidR="00B74BFE" w:rsidRPr="001F4668" w:rsidRDefault="00B74BFE" w:rsidP="00B74BFE">
      <w:r>
        <w:t xml:space="preserve">The voice of the </w:t>
      </w:r>
      <w:r w:rsidRPr="00442DF7">
        <w:rPr>
          <w:rStyle w:val="StyleUnderline"/>
          <w:b/>
          <w:sz w:val="24"/>
          <w:highlight w:val="cyan"/>
        </w:rPr>
        <w:t>Chinese admirals</w:t>
      </w:r>
      <w:r w:rsidRPr="00205167">
        <w:rPr>
          <w:sz w:val="24"/>
        </w:rPr>
        <w:t xml:space="preserve"> </w:t>
      </w:r>
      <w:r>
        <w:t xml:space="preserve">could be critical in determining the interaction of Chinese and American sea power in the Western Pacific. They </w:t>
      </w:r>
      <w:r w:rsidRPr="00442DF7">
        <w:rPr>
          <w:rStyle w:val="StyleUnderline"/>
          <w:b/>
          <w:sz w:val="24"/>
          <w:highlight w:val="cyan"/>
        </w:rPr>
        <w:t>are framing the case for Chinese sea power not as</w:t>
      </w:r>
      <w:r w:rsidRPr="00205167">
        <w:rPr>
          <w:sz w:val="28"/>
        </w:rPr>
        <w:t xml:space="preserve"> </w:t>
      </w:r>
      <w:r>
        <w:t xml:space="preserve">a naval requirement but </w:t>
      </w:r>
      <w:r w:rsidRPr="00442DF7">
        <w:rPr>
          <w:rStyle w:val="StyleUnderline"/>
          <w:b/>
          <w:sz w:val="24"/>
          <w:highlight w:val="cyan"/>
        </w:rPr>
        <w:t>as a national requirement</w:t>
      </w:r>
      <w:r w:rsidRPr="00205167">
        <w:rPr>
          <w:sz w:val="24"/>
        </w:rPr>
        <w:t xml:space="preserve"> </w:t>
      </w:r>
      <w:r>
        <w:t>(just as Mahan proposed),</w:t>
      </w:r>
      <w:r w:rsidRPr="00205167">
        <w:rPr>
          <w:rStyle w:val="StyleUnderline"/>
          <w:b/>
          <w:sz w:val="24"/>
        </w:rPr>
        <w:t xml:space="preserve"> </w:t>
      </w:r>
      <w:r w:rsidRPr="00442DF7">
        <w:rPr>
          <w:rStyle w:val="StyleUnderline"/>
          <w:b/>
          <w:sz w:val="24"/>
          <w:highlight w:val="cyan"/>
        </w:rPr>
        <w:t>and</w:t>
      </w:r>
      <w:r w:rsidRPr="00205167">
        <w:rPr>
          <w:sz w:val="24"/>
        </w:rPr>
        <w:t xml:space="preserve"> </w:t>
      </w:r>
      <w:r>
        <w:t xml:space="preserve">they </w:t>
      </w:r>
      <w:r w:rsidRPr="00442DF7">
        <w:rPr>
          <w:rStyle w:val="StyleUnderline"/>
          <w:b/>
          <w:sz w:val="24"/>
          <w:highlight w:val="cyan"/>
        </w:rPr>
        <w:t>are gung-ho to establish Chinese sea denial in the region.</w:t>
      </w:r>
      <w:r w:rsidRPr="00205167">
        <w:rPr>
          <w:rStyle w:val="StyleUnderline"/>
          <w:b/>
          <w:sz w:val="24"/>
        </w:rPr>
        <w:t xml:space="preserve"> </w:t>
      </w:r>
      <w:r>
        <w:t>With challenging U.S. sea power and controlling maritime resources in the region among China’s highest national priorities, the Chinese Navy could become very influential, like the Imperial German and Imperial Japanese navies were at a similar juncture. Also like the German and Japanese cases, Chinese civilian control of the military, including the navy, appears to be weaker now than at any time during communist rule.</w:t>
      </w:r>
    </w:p>
    <w:p w:rsidR="003600C3" w:rsidRDefault="003600C3" w:rsidP="003600C3">
      <w:pPr>
        <w:pStyle w:val="Heading3"/>
      </w:pPr>
      <w:r>
        <w:lastRenderedPageBreak/>
        <w:t>No Relations Spillover</w:t>
      </w:r>
    </w:p>
    <w:p w:rsidR="00B74BFE" w:rsidRDefault="00B74BFE" w:rsidP="00B74BFE">
      <w:pPr>
        <w:pStyle w:val="Heading4"/>
      </w:pPr>
      <w:r>
        <w:t>China compartmentalizes relations – Won’t undermine global coop to have regional antagonism</w:t>
      </w:r>
    </w:p>
    <w:p w:rsidR="00B74BFE" w:rsidRPr="001912D5" w:rsidRDefault="00B74BFE" w:rsidP="00B74BFE">
      <w:pPr>
        <w:rPr>
          <w:rStyle w:val="Style13ptBold"/>
          <w:b w:val="0"/>
        </w:rPr>
      </w:pPr>
      <w:proofErr w:type="spellStart"/>
      <w:r>
        <w:rPr>
          <w:rStyle w:val="Style13ptBold"/>
        </w:rPr>
        <w:t>Gompert</w:t>
      </w:r>
      <w:proofErr w:type="spellEnd"/>
      <w:r>
        <w:rPr>
          <w:rStyle w:val="Style13ptBold"/>
        </w:rPr>
        <w:t xml:space="preserve">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rsidR="00B74BFE" w:rsidRPr="00A83E6E" w:rsidRDefault="00B74BFE" w:rsidP="00B74BFE">
      <w:pPr>
        <w:rPr>
          <w:b/>
          <w:sz w:val="24"/>
          <w:u w:val="single"/>
        </w:rPr>
      </w:pPr>
      <w:r>
        <w:t xml:space="preserve">Having identified the seeds of Sino-U.S. rivalry and potential confrontation in the Western Pacific, it is important to note that the compatibility of Chinese and U.S. interests globally could have a moderating effect, on both countries, in the region. As noted in the preceding discussion of U.S. interests, Chinese and U.S. interests are more conducive to cooperation beyond than in East Asia. Notwithstanding their criticism of U.S. unilateralism and preference for multi-polarity, the Chinese are generally comfortable with the current global order, which has served them well. </w:t>
      </w:r>
      <w:r w:rsidRPr="00442DF7">
        <w:rPr>
          <w:rStyle w:val="StyleUnderline"/>
          <w:b/>
          <w:sz w:val="24"/>
          <w:highlight w:val="cyan"/>
        </w:rPr>
        <w:t>China shares U.S. interests in the free flow of goods, capital, and technology; containment of extremism; security of energy sources and routes; reduction of poverty; peaceful resolution of disputes; and control of nuclear weapons. While China often disagrees with the United States outside of East Asia</w:t>
      </w:r>
      <w:r>
        <w:t>—notably, on the issue of intervention—</w:t>
      </w:r>
      <w:r w:rsidRPr="00442DF7">
        <w:rPr>
          <w:rStyle w:val="StyleUnderline"/>
          <w:b/>
          <w:sz w:val="24"/>
          <w:highlight w:val="cyan"/>
        </w:rPr>
        <w:t>this has not prevented cooperation on other global issues nor brought them anywhere close to hostilities</w:t>
      </w:r>
      <w:r w:rsidRPr="00686E74">
        <w:rPr>
          <w:sz w:val="24"/>
        </w:rPr>
        <w:t xml:space="preserve"> </w:t>
      </w:r>
      <w:r>
        <w:t xml:space="preserve">(for which, as noted, the United States has overwhelming advantages). Fundamentally, China’s congeniality on global issues is not a favor or concession to the United States but instead a pursuit of Chinese interests that happen to coincide with U.S. interests. It follows that China could remain cooperative elsewhere while competing regionally. At the same time, like the United States’, </w:t>
      </w:r>
      <w:r w:rsidRPr="00442DF7">
        <w:rPr>
          <w:b/>
          <w:sz w:val="24"/>
          <w:highlight w:val="cyan"/>
          <w:u w:val="single"/>
        </w:rPr>
        <w:t>China’s interest and involvement in global cooperation may curb its regional antagonism.</w:t>
      </w:r>
      <w:r w:rsidRPr="00A83E6E">
        <w:rPr>
          <w:b/>
          <w:sz w:val="24"/>
          <w:u w:val="single"/>
        </w:rPr>
        <w:t xml:space="preserve"> </w:t>
      </w:r>
    </w:p>
    <w:p w:rsidR="00B74BFE" w:rsidRDefault="00B74BFE" w:rsidP="00B74BFE">
      <w:pPr>
        <w:pStyle w:val="Heading4"/>
      </w:pPr>
      <w:r>
        <w:t>Relations don’t spillover – Issue by issue cooperation is possible</w:t>
      </w:r>
    </w:p>
    <w:p w:rsidR="00B74BFE" w:rsidRPr="00551D91" w:rsidRDefault="00B74BFE" w:rsidP="00B74BFE">
      <w:pPr>
        <w:rPr>
          <w:rStyle w:val="Style13ptBold"/>
          <w:b w:val="0"/>
        </w:rPr>
      </w:pPr>
      <w:r>
        <w:rPr>
          <w:rStyle w:val="Style13ptBold"/>
        </w:rPr>
        <w:t>Hart 15</w:t>
      </w:r>
      <w:r w:rsidRPr="00551D91">
        <w:rPr>
          <w:rStyle w:val="Style13ptBold"/>
          <w:b w:val="0"/>
          <w:sz w:val="18"/>
        </w:rPr>
        <w:t xml:space="preserve"> (Melanie, 9/29, Director of China Policy at the Center for American Progress, “Assessing American Foreign Policy </w:t>
      </w:r>
      <w:proofErr w:type="gramStart"/>
      <w:r w:rsidRPr="00551D91">
        <w:rPr>
          <w:rStyle w:val="Style13ptBold"/>
          <w:b w:val="0"/>
          <w:sz w:val="18"/>
        </w:rPr>
        <w:t>Toward</w:t>
      </w:r>
      <w:proofErr w:type="gramEnd"/>
      <w:r w:rsidRPr="00551D91">
        <w:rPr>
          <w:rStyle w:val="Style13ptBold"/>
          <w:b w:val="0"/>
          <w:sz w:val="18"/>
        </w:rPr>
        <w:t xml:space="preserve"> China”, https://www.americanprogress.org/issues/security/report/2015/09/29/122283/assessing-american-foreign-policy-toward-china/)</w:t>
      </w:r>
    </w:p>
    <w:p w:rsidR="00B74BFE" w:rsidRPr="00551D91" w:rsidRDefault="00B74BFE" w:rsidP="00B74BFE">
      <w:r>
        <w:t xml:space="preserve">Under the Obama administration, the United States is conducting the U.S-China relationship along multiple parallel tracks. The administration formulates China policy on an issue-by-issue basis. Where interests converge, the administration seeks to expand concrete cooperation. Where interests diverge and China pursues actions that impose direct or indirect costs on the United States, the administration seeks to counter and deter those actions. This multitrack approach enables the United States to push back against problematic actions as needed without curtailing overall U.S.-China cooperation. This is </w:t>
      </w:r>
      <w:proofErr w:type="gramStart"/>
      <w:r>
        <w:t>a realpolitik</w:t>
      </w:r>
      <w:proofErr w:type="gramEnd"/>
      <w:r>
        <w:t xml:space="preserve">, eyes-wide-open approach to engagement. </w:t>
      </w:r>
      <w:r w:rsidRPr="00442DF7">
        <w:rPr>
          <w:rStyle w:val="StyleUnderline"/>
          <w:b/>
          <w:sz w:val="24"/>
          <w:highlight w:val="cyan"/>
        </w:rPr>
        <w:t>Engagement need not be predicated on the assumption that China will not seek to undermine U.S. interests in some areas. The United States can work constructively with China while accepting that we have different principles, that we are not perfectly aligned. We can work along multiple tracks at the same time: expanding cooperation in one area while confronting differences and exchanging threats in another. That dynamic was on display through the most recent U.S.-China presidential summit</w:t>
      </w:r>
      <w:r>
        <w:t>, which aimed to achieve three distinct goals.</w:t>
      </w:r>
    </w:p>
    <w:p w:rsidR="00B74BFE" w:rsidRDefault="00B74BFE" w:rsidP="00B74BFE">
      <w:pPr>
        <w:pStyle w:val="Heading4"/>
      </w:pPr>
      <w:r>
        <w:lastRenderedPageBreak/>
        <w:t>SQ policy doesn’t center relations on the SCS</w:t>
      </w:r>
    </w:p>
    <w:p w:rsidR="00B74BFE" w:rsidRPr="00E66DB6" w:rsidRDefault="00B74BFE" w:rsidP="00B74BFE">
      <w:pPr>
        <w:rPr>
          <w:rStyle w:val="Style13ptBold"/>
          <w:b w:val="0"/>
        </w:rPr>
      </w:pPr>
      <w:r>
        <w:rPr>
          <w:rStyle w:val="Style13ptBold"/>
        </w:rPr>
        <w:t>McDevitt 14</w:t>
      </w:r>
      <w:r>
        <w:rPr>
          <w:rStyle w:val="Style13ptBold"/>
          <w:b w:val="0"/>
        </w:rPr>
        <w:t xml:space="preserve"> </w:t>
      </w:r>
      <w:r w:rsidRPr="00E66DB6">
        <w:rPr>
          <w:rStyle w:val="Style13ptBold"/>
          <w:b w:val="0"/>
          <w:sz w:val="18"/>
        </w:rPr>
        <w:t>(Michael, Senior Fellow in Strategic Studies at the Center for Naval Analyses, 12/10, “ASSESSING U.S. POLICY IN THE SOUTH CHINA SEA”, http://amti.csis.org/assessing-u-s-policy-in-the-south-china-sea/)</w:t>
      </w:r>
    </w:p>
    <w:p w:rsidR="00B74BFE" w:rsidRPr="00E66DB6" w:rsidRDefault="00B74BFE" w:rsidP="00B74BFE">
      <w:r>
        <w:t xml:space="preserve">On the other hand, </w:t>
      </w:r>
      <w:r w:rsidRPr="00442DF7">
        <w:rPr>
          <w:b/>
          <w:sz w:val="24"/>
          <w:szCs w:val="24"/>
          <w:highlight w:val="cyan"/>
          <w:u w:val="single"/>
        </w:rPr>
        <w:t>U.S. policy implicitly acknowledges that the South China Sea is not the central strategic element in the overall U.S.-China relationship</w:t>
      </w:r>
      <w:r>
        <w:t xml:space="preserve">. </w:t>
      </w:r>
      <w:r w:rsidRPr="00442DF7">
        <w:rPr>
          <w:b/>
          <w:sz w:val="24"/>
          <w:szCs w:val="24"/>
          <w:highlight w:val="cyan"/>
          <w:u w:val="single"/>
        </w:rPr>
        <w:t>The South China Sea was clearly not the centerpiece of the</w:t>
      </w:r>
      <w:r>
        <w:t xml:space="preserve"> November </w:t>
      </w:r>
      <w:r w:rsidRPr="00442DF7">
        <w:rPr>
          <w:b/>
          <w:sz w:val="24"/>
          <w:szCs w:val="24"/>
          <w:highlight w:val="cyan"/>
          <w:u w:val="single"/>
        </w:rPr>
        <w:t>2014</w:t>
      </w:r>
      <w:r>
        <w:t xml:space="preserve"> Obama-Xi </w:t>
      </w:r>
      <w:r w:rsidRPr="00442DF7">
        <w:rPr>
          <w:b/>
          <w:sz w:val="24"/>
          <w:szCs w:val="24"/>
          <w:highlight w:val="cyan"/>
          <w:u w:val="single"/>
        </w:rPr>
        <w:t>summit</w:t>
      </w:r>
      <w:r>
        <w:t xml:space="preserve"> in Beijing: </w:t>
      </w:r>
      <w:r w:rsidRPr="00442DF7">
        <w:rPr>
          <w:b/>
          <w:sz w:val="24"/>
          <w:szCs w:val="24"/>
          <w:highlight w:val="cyan"/>
          <w:u w:val="single"/>
        </w:rPr>
        <w:t>climate change, North Korea, Taiwan, trade and cyber issues were the focuses of this exchange.</w:t>
      </w:r>
      <w:r>
        <w:t xml:space="preserve"> Our CNA study endorses this issue hierarchy, and argues that, in practice, U.S. South China Sea policy should not be overwhelmingly anti-Chinese. The United States should criticize Chinese behavior, along with the behavior of American friends and allies, when warranted. Finally, </w:t>
      </w:r>
      <w:r w:rsidRPr="00442DF7">
        <w:rPr>
          <w:b/>
          <w:sz w:val="24"/>
          <w:szCs w:val="24"/>
          <w:highlight w:val="cyan"/>
          <w:u w:val="single"/>
        </w:rPr>
        <w:t>when it comes to the South China Sea, Washington should not bluff.</w:t>
      </w:r>
      <w:r>
        <w:t xml:space="preserve"> In other words it should not announce policies it is not prepared to back-up.</w:t>
      </w:r>
    </w:p>
    <w:p w:rsidR="00B74BFE" w:rsidRDefault="00B74BFE" w:rsidP="00B74BFE">
      <w:pPr>
        <w:pStyle w:val="Heading4"/>
      </w:pPr>
      <w:r>
        <w:t>SCS conflicts don’t spillover to overall relations</w:t>
      </w:r>
    </w:p>
    <w:p w:rsidR="00B74BFE" w:rsidRPr="004836F1" w:rsidRDefault="00B74BFE" w:rsidP="00B74BFE">
      <w:pPr>
        <w:rPr>
          <w:rStyle w:val="Style13ptBold"/>
          <w:b w:val="0"/>
        </w:rPr>
      </w:pPr>
      <w:r>
        <w:rPr>
          <w:rStyle w:val="Style13ptBold"/>
        </w:rPr>
        <w:t>Chu 14</w:t>
      </w:r>
      <w:r>
        <w:rPr>
          <w:rStyle w:val="Style13ptBold"/>
          <w:b w:val="0"/>
        </w:rPr>
        <w:t xml:space="preserve"> </w:t>
      </w:r>
      <w:r w:rsidRPr="004836F1">
        <w:rPr>
          <w:rStyle w:val="Style13ptBold"/>
          <w:b w:val="0"/>
          <w:sz w:val="16"/>
        </w:rPr>
        <w:t>(</w:t>
      </w:r>
      <w:proofErr w:type="spellStart"/>
      <w:r w:rsidRPr="004836F1">
        <w:rPr>
          <w:rStyle w:val="Style13ptBold"/>
          <w:b w:val="0"/>
          <w:sz w:val="16"/>
        </w:rPr>
        <w:t>Shulong</w:t>
      </w:r>
      <w:proofErr w:type="spellEnd"/>
      <w:r w:rsidRPr="004836F1">
        <w:rPr>
          <w:rStyle w:val="Style13ptBold"/>
          <w:b w:val="0"/>
          <w:sz w:val="16"/>
        </w:rPr>
        <w:t xml:space="preserve">, Pf of </w:t>
      </w:r>
      <w:proofErr w:type="spellStart"/>
      <w:r w:rsidRPr="004836F1">
        <w:rPr>
          <w:rStyle w:val="Style13ptBold"/>
          <w:b w:val="0"/>
          <w:sz w:val="16"/>
        </w:rPr>
        <w:t>Poli</w:t>
      </w:r>
      <w:proofErr w:type="spellEnd"/>
      <w:r w:rsidRPr="004836F1">
        <w:rPr>
          <w:rStyle w:val="Style13ptBold"/>
          <w:b w:val="0"/>
          <w:sz w:val="16"/>
        </w:rPr>
        <w:t xml:space="preserve"> </w:t>
      </w:r>
      <w:proofErr w:type="spellStart"/>
      <w:r w:rsidRPr="004836F1">
        <w:rPr>
          <w:rStyle w:val="Style13ptBold"/>
          <w:b w:val="0"/>
          <w:sz w:val="16"/>
        </w:rPr>
        <w:t>Sci</w:t>
      </w:r>
      <w:proofErr w:type="spellEnd"/>
      <w:r w:rsidRPr="004836F1">
        <w:rPr>
          <w:rStyle w:val="Style13ptBold"/>
          <w:b w:val="0"/>
          <w:sz w:val="16"/>
        </w:rPr>
        <w:t xml:space="preserve"> &amp; IR @ Tsinghua U., Beijing, “China’s View on U.S. Policy in the South China Sea”, https://csis-prod.s3.amazonaws.com/s3fs-public/legacy_files/files/publication/140930_Hiebert_PerspectivesSouthChinaSea_Web.pdf)</w:t>
      </w:r>
    </w:p>
    <w:p w:rsidR="00B74BFE" w:rsidRPr="00442DF7" w:rsidRDefault="00B74BFE" w:rsidP="00B74BFE">
      <w:pPr>
        <w:rPr>
          <w:b/>
          <w:sz w:val="24"/>
          <w:szCs w:val="24"/>
          <w:highlight w:val="cyan"/>
          <w:u w:val="single"/>
        </w:rPr>
      </w:pPr>
      <w:r w:rsidRPr="00442DF7">
        <w:rPr>
          <w:b/>
          <w:sz w:val="24"/>
          <w:szCs w:val="24"/>
          <w:highlight w:val="cyan"/>
          <w:u w:val="single"/>
        </w:rPr>
        <w:t xml:space="preserve">China and the United States are now becoming more confrontational in the South China Sea, which seems to be a new area of Sino-U.S. tensions, now and in future years. But the growing confrontation is not likely to change the trends and direction of China-U.S. relations, because the relationship has become more solid, complicated, and comprehensive, and it is not likely to be determined by just one area of the relationship. </w:t>
      </w:r>
    </w:p>
    <w:p w:rsidR="00B74BFE" w:rsidRDefault="00B74BFE" w:rsidP="00B74BFE">
      <w:pPr>
        <w:pStyle w:val="Heading4"/>
      </w:pPr>
      <w:r>
        <w:t>Relations conflicts don’t spill over</w:t>
      </w:r>
    </w:p>
    <w:p w:rsidR="00B74BFE" w:rsidRPr="00FA6A91" w:rsidRDefault="00B74BFE" w:rsidP="00B74BFE">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rsidR="00B74BFE" w:rsidRPr="00442DF7" w:rsidRDefault="00B74BFE" w:rsidP="00B74BFE">
      <w:pPr>
        <w:rPr>
          <w:b/>
          <w:sz w:val="24"/>
          <w:szCs w:val="24"/>
          <w:highlight w:val="cyan"/>
          <w:u w:val="single"/>
        </w:rPr>
      </w:pPr>
      <w:r>
        <w:t xml:space="preserve">Finally, while China’s leaders appear to be engaged in a complex international-engagement strategy, it is possible that they themselves do not know what that approach will look like in the future. Beijing may ultimately choose to sign on to emerging Internet-governance rules, or abandon some of its regional economic initiatives if its economic turbulence continues. </w:t>
      </w:r>
      <w:r w:rsidRPr="00442DF7">
        <w:rPr>
          <w:b/>
          <w:sz w:val="24"/>
          <w:szCs w:val="24"/>
          <w:highlight w:val="cyan"/>
          <w:u w:val="single"/>
        </w:rPr>
        <w:t>In light</w:t>
      </w:r>
      <w:r>
        <w:t xml:space="preserve"> </w:t>
      </w:r>
      <w:r w:rsidRPr="00442DF7">
        <w:rPr>
          <w:b/>
          <w:sz w:val="24"/>
          <w:szCs w:val="24"/>
          <w:highlight w:val="cyan"/>
          <w:u w:val="single"/>
        </w:rPr>
        <w:t>of</w:t>
      </w:r>
      <w:r>
        <w:t xml:space="preserve"> this u</w:t>
      </w:r>
      <w:r w:rsidRPr="00442DF7">
        <w:rPr>
          <w:b/>
          <w:sz w:val="24"/>
          <w:szCs w:val="24"/>
          <w:highlight w:val="cyan"/>
          <w:u w:val="single"/>
        </w:rPr>
        <w:t>ncertainty, an appropriately nimble U.S. policy must incorporate the reality that China’s engagement strategy in different domains</w:t>
      </w:r>
      <w:r>
        <w:t xml:space="preserve"> may change as future events dictate. IN A recent interview, President Obama summed up the fundamental thesis underlying China policy under successive administrations. “If we get [the relationship] right and China continues on a peaceful rise,” </w:t>
      </w:r>
      <w:proofErr w:type="gramStart"/>
      <w:r>
        <w:t>he</w:t>
      </w:r>
      <w:proofErr w:type="gramEnd"/>
      <w:r>
        <w:t xml:space="preserve"> said, “we have a partner that is growing in capability and sharing with us the burdens and responsibilities of maintaining an international order.” The converse, however, is deeply unattractive. If China fails, or “</w:t>
      </w:r>
      <w:r w:rsidRPr="00442DF7">
        <w:rPr>
          <w:b/>
          <w:sz w:val="24"/>
          <w:szCs w:val="24"/>
          <w:highlight w:val="cyan"/>
          <w:u w:val="single"/>
        </w:rPr>
        <w:t>if it feels so overwhelmed that it never takes on the responsibilities of a country</w:t>
      </w:r>
      <w:r>
        <w:t xml:space="preserve"> its size in maintaining the international order,” </w:t>
      </w:r>
      <w:r w:rsidRPr="00442DF7">
        <w:rPr>
          <w:b/>
          <w:sz w:val="24"/>
          <w:szCs w:val="24"/>
          <w:highlight w:val="cyan"/>
          <w:u w:val="single"/>
        </w:rPr>
        <w:t>the chances of dealing with global challenges will decline and the possibility of conflict rise.</w:t>
      </w:r>
      <w:r>
        <w:t xml:space="preserve"> In this last year of Obama’s second term, the 2016 U.S. presidential election is taking place amid broad questions of China’s future—not only what kind of power it seeks to be but also the degree to which Beijing, facing sliding economic growth and rising defense investments, </w:t>
      </w:r>
      <w:r>
        <w:lastRenderedPageBreak/>
        <w:t xml:space="preserve">can make good on its aspirations. The presidential candidates also face questions of international order that are more fundamental than any since the end of the Cold War. </w:t>
      </w:r>
      <w:r w:rsidRPr="00442DF7">
        <w:rPr>
          <w:b/>
          <w:sz w:val="24"/>
          <w:szCs w:val="24"/>
          <w:highlight w:val="cyan"/>
          <w:u w:val="single"/>
        </w:rPr>
        <w:t xml:space="preserve">Long gone are concerns about an American </w:t>
      </w:r>
      <w:proofErr w:type="spellStart"/>
      <w:r w:rsidRPr="00442DF7">
        <w:rPr>
          <w:b/>
          <w:sz w:val="24"/>
          <w:szCs w:val="24"/>
          <w:highlight w:val="cyan"/>
          <w:u w:val="single"/>
        </w:rPr>
        <w:t>hyperpower</w:t>
      </w:r>
      <w:proofErr w:type="spellEnd"/>
      <w:r w:rsidRPr="00442DF7">
        <w:rPr>
          <w:b/>
          <w:sz w:val="24"/>
          <w:szCs w:val="24"/>
          <w:highlight w:val="cyan"/>
          <w:u w:val="single"/>
        </w:rPr>
        <w:t xml:space="preserve"> writing the world’s rules and ignoring them wherever it wishes</w:t>
      </w:r>
      <w:r>
        <w:t xml:space="preserve">. Instead, the fraying order has moved into the front of foreign-policy minds, as has America’s limited power to shape and enforce its terms. The candidates and their advisors will need to offer strategies to bolster world order, to reshape it where necessary and to ensure that it has a fighting chance of living on for at least another seven decades. </w:t>
      </w:r>
      <w:r w:rsidRPr="00442DF7">
        <w:rPr>
          <w:b/>
          <w:sz w:val="24"/>
          <w:szCs w:val="24"/>
          <w:highlight w:val="cyan"/>
          <w:u w:val="single"/>
        </w:rPr>
        <w:t>Effective and enduring U.S. global leadership requires that policymakers accept a new normal in the relationship with China. China will cooperate in some areas and compete in others</w:t>
      </w:r>
      <w:r>
        <w:t xml:space="preserve">. The next American administration will need to simultaneously work with China on climate change, shape Beijing’s emerging economic institutions, and stand tough on cyber security and the South China Sea. </w:t>
      </w:r>
      <w:r w:rsidRPr="00442DF7">
        <w:rPr>
          <w:b/>
          <w:sz w:val="24"/>
          <w:szCs w:val="24"/>
          <w:highlight w:val="cyan"/>
          <w:u w:val="single"/>
        </w:rPr>
        <w:t>It will also need to work closely with its pantheon of allies and partners, many of whom not only have a stake in the endurance of international order but also have for years been its pillars.</w:t>
      </w:r>
    </w:p>
    <w:p w:rsidR="00B74BFE" w:rsidRDefault="00B74BFE" w:rsidP="00B74BFE">
      <w:pPr>
        <w:pStyle w:val="Heading2"/>
      </w:pPr>
      <w:r>
        <w:lastRenderedPageBreak/>
        <w:t>International Law Answers</w:t>
      </w:r>
    </w:p>
    <w:p w:rsidR="00B74BFE" w:rsidRDefault="00B74BFE" w:rsidP="00B74BFE">
      <w:pPr>
        <w:pStyle w:val="Heading4"/>
      </w:pPr>
      <w:r>
        <w:t>The international law argument is wrong</w:t>
      </w:r>
    </w:p>
    <w:p w:rsidR="00B74BFE" w:rsidRPr="00441D58" w:rsidRDefault="00B74BFE" w:rsidP="00B74BFE">
      <w:r>
        <w:rPr>
          <w:rStyle w:val="Style13ptBold"/>
        </w:rPr>
        <w:t>Waxman 15</w:t>
      </w:r>
      <w:r>
        <w:t xml:space="preserve"> </w:t>
      </w:r>
      <w:r w:rsidRPr="00441D58">
        <w:rPr>
          <w:sz w:val="14"/>
        </w:rPr>
        <w:t xml:space="preserve">(Matt, Pf of Law @ Columbia, </w:t>
      </w:r>
      <w:r>
        <w:rPr>
          <w:sz w:val="14"/>
        </w:rPr>
        <w:t xml:space="preserve">1/21, </w:t>
      </w:r>
      <w:r w:rsidRPr="00441D58">
        <w:rPr>
          <w:sz w:val="14"/>
        </w:rPr>
        <w:t>“LEGAL POSTURING AND POWER RELATIONS IN THE SOUTH CHINA SEA”, http://amti.csis.org/legal-posturing-and-power-relations-in-the-south-china-sea/)</w:t>
      </w:r>
    </w:p>
    <w:p w:rsidR="00B74BFE" w:rsidRPr="00442DF7" w:rsidRDefault="00B74BFE" w:rsidP="00B74BFE">
      <w:pPr>
        <w:rPr>
          <w:b/>
          <w:sz w:val="24"/>
          <w:szCs w:val="24"/>
          <w:highlight w:val="cyan"/>
          <w:u w:val="single"/>
        </w:rPr>
      </w:pPr>
      <w:r w:rsidRPr="00442DF7">
        <w:rPr>
          <w:b/>
          <w:sz w:val="24"/>
          <w:szCs w:val="24"/>
          <w:highlight w:val="cyan"/>
          <w:u w:val="single"/>
        </w:rPr>
        <w:t>It is tempting but mistaken to view this as a stark test of law versus raw might.</w:t>
      </w:r>
      <w:r>
        <w:t xml:space="preserve"> In defending the decision to seek binding arbitration against China, the Philippine ambassador to the United States recently described “international law [as] the great equalizer.” </w:t>
      </w:r>
      <w:r w:rsidRPr="00442DF7">
        <w:rPr>
          <w:b/>
          <w:sz w:val="24"/>
          <w:szCs w:val="24"/>
          <w:highlight w:val="cyan"/>
          <w:u w:val="single"/>
        </w:rPr>
        <w:t>That is a vast exaggeration. It is also a mistake to view legal rules and processes as blunt tools that lock parties to rigid stances.</w:t>
      </w:r>
      <w:r>
        <w:t xml:space="preserve"> Sometimes that is true, but this case has pushed the relevant parties to clarify their positions while offering them a range of possible maneuvers. Recent moves and countermoves by the key players, large and small, shows that they all see legal arguments and processes as elements of power that must be integrated pragmatically – and sometimes incrementally – with their respective overall strategy towards maritime and territorial disputes. In 2013, the Philippines took a bold step of instituting arbitration proceedings in </w:t>
      </w:r>
      <w:proofErr w:type="gramStart"/>
      <w:r>
        <w:t>the</w:t>
      </w:r>
      <w:proofErr w:type="gramEnd"/>
      <w:r>
        <w:t xml:space="preserve"> Hague against China over disputed South China Sea maritime claims. In doing so, the Philippines challenged China’s nine-dash line, which China has never clarified, leading many to interpret it as Beijing’s claim to much of the South China Sea. </w:t>
      </w:r>
      <w:r w:rsidRPr="00442DF7">
        <w:rPr>
          <w:b/>
          <w:sz w:val="24"/>
          <w:szCs w:val="24"/>
          <w:highlight w:val="cyan"/>
          <w:u w:val="single"/>
        </w:rPr>
        <w:t>UNCLOS allows parties to request binding dispute resolution through the Permanent Court of Arbitration. The maximal goal of this proceeding would be to settle some of the biggest South China Sea maritime quarrels, though the arbitral panel cannot settle sovereignty</w:t>
      </w:r>
      <w:r>
        <w:t xml:space="preserve"> over disputed islands and the many possible outcomes include a decision by that institution that it lacks jurisdiction or its resolution of only parts of the many conflicting legal claims. China has boycotted the proceedings, arguing that the tribunal lacks jurisdiction because, among other reasons, </w:t>
      </w:r>
      <w:r w:rsidRPr="00442DF7">
        <w:rPr>
          <w:b/>
          <w:sz w:val="24"/>
          <w:szCs w:val="24"/>
          <w:highlight w:val="cyan"/>
          <w:u w:val="single"/>
        </w:rPr>
        <w:t>China had expressly opted out of mandatory dispute settlement of matters related to sea boundaries when it ratified UNCLOS</w:t>
      </w:r>
      <w:r>
        <w:t xml:space="preserve">. In other words, China refuses to submit to formal and binding legal proceedings on this matter. China has so far even refused to file a brief with the arbitral panel, and it may choose not to appear before it for hearings. This is not so surprising, for a player that currently benefits from ambiguity about the full extent of its South China Sea claims has much to lose in the ruling. China does not want to lend the Tribunal legitimacy, and holds other forms of power – economic and military – it can bring to bear on the dispute. There is probably a dissenting view within the Chinese government, though, that believes it stands a better chance of having the case dismissed by pressing its jurisdictional arguments formally and directly in </w:t>
      </w:r>
      <w:proofErr w:type="gramStart"/>
      <w:r>
        <w:t>the</w:t>
      </w:r>
      <w:proofErr w:type="gramEnd"/>
      <w:r>
        <w:t xml:space="preserve"> Hague. While holding to a stiff position against the formal proceedings, China took the step in December of publishing what amounts to its official legal position but in the form of an unofficial brief to the Tribunal. </w:t>
      </w:r>
      <w:r w:rsidRPr="00442DF7">
        <w:rPr>
          <w:b/>
          <w:sz w:val="24"/>
          <w:szCs w:val="24"/>
          <w:highlight w:val="cyan"/>
          <w:u w:val="single"/>
        </w:rPr>
        <w:t>This sophisticated legal analysis of its prerogative to disregard the arbitration proceedings coincided closely with</w:t>
      </w:r>
      <w:r>
        <w:t xml:space="preserve"> its deadline for submitting a brief to </w:t>
      </w:r>
      <w:r w:rsidRPr="00442DF7">
        <w:rPr>
          <w:b/>
          <w:sz w:val="24"/>
          <w:szCs w:val="24"/>
          <w:highlight w:val="cyan"/>
          <w:u w:val="single"/>
        </w:rPr>
        <w:t>the Hague tribunal</w:t>
      </w:r>
      <w:r>
        <w:t xml:space="preserve">. Regardless of whether the arguments in its December paper will matter to arbitrators in </w:t>
      </w:r>
      <w:proofErr w:type="gramStart"/>
      <w:r>
        <w:t>the</w:t>
      </w:r>
      <w:proofErr w:type="gramEnd"/>
      <w:r>
        <w:t xml:space="preserve"> Hague, </w:t>
      </w:r>
      <w:r w:rsidRPr="00442DF7">
        <w:rPr>
          <w:b/>
          <w:sz w:val="24"/>
          <w:szCs w:val="24"/>
          <w:highlight w:val="cyan"/>
          <w:u w:val="single"/>
        </w:rPr>
        <w:t>their wide publication helps to soften China’s image of bullying, portraying itself as committed to international law without compromising its stance against the Philippines’ call for binding arbitration.</w:t>
      </w:r>
      <w:r>
        <w:t xml:space="preserve"> The Philippines wanted Vietnam to formally join its case, while China lobbied and cajoled Vietnam not to do so. However confident China may be in its own legal arguments (probably more so with regard to the arbitral panel’s jurisdiction than with regard to the merits of the Philippines’ claims), it wants to avoid unified legal positions among smaller regional powers, just as it wants to divide them </w:t>
      </w:r>
      <w:r>
        <w:lastRenderedPageBreak/>
        <w:t xml:space="preserve">generally in negotiations. In December, Vietnam took a path somewhere in between. Without becoming party itself to the litigation, it sent a statement to the Permanent Court of Arbitration opposing several of China’s positions in the South China Sea. Vietnam’s statement to the panel reportedly included support for the court’s jurisdiction over the Philippines’ case, asking the court to give due regard to Vietnam’s legal interests in the matter and rejecting China’s nine-dash line. While not committing itself to litigating against China, Vietnam thereby aided its Philippine neighbor, further clarified its own position, perhaps in preparation for a future case of its own, and signaled that smaller regional players are unmoved by China’s efforts to dress up its aggressive maritime maneuvers in non-threatening legal clothes. The U.S. State Department also published a December position paper, methodically casting legal doubt on China’s South China Sea claims. The U.S. government wanted to take a legal move that would subtly balance several objectives that are sometime in tension. </w:t>
      </w:r>
      <w:r w:rsidRPr="00442DF7">
        <w:rPr>
          <w:b/>
          <w:sz w:val="24"/>
          <w:szCs w:val="24"/>
          <w:highlight w:val="cyan"/>
          <w:u w:val="single"/>
        </w:rPr>
        <w:t xml:space="preserve">It sought to avoid taking a hard position on specific, competing sovereignty claims in the South China Sea, but also to signal general support for the Philippines’ position on maritime law. The United States also finds itself in the awkward position of favoring in principle resolution of South China Sea disputes through international legal processes but declining to bind itself to compulsory processes through ratification of UNCLOS. </w:t>
      </w:r>
      <w:r>
        <w:t xml:space="preserve">To navigate a path through these policy and diplomatic constraints, the United States published its views without a specific addressee. The position paper – published as the latest in a series of maritime boundary studies – was intended for a regional and global audience, though the U.S. government was clearly aware that it might informally influence arbitrators in the Hague, who are currently scrutinizing the legality of the nine-dash line. Like China’s paper, the U.S. paper is circulating widely inside foreign ministries and attracting substantial public commentary. It may seem ironic that the Chinese and American legal position papers are getting so much attention, since the former is often criticized for snubbing UNCLOS’s processes and the latter is often criticized for refusing to ratify UNCLOS. It is also appropriate given their power. </w:t>
      </w:r>
      <w:r w:rsidRPr="00442DF7">
        <w:rPr>
          <w:b/>
          <w:sz w:val="24"/>
          <w:szCs w:val="24"/>
          <w:highlight w:val="cyan"/>
          <w:u w:val="single"/>
        </w:rPr>
        <w:t>The</w:t>
      </w:r>
      <w:r>
        <w:t xml:space="preserve"> </w:t>
      </w:r>
      <w:r w:rsidRPr="00442DF7">
        <w:rPr>
          <w:b/>
          <w:sz w:val="24"/>
          <w:szCs w:val="24"/>
          <w:highlight w:val="cyan"/>
          <w:u w:val="single"/>
        </w:rPr>
        <w:t>legal moves and countermoves of the Philippines, China, Vietnam, and United States show that formal UNCLOS proceedings do not replace diplomacy. Rather, they add to both its complexity and set of instruments.</w:t>
      </w:r>
    </w:p>
    <w:p w:rsidR="00B74BFE" w:rsidRDefault="00B74BFE" w:rsidP="00B74BFE">
      <w:pPr>
        <w:pStyle w:val="Heading4"/>
      </w:pPr>
      <w:r>
        <w:t>China doesn’t reject international law; it just has a difference in interpretation</w:t>
      </w:r>
    </w:p>
    <w:p w:rsidR="00B74BFE" w:rsidRDefault="00B74BFE" w:rsidP="00B74BFE">
      <w:pPr>
        <w:pStyle w:val="Heading4"/>
      </w:pPr>
      <w:r>
        <w:t>China won’t threaten freedom of navigation</w:t>
      </w:r>
    </w:p>
    <w:p w:rsidR="00B74BFE" w:rsidRPr="00493F4D" w:rsidRDefault="00B74BFE" w:rsidP="00B74BFE">
      <w:pPr>
        <w:rPr>
          <w:rStyle w:val="Style13ptBold"/>
          <w:b w:val="0"/>
        </w:rPr>
      </w:pPr>
      <w:proofErr w:type="spellStart"/>
      <w:r>
        <w:rPr>
          <w:rStyle w:val="Style13ptBold"/>
        </w:rPr>
        <w:t>Nong</w:t>
      </w:r>
      <w:proofErr w:type="spellEnd"/>
      <w:r>
        <w:rPr>
          <w:rStyle w:val="Style13ptBold"/>
        </w:rPr>
        <w:t xml:space="preserve"> 3/11</w:t>
      </w:r>
      <w:r>
        <w:rPr>
          <w:rStyle w:val="Style13ptBold"/>
          <w:b w:val="0"/>
        </w:rPr>
        <w:t xml:space="preserve"> </w:t>
      </w:r>
      <w:r w:rsidRPr="00493F4D">
        <w:rPr>
          <w:rStyle w:val="Style13ptBold"/>
          <w:b w:val="0"/>
          <w:sz w:val="20"/>
        </w:rPr>
        <w:t xml:space="preserve">(Hong, </w:t>
      </w:r>
      <w:r>
        <w:rPr>
          <w:rStyle w:val="Style13ptBold"/>
          <w:b w:val="0"/>
          <w:sz w:val="20"/>
        </w:rPr>
        <w:t xml:space="preserve">heads the Institute for China-America Studies (ICAS), an independent, non-profit academic institution launched by the Hainan </w:t>
      </w:r>
      <w:proofErr w:type="spellStart"/>
      <w:r>
        <w:rPr>
          <w:rStyle w:val="Style13ptBold"/>
          <w:b w:val="0"/>
          <w:sz w:val="20"/>
        </w:rPr>
        <w:t>Nanhai</w:t>
      </w:r>
      <w:proofErr w:type="spellEnd"/>
      <w:r>
        <w:rPr>
          <w:rStyle w:val="Style13ptBold"/>
          <w:b w:val="0"/>
          <w:sz w:val="20"/>
        </w:rPr>
        <w:t xml:space="preserve"> Research Foundation, </w:t>
      </w:r>
      <w:r w:rsidRPr="00493F4D">
        <w:rPr>
          <w:rStyle w:val="Style13ptBold"/>
          <w:b w:val="0"/>
          <w:sz w:val="20"/>
        </w:rPr>
        <w:t>2016, “MANAGING SINO-U.S. DISAGREEMENTS IN THE SOUTH CHINA SEA”, http://amti.csis.org/managing-sino-u-s-disagreements-in-the-south-china-sea/)</w:t>
      </w:r>
    </w:p>
    <w:p w:rsidR="00B74BFE" w:rsidRPr="00493F4D" w:rsidRDefault="00B74BFE" w:rsidP="00B74BFE">
      <w:r>
        <w:t xml:space="preserve">China’s official </w:t>
      </w:r>
      <w:proofErr w:type="gramStart"/>
      <w:r>
        <w:t>protests to the U.S. patrols was</w:t>
      </w:r>
      <w:proofErr w:type="gramEnd"/>
      <w:r>
        <w:t xml:space="preserve"> mostly driven by political and security concerns rather by the interpretation of international law. So, is freedom of navigation really an issue between China and the United States? The United States has called on China to act in conformity with international law and norms. But </w:t>
      </w:r>
      <w:r w:rsidRPr="00442DF7">
        <w:rPr>
          <w:b/>
          <w:sz w:val="24"/>
          <w:szCs w:val="24"/>
          <w:highlight w:val="cyan"/>
          <w:u w:val="single"/>
        </w:rPr>
        <w:t>what principals under international law has China breached</w:t>
      </w:r>
      <w:r>
        <w:t xml:space="preserve">? It has not violated Article 2 of the Charter of the United Nations calling for “peaceful means” of dispute settlement or Article 4 of 2002 ASEAN-China Declaration on the Conduct of Parties in the South China Sea on not “resorting to the threat or use of force.” Instead </w:t>
      </w:r>
      <w:r w:rsidRPr="00442DF7">
        <w:rPr>
          <w:b/>
          <w:sz w:val="24"/>
          <w:szCs w:val="24"/>
          <w:highlight w:val="cyan"/>
          <w:u w:val="single"/>
        </w:rPr>
        <w:t xml:space="preserve">China has proposed since the 1980s to shelve sovereignty disputes and pursue joint development. When the United State insists on China respecting international law, it is reflecting a difference in attitudes toward the state practice </w:t>
      </w:r>
      <w:r>
        <w:t xml:space="preserve">of managing or settling international disputes. </w:t>
      </w:r>
      <w:r w:rsidRPr="00442DF7">
        <w:rPr>
          <w:b/>
          <w:sz w:val="24"/>
          <w:szCs w:val="24"/>
          <w:highlight w:val="cyan"/>
          <w:u w:val="single"/>
        </w:rPr>
        <w:t xml:space="preserve">The United States has explicitly endorsed the </w:t>
      </w:r>
      <w:r w:rsidRPr="00442DF7">
        <w:rPr>
          <w:b/>
          <w:sz w:val="24"/>
          <w:szCs w:val="24"/>
          <w:highlight w:val="cyan"/>
          <w:u w:val="single"/>
        </w:rPr>
        <w:lastRenderedPageBreak/>
        <w:t>Philippines’ decision to pursue third party compulsory dispute settlement through arbitration. China has rejected that approach</w:t>
      </w:r>
      <w:r>
        <w:t xml:space="preserve"> </w:t>
      </w:r>
      <w:r w:rsidRPr="00442DF7">
        <w:rPr>
          <w:b/>
          <w:sz w:val="24"/>
          <w:szCs w:val="24"/>
          <w:highlight w:val="cyan"/>
          <w:u w:val="single"/>
        </w:rPr>
        <w:t>for</w:t>
      </w:r>
      <w:r>
        <w:t xml:space="preserve"> a number of reasons, including </w:t>
      </w:r>
      <w:r w:rsidRPr="00442DF7">
        <w:rPr>
          <w:b/>
          <w:sz w:val="24"/>
          <w:szCs w:val="24"/>
          <w:highlight w:val="cyan"/>
          <w:u w:val="single"/>
        </w:rPr>
        <w:t>doubts about the jurisdiction</w:t>
      </w:r>
      <w:r>
        <w:t xml:space="preserve"> and admissibility of the case, </w:t>
      </w:r>
      <w:r w:rsidRPr="00442DF7">
        <w:rPr>
          <w:b/>
          <w:sz w:val="24"/>
          <w:szCs w:val="24"/>
          <w:highlight w:val="cyan"/>
          <w:u w:val="single"/>
        </w:rPr>
        <w:t>and its preference for other means of dispute settlement</w:t>
      </w:r>
      <w:r>
        <w:t xml:space="preserve">. Beijing also doubts that the final award in the arbitration case will solve the real problems between China and the Philippines in the South China Sea, and fears the case will only escalate tensions. </w:t>
      </w:r>
      <w:r w:rsidRPr="00442DF7">
        <w:rPr>
          <w:b/>
          <w:sz w:val="24"/>
          <w:szCs w:val="24"/>
          <w:highlight w:val="cyan"/>
          <w:u w:val="single"/>
        </w:rPr>
        <w:t>China certainly does not want to be portrayed as the regional “bully” disrespecting international law. But it is rational for a state to choose the method of problem solving with which it is most comfortable</w:t>
      </w:r>
      <w:r>
        <w:t>. Compulsory dispute settlement has a role to play in the international system, but there are many other state practices of dispute management including confidence-building, joint development, negotiation, and mediation. The United States in 1986 decided to pull out of the case brought against it by Nicaragua in the International Court of Justice after the court ruled it had jurisdiction. Nonetheless, China’s refusal to participate in the Philippines’ case puts it in a vulnerable situation because it now has no chance to present its legal evidence.</w:t>
      </w:r>
    </w:p>
    <w:p w:rsidR="00B74BFE" w:rsidRDefault="00B74BFE" w:rsidP="00B74BFE">
      <w:pPr>
        <w:pStyle w:val="Heading4"/>
      </w:pPr>
      <w:r>
        <w:t>Can’t solve freedom of navigation without ratifying LOST</w:t>
      </w:r>
    </w:p>
    <w:p w:rsidR="00B74BFE" w:rsidRPr="00594E4E" w:rsidRDefault="00B74BFE" w:rsidP="00B74BFE">
      <w:pPr>
        <w:rPr>
          <w:rStyle w:val="Style13ptBold"/>
          <w:b w:val="0"/>
        </w:rPr>
      </w:pPr>
      <w:r>
        <w:rPr>
          <w:rStyle w:val="Style13ptBold"/>
        </w:rPr>
        <w:t>Erickson 15</w:t>
      </w:r>
      <w:r>
        <w:rPr>
          <w:rStyle w:val="Style13ptBold"/>
          <w:b w:val="0"/>
        </w:rPr>
        <w:t xml:space="preserve"> </w:t>
      </w:r>
      <w:r w:rsidRPr="00594E4E">
        <w:rPr>
          <w:rStyle w:val="Style13ptBold"/>
          <w:b w:val="0"/>
          <w:sz w:val="16"/>
        </w:rPr>
        <w:t>(Andrew, 7/23, Associate Professor China Maritime Studies Institute U.S. Naval War College, “America’s Security Role in the South China Sea”, http://docs.house.gov/meetings/FA/FA05/20150723/103787/HHRG-114-FA05-Wstate-EricksonA-20150723.pdf)</w:t>
      </w:r>
    </w:p>
    <w:p w:rsidR="00B74BFE" w:rsidRPr="0081583E" w:rsidRDefault="00B74BFE" w:rsidP="00B74BFE">
      <w:r>
        <w:t xml:space="preserve">Proper efforts in the abovementioned areas will thereby support access to pursue our vital interests, which include unfettered access to all areas of operation allowed by international law. This access is not only in the form of freedom of navigation per se, but also to support a much broader set of fundamentals: access for American military force, economic power, political persuasion, and influence over regional events. All require the support of military power that underwrites American influence on behalf of the global system. </w:t>
      </w:r>
      <w:r w:rsidRPr="00442DF7">
        <w:rPr>
          <w:b/>
          <w:sz w:val="24"/>
          <w:szCs w:val="24"/>
          <w:highlight w:val="cyan"/>
          <w:u w:val="single"/>
        </w:rPr>
        <w:t>Supporting freedom of navigation</w:t>
      </w:r>
      <w:r>
        <w:t xml:space="preserve">, in turn, </w:t>
      </w:r>
      <w:r w:rsidRPr="00442DF7">
        <w:rPr>
          <w:b/>
          <w:sz w:val="24"/>
          <w:szCs w:val="24"/>
          <w:highlight w:val="cyan"/>
          <w:u w:val="single"/>
        </w:rPr>
        <w:t>requires a broad array of measures,</w:t>
      </w:r>
      <w:r>
        <w:t xml:space="preserve"> coordinated through a whole-of-government approach. Freedom of navigation operations should be pursued proportionally, in accordance with international law, whereby islands and rocks are accorded territorial waters and airspace out to twelve nautical miles, and reefs (features naturally underwater at high tide) are accorded zero nautical miles. Such </w:t>
      </w:r>
      <w:r w:rsidRPr="00442DF7">
        <w:rPr>
          <w:b/>
          <w:sz w:val="24"/>
          <w:szCs w:val="24"/>
          <w:highlight w:val="cyan"/>
          <w:u w:val="single"/>
        </w:rPr>
        <w:t>legal distinctions are important</w:t>
      </w:r>
      <w:r>
        <w:t xml:space="preserve">, and we should operate accordingly. Additionally, </w:t>
      </w:r>
      <w:r w:rsidRPr="00442DF7">
        <w:rPr>
          <w:b/>
          <w:sz w:val="24"/>
          <w:szCs w:val="24"/>
          <w:highlight w:val="cyan"/>
          <w:u w:val="single"/>
        </w:rPr>
        <w:t>we need to reinforce the global institutions that the Law of the Sea was designed to create and support.</w:t>
      </w:r>
      <w:r>
        <w:t xml:space="preserve"> This entails underwriting with our power and example peaceful dispute resolution based on international law and international institutions. Among these, </w:t>
      </w:r>
      <w:r w:rsidRPr="00442DF7">
        <w:rPr>
          <w:b/>
          <w:sz w:val="24"/>
          <w:szCs w:val="24"/>
          <w:highlight w:val="cyan"/>
          <w:u w:val="single"/>
        </w:rPr>
        <w:t>the United States must ratify</w:t>
      </w:r>
      <w:r>
        <w:t xml:space="preserve"> the UN Convention on the Law of the Sea (</w:t>
      </w:r>
      <w:r w:rsidRPr="00442DF7">
        <w:rPr>
          <w:b/>
          <w:sz w:val="24"/>
          <w:szCs w:val="24"/>
          <w:highlight w:val="cyan"/>
          <w:u w:val="single"/>
        </w:rPr>
        <w:t>UNCLOS</w:t>
      </w:r>
      <w:r>
        <w:t>). As Peter Dutton testified before the House Foreign Affairs Committee in 2014, “</w:t>
      </w:r>
      <w:r w:rsidRPr="00442DF7">
        <w:rPr>
          <w:b/>
          <w:sz w:val="24"/>
          <w:szCs w:val="24"/>
          <w:highlight w:val="cyan"/>
          <w:u w:val="single"/>
        </w:rPr>
        <w:t>American policy makers must realize that the contest for East Asia is one of both power and law. … Acceding to [UNLCOS</w:t>
      </w:r>
      <w:r>
        <w:t>] and once again exercising direct leadership over the development of its rules and norms is the first and most critical step. … My sense is that East Asian states, indeed many states around the world, are desperate for active American leadership over the norms and laws that govern legitimate international action.” 25 Once again, I agree fundamentally with my colleague.</w:t>
      </w:r>
    </w:p>
    <w:p w:rsidR="00B74BFE" w:rsidRDefault="00B74BFE" w:rsidP="00B74BFE">
      <w:pPr>
        <w:pStyle w:val="Heading4"/>
      </w:pPr>
      <w:r>
        <w:t>China won’t abandon FON; can’t “destroy” the regime</w:t>
      </w:r>
    </w:p>
    <w:p w:rsidR="00B74BFE" w:rsidRPr="006B09D1" w:rsidRDefault="00B74BFE" w:rsidP="00B74BFE">
      <w:pPr>
        <w:rPr>
          <w:rStyle w:val="Style13ptBold"/>
          <w:b w:val="0"/>
        </w:rPr>
      </w:pPr>
      <w:r>
        <w:rPr>
          <w:rStyle w:val="Style13ptBold"/>
        </w:rPr>
        <w:t>Dutton 15</w:t>
      </w:r>
      <w:r>
        <w:rPr>
          <w:rStyle w:val="Style13ptBold"/>
          <w:b w:val="0"/>
        </w:rPr>
        <w:t xml:space="preserve"> </w:t>
      </w:r>
      <w:r w:rsidRPr="006B09D1">
        <w:rPr>
          <w:rStyle w:val="Style13ptBold"/>
          <w:b w:val="0"/>
          <w:sz w:val="16"/>
        </w:rPr>
        <w:t>(Peter, Professor of Strategic Studies and Director of the China Maritime Studies Institute at the U.S. Naval War College, 6/16, “CHINA’S CLAIMS ARE UNAMBIGUOUSLY AMBIGUOUS”, http://amti.csis.org/chinas-claims-are-unambiguously-ambiguous/)</w:t>
      </w:r>
    </w:p>
    <w:p w:rsidR="00B74BFE" w:rsidRPr="00442DF7" w:rsidRDefault="00B74BFE" w:rsidP="00B74BFE">
      <w:pPr>
        <w:rPr>
          <w:b/>
          <w:sz w:val="24"/>
          <w:szCs w:val="24"/>
          <w:highlight w:val="cyan"/>
          <w:u w:val="single"/>
        </w:rPr>
      </w:pPr>
      <w:r>
        <w:t xml:space="preserve">Nonetheless, Zheng’s line of argument has become standard stock among Chinese scholars now. It is the flip side of the EEZ bargain that China is also seeking to undo–the navigational and other high seas </w:t>
      </w:r>
      <w:r>
        <w:lastRenderedPageBreak/>
        <w:t>freedoms that were made part of the EEZ. They dress up their statements with claims of “ambiguity” or that the law needs to be “perfected.” But let’s be honest…</w:t>
      </w:r>
      <w:r w:rsidRPr="00442DF7">
        <w:rPr>
          <w:b/>
          <w:sz w:val="24"/>
          <w:szCs w:val="24"/>
          <w:highlight w:val="cyan"/>
          <w:u w:val="single"/>
        </w:rPr>
        <w:t>China finds that the UNCLOS bargain regarding the EEZ does not suit its current interests and objectives</w:t>
      </w:r>
      <w:r>
        <w:t xml:space="preserve">. It is therefore trying to except itself from the bargain’s requirements. This is not about the imperfections or ambiguities of the law. </w:t>
      </w:r>
      <w:r w:rsidRPr="00442DF7">
        <w:rPr>
          <w:b/>
          <w:sz w:val="24"/>
          <w:szCs w:val="24"/>
          <w:highlight w:val="cyan"/>
          <w:u w:val="single"/>
        </w:rPr>
        <w:t>It is about China’s changed interests</w:t>
      </w:r>
      <w:r>
        <w:t xml:space="preserve">. The challenge China has for </w:t>
      </w:r>
      <w:proofErr w:type="gramStart"/>
      <w:r>
        <w:t>itself</w:t>
      </w:r>
      <w:proofErr w:type="gramEnd"/>
      <w:r>
        <w:t xml:space="preserve"> is how to consolidate its near seas interests without undoing its global interests. </w:t>
      </w:r>
      <w:r w:rsidRPr="00442DF7">
        <w:rPr>
          <w:b/>
          <w:sz w:val="24"/>
          <w:szCs w:val="24"/>
          <w:highlight w:val="cyan"/>
          <w:u w:val="single"/>
        </w:rPr>
        <w:t>Globally, the EEZ regime is strongly accepted</w:t>
      </w:r>
      <w:r>
        <w:t xml:space="preserve">, including the basic bargain between resources and high seas freedoms. </w:t>
      </w:r>
      <w:r w:rsidRPr="00442DF7">
        <w:rPr>
          <w:b/>
          <w:sz w:val="24"/>
          <w:szCs w:val="24"/>
          <w:highlight w:val="cyan"/>
          <w:u w:val="single"/>
        </w:rPr>
        <w:t>A Chinese attempt to undo the regime would not</w:t>
      </w:r>
      <w:r>
        <w:t xml:space="preserve">, shall we say, </w:t>
      </w:r>
      <w:r w:rsidRPr="00442DF7">
        <w:rPr>
          <w:b/>
          <w:sz w:val="24"/>
          <w:szCs w:val="24"/>
          <w:highlight w:val="cyan"/>
          <w:u w:val="single"/>
        </w:rPr>
        <w:t>be an exercise in “smart power.”</w:t>
      </w:r>
      <w:r>
        <w:t xml:space="preserve"> Additionally, </w:t>
      </w:r>
      <w:r w:rsidRPr="00442DF7">
        <w:rPr>
          <w:b/>
          <w:sz w:val="24"/>
          <w:szCs w:val="24"/>
          <w:highlight w:val="cyan"/>
          <w:u w:val="single"/>
        </w:rPr>
        <w:t>China has benefitted by the EEZ extension</w:t>
      </w:r>
      <w:r>
        <w:t xml:space="preserve"> in many direct and indirect ways. China is the biggest global commercial fishing state because it purchases fishing rights from so many coastal states around the world. China’s sea lanes are stable because navies have global access to the EEZ to suppress state and non-state threats to commercial passage. </w:t>
      </w:r>
      <w:r w:rsidRPr="00442DF7">
        <w:rPr>
          <w:b/>
          <w:sz w:val="24"/>
          <w:szCs w:val="24"/>
          <w:highlight w:val="cyan"/>
          <w:u w:val="single"/>
        </w:rPr>
        <w:t xml:space="preserve">Destroying the regime would probably be impossible and </w:t>
      </w:r>
      <w:proofErr w:type="gramStart"/>
      <w:r w:rsidRPr="00442DF7">
        <w:rPr>
          <w:b/>
          <w:sz w:val="24"/>
          <w:szCs w:val="24"/>
          <w:highlight w:val="cyan"/>
          <w:u w:val="single"/>
        </w:rPr>
        <w:t>would in any event would</w:t>
      </w:r>
      <w:proofErr w:type="gramEnd"/>
      <w:r w:rsidRPr="00442DF7">
        <w:rPr>
          <w:b/>
          <w:sz w:val="24"/>
          <w:szCs w:val="24"/>
          <w:highlight w:val="cyan"/>
          <w:u w:val="single"/>
        </w:rPr>
        <w:t xml:space="preserve"> be contrary to China’s interests beyond the near seas</w:t>
      </w:r>
      <w:r>
        <w:t xml:space="preserve">. Accordingly, its best option is to argue for exceptional rights. Hence, it maintains </w:t>
      </w:r>
      <w:r w:rsidRPr="00442DF7">
        <w:rPr>
          <w:b/>
          <w:sz w:val="24"/>
          <w:szCs w:val="24"/>
          <w:highlight w:val="cyan"/>
          <w:u w:val="single"/>
        </w:rPr>
        <w:t>ambiguity</w:t>
      </w:r>
      <w:r>
        <w:t xml:space="preserve"> about its Nine-Dash Line claims and steadily injects confusion into the conversation about the concept “historic rights.” This </w:t>
      </w:r>
      <w:r w:rsidRPr="00442DF7">
        <w:rPr>
          <w:b/>
          <w:sz w:val="24"/>
          <w:szCs w:val="24"/>
          <w:highlight w:val="cyan"/>
          <w:u w:val="single"/>
        </w:rPr>
        <w:t>buys China space and time to</w:t>
      </w:r>
      <w:r>
        <w:t xml:space="preserve"> </w:t>
      </w:r>
      <w:r w:rsidRPr="00442DF7">
        <w:rPr>
          <w:b/>
          <w:sz w:val="24"/>
          <w:szCs w:val="24"/>
          <w:highlight w:val="cyan"/>
          <w:u w:val="single"/>
        </w:rPr>
        <w:t>pursue consolidation</w:t>
      </w:r>
      <w:r>
        <w:t xml:space="preserve"> of its near seas interests </w:t>
      </w:r>
      <w:r w:rsidRPr="00442DF7">
        <w:rPr>
          <w:b/>
          <w:sz w:val="24"/>
          <w:szCs w:val="24"/>
          <w:highlight w:val="cyan"/>
          <w:u w:val="single"/>
        </w:rPr>
        <w:t>while dulling he sharper edges of criticism.</w:t>
      </w:r>
    </w:p>
    <w:p w:rsidR="00B74BFE" w:rsidRDefault="00B74BFE" w:rsidP="00B74BFE">
      <w:pPr>
        <w:pStyle w:val="Heading4"/>
      </w:pPr>
      <w:r>
        <w:t>China doesn’t reject “the international order” – There’s no single international order, Chinese reactions are multi-faceted, &amp; US engagement on one issue doesn’t affect the whole</w:t>
      </w:r>
    </w:p>
    <w:p w:rsidR="00B74BFE" w:rsidRPr="00FA6A91" w:rsidRDefault="00B74BFE" w:rsidP="00B74BFE">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rsidR="00B74BFE" w:rsidRDefault="00B74BFE" w:rsidP="00B74BFE">
      <w:r>
        <w:t>CONSIDER FIRST the liberal international order from which China has benefitted and to which it should contribute. The term “</w:t>
      </w:r>
      <w:r w:rsidRPr="00442DF7">
        <w:rPr>
          <w:b/>
          <w:sz w:val="24"/>
          <w:szCs w:val="24"/>
          <w:highlight w:val="cyan"/>
          <w:u w:val="single"/>
        </w:rPr>
        <w:t>international order” is shorthand and can invite confusion. There is not one order but many different components and layers of order.</w:t>
      </w:r>
      <w:r>
        <w:t xml:space="preserve"> </w:t>
      </w:r>
      <w:r w:rsidRPr="00442DF7">
        <w:rPr>
          <w:b/>
          <w:sz w:val="24"/>
          <w:szCs w:val="24"/>
          <w:highlight w:val="cyan"/>
          <w:u w:val="single"/>
        </w:rPr>
        <w:t>These include global institutions</w:t>
      </w:r>
      <w:r>
        <w:t xml:space="preserve">, such as the United Nations, the World Trade Organization and the International Monetary Fund, </w:t>
      </w:r>
      <w:r w:rsidRPr="00442DF7">
        <w:rPr>
          <w:b/>
          <w:sz w:val="24"/>
          <w:szCs w:val="24"/>
          <w:highlight w:val="cyan"/>
          <w:u w:val="single"/>
        </w:rPr>
        <w:t>as well as regional institutions,</w:t>
      </w:r>
      <w:r>
        <w:t xml:space="preserve"> such as the Asia Development Bank. </w:t>
      </w:r>
      <w:r w:rsidRPr="00442DF7">
        <w:rPr>
          <w:b/>
          <w:sz w:val="24"/>
          <w:szCs w:val="24"/>
          <w:highlight w:val="cyan"/>
          <w:u w:val="single"/>
        </w:rPr>
        <w:t>They also include a dense network of treaties and regimes</w:t>
      </w:r>
      <w:r>
        <w:t xml:space="preserve">, ranging from the UN Convention on the Law of the Sea (UNCLOS) to the Nuclear Nonproliferation Treaty. The United States itself cannot be considered a “responsible stakeholder” in every one of them. Together with various rules and norms, ranging from those governing state sovereignty to those that relate to human rights, these institutions and regimes are interconnected but have distinct aims. They vary widely in their reach and purpose. </w:t>
      </w:r>
      <w:r w:rsidRPr="00442DF7">
        <w:rPr>
          <w:b/>
          <w:sz w:val="24"/>
          <w:szCs w:val="24"/>
          <w:highlight w:val="cyan"/>
          <w:u w:val="single"/>
        </w:rPr>
        <w:t>China has long been party to institutions and regimes, and its decision to support the prevailing system is not a binary one: Beijing rejects some rules, accepts others and seeks to rewrite others still</w:t>
      </w:r>
      <w:r>
        <w:t xml:space="preserve">. As a result, </w:t>
      </w:r>
      <w:r w:rsidRPr="00442DF7">
        <w:rPr>
          <w:b/>
          <w:sz w:val="24"/>
          <w:szCs w:val="24"/>
          <w:highlight w:val="cyan"/>
          <w:u w:val="single"/>
        </w:rPr>
        <w:t>there is no single answer to the question of whether China intends to embrace the rules-based international order</w:t>
      </w:r>
      <w:r>
        <w:t xml:space="preserve">, nor is there a monolithic way to characterize the type of great power that China aspires to be. In many global institutions, </w:t>
      </w:r>
      <w:r w:rsidRPr="00442DF7">
        <w:rPr>
          <w:b/>
          <w:sz w:val="24"/>
          <w:szCs w:val="24"/>
          <w:highlight w:val="cyan"/>
          <w:u w:val="single"/>
        </w:rPr>
        <w:t>Beijing has proven a willing partner</w:t>
      </w:r>
      <w:r>
        <w:t xml:space="preserve">, and it has sought a leadership role in crafting new international regimes. In economic affairs, </w:t>
      </w:r>
      <w:r w:rsidRPr="00442DF7">
        <w:rPr>
          <w:b/>
          <w:sz w:val="24"/>
          <w:szCs w:val="24"/>
          <w:highlight w:val="cyan"/>
          <w:u w:val="single"/>
        </w:rPr>
        <w:t>China seeks greater representation in</w:t>
      </w:r>
      <w:r>
        <w:t xml:space="preserve"> and revisions to </w:t>
      </w:r>
      <w:r w:rsidRPr="00442DF7">
        <w:rPr>
          <w:b/>
          <w:sz w:val="24"/>
          <w:szCs w:val="24"/>
          <w:highlight w:val="cyan"/>
          <w:u w:val="single"/>
        </w:rPr>
        <w:t>global institutions</w:t>
      </w:r>
      <w:r>
        <w:t xml:space="preserve">, just as it creates new economic </w:t>
      </w:r>
      <w:r>
        <w:lastRenderedPageBreak/>
        <w:t xml:space="preserve">institutions and regimes at the regional level. When it comes to security issues close to its borders, China is especially likely to reject prevailing regimes and rules. Because </w:t>
      </w:r>
      <w:r w:rsidRPr="00442DF7">
        <w:rPr>
          <w:b/>
          <w:sz w:val="24"/>
          <w:szCs w:val="24"/>
          <w:highlight w:val="cyan"/>
          <w:u w:val="single"/>
        </w:rPr>
        <w:t>there is no single international order, and because Chinese participation is diverse and complex, U.S. leaders cannot simply absorb China into a preexisting structure</w:t>
      </w:r>
      <w:r>
        <w:t>. If American policymakers hope to increase China’s participation in the web of institutions, regimes, rules and norms that together constitute world order, they must craft an engagement strategy that is as nimble as Beijing’s international participation itself.</w:t>
      </w:r>
    </w:p>
    <w:p w:rsidR="00B74BFE" w:rsidRDefault="00B74BFE" w:rsidP="00B74BFE">
      <w:pPr>
        <w:pStyle w:val="Heading4"/>
      </w:pPr>
      <w:r>
        <w:t>No single engagement can solve Chinese position on the international order</w:t>
      </w:r>
    </w:p>
    <w:p w:rsidR="00B74BFE" w:rsidRPr="00FA6A91" w:rsidRDefault="00B74BFE" w:rsidP="00B74BFE">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rsidR="00B74BFE" w:rsidRDefault="00B74BFE" w:rsidP="00B74BFE">
      <w:r w:rsidRPr="00442DF7">
        <w:rPr>
          <w:b/>
          <w:sz w:val="24"/>
          <w:szCs w:val="24"/>
          <w:highlight w:val="cyan"/>
          <w:u w:val="single"/>
        </w:rPr>
        <w:t>WHEN POLICYMAKERS invoke the “liberal, rules-based international order,” they engage</w:t>
      </w:r>
      <w:r>
        <w:t xml:space="preserve">, consciously or not, </w:t>
      </w:r>
      <w:r w:rsidRPr="00442DF7">
        <w:rPr>
          <w:b/>
          <w:sz w:val="24"/>
          <w:szCs w:val="24"/>
          <w:highlight w:val="cyan"/>
          <w:u w:val="single"/>
        </w:rPr>
        <w:t>in a fair bit of euphemism</w:t>
      </w:r>
      <w:r>
        <w:t>. Th</w:t>
      </w:r>
      <w:r w:rsidRPr="00442DF7">
        <w:rPr>
          <w:b/>
          <w:sz w:val="24"/>
          <w:szCs w:val="24"/>
          <w:highlight w:val="cyan"/>
          <w:u w:val="single"/>
        </w:rPr>
        <w:t>e phrase refers to the prevailing constellation of institutions, regimes, rules and norms</w:t>
      </w:r>
      <w:r>
        <w:t xml:space="preserve"> that seek to govern international behavior, many of which have been put in place under U.S. leadership since 1945. It is a rules-based order because it elevates standards above a </w:t>
      </w:r>
      <w:proofErr w:type="spellStart"/>
      <w:r>
        <w:t>might</w:t>
      </w:r>
      <w:proofErr w:type="spellEnd"/>
      <w:r>
        <w:t xml:space="preserve">-makes-right doctrine, though there remain broad domains—such as cyberspace—in which few rules exist. It is open, because any nation-state that wishes to follow those standards can join its ranks; there are no exclusionary regional or ideological blocs. And it is liberal, because it is weighted toward protection of free-market capitalism and liberal political values. </w:t>
      </w:r>
      <w:r w:rsidRPr="00442DF7">
        <w:rPr>
          <w:b/>
          <w:sz w:val="24"/>
          <w:szCs w:val="24"/>
          <w:highlight w:val="cyan"/>
          <w:u w:val="single"/>
        </w:rPr>
        <w:t>This order did not materialize as an undifferentiated structure</w:t>
      </w:r>
      <w:r>
        <w:t xml:space="preserve">; rather, it was built on many different levels, for many different purposes, over a period of many years. Some of the rules underpinning the maritime order, for instance, date back centuries, while standards expressed in key human-rights conventions are relatively new. </w:t>
      </w:r>
      <w:r w:rsidRPr="00442DF7">
        <w:rPr>
          <w:b/>
          <w:sz w:val="24"/>
          <w:szCs w:val="24"/>
          <w:highlight w:val="cyan"/>
          <w:u w:val="single"/>
        </w:rPr>
        <w:t>China was a founding member of several</w:t>
      </w:r>
      <w:r>
        <w:t xml:space="preserve"> of the </w:t>
      </w:r>
      <w:r w:rsidRPr="00442DF7">
        <w:rPr>
          <w:b/>
          <w:sz w:val="24"/>
          <w:szCs w:val="24"/>
          <w:highlight w:val="cyan"/>
          <w:u w:val="single"/>
        </w:rPr>
        <w:t>global institutions</w:t>
      </w:r>
      <w:r>
        <w:t xml:space="preserve"> at the center of this order, including the United Nations, the International Monetary Fund and the World Bank. </w:t>
      </w:r>
      <w:r w:rsidRPr="00442DF7">
        <w:rPr>
          <w:b/>
          <w:sz w:val="24"/>
          <w:szCs w:val="24"/>
          <w:highlight w:val="cyan"/>
          <w:u w:val="single"/>
        </w:rPr>
        <w:t>Other institutions took shape without Chinese participation</w:t>
      </w:r>
      <w:r>
        <w:t xml:space="preserve">. China joined the World Trade Organization only in 2001, for example, after a lengthy negotiation process and a period of observer status, and is a member of the G-20, but not the G-7. In addition, </w:t>
      </w:r>
      <w:r w:rsidRPr="00442DF7">
        <w:rPr>
          <w:b/>
          <w:sz w:val="24"/>
          <w:szCs w:val="24"/>
          <w:highlight w:val="cyan"/>
          <w:u w:val="single"/>
        </w:rPr>
        <w:t>China participates in many regional organizations</w:t>
      </w:r>
      <w:r>
        <w:t xml:space="preserve">, including the Asian Development Bank, which it joined twenty years after its inception, and the East Asia Summit, of which it was a founding member and the key initial organizer. Multilateral treaties and regimes represent another layer of international order, and China has a complex history of participation in them. The 1968 Nuclear Nonproliferation Treaty enshrined China as one of five nuclear states, but China did not ratify the treaty until 1992. It now participates to some degree in all the multilateral regimes governing nuclear, chemical and biological weapons. </w:t>
      </w:r>
      <w:r w:rsidRPr="00442DF7">
        <w:rPr>
          <w:b/>
          <w:sz w:val="24"/>
          <w:szCs w:val="24"/>
          <w:highlight w:val="cyan"/>
          <w:u w:val="single"/>
        </w:rPr>
        <w:t>China played an active role in UNCLOS negotiations, but did not ratify the treaty until 1996</w:t>
      </w:r>
      <w:r>
        <w:t xml:space="preserve">, and since then has repeatedly contravened the accord’s provisions. </w:t>
      </w:r>
      <w:r w:rsidRPr="00442DF7">
        <w:rPr>
          <w:b/>
          <w:sz w:val="24"/>
          <w:szCs w:val="24"/>
          <w:highlight w:val="cyan"/>
          <w:u w:val="single"/>
        </w:rPr>
        <w:t>Prevailing norms may not be codified in formal documents or contain clear enforcement mechanisms. Rather, they become part of the global order as significant numbers of states support and uphold them.</w:t>
      </w:r>
      <w:r>
        <w:t xml:space="preserve"> These include state sovereignty norms as well as others governing human rights, some of which are expressed in nonbinding agreements like the Universal Declaration of Human Rights. </w:t>
      </w:r>
      <w:r w:rsidRPr="00442DF7">
        <w:rPr>
          <w:b/>
          <w:sz w:val="24"/>
          <w:szCs w:val="24"/>
          <w:highlight w:val="cyan"/>
          <w:u w:val="single"/>
        </w:rPr>
        <w:t>It comes as no surprise that China’s support of specific norms has both varied over time and changed as its definition of national interest has evolved.</w:t>
      </w:r>
      <w:r>
        <w:t xml:space="preserve"> Since 1945, active American leadership has been critical to the design, expansion </w:t>
      </w:r>
      <w:r>
        <w:lastRenderedPageBreak/>
        <w:t xml:space="preserve">and enforcement of international institutions, regimes and norms—across time, geography and issue area. But China has also helped to construct some of these rules, and the degree to which China played a role in fashioning global standards varies widely. </w:t>
      </w:r>
      <w:r w:rsidRPr="00442DF7">
        <w:rPr>
          <w:b/>
          <w:sz w:val="24"/>
          <w:szCs w:val="24"/>
          <w:highlight w:val="cyan"/>
          <w:u w:val="single"/>
        </w:rPr>
        <w:t>China does not lie entirely outside this system</w:t>
      </w:r>
      <w:r>
        <w:t>, and Foreign Minister Wang Yi went so far as to declare in September 2015 that China is a “staunch supporter of the current international order.” This characterization is clearly a shorthand of its own, and not fully accurate. As it has continued to amass a larger share of global power, China has taken exception to key international rules, established new institutions and regimes, and simply ignored other elements of global order that Chinese leaders believe inappropriately constrain their foreign policy. American policymakers and lawmakers therefore need a fuller view of Beijing’s variegated international approach if they hope to shape future Chinese attitudes and determine which Chinese actions to support or oppose.</w:t>
      </w:r>
    </w:p>
    <w:p w:rsidR="00B74BFE" w:rsidRDefault="00B74BFE" w:rsidP="00B74BFE">
      <w:pPr>
        <w:pStyle w:val="Heading4"/>
      </w:pPr>
      <w:r>
        <w:t>China’s rise doesn’t threaten the international order</w:t>
      </w:r>
    </w:p>
    <w:p w:rsidR="00B74BFE" w:rsidRPr="00FA6A91" w:rsidRDefault="00B74BFE" w:rsidP="00B74BFE">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rsidR="00B74BFE" w:rsidRPr="00442DF7" w:rsidRDefault="00B74BFE" w:rsidP="00B74BFE">
      <w:pPr>
        <w:rPr>
          <w:b/>
          <w:sz w:val="24"/>
          <w:szCs w:val="24"/>
          <w:highlight w:val="cyan"/>
          <w:u w:val="single"/>
        </w:rPr>
      </w:pPr>
      <w:r>
        <w:t xml:space="preserve">IN RECENT years, </w:t>
      </w:r>
      <w:r w:rsidRPr="00442DF7">
        <w:rPr>
          <w:b/>
          <w:sz w:val="24"/>
          <w:szCs w:val="24"/>
          <w:highlight w:val="cyan"/>
          <w:u w:val="single"/>
        </w:rPr>
        <w:t>China has begun to take active steps toward bolstering some existing global institutions and</w:t>
      </w:r>
      <w:r>
        <w:t xml:space="preserve"> has become </w:t>
      </w:r>
      <w:r w:rsidRPr="00442DF7">
        <w:rPr>
          <w:b/>
          <w:sz w:val="24"/>
          <w:szCs w:val="24"/>
          <w:highlight w:val="cyan"/>
          <w:u w:val="single"/>
        </w:rPr>
        <w:t>involved in the drafting of new global rules</w:t>
      </w:r>
      <w:r>
        <w:t xml:space="preserve">. </w:t>
      </w:r>
      <w:r w:rsidRPr="00442DF7">
        <w:rPr>
          <w:b/>
          <w:sz w:val="24"/>
          <w:szCs w:val="24"/>
          <w:highlight w:val="cyan"/>
          <w:u w:val="single"/>
        </w:rPr>
        <w:t>For decades China was a fairly indifferent member of the UN Security Council</w:t>
      </w:r>
      <w:r>
        <w:t xml:space="preserve">, often abstaining from votes or taking a stand only when another member (typically Russia) was also willing to adopt the same position. </w:t>
      </w:r>
      <w:r w:rsidRPr="00442DF7">
        <w:rPr>
          <w:b/>
          <w:sz w:val="24"/>
          <w:szCs w:val="24"/>
          <w:highlight w:val="cyan"/>
          <w:u w:val="single"/>
        </w:rPr>
        <w:t>This passive stance is changing</w:t>
      </w:r>
      <w:r>
        <w:t xml:space="preserve">: China has tripled its contributions to the UN budget (and now gives as much as Britain and France), deployed thousands of troops on UN peacekeeping missions and edged toward a more assertive position in the Security Council. Despite the fact that it remained outside the Nuclear Nonproliferation Treaty for over two decades, </w:t>
      </w:r>
      <w:r w:rsidRPr="00442DF7">
        <w:rPr>
          <w:b/>
          <w:sz w:val="24"/>
          <w:szCs w:val="24"/>
          <w:highlight w:val="cyan"/>
          <w:u w:val="single"/>
        </w:rPr>
        <w:t>China has recently played a more active role in halting the spread of nuclear weapons</w:t>
      </w:r>
      <w:r>
        <w:t xml:space="preserve">. This was most notable in its support for the P5+1 </w:t>
      </w:r>
      <w:proofErr w:type="gramStart"/>
      <w:r>
        <w:t>negotiations</w:t>
      </w:r>
      <w:proofErr w:type="gramEnd"/>
      <w:r>
        <w:t xml:space="preserve"> with Iran and compliance with the global sanctions regime, which resulted in the Joint Comprehensive Plan of Action under UN auspices. China has also signed on to several rounds of Security Council sanctions against North Korea’s nuclear and missile programs, although its support for these has been hard-won due to its long-standing relationship with Pyongyang. Nonetheless, as China has risen, it has clearly calculated that the spread of nuclear weapons, on balance, works against its interests. Despite the export of sensitive technologies by some Chinese firms, </w:t>
      </w:r>
      <w:r w:rsidRPr="00442DF7">
        <w:rPr>
          <w:b/>
          <w:sz w:val="24"/>
          <w:szCs w:val="24"/>
          <w:highlight w:val="cyan"/>
          <w:u w:val="single"/>
        </w:rPr>
        <w:t>Beijing has generally acted through global institutions and regimes to constrain the spread of nuclear weapons. China has demonstrated leadership on international efforts to combat climate change</w:t>
      </w:r>
      <w:r>
        <w:t xml:space="preserve"> as well, both through the UN and outside of it. A 2014 U.S.-Chinese climate-change agreement led to the December 2015 Paris accord, in which 195 countries agreed to curb emissions. Beijing’s role is particularly noteworthy given that China helped to scuttle the passage of a binding treaty at Copenhagen just five years before. Together, </w:t>
      </w:r>
      <w:r w:rsidRPr="00442DF7">
        <w:rPr>
          <w:b/>
          <w:sz w:val="24"/>
          <w:szCs w:val="24"/>
          <w:highlight w:val="cyan"/>
          <w:u w:val="single"/>
        </w:rPr>
        <w:t>these examples suggest that an increasingly powerful China will not simply reject a monolithic international order but actively reinforce and shape elements of it where doing so advances Chinese interests.</w:t>
      </w:r>
    </w:p>
    <w:p w:rsidR="00B74BFE" w:rsidRDefault="00B74BFE" w:rsidP="00B74BFE">
      <w:pPr>
        <w:pStyle w:val="Heading4"/>
      </w:pPr>
      <w:r>
        <w:lastRenderedPageBreak/>
        <w:t>China doesn’t threaten the economic world order</w:t>
      </w:r>
    </w:p>
    <w:p w:rsidR="00B74BFE" w:rsidRPr="00FA6A91" w:rsidRDefault="00B74BFE" w:rsidP="00B74BFE">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rsidR="00B74BFE" w:rsidRPr="00442DF7" w:rsidRDefault="00B74BFE" w:rsidP="00B74BFE">
      <w:pPr>
        <w:rPr>
          <w:b/>
          <w:sz w:val="24"/>
          <w:szCs w:val="24"/>
          <w:highlight w:val="cyan"/>
          <w:u w:val="single"/>
        </w:rPr>
      </w:pPr>
      <w:r w:rsidRPr="00442DF7">
        <w:rPr>
          <w:b/>
          <w:sz w:val="24"/>
          <w:szCs w:val="24"/>
          <w:highlight w:val="cyan"/>
          <w:u w:val="single"/>
        </w:rPr>
        <w:t>CHINA STRADDLES the international economic order, having prospered under its rules while seeking to shift it away from U.S. dominance and toward a more China-centric model. Beijing is a prominent member of the World Trade Organization</w:t>
      </w:r>
      <w:r>
        <w:t xml:space="preserve">, but its globally competitive state-owned enterprises and their push for indigenous innovation have revealed gaps in the WTO’s regulatory structure, which divides trade into actions taken by governments and actions taken by private companies. Chinese efforts to use these enterprises to win market share have prompted nations that are unable to employ multilateral mechanisms in their defense to respond with ad hoc protectionist measures. And despite the fact that it has backed away from difficult market reforms, </w:t>
      </w:r>
      <w:r w:rsidRPr="00442DF7">
        <w:rPr>
          <w:b/>
          <w:sz w:val="24"/>
          <w:szCs w:val="24"/>
          <w:highlight w:val="cyan"/>
          <w:u w:val="single"/>
        </w:rPr>
        <w:t>China has accelerated its push for Market Economy Status within the WTO</w:t>
      </w:r>
      <w:r>
        <w:t xml:space="preserve">. If China is granted such status, it will become more difficult for other countries to bring antidumping cases against Chinese companies, which may in turn flood European and U.S. markets with Chinese goods. At the same time, </w:t>
      </w:r>
      <w:r w:rsidRPr="00442DF7">
        <w:rPr>
          <w:b/>
          <w:sz w:val="24"/>
          <w:szCs w:val="24"/>
          <w:highlight w:val="cyan"/>
          <w:u w:val="single"/>
        </w:rPr>
        <w:t>China has pursued its own regional trade architecture</w:t>
      </w:r>
      <w:r>
        <w:t xml:space="preserve">, advancing the Regional Comprehensive Economic Partnership (RCEP) as an alternative to the Trans-Pacific Partnership (TPP) trade agreement. RCEP would link the ten Association of Southeast Asian Nation members with six countries enjoying free-trade agreements with ASEAN, including China, India, Japan, South Korea, Australia and New Zealand. But it includes lower standards on food, safety, labor and currency issues, does not place restrictions on China’s state-owned enterprises and does not include the United States. RCEP and TPP need not necessarily stand as strict alternatives, and Beijing was invited to join TPP, which presently includes a dozen regional economies responsible for roughly 40 percent of global GDP. China seems unlikely to meet TPP’s high standards, however, and so the two trade deals may persist as competitors in practice. In finance, </w:t>
      </w:r>
      <w:r w:rsidRPr="00442DF7">
        <w:rPr>
          <w:b/>
          <w:sz w:val="24"/>
          <w:szCs w:val="24"/>
          <w:highlight w:val="cyan"/>
          <w:u w:val="single"/>
        </w:rPr>
        <w:t>China has bypassed the World Bank by lending bilaterally to developing countries,</w:t>
      </w:r>
      <w:r>
        <w:t xml:space="preserve"> often without regard for good governance or transparency in the target states. </w:t>
      </w:r>
      <w:r w:rsidRPr="00442DF7">
        <w:rPr>
          <w:b/>
          <w:sz w:val="24"/>
          <w:szCs w:val="24"/>
          <w:highlight w:val="cyan"/>
          <w:u w:val="single"/>
        </w:rPr>
        <w:t>It founded the Asian Infrastructure Investment Bank</w:t>
      </w:r>
      <w:r>
        <w:t xml:space="preserve"> (AIIB) </w:t>
      </w:r>
      <w:r w:rsidRPr="00442DF7">
        <w:rPr>
          <w:b/>
          <w:sz w:val="24"/>
          <w:szCs w:val="24"/>
          <w:highlight w:val="cyan"/>
          <w:u w:val="single"/>
        </w:rPr>
        <w:t>to support regional infrastructure projects</w:t>
      </w:r>
      <w:r>
        <w:t xml:space="preserve"> </w:t>
      </w:r>
      <w:r w:rsidRPr="00442DF7">
        <w:rPr>
          <w:b/>
          <w:sz w:val="24"/>
          <w:szCs w:val="24"/>
          <w:highlight w:val="cyan"/>
          <w:u w:val="single"/>
        </w:rPr>
        <w:t>and the New Development Bank</w:t>
      </w:r>
      <w:r>
        <w:t xml:space="preserve"> (formerly the BRICS Bank) </w:t>
      </w:r>
      <w:r w:rsidRPr="00442DF7">
        <w:rPr>
          <w:b/>
          <w:sz w:val="24"/>
          <w:szCs w:val="24"/>
          <w:highlight w:val="cyan"/>
          <w:u w:val="single"/>
        </w:rPr>
        <w:t>to finance development in emerging economies. Both</w:t>
      </w:r>
      <w:r>
        <w:t xml:space="preserve"> new banks </w:t>
      </w:r>
      <w:r w:rsidRPr="00442DF7">
        <w:rPr>
          <w:b/>
          <w:sz w:val="24"/>
          <w:szCs w:val="24"/>
          <w:highlight w:val="cyan"/>
          <w:u w:val="single"/>
        </w:rPr>
        <w:t>serve as alternatives to the World</w:t>
      </w:r>
      <w:r>
        <w:t xml:space="preserve"> </w:t>
      </w:r>
      <w:r w:rsidRPr="00442DF7">
        <w:rPr>
          <w:b/>
          <w:sz w:val="24"/>
          <w:szCs w:val="24"/>
          <w:highlight w:val="cyan"/>
          <w:u w:val="single"/>
        </w:rPr>
        <w:t>Bank</w:t>
      </w:r>
      <w:r>
        <w:t xml:space="preserve"> and the Asian Development Bank. </w:t>
      </w:r>
      <w:r w:rsidRPr="00442DF7">
        <w:rPr>
          <w:b/>
          <w:sz w:val="24"/>
          <w:szCs w:val="24"/>
          <w:highlight w:val="cyan"/>
          <w:u w:val="single"/>
        </w:rPr>
        <w:t>Beijing has also begun to transform the renminbi into a global currency</w:t>
      </w:r>
      <w:r>
        <w:t xml:space="preserve">, and was granted Special Drawing Rights status by the IMF in late 2015. This places the renminbi in an international reserve-currency basket alongside the U.S. dollar, the euro, the British pound and the Japanese yen, and may eventually move the international monetary system away from the dollar. In short, </w:t>
      </w:r>
      <w:r w:rsidRPr="00442DF7">
        <w:rPr>
          <w:b/>
          <w:sz w:val="24"/>
          <w:szCs w:val="24"/>
          <w:highlight w:val="cyan"/>
          <w:u w:val="single"/>
        </w:rPr>
        <w:t>China has signed on to many of the prominent institutions that make up the global economic order, but sought to shift their rules from within and advance alternative arrangements from without.</w:t>
      </w:r>
    </w:p>
    <w:p w:rsidR="00B74BFE" w:rsidRDefault="00B74BFE" w:rsidP="00B74BFE">
      <w:pPr>
        <w:pStyle w:val="Heading4"/>
      </w:pPr>
      <w:r>
        <w:t>China won’t cross the threshold to discarding international law in the SCS</w:t>
      </w:r>
    </w:p>
    <w:p w:rsidR="00B74BFE" w:rsidRPr="000131F7" w:rsidRDefault="00B74BFE" w:rsidP="00B74BFE">
      <w:pPr>
        <w:rPr>
          <w:rStyle w:val="Style13ptBold"/>
          <w:b w:val="0"/>
        </w:rPr>
      </w:pPr>
      <w:r>
        <w:rPr>
          <w:rStyle w:val="Style13ptBold"/>
        </w:rPr>
        <w:t>Bader 16</w:t>
      </w:r>
      <w:r>
        <w:rPr>
          <w:rStyle w:val="Style13ptBold"/>
          <w:b w:val="0"/>
        </w:rPr>
        <w:t xml:space="preserve"> </w:t>
      </w:r>
      <w:r w:rsidRPr="000131F7">
        <w:rPr>
          <w:rStyle w:val="Style13ptBold"/>
          <w:b w:val="0"/>
          <w:sz w:val="16"/>
        </w:rPr>
        <w:t>(Jeffrey, Brookings Senior Fellow affiliated with the John L. Thornton China Center. He was the first Director of the China Center, February, “How Xi Jinping Sees the World…and Why”, http://www.brookings.edu/~/media/research/files/papers/2016/02/xi-jinping-worldview-bader/xi_jinping_worldview_bader.pdf)</w:t>
      </w:r>
    </w:p>
    <w:p w:rsidR="00B74BFE" w:rsidRPr="000131F7" w:rsidRDefault="00B74BFE" w:rsidP="00B74BFE">
      <w:r>
        <w:t xml:space="preserve">Overt use of force would be the most decisive challenge to the international system, but the more likely scenario, and the one preoccupying regional actors, is coercion that falls short of that. China’s rising </w:t>
      </w:r>
      <w:r>
        <w:lastRenderedPageBreak/>
        <w:t>economic power is creating ties of dependence between China and its neighbors. Most of China’s neighbors worry that these ties will bind them more than they will China, and will give China increased leverage over them. China’s increasing political and military strength only adds to this unease. The question is not so much whether this trend is avoidable; it likely is not. Rather it is whether China uses its increased leverage benignly or malevolently, and whether its neighbors react primarily by accommodation or resistance. So the verdict on whether China will be a revisionist power globally in the near future would seem most likely on balance to be no. But the answer in the Western Pacific could well be differen</w:t>
      </w:r>
      <w:r w:rsidRPr="00197275">
        <w:t>t</w:t>
      </w:r>
      <w:r w:rsidRPr="00442DF7">
        <w:rPr>
          <w:highlight w:val="cyan"/>
        </w:rPr>
        <w:t>.</w:t>
      </w:r>
      <w:r w:rsidRPr="00442DF7">
        <w:rPr>
          <w:b/>
          <w:sz w:val="24"/>
          <w:highlight w:val="cyan"/>
          <w:u w:val="single"/>
        </w:rPr>
        <w:t xml:space="preserve"> The regional question to be resolved is less whether China is committed to international norms than how will it behave towards its neighbors as its power expands. As China’s capacities have expanded, its goals have not changed substantially, but its determination to achieve them has, and its assertiveness to do so in the face of cautionary signals from abroad has as well. The international norm of peaceful resolution of disputes will be one measure, but not the only measure by which China’s rise is judged in the region.</w:t>
      </w:r>
      <w:r>
        <w:t xml:space="preserve"> Neither China’s leaders nor its neighbors know the answer to this question, but all seem to be hedging their bets. </w:t>
      </w:r>
    </w:p>
    <w:p w:rsidR="00B74BFE" w:rsidRDefault="00B74BFE" w:rsidP="00B74BFE">
      <w:pPr>
        <w:pStyle w:val="Heading4"/>
      </w:pPr>
      <w:r>
        <w:t>China will not reject international law wholesale; no spillover</w:t>
      </w:r>
    </w:p>
    <w:p w:rsidR="00B74BFE" w:rsidRPr="000131F7" w:rsidRDefault="00B74BFE" w:rsidP="00B74BFE">
      <w:pPr>
        <w:rPr>
          <w:rStyle w:val="Style13ptBold"/>
          <w:b w:val="0"/>
        </w:rPr>
      </w:pPr>
      <w:r>
        <w:rPr>
          <w:rStyle w:val="Style13ptBold"/>
        </w:rPr>
        <w:t>Bader 16</w:t>
      </w:r>
      <w:r>
        <w:rPr>
          <w:rStyle w:val="Style13ptBold"/>
          <w:b w:val="0"/>
        </w:rPr>
        <w:t xml:space="preserve"> </w:t>
      </w:r>
      <w:r w:rsidRPr="000131F7">
        <w:rPr>
          <w:rStyle w:val="Style13ptBold"/>
          <w:b w:val="0"/>
          <w:sz w:val="16"/>
        </w:rPr>
        <w:t>(Jeffrey, Brookings Senior Fellow affiliated with the John L. Thornton China Center. He was the first Director of the China Center, February, “How Xi Jinping Sees the World…and Why”, http://www.brookings.edu/~/media/research/files/papers/2016/02/xi-jinping-worldview-bader/xi_jinping_worldview_bader.pdf)</w:t>
      </w:r>
    </w:p>
    <w:p w:rsidR="00B74BFE" w:rsidRPr="000131F7" w:rsidRDefault="00B74BFE" w:rsidP="00B74BFE">
      <w:r w:rsidRPr="00442DF7">
        <w:rPr>
          <w:rStyle w:val="StyleUnderline"/>
          <w:b/>
          <w:sz w:val="24"/>
          <w:highlight w:val="cyan"/>
        </w:rPr>
        <w:t>China</w:t>
      </w:r>
      <w:r>
        <w:t xml:space="preserve"> is likely to continue, whether under Xi or his successor, to follow a zig-zag path in its attitude toward the international system similar to the one described in this paper. It </w:t>
      </w:r>
      <w:r w:rsidRPr="00442DF7">
        <w:rPr>
          <w:rStyle w:val="StyleUnderline"/>
          <w:b/>
          <w:sz w:val="24"/>
          <w:highlight w:val="cyan"/>
        </w:rPr>
        <w:t xml:space="preserve">will further develop its relationship with the international system and interdependence with other countries, </w:t>
      </w:r>
      <w:r w:rsidRPr="001067F8">
        <w:t xml:space="preserve">but at the same selectively </w:t>
      </w:r>
      <w:proofErr w:type="gramStart"/>
      <w:r w:rsidRPr="001067F8">
        <w:t>adhere</w:t>
      </w:r>
      <w:proofErr w:type="gramEnd"/>
      <w:r w:rsidRPr="001067F8">
        <w:t xml:space="preserve"> to international norms where they fit its interests and ignore or seek to change them where they do not.</w:t>
      </w:r>
      <w:r w:rsidRPr="001067F8">
        <w:rPr>
          <w:sz w:val="24"/>
        </w:rPr>
        <w:t xml:space="preserve"> </w:t>
      </w:r>
      <w:r>
        <w:t xml:space="preserve">For example, Chinese economic success is firmly anchored in its relationship with other markets. Autarky and self-reliance are not feasible alternatives. </w:t>
      </w:r>
      <w:r w:rsidRPr="00442DF7">
        <w:rPr>
          <w:rStyle w:val="StyleUnderline"/>
          <w:b/>
          <w:sz w:val="24"/>
          <w:highlight w:val="cyan"/>
        </w:rPr>
        <w:t>China benefits from international rules and norms not only in the trade and investment area, but in the security realm as well. Proliferation of weapons of mass destruction, terrorism, and uncontrolled ethnic and civil strife in Central and Western Asia would be damaging to China’s interests.</w:t>
      </w:r>
      <w:r w:rsidRPr="001067F8">
        <w:rPr>
          <w:sz w:val="24"/>
        </w:rPr>
        <w:t xml:space="preserve"> </w:t>
      </w:r>
      <w:r>
        <w:t xml:space="preserve">But China remains hostile or indifferent to some international norms. The most obvious one is human rights, where China has declared its nominal acceptance of the Universal Declaration of Human Rights but has acted contrary to its strictures in numerous ways. Its approach to maritime issues in the South China Sea is supported by claims and behavior contrary to the U.N. Convention of the Law of the Sea (UNCLOS). China maintains ambiguity about the basis of its assertions of sovereignty and declines to bring them explicitly into compliance with the Law of the Sea because it believes a clear commitment to UNCLOS would undercut its maritime and related claims. China has not adopted standards conditioning its overseas aid and investment along the lines of the OECD countries, making such activities rife with corruption, lack of transparency, and environmental destructiveness. China’s extensive reliance on “industrial policy” to favor domestic sectors and brands has been supported by rampant theft of intellectual property and forced technology transfer imposed on foreign investors. China has been an aggressive abuser of </w:t>
      </w:r>
      <w:proofErr w:type="spellStart"/>
      <w:r>
        <w:t>cybertechnology</w:t>
      </w:r>
      <w:proofErr w:type="spellEnd"/>
      <w:r>
        <w:t xml:space="preserve">, hacking into foreign private, government, and especially corporate targets and keeping corporate boards and CEOs up at night as they encounter actual and potential attacks on their core operations. </w:t>
      </w:r>
    </w:p>
    <w:p w:rsidR="00B74BFE" w:rsidRDefault="00B74BFE" w:rsidP="00B74BFE">
      <w:pPr>
        <w:pStyle w:val="Heading4"/>
      </w:pPr>
      <w:r>
        <w:lastRenderedPageBreak/>
        <w:t>China is not challenging the international order</w:t>
      </w:r>
    </w:p>
    <w:p w:rsidR="00B74BFE" w:rsidRPr="000131F7" w:rsidRDefault="00B74BFE" w:rsidP="00B74BFE">
      <w:pPr>
        <w:rPr>
          <w:rStyle w:val="Style13ptBold"/>
          <w:b w:val="0"/>
        </w:rPr>
      </w:pPr>
      <w:r>
        <w:rPr>
          <w:rStyle w:val="Style13ptBold"/>
        </w:rPr>
        <w:t>Bader 16</w:t>
      </w:r>
      <w:r>
        <w:rPr>
          <w:rStyle w:val="Style13ptBold"/>
          <w:b w:val="0"/>
        </w:rPr>
        <w:t xml:space="preserve"> </w:t>
      </w:r>
      <w:r w:rsidRPr="000131F7">
        <w:rPr>
          <w:rStyle w:val="Style13ptBold"/>
          <w:b w:val="0"/>
          <w:sz w:val="16"/>
        </w:rPr>
        <w:t>(Jeffrey, Brookings Senior Fellow affiliated with the John L. Thornton China Center. He was the first Director of the China Center, February, “How Xi Jinping Sees the World…and Why”, http://www.brookings.edu/~/media/research/files/papers/2016/02/xi-jinping-worldview-bader/xi_jinping_worldview_bader.pdf)</w:t>
      </w:r>
    </w:p>
    <w:p w:rsidR="00B74BFE" w:rsidRPr="00442DF7" w:rsidRDefault="00B74BFE" w:rsidP="00B74BFE">
      <w:pPr>
        <w:rPr>
          <w:rStyle w:val="StyleUnderline"/>
          <w:b/>
          <w:sz w:val="24"/>
          <w:highlight w:val="cyan"/>
        </w:rPr>
      </w:pPr>
      <w:r w:rsidRPr="00442DF7">
        <w:rPr>
          <w:rStyle w:val="StyleUnderline"/>
          <w:b/>
          <w:sz w:val="24"/>
          <w:highlight w:val="cyan"/>
        </w:rPr>
        <w:t>China under Xi remains firmly embedded in the major institutions of the international system:</w:t>
      </w:r>
    </w:p>
    <w:p w:rsidR="00B74BFE" w:rsidRDefault="00B74BFE" w:rsidP="00B74BFE">
      <w:r w:rsidRPr="00442DF7">
        <w:rPr>
          <w:rStyle w:val="StyleUnderline"/>
          <w:b/>
          <w:sz w:val="24"/>
          <w:highlight w:val="cyan"/>
        </w:rPr>
        <w:t>• The U</w:t>
      </w:r>
      <w:r>
        <w:t xml:space="preserve">nited </w:t>
      </w:r>
      <w:r w:rsidRPr="00442DF7">
        <w:rPr>
          <w:rStyle w:val="StyleUnderline"/>
          <w:b/>
          <w:sz w:val="24"/>
          <w:highlight w:val="cyan"/>
        </w:rPr>
        <w:t>N</w:t>
      </w:r>
      <w:r>
        <w:t>ations, as the largest contributor of the P-5 to U.N. peacekeeping operations;</w:t>
      </w:r>
    </w:p>
    <w:p w:rsidR="00B74BFE" w:rsidRDefault="00B74BFE" w:rsidP="00B74BFE">
      <w:r>
        <w:t xml:space="preserve">• The </w:t>
      </w:r>
      <w:r w:rsidRPr="00442DF7">
        <w:rPr>
          <w:rStyle w:val="StyleUnderline"/>
          <w:b/>
          <w:sz w:val="24"/>
          <w:highlight w:val="cyan"/>
        </w:rPr>
        <w:t>W</w:t>
      </w:r>
      <w:r>
        <w:t xml:space="preserve">orld </w:t>
      </w:r>
      <w:r w:rsidRPr="00442DF7">
        <w:rPr>
          <w:rStyle w:val="StyleUnderline"/>
          <w:b/>
          <w:sz w:val="24"/>
          <w:highlight w:val="cyan"/>
        </w:rPr>
        <w:t>T</w:t>
      </w:r>
      <w:r>
        <w:t xml:space="preserve">rade </w:t>
      </w:r>
      <w:r w:rsidRPr="00442DF7">
        <w:rPr>
          <w:rStyle w:val="StyleUnderline"/>
          <w:b/>
          <w:sz w:val="24"/>
          <w:highlight w:val="cyan"/>
        </w:rPr>
        <w:t>O</w:t>
      </w:r>
      <w:r>
        <w:t>rganization, as a frequent utilizer and target of dispute settlement cases;</w:t>
      </w:r>
    </w:p>
    <w:p w:rsidR="00B74BFE" w:rsidRDefault="00B74BFE" w:rsidP="00B74BFE">
      <w:r>
        <w:t xml:space="preserve">• </w:t>
      </w:r>
      <w:r w:rsidRPr="00442DF7">
        <w:rPr>
          <w:rStyle w:val="StyleUnderline"/>
          <w:b/>
          <w:sz w:val="24"/>
          <w:highlight w:val="cyan"/>
        </w:rPr>
        <w:t>The World Bank</w:t>
      </w:r>
      <w:r>
        <w:t>, as the third largest contributor and largest recipient of loans;</w:t>
      </w:r>
    </w:p>
    <w:p w:rsidR="00B74BFE" w:rsidRDefault="00B74BFE" w:rsidP="00B74BFE">
      <w:r>
        <w:t>• The International Atomic Energy Agency, as a member of the team that negotiated a freeze on Iran’s nuclear weapons program;</w:t>
      </w:r>
    </w:p>
    <w:p w:rsidR="00B74BFE" w:rsidRPr="00442DF7" w:rsidRDefault="00B74BFE" w:rsidP="00B74BFE">
      <w:pPr>
        <w:rPr>
          <w:rStyle w:val="StyleUnderline"/>
          <w:b/>
          <w:sz w:val="24"/>
          <w:highlight w:val="cyan"/>
        </w:rPr>
      </w:pPr>
      <w:r>
        <w:t xml:space="preserve">• </w:t>
      </w:r>
      <w:r w:rsidRPr="00442DF7">
        <w:rPr>
          <w:rStyle w:val="StyleUnderline"/>
          <w:b/>
          <w:sz w:val="24"/>
          <w:highlight w:val="cyan"/>
        </w:rPr>
        <w:t>The IMF</w:t>
      </w:r>
      <w:r>
        <w:t xml:space="preserve">, whose reserve currency (Special Drawing Rights) China is on track to join; </w:t>
      </w:r>
      <w:r w:rsidRPr="00442DF7">
        <w:rPr>
          <w:rStyle w:val="StyleUnderline"/>
          <w:b/>
          <w:sz w:val="24"/>
          <w:highlight w:val="cyan"/>
        </w:rPr>
        <w:t>and</w:t>
      </w:r>
    </w:p>
    <w:p w:rsidR="00B74BFE" w:rsidRDefault="00B74BFE" w:rsidP="00B74BFE">
      <w:r w:rsidRPr="00442DF7">
        <w:rPr>
          <w:rStyle w:val="StyleUnderline"/>
          <w:b/>
          <w:sz w:val="24"/>
          <w:highlight w:val="cyan"/>
        </w:rPr>
        <w:t>• The U</w:t>
      </w:r>
      <w:r>
        <w:t xml:space="preserve">nited </w:t>
      </w:r>
      <w:r w:rsidRPr="00442DF7">
        <w:rPr>
          <w:rStyle w:val="StyleUnderline"/>
          <w:b/>
          <w:sz w:val="24"/>
          <w:highlight w:val="cyan"/>
        </w:rPr>
        <w:t>N</w:t>
      </w:r>
      <w:r>
        <w:t>ation</w:t>
      </w:r>
      <w:r w:rsidRPr="00442DF7">
        <w:rPr>
          <w:rStyle w:val="StyleUnderline"/>
          <w:b/>
          <w:sz w:val="24"/>
          <w:highlight w:val="cyan"/>
        </w:rPr>
        <w:t>’s other specialized agencies.</w:t>
      </w:r>
      <w:r w:rsidRPr="002F4ECC">
        <w:rPr>
          <w:rStyle w:val="StyleUnderline"/>
          <w:b/>
          <w:sz w:val="24"/>
        </w:rPr>
        <w:t xml:space="preserve"> </w:t>
      </w:r>
    </w:p>
    <w:p w:rsidR="00B74BFE" w:rsidRPr="000131F7" w:rsidRDefault="00B74BFE" w:rsidP="00B74BFE">
      <w:r>
        <w:t xml:space="preserve">In terms of adherence to the norms of the existing international system, China’s recent record, though mixed, contains some noteworthy positive indicators. China continues to be one of the world’s magnets of investment. It is the world’s second largest trading country. China and Chinese companies have earned this status not by being outliers, but by providing an economic environment in which the leading companies in the world feel they can operate profitably and successfully. Most of the world’s largest companies have interlocking relationships with Chinese counterparts, often in the form of joint ventures. </w:t>
      </w:r>
      <w:r w:rsidRPr="00442DF7">
        <w:rPr>
          <w:rStyle w:val="StyleUnderline"/>
          <w:b/>
          <w:sz w:val="24"/>
          <w:highlight w:val="cyan"/>
        </w:rPr>
        <w:t>Chinese leaders ritualistically speak of the importance of “win-win solutions” and their belief that “we” (China and the United States) are in the same boat. Whatever the shortcomings in respect for these principles in particular cases, the Chinese regular invocation of them shows a China that understands self-reliance is not an option. In the security realm, China has generally respected the U.N. Charter’s prohibitions against use of force and noninterference in the sovereign affairs of other states, arguably as well as or better than other great powers. It has voted for and adhered to U.N. Security Council resolutions sending peacekeeping forces to troubled areas and imposing sanctions on international lawbreakers.</w:t>
      </w:r>
      <w:r w:rsidRPr="002F4ECC">
        <w:rPr>
          <w:sz w:val="28"/>
        </w:rPr>
        <w:t xml:space="preserve"> </w:t>
      </w:r>
      <w:r>
        <w:t xml:space="preserve">In addition to being the largest troop contributor to U.N. peacekeeping among the Permanent 5 members, it has offered 8,000 troops for a standby force. The Chinese government supports the nonproliferation prohibitions on nuclear, chemical and biological weapons. It cooperates with the United States and other countries in opposing terrorism and piracy on the high seas. </w:t>
      </w:r>
    </w:p>
    <w:p w:rsidR="00B74BFE" w:rsidRDefault="00B74BFE" w:rsidP="00B74BFE">
      <w:pPr>
        <w:pStyle w:val="Heading4"/>
      </w:pPr>
      <w:r>
        <w:t>China is not intent on upsetting international institutions</w:t>
      </w:r>
    </w:p>
    <w:p w:rsidR="00B74BFE" w:rsidRPr="00F03881" w:rsidRDefault="00B74BFE" w:rsidP="00B74BFE">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B74BFE" w:rsidRPr="004F47F8" w:rsidRDefault="00B74BFE" w:rsidP="00B74BFE">
      <w:r>
        <w:t xml:space="preserve">The United States obviously shares this interest in a prosperous, peaceful, and rule-abiding China. There is some cause for optimism about China’s relationship to the international system, built by America and its friends after World War II. </w:t>
      </w:r>
      <w:r w:rsidRPr="00442DF7">
        <w:rPr>
          <w:rStyle w:val="StyleUnderline"/>
          <w:b/>
          <w:sz w:val="24"/>
          <w:highlight w:val="cyan"/>
        </w:rPr>
        <w:t xml:space="preserve">While Beijing continues to shirk some international rules and </w:t>
      </w:r>
      <w:r w:rsidRPr="00442DF7">
        <w:rPr>
          <w:rStyle w:val="StyleUnderline"/>
          <w:b/>
          <w:sz w:val="24"/>
          <w:highlight w:val="cyan"/>
        </w:rPr>
        <w:lastRenderedPageBreak/>
        <w:t>obligations, its overall trajectory on joining the international system has largely been moving in a positive direction. China’s transformation on the international stage over the past 40 years has been profound, moving from a hostile, aggressive “rogue” state outside the international system to a full, active, and sometimes constructive participant in global institutions.</w:t>
      </w:r>
      <w:r w:rsidRPr="006A21B6">
        <w:rPr>
          <w:sz w:val="24"/>
        </w:rPr>
        <w:t xml:space="preserve"> </w:t>
      </w:r>
      <w:r>
        <w:t>It has gone from being an unabashed proliferator to a staunch defender of the nuclear nonproliferation regime. Beijing is an active member of the Group of 20 leading developed and developing nations. Like all nations, China primarily wants to use the international system to benefit itself, but at least it is using the system. China has not tried to destroy international institutions from within, but rather has chosen to engage with them, shape them, and master them in order to further its own interests. That said, China has not taken consistent and significant steps to improve the institutions and rules of the international system, and it continues to avoid responsibilities the United States thinks it should shoulder. Rarely, and only with reluctance, is China a leader on global problems.</w:t>
      </w:r>
    </w:p>
    <w:p w:rsidR="00B74BFE" w:rsidRDefault="00B74BFE" w:rsidP="00B74BFE">
      <w:pPr>
        <w:pStyle w:val="Heading2"/>
      </w:pPr>
      <w:r>
        <w:lastRenderedPageBreak/>
        <w:t>Solvency</w:t>
      </w:r>
    </w:p>
    <w:p w:rsidR="00B74BFE" w:rsidRDefault="00B74BFE" w:rsidP="00B74BFE">
      <w:pPr>
        <w:pStyle w:val="Heading3"/>
      </w:pPr>
      <w:r>
        <w:lastRenderedPageBreak/>
        <w:t>Code of Conduct Fails</w:t>
      </w:r>
    </w:p>
    <w:p w:rsidR="00006C07" w:rsidRDefault="00006C07" w:rsidP="00006C07">
      <w:pPr>
        <w:pStyle w:val="Heading4"/>
      </w:pPr>
      <w:proofErr w:type="spellStart"/>
      <w:r>
        <w:t>CoC</w:t>
      </w:r>
      <w:proofErr w:type="spellEnd"/>
      <w:r>
        <w:t xml:space="preserve"> fails—China will never agree to one- it’s not in their national interests</w:t>
      </w:r>
    </w:p>
    <w:p w:rsidR="00006C07" w:rsidRPr="00474331" w:rsidRDefault="00006C07" w:rsidP="00006C07">
      <w:pPr>
        <w:rPr>
          <w:sz w:val="16"/>
          <w:szCs w:val="16"/>
        </w:rPr>
      </w:pPr>
      <w:r w:rsidRPr="007F1A13">
        <w:rPr>
          <w:b/>
          <w:sz w:val="26"/>
          <w:szCs w:val="26"/>
        </w:rPr>
        <w:t>YCW 16</w:t>
      </w:r>
      <w:r>
        <w:rPr>
          <w:sz w:val="16"/>
          <w:szCs w:val="16"/>
        </w:rPr>
        <w:t xml:space="preserve"> (</w:t>
      </w:r>
      <w:r w:rsidRPr="007F1A13">
        <w:rPr>
          <w:sz w:val="16"/>
          <w:szCs w:val="16"/>
        </w:rPr>
        <w:t xml:space="preserve">Young China Watchers is an organization composed of leading experts on China from academic, policy and business communities.  April 09, 2016. “The South China Sea Disputes: Past, Present, and Future”; </w:t>
      </w:r>
      <w:proofErr w:type="gramStart"/>
      <w:r w:rsidRPr="007F1A13">
        <w:rPr>
          <w:i/>
          <w:sz w:val="16"/>
          <w:szCs w:val="16"/>
        </w:rPr>
        <w:t>The</w:t>
      </w:r>
      <w:proofErr w:type="gramEnd"/>
      <w:r w:rsidRPr="007F1A13">
        <w:rPr>
          <w:i/>
          <w:sz w:val="16"/>
          <w:szCs w:val="16"/>
        </w:rPr>
        <w:t xml:space="preserve"> Diploma</w:t>
      </w:r>
      <w:r w:rsidRPr="007F1A13">
        <w:rPr>
          <w:sz w:val="16"/>
          <w:szCs w:val="16"/>
        </w:rPr>
        <w:t xml:space="preserve">t.  </w:t>
      </w:r>
      <w:hyperlink r:id="rId16" w:history="1">
        <w:r w:rsidRPr="00AE7A9D">
          <w:rPr>
            <w:rStyle w:val="Hyperlink"/>
            <w:sz w:val="16"/>
            <w:szCs w:val="16"/>
          </w:rPr>
          <w:t>http://thediplomat.com/2016/04/the-south-china-sea-disputes-past-present-and-future/</w:t>
        </w:r>
      </w:hyperlink>
      <w:r w:rsidRPr="007F1A13">
        <w:rPr>
          <w:sz w:val="16"/>
          <w:szCs w:val="16"/>
        </w:rPr>
        <w:t>)</w:t>
      </w:r>
      <w:r>
        <w:rPr>
          <w:sz w:val="16"/>
          <w:szCs w:val="16"/>
        </w:rPr>
        <w:t xml:space="preserve"> NTT</w:t>
      </w:r>
    </w:p>
    <w:p w:rsidR="00006C07" w:rsidRPr="003E2B9B" w:rsidRDefault="00006C07" w:rsidP="00006C07">
      <w:pPr>
        <w:pStyle w:val="NoSpacing"/>
        <w:rPr>
          <w:u w:val="single"/>
        </w:rPr>
      </w:pPr>
      <w:r w:rsidRPr="00020C1C">
        <w:rPr>
          <w:highlight w:val="cyan"/>
          <w:u w:val="single"/>
        </w:rPr>
        <w:t>Talking about a C</w:t>
      </w:r>
      <w:r w:rsidRPr="00DA6D0D">
        <w:rPr>
          <w:sz w:val="16"/>
        </w:rPr>
        <w:t xml:space="preserve">ode </w:t>
      </w:r>
      <w:r w:rsidRPr="00020C1C">
        <w:rPr>
          <w:highlight w:val="cyan"/>
          <w:u w:val="single"/>
        </w:rPr>
        <w:t>o</w:t>
      </w:r>
      <w:r w:rsidRPr="00DA6D0D">
        <w:rPr>
          <w:sz w:val="16"/>
        </w:rPr>
        <w:t xml:space="preserve">f </w:t>
      </w:r>
      <w:r w:rsidRPr="00020C1C">
        <w:rPr>
          <w:highlight w:val="cyan"/>
          <w:u w:val="single"/>
        </w:rPr>
        <w:t>C</w:t>
      </w:r>
      <w:r w:rsidRPr="00DA6D0D">
        <w:rPr>
          <w:sz w:val="16"/>
        </w:rPr>
        <w:t xml:space="preserve">onduct </w:t>
      </w:r>
      <w:r w:rsidRPr="00020C1C">
        <w:rPr>
          <w:highlight w:val="cyan"/>
          <w:u w:val="single"/>
        </w:rPr>
        <w:t>is better than not talking about one, but</w:t>
      </w:r>
      <w:r w:rsidRPr="00DA6D0D">
        <w:rPr>
          <w:sz w:val="16"/>
        </w:rPr>
        <w:t xml:space="preserve"> I think </w:t>
      </w:r>
      <w:r w:rsidRPr="00020C1C">
        <w:rPr>
          <w:highlight w:val="cyan"/>
          <w:u w:val="single"/>
        </w:rPr>
        <w:t>such an agreement is dead in the water.</w:t>
      </w:r>
      <w:r w:rsidRPr="00DA6D0D">
        <w:rPr>
          <w:sz w:val="16"/>
        </w:rPr>
        <w:t xml:space="preserve"> The problem is that </w:t>
      </w:r>
      <w:r w:rsidRPr="00020C1C">
        <w:rPr>
          <w:highlight w:val="cyan"/>
          <w:u w:val="single"/>
        </w:rPr>
        <w:t>a C</w:t>
      </w:r>
      <w:r w:rsidRPr="00DA6D0D">
        <w:rPr>
          <w:sz w:val="16"/>
        </w:rPr>
        <w:t xml:space="preserve">ode </w:t>
      </w:r>
      <w:r w:rsidRPr="00020C1C">
        <w:rPr>
          <w:highlight w:val="cyan"/>
          <w:u w:val="single"/>
        </w:rPr>
        <w:t>o</w:t>
      </w:r>
      <w:r w:rsidRPr="00DA6D0D">
        <w:rPr>
          <w:sz w:val="16"/>
        </w:rPr>
        <w:t xml:space="preserve">f </w:t>
      </w:r>
      <w:r w:rsidRPr="003E2B9B">
        <w:rPr>
          <w:highlight w:val="cyan"/>
          <w:u w:val="single"/>
        </w:rPr>
        <w:t>C</w:t>
      </w:r>
      <w:r w:rsidRPr="00DA6D0D">
        <w:rPr>
          <w:sz w:val="16"/>
        </w:rPr>
        <w:t>onduct is supposed to control the behavior of the various claimant states</w:t>
      </w:r>
      <w:r w:rsidRPr="003E2B9B">
        <w:rPr>
          <w:u w:val="single"/>
        </w:rPr>
        <w:t xml:space="preserve">. </w:t>
      </w:r>
      <w:r w:rsidRPr="003E2B9B">
        <w:rPr>
          <w:highlight w:val="cyan"/>
          <w:u w:val="single"/>
        </w:rPr>
        <w:t xml:space="preserve">But is China willing to have its behavior regulated by an agreement with the ASEAN claimant states? </w:t>
      </w:r>
      <w:proofErr w:type="gramStart"/>
      <w:r w:rsidRPr="003E2B9B">
        <w:rPr>
          <w:highlight w:val="cyan"/>
          <w:u w:val="single"/>
        </w:rPr>
        <w:t>Unlikely.</w:t>
      </w:r>
      <w:proofErr w:type="gramEnd"/>
      <w:r w:rsidRPr="003E2B9B">
        <w:rPr>
          <w:highlight w:val="cyan"/>
          <w:u w:val="single"/>
        </w:rPr>
        <w:t xml:space="preserve"> Is there any point in the ASEAN claimant states signing a piece of paper that doesn’t control China’s behavior? Not really.</w:t>
      </w:r>
    </w:p>
    <w:p w:rsidR="00006C07" w:rsidRPr="00DA6D0D" w:rsidRDefault="00006C07" w:rsidP="00006C07">
      <w:pPr>
        <w:pStyle w:val="NoSpacing"/>
        <w:rPr>
          <w:sz w:val="16"/>
        </w:rPr>
      </w:pPr>
      <w:r w:rsidRPr="00DA6D0D">
        <w:rPr>
          <w:sz w:val="16"/>
        </w:rPr>
        <w:t xml:space="preserve">All South China Sea claimant states have, to some extent or another, built artificial islands or fished in disputed waters. A lot of these activities stopped among ASEAN claimant states with the DOC in 2002. In a few cases, the Vietnamese have been enlarging their islands since then, but they haven’t done anything quite as dramatic as the Chinese. The DOC assured the ASEAN claimant states that they were not going to try and dislodge each other from the islands they occupied. If China were to sign up to that, that’s the South China Sea dispute solved to some extent. The problem, of course, is that </w:t>
      </w:r>
      <w:r w:rsidRPr="003E2B9B">
        <w:rPr>
          <w:highlight w:val="cyan"/>
          <w:u w:val="single"/>
        </w:rPr>
        <w:t>China comes at this with the belief that it’s the rightful owner of every island in the sea and therefore won’t sign up to such an agreement.</w:t>
      </w:r>
    </w:p>
    <w:p w:rsidR="00006C07" w:rsidRPr="00DA6D0D" w:rsidRDefault="00006C07" w:rsidP="00006C07">
      <w:pPr>
        <w:pStyle w:val="NoSpacing"/>
        <w:rPr>
          <w:sz w:val="16"/>
          <w:szCs w:val="16"/>
        </w:rPr>
      </w:pPr>
      <w:r w:rsidRPr="00DA6D0D">
        <w:rPr>
          <w:bCs/>
          <w:sz w:val="16"/>
          <w:szCs w:val="16"/>
        </w:rPr>
        <w:t>Manila, Hanoi, other regional capitals and Washington have strongly objected to the scale and pace of China’s construction of artificial islands in the South China Sea, which includes more than 1,100 hectares of reclaimed land and runways capable of handling long-distance bombers. How do China’s land reclamation activities impact the regional security situation, and what is the long-term strategic goal behind them?</w:t>
      </w:r>
      <w:r>
        <w:rPr>
          <w:sz w:val="16"/>
          <w:szCs w:val="16"/>
        </w:rPr>
        <w:t xml:space="preserve">  </w:t>
      </w:r>
      <w:r w:rsidRPr="003E2B9B">
        <w:rPr>
          <w:highlight w:val="cyan"/>
          <w:u w:val="single"/>
        </w:rPr>
        <w:t>From the Chinese perspective, these are not offensive actions. The Chinese believe they are the rightful owners of everything in the nine-dash line.</w:t>
      </w:r>
      <w:r w:rsidRPr="00DA6D0D">
        <w:rPr>
          <w:sz w:val="16"/>
        </w:rPr>
        <w:t xml:space="preserve"> These activities are therefore seen as legitimate and really about defending China’s rights. </w:t>
      </w:r>
      <w:r w:rsidRPr="003E2B9B">
        <w:rPr>
          <w:highlight w:val="cyan"/>
          <w:u w:val="single"/>
        </w:rPr>
        <w:t>Chinese land reclamation is seen as a defensive measure to keep foreign navies away from the Chinese coast. It’s also seen as a means of projecting power down to the Malacca Strait and protecting Chinese trade routes. Finally, it’s seen as a way of safeguarding China’s oil and fish resources in the S</w:t>
      </w:r>
      <w:r w:rsidRPr="00DA6D0D">
        <w:rPr>
          <w:sz w:val="16"/>
        </w:rPr>
        <w:t xml:space="preserve">outh </w:t>
      </w:r>
      <w:r w:rsidRPr="003E2B9B">
        <w:rPr>
          <w:highlight w:val="cyan"/>
          <w:u w:val="single"/>
        </w:rPr>
        <w:t>C</w:t>
      </w:r>
      <w:r w:rsidRPr="00DA6D0D">
        <w:rPr>
          <w:sz w:val="16"/>
        </w:rPr>
        <w:t xml:space="preserve">hina </w:t>
      </w:r>
      <w:r w:rsidRPr="003E2B9B">
        <w:rPr>
          <w:highlight w:val="cyan"/>
          <w:u w:val="single"/>
        </w:rPr>
        <w:t>S</w:t>
      </w:r>
      <w:r w:rsidRPr="00DA6D0D">
        <w:rPr>
          <w:sz w:val="16"/>
        </w:rPr>
        <w:t>ea.</w:t>
      </w:r>
    </w:p>
    <w:p w:rsidR="00006C07" w:rsidRDefault="00006C07" w:rsidP="00006C07">
      <w:pPr>
        <w:pStyle w:val="Heading4"/>
      </w:pPr>
      <w:proofErr w:type="spellStart"/>
      <w:r>
        <w:t>CoC</w:t>
      </w:r>
      <w:proofErr w:type="spellEnd"/>
      <w:r>
        <w:t xml:space="preserve"> fails— lack of consensus in ASEAN and no cooperation from China means </w:t>
      </w:r>
      <w:proofErr w:type="spellStart"/>
      <w:r>
        <w:t>CoC</w:t>
      </w:r>
      <w:proofErr w:type="spellEnd"/>
      <w:r>
        <w:t xml:space="preserve"> won’t happen</w:t>
      </w:r>
    </w:p>
    <w:p w:rsidR="00006C07" w:rsidRPr="00474331" w:rsidRDefault="00006C07" w:rsidP="00006C07">
      <w:pPr>
        <w:rPr>
          <w:sz w:val="16"/>
          <w:szCs w:val="16"/>
        </w:rPr>
      </w:pPr>
      <w:r w:rsidRPr="00474331">
        <w:rPr>
          <w:b/>
          <w:sz w:val="26"/>
          <w:szCs w:val="26"/>
        </w:rPr>
        <w:t>Brown 12</w:t>
      </w:r>
      <w:r w:rsidRPr="007F1A13">
        <w:rPr>
          <w:sz w:val="16"/>
          <w:szCs w:val="16"/>
        </w:rPr>
        <w:t xml:space="preserve"> (David Brown is a reporter for the Asia Times Online.  11/7/12.  </w:t>
      </w:r>
      <w:proofErr w:type="gramStart"/>
      <w:r w:rsidRPr="007F1A13">
        <w:rPr>
          <w:sz w:val="16"/>
          <w:szCs w:val="16"/>
        </w:rPr>
        <w:t>“A Way Ahead On the South China Sea”; Asia Times Online.</w:t>
      </w:r>
      <w:proofErr w:type="gramEnd"/>
      <w:r w:rsidRPr="007F1A13">
        <w:rPr>
          <w:sz w:val="16"/>
          <w:szCs w:val="16"/>
        </w:rPr>
        <w:t xml:space="preserve">  </w:t>
      </w:r>
      <w:hyperlink r:id="rId17" w:history="1">
        <w:r w:rsidRPr="00AE7A9D">
          <w:rPr>
            <w:rStyle w:val="Hyperlink"/>
            <w:sz w:val="16"/>
            <w:szCs w:val="16"/>
          </w:rPr>
          <w:t>http://www.atimes.com/atimes/China/NK07Ad02.html</w:t>
        </w:r>
      </w:hyperlink>
      <w:r w:rsidRPr="007F1A13">
        <w:rPr>
          <w:sz w:val="16"/>
          <w:szCs w:val="16"/>
        </w:rPr>
        <w:t>)</w:t>
      </w:r>
      <w:r>
        <w:rPr>
          <w:sz w:val="16"/>
          <w:szCs w:val="16"/>
        </w:rPr>
        <w:t xml:space="preserve"> NTT</w:t>
      </w:r>
    </w:p>
    <w:p w:rsidR="00006C07" w:rsidRPr="00DA6D0D" w:rsidRDefault="00006C07" w:rsidP="00006C07">
      <w:pPr>
        <w:pStyle w:val="NoSpacing"/>
        <w:rPr>
          <w:sz w:val="16"/>
        </w:rPr>
      </w:pPr>
      <w:r w:rsidRPr="00DA6D0D">
        <w:rPr>
          <w:sz w:val="16"/>
        </w:rPr>
        <w:t xml:space="preserve">A great deal of </w:t>
      </w:r>
      <w:r w:rsidRPr="00020C1C">
        <w:rPr>
          <w:highlight w:val="cyan"/>
          <w:u w:val="single"/>
        </w:rPr>
        <w:t>unrealistic hope has been invested in the notion that</w:t>
      </w:r>
      <w:r w:rsidRPr="00DA6D0D">
        <w:rPr>
          <w:sz w:val="16"/>
        </w:rPr>
        <w:t xml:space="preserve"> the Association of Southeast Asian Nations (</w:t>
      </w:r>
      <w:r w:rsidRPr="00020C1C">
        <w:rPr>
          <w:highlight w:val="cyan"/>
          <w:u w:val="single"/>
        </w:rPr>
        <w:t>ASEAN</w:t>
      </w:r>
      <w:r w:rsidRPr="00DA6D0D">
        <w:rPr>
          <w:sz w:val="16"/>
        </w:rPr>
        <w:t xml:space="preserve">) </w:t>
      </w:r>
      <w:r w:rsidRPr="00020C1C">
        <w:rPr>
          <w:highlight w:val="cyan"/>
          <w:u w:val="single"/>
        </w:rPr>
        <w:t>will form a bulwark against China's expansion into Southeast Asian waters</w:t>
      </w:r>
      <w:r w:rsidRPr="00DA6D0D">
        <w:rPr>
          <w:sz w:val="16"/>
        </w:rPr>
        <w:t xml:space="preserve">. It has been thought that braced by China's claim of "indisputable sovereignty" over "relevant waters" that apparently reach nearly to Singapore, ASEAN states would articulate a common interest and draw a line that non-regional powers such as Japan, Australia, India and in particular the United States could support. </w:t>
      </w:r>
    </w:p>
    <w:p w:rsidR="00006C07" w:rsidRPr="00DA6D0D" w:rsidRDefault="00006C07" w:rsidP="00006C07">
      <w:pPr>
        <w:pStyle w:val="NoSpacing"/>
        <w:rPr>
          <w:sz w:val="16"/>
        </w:rPr>
      </w:pPr>
      <w:r w:rsidRPr="00020C1C">
        <w:rPr>
          <w:highlight w:val="cyan"/>
          <w:u w:val="single"/>
        </w:rPr>
        <w:t>However, ASEAN operates on the principles of consensus and non-confrontational bargaining, in this instance a fatal flaw</w:t>
      </w:r>
      <w:r w:rsidRPr="00DA6D0D">
        <w:rPr>
          <w:sz w:val="16"/>
        </w:rPr>
        <w:t xml:space="preserve">. Four of its 10 members </w:t>
      </w:r>
      <w:r w:rsidRPr="00020C1C">
        <w:rPr>
          <w:highlight w:val="cyan"/>
          <w:u w:val="single"/>
        </w:rPr>
        <w:t>- Myanmar, Cambodia, Laos and Thailand - have consistently given priority to preserving</w:t>
      </w:r>
      <w:r w:rsidRPr="00020C1C">
        <w:rPr>
          <w:u w:val="single"/>
        </w:rPr>
        <w:t xml:space="preserve"> </w:t>
      </w:r>
      <w:r w:rsidRPr="00DA6D0D">
        <w:rPr>
          <w:sz w:val="16"/>
        </w:rPr>
        <w:t xml:space="preserve">cozy </w:t>
      </w:r>
      <w:r w:rsidRPr="00020C1C">
        <w:rPr>
          <w:highlight w:val="cyan"/>
          <w:u w:val="single"/>
        </w:rPr>
        <w:t>bilateral relations with China over ASEAN unity.</w:t>
      </w:r>
      <w:r w:rsidRPr="00DA6D0D">
        <w:rPr>
          <w:sz w:val="16"/>
        </w:rPr>
        <w:t xml:space="preserve"> Thus divided, ASEAN's members have jawed endlessly in search of a framework that will minimally satisfy Beijing's ambitions.</w:t>
      </w:r>
    </w:p>
    <w:p w:rsidR="00006C07" w:rsidRPr="00DA6D0D" w:rsidRDefault="00006C07" w:rsidP="00006C07">
      <w:pPr>
        <w:pStyle w:val="NoSpacing"/>
        <w:rPr>
          <w:rFonts w:cs="Rufina-Regular"/>
          <w:sz w:val="16"/>
          <w:szCs w:val="22"/>
          <w:u w:color="1C6189"/>
        </w:rPr>
      </w:pPr>
      <w:r w:rsidRPr="00DA6D0D">
        <w:rPr>
          <w:sz w:val="16"/>
        </w:rPr>
        <w:t xml:space="preserve">On this, </w:t>
      </w:r>
      <w:r w:rsidRPr="00020C1C">
        <w:rPr>
          <w:highlight w:val="cyan"/>
          <w:u w:val="single"/>
        </w:rPr>
        <w:t>they have gotten little help from Beijing. China's shirked every ASEAN proposal to set up a conflict-management scheme, including the</w:t>
      </w:r>
      <w:r w:rsidRPr="00DA6D0D">
        <w:rPr>
          <w:sz w:val="16"/>
        </w:rPr>
        <w:t xml:space="preserve"> so-called </w:t>
      </w:r>
      <w:r w:rsidRPr="00020C1C">
        <w:rPr>
          <w:highlight w:val="cyan"/>
          <w:u w:val="single"/>
        </w:rPr>
        <w:t>C</w:t>
      </w:r>
      <w:r w:rsidRPr="00DA6D0D">
        <w:rPr>
          <w:sz w:val="16"/>
        </w:rPr>
        <w:t xml:space="preserve">ode </w:t>
      </w:r>
      <w:r w:rsidRPr="00020C1C">
        <w:rPr>
          <w:highlight w:val="cyan"/>
          <w:u w:val="single"/>
        </w:rPr>
        <w:t>o</w:t>
      </w:r>
      <w:r w:rsidRPr="00DA6D0D">
        <w:rPr>
          <w:sz w:val="16"/>
        </w:rPr>
        <w:t xml:space="preserve">f </w:t>
      </w:r>
      <w:r w:rsidRPr="00020C1C">
        <w:rPr>
          <w:highlight w:val="cyan"/>
          <w:u w:val="single"/>
        </w:rPr>
        <w:t>C</w:t>
      </w:r>
      <w:r w:rsidRPr="00DA6D0D">
        <w:rPr>
          <w:sz w:val="16"/>
        </w:rPr>
        <w:t xml:space="preserve">onduct </w:t>
      </w:r>
      <w:r w:rsidRPr="00020C1C">
        <w:rPr>
          <w:highlight w:val="cyan"/>
          <w:u w:val="single"/>
        </w:rPr>
        <w:t>in the S</w:t>
      </w:r>
      <w:r w:rsidRPr="00DA6D0D">
        <w:rPr>
          <w:sz w:val="16"/>
        </w:rPr>
        <w:t xml:space="preserve">outh </w:t>
      </w:r>
      <w:r w:rsidRPr="00B120C3">
        <w:rPr>
          <w:highlight w:val="cyan"/>
          <w:u w:val="single"/>
        </w:rPr>
        <w:t>C</w:t>
      </w:r>
      <w:r w:rsidRPr="00DA6D0D">
        <w:rPr>
          <w:sz w:val="16"/>
        </w:rPr>
        <w:t xml:space="preserve">hina </w:t>
      </w:r>
      <w:r w:rsidRPr="00B120C3">
        <w:rPr>
          <w:highlight w:val="cyan"/>
          <w:u w:val="single"/>
        </w:rPr>
        <w:t>S</w:t>
      </w:r>
      <w:r w:rsidRPr="00DA6D0D">
        <w:rPr>
          <w:sz w:val="16"/>
        </w:rPr>
        <w:t>ea</w:t>
      </w:r>
      <w:r w:rsidRPr="00B120C3">
        <w:rPr>
          <w:highlight w:val="cyan"/>
          <w:u w:val="single"/>
        </w:rPr>
        <w:t>. Beijing won't agree to arbitration of rival claims or even discussions</w:t>
      </w:r>
      <w:r w:rsidRPr="00DA6D0D">
        <w:rPr>
          <w:sz w:val="16"/>
        </w:rPr>
        <w:t xml:space="preserve"> with more than one country at a time. Nor will China even deign to clarify just what it claims in the South China Sea. And so, for two decades, innumerable ASEAN meetings have kicked the can down the road.</w:t>
      </w:r>
    </w:p>
    <w:p w:rsidR="00006C07" w:rsidRDefault="00006C07" w:rsidP="00006C07">
      <w:pPr>
        <w:pStyle w:val="Heading4"/>
        <w:rPr>
          <w:u w:color="1C6189"/>
        </w:rPr>
      </w:pPr>
      <w:proofErr w:type="spellStart"/>
      <w:r>
        <w:rPr>
          <w:u w:color="1C6189"/>
        </w:rPr>
        <w:t>CoC</w:t>
      </w:r>
      <w:proofErr w:type="spellEnd"/>
      <w:r>
        <w:rPr>
          <w:u w:color="1C6189"/>
        </w:rPr>
        <w:t xml:space="preserve"> fails—China will ensure that the code is so watered down it will be meaningless</w:t>
      </w:r>
    </w:p>
    <w:p w:rsidR="00006C07" w:rsidRDefault="00006C07" w:rsidP="00006C07">
      <w:pPr>
        <w:spacing w:after="0" w:line="240" w:lineRule="auto"/>
        <w:rPr>
          <w:sz w:val="16"/>
          <w:szCs w:val="16"/>
        </w:rPr>
      </w:pPr>
      <w:proofErr w:type="spellStart"/>
      <w:r w:rsidRPr="00474331">
        <w:rPr>
          <w:b/>
          <w:sz w:val="26"/>
          <w:szCs w:val="26"/>
        </w:rPr>
        <w:t>Tiezzi</w:t>
      </w:r>
      <w:proofErr w:type="spellEnd"/>
      <w:r w:rsidRPr="00474331">
        <w:rPr>
          <w:b/>
          <w:sz w:val="26"/>
          <w:szCs w:val="26"/>
        </w:rPr>
        <w:t xml:space="preserve"> 14</w:t>
      </w:r>
      <w:r>
        <w:rPr>
          <w:sz w:val="16"/>
          <w:szCs w:val="16"/>
        </w:rPr>
        <w:t xml:space="preserve"> (</w:t>
      </w:r>
      <w:r w:rsidRPr="00DA6D0D">
        <w:rPr>
          <w:sz w:val="16"/>
          <w:szCs w:val="16"/>
        </w:rPr>
        <w:t xml:space="preserve">Shannon </w:t>
      </w:r>
      <w:proofErr w:type="spellStart"/>
      <w:r w:rsidRPr="00DA6D0D">
        <w:rPr>
          <w:sz w:val="16"/>
          <w:szCs w:val="16"/>
        </w:rPr>
        <w:t>Tiezzi</w:t>
      </w:r>
      <w:proofErr w:type="spellEnd"/>
      <w:r w:rsidRPr="00DA6D0D">
        <w:rPr>
          <w:sz w:val="16"/>
          <w:szCs w:val="16"/>
        </w:rPr>
        <w:t xml:space="preserve"> is an editor at The Diplomat, and writes on China's foreign relations, domestic politics, and economy</w:t>
      </w:r>
      <w:r>
        <w:rPr>
          <w:sz w:val="16"/>
          <w:szCs w:val="16"/>
        </w:rPr>
        <w:t xml:space="preserve">.  </w:t>
      </w:r>
      <w:r w:rsidRPr="00DA6D0D">
        <w:rPr>
          <w:sz w:val="16"/>
          <w:szCs w:val="16"/>
        </w:rPr>
        <w:t xml:space="preserve">February 26, 2014. “Why China Isn't </w:t>
      </w:r>
      <w:proofErr w:type="gramStart"/>
      <w:r w:rsidRPr="00DA6D0D">
        <w:rPr>
          <w:sz w:val="16"/>
          <w:szCs w:val="16"/>
        </w:rPr>
        <w:t>Interested</w:t>
      </w:r>
      <w:proofErr w:type="gramEnd"/>
      <w:r w:rsidRPr="00DA6D0D">
        <w:rPr>
          <w:sz w:val="16"/>
          <w:szCs w:val="16"/>
        </w:rPr>
        <w:t xml:space="preserve"> in a South China Sea Code of Conduct”; The diplomat.  </w:t>
      </w:r>
      <w:r w:rsidRPr="00474331">
        <w:rPr>
          <w:sz w:val="16"/>
          <w:szCs w:val="16"/>
        </w:rPr>
        <w:t>http://thediplomat.com/2014/02/why-china-isnt-interested-in-a-south-china-sea-code-of-conduct/</w:t>
      </w:r>
      <w:r>
        <w:rPr>
          <w:sz w:val="16"/>
          <w:szCs w:val="16"/>
        </w:rPr>
        <w:t>) NTT</w:t>
      </w:r>
    </w:p>
    <w:p w:rsidR="00006C07" w:rsidRPr="00474331" w:rsidRDefault="00006C07" w:rsidP="00006C07">
      <w:pPr>
        <w:spacing w:after="0" w:line="240" w:lineRule="auto"/>
        <w:rPr>
          <w:sz w:val="16"/>
          <w:szCs w:val="16"/>
        </w:rPr>
      </w:pPr>
      <w:r w:rsidRPr="00DA6D0D">
        <w:rPr>
          <w:sz w:val="14"/>
        </w:rPr>
        <w:t xml:space="preserve">China has resisted coming into to negotiations with a sample draft, and from Indonesia’s proposal it’s not hard to see why. </w:t>
      </w:r>
      <w:r w:rsidRPr="00DA6D0D">
        <w:rPr>
          <w:highlight w:val="cyan"/>
          <w:u w:val="single"/>
        </w:rPr>
        <w:t>China’s navy routinely conducts exercises in disputed regions</w:t>
      </w:r>
      <w:r w:rsidRPr="00DA6D0D">
        <w:rPr>
          <w:sz w:val="14"/>
        </w:rPr>
        <w:t xml:space="preserve">, and the Chinese Coast Guard also patrols the water as a way of asserting Chinese control. If </w:t>
      </w:r>
      <w:r w:rsidRPr="00DA6D0D">
        <w:rPr>
          <w:highlight w:val="cyan"/>
          <w:u w:val="single"/>
        </w:rPr>
        <w:t>a code of conduct would outlaw such activities, it’s hard to imagine why China would sign on to it.</w:t>
      </w:r>
      <w:r w:rsidRPr="00DA6D0D">
        <w:rPr>
          <w:sz w:val="14"/>
        </w:rPr>
        <w:t xml:space="preserve">  </w:t>
      </w:r>
      <w:r w:rsidRPr="00DA6D0D">
        <w:rPr>
          <w:highlight w:val="cyan"/>
          <w:u w:val="single"/>
        </w:rPr>
        <w:t>China</w:t>
      </w:r>
      <w:r w:rsidRPr="00DA6D0D">
        <w:rPr>
          <w:sz w:val="14"/>
        </w:rPr>
        <w:t xml:space="preserve">, </w:t>
      </w:r>
      <w:r w:rsidRPr="00DA6D0D">
        <w:rPr>
          <w:sz w:val="14"/>
        </w:rPr>
        <w:lastRenderedPageBreak/>
        <w:t xml:space="preserve">meanwhile, </w:t>
      </w:r>
      <w:r w:rsidRPr="00DA6D0D">
        <w:rPr>
          <w:highlight w:val="cyan"/>
          <w:u w:val="single"/>
        </w:rPr>
        <w:t>has its own requirements for a c</w:t>
      </w:r>
      <w:r w:rsidRPr="00DA6D0D">
        <w:rPr>
          <w:sz w:val="14"/>
        </w:rPr>
        <w:t xml:space="preserve">ode </w:t>
      </w:r>
      <w:r w:rsidRPr="00DA6D0D">
        <w:rPr>
          <w:highlight w:val="cyan"/>
          <w:u w:val="single"/>
        </w:rPr>
        <w:t>o</w:t>
      </w:r>
      <w:r w:rsidRPr="00DA6D0D">
        <w:rPr>
          <w:sz w:val="14"/>
        </w:rPr>
        <w:t xml:space="preserve">f </w:t>
      </w:r>
      <w:r w:rsidRPr="00DA6D0D">
        <w:rPr>
          <w:highlight w:val="cyan"/>
          <w:u w:val="single"/>
        </w:rPr>
        <w:t>c</w:t>
      </w:r>
      <w:r w:rsidRPr="00DA6D0D">
        <w:rPr>
          <w:sz w:val="14"/>
        </w:rPr>
        <w:t xml:space="preserve">onduct, as articulated last year by Foreign Minister Wang Yi. </w:t>
      </w:r>
      <w:r w:rsidRPr="00DA6D0D">
        <w:rPr>
          <w:highlight w:val="cyan"/>
          <w:u w:val="single"/>
        </w:rPr>
        <w:t>Wang insisted on “consensus through negotiations</w:t>
      </w:r>
      <w:r w:rsidRPr="00DA6D0D">
        <w:rPr>
          <w:sz w:val="14"/>
        </w:rPr>
        <w:t>,” saying that the negotiations should “keep the comfort of all parties in mind.” From the Chinese perspective</w:t>
      </w:r>
      <w:r w:rsidRPr="00DA6D0D">
        <w:rPr>
          <w:highlight w:val="cyan"/>
          <w:u w:val="single"/>
        </w:rPr>
        <w:t>, this means that countries with friendly relations with Beijing should not be pressured to support a hardline code of conduct. It’s unlikely that Beijing is overly concerned with Vietnam and the Philippines’ “comfort” being infringed on by an overly lax code of conduct.</w:t>
      </w:r>
      <w:r w:rsidRPr="00DA6D0D">
        <w:rPr>
          <w:sz w:val="14"/>
        </w:rPr>
        <w:t xml:space="preserve">  </w:t>
      </w:r>
      <w:r w:rsidRPr="00DA6D0D">
        <w:rPr>
          <w:highlight w:val="cyan"/>
          <w:u w:val="single"/>
        </w:rPr>
        <w:t>Wang also called for an “elimination of interference,” saying that the reason ASEAN and China have made no progress on a code of conduct is due to outside meddling. Wang is referring to U.S. efforts to encourage a c</w:t>
      </w:r>
      <w:r w:rsidRPr="00DA6D0D">
        <w:rPr>
          <w:sz w:val="14"/>
        </w:rPr>
        <w:t xml:space="preserve">ode </w:t>
      </w:r>
      <w:r w:rsidRPr="00DA6D0D">
        <w:rPr>
          <w:highlight w:val="cyan"/>
          <w:u w:val="single"/>
        </w:rPr>
        <w:t>o</w:t>
      </w:r>
      <w:r w:rsidRPr="00DA6D0D">
        <w:rPr>
          <w:sz w:val="14"/>
        </w:rPr>
        <w:t xml:space="preserve">f </w:t>
      </w:r>
      <w:r w:rsidRPr="00DA6D0D">
        <w:rPr>
          <w:highlight w:val="cyan"/>
          <w:u w:val="single"/>
        </w:rPr>
        <w:t>c</w:t>
      </w:r>
      <w:r w:rsidRPr="00DA6D0D">
        <w:rPr>
          <w:sz w:val="14"/>
        </w:rPr>
        <w:t xml:space="preserve">onduct — China has repeatedly denounced U.S. involvement in ASEAN meetings as interference in what then-Minister of Defense Liang </w:t>
      </w:r>
      <w:proofErr w:type="spellStart"/>
      <w:r w:rsidRPr="00DA6D0D">
        <w:rPr>
          <w:sz w:val="14"/>
        </w:rPr>
        <w:t>Guanglie</w:t>
      </w:r>
      <w:proofErr w:type="spellEnd"/>
      <w:r w:rsidRPr="00DA6D0D">
        <w:rPr>
          <w:sz w:val="14"/>
        </w:rPr>
        <w:t xml:space="preserve"> has called the “distinctively Asian” regional architecture. “Only Asians should lead the process to resolve regional issues,” argued China Daily after the U.S. raised the South China Sea as an issue at the 2010 ASEAN summit. In other words, China wants the U.S. excluded from regional conversations, and will not move forward on a code of conduct until the U.S. butts out. </w:t>
      </w:r>
      <w:r w:rsidRPr="00DA6D0D">
        <w:rPr>
          <w:highlight w:val="cyan"/>
          <w:u w:val="single"/>
        </w:rPr>
        <w:t>Consensus will be difficult to forge,</w:t>
      </w:r>
      <w:r w:rsidRPr="00DA6D0D">
        <w:rPr>
          <w:sz w:val="14"/>
        </w:rPr>
        <w:t xml:space="preserve"> but no ASEAN member state would recommend moving forward on a code of conduct without it. Meanwhile, Wang’s other main condition is unlikely to be met. Since the U.S. has repeatedly stated it has an interest in the peaceful resolution of the South China Sea disputes, such ‘interference’ is unlikely to go away anytime soon</w:t>
      </w:r>
      <w:r w:rsidRPr="00DA6D0D">
        <w:rPr>
          <w:highlight w:val="cyan"/>
          <w:u w:val="single"/>
        </w:rPr>
        <w:t>. The U.S. will continue to voice its support for a code of conduct, which China will interpret as unwanted interference. U.S. involvement in the process allows some in China to deny that ASEAN itself is interested in a code of conduct, and which provides an excuse for Beijing to drag its feet on the process.</w:t>
      </w:r>
      <w:r w:rsidRPr="00DA6D0D">
        <w:rPr>
          <w:sz w:val="14"/>
        </w:rPr>
        <w:t xml:space="preserve">  Ultimately Beijing has the most to lose from a code of conduct. Such an agreement would limit its activities in waters that China claims and de facto controls (such as the Paracel Islands and, increasingly, the Scarborough Shoal), while also hampering China’s strategy to increase its area of de facto control through maritime patrols. </w:t>
      </w:r>
      <w:r w:rsidRPr="00DA6D0D">
        <w:rPr>
          <w:highlight w:val="cyan"/>
          <w:u w:val="single"/>
        </w:rPr>
        <w:t>Countries don’t generally give up national advantages (perceived or real) in exchange for the stability provided by international law</w:t>
      </w:r>
      <w:r w:rsidRPr="00DA6D0D">
        <w:rPr>
          <w:sz w:val="14"/>
        </w:rPr>
        <w:t xml:space="preserve"> — the U.S., for example, still has not acceded to </w:t>
      </w:r>
      <w:proofErr w:type="spellStart"/>
      <w:r w:rsidRPr="00DA6D0D">
        <w:rPr>
          <w:sz w:val="14"/>
        </w:rPr>
        <w:t>UNCLOS.</w:t>
      </w:r>
      <w:r w:rsidRPr="00DA6D0D">
        <w:rPr>
          <w:highlight w:val="cyan"/>
          <w:u w:val="single"/>
        </w:rPr>
        <w:t>China</w:t>
      </w:r>
      <w:proofErr w:type="spellEnd"/>
      <w:r w:rsidRPr="00DA6D0D">
        <w:rPr>
          <w:highlight w:val="cyan"/>
          <w:u w:val="single"/>
        </w:rPr>
        <w:t xml:space="preserve"> is unlikely to prove an exception. It loses little and gains much by stalling the code of conduct talks— or</w:t>
      </w:r>
      <w:r w:rsidRPr="00DA6D0D">
        <w:rPr>
          <w:sz w:val="14"/>
        </w:rPr>
        <w:t xml:space="preserve"> at least </w:t>
      </w:r>
      <w:r w:rsidRPr="00DA6D0D">
        <w:rPr>
          <w:highlight w:val="cyan"/>
          <w:u w:val="single"/>
        </w:rPr>
        <w:t>making sure the final version is so watered down as to be essentially meaningless.</w:t>
      </w:r>
    </w:p>
    <w:p w:rsidR="00006C07" w:rsidRDefault="00006C07" w:rsidP="00006C07">
      <w:pPr>
        <w:pStyle w:val="Heading4"/>
      </w:pPr>
      <w:proofErr w:type="spellStart"/>
      <w:r w:rsidRPr="008678B3">
        <w:t>CoC</w:t>
      </w:r>
      <w:proofErr w:type="spellEnd"/>
      <w:r w:rsidRPr="008678B3">
        <w:t xml:space="preserve"> fails—China will ignore it and continue island building and enforcing it’s 9- dash line claims</w:t>
      </w:r>
    </w:p>
    <w:p w:rsidR="00006C07" w:rsidRPr="008678B3" w:rsidRDefault="00006C07" w:rsidP="00006C07">
      <w:pPr>
        <w:rPr>
          <w:sz w:val="16"/>
          <w:szCs w:val="16"/>
        </w:rPr>
      </w:pPr>
      <w:r w:rsidRPr="00242C8F">
        <w:rPr>
          <w:b/>
          <w:sz w:val="26"/>
          <w:szCs w:val="26"/>
        </w:rPr>
        <w:t>Asia News 12</w:t>
      </w:r>
      <w:r>
        <w:rPr>
          <w:sz w:val="16"/>
          <w:szCs w:val="16"/>
        </w:rPr>
        <w:t xml:space="preserve"> (Asia News </w:t>
      </w:r>
      <w:r w:rsidRPr="00242C8F">
        <w:rPr>
          <w:sz w:val="16"/>
          <w:szCs w:val="16"/>
        </w:rPr>
        <w:t xml:space="preserve">is an official </w:t>
      </w:r>
      <w:hyperlink r:id="rId18" w:history="1">
        <w:r w:rsidRPr="00242C8F">
          <w:rPr>
            <w:sz w:val="16"/>
            <w:szCs w:val="16"/>
          </w:rPr>
          <w:t>press agency</w:t>
        </w:r>
      </w:hyperlink>
      <w:r w:rsidRPr="00242C8F">
        <w:rPr>
          <w:sz w:val="16"/>
          <w:szCs w:val="16"/>
        </w:rPr>
        <w:t xml:space="preserve"> of the Roman Catholic </w:t>
      </w:r>
      <w:hyperlink r:id="rId19" w:history="1">
        <w:r w:rsidRPr="00242C8F">
          <w:rPr>
            <w:sz w:val="16"/>
            <w:szCs w:val="16"/>
          </w:rPr>
          <w:t>Pontifical Institute for Foreign Missions</w:t>
        </w:r>
      </w:hyperlink>
      <w:r w:rsidRPr="00242C8F">
        <w:rPr>
          <w:sz w:val="16"/>
          <w:szCs w:val="16"/>
        </w:rPr>
        <w:t xml:space="preserve"> (PIME).  6/28/12.  </w:t>
      </w:r>
      <w:proofErr w:type="gramStart"/>
      <w:r w:rsidRPr="00242C8F">
        <w:rPr>
          <w:sz w:val="16"/>
          <w:szCs w:val="16"/>
        </w:rPr>
        <w:t>“South China Sea, tension between Manila, Hanoi and Beijing.</w:t>
      </w:r>
      <w:proofErr w:type="gramEnd"/>
      <w:r w:rsidRPr="00242C8F">
        <w:rPr>
          <w:sz w:val="16"/>
          <w:szCs w:val="16"/>
        </w:rPr>
        <w:t xml:space="preserve"> </w:t>
      </w:r>
      <w:proofErr w:type="gramStart"/>
      <w:r w:rsidRPr="00242C8F">
        <w:rPr>
          <w:sz w:val="16"/>
          <w:szCs w:val="16"/>
        </w:rPr>
        <w:t>A code of conduct useless”; Asia News.</w:t>
      </w:r>
      <w:proofErr w:type="gramEnd"/>
      <w:r w:rsidRPr="00242C8F">
        <w:rPr>
          <w:sz w:val="16"/>
          <w:szCs w:val="16"/>
        </w:rPr>
        <w:t xml:space="preserve">  </w:t>
      </w:r>
      <w:hyperlink r:id="rId20" w:history="1">
        <w:r w:rsidRPr="00AE7A9D">
          <w:rPr>
            <w:rStyle w:val="Hyperlink"/>
            <w:sz w:val="16"/>
            <w:szCs w:val="16"/>
          </w:rPr>
          <w:t>http://www.asianews.it/news-en/South-China-Sea,-tension-between-Manila,-Hanoi-and-Beijing.-A-code-of-conduct-useless-25157.html</w:t>
        </w:r>
      </w:hyperlink>
      <w:r w:rsidRPr="00242C8F">
        <w:rPr>
          <w:sz w:val="16"/>
          <w:szCs w:val="16"/>
        </w:rPr>
        <w:t>)</w:t>
      </w:r>
      <w:r>
        <w:rPr>
          <w:sz w:val="16"/>
          <w:szCs w:val="16"/>
        </w:rPr>
        <w:t xml:space="preserve"> NTT</w:t>
      </w:r>
    </w:p>
    <w:p w:rsidR="00006C07" w:rsidRPr="00242C8F" w:rsidRDefault="00006C07" w:rsidP="00006C07">
      <w:pPr>
        <w:rPr>
          <w:sz w:val="16"/>
        </w:rPr>
      </w:pPr>
      <w:r w:rsidRPr="00242C8F">
        <w:rPr>
          <w:highlight w:val="cyan"/>
          <w:u w:val="single"/>
        </w:rPr>
        <w:t>By July,</w:t>
      </w:r>
      <w:r w:rsidRPr="00242C8F">
        <w:rPr>
          <w:sz w:val="16"/>
        </w:rPr>
        <w:t xml:space="preserve"> the </w:t>
      </w:r>
      <w:r w:rsidRPr="00242C8F">
        <w:rPr>
          <w:highlight w:val="cyan"/>
          <w:u w:val="single"/>
        </w:rPr>
        <w:t>ASEAN</w:t>
      </w:r>
      <w:r w:rsidRPr="00242C8F">
        <w:rPr>
          <w:sz w:val="16"/>
        </w:rPr>
        <w:t xml:space="preserve"> nations - an association that brings together 10 countries of South-east Asia - </w:t>
      </w:r>
      <w:r w:rsidRPr="00242C8F">
        <w:rPr>
          <w:highlight w:val="cyan"/>
          <w:u w:val="single"/>
        </w:rPr>
        <w:t>and China should ratify a new</w:t>
      </w:r>
      <w:r w:rsidRPr="00242C8F">
        <w:rPr>
          <w:sz w:val="16"/>
        </w:rPr>
        <w:t xml:space="preserve"> "Code of Conduct" (</w:t>
      </w:r>
      <w:r w:rsidRPr="00242C8F">
        <w:rPr>
          <w:highlight w:val="cyan"/>
          <w:u w:val="single"/>
        </w:rPr>
        <w:t>COC</w:t>
      </w:r>
      <w:r w:rsidRPr="00242C8F">
        <w:rPr>
          <w:u w:val="single"/>
        </w:rPr>
        <w:t>)</w:t>
      </w:r>
      <w:r w:rsidRPr="00242C8F">
        <w:rPr>
          <w:sz w:val="16"/>
        </w:rPr>
        <w:t xml:space="preserve">, based on a prior agreement reached last year. It will provide guidelines for resolving disputes relating to the disputed portions of the ocean; starting next November, with its entry into force, it will be the point of reference for ensuring peace and stability in the Asia-Pacific region, </w:t>
      </w:r>
      <w:r w:rsidRPr="00242C8F">
        <w:rPr>
          <w:highlight w:val="cyan"/>
          <w:u w:val="single"/>
        </w:rPr>
        <w:t>replacing the</w:t>
      </w:r>
      <w:r w:rsidRPr="00242C8F">
        <w:rPr>
          <w:sz w:val="16"/>
        </w:rPr>
        <w:t xml:space="preserve"> old Declaration of Conduct (</w:t>
      </w:r>
      <w:r w:rsidRPr="00242C8F">
        <w:rPr>
          <w:highlight w:val="cyan"/>
          <w:u w:val="single"/>
        </w:rPr>
        <w:t>DOC) in 2002, which over time proved ineffective</w:t>
      </w:r>
      <w:r w:rsidRPr="00242C8F">
        <w:rPr>
          <w:sz w:val="16"/>
        </w:rPr>
        <w:t xml:space="preserve">. However, </w:t>
      </w:r>
      <w:r w:rsidRPr="00242C8F">
        <w:rPr>
          <w:highlight w:val="cyan"/>
          <w:u w:val="single"/>
        </w:rPr>
        <w:t>experts warn that it will be largely useless, and the tensions will remain unresolved.</w:t>
      </w:r>
      <w:r w:rsidRPr="00242C8F">
        <w:rPr>
          <w:sz w:val="16"/>
        </w:rPr>
        <w:t xml:space="preserve"> Concerning the matter, one Vietnamese scholar suggests that ASEAN countries should first establish a common conduct among </w:t>
      </w:r>
      <w:proofErr w:type="gramStart"/>
      <w:r w:rsidRPr="00242C8F">
        <w:rPr>
          <w:sz w:val="16"/>
        </w:rPr>
        <w:t>themselves</w:t>
      </w:r>
      <w:proofErr w:type="gramEnd"/>
      <w:r w:rsidRPr="00242C8F">
        <w:rPr>
          <w:sz w:val="16"/>
        </w:rPr>
        <w:t xml:space="preserve">, and then address - together - Beijing's claims.  Meanwhile, </w:t>
      </w:r>
      <w:r w:rsidRPr="00242C8F">
        <w:rPr>
          <w:highlight w:val="cyan"/>
          <w:u w:val="single"/>
        </w:rPr>
        <w:t>China continues to promote an "imperialist" policy in the area, heedless of protests from the other nations concerned and those calling for calm from Washington</w:t>
      </w:r>
      <w:r w:rsidRPr="00242C8F">
        <w:rPr>
          <w:sz w:val="16"/>
          <w:highlight w:val="cyan"/>
        </w:rPr>
        <w:t>.</w:t>
      </w:r>
      <w:r w:rsidRPr="00242C8F">
        <w:rPr>
          <w:sz w:val="16"/>
        </w:rPr>
        <w:t xml:space="preserve"> The United States, in particular, is pushing for the signing of the COC, stressing that it continues to be of "national interest" to the U.S. that there be free access to the South China Sea, where almost 50% of water-borne trade travels. In recent days Hanoi denounced the move by </w:t>
      </w:r>
      <w:r w:rsidRPr="00242C8F">
        <w:rPr>
          <w:highlight w:val="cyan"/>
          <w:u w:val="single"/>
        </w:rPr>
        <w:t>China</w:t>
      </w:r>
      <w:r w:rsidRPr="00242C8F">
        <w:rPr>
          <w:u w:val="single"/>
        </w:rPr>
        <w:t>,</w:t>
      </w:r>
      <w:r w:rsidRPr="00242C8F">
        <w:rPr>
          <w:sz w:val="16"/>
        </w:rPr>
        <w:t xml:space="preserve"> which </w:t>
      </w:r>
      <w:r w:rsidRPr="00242C8F">
        <w:rPr>
          <w:highlight w:val="cyan"/>
          <w:u w:val="single"/>
        </w:rPr>
        <w:t>has invited foreign companies to do exploration in search of oil and gas in an area disputed with Vietnam and rich in 30 billion tons of crude oil and 16 trillion cubic meters of gas.</w:t>
      </w:r>
      <w:r w:rsidRPr="00242C8F">
        <w:rPr>
          <w:sz w:val="16"/>
        </w:rPr>
        <w:t xml:space="preserve"> For the Vietnamese government, the tender of the China National Offshore Oil Corporation is "illegal" and constitutes a "threat" to territorial sovereignty. The nine blocks at heart of the study, according to Hanoi, fall "in 200 nautical miles" of "exclusive" Vietnamese jurisdiction. China responds that it involves "normal" business matters and hopes that "Vietnam will comply with these agreements and will also performing acts that will complicate the issue." A second front instead sees the opposition between Beijing and Manila. </w:t>
      </w:r>
      <w:r w:rsidRPr="00242C8F">
        <w:rPr>
          <w:highlight w:val="cyan"/>
          <w:u w:val="single"/>
        </w:rPr>
        <w:t>The Philippine Navy reports that some Chinese boats are back in the waters off the Scarborough Shoal</w:t>
      </w:r>
      <w:r w:rsidRPr="00242C8F">
        <w:rPr>
          <w:sz w:val="16"/>
        </w:rPr>
        <w:t xml:space="preserve">, in the north-west region of the country, </w:t>
      </w:r>
      <w:r w:rsidRPr="00242C8F">
        <w:rPr>
          <w:highlight w:val="cyan"/>
          <w:u w:val="single"/>
        </w:rPr>
        <w:t>where in recent months tensions had already flared between the two governments.</w:t>
      </w:r>
      <w:r w:rsidRPr="00242C8F">
        <w:rPr>
          <w:sz w:val="16"/>
        </w:rPr>
        <w:t xml:space="preserve"> Triggering the crisis, on April 8, was </w:t>
      </w:r>
      <w:r w:rsidRPr="00242C8F">
        <w:rPr>
          <w:highlight w:val="cyan"/>
          <w:u w:val="single"/>
        </w:rPr>
        <w:t>the Philippine Navy's attempt to block some Chinese fishing boats, which had crossed the boundary that marks the portion of the sea at the center of contention</w:t>
      </w:r>
      <w:r w:rsidRPr="00242C8F">
        <w:rPr>
          <w:u w:val="single"/>
        </w:rPr>
        <w:t>.</w:t>
      </w:r>
      <w:r w:rsidRPr="00242C8F">
        <w:rPr>
          <w:sz w:val="16"/>
        </w:rPr>
        <w:t xml:space="preserve"> This </w:t>
      </w:r>
      <w:r w:rsidRPr="00242C8F">
        <w:rPr>
          <w:highlight w:val="cyan"/>
          <w:u w:val="single"/>
        </w:rPr>
        <w:t xml:space="preserve">brought about the intervention of Chinese warships, protecting the boats and national "interests". Since then, there has been a climate of tension in the area and diplomatic efforts by the international community have been </w:t>
      </w:r>
      <w:r w:rsidRPr="00242C8F">
        <w:rPr>
          <w:highlight w:val="cyan"/>
          <w:u w:val="single"/>
        </w:rPr>
        <w:lastRenderedPageBreak/>
        <w:t>to no avail</w:t>
      </w:r>
      <w:r w:rsidRPr="00242C8F">
        <w:rPr>
          <w:sz w:val="16"/>
          <w:highlight w:val="cyan"/>
        </w:rPr>
        <w:t>.</w:t>
      </w:r>
      <w:r w:rsidRPr="00242C8F">
        <w:rPr>
          <w:sz w:val="16"/>
        </w:rPr>
        <w:t xml:space="preserve">  Among the nations of the Asia-Pacific region, </w:t>
      </w:r>
      <w:r w:rsidRPr="00242C8F">
        <w:rPr>
          <w:highlight w:val="cyan"/>
          <w:u w:val="single"/>
        </w:rPr>
        <w:t>China is</w:t>
      </w:r>
      <w:r w:rsidRPr="00242C8F">
        <w:rPr>
          <w:sz w:val="16"/>
        </w:rPr>
        <w:t xml:space="preserve"> the </w:t>
      </w:r>
      <w:r w:rsidRPr="00242C8F">
        <w:rPr>
          <w:u w:val="single"/>
        </w:rPr>
        <w:t xml:space="preserve">one </w:t>
      </w:r>
      <w:r w:rsidRPr="00242C8F">
        <w:rPr>
          <w:highlight w:val="cyan"/>
          <w:u w:val="single"/>
        </w:rPr>
        <w:t>making the greatest claims concerning maritime borders in the S</w:t>
      </w:r>
      <w:r w:rsidRPr="00242C8F">
        <w:rPr>
          <w:sz w:val="16"/>
        </w:rPr>
        <w:t xml:space="preserve">outh </w:t>
      </w:r>
      <w:r w:rsidRPr="00242C8F">
        <w:rPr>
          <w:highlight w:val="cyan"/>
          <w:u w:val="single"/>
        </w:rPr>
        <w:t>C</w:t>
      </w:r>
      <w:r w:rsidRPr="00242C8F">
        <w:rPr>
          <w:sz w:val="16"/>
        </w:rPr>
        <w:t xml:space="preserve">hina </w:t>
      </w:r>
      <w:r w:rsidRPr="00242C8F">
        <w:rPr>
          <w:highlight w:val="cyan"/>
          <w:u w:val="single"/>
        </w:rPr>
        <w:t>S</w:t>
      </w:r>
      <w:r w:rsidRPr="00242C8F">
        <w:rPr>
          <w:sz w:val="16"/>
        </w:rPr>
        <w:t>ea. Their hegemony in the area has a strategic importance for trade and the exploitation of oil and natural gas, which are abundant in the subsoil. Competing with the expansionist ambitions of Beijing are Vietnam, the Philippines, Malaysia, the Sultanate of Brunei and Taiwan, which are joined by the defense of U.S. strategic interests in the area. In the area in recent months there have been several "incidents" between naval vessels or fishing boats - in an area characterized by an abundance of fish - flying the flags of Beijing, Hanoi and Manila.</w:t>
      </w:r>
    </w:p>
    <w:p w:rsidR="003600C3" w:rsidRDefault="003600C3" w:rsidP="003600C3">
      <w:pPr>
        <w:pStyle w:val="Heading4"/>
      </w:pPr>
      <w:r>
        <w:t xml:space="preserve">Even if China agrees to the </w:t>
      </w:r>
      <w:proofErr w:type="spellStart"/>
      <w:r w:rsidR="00006C07">
        <w:t>CoC</w:t>
      </w:r>
      <w:proofErr w:type="spellEnd"/>
      <w:r w:rsidR="00006C07">
        <w:t xml:space="preserve">, they’ll </w:t>
      </w:r>
      <w:r>
        <w:t>circumvent it</w:t>
      </w:r>
      <w:r w:rsidR="00006C07">
        <w:t xml:space="preserve"> in practice</w:t>
      </w:r>
    </w:p>
    <w:p w:rsidR="003600C3" w:rsidRDefault="003600C3" w:rsidP="003600C3">
      <w:r>
        <w:rPr>
          <w:rStyle w:val="Style13ptBold"/>
        </w:rPr>
        <w:t xml:space="preserve">Hayton </w:t>
      </w:r>
      <w:r w:rsidRPr="00411732">
        <w:rPr>
          <w:rStyle w:val="Style13ptBold"/>
        </w:rPr>
        <w:t>16</w:t>
      </w:r>
      <w:r>
        <w:t xml:space="preserve"> (Bill, </w:t>
      </w:r>
      <w:r w:rsidRPr="00353254">
        <w:t>Associate Fellow of the Asia Program at Chatham House</w:t>
      </w:r>
      <w:r>
        <w:t xml:space="preserve"> in a Young China Watchers interview , 4/</w:t>
      </w:r>
      <w:r w:rsidRPr="00411732">
        <w:t xml:space="preserve">9, "The South China Sea Disputes: Past, Present, and Future," </w:t>
      </w:r>
      <w:hyperlink r:id="rId21" w:history="1">
        <w:r w:rsidRPr="00507F71">
          <w:rPr>
            <w:rStyle w:val="Hyperlink"/>
          </w:rPr>
          <w:t>http://thediplomat.com/2016/04/the-south-china-sea-disputes-past-present-and-future/</w:t>
        </w:r>
      </w:hyperlink>
      <w:r>
        <w:t xml:space="preserve"> ) MLJ</w:t>
      </w:r>
    </w:p>
    <w:p w:rsidR="003600C3" w:rsidRDefault="003600C3" w:rsidP="003600C3">
      <w:pPr>
        <w:rPr>
          <w:sz w:val="24"/>
          <w:u w:val="single"/>
        </w:rPr>
      </w:pPr>
      <w:r w:rsidRPr="000214F9">
        <w:rPr>
          <w:sz w:val="16"/>
        </w:rPr>
        <w:t xml:space="preserve">Talking about a Code of Conduct is better than not talking about one, but I think such an agreement is dead in the water. </w:t>
      </w:r>
      <w:r w:rsidRPr="000214F9">
        <w:rPr>
          <w:sz w:val="24"/>
          <w:highlight w:val="cyan"/>
          <w:u w:val="single"/>
        </w:rPr>
        <w:t xml:space="preserve">The problem is that a Code of Conduct is supposed to control the behavior of the various claimant states. But is China willing to have its behavior regulated by an agreement with the ASEAN claimant states? </w:t>
      </w:r>
      <w:proofErr w:type="gramStart"/>
      <w:r w:rsidRPr="000214F9">
        <w:rPr>
          <w:sz w:val="24"/>
          <w:highlight w:val="cyan"/>
          <w:u w:val="single"/>
        </w:rPr>
        <w:t>Unlikely</w:t>
      </w:r>
      <w:r w:rsidRPr="000214F9">
        <w:rPr>
          <w:sz w:val="16"/>
        </w:rPr>
        <w:t>.</w:t>
      </w:r>
      <w:proofErr w:type="gramEnd"/>
      <w:r w:rsidRPr="000214F9">
        <w:rPr>
          <w:sz w:val="16"/>
        </w:rPr>
        <w:t xml:space="preserve"> Is there any point in the ASEAN claimant states signing a piece of paper that doesn’t control China’s behavior? Not really. All South China Sea claimant states have, to some extent or another, built artificial islands or fished in disputed waters. A lot of these activities stopped among ASEAN claimant states with the DOC in 2002. In a few cases, the Vietnamese have been enlarging their islands since then, but they haven’t done anything quite as dramatic as the Chinese. </w:t>
      </w:r>
      <w:r w:rsidRPr="000214F9">
        <w:rPr>
          <w:sz w:val="24"/>
          <w:highlight w:val="cyan"/>
          <w:u w:val="single"/>
        </w:rPr>
        <w:t>The DOC assured the ASEAN claimant states that they were not going to try and dislodge each other from the islands they occupied. If China were to sign up to that, that’s the S</w:t>
      </w:r>
      <w:r w:rsidRPr="000214F9">
        <w:rPr>
          <w:sz w:val="16"/>
        </w:rPr>
        <w:t xml:space="preserve">outh </w:t>
      </w:r>
      <w:r w:rsidRPr="000214F9">
        <w:rPr>
          <w:sz w:val="24"/>
          <w:highlight w:val="cyan"/>
          <w:u w:val="single"/>
        </w:rPr>
        <w:t>C</w:t>
      </w:r>
      <w:r w:rsidRPr="000214F9">
        <w:rPr>
          <w:sz w:val="16"/>
        </w:rPr>
        <w:t xml:space="preserve">hina </w:t>
      </w:r>
      <w:r w:rsidRPr="000214F9">
        <w:rPr>
          <w:sz w:val="24"/>
          <w:highlight w:val="cyan"/>
          <w:u w:val="single"/>
        </w:rPr>
        <w:t>S</w:t>
      </w:r>
      <w:r w:rsidRPr="000214F9">
        <w:rPr>
          <w:sz w:val="16"/>
        </w:rPr>
        <w:t xml:space="preserve">ea </w:t>
      </w:r>
      <w:r w:rsidRPr="000214F9">
        <w:rPr>
          <w:sz w:val="24"/>
          <w:highlight w:val="cyan"/>
          <w:u w:val="single"/>
        </w:rPr>
        <w:t>dispute solved to some extent. The problem, of course, is that China comes at this with the belief that it’s the rightful owner of every island in the sea and therefore won’t sign up to such an agreement.</w:t>
      </w:r>
    </w:p>
    <w:p w:rsidR="00006C07" w:rsidRDefault="00006C07" w:rsidP="00006C07">
      <w:pPr>
        <w:pStyle w:val="Heading4"/>
      </w:pPr>
      <w:r>
        <w:t>The Code of Conduct won’t solve</w:t>
      </w:r>
    </w:p>
    <w:p w:rsidR="00006C07" w:rsidRPr="002F5C5F" w:rsidRDefault="00006C07" w:rsidP="00006C0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14</w:t>
      </w:r>
      <w:r>
        <w:rPr>
          <w:rStyle w:val="Style13ptBold"/>
          <w:b w:val="0"/>
        </w:rPr>
        <w:t xml:space="preserve"> </w:t>
      </w:r>
      <w:r w:rsidRPr="002F5C5F">
        <w:rPr>
          <w:rStyle w:val="Style13ptBold"/>
          <w:b w:val="0"/>
          <w:sz w:val="16"/>
        </w:rPr>
        <w:t>(5/1, Christian, IISS fellow, “Managing unplanned encounters at sea”, http://www.iiss.org/en/militarybalanceblog/blogsections/2014-3bea/april-7347/managing-unplanned-encounters-at-sea-087b)</w:t>
      </w:r>
    </w:p>
    <w:p w:rsidR="00006C07" w:rsidRPr="002F5C5F" w:rsidRDefault="00006C07" w:rsidP="00006C07">
      <w:r w:rsidRPr="00442DF7">
        <w:rPr>
          <w:rStyle w:val="StyleUnderline"/>
          <w:b/>
          <w:sz w:val="24"/>
          <w:highlight w:val="cyan"/>
        </w:rPr>
        <w:t xml:space="preserve">Although the </w:t>
      </w:r>
      <w:r w:rsidRPr="00442DF7">
        <w:rPr>
          <w:rStyle w:val="StyleUnderline"/>
          <w:b/>
          <w:sz w:val="24"/>
          <w:szCs w:val="24"/>
          <w:highlight w:val="cyan"/>
        </w:rPr>
        <w:t>agreement is a useful confidence-building</w:t>
      </w:r>
      <w:r w:rsidRPr="00ED5914">
        <w:rPr>
          <w:sz w:val="24"/>
        </w:rPr>
        <w:t xml:space="preserve"> </w:t>
      </w:r>
      <w:r>
        <w:t xml:space="preserve">measure and a tentative introduction of rules for interaction among often mistrustful navies, </w:t>
      </w:r>
      <w:r w:rsidRPr="00442DF7">
        <w:rPr>
          <w:rStyle w:val="StyleUnderline"/>
          <w:b/>
          <w:sz w:val="24"/>
          <w:highlight w:val="cyan"/>
        </w:rPr>
        <w:t>it is, in truth, very weak</w:t>
      </w:r>
      <w:r>
        <w:t xml:space="preserve">. There are various omissions that will restrict its ability to prevent tense encounters in the East and South China seas. </w:t>
      </w:r>
      <w:r w:rsidRPr="00442DF7">
        <w:rPr>
          <w:rStyle w:val="StyleUnderline"/>
          <w:b/>
          <w:sz w:val="24"/>
          <w:highlight w:val="cyan"/>
        </w:rPr>
        <w:t>For a start</w:t>
      </w:r>
      <w:r>
        <w:t xml:space="preserve">, </w:t>
      </w:r>
      <w:r w:rsidRPr="00442DF7">
        <w:rPr>
          <w:rStyle w:val="StyleUnderline"/>
          <w:b/>
          <w:sz w:val="24"/>
          <w:highlight w:val="cyan"/>
        </w:rPr>
        <w:t>it officially applies only to navies, but the majority of deployments to disputed waters and incidents in recent years have involved maritime constabulary vessels</w:t>
      </w:r>
      <w:r>
        <w:t xml:space="preserve">. Whether, for example, the China Coast Guard will also abide by CUES is as yet unknown. Equally, </w:t>
      </w:r>
      <w:r w:rsidRPr="00442DF7">
        <w:rPr>
          <w:rStyle w:val="StyleUnderline"/>
          <w:b/>
          <w:sz w:val="24"/>
          <w:highlight w:val="cyan"/>
        </w:rPr>
        <w:t>the Code only applies in</w:t>
      </w:r>
      <w:r>
        <w:t xml:space="preserve"> Exclusive Economic Zones (</w:t>
      </w:r>
      <w:r w:rsidRPr="00442DF7">
        <w:rPr>
          <w:rStyle w:val="StyleUnderline"/>
          <w:b/>
          <w:sz w:val="24"/>
          <w:highlight w:val="cyan"/>
        </w:rPr>
        <w:t xml:space="preserve">EEZs) and on the high seas, not in territorial waters. This suggests that it would not need to be followed when vessels are within 12 nautical miles of disputed features in the seas, a factor that could be significant around the </w:t>
      </w:r>
      <w:proofErr w:type="spellStart"/>
      <w:r w:rsidRPr="00442DF7">
        <w:rPr>
          <w:rStyle w:val="StyleUnderline"/>
          <w:b/>
          <w:sz w:val="24"/>
          <w:highlight w:val="cyan"/>
        </w:rPr>
        <w:t>Senkaku</w:t>
      </w:r>
      <w:proofErr w:type="spellEnd"/>
      <w:r w:rsidRPr="00442DF7">
        <w:rPr>
          <w:rStyle w:val="StyleUnderline"/>
          <w:b/>
          <w:sz w:val="24"/>
          <w:highlight w:val="cyan"/>
        </w:rPr>
        <w:t>/</w:t>
      </w:r>
      <w:proofErr w:type="spellStart"/>
      <w:r w:rsidRPr="00442DF7">
        <w:rPr>
          <w:rStyle w:val="StyleUnderline"/>
          <w:b/>
          <w:sz w:val="24"/>
          <w:highlight w:val="cyan"/>
        </w:rPr>
        <w:t>Diaoyu</w:t>
      </w:r>
      <w:proofErr w:type="spellEnd"/>
      <w:r w:rsidRPr="00442DF7">
        <w:rPr>
          <w:rStyle w:val="StyleUnderline"/>
          <w:b/>
          <w:sz w:val="24"/>
          <w:highlight w:val="cyan"/>
        </w:rPr>
        <w:t xml:space="preserve"> Islands</w:t>
      </w:r>
      <w:r w:rsidRPr="00F65027">
        <w:rPr>
          <w:sz w:val="28"/>
        </w:rPr>
        <w:t xml:space="preserve"> </w:t>
      </w:r>
      <w:r>
        <w:t xml:space="preserve">in the East China Sea, or Second Thomas Shoal in the South China Sea, where China disputes sovereignty with Japan and the Philippines respectively. Operating here, the PLAN could claim that CUES is not applicable because these waters are claimed as sovereign by China. </w:t>
      </w:r>
      <w:r w:rsidRPr="00442DF7">
        <w:rPr>
          <w:rStyle w:val="StyleUnderline"/>
          <w:b/>
          <w:sz w:val="24"/>
          <w:highlight w:val="cyan"/>
        </w:rPr>
        <w:t>Finally,</w:t>
      </w:r>
      <w:r>
        <w:t xml:space="preserve"> and most importantly, </w:t>
      </w:r>
      <w:r w:rsidRPr="00442DF7">
        <w:rPr>
          <w:rStyle w:val="StyleUnderline"/>
          <w:b/>
          <w:sz w:val="24"/>
          <w:szCs w:val="24"/>
          <w:highlight w:val="cyan"/>
        </w:rPr>
        <w:t xml:space="preserve">the Code does not regulate </w:t>
      </w:r>
      <w:proofErr w:type="spellStart"/>
      <w:r w:rsidRPr="00442DF7">
        <w:rPr>
          <w:rStyle w:val="StyleUnderline"/>
          <w:b/>
          <w:sz w:val="24"/>
          <w:szCs w:val="24"/>
          <w:highlight w:val="cyan"/>
        </w:rPr>
        <w:t>behaviour</w:t>
      </w:r>
      <w:proofErr w:type="spellEnd"/>
      <w:r w:rsidRPr="00442DF7">
        <w:rPr>
          <w:rStyle w:val="StyleUnderline"/>
          <w:b/>
          <w:sz w:val="24"/>
          <w:szCs w:val="24"/>
          <w:highlight w:val="cyan"/>
        </w:rPr>
        <w:t xml:space="preserve"> in any way,</w:t>
      </w:r>
      <w:r>
        <w:t xml:space="preserve"> instead suggesting communications protocols for signatory states. This stands in stark contrast to the Incidents at Sea Agreement (INCSEA) drawn up between the US and the Soviet Union in 1972. This not only regulates communications between vessels and aircraft in close proximity to one another, but also states that neither side would engage in, for instance, dazzling by powerful lights or simulated attacks, and will ‘avoid executing </w:t>
      </w:r>
      <w:proofErr w:type="spellStart"/>
      <w:r>
        <w:lastRenderedPageBreak/>
        <w:t>manoeuvres</w:t>
      </w:r>
      <w:proofErr w:type="spellEnd"/>
      <w:r>
        <w:t xml:space="preserve"> embarrassing or endangering’ ships under surveillance. In particular, paragraph six of Article III of INCSEA, which stated that vessels would not aim weapons in the direction of passing ships, would, theoretically, have legislated against the Chinese radar lock-on incidents; such radar-locks could perhaps be perceived as part of a targeting process.</w:t>
      </w:r>
    </w:p>
    <w:p w:rsidR="003600C3" w:rsidRPr="00731E5C" w:rsidRDefault="003600C3" w:rsidP="003600C3">
      <w:pPr>
        <w:pStyle w:val="Heading4"/>
      </w:pPr>
      <w:r w:rsidRPr="00731E5C">
        <w:t xml:space="preserve">Nations aren’t bound to follow the </w:t>
      </w:r>
      <w:proofErr w:type="spellStart"/>
      <w:r w:rsidRPr="00731E5C">
        <w:t>CoC</w:t>
      </w:r>
      <w:proofErr w:type="spellEnd"/>
      <w:r w:rsidRPr="00731E5C">
        <w:t>—fails to solve conflict</w:t>
      </w:r>
    </w:p>
    <w:p w:rsidR="003600C3" w:rsidRPr="00404B63" w:rsidRDefault="003600C3" w:rsidP="003600C3">
      <w:pPr>
        <w:rPr>
          <w:sz w:val="16"/>
          <w:szCs w:val="16"/>
        </w:rPr>
      </w:pPr>
      <w:r w:rsidRPr="00404B63">
        <w:rPr>
          <w:b/>
          <w:sz w:val="26"/>
          <w:szCs w:val="26"/>
        </w:rPr>
        <w:t>Chang 15</w:t>
      </w:r>
      <w:r w:rsidRPr="00404B63">
        <w:rPr>
          <w:sz w:val="16"/>
          <w:szCs w:val="16"/>
        </w:rPr>
        <w:t xml:space="preserve"> (Ching</w:t>
      </w:r>
      <w:r>
        <w:rPr>
          <w:sz w:val="16"/>
          <w:szCs w:val="16"/>
        </w:rPr>
        <w:t xml:space="preserve">, is a reporter for the Diplomat. </w:t>
      </w:r>
      <w:r w:rsidRPr="00404B63">
        <w:rPr>
          <w:sz w:val="16"/>
          <w:szCs w:val="16"/>
        </w:rPr>
        <w:t xml:space="preserve"> 10/20/15.  “</w:t>
      </w:r>
      <w:r w:rsidRPr="00404B63">
        <w:rPr>
          <w:rFonts w:cs="OpenSans-Bold"/>
          <w:bCs/>
          <w:color w:val="262626"/>
          <w:sz w:val="16"/>
          <w:szCs w:val="16"/>
        </w:rPr>
        <w:t xml:space="preserve">Examining the Flaws of a South China Sea Code of Conduct”; The </w:t>
      </w:r>
      <w:proofErr w:type="gramStart"/>
      <w:r w:rsidRPr="00404B63">
        <w:rPr>
          <w:rFonts w:cs="OpenSans-Bold"/>
          <w:bCs/>
          <w:color w:val="262626"/>
          <w:sz w:val="16"/>
          <w:szCs w:val="16"/>
        </w:rPr>
        <w:t xml:space="preserve">Diplomat  </w:t>
      </w:r>
      <w:proofErr w:type="gramEnd"/>
      <w:r>
        <w:rPr>
          <w:rFonts w:cs="OpenSans-Bold"/>
          <w:bCs/>
          <w:color w:val="262626"/>
          <w:sz w:val="16"/>
          <w:szCs w:val="16"/>
        </w:rPr>
        <w:fldChar w:fldCharType="begin"/>
      </w:r>
      <w:r>
        <w:rPr>
          <w:rFonts w:cs="OpenSans-Bold"/>
          <w:bCs/>
          <w:color w:val="262626"/>
          <w:sz w:val="16"/>
          <w:szCs w:val="16"/>
        </w:rPr>
        <w:instrText xml:space="preserve"> HYPERLINK "</w:instrText>
      </w:r>
      <w:r w:rsidRPr="00404B63">
        <w:rPr>
          <w:rFonts w:cs="OpenSans-Bold"/>
          <w:bCs/>
          <w:color w:val="262626"/>
          <w:sz w:val="16"/>
          <w:szCs w:val="16"/>
        </w:rPr>
        <w:instrText>http://thediplomat.com/2015/10/examining-the-flaws-of-the-south-china-sea-code-of-conduct/</w:instrText>
      </w:r>
      <w:r>
        <w:rPr>
          <w:rFonts w:cs="OpenSans-Bold"/>
          <w:bCs/>
          <w:color w:val="262626"/>
          <w:sz w:val="16"/>
          <w:szCs w:val="16"/>
        </w:rPr>
        <w:instrText xml:space="preserve">" </w:instrText>
      </w:r>
      <w:r>
        <w:rPr>
          <w:rFonts w:cs="OpenSans-Bold"/>
          <w:bCs/>
          <w:color w:val="262626"/>
          <w:sz w:val="16"/>
          <w:szCs w:val="16"/>
        </w:rPr>
        <w:fldChar w:fldCharType="separate"/>
      </w:r>
      <w:r w:rsidRPr="00AE7A9D">
        <w:rPr>
          <w:rStyle w:val="Hyperlink"/>
          <w:rFonts w:cs="OpenSans-Bold"/>
          <w:bCs/>
          <w:sz w:val="16"/>
          <w:szCs w:val="16"/>
        </w:rPr>
        <w:t>http://thediplomat.com/2015/10/examining-the-flaws-of-the-south-china-sea-code-of-conduct/</w:t>
      </w:r>
      <w:r>
        <w:rPr>
          <w:rFonts w:cs="OpenSans-Bold"/>
          <w:bCs/>
          <w:color w:val="262626"/>
          <w:sz w:val="16"/>
          <w:szCs w:val="16"/>
        </w:rPr>
        <w:fldChar w:fldCharType="end"/>
      </w:r>
      <w:r>
        <w:rPr>
          <w:rFonts w:cs="OpenSans-Bold"/>
          <w:bCs/>
          <w:color w:val="262626"/>
          <w:sz w:val="16"/>
          <w:szCs w:val="16"/>
        </w:rPr>
        <w:t>) NTT</w:t>
      </w:r>
    </w:p>
    <w:p w:rsidR="003600C3" w:rsidRPr="00686B83" w:rsidRDefault="003600C3" w:rsidP="003600C3">
      <w:pPr>
        <w:rPr>
          <w:b/>
          <w:u w:val="single"/>
        </w:rPr>
      </w:pPr>
      <w:r w:rsidRPr="00686B83">
        <w:rPr>
          <w:b/>
          <w:highlight w:val="cyan"/>
          <w:u w:val="single"/>
        </w:rPr>
        <w:t>Second, nations’ individual interests in the S</w:t>
      </w:r>
      <w:r w:rsidRPr="009D43C1">
        <w:rPr>
          <w:sz w:val="16"/>
        </w:rPr>
        <w:t xml:space="preserve">outh </w:t>
      </w:r>
      <w:r w:rsidRPr="00686B83">
        <w:rPr>
          <w:b/>
          <w:highlight w:val="cyan"/>
          <w:u w:val="single"/>
        </w:rPr>
        <w:t>C</w:t>
      </w:r>
      <w:r w:rsidRPr="009D43C1">
        <w:rPr>
          <w:sz w:val="16"/>
        </w:rPr>
        <w:t xml:space="preserve">hina </w:t>
      </w:r>
      <w:r w:rsidRPr="00686B83">
        <w:rPr>
          <w:b/>
          <w:highlight w:val="cyan"/>
          <w:u w:val="single"/>
        </w:rPr>
        <w:t>S</w:t>
      </w:r>
      <w:r w:rsidRPr="009D43C1">
        <w:rPr>
          <w:sz w:val="16"/>
        </w:rPr>
        <w:t xml:space="preserve">ea </w:t>
      </w:r>
      <w:r w:rsidRPr="00686B83">
        <w:rPr>
          <w:b/>
          <w:highlight w:val="cyan"/>
          <w:u w:val="single"/>
        </w:rPr>
        <w:t>have not been totally covered by the negotiation process</w:t>
      </w:r>
      <w:r w:rsidRPr="009D43C1">
        <w:rPr>
          <w:sz w:val="16"/>
        </w:rPr>
        <w:t xml:space="preserve">. As addressed by Article Nine of the DOC, “The Parties encourage other countries to respect the principles contained in this Declaration.” </w:t>
      </w:r>
      <w:r w:rsidRPr="00686B83">
        <w:rPr>
          <w:b/>
          <w:highlight w:val="cyan"/>
          <w:u w:val="single"/>
        </w:rPr>
        <w:t>How can we expect that states never involved in the negotiation process of the future S</w:t>
      </w:r>
      <w:r w:rsidRPr="00A43D02">
        <w:t>outh</w:t>
      </w:r>
      <w:r w:rsidRPr="00686B83">
        <w:rPr>
          <w:b/>
          <w:highlight w:val="cyan"/>
          <w:u w:val="single"/>
        </w:rPr>
        <w:t xml:space="preserve"> C</w:t>
      </w:r>
      <w:r w:rsidRPr="00A43D02">
        <w:t>hina</w:t>
      </w:r>
      <w:r w:rsidRPr="00686B83">
        <w:rPr>
          <w:b/>
          <w:highlight w:val="cyan"/>
          <w:u w:val="single"/>
        </w:rPr>
        <w:t xml:space="preserve"> S</w:t>
      </w:r>
      <w:r w:rsidRPr="00A43D02">
        <w:t xml:space="preserve">ea </w:t>
      </w:r>
      <w:r w:rsidRPr="00686B83">
        <w:rPr>
          <w:b/>
          <w:highlight w:val="cyan"/>
          <w:u w:val="single"/>
        </w:rPr>
        <w:t>COC can be constrained by a mechanism that they never explicitly accept</w:t>
      </w:r>
      <w:r w:rsidRPr="009D43C1">
        <w:rPr>
          <w:sz w:val="16"/>
        </w:rPr>
        <w:t xml:space="preserve">? Many states use the South China Sea as major sea lanes of communication to serve their maritime interests and support their national economic welfare. </w:t>
      </w:r>
      <w:r w:rsidRPr="00686B83">
        <w:rPr>
          <w:b/>
          <w:highlight w:val="cyan"/>
          <w:u w:val="single"/>
        </w:rPr>
        <w:t>If we expect the S</w:t>
      </w:r>
      <w:r w:rsidRPr="00A43D02">
        <w:t>outh</w:t>
      </w:r>
      <w:r w:rsidRPr="00686B83">
        <w:rPr>
          <w:b/>
          <w:highlight w:val="cyan"/>
          <w:u w:val="single"/>
        </w:rPr>
        <w:t xml:space="preserve"> C</w:t>
      </w:r>
      <w:r w:rsidRPr="00A43D02">
        <w:t>hina</w:t>
      </w:r>
      <w:r w:rsidRPr="00686B83">
        <w:rPr>
          <w:b/>
          <w:highlight w:val="cyan"/>
          <w:u w:val="single"/>
        </w:rPr>
        <w:t xml:space="preserve"> S</w:t>
      </w:r>
      <w:r w:rsidRPr="00A43D02">
        <w:t>ea</w:t>
      </w:r>
      <w:r w:rsidRPr="00686B83">
        <w:rPr>
          <w:b/>
          <w:highlight w:val="cyan"/>
          <w:u w:val="single"/>
        </w:rPr>
        <w:t xml:space="preserve"> COC to be a meaningful document to assure the peace and stability in the S</w:t>
      </w:r>
      <w:r w:rsidRPr="00A43D02">
        <w:t>outh</w:t>
      </w:r>
      <w:r w:rsidRPr="00686B83">
        <w:rPr>
          <w:b/>
          <w:highlight w:val="cyan"/>
          <w:u w:val="single"/>
        </w:rPr>
        <w:t xml:space="preserve"> C</w:t>
      </w:r>
      <w:r w:rsidRPr="00A43D02">
        <w:t>hina</w:t>
      </w:r>
      <w:r w:rsidRPr="00686B83">
        <w:rPr>
          <w:b/>
          <w:highlight w:val="cyan"/>
          <w:u w:val="single"/>
        </w:rPr>
        <w:t xml:space="preserve"> S</w:t>
      </w:r>
      <w:r w:rsidRPr="00A43D02">
        <w:t>ea</w:t>
      </w:r>
      <w:r w:rsidRPr="00686B83">
        <w:rPr>
          <w:b/>
          <w:highlight w:val="cyan"/>
          <w:u w:val="single"/>
        </w:rPr>
        <w:t>, it should allow more states to be involved in the codification process and even subsequently signing and ratifying the international decree.</w:t>
      </w:r>
    </w:p>
    <w:p w:rsidR="00B74BFE" w:rsidRDefault="00B74BFE" w:rsidP="00B74BFE">
      <w:pPr>
        <w:pStyle w:val="Heading3"/>
      </w:pPr>
      <w:r>
        <w:lastRenderedPageBreak/>
        <w:t>Island Reclamation Demands Fail</w:t>
      </w:r>
    </w:p>
    <w:p w:rsidR="00B74BFE" w:rsidRDefault="00B74BFE" w:rsidP="00B74BFE">
      <w:pPr>
        <w:pStyle w:val="Heading4"/>
      </w:pPr>
      <w:r>
        <w:t>China won’t give in on island reclamation</w:t>
      </w:r>
    </w:p>
    <w:p w:rsidR="00B74BFE" w:rsidRPr="005D00E4" w:rsidRDefault="00B74BFE" w:rsidP="00B74BFE">
      <w:pPr>
        <w:rPr>
          <w:rStyle w:val="Style13ptBold"/>
          <w:b w:val="0"/>
        </w:rPr>
      </w:pPr>
      <w:proofErr w:type="spellStart"/>
      <w:r>
        <w:rPr>
          <w:rStyle w:val="Style13ptBold"/>
        </w:rPr>
        <w:t>Mufson</w:t>
      </w:r>
      <w:proofErr w:type="spellEnd"/>
      <w:r>
        <w:rPr>
          <w:rStyle w:val="Style13ptBold"/>
        </w:rPr>
        <w:t xml:space="preserve"> 15</w:t>
      </w:r>
      <w:r>
        <w:rPr>
          <w:rStyle w:val="Style13ptBold"/>
          <w:b w:val="0"/>
        </w:rPr>
        <w:t xml:space="preserve"> </w:t>
      </w:r>
      <w:r w:rsidRPr="005D00E4">
        <w:rPr>
          <w:rStyle w:val="Style13ptBold"/>
          <w:b w:val="0"/>
          <w:sz w:val="18"/>
        </w:rPr>
        <w:t>(Steven, staff @ Washington Post, 9/11, “Chinese activity in South China Sea poses complications for Obama”, https://www.washingtonpost.com/business/economy/chinese-maneuvers-in-the-south-china-sea-complicating-matters-for-obama/2015/09/11/21e9472e-588b-11e5-b8c9-944725fcd3b9_story.html)</w:t>
      </w:r>
    </w:p>
    <w:p w:rsidR="00B74BFE" w:rsidRPr="00442DF7" w:rsidRDefault="00B74BFE" w:rsidP="00B74BFE">
      <w:pPr>
        <w:rPr>
          <w:b/>
          <w:sz w:val="24"/>
          <w:szCs w:val="24"/>
          <w:highlight w:val="cyan"/>
          <w:u w:val="single"/>
        </w:rPr>
      </w:pPr>
      <w:r>
        <w:t>“China is changing the facts on the ground, literally, by essentially building man-made islands on top of coral reefs, rocks and shoals.” Adm. Harris said in a July meeting at the Aspen Security Forum. “I believe that China’s actions to enforce its claims within the South China Sea could have far-reaching consequences for our own security and economy, by disrupting the international rules and norms that have supported the global community for decades.” In March, Harris said that “China is creating a great wall of sand” and warned that its “pattern of provocative actions” was “inconsistent with international law.” He said, “</w:t>
      </w:r>
      <w:r w:rsidRPr="00442DF7">
        <w:rPr>
          <w:b/>
          <w:sz w:val="24"/>
          <w:szCs w:val="24"/>
          <w:highlight w:val="cyan"/>
          <w:u w:val="single"/>
        </w:rPr>
        <w:t>It’s no surprise that the scope and pace of building man-made islands raise serious questions about Chinese intentions</w:t>
      </w:r>
      <w:r>
        <w:t xml:space="preserve">.” Harris and other </w:t>
      </w:r>
      <w:r w:rsidRPr="00442DF7">
        <w:rPr>
          <w:b/>
          <w:sz w:val="24"/>
          <w:szCs w:val="24"/>
          <w:highlight w:val="cyan"/>
          <w:u w:val="single"/>
        </w:rPr>
        <w:t>Pentagon officials have said the United States should conduct freedom-of­-navigation operations</w:t>
      </w:r>
      <w:r>
        <w:t xml:space="preserve"> by flying or sailing within the 12-nautical-mile limit that constitutes a state’s territorial sea. That limit does not apply to </w:t>
      </w:r>
      <w:proofErr w:type="spellStart"/>
      <w:r>
        <w:t>Subi</w:t>
      </w:r>
      <w:proofErr w:type="spellEnd"/>
      <w:r>
        <w:t xml:space="preserve"> Reef, they say, because the reef is not only disputed but was also submerged and therefore not territory at all. But they are at odds with the White House, which is said to oppose any such measure now. “We cannot continue to restrict our Navy from operating within 12 nautical miles of China’s reclaimed features,” McCain said. “</w:t>
      </w:r>
      <w:r w:rsidRPr="00442DF7">
        <w:rPr>
          <w:b/>
          <w:sz w:val="24"/>
          <w:szCs w:val="24"/>
          <w:highlight w:val="cyan"/>
          <w:u w:val="single"/>
        </w:rPr>
        <w:t xml:space="preserve">This sets a dangerous precedent that grants de facto recognition of China’s man-made </w:t>
      </w:r>
      <w:proofErr w:type="spellStart"/>
      <w:r w:rsidRPr="00442DF7">
        <w:rPr>
          <w:b/>
          <w:sz w:val="24"/>
          <w:szCs w:val="24"/>
          <w:highlight w:val="cyan"/>
          <w:u w:val="single"/>
        </w:rPr>
        <w:t>claims.</w:t>
      </w:r>
      <w:r>
        <w:t>”“What</w:t>
      </w:r>
      <w:proofErr w:type="spellEnd"/>
      <w:r>
        <w:t xml:space="preserve"> does the administration do when Xi Jinping comes to town?” asked Green of CSIS. “I think </w:t>
      </w:r>
      <w:r w:rsidRPr="00442DF7">
        <w:rPr>
          <w:b/>
          <w:sz w:val="24"/>
          <w:szCs w:val="24"/>
          <w:highlight w:val="cyan"/>
          <w:u w:val="single"/>
        </w:rPr>
        <w:t>it’s unlikely that the Chinese side will back down and stop construction.”</w:t>
      </w:r>
    </w:p>
    <w:p w:rsidR="00B74BFE" w:rsidRDefault="00B74BFE" w:rsidP="00B74BFE">
      <w:pPr>
        <w:pStyle w:val="Heading4"/>
      </w:pPr>
      <w:r>
        <w:t>China won’t listen to U.S. demands on island reclamation</w:t>
      </w:r>
    </w:p>
    <w:p w:rsidR="00B74BFE" w:rsidRPr="005D00E4" w:rsidRDefault="00B74BFE" w:rsidP="00B74BFE">
      <w:pPr>
        <w:rPr>
          <w:rStyle w:val="Style13ptBold"/>
          <w:b w:val="0"/>
        </w:rPr>
      </w:pPr>
      <w:r>
        <w:rPr>
          <w:rStyle w:val="Style13ptBold"/>
        </w:rPr>
        <w:t>AFP 15</w:t>
      </w:r>
      <w:r>
        <w:rPr>
          <w:rStyle w:val="Style13ptBold"/>
          <w:b w:val="0"/>
        </w:rPr>
        <w:t xml:space="preserve"> </w:t>
      </w:r>
      <w:r w:rsidRPr="005D00E4">
        <w:rPr>
          <w:rStyle w:val="Style13ptBold"/>
          <w:b w:val="0"/>
          <w:sz w:val="18"/>
        </w:rPr>
        <w:t>(</w:t>
      </w:r>
      <w:proofErr w:type="spellStart"/>
      <w:r w:rsidRPr="005D00E4">
        <w:rPr>
          <w:rStyle w:val="Style13ptBold"/>
          <w:b w:val="0"/>
          <w:sz w:val="18"/>
        </w:rPr>
        <w:t>Agence</w:t>
      </w:r>
      <w:proofErr w:type="spellEnd"/>
      <w:r w:rsidRPr="005D00E4">
        <w:rPr>
          <w:rStyle w:val="Style13ptBold"/>
          <w:b w:val="0"/>
          <w:sz w:val="18"/>
        </w:rPr>
        <w:t xml:space="preserve"> France </w:t>
      </w:r>
      <w:proofErr w:type="spellStart"/>
      <w:r w:rsidRPr="005D00E4">
        <w:rPr>
          <w:rStyle w:val="Style13ptBold"/>
          <w:b w:val="0"/>
          <w:sz w:val="18"/>
        </w:rPr>
        <w:t>Presse</w:t>
      </w:r>
      <w:proofErr w:type="spellEnd"/>
      <w:r w:rsidRPr="005D00E4">
        <w:rPr>
          <w:rStyle w:val="Style13ptBold"/>
          <w:b w:val="0"/>
          <w:sz w:val="18"/>
        </w:rPr>
        <w:t>, 7/2, “Beijing's South China Sea runway 'nearly complete': US think-tank”, https://www.yahoo.com/news/beijings-south-china-sea-runway-nearly-complete-us-062309514.html?ref=gs)</w:t>
      </w:r>
    </w:p>
    <w:p w:rsidR="00B74BFE" w:rsidRPr="00442DF7" w:rsidRDefault="00B74BFE" w:rsidP="00B74BFE">
      <w:pPr>
        <w:rPr>
          <w:b/>
          <w:sz w:val="24"/>
          <w:szCs w:val="24"/>
          <w:highlight w:val="cyan"/>
          <w:u w:val="single"/>
        </w:rPr>
      </w:pPr>
      <w:r w:rsidRPr="00442DF7">
        <w:rPr>
          <w:b/>
          <w:sz w:val="24"/>
          <w:szCs w:val="24"/>
          <w:highlight w:val="cyan"/>
          <w:u w:val="single"/>
        </w:rPr>
        <w:t xml:space="preserve">Washington wants Beijing to halt construction and </w:t>
      </w:r>
      <w:proofErr w:type="spellStart"/>
      <w:r w:rsidRPr="00442DF7">
        <w:rPr>
          <w:b/>
          <w:sz w:val="24"/>
          <w:szCs w:val="24"/>
          <w:highlight w:val="cyan"/>
          <w:u w:val="single"/>
        </w:rPr>
        <w:t>militarisation</w:t>
      </w:r>
      <w:proofErr w:type="spellEnd"/>
      <w:r>
        <w:t xml:space="preserve">, </w:t>
      </w:r>
      <w:r w:rsidRPr="00442DF7">
        <w:rPr>
          <w:b/>
          <w:sz w:val="24"/>
          <w:szCs w:val="24"/>
          <w:highlight w:val="cyan"/>
          <w:u w:val="single"/>
        </w:rPr>
        <w:t>which "the Chinese show no indication of willingness to do"</w:t>
      </w:r>
      <w:r>
        <w:t xml:space="preserve">, Bonnie Glaser of CSIS said. She anticipated a short-term lull in construction as summer is typhoon season in the South China Sea while China's President Xi Jinping is due to visit the US in September and "the Chinese are attaching priority to having a successful summit". But she expected activity would pick up again later. The runway will be long enough for the People's Liberation Army to land any of its aircraft on the island, analysts say. Arthur Ding, an expert on China's military at Taiwan's National </w:t>
      </w:r>
      <w:proofErr w:type="spellStart"/>
      <w:r>
        <w:t>Chengchi</w:t>
      </w:r>
      <w:proofErr w:type="spellEnd"/>
      <w:r>
        <w:t xml:space="preserve"> University, said </w:t>
      </w:r>
      <w:r w:rsidRPr="00442DF7">
        <w:rPr>
          <w:b/>
          <w:sz w:val="24"/>
          <w:szCs w:val="24"/>
          <w:highlight w:val="cyan"/>
          <w:u w:val="single"/>
        </w:rPr>
        <w:t>the airstrip would "definitely improve or enhance somewhat China's military capability in the South China Sea",</w:t>
      </w:r>
      <w:r>
        <w:t xml:space="preserve"> including being able to deploy jet fighters to the island, although they would need "sophisticated logistical" support. Other </w:t>
      </w:r>
      <w:proofErr w:type="spellStart"/>
      <w:r>
        <w:t>neighbouring</w:t>
      </w:r>
      <w:proofErr w:type="spellEnd"/>
      <w:r>
        <w:t xml:space="preserve"> countries have also built artificial islands in the area, he pointed out. But the speed and scale of China's works were much faster, he told AFP, and whatever it does "definitely will have a serious repercussion on the South China Sea and the regional order". Fiery Cross Reef, once little more than coral, is now 2.74 square </w:t>
      </w:r>
      <w:proofErr w:type="spellStart"/>
      <w:r>
        <w:t>kilometres</w:t>
      </w:r>
      <w:proofErr w:type="spellEnd"/>
      <w:r>
        <w:t xml:space="preserve"> (1.06 square miles) in size, Washington-based CSIS said. China has reclaimed land on seven different reefs </w:t>
      </w:r>
      <w:proofErr w:type="spellStart"/>
      <w:r>
        <w:t>totalling</w:t>
      </w:r>
      <w:proofErr w:type="spellEnd"/>
      <w:r>
        <w:t xml:space="preserve"> an estimated 12.8 square </w:t>
      </w:r>
      <w:proofErr w:type="spellStart"/>
      <w:r>
        <w:t>kilometres</w:t>
      </w:r>
      <w:proofErr w:type="spellEnd"/>
      <w:r>
        <w:t xml:space="preserve">, it added. At one of the sites, South Johnson Reef, CSIS said Beijing has added a small port with two loading stations, two helipads on the reef and up to three satellite communications antennas. It also had a "large multi-level military facility" with two possible radar towers being built, along with up to six security and surveillance </w:t>
      </w:r>
      <w:r>
        <w:lastRenderedPageBreak/>
        <w:t xml:space="preserve">towers, and four possible weapons installations. </w:t>
      </w:r>
      <w:r w:rsidRPr="00442DF7">
        <w:rPr>
          <w:b/>
          <w:sz w:val="24"/>
          <w:szCs w:val="24"/>
          <w:highlight w:val="cyan"/>
          <w:u w:val="single"/>
        </w:rPr>
        <w:t>Beijing claims almost the whole of the South China Sea,</w:t>
      </w:r>
      <w:r>
        <w:t xml:space="preserve"> including areas close to the coasts of other littoral states, </w:t>
      </w:r>
      <w:r w:rsidRPr="00442DF7">
        <w:rPr>
          <w:b/>
          <w:sz w:val="24"/>
          <w:szCs w:val="24"/>
          <w:highlight w:val="cyan"/>
          <w:u w:val="single"/>
        </w:rPr>
        <w:t xml:space="preserve">locking it into disputes with several </w:t>
      </w:r>
      <w:proofErr w:type="spellStart"/>
      <w:r w:rsidRPr="00442DF7">
        <w:rPr>
          <w:b/>
          <w:sz w:val="24"/>
          <w:szCs w:val="24"/>
          <w:highlight w:val="cyan"/>
          <w:u w:val="single"/>
        </w:rPr>
        <w:t>neighbours</w:t>
      </w:r>
      <w:proofErr w:type="spellEnd"/>
      <w:r w:rsidRPr="00442DF7">
        <w:rPr>
          <w:b/>
          <w:sz w:val="24"/>
          <w:szCs w:val="24"/>
          <w:highlight w:val="cyan"/>
          <w:u w:val="single"/>
        </w:rPr>
        <w:t>,</w:t>
      </w:r>
      <w:r>
        <w:t xml:space="preserve"> particularly the Philippines and Vietnam. It also has a long-running row with Japan over islands in the East China Sea. China's foreign ministry said this week that some of the land reclamation works in the </w:t>
      </w:r>
      <w:proofErr w:type="spellStart"/>
      <w:r>
        <w:t>Spratlys</w:t>
      </w:r>
      <w:proofErr w:type="spellEnd"/>
      <w:r>
        <w:t xml:space="preserve"> had been recently finished on schedule, and facilities would be built mainly for civilian purposes, but "necessary military </w:t>
      </w:r>
      <w:proofErr w:type="spellStart"/>
      <w:r>
        <w:t>defence</w:t>
      </w:r>
      <w:proofErr w:type="spellEnd"/>
      <w:r>
        <w:t xml:space="preserve"> requirements will also be fulfilled". Ministry spokeswoman Hua </w:t>
      </w:r>
      <w:proofErr w:type="spellStart"/>
      <w:r>
        <w:t>Chunying</w:t>
      </w:r>
      <w:proofErr w:type="spellEnd"/>
      <w:r>
        <w:t xml:space="preserve"> said at a regular briefing on Thursday that she was "not aware" of details of the latest CSIS report. In a commentary Thursday China's official Xinhua news agency said that </w:t>
      </w:r>
      <w:r w:rsidRPr="00442DF7">
        <w:rPr>
          <w:b/>
          <w:sz w:val="24"/>
          <w:szCs w:val="24"/>
          <w:highlight w:val="cyan"/>
          <w:u w:val="single"/>
        </w:rPr>
        <w:t>Beijing remained committed to dialogue and the peaceful settlement of disputes, stressing that it had refrained from forcefully taking back "occupied islands". But it warned: "Expecting China to sit idly by as other countries rush to occupy South China Sea islands is unrealistic and unthinkable."</w:t>
      </w:r>
    </w:p>
    <w:p w:rsidR="00B74BFE" w:rsidRDefault="00B74BFE" w:rsidP="00B74BFE">
      <w:pPr>
        <w:pStyle w:val="Heading4"/>
      </w:pPr>
      <w:r>
        <w:t>Diplomacy won’t stop island reclamation</w:t>
      </w:r>
    </w:p>
    <w:p w:rsidR="00B74BFE" w:rsidRPr="006C3F4A" w:rsidRDefault="00B74BFE" w:rsidP="00B74BFE">
      <w:pPr>
        <w:rPr>
          <w:rStyle w:val="Style13ptBold"/>
          <w:b w:val="0"/>
        </w:rPr>
      </w:pPr>
      <w:proofErr w:type="spellStart"/>
      <w:r>
        <w:rPr>
          <w:rStyle w:val="Style13ptBold"/>
        </w:rPr>
        <w:t>Denyer</w:t>
      </w:r>
      <w:proofErr w:type="spellEnd"/>
      <w:r>
        <w:rPr>
          <w:rStyle w:val="Style13ptBold"/>
        </w:rPr>
        <w:t xml:space="preserve"> 15</w:t>
      </w:r>
      <w:r>
        <w:rPr>
          <w:rStyle w:val="Style13ptBold"/>
          <w:b w:val="0"/>
        </w:rPr>
        <w:t xml:space="preserve"> </w:t>
      </w:r>
      <w:r w:rsidRPr="006C3F4A">
        <w:rPr>
          <w:rStyle w:val="Style13ptBold"/>
          <w:b w:val="0"/>
          <w:sz w:val="18"/>
        </w:rPr>
        <w:t>(Simon, staff @ Wash Post,</w:t>
      </w:r>
      <w:r>
        <w:rPr>
          <w:rStyle w:val="Style13ptBold"/>
          <w:b w:val="0"/>
          <w:sz w:val="18"/>
        </w:rPr>
        <w:t xml:space="preserve"> 5/14,</w:t>
      </w:r>
      <w:r w:rsidRPr="006C3F4A">
        <w:rPr>
          <w:rStyle w:val="Style13ptBold"/>
          <w:b w:val="0"/>
          <w:sz w:val="18"/>
        </w:rPr>
        <w:t xml:space="preserve"> “U.S. Weighs Options in South China Sea”, http://www.pressreader.com/usa/the-washington-post1047/20150514/281745562962979/TextView)</w:t>
      </w:r>
    </w:p>
    <w:p w:rsidR="00B74BFE" w:rsidRPr="00442DF7" w:rsidRDefault="00B74BFE" w:rsidP="00B74BFE">
      <w:pPr>
        <w:rPr>
          <w:b/>
          <w:sz w:val="24"/>
          <w:szCs w:val="24"/>
          <w:highlight w:val="cyan"/>
          <w:u w:val="single"/>
        </w:rPr>
      </w:pPr>
      <w:r>
        <w:t>With Secretary of State John F. Kerry due in Beijing on Saturday, a high-level dialogue between the two nations scheduled for June in Washington and Chinese President Xi Jinping paying a state visit to the United States in September, Russel said there were still plenty of diplomatic avenues open to influence China's decision-1naking. "</w:t>
      </w:r>
      <w:r w:rsidRPr="00442DF7">
        <w:rPr>
          <w:b/>
          <w:sz w:val="24"/>
          <w:szCs w:val="24"/>
          <w:highlight w:val="cyan"/>
          <w:u w:val="single"/>
        </w:rPr>
        <w:t>Not every problem is best dealt with by imposing harsh and heavy con- sequences,"</w:t>
      </w:r>
      <w:r>
        <w:t xml:space="preserve"> he said. "But sure, we are looking at the options available to us if persuasion and diplomacy doesn't work." </w:t>
      </w:r>
      <w:r w:rsidRPr="00442DF7">
        <w:rPr>
          <w:b/>
          <w:sz w:val="24"/>
          <w:szCs w:val="24"/>
          <w:highlight w:val="cyan"/>
          <w:u w:val="single"/>
        </w:rPr>
        <w:t>However, persuasion is not working,</w:t>
      </w:r>
      <w:r>
        <w:t xml:space="preserve"> </w:t>
      </w:r>
      <w:r w:rsidRPr="00442DF7">
        <w:rPr>
          <w:b/>
          <w:sz w:val="24"/>
          <w:szCs w:val="24"/>
          <w:highlight w:val="cyan"/>
          <w:u w:val="single"/>
        </w:rPr>
        <w:t>many experts say, and there are not many other easy options available.</w:t>
      </w:r>
      <w:r>
        <w:t xml:space="preserve"> Sen. John McCain (R-Ariz.) has been among those advocating a more robust response but has not made many concrete suggestions, apart from disinviting China from the Rim of the Pacific, or RIMPAC, military exercise in 2016. "That would be water off a duck's back to Beijing," said Ian </w:t>
      </w:r>
      <w:proofErr w:type="spellStart"/>
      <w:r>
        <w:t>Storey</w:t>
      </w:r>
      <w:proofErr w:type="spellEnd"/>
      <w:r>
        <w:t xml:space="preserve">, a senior fellow at the Institute of Southeast Asian Studies in Singapore. He said </w:t>
      </w:r>
      <w:r w:rsidRPr="00442DF7">
        <w:rPr>
          <w:b/>
          <w:sz w:val="24"/>
          <w:szCs w:val="24"/>
          <w:highlight w:val="cyan"/>
          <w:u w:val="single"/>
        </w:rPr>
        <w:t xml:space="preserve">China would send ships to carry our surveillance activities anyway, as it has in the past. </w:t>
      </w:r>
    </w:p>
    <w:p w:rsidR="00B74BFE" w:rsidRDefault="00B74BFE" w:rsidP="00B74BFE">
      <w:pPr>
        <w:pStyle w:val="Heading4"/>
      </w:pPr>
      <w:r>
        <w:t xml:space="preserve">US pressure </w:t>
      </w:r>
      <w:r>
        <w:rPr>
          <w:u w:val="single"/>
        </w:rPr>
        <w:t>increases</w:t>
      </w:r>
      <w:r>
        <w:t xml:space="preserve"> island reclamation</w:t>
      </w:r>
    </w:p>
    <w:p w:rsidR="00B74BFE" w:rsidRPr="001067A7" w:rsidRDefault="00B74BFE" w:rsidP="00B74BFE">
      <w:pPr>
        <w:rPr>
          <w:rStyle w:val="Style13ptBold"/>
          <w:b w:val="0"/>
        </w:rPr>
      </w:pPr>
      <w:proofErr w:type="spellStart"/>
      <w:r>
        <w:rPr>
          <w:rStyle w:val="Style13ptBold"/>
        </w:rPr>
        <w:t>Kwak</w:t>
      </w:r>
      <w:proofErr w:type="spellEnd"/>
      <w:r>
        <w:rPr>
          <w:rStyle w:val="Style13ptBold"/>
        </w:rPr>
        <w:t xml:space="preserve"> 15</w:t>
      </w:r>
      <w:r>
        <w:rPr>
          <w:rStyle w:val="Style13ptBold"/>
          <w:b w:val="0"/>
        </w:rPr>
        <w:t xml:space="preserve"> </w:t>
      </w:r>
      <w:r w:rsidRPr="001067A7">
        <w:rPr>
          <w:rStyle w:val="Style13ptBold"/>
          <w:b w:val="0"/>
          <w:sz w:val="16"/>
        </w:rPr>
        <w:t>(Jackson, 10/28, intern with the Lowy Institute's East Asia Program, “'Harassment' and 'provocation': China's media reacts to the US action in the South China Sea”, http://www.lowyinterpreter.org/post/2015/10/28/Harassment-and-provocation-Chinas-media-reacts-to-the-US-action-in-the-South-China-Sea.aspx)</w:t>
      </w:r>
    </w:p>
    <w:p w:rsidR="00B74BFE" w:rsidRPr="00442DF7" w:rsidRDefault="00B74BFE" w:rsidP="00B74BFE">
      <w:pPr>
        <w:rPr>
          <w:b/>
          <w:sz w:val="24"/>
          <w:szCs w:val="24"/>
          <w:highlight w:val="cyan"/>
          <w:u w:val="single"/>
        </w:rPr>
      </w:pPr>
      <w:r w:rsidRPr="00442DF7">
        <w:rPr>
          <w:b/>
          <w:sz w:val="24"/>
          <w:szCs w:val="24"/>
          <w:highlight w:val="cyan"/>
          <w:u w:val="single"/>
        </w:rPr>
        <w:t>But China has also made it clear it won't back down easily in the face of US pressure. Articles and official responses from the MFA hinted China may even use perceived US aggression and the threat of future FONOPs to justify further construction in the South China Sea.</w:t>
      </w:r>
      <w:r>
        <w:t xml:space="preserve"> In yesterday's press conference, MFA spokesperson Lu Kang said that if tensions continue to rise in the region, </w:t>
      </w:r>
      <w:r w:rsidRPr="00442DF7">
        <w:rPr>
          <w:b/>
          <w:sz w:val="24"/>
          <w:szCs w:val="24"/>
          <w:highlight w:val="cyan"/>
          <w:u w:val="single"/>
        </w:rPr>
        <w:t>China will be forced 'to step up and speed up relevant capacity building'</w:t>
      </w:r>
      <w:r>
        <w:t xml:space="preserve">. Lu also commented that </w:t>
      </w:r>
      <w:r w:rsidRPr="00442DF7">
        <w:rPr>
          <w:b/>
          <w:sz w:val="24"/>
          <w:szCs w:val="24"/>
          <w:highlight w:val="cyan"/>
          <w:u w:val="single"/>
        </w:rPr>
        <w:t xml:space="preserve">China will not change its </w:t>
      </w:r>
      <w:proofErr w:type="spellStart"/>
      <w:r w:rsidRPr="00442DF7">
        <w:rPr>
          <w:b/>
          <w:sz w:val="24"/>
          <w:szCs w:val="24"/>
          <w:highlight w:val="cyan"/>
          <w:u w:val="single"/>
        </w:rPr>
        <w:t>behaviour</w:t>
      </w:r>
      <w:proofErr w:type="spellEnd"/>
      <w:r>
        <w:t xml:space="preserve">, and that </w:t>
      </w:r>
      <w:r w:rsidRPr="00442DF7">
        <w:rPr>
          <w:b/>
          <w:sz w:val="24"/>
          <w:szCs w:val="24"/>
          <w:highlight w:val="cyan"/>
          <w:u w:val="single"/>
        </w:rPr>
        <w:t>any country which seeks to interfere should 'cast aside such an illusion the sooner the better</w:t>
      </w:r>
      <w:r>
        <w:t xml:space="preserve">.' While avoiding questions on whether or not China would take direct military action, </w:t>
      </w:r>
      <w:r w:rsidRPr="00442DF7">
        <w:rPr>
          <w:b/>
          <w:sz w:val="24"/>
          <w:szCs w:val="24"/>
          <w:highlight w:val="cyan"/>
          <w:u w:val="single"/>
        </w:rPr>
        <w:t xml:space="preserve">media reports have also included vague threats of 'serious consequences' should the US continue to </w:t>
      </w:r>
      <w:proofErr w:type="gramStart"/>
      <w:r w:rsidRPr="00442DF7">
        <w:rPr>
          <w:b/>
          <w:sz w:val="24"/>
          <w:szCs w:val="24"/>
          <w:highlight w:val="cyan"/>
          <w:u w:val="single"/>
        </w:rPr>
        <w:t>interfere.</w:t>
      </w:r>
      <w:proofErr w:type="gramEnd"/>
    </w:p>
    <w:p w:rsidR="00B74BFE" w:rsidRDefault="00B74BFE" w:rsidP="00B74BFE">
      <w:pPr>
        <w:pStyle w:val="Heading4"/>
      </w:pPr>
      <w:r>
        <w:lastRenderedPageBreak/>
        <w:t>China won’t give in on reclamation – It’s a fairness issue</w:t>
      </w:r>
    </w:p>
    <w:p w:rsidR="00B74BFE" w:rsidRPr="00ED7303" w:rsidRDefault="00B74BFE" w:rsidP="00B74BFE">
      <w:pPr>
        <w:rPr>
          <w:rStyle w:val="Style13ptBold"/>
          <w:b w:val="0"/>
        </w:rPr>
      </w:pPr>
      <w:r>
        <w:rPr>
          <w:rStyle w:val="Style13ptBold"/>
        </w:rPr>
        <w:t>Chen 15</w:t>
      </w:r>
      <w:r>
        <w:rPr>
          <w:rStyle w:val="Style13ptBold"/>
          <w:b w:val="0"/>
        </w:rPr>
        <w:t xml:space="preserve"> </w:t>
      </w:r>
      <w:r w:rsidRPr="00ED7303">
        <w:rPr>
          <w:rStyle w:val="Style13ptBold"/>
          <w:b w:val="0"/>
          <w:sz w:val="18"/>
        </w:rPr>
        <w:t>(</w:t>
      </w:r>
      <w:proofErr w:type="spellStart"/>
      <w:r w:rsidRPr="00ED7303">
        <w:rPr>
          <w:rStyle w:val="Style13ptBold"/>
          <w:b w:val="0"/>
          <w:sz w:val="18"/>
        </w:rPr>
        <w:t>Xue</w:t>
      </w:r>
      <w:proofErr w:type="spellEnd"/>
      <w:r w:rsidRPr="00ED7303">
        <w:rPr>
          <w:rStyle w:val="Style13ptBold"/>
          <w:b w:val="0"/>
          <w:sz w:val="18"/>
        </w:rPr>
        <w:t>, research fellow in International Strategic Studies and a fellow in the Center for Maritime and Polar Region Studies at the Shanghai Institutes for International Studies, 9/24, “XI’S VISIT TO COOL DOWN THE SOUTH CHINA SEA”, http://amti.csis.org/xis-visit-to-cool-down-the-south-china-sea/)</w:t>
      </w:r>
    </w:p>
    <w:p w:rsidR="00B74BFE" w:rsidRPr="00ED7303" w:rsidRDefault="00B74BFE" w:rsidP="00B74BFE">
      <w:r w:rsidRPr="00442DF7">
        <w:rPr>
          <w:b/>
          <w:sz w:val="24"/>
          <w:szCs w:val="24"/>
          <w:highlight w:val="cyan"/>
          <w:u w:val="single"/>
        </w:rPr>
        <w:t xml:space="preserve">With tensions running high, the major reason given by proponents of the reclamation work seemed unassailable to Chinese policymakers: China gets nothing in return for exercising self-restraint when other claimants have already engaged in reclamation. China sees other claimants as consolidating their occupation of features in the </w:t>
      </w:r>
      <w:proofErr w:type="spellStart"/>
      <w:r w:rsidRPr="00442DF7">
        <w:rPr>
          <w:b/>
          <w:sz w:val="24"/>
          <w:szCs w:val="24"/>
          <w:highlight w:val="cyan"/>
          <w:u w:val="single"/>
        </w:rPr>
        <w:t>Spratlys</w:t>
      </w:r>
      <w:proofErr w:type="spellEnd"/>
      <w:r w:rsidRPr="00442DF7">
        <w:rPr>
          <w:b/>
          <w:sz w:val="24"/>
          <w:szCs w:val="24"/>
          <w:highlight w:val="cyan"/>
          <w:u w:val="single"/>
        </w:rPr>
        <w:t>, eroding Chinese sovereignty and presenting a danger that China could forever lose its territories</w:t>
      </w:r>
      <w:r>
        <w:t xml:space="preserve">. Given this self-justifying rationale and the perception of a seemingly irreversible trend toward intervention by “external forces” – a substitutive term for the United States – </w:t>
      </w:r>
      <w:r w:rsidRPr="00442DF7">
        <w:rPr>
          <w:b/>
          <w:sz w:val="24"/>
          <w:szCs w:val="24"/>
          <w:highlight w:val="cyan"/>
          <w:u w:val="single"/>
        </w:rPr>
        <w:t>China deems its land reclamation a countermeasure to retain sovereignty and seek a superior position to dissuade other claimants</w:t>
      </w:r>
      <w:r>
        <w:t xml:space="preserve">. </w:t>
      </w:r>
      <w:r w:rsidRPr="00442DF7">
        <w:rPr>
          <w:b/>
          <w:sz w:val="24"/>
          <w:szCs w:val="24"/>
          <w:highlight w:val="cyan"/>
          <w:u w:val="single"/>
        </w:rPr>
        <w:t>But China is not willing to cross one line: taking land features from other claimants by force</w:t>
      </w:r>
      <w:r>
        <w:t xml:space="preserve"> as it did in 1974 and 1988.</w:t>
      </w:r>
    </w:p>
    <w:p w:rsidR="00B74BFE" w:rsidRDefault="00B74BFE" w:rsidP="00B74BFE">
      <w:pPr>
        <w:pStyle w:val="Heading4"/>
      </w:pPr>
      <w:r>
        <w:t>Can’t turn back the clock – No reversibility</w:t>
      </w:r>
    </w:p>
    <w:p w:rsidR="00B74BFE" w:rsidRPr="00ED7303" w:rsidRDefault="00B74BFE" w:rsidP="00B74BFE">
      <w:pPr>
        <w:rPr>
          <w:rStyle w:val="Style13ptBold"/>
          <w:b w:val="0"/>
        </w:rPr>
      </w:pPr>
      <w:r>
        <w:rPr>
          <w:rStyle w:val="Style13ptBold"/>
        </w:rPr>
        <w:t>Chen 15</w:t>
      </w:r>
      <w:r>
        <w:rPr>
          <w:rStyle w:val="Style13ptBold"/>
          <w:b w:val="0"/>
        </w:rPr>
        <w:t xml:space="preserve"> </w:t>
      </w:r>
      <w:r w:rsidRPr="00ED7303">
        <w:rPr>
          <w:rStyle w:val="Style13ptBold"/>
          <w:b w:val="0"/>
          <w:sz w:val="18"/>
        </w:rPr>
        <w:t>(</w:t>
      </w:r>
      <w:proofErr w:type="spellStart"/>
      <w:r w:rsidRPr="00ED7303">
        <w:rPr>
          <w:rStyle w:val="Style13ptBold"/>
          <w:b w:val="0"/>
          <w:sz w:val="18"/>
        </w:rPr>
        <w:t>Xue</w:t>
      </w:r>
      <w:proofErr w:type="spellEnd"/>
      <w:r w:rsidRPr="00ED7303">
        <w:rPr>
          <w:rStyle w:val="Style13ptBold"/>
          <w:b w:val="0"/>
          <w:sz w:val="18"/>
        </w:rPr>
        <w:t>, research fellow in International Strategic Studies and a fellow in the Center for Maritime and Polar Region Studies at the Shanghai Institutes for International Studies, 9/24, “XI’S VISIT TO COOL DOWN THE SOUTH CHINA SEA”, http://amti.csis.org/xis-visit-to-cool-down-the-south-china-sea/)</w:t>
      </w:r>
    </w:p>
    <w:p w:rsidR="00B74BFE" w:rsidRPr="00442DF7" w:rsidRDefault="00B74BFE" w:rsidP="00B74BFE">
      <w:pPr>
        <w:rPr>
          <w:b/>
          <w:sz w:val="24"/>
          <w:szCs w:val="24"/>
          <w:highlight w:val="cyan"/>
          <w:u w:val="single"/>
        </w:rPr>
      </w:pPr>
      <w:r w:rsidRPr="00442DF7">
        <w:rPr>
          <w:b/>
          <w:sz w:val="24"/>
          <w:szCs w:val="24"/>
          <w:highlight w:val="cyan"/>
          <w:u w:val="single"/>
        </w:rPr>
        <w:t>The “Great Wall of Sand,”</w:t>
      </w:r>
      <w:r>
        <w:t xml:space="preserve"> as commander of the U.S. Pacific Command Adm. Harry Harris called China’s reclaimed features, h</w:t>
      </w:r>
      <w:r w:rsidRPr="00442DF7">
        <w:rPr>
          <w:b/>
          <w:sz w:val="24"/>
          <w:szCs w:val="24"/>
          <w:highlight w:val="cyan"/>
          <w:u w:val="single"/>
        </w:rPr>
        <w:t>as already been established and it is hard to imagine any change of control without conflict.</w:t>
      </w:r>
      <w:r>
        <w:t xml:space="preserve"> No matter what cost China pays for its reclamation, or how much other claimants build up their holdings, the United States provides assistance to boost coastal states’ maritime capacity, or U.S. military forces are redeployed, </w:t>
      </w:r>
      <w:r w:rsidRPr="00442DF7">
        <w:rPr>
          <w:b/>
          <w:sz w:val="24"/>
          <w:szCs w:val="24"/>
          <w:highlight w:val="cyan"/>
          <w:u w:val="single"/>
        </w:rPr>
        <w:t>one cannot turn back the clock. China deems its actions “lawful,” or at least commensurate with what others have been doing. The key to resolution lies in strategic thinking on the issue.</w:t>
      </w:r>
    </w:p>
    <w:p w:rsidR="00B74BFE" w:rsidRDefault="00B74BFE" w:rsidP="00B74BFE">
      <w:pPr>
        <w:pStyle w:val="Heading4"/>
      </w:pPr>
      <w:r>
        <w:t>Island reclamation isn’t key</w:t>
      </w:r>
    </w:p>
    <w:p w:rsidR="00B74BFE" w:rsidRPr="00C057D6" w:rsidRDefault="00B74BFE" w:rsidP="00B74BFE">
      <w:pPr>
        <w:rPr>
          <w:rStyle w:val="Style13ptBold"/>
          <w:b w:val="0"/>
        </w:rPr>
      </w:pPr>
      <w:r>
        <w:rPr>
          <w:rStyle w:val="Style13ptBold"/>
        </w:rPr>
        <w:t>Hong 15</w:t>
      </w:r>
      <w:r>
        <w:rPr>
          <w:rStyle w:val="Style13ptBold"/>
          <w:b w:val="0"/>
        </w:rPr>
        <w:t xml:space="preserve"> </w:t>
      </w:r>
      <w:r w:rsidRPr="00C057D6">
        <w:rPr>
          <w:rStyle w:val="Style13ptBold"/>
          <w:b w:val="0"/>
          <w:sz w:val="16"/>
        </w:rPr>
        <w:t>(</w:t>
      </w:r>
      <w:proofErr w:type="spellStart"/>
      <w:r w:rsidRPr="00C057D6">
        <w:rPr>
          <w:rStyle w:val="Style13ptBold"/>
          <w:b w:val="0"/>
          <w:sz w:val="16"/>
        </w:rPr>
        <w:t>Nong</w:t>
      </w:r>
      <w:proofErr w:type="spellEnd"/>
      <w:r w:rsidRPr="00C057D6">
        <w:rPr>
          <w:rStyle w:val="Style13ptBold"/>
          <w:b w:val="0"/>
          <w:sz w:val="16"/>
        </w:rPr>
        <w:t xml:space="preserve">, heads the Institute for China-America Studies (ICAS), an independent, non-profit academic institution launched by the Hainan </w:t>
      </w:r>
      <w:proofErr w:type="spellStart"/>
      <w:r w:rsidRPr="00C057D6">
        <w:rPr>
          <w:rStyle w:val="Style13ptBold"/>
          <w:b w:val="0"/>
          <w:sz w:val="16"/>
        </w:rPr>
        <w:t>Nanhai</w:t>
      </w:r>
      <w:proofErr w:type="spellEnd"/>
      <w:r w:rsidRPr="00C057D6">
        <w:rPr>
          <w:rStyle w:val="Style13ptBold"/>
          <w:b w:val="0"/>
          <w:sz w:val="16"/>
        </w:rPr>
        <w:t xml:space="preserve"> Research Foundation, 3/23, “THE POST-RECLAMATION SCENARIO IN THE SOUTH CHINA SEA: THE ROLE OF CHINA AND THE UNITED STATES”, http://amti.csis.org/the-post-reclamation-scenario-in-the-south-china-sea-the-role-of-china-and-the-united-states/)</w:t>
      </w:r>
    </w:p>
    <w:p w:rsidR="00B74BFE" w:rsidRPr="00CB7E97" w:rsidRDefault="00B74BFE" w:rsidP="00B74BFE">
      <w:r>
        <w:t xml:space="preserve">There are many important points that could be derived from the above statements. Though the United States has openly welcomed a rising China as a constructive competitor and a responsible stakeholder in the existing international order, the long standing territorial and maritime disputes in the South China Sea have put China in an awkward position in which it has to deal with the United States as an important stakeholder, in addition to its existing burden with other claimant states. </w:t>
      </w:r>
      <w:r w:rsidRPr="00442DF7">
        <w:rPr>
          <w:b/>
          <w:sz w:val="24"/>
          <w:szCs w:val="24"/>
          <w:highlight w:val="cyan"/>
          <w:u w:val="single"/>
        </w:rPr>
        <w:t xml:space="preserve">Reclamation is not the only, or even the major driver, of the gradual tension in the disputed South China Sea. The divergent legal interpretations of “the legitimacy of military activities in the foreign EEZs” and the perception gap between the legal culture and the maritime dispute settlement mechanisms and what they imply for the South China Sea disputes are specific long-standing issues that need to be addressed by China and the United States. </w:t>
      </w:r>
      <w:r>
        <w:t>The land reclamation activities just add another keyword to this existing talk-show.</w:t>
      </w:r>
    </w:p>
    <w:p w:rsidR="00B74BFE" w:rsidRDefault="00B74BFE" w:rsidP="00B74BFE">
      <w:pPr>
        <w:pStyle w:val="Heading4"/>
      </w:pPr>
      <w:r>
        <w:lastRenderedPageBreak/>
        <w:t>Making demands on islands interferes with territorial soverei</w:t>
      </w:r>
      <w:r w:rsidR="00C22C35">
        <w:t xml:space="preserve">gnty, a categorically distinct </w:t>
      </w:r>
      <w:r>
        <w:t>issue for China – They can’t say yes; it would ruin their domestic political standing</w:t>
      </w:r>
    </w:p>
    <w:p w:rsidR="00B74BFE" w:rsidRPr="00B73F8C" w:rsidRDefault="00B74BFE" w:rsidP="00B74BFE">
      <w:pPr>
        <w:rPr>
          <w:rStyle w:val="Style13ptBold"/>
          <w:b w:val="0"/>
        </w:rPr>
      </w:pPr>
      <w:r>
        <w:rPr>
          <w:rStyle w:val="Style13ptBold"/>
        </w:rPr>
        <w:t>Hayton 15</w:t>
      </w:r>
      <w:r>
        <w:rPr>
          <w:rStyle w:val="Style13ptBold"/>
          <w:b w:val="0"/>
        </w:rPr>
        <w:t xml:space="preserve"> </w:t>
      </w:r>
      <w:r w:rsidRPr="00B73F8C">
        <w:rPr>
          <w:rStyle w:val="Style13ptBold"/>
          <w:b w:val="0"/>
          <w:sz w:val="16"/>
        </w:rPr>
        <w:t xml:space="preserve">(Bill, </w:t>
      </w:r>
      <w:proofErr w:type="spellStart"/>
      <w:r w:rsidRPr="00B73F8C">
        <w:rPr>
          <w:rStyle w:val="Style13ptBold"/>
          <w:b w:val="0"/>
          <w:sz w:val="16"/>
        </w:rPr>
        <w:t>Assoc</w:t>
      </w:r>
      <w:proofErr w:type="spellEnd"/>
      <w:r w:rsidRPr="00B73F8C">
        <w:rPr>
          <w:rStyle w:val="Style13ptBold"/>
          <w:b w:val="0"/>
          <w:sz w:val="16"/>
        </w:rPr>
        <w:t xml:space="preserve"> Fellow @ Chatham House, 10/31, “Is China Moving Towards Compromise in the South China Sea?</w:t>
      </w:r>
      <w:proofErr w:type="gramStart"/>
      <w:r w:rsidRPr="00B73F8C">
        <w:rPr>
          <w:rStyle w:val="Style13ptBold"/>
          <w:b w:val="0"/>
          <w:sz w:val="16"/>
        </w:rPr>
        <w:t>”,</w:t>
      </w:r>
      <w:proofErr w:type="gramEnd"/>
      <w:r w:rsidRPr="00B73F8C">
        <w:rPr>
          <w:rStyle w:val="Style13ptBold"/>
          <w:b w:val="0"/>
          <w:sz w:val="16"/>
        </w:rPr>
        <w:t xml:space="preserve"> https://www.chathamhouse.org/expert/comment/china-moving-towards-compromise-south-china-sea#sthash.v0XZuPXV.dpuf)</w:t>
      </w:r>
    </w:p>
    <w:p w:rsidR="00B74BFE" w:rsidRPr="00C22C35" w:rsidRDefault="00B74BFE" w:rsidP="00B74BFE">
      <w:pPr>
        <w:rPr>
          <w:rStyle w:val="StyleUnderline"/>
          <w:b/>
          <w:sz w:val="24"/>
        </w:rPr>
      </w:pPr>
      <w:r>
        <w:t xml:space="preserve">Instead there appears to be a shift of emphasis. </w:t>
      </w:r>
      <w:r w:rsidRPr="00442DF7">
        <w:rPr>
          <w:rStyle w:val="StyleUnderline"/>
          <w:b/>
          <w:sz w:val="24"/>
          <w:highlight w:val="cyan"/>
        </w:rPr>
        <w:t xml:space="preserve">While the US is concerned about lines drawn in the sea, Chinese spokespeople and media outlets are increasingly </w:t>
      </w:r>
      <w:proofErr w:type="spellStart"/>
      <w:r w:rsidRPr="00442DF7">
        <w:rPr>
          <w:rStyle w:val="StyleUnderline"/>
          <w:b/>
          <w:sz w:val="24"/>
          <w:highlight w:val="cyan"/>
        </w:rPr>
        <w:t>emphasising</w:t>
      </w:r>
      <w:proofErr w:type="spellEnd"/>
      <w:r w:rsidRPr="00442DF7">
        <w:rPr>
          <w:rStyle w:val="StyleUnderline"/>
          <w:b/>
          <w:sz w:val="24"/>
          <w:highlight w:val="cyan"/>
        </w:rPr>
        <w:t xml:space="preserve"> sovereignty over the islands themselves. </w:t>
      </w:r>
      <w:r w:rsidRPr="00C22C35">
        <w:t>The main national TV news</w:t>
      </w:r>
      <w:r>
        <w:t xml:space="preserve"> </w:t>
      </w:r>
      <w:proofErr w:type="spellStart"/>
      <w:r>
        <w:t>programme</w:t>
      </w:r>
      <w:proofErr w:type="spellEnd"/>
      <w:r>
        <w:t xml:space="preserve"> </w:t>
      </w:r>
      <w:proofErr w:type="spellStart"/>
      <w:r>
        <w:t>Xinwen</w:t>
      </w:r>
      <w:proofErr w:type="spellEnd"/>
      <w:r>
        <w:t xml:space="preserve"> </w:t>
      </w:r>
      <w:proofErr w:type="spellStart"/>
      <w:r>
        <w:t>Lianbo</w:t>
      </w:r>
      <w:proofErr w:type="spellEnd"/>
      <w:r>
        <w:t xml:space="preserve"> gave particularly unusual prominence to the Lassen’s patrol. It used the same formulations of ‘adjacent waters’ and made no claims to sovereignty over the whole U-shaped line. Instead it raised a </w:t>
      </w:r>
      <w:proofErr w:type="spellStart"/>
      <w:r>
        <w:t>spectre</w:t>
      </w:r>
      <w:proofErr w:type="spellEnd"/>
      <w:r>
        <w:t xml:space="preserve">: warning the US against interfering with China’s activities on the reefs and declaring that ‘the Chinese side resolutely defends its own territorial sovereignty’. But the US has never challenged China’s sovereignty claims over the islands. It has maintained strict neutrality on the claims as far back as the Second World War. Perhaps, by raising such a non-existent threat, Beijing will be able to declare </w:t>
      </w:r>
      <w:proofErr w:type="gramStart"/>
      <w:r>
        <w:t>itself</w:t>
      </w:r>
      <w:proofErr w:type="gramEnd"/>
      <w:r>
        <w:t xml:space="preserve"> resolute even as it aligns its claims with the provisions of UNCLOS in the coming months and years. </w:t>
      </w:r>
      <w:r w:rsidRPr="00442DF7">
        <w:rPr>
          <w:rStyle w:val="StyleUnderline"/>
          <w:b/>
          <w:sz w:val="24"/>
          <w:highlight w:val="cyan"/>
        </w:rPr>
        <w:t>An UNCLOS-based solution will give China much less maritime territory and access to fewer resources than would be the case under the most expansive interpretation of the U-shaped line. But by remaining steadfast on the islands it will be able to claim a victory in the eyes of its people.</w:t>
      </w:r>
    </w:p>
    <w:p w:rsidR="00B74BFE" w:rsidRDefault="00B74BFE" w:rsidP="00B74BFE">
      <w:pPr>
        <w:pStyle w:val="Heading4"/>
      </w:pPr>
      <w:r>
        <w:t>US efforts can’t restrict Chinese island building</w:t>
      </w:r>
    </w:p>
    <w:p w:rsidR="00B74BFE" w:rsidRPr="00F35CAA" w:rsidRDefault="00B74BFE" w:rsidP="00B74BFE">
      <w:pPr>
        <w:rPr>
          <w:rStyle w:val="Style13ptBold"/>
          <w:b w:val="0"/>
        </w:rPr>
      </w:pPr>
      <w:r>
        <w:rPr>
          <w:rStyle w:val="Style13ptBold"/>
        </w:rPr>
        <w:t>Heath 15</w:t>
      </w:r>
      <w:r>
        <w:rPr>
          <w:rStyle w:val="Style13ptBold"/>
          <w:b w:val="0"/>
        </w:rPr>
        <w:t xml:space="preserve"> </w:t>
      </w:r>
      <w:r w:rsidRPr="00F35CAA">
        <w:rPr>
          <w:rStyle w:val="Style13ptBold"/>
          <w:b w:val="0"/>
          <w:sz w:val="18"/>
        </w:rPr>
        <w:t>(Timothy, 5/15, senior international defense research analyst @ RAND, “China’s Island-Building Stirs Fears, but Creates Openings for U.S.”, http://www.worldpoliticsreview.com/articles/15773/china-s-island-building-stirs-fears-but-creates-openings-for-u-s)</w:t>
      </w:r>
    </w:p>
    <w:p w:rsidR="00B74BFE" w:rsidRPr="00F35CAA" w:rsidRDefault="00B74BFE" w:rsidP="00B74BFE">
      <w:r>
        <w:t xml:space="preserve">The application of military, administrative, legal and other policies to consolidate de facto control of the South China Sea in an incremental manner has so far proved difficult to counter. </w:t>
      </w:r>
      <w:r w:rsidRPr="00442DF7">
        <w:rPr>
          <w:rStyle w:val="StyleUnderline"/>
          <w:b/>
          <w:sz w:val="24"/>
          <w:highlight w:val="cyan"/>
        </w:rPr>
        <w:t>With Sino-U.S. trade relations increasingly key to re-energizing the world’s economy, military options to destroy or block the reclamation activity make little sense. Nor has diplomacy had much effect. Beijing has brushed off criticism from even the most senior U.S. leaders</w:t>
      </w:r>
      <w:r w:rsidRPr="003C4FA5">
        <w:rPr>
          <w:rStyle w:val="StyleUnderline"/>
          <w:sz w:val="24"/>
        </w:rPr>
        <w:t xml:space="preserve"> </w:t>
      </w:r>
      <w:r w:rsidRPr="003C4FA5">
        <w:t xml:space="preserve">and dismissed the Philippines’ pursuit of its case with the International Tribunal on the Law of the Sea. </w:t>
      </w:r>
      <w:r w:rsidRPr="003C4FA5">
        <w:rPr>
          <w:rStyle w:val="StyleUnderline"/>
        </w:rPr>
        <w:t>Countries may complain, but</w:t>
      </w:r>
      <w:r>
        <w:t xml:space="preserve"> with the region’s future prosperity dependent in no small part on its integration with China’s growth, </w:t>
      </w:r>
      <w:r w:rsidRPr="00442DF7">
        <w:rPr>
          <w:rStyle w:val="StyleUnderline"/>
          <w:b/>
          <w:sz w:val="24"/>
          <w:highlight w:val="cyan"/>
        </w:rPr>
        <w:t>Beijing is betting that its economic leverage and sheer military muscle will persuade nations to accept its control of the S</w:t>
      </w:r>
      <w:r w:rsidRPr="003C4FA5">
        <w:t>outh</w:t>
      </w:r>
      <w:r w:rsidRPr="00442DF7">
        <w:rPr>
          <w:rStyle w:val="StyleUnderline"/>
          <w:b/>
          <w:sz w:val="24"/>
          <w:highlight w:val="cyan"/>
        </w:rPr>
        <w:t xml:space="preserve"> C</w:t>
      </w:r>
      <w:r w:rsidRPr="003C4FA5">
        <w:t xml:space="preserve">hina </w:t>
      </w:r>
      <w:r w:rsidRPr="00442DF7">
        <w:rPr>
          <w:rStyle w:val="StyleUnderline"/>
          <w:b/>
          <w:sz w:val="24"/>
          <w:highlight w:val="cyan"/>
        </w:rPr>
        <w:t>S</w:t>
      </w:r>
      <w:r w:rsidRPr="003C4FA5">
        <w:t xml:space="preserve">ea </w:t>
      </w:r>
      <w:r w:rsidRPr="00442DF7">
        <w:rPr>
          <w:rStyle w:val="StyleUnderline"/>
          <w:b/>
          <w:sz w:val="24"/>
          <w:highlight w:val="cyan"/>
        </w:rPr>
        <w:t>as an inevitable reality. Because Beijing views domination of the South China Sea as essential to its development and security, it will continue to strongly resist all efforts to prevent it.</w:t>
      </w:r>
      <w:r w:rsidRPr="003C4FA5">
        <w:rPr>
          <w:rStyle w:val="StyleUnderline"/>
          <w:b/>
          <w:sz w:val="24"/>
        </w:rPr>
        <w:t xml:space="preserve"> </w:t>
      </w:r>
      <w:r>
        <w:t>Only actions that threaten China’s ability to realize its development and security are likely to give Beijing pause—but these inherently carry huge risks of creating a dangerous and destabilizing rivalry.</w:t>
      </w:r>
    </w:p>
    <w:p w:rsidR="00B74BFE" w:rsidRDefault="00B74BFE" w:rsidP="00B74BFE">
      <w:pPr>
        <w:pStyle w:val="Heading4"/>
      </w:pPr>
      <w:r>
        <w:t>Can’t roll back reclamation</w:t>
      </w:r>
    </w:p>
    <w:p w:rsidR="00B74BFE" w:rsidRPr="00296FC7" w:rsidRDefault="00B74BFE" w:rsidP="00B74BFE">
      <w:pPr>
        <w:rPr>
          <w:rStyle w:val="Style13ptBold"/>
          <w:b w:val="0"/>
        </w:rPr>
      </w:pPr>
      <w:r>
        <w:rPr>
          <w:rStyle w:val="Style13ptBold"/>
        </w:rPr>
        <w:t>IISS 15</w:t>
      </w:r>
      <w:r>
        <w:rPr>
          <w:rStyle w:val="Style13ptBold"/>
          <w:b w:val="0"/>
        </w:rPr>
        <w:t xml:space="preserve"> </w:t>
      </w:r>
      <w:r w:rsidRPr="00296FC7">
        <w:rPr>
          <w:rStyle w:val="Style13ptBold"/>
          <w:b w:val="0"/>
          <w:sz w:val="14"/>
        </w:rPr>
        <w:t>(Int’l Inst of Strategic Studies, 8/12, “China’s land reclamation in the South China Sea”, http://www.iiss.org/en/publications/strategic%20comments/sections/2015-1f4d/china-s-land-reclamation-in-the-south-china-sea-e557)</w:t>
      </w:r>
    </w:p>
    <w:p w:rsidR="00B74BFE" w:rsidRPr="007D1A33" w:rsidRDefault="00B74BFE" w:rsidP="00B74BFE">
      <w:pPr>
        <w:rPr>
          <w:rStyle w:val="StyleUnderline"/>
          <w:b/>
          <w:sz w:val="24"/>
        </w:rPr>
      </w:pPr>
      <w:r>
        <w:t xml:space="preserve">Despite the show of opposition towards China’s reclamation in the </w:t>
      </w:r>
      <w:proofErr w:type="spellStart"/>
      <w:r>
        <w:t>Spratlys</w:t>
      </w:r>
      <w:proofErr w:type="spellEnd"/>
      <w:r>
        <w:t xml:space="preserve"> and regional deterrence efforts, </w:t>
      </w:r>
      <w:r w:rsidRPr="00442DF7">
        <w:rPr>
          <w:rStyle w:val="StyleUnderline"/>
          <w:b/>
          <w:sz w:val="24"/>
          <w:highlight w:val="cyan"/>
        </w:rPr>
        <w:t xml:space="preserve">there appears to be little that would lead China to stop the reclamation work. In May </w:t>
      </w:r>
      <w:r w:rsidRPr="00442DF7">
        <w:rPr>
          <w:rStyle w:val="StyleUnderline"/>
          <w:b/>
          <w:sz w:val="24"/>
          <w:highlight w:val="cyan"/>
        </w:rPr>
        <w:lastRenderedPageBreak/>
        <w:t xml:space="preserve">2015, the US threatened to send naval vessels and aircraft into the 12-nautical-mile zone surrounding the Chinese artificial islands in the </w:t>
      </w:r>
      <w:proofErr w:type="spellStart"/>
      <w:r w:rsidRPr="00442DF7">
        <w:rPr>
          <w:rStyle w:val="StyleUnderline"/>
          <w:b/>
          <w:sz w:val="24"/>
          <w:highlight w:val="cyan"/>
        </w:rPr>
        <w:t>Spratlys</w:t>
      </w:r>
      <w:proofErr w:type="spellEnd"/>
      <w:r w:rsidRPr="00442DF7">
        <w:rPr>
          <w:rStyle w:val="StyleUnderline"/>
          <w:b/>
          <w:sz w:val="24"/>
          <w:highlight w:val="cyan"/>
        </w:rPr>
        <w:t>, which would be a theoretical incursion into Chinese territorial waters. But the exchanges between the US and China took a more moderate tone at the 2015 Shangri-La Dialogue</w:t>
      </w:r>
      <w:r w:rsidRPr="007D1A33">
        <w:rPr>
          <w:sz w:val="24"/>
        </w:rPr>
        <w:t xml:space="preserve"> </w:t>
      </w:r>
      <w:r>
        <w:t xml:space="preserve">compared to the year before. </w:t>
      </w:r>
      <w:r w:rsidRPr="00442DF7">
        <w:rPr>
          <w:rStyle w:val="StyleUnderline"/>
          <w:b/>
          <w:sz w:val="24"/>
          <w:highlight w:val="cyan"/>
        </w:rPr>
        <w:t>The two sides</w:t>
      </w:r>
      <w:r>
        <w:t xml:space="preserve">, in the words of a Chinese participant, </w:t>
      </w:r>
      <w:r w:rsidRPr="00442DF7">
        <w:rPr>
          <w:b/>
          <w:sz w:val="24"/>
          <w:highlight w:val="cyan"/>
          <w:u w:val="single"/>
        </w:rPr>
        <w:t>did not want to make ‘unnecessary moves to undermine the overall positive trend of bilateral relations’.</w:t>
      </w:r>
      <w:r w:rsidRPr="007D1A33">
        <w:rPr>
          <w:sz w:val="24"/>
        </w:rPr>
        <w:t xml:space="preserve"> </w:t>
      </w:r>
      <w:r>
        <w:t xml:space="preserve">The fact that they were to reconvene two weeks later at the US–China Strategic and Economic Dialogue lent credence to this analysis. China has also tried to use its economic weight to tilt the balance of influence in the Asia-Pacific in its </w:t>
      </w:r>
      <w:proofErr w:type="spellStart"/>
      <w:r>
        <w:t>favour</w:t>
      </w:r>
      <w:proofErr w:type="spellEnd"/>
      <w:r>
        <w:t xml:space="preserve">. Its Asian Infrastructure Investment Bank has attracted long-standing American allies such as the United Kingdom, Australia and South Korea, as well as Indonesia, India, Malaysia, Myanmar, the Philippines and Singapore. The Regional Comprehensive Economic Partnership – which involves ASEAN, Australia, China, India, Japan, New Zealand and South Korea – is seen to be a rival to the US-led Trans Pacific Partnership. In addition, China’s ‘One Belt, One Road’ initiative is another attraction for countries keen on leveraging China’s growth. The formal Code of Conduct in the South China Sea being negotiated between China and ASEAN remains the best route for some form of resolution of territorial disputes in the South China Sea. The sides, however, have not come to a clear consensus on the scope of the negotiations. ASEAN members have also not agreed on the specific parameters of the COC. While Vietnam wants the code to cover the Paracels and the </w:t>
      </w:r>
      <w:proofErr w:type="spellStart"/>
      <w:r>
        <w:t>Spratlys</w:t>
      </w:r>
      <w:proofErr w:type="spellEnd"/>
      <w:r>
        <w:t xml:space="preserve">, Malaysia wants the code to cover only the </w:t>
      </w:r>
      <w:proofErr w:type="spellStart"/>
      <w:r>
        <w:t>Spratlys</w:t>
      </w:r>
      <w:proofErr w:type="spellEnd"/>
      <w:r>
        <w:t xml:space="preserve">. They have not explained the rationale for their preferences, but Malaysia claims several islands in the </w:t>
      </w:r>
      <w:proofErr w:type="spellStart"/>
      <w:r>
        <w:t>Spratlys</w:t>
      </w:r>
      <w:proofErr w:type="spellEnd"/>
      <w:r>
        <w:t xml:space="preserve">, and Vietnam claims both the Paracels and the </w:t>
      </w:r>
      <w:proofErr w:type="spellStart"/>
      <w:r>
        <w:t>Spratlys</w:t>
      </w:r>
      <w:proofErr w:type="spellEnd"/>
      <w:r>
        <w:t xml:space="preserve">. The difficulties now associated with halting China’s reclamation works in the South China Sea underscore the benefits of the </w:t>
      </w:r>
      <w:proofErr w:type="spellStart"/>
      <w:r>
        <w:t>incrementalist</w:t>
      </w:r>
      <w:proofErr w:type="spellEnd"/>
      <w:r>
        <w:t xml:space="preserve"> policies that it has applied in the South China Sea since the 1970s. </w:t>
      </w:r>
      <w:r w:rsidRPr="00442DF7">
        <w:rPr>
          <w:rStyle w:val="StyleUnderline"/>
          <w:b/>
          <w:sz w:val="24"/>
          <w:highlight w:val="cyan"/>
        </w:rPr>
        <w:t xml:space="preserve">The reality is that China’s reclamation in the </w:t>
      </w:r>
      <w:proofErr w:type="spellStart"/>
      <w:r w:rsidRPr="00442DF7">
        <w:rPr>
          <w:rStyle w:val="StyleUnderline"/>
          <w:b/>
          <w:sz w:val="24"/>
          <w:highlight w:val="cyan"/>
        </w:rPr>
        <w:t>Spratlys</w:t>
      </w:r>
      <w:proofErr w:type="spellEnd"/>
      <w:r w:rsidRPr="00442DF7">
        <w:rPr>
          <w:rStyle w:val="StyleUnderline"/>
          <w:b/>
          <w:sz w:val="24"/>
          <w:highlight w:val="cyan"/>
        </w:rPr>
        <w:t xml:space="preserve"> has progressed too far ahead for any negotiated agreement – or even international law – to catch up.</w:t>
      </w:r>
    </w:p>
    <w:p w:rsidR="00B74BFE" w:rsidRDefault="00B74BFE" w:rsidP="00B74BFE">
      <w:pPr>
        <w:pStyle w:val="Heading4"/>
      </w:pPr>
      <w:r>
        <w:t>Diplomacy won’t solve reclamation</w:t>
      </w:r>
    </w:p>
    <w:p w:rsidR="00B74BFE" w:rsidRPr="00A50CE6" w:rsidRDefault="00B74BFE" w:rsidP="00B74BFE">
      <w:pPr>
        <w:rPr>
          <w:rStyle w:val="Style13ptBold"/>
          <w:b w:val="0"/>
        </w:rPr>
      </w:pPr>
      <w:proofErr w:type="spellStart"/>
      <w:r>
        <w:rPr>
          <w:rStyle w:val="Style13ptBold"/>
        </w:rPr>
        <w:t>Choong</w:t>
      </w:r>
      <w:proofErr w:type="spellEnd"/>
      <w:r>
        <w:rPr>
          <w:rStyle w:val="Style13ptBold"/>
        </w:rPr>
        <w:t xml:space="preserve"> 15</w:t>
      </w:r>
      <w:r>
        <w:rPr>
          <w:rStyle w:val="Style13ptBold"/>
          <w:b w:val="0"/>
        </w:rPr>
        <w:t xml:space="preserve"> </w:t>
      </w:r>
      <w:r w:rsidRPr="00A50CE6">
        <w:rPr>
          <w:rStyle w:val="Style13ptBold"/>
          <w:b w:val="0"/>
          <w:sz w:val="20"/>
        </w:rPr>
        <w:t>(William, Int’l Inst for Strategic Studies fellow, 5/18, “China’s South China Sea strategy: simply brilliant”, http://www.aspistrategist.org.au/chinas-south-china-sea-strategy-simply-brilliant/)</w:t>
      </w:r>
    </w:p>
    <w:p w:rsidR="00B74BFE" w:rsidRPr="00E6727C" w:rsidRDefault="00B74BFE" w:rsidP="00B74BFE">
      <w:pPr>
        <w:rPr>
          <w:b/>
          <w:sz w:val="24"/>
          <w:u w:val="single"/>
        </w:rPr>
      </w:pPr>
      <w:r>
        <w:t xml:space="preserve">China’s history of salami-slicing presents a dilemma to regional countries as well as external powers with regional interests: do they escalate an incident each time China slices the salami and risk open conflict, or stand down and allow China to augment its territorial claims. The million-dollar question remains: who or what will freeze China’s reclamation in the South China Sea? The answer: nothing, really. It has been proposed, for example, that like-minded states carve out a ‘code of practice’ that would stress the rule of law and mirror the 2002 Declaration on the Conduct of Parties in the South China Sea. Another option being considered by the Pentagon is to send US aircraft and ships within 12 nautical miles of the Chinese-built reefs in the </w:t>
      </w:r>
      <w:proofErr w:type="spellStart"/>
      <w:r>
        <w:t>Spratlys</w:t>
      </w:r>
      <w:proofErr w:type="spellEnd"/>
      <w:r>
        <w:t xml:space="preserve">, to challenge its influence there. While useful, such </w:t>
      </w:r>
      <w:r w:rsidRPr="00442DF7">
        <w:rPr>
          <w:rStyle w:val="StyleUnderline"/>
          <w:b/>
          <w:sz w:val="24"/>
          <w:highlight w:val="cyan"/>
        </w:rPr>
        <w:t>proposals won’t freeze or rollback China’s</w:t>
      </w:r>
      <w:r>
        <w:t xml:space="preserve"> attempts to change the facts on the ground (or the high sea). China’s </w:t>
      </w:r>
      <w:r w:rsidRPr="00442DF7">
        <w:rPr>
          <w:b/>
          <w:sz w:val="24"/>
          <w:highlight w:val="cyan"/>
          <w:u w:val="single"/>
        </w:rPr>
        <w:t>reclamation</w:t>
      </w:r>
      <w:r>
        <w:t xml:space="preserve"> seeks to pre-empt any decision that would come from the Philippines’ challenge in the International Tribunal for the Law of the Sea over China’s nine-dash line claim to the South China Sea. </w:t>
      </w:r>
      <w:r w:rsidRPr="00442DF7">
        <w:rPr>
          <w:b/>
          <w:sz w:val="24"/>
          <w:highlight w:val="cyan"/>
          <w:u w:val="single"/>
        </w:rPr>
        <w:t xml:space="preserve">It’s noteworthy that China hasn’t only engaged in salami slicing; it has sought to use the attraction of its economy, trade and aid to offset its high-risk </w:t>
      </w:r>
      <w:proofErr w:type="spellStart"/>
      <w:r w:rsidRPr="00442DF7">
        <w:rPr>
          <w:b/>
          <w:sz w:val="24"/>
          <w:highlight w:val="cyan"/>
          <w:u w:val="single"/>
        </w:rPr>
        <w:t>behaviour</w:t>
      </w:r>
      <w:proofErr w:type="spellEnd"/>
      <w:r w:rsidRPr="00442DF7">
        <w:rPr>
          <w:b/>
          <w:sz w:val="24"/>
          <w:highlight w:val="cyan"/>
          <w:u w:val="single"/>
        </w:rPr>
        <w:t xml:space="preserve">. Following the 2012 Scarborough Shoal incident with the Philippines, China launched a charm offensive in 2013, </w:t>
      </w:r>
      <w:r w:rsidRPr="00442DF7">
        <w:rPr>
          <w:b/>
          <w:sz w:val="24"/>
          <w:highlight w:val="cyan"/>
          <w:u w:val="single"/>
        </w:rPr>
        <w:lastRenderedPageBreak/>
        <w:t>wooing ASEAN with a treaty of friendship and cooperation,</w:t>
      </w:r>
      <w:r>
        <w:t xml:space="preserve"> stressing that it intended to take China–ASEAN relations from a ‘golden decade’ to a ‘diamond decade’. </w:t>
      </w:r>
      <w:r w:rsidRPr="00442DF7">
        <w:rPr>
          <w:b/>
          <w:sz w:val="24"/>
          <w:highlight w:val="cyan"/>
          <w:u w:val="single"/>
        </w:rPr>
        <w:t xml:space="preserve">This year, when concerns about China’s reclamation have intensified, China has offered a carrot: </w:t>
      </w:r>
      <w:proofErr w:type="gramStart"/>
      <w:r w:rsidRPr="00442DF7">
        <w:rPr>
          <w:b/>
          <w:sz w:val="24"/>
          <w:highlight w:val="cyan"/>
          <w:u w:val="single"/>
        </w:rPr>
        <w:t>US</w:t>
      </w:r>
      <w:proofErr w:type="gramEnd"/>
      <w:r w:rsidRPr="00442DF7">
        <w:rPr>
          <w:b/>
          <w:sz w:val="24"/>
          <w:highlight w:val="cyan"/>
          <w:u w:val="single"/>
        </w:rPr>
        <w:t xml:space="preserve"> and other countries would be welcome to use civilian facilities it’s building in the South China Sea for search and rescue and weather forecasting, when ‘conditions are right’. China has also used its economic weight to deftly tilt the balance (of influence, at least) in its </w:t>
      </w:r>
      <w:proofErr w:type="spellStart"/>
      <w:r w:rsidRPr="00442DF7">
        <w:rPr>
          <w:b/>
          <w:sz w:val="24"/>
          <w:highlight w:val="cyan"/>
          <w:u w:val="single"/>
        </w:rPr>
        <w:t>favour</w:t>
      </w:r>
      <w:proofErr w:type="spellEnd"/>
      <w:r w:rsidRPr="00442DF7">
        <w:rPr>
          <w:b/>
          <w:sz w:val="24"/>
          <w:highlight w:val="cyan"/>
          <w:u w:val="single"/>
        </w:rPr>
        <w:t>.</w:t>
      </w:r>
      <w:r>
        <w:t xml:space="preserve"> Its Asian Infrastructure Investment Bank (</w:t>
      </w:r>
      <w:r w:rsidRPr="00442DF7">
        <w:rPr>
          <w:b/>
          <w:sz w:val="24"/>
          <w:highlight w:val="cyan"/>
          <w:u w:val="single"/>
        </w:rPr>
        <w:t>AIIB) is attracting long-standing American allies</w:t>
      </w:r>
      <w:r w:rsidRPr="00CB2AA1">
        <w:rPr>
          <w:sz w:val="24"/>
        </w:rPr>
        <w:t xml:space="preserve"> </w:t>
      </w:r>
      <w:r>
        <w:t xml:space="preserve">such as Great Britain, Australia </w:t>
      </w:r>
      <w:r w:rsidRPr="00442DF7">
        <w:rPr>
          <w:b/>
          <w:sz w:val="24"/>
          <w:highlight w:val="cyan"/>
          <w:u w:val="single"/>
        </w:rPr>
        <w:t>and</w:t>
      </w:r>
      <w:r w:rsidRPr="00CB2AA1">
        <w:rPr>
          <w:b/>
          <w:sz w:val="24"/>
          <w:u w:val="single"/>
        </w:rPr>
        <w:t xml:space="preserve"> </w:t>
      </w:r>
      <w:r>
        <w:t xml:space="preserve">South Korea. China has </w:t>
      </w:r>
      <w:r w:rsidRPr="00442DF7">
        <w:rPr>
          <w:b/>
          <w:sz w:val="24"/>
          <w:highlight w:val="cyan"/>
          <w:u w:val="single"/>
        </w:rPr>
        <w:t>stolen a march on the US in the battle to win friends and influence people</w:t>
      </w:r>
      <w:r>
        <w:t xml:space="preserve">. And the economic offensive doesn’t end with the AIIB. The Regional Comprehensive Economic Partnership—a free trade agreement that would involve ASEAN, Australia, China, India, Japan, New Zealand and South Korea—is seen as a rival to the US-led Trans-Pacific Partnership. China’s Silk Road Economic Belt is also another lure for peripheral countries keen on leveraging on China’s economic ascent. Concerted and effective opposition to China’s fait accompli in the South China Sea requires an astute mix of diplomacy and deterrence. It might take the form of a regional effort to get China to clarify its nine-dashed line claims based on UNCLOS principles, an ASEAN ultimatum for China to at least freeze its reclamation activities, and joint ASEAN–US patrols near the reefs being reclaimed by China. This looks unlikely to emerge anytime soon. ASEAN was damaged in 2012, when it failed—for the first time in its 45-year history—to issue a communiqué due to differing views over the South China Sea. ASEAN has recently upped its game by underscoring the dangers of China’s reclamation, but there’s little the group can do apart from pushing for a formal Code of Conduct. A successful conclusion of the code isn’t assured; </w:t>
      </w:r>
      <w:r w:rsidRPr="00442DF7">
        <w:rPr>
          <w:b/>
          <w:sz w:val="24"/>
          <w:highlight w:val="cyan"/>
          <w:u w:val="single"/>
        </w:rPr>
        <w:t>China dangles the carrot of code negotiations to buy time even as its carries out reclamation.</w:t>
      </w:r>
    </w:p>
    <w:p w:rsidR="00B74BFE" w:rsidRDefault="00B74BFE" w:rsidP="00B74BFE">
      <w:pPr>
        <w:pStyle w:val="Heading3"/>
      </w:pPr>
      <w:r>
        <w:lastRenderedPageBreak/>
        <w:t>Joint Development Fails</w:t>
      </w:r>
    </w:p>
    <w:p w:rsidR="003600C3" w:rsidRPr="00C433B8" w:rsidRDefault="003600C3" w:rsidP="003600C3">
      <w:pPr>
        <w:pStyle w:val="Heading4"/>
      </w:pPr>
      <w:r>
        <w:t>Southeast Asian countries don’t want joint development in the SCS</w:t>
      </w:r>
    </w:p>
    <w:p w:rsidR="003600C3" w:rsidRPr="00C433B8" w:rsidRDefault="003600C3" w:rsidP="003600C3">
      <w:pPr>
        <w:spacing w:line="240" w:lineRule="auto"/>
        <w:contextualSpacing/>
      </w:pPr>
      <w:r w:rsidRPr="00C433B8">
        <w:rPr>
          <w:rStyle w:val="Style13ptBold"/>
        </w:rPr>
        <w:t xml:space="preserve">Duong 13 </w:t>
      </w:r>
      <w:r w:rsidRPr="004F733C">
        <w:rPr>
          <w:sz w:val="18"/>
        </w:rPr>
        <w:t>(</w:t>
      </w:r>
      <w:proofErr w:type="spellStart"/>
      <w:r w:rsidRPr="004F733C">
        <w:rPr>
          <w:sz w:val="18"/>
        </w:rPr>
        <w:t>Huy</w:t>
      </w:r>
      <w:proofErr w:type="spellEnd"/>
      <w:r w:rsidRPr="004F733C">
        <w:rPr>
          <w:sz w:val="18"/>
        </w:rPr>
        <w:t xml:space="preserve">, contributes articles on the South China Sea to several news outlets including the BBC and Vietnam’s online publication </w:t>
      </w:r>
      <w:proofErr w:type="spellStart"/>
      <w:r w:rsidRPr="004F733C">
        <w:rPr>
          <w:sz w:val="18"/>
        </w:rPr>
        <w:t>VietNamNet</w:t>
      </w:r>
      <w:proofErr w:type="spellEnd"/>
      <w:r w:rsidRPr="004F733C">
        <w:rPr>
          <w:sz w:val="18"/>
        </w:rPr>
        <w:t xml:space="preserve">, “Joint Development in the South China Sea”, </w:t>
      </w:r>
      <w:proofErr w:type="spellStart"/>
      <w:r w:rsidRPr="004F733C">
        <w:rPr>
          <w:sz w:val="18"/>
        </w:rPr>
        <w:t>cogitASIA</w:t>
      </w:r>
      <w:proofErr w:type="spellEnd"/>
      <w:r w:rsidRPr="004F733C">
        <w:rPr>
          <w:sz w:val="18"/>
        </w:rPr>
        <w:t xml:space="preserve">, 7/12) </w:t>
      </w:r>
      <w:r>
        <w:t>JA</w:t>
      </w:r>
    </w:p>
    <w:p w:rsidR="003600C3" w:rsidRPr="001E6ED6" w:rsidRDefault="003600C3" w:rsidP="003600C3">
      <w:pPr>
        <w:spacing w:line="240" w:lineRule="auto"/>
        <w:contextualSpacing/>
        <w:rPr>
          <w:rStyle w:val="StyleUnderline"/>
        </w:rPr>
      </w:pPr>
      <w:r w:rsidRPr="00C433B8">
        <w:t xml:space="preserve">With the South China Sea disputes remaining intractable, the need to manage them is paramount. Worldwide, </w:t>
      </w:r>
      <w:r w:rsidRPr="001E6ED6">
        <w:rPr>
          <w:rStyle w:val="Emphasis"/>
          <w:highlight w:val="cyan"/>
        </w:rPr>
        <w:t xml:space="preserve">joint development of disputed areas has proved to be a hallmark for managing disputes, yet this continues to elude the claimants to the Paracels, </w:t>
      </w:r>
      <w:proofErr w:type="spellStart"/>
      <w:r w:rsidRPr="001E6ED6">
        <w:rPr>
          <w:rStyle w:val="Emphasis"/>
          <w:highlight w:val="cyan"/>
        </w:rPr>
        <w:t>Spratlys</w:t>
      </w:r>
      <w:proofErr w:type="spellEnd"/>
      <w:r w:rsidRPr="001E6ED6">
        <w:rPr>
          <w:rStyle w:val="Emphasis"/>
          <w:highlight w:val="cyan"/>
        </w:rPr>
        <w:t>, Scarborough Reef, and the central part of the S</w:t>
      </w:r>
      <w:r w:rsidRPr="00BC5B6D">
        <w:rPr>
          <w:rStyle w:val="StyleUnderline"/>
        </w:rPr>
        <w:t xml:space="preserve">outh </w:t>
      </w:r>
      <w:r w:rsidRPr="001E6ED6">
        <w:rPr>
          <w:rStyle w:val="Emphasis"/>
          <w:highlight w:val="cyan"/>
        </w:rPr>
        <w:t>C</w:t>
      </w:r>
      <w:r w:rsidRPr="00BC5B6D">
        <w:rPr>
          <w:rStyle w:val="StyleUnderline"/>
        </w:rPr>
        <w:t xml:space="preserve">hina </w:t>
      </w:r>
      <w:r w:rsidRPr="001E6ED6">
        <w:rPr>
          <w:rStyle w:val="Emphasis"/>
          <w:highlight w:val="cyan"/>
        </w:rPr>
        <w:t>S</w:t>
      </w:r>
      <w:r w:rsidRPr="00BC5B6D">
        <w:rPr>
          <w:rStyle w:val="StyleUnderline"/>
        </w:rPr>
        <w:t>ea</w:t>
      </w:r>
      <w:r w:rsidRPr="00C433B8">
        <w:t xml:space="preserve">.  Dispute resolutions and joint development are not new to the South China Sea countries. These countries have successfully demarcated a number of maritime boundaries, including Indonesia-Malaysia, Malaysia-Thailand, Thailand-Vietnam, China-Vietnam, Indonesia-Vietnam, and Brunei-Malaysia. </w:t>
      </w:r>
      <w:r w:rsidRPr="00BC5B6D">
        <w:rPr>
          <w:rStyle w:val="StyleUnderline"/>
        </w:rPr>
        <w:t xml:space="preserve">In the Gulf </w:t>
      </w:r>
      <w:r w:rsidRPr="00026B62">
        <w:t>of Thailand, Cambodia and Vietnam have agreed to an area of “joint historic waters” since 1982. Around the entrance to this gulf, Malaysia, Thailand, and Vietnam have agreements on three areas of bilateral and trilateral joint development, the first of which dates to 1979.  These successes depend on the conflicting claims being clear and reasonable—which results in small well-defined overlaps—on negotiations in good faith, and on the absence of sovereignty dis</w:t>
      </w:r>
      <w:r w:rsidRPr="00C433B8">
        <w:t xml:space="preserve">putes over islands.  Why have these successes not been repeated for the disputes in the central part of the South China Sea?  First, </w:t>
      </w:r>
      <w:r w:rsidRPr="001E6ED6">
        <w:rPr>
          <w:rStyle w:val="Emphasis"/>
          <w:highlight w:val="cyan"/>
        </w:rPr>
        <w:t xml:space="preserve">these disputes involve unresolved sovereignty disputes over islands, which add complexity to the </w:t>
      </w:r>
      <w:hyperlink r:id="rId22" w:tgtFrame="_blank" w:history="1">
        <w:r w:rsidRPr="001E6ED6">
          <w:rPr>
            <w:rStyle w:val="Emphasis"/>
            <w:highlight w:val="cyan"/>
          </w:rPr>
          <w:t>maritime disputes</w:t>
        </w:r>
      </w:hyperlink>
      <w:r w:rsidRPr="001E6ED6">
        <w:rPr>
          <w:rStyle w:val="Emphasis"/>
          <w:highlight w:val="cyan"/>
        </w:rPr>
        <w:t xml:space="preserve"> and often carry political and emotional undercurrents</w:t>
      </w:r>
      <w:r w:rsidRPr="00C433B8">
        <w:t xml:space="preserve">. However, this should not matter for the provisional arrangements of joint development because their raison d’être is the existence of unresolved disputes; </w:t>
      </w:r>
      <w:r w:rsidRPr="001E6ED6">
        <w:rPr>
          <w:rStyle w:val="Emphasis"/>
          <w:highlight w:val="cyan"/>
        </w:rPr>
        <w:t>arrangements for joint development normally define the limits of the disputed areas and a means to share the resources</w:t>
      </w:r>
      <w:r w:rsidRPr="00BC5B6D">
        <w:rPr>
          <w:rStyle w:val="StyleUnderline"/>
        </w:rPr>
        <w:t xml:space="preserve"> in a way that is independent of the relative strengths of the claims</w:t>
      </w:r>
      <w:r w:rsidRPr="00C433B8">
        <w:t xml:space="preserve">.  Most importantly, </w:t>
      </w:r>
      <w:r w:rsidRPr="001E6ED6">
        <w:rPr>
          <w:rStyle w:val="Emphasis"/>
          <w:highlight w:val="cyan"/>
        </w:rPr>
        <w:t>there is no agreement on where the limits of the disputed areas are. Joint development of the disputed areas is not possible if there is no agreement on their limits</w:t>
      </w:r>
      <w:r w:rsidRPr="00C433B8">
        <w:t xml:space="preserve">.  China’s actions at various points along the U-shaped line suggest that it is setting the stage for claiming certain rights within the area approximately indicated by that line. This area extends beyond the equidistance line between the disputed islands and other </w:t>
      </w:r>
      <w:proofErr w:type="gramStart"/>
      <w:r w:rsidRPr="00C433B8">
        <w:t>territories,</w:t>
      </w:r>
      <w:proofErr w:type="gramEnd"/>
      <w:r w:rsidRPr="00C433B8">
        <w:t xml:space="preserve"> therefore China’s position is inconsistent with international law because according to jurisprudence on maritime delimitation, the waters belonging to these islands would fall far short of this line. </w:t>
      </w:r>
      <w:r w:rsidRPr="001E6ED6">
        <w:rPr>
          <w:rStyle w:val="Emphasis"/>
          <w:highlight w:val="cyan"/>
        </w:rPr>
        <w:t xml:space="preserve">China’s position creates a large, asymmetric, </w:t>
      </w:r>
      <w:hyperlink r:id="rId23" w:tgtFrame="_blank" w:history="1">
        <w:r w:rsidRPr="001E6ED6">
          <w:rPr>
            <w:rStyle w:val="Emphasis"/>
            <w:highlight w:val="cyan"/>
          </w:rPr>
          <w:t>ill-defined area</w:t>
        </w:r>
      </w:hyperlink>
      <w:r w:rsidRPr="001E6ED6">
        <w:rPr>
          <w:rStyle w:val="Emphasis"/>
          <w:highlight w:val="cyan"/>
        </w:rPr>
        <w:t xml:space="preserve"> of overlapping claims that would make joint development in this area disadvantageous to the other claimants.</w:t>
      </w:r>
      <w:r w:rsidRPr="00C433B8">
        <w:t xml:space="preserve">  </w:t>
      </w:r>
      <w:hyperlink r:id="rId24" w:tgtFrame="_blank" w:history="1">
        <w:r w:rsidRPr="00C433B8">
          <w:rPr>
            <w:rStyle w:val="Hyperlink"/>
          </w:rPr>
          <w:t>Vietnam</w:t>
        </w:r>
      </w:hyperlink>
      <w:r w:rsidRPr="00C433B8">
        <w:t xml:space="preserve"> and the </w:t>
      </w:r>
      <w:hyperlink r:id="rId25" w:tgtFrame="_blank" w:history="1">
        <w:r w:rsidRPr="00C433B8">
          <w:rPr>
            <w:rStyle w:val="Hyperlink"/>
          </w:rPr>
          <w:t>Philippines</w:t>
        </w:r>
      </w:hyperlink>
      <w:r w:rsidRPr="00C433B8">
        <w:t xml:space="preserve"> see the 200 nautical mile exclusive economic zone (EEZ) extending from their undisputed territories as sacrosanct and unaffected by the potential EEZ entitlement of the disputed islands, but neither has stated whether it claims EEZs for these islands elsewhere. Malaysia has been silent on the question of potential EEZ entitlement of the disputed islands. Brunei only claims Louisa Reef, and is unlikely to demand EEZs for other features.  </w:t>
      </w:r>
      <w:r w:rsidRPr="001E6ED6">
        <w:rPr>
          <w:rStyle w:val="Emphasis"/>
          <w:highlight w:val="cyan"/>
        </w:rPr>
        <w:t>Comparing this situation with successful dispute resolutions and joint developments elsewhere suggests</w:t>
      </w:r>
      <w:r w:rsidRPr="001E6ED6">
        <w:rPr>
          <w:rStyle w:val="StyleUnderline"/>
        </w:rPr>
        <w:t xml:space="preserve"> that these successes have not been repeated here because </w:t>
      </w:r>
      <w:r w:rsidRPr="001E6ED6">
        <w:rPr>
          <w:rStyle w:val="Emphasis"/>
          <w:highlight w:val="cyan"/>
        </w:rPr>
        <w:t>the following factors are missing: clear and reasonable claims by all parties, an agreement on where the disputed areas are, and good faith.  Despite the unknowns, it is clear that China seeks to maximize the disputed areas</w:t>
      </w:r>
      <w:r w:rsidRPr="00C433B8">
        <w:t xml:space="preserve">, while the Philippines, Malaysia and Brunei are likely to seek to minimize them. Vietnam seeks to reduce the disputed areas, but its need to reduce them to the 12 nautical mile territorial sea around the disputed islands is probably less acute than that of the Philippines and Malaysia. This is because most of the disputed islands do not lie deep in the 200 nautical mile EEZ emanating from Vietnam’s undisputed territories. Nevertheless, it would be beneficial for Vietnam, the Philippines, Malaysia, and Brunei to take a common position, so their views are likely to converge.  The greatest difference will be that between China’s wish to maximize the disputed areas and the other countries’ wish to reduce and minimize them.  </w:t>
      </w:r>
      <w:r w:rsidRPr="001E6ED6">
        <w:rPr>
          <w:rStyle w:val="StyleUnderline"/>
        </w:rPr>
        <w:t xml:space="preserve">A compromise might be for the claimants to define the areas of joint development along the lines used by the International Court of Justice in its solution to the Nicaragua-Colombia </w:t>
      </w:r>
      <w:r w:rsidRPr="001E6ED6">
        <w:rPr>
          <w:rStyle w:val="StyleUnderline"/>
        </w:rPr>
        <w:lastRenderedPageBreak/>
        <w:t>dispute</w:t>
      </w:r>
      <w:r w:rsidRPr="00C433B8">
        <w:t xml:space="preserve">, </w:t>
      </w:r>
      <w:r w:rsidRPr="001E6ED6">
        <w:rPr>
          <w:rStyle w:val="StyleUnderline"/>
        </w:rPr>
        <w:t>which gives Colombia’s small offshore islands no EEZ, and larger ones an EEZ that extends a quarter of the distance to Nicaragua’s coastal islands</w:t>
      </w:r>
      <w:r w:rsidRPr="00C433B8">
        <w:t xml:space="preserve">. </w:t>
      </w:r>
      <w:r w:rsidRPr="001E6ED6">
        <w:rPr>
          <w:rStyle w:val="StyleUnderline"/>
        </w:rPr>
        <w:t xml:space="preserve">If a similar arrangement is applied to the South China Sea, then the maximum limits of the areas of joint development will be the black lines in Map 2, which seems to be a reasonable compromise for all parties.  </w:t>
      </w:r>
      <w:r w:rsidRPr="004F733C">
        <w:rPr>
          <w:rStyle w:val="StyleUnderline"/>
          <w:highlight w:val="yellow"/>
        </w:rPr>
        <w:t>The question is whether every claimant has enough good faith to define the areas of joint development in any reasonable manner</w:t>
      </w:r>
      <w:r w:rsidRPr="001E6ED6">
        <w:rPr>
          <w:rStyle w:val="StyleUnderline"/>
        </w:rPr>
        <w:t>.</w:t>
      </w:r>
    </w:p>
    <w:p w:rsidR="003600C3" w:rsidRDefault="003600C3" w:rsidP="003600C3">
      <w:pPr>
        <w:pStyle w:val="Heading4"/>
      </w:pPr>
      <w:r>
        <w:t>China doesn’t want joint development</w:t>
      </w:r>
    </w:p>
    <w:p w:rsidR="003600C3" w:rsidRPr="00A45A47" w:rsidRDefault="003600C3" w:rsidP="003600C3">
      <w:proofErr w:type="spellStart"/>
      <w:r w:rsidRPr="004F733C">
        <w:rPr>
          <w:rStyle w:val="Style13ptBold"/>
        </w:rPr>
        <w:t>Emmers</w:t>
      </w:r>
      <w:proofErr w:type="spellEnd"/>
      <w:r w:rsidRPr="004F733C">
        <w:rPr>
          <w:rStyle w:val="Style13ptBold"/>
        </w:rPr>
        <w:t xml:space="preserve"> 16</w:t>
      </w:r>
      <w:r>
        <w:t xml:space="preserve"> </w:t>
      </w:r>
      <w:r w:rsidRPr="004F733C">
        <w:rPr>
          <w:sz w:val="18"/>
        </w:rPr>
        <w:t xml:space="preserve">(Ralf, Associate Dean and Associate Professor (with Tenure) at the S. </w:t>
      </w:r>
      <w:proofErr w:type="spellStart"/>
      <w:r w:rsidRPr="004F733C">
        <w:rPr>
          <w:sz w:val="18"/>
        </w:rPr>
        <w:t>Rajaratnam</w:t>
      </w:r>
      <w:proofErr w:type="spellEnd"/>
      <w:r w:rsidRPr="004F733C">
        <w:rPr>
          <w:sz w:val="18"/>
        </w:rPr>
        <w:t xml:space="preserve"> School of International Studies (RSIS), Nanyang Technological University (NTU), Singapore, “China’s influence in the South China Sea and the Failure of Joint Development”, </w:t>
      </w:r>
      <w:proofErr w:type="spellStart"/>
      <w:r w:rsidRPr="004F733C">
        <w:rPr>
          <w:sz w:val="18"/>
        </w:rPr>
        <w:t>seasresearch</w:t>
      </w:r>
      <w:proofErr w:type="spellEnd"/>
      <w:r w:rsidRPr="004F733C">
        <w:rPr>
          <w:sz w:val="18"/>
        </w:rPr>
        <w:t xml:space="preserve">, South China Sea Research, 6/12) </w:t>
      </w:r>
      <w:r>
        <w:t>JA</w:t>
      </w:r>
    </w:p>
    <w:p w:rsidR="003600C3" w:rsidRPr="00B55AD5" w:rsidRDefault="003600C3" w:rsidP="003600C3">
      <w:r w:rsidRPr="00C433B8">
        <w:t xml:space="preserve">This chapter examines </w:t>
      </w:r>
      <w:r w:rsidRPr="001E6ED6">
        <w:rPr>
          <w:rStyle w:val="StyleUnderline"/>
        </w:rPr>
        <w:t>China’s efforts to shelve the South China Sea territorial disputes by negotiating joint development agreements</w:t>
      </w:r>
      <w:r w:rsidRPr="00C433B8">
        <w:t xml:space="preserve"> (JDA) </w:t>
      </w:r>
      <w:r w:rsidRPr="001E6ED6">
        <w:rPr>
          <w:rStyle w:val="StyleUnderline"/>
        </w:rPr>
        <w:t>with rival claimants</w:t>
      </w:r>
      <w:r w:rsidRPr="00C433B8">
        <w:t xml:space="preserve">. Through JDAs China aims to influence indirectly how other claimants manage the sovereignty conflicts, by leveraging on their shared preferences for economic development and re-framing the issue with the narrative of joint development bringing mutual gains, thereby putting aside the sovereignty conflicts through constructive cooperation. However, </w:t>
      </w:r>
      <w:r w:rsidRPr="001E6ED6">
        <w:rPr>
          <w:rStyle w:val="Emphasis"/>
          <w:highlight w:val="cyan"/>
        </w:rPr>
        <w:t>Vietnam and the Philippines have resisted China’s attempt at discursive persuasion</w:t>
      </w:r>
      <w:r w:rsidRPr="001E6ED6">
        <w:rPr>
          <w:rStyle w:val="StyleUnderline"/>
        </w:rPr>
        <w:t>, and Beijing has failed to achieve its aims of shifting their focus away from formal multilateral conflict management mechanisms, and international arbitration of the sovereignty disputes.</w:t>
      </w:r>
      <w:r w:rsidRPr="00C433B8">
        <w:t xml:space="preserve"> But Beijing’s influence is constrained by </w:t>
      </w:r>
      <w:r w:rsidRPr="001E6ED6">
        <w:rPr>
          <w:rStyle w:val="Emphasis"/>
          <w:highlight w:val="cyan"/>
        </w:rPr>
        <w:t>China’s</w:t>
      </w:r>
      <w:r w:rsidRPr="00C433B8">
        <w:t xml:space="preserve"> own </w:t>
      </w:r>
      <w:proofErr w:type="spellStart"/>
      <w:r w:rsidRPr="00C433B8">
        <w:t>behaviour</w:t>
      </w:r>
      <w:proofErr w:type="spellEnd"/>
      <w:r w:rsidRPr="00C433B8">
        <w:t xml:space="preserve">. Its </w:t>
      </w:r>
      <w:r w:rsidRPr="001E6ED6">
        <w:rPr>
          <w:rStyle w:val="Emphasis"/>
          <w:highlight w:val="cyan"/>
        </w:rPr>
        <w:t>refusal to clarify its territorial claims in accordance with international law, unilateral development of oil and gas exploration, and coercion of other claimants contradicts the JDA narrative.</w:t>
      </w:r>
      <w:r>
        <w:rPr>
          <w:rStyle w:val="Emphasis"/>
        </w:rPr>
        <w:t xml:space="preserve"> </w:t>
      </w:r>
      <w:r w:rsidRPr="00C433B8">
        <w:t xml:space="preserve">The chapter consists of four sections. The first examines the resource dimension of the South China Sea disputes and introduces the notion of joint development as a form of conflict management. The second reviews Chinese proposals made since the 1990s to jointly develop the resources of the South China Sea while the third section assesses China’s impact on the policy choices and </w:t>
      </w:r>
      <w:proofErr w:type="spellStart"/>
      <w:r w:rsidRPr="00C433B8">
        <w:t>behaviour</w:t>
      </w:r>
      <w:proofErr w:type="spellEnd"/>
      <w:r w:rsidRPr="00C433B8">
        <w:t xml:space="preserve"> of the Philippines and Vietnam. The final section discusses why Beijing has failed despite its repeated offers to frame the conflict and influence the two Southeast Asian claimant states.</w:t>
      </w:r>
      <w:r>
        <w:t xml:space="preserve"> </w:t>
      </w:r>
      <w:r w:rsidRPr="001E6ED6">
        <w:rPr>
          <w:rStyle w:val="StyleUnderline"/>
        </w:rPr>
        <w:t>The Philippines and Vietnam have sought in recent years to internationalize and legalize the South China Sea</w:t>
      </w:r>
      <w:r w:rsidRPr="00C433B8">
        <w:t xml:space="preserve"> question and to manage the disputes through the negotiation of a binding COC. They have also turned down proposals that may have legitimized Chinese claims in their EEZs and continental shelves. All this is problematic for China and in contrast to its own policy preferences and objectives. Hence, it can</w:t>
      </w:r>
      <w:r>
        <w:t xml:space="preserve"> be argued that </w:t>
      </w:r>
      <w:r w:rsidRPr="001E6ED6">
        <w:rPr>
          <w:rStyle w:val="StyleUnderline"/>
        </w:rPr>
        <w:t xml:space="preserve">China has failed, through its joint development proposals, to influence the policy choices and </w:t>
      </w:r>
      <w:proofErr w:type="spellStart"/>
      <w:r w:rsidRPr="001E6ED6">
        <w:rPr>
          <w:rStyle w:val="StyleUnderline"/>
        </w:rPr>
        <w:t>behaviour</w:t>
      </w:r>
      <w:proofErr w:type="spellEnd"/>
      <w:r w:rsidRPr="001E6ED6">
        <w:rPr>
          <w:rStyle w:val="StyleUnderline"/>
        </w:rPr>
        <w:t xml:space="preserve"> of the Philippines and Vietnam on the South China Sea question.</w:t>
      </w:r>
      <w:r w:rsidRPr="00C433B8">
        <w:t xml:space="preserve"> The two Southeast Asian states have become over the years increasingly </w:t>
      </w:r>
      <w:proofErr w:type="spellStart"/>
      <w:r w:rsidRPr="00C433B8">
        <w:t>sceptical</w:t>
      </w:r>
      <w:proofErr w:type="spellEnd"/>
      <w:r w:rsidRPr="00C433B8">
        <w:t xml:space="preserve"> about China’s proposals to jointly develop the resources of the South China Sea. This section asserts that </w:t>
      </w:r>
      <w:r w:rsidRPr="001E6ED6">
        <w:rPr>
          <w:rStyle w:val="Emphasis"/>
          <w:highlight w:val="cyan"/>
        </w:rPr>
        <w:t>this is primarily due to</w:t>
      </w:r>
      <w:r w:rsidRPr="00C433B8">
        <w:t xml:space="preserve"> three main reasons, namely, </w:t>
      </w:r>
      <w:r w:rsidRPr="001E6ED6">
        <w:rPr>
          <w:rStyle w:val="Emphasis"/>
          <w:highlight w:val="cyan"/>
        </w:rPr>
        <w:t>China’s refusal to clarify its sovereignty claims, its continuation in developing unilateral development capabilities, and its demonstrated ability and willingness to coerce others in staking its claims.</w:t>
      </w:r>
      <w:r w:rsidRPr="00C433B8">
        <w:t xml:space="preserve"> Let us discuss these reasons in greater detail.</w:t>
      </w:r>
      <w:r>
        <w:t xml:space="preserve"> </w:t>
      </w:r>
      <w:r w:rsidRPr="00C433B8">
        <w:t xml:space="preserve">First, the </w:t>
      </w:r>
      <w:r w:rsidRPr="001E6ED6">
        <w:rPr>
          <w:rStyle w:val="StyleUnderline"/>
        </w:rPr>
        <w:t>Southeast Asian states have supported in principle the idea of joint development in disputed areas as long as it occurs in full accordance with the principles of UNCLOS.</w:t>
      </w:r>
      <w:r w:rsidRPr="00C433B8">
        <w:t xml:space="preserve"> Critically, this involves clarifying claims in conformity with international law. One may question how the clarification of China’s sovereignty claims would ultimately help with joint development, and conversely how Beijing’s refusal to do so has impeded the negotiation of such agreements in the South China Sea.</w:t>
      </w:r>
      <w:r>
        <w:t xml:space="preserve"> </w:t>
      </w:r>
      <w:r w:rsidRPr="004F733C">
        <w:rPr>
          <w:rStyle w:val="StyleUnderline"/>
          <w:highlight w:val="yellow"/>
        </w:rPr>
        <w:t>Before a JDA can be negotiated, claimant states should agree on the geographical area under dispute.</w:t>
      </w:r>
      <w:r w:rsidRPr="00C433B8">
        <w:t xml:space="preserve"> Even if the exact size of the oil and gas reserves of the South China Sea were ever determined, the Philippines and Vietnam would still need </w:t>
      </w:r>
      <w:r w:rsidRPr="00C433B8">
        <w:lastRenderedPageBreak/>
        <w:t xml:space="preserve">to determine with China where their claims overlap before they can proceed in sharing these commodities. This is the reason why the </w:t>
      </w:r>
      <w:proofErr w:type="spellStart"/>
      <w:r w:rsidRPr="00C433B8">
        <w:t>ZoPFFC</w:t>
      </w:r>
      <w:proofErr w:type="spellEnd"/>
      <w:r w:rsidRPr="00C433B8">
        <w:t xml:space="preserve"> and its reference to disputed and non-disputed areas constituted a first attempt at implementing the Chinese calls for joint development. </w:t>
      </w:r>
      <w:r w:rsidRPr="001E6ED6">
        <w:rPr>
          <w:rStyle w:val="StyleUnderline"/>
        </w:rPr>
        <w:t>Reaching an agreement on what is disputed and on how to proceed with the common exploration and exploitation of the disputed resources will ultimately be a complex and difficult challenge</w:t>
      </w:r>
      <w:r w:rsidRPr="00C433B8">
        <w:t xml:space="preserve">. This is especially true in light of the asymmetry in power capabilities that exist between the claimants and the absence of an overall agreement on the sovereign rights of the coastal states. Both these factors directly affect the negotiating position of Manila and Hanoi as well as leave them in a fragile situation if conditions were to worsen in the disputed areas. To prevent such a scenario from occurring, </w:t>
      </w:r>
      <w:r w:rsidRPr="001E6ED6">
        <w:rPr>
          <w:rStyle w:val="StyleUnderline"/>
        </w:rPr>
        <w:t>a JDA should be as clearly negotiated as possible both in terms of its geographical ambit and in terms of its implementation</w:t>
      </w:r>
      <w:r w:rsidRPr="00C433B8">
        <w:t xml:space="preserve">. </w:t>
      </w:r>
      <w:proofErr w:type="spellStart"/>
      <w:r w:rsidRPr="00C433B8">
        <w:t>Tonnesson</w:t>
      </w:r>
      <w:proofErr w:type="spellEnd"/>
      <w:r w:rsidRPr="00C433B8">
        <w:t xml:space="preserve"> reminds us in the context of the South China Sea that if ‘oil is going to be produced, a sophisticated legal regime with clear rules for how to divide costs, obligations, and revenues must be established.’[25] </w:t>
      </w:r>
      <w:r w:rsidRPr="004F733C">
        <w:rPr>
          <w:rStyle w:val="StyleUnderline"/>
          <w:highlight w:val="yellow"/>
        </w:rPr>
        <w:t>The Philippines and Vietnam are fully aware of the complexity of reaching such a long-term and binding agreement with China</w:t>
      </w:r>
      <w:r w:rsidRPr="00026B62">
        <w:rPr>
          <w:rStyle w:val="StyleUnderline"/>
        </w:rPr>
        <w:t>.</w:t>
      </w:r>
      <w:r>
        <w:rPr>
          <w:rStyle w:val="StyleUnderline"/>
        </w:rPr>
        <w:t xml:space="preserve"> </w:t>
      </w:r>
      <w:r w:rsidRPr="00C433B8">
        <w:t xml:space="preserve">Yet, despite its joint development proposals, </w:t>
      </w:r>
      <w:r w:rsidRPr="00026B62">
        <w:rPr>
          <w:rStyle w:val="StyleUnderline"/>
        </w:rPr>
        <w:t>China has failed to clarify its ambiguous claims in the South China Sea in conformity with UNCLOS and has continued instead to rely on its U-shaped line.</w:t>
      </w:r>
      <w:r w:rsidRPr="00C433B8">
        <w:t xml:space="preserve"> In February 1992, the Chinese National People’s Congress passed </w:t>
      </w:r>
      <w:r w:rsidRPr="00026B62">
        <w:rPr>
          <w:rStyle w:val="StyleUnderline"/>
        </w:rPr>
        <w:t>the controversial Law on Territorial Waters and Their Contiguous Areas</w:t>
      </w:r>
      <w:r w:rsidRPr="00C433B8">
        <w:t xml:space="preserve">. It </w:t>
      </w:r>
      <w:r w:rsidRPr="00026B62">
        <w:rPr>
          <w:rStyle w:val="StyleUnderline"/>
        </w:rPr>
        <w:t>reaffirmed Chinese sovereignty over the Paracel and Spratly Islands and laid claim to a large but not clarified part of the South China Sea</w:t>
      </w:r>
      <w:proofErr w:type="gramStart"/>
      <w:r w:rsidRPr="00C433B8">
        <w:t>.[</w:t>
      </w:r>
      <w:proofErr w:type="gramEnd"/>
      <w:r w:rsidRPr="00C433B8">
        <w:t xml:space="preserve">26] Beijing has not further clarified its claims since the adoption of its 1992 law of the sea. The Philippine statement of claim under Annex VII of UNCLOS is partly meant to force China to clarify its claims in the South China Sea in conformity with international law. As noted above, the Philippine submission was rapidly dismissed by Beijing. As a result, </w:t>
      </w:r>
      <w:r w:rsidRPr="00026B62">
        <w:rPr>
          <w:rStyle w:val="Emphasis"/>
          <w:highlight w:val="cyan"/>
        </w:rPr>
        <w:t>no consensus has emerged among the claimant states on disputed areas that may be subject to joint development arrangements</w:t>
      </w:r>
      <w:r w:rsidRPr="00026B62">
        <w:rPr>
          <w:rStyle w:val="StyleUnderline"/>
        </w:rPr>
        <w:t xml:space="preserve">. Wain argues that </w:t>
      </w:r>
      <w:r w:rsidRPr="00026B62">
        <w:rPr>
          <w:rStyle w:val="Emphasis"/>
          <w:highlight w:val="cyan"/>
        </w:rPr>
        <w:t>joint development is ‘a long-proclaimed Chinese policy that has proved elusive, mainly because Beijing has not clarified its claims in the South China Sea, and there is no consensus on areas in dispute that may be subject to joint development arrangements</w:t>
      </w:r>
      <w:r w:rsidRPr="00C433B8">
        <w:t>.’[27] Beckman makes a similar point when noting that JDAs may only be concluded in the South China Sea once all the claimants have clarified their ambiguous claims in conformity with UNCLOS.[28]</w:t>
      </w:r>
      <w:r>
        <w:t xml:space="preserve"> </w:t>
      </w:r>
      <w:r w:rsidRPr="00C433B8">
        <w:t xml:space="preserve">Nevertheless, it needs to be said that the </w:t>
      </w:r>
      <w:r w:rsidRPr="00026B62">
        <w:rPr>
          <w:rStyle w:val="Emphasis"/>
          <w:highlight w:val="cyan"/>
        </w:rPr>
        <w:t>Southeast Asian claimants have sought to clarify their claims in the South China Sea at the expense of China</w:t>
      </w:r>
      <w:r w:rsidRPr="00C433B8">
        <w:t>. Let us mention again the joint claims submitted by Malaysia and Vietnam to CLCS in May 2009. While the CLCS is not permitted to consider submissions in an area subject to a sovereignty dispute</w:t>
      </w:r>
      <w:r w:rsidRPr="00026B62">
        <w:rPr>
          <w:rStyle w:val="Emphasis"/>
          <w:highlight w:val="cyan"/>
        </w:rPr>
        <w:t>, the joint Malaysian and Vietnamese submission still ‘amounted to a claim by these countries to the resources of the entire southern part of the South China Sea</w:t>
      </w:r>
      <w:r w:rsidRPr="00C433B8">
        <w:t xml:space="preserve">.’[29] China’s angry response was not unexpected, as the joint submission overlapped with its own claims and excluded the PRC from a large part of the South China Sea, including in terms of the allocation of its hydrocarbon resources. In its response, Beijing included the U-shaped line map in its Note </w:t>
      </w:r>
      <w:proofErr w:type="spellStart"/>
      <w:r w:rsidRPr="00C433B8">
        <w:t>Verbale</w:t>
      </w:r>
      <w:proofErr w:type="spellEnd"/>
      <w:r w:rsidRPr="00C433B8">
        <w:t xml:space="preserve"> to the UN Secretary-General, therefore reviving old suspicions in Hanoi, Kuala Lumpur, and Manila. Beijing also established a new Department of Boundary and Ocean Affairs and enhanced its patrolling capabilities in an attempt to further assert its sovereignty in the South China Sea.</w:t>
      </w:r>
      <w:r>
        <w:t xml:space="preserve"> </w:t>
      </w:r>
      <w:r w:rsidRPr="00C433B8">
        <w:t xml:space="preserve">Second, despite its repeated calls for joint development, China has over the years developed its own capabilities to explore and exploit hydrocarbon resources unilaterally in the South China Sea. China’s deep-water oil and gas exploration technologies have continued to advance rapidly. In particular, CNOOC is investing heavily to explore deep-water hydrocarbon resources. For example, the state-owned company launched its newest drilling rig in May 2012 that can, for the first time, mine seabed resources as deep as 3,000 </w:t>
      </w:r>
      <w:proofErr w:type="spellStart"/>
      <w:r w:rsidRPr="00C433B8">
        <w:t>metres</w:t>
      </w:r>
      <w:proofErr w:type="spellEnd"/>
      <w:r w:rsidRPr="00C433B8">
        <w:t xml:space="preserve">.[30] </w:t>
      </w:r>
      <w:r w:rsidRPr="00C433B8">
        <w:lastRenderedPageBreak/>
        <w:t xml:space="preserve">Moreover, China has invited foreign energy companies to tender for exploration rights in disputed areas. In June 2012, for instance, CNOOC invited foreign energy companies to tender for exploration rights for nine oil blocks in a southern area of the South China Sea. Discussing the significance of the CNOOC announcement, Beckman writes that it seems to ‘confirm the suspicion that </w:t>
      </w:r>
      <w:r w:rsidRPr="00026B62">
        <w:rPr>
          <w:rStyle w:val="Emphasis"/>
          <w:highlight w:val="cyan"/>
        </w:rPr>
        <w:t>although China is only claiming “sovereignty” over the islands and their adjacent waters, it is also claiming “rights and jurisdiction” to the resources in and under the waters within the nine-dashed lines</w:t>
      </w:r>
      <w:r w:rsidRPr="00C433B8">
        <w:t>.’[31] Vietnam reacted angrily to the CNOOC tender stating that the area under consideration was located within its 200 nm EEZ and that it impinged on blocks Hanoi had already awarded to Gazprom and ExxonMobil for oil exploration</w:t>
      </w:r>
      <w:proofErr w:type="gramStart"/>
      <w:r w:rsidRPr="00C433B8">
        <w:t>.[</w:t>
      </w:r>
      <w:proofErr w:type="gramEnd"/>
      <w:r w:rsidRPr="00C433B8">
        <w:t>32] The legality of CNOOC’s offer is dubious, as it infringes on Vietnam’s sovereignty rights within its own EEZ and is thus incompatible with UNCLOS.[33]</w:t>
      </w:r>
    </w:p>
    <w:p w:rsidR="00B74BFE" w:rsidRDefault="00B74BFE" w:rsidP="00B74BFE">
      <w:pPr>
        <w:pStyle w:val="Heading4"/>
      </w:pPr>
      <w:r>
        <w:t>Sovereignty, not ambiguity, is the key barrier to joint development</w:t>
      </w:r>
    </w:p>
    <w:p w:rsidR="00B74BFE" w:rsidRPr="002B4069" w:rsidRDefault="00B74BFE" w:rsidP="00B74BFE">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rsidR="00B74BFE" w:rsidRPr="00442DF7" w:rsidRDefault="00B74BFE" w:rsidP="00B74BFE">
      <w:pPr>
        <w:rPr>
          <w:b/>
          <w:sz w:val="24"/>
          <w:szCs w:val="24"/>
          <w:highlight w:val="cyan"/>
          <w:u w:val="single"/>
        </w:rPr>
      </w:pPr>
      <w:r w:rsidRPr="00442DF7">
        <w:rPr>
          <w:b/>
          <w:sz w:val="24"/>
          <w:szCs w:val="24"/>
          <w:highlight w:val="cyan"/>
          <w:u w:val="single"/>
        </w:rPr>
        <w:t>Cooperation on resource management in the South China Sea has been proposed by experts as a way to de-escalate tensions</w:t>
      </w:r>
      <w:r>
        <w:t xml:space="preserve">.345 </w:t>
      </w:r>
      <w:proofErr w:type="gramStart"/>
      <w:r>
        <w:t>By</w:t>
      </w:r>
      <w:proofErr w:type="gramEnd"/>
      <w:r>
        <w:t xml:space="preserve"> addressing the two major resources at the core of current disputes, energy and fish, joint development and preservation allow claimants to share the wealth of the sea. Since joint management requires claimants to put aside, not renounce, their territorial and maritime claims in </w:t>
      </w:r>
      <w:proofErr w:type="spellStart"/>
      <w:r>
        <w:t>favour</w:t>
      </w:r>
      <w:proofErr w:type="spellEnd"/>
      <w:r>
        <w:t xml:space="preserve"> of peaceful collaboration, it can be a practical way to shelve disputes for tangible benefits. However, </w:t>
      </w:r>
      <w:r w:rsidRPr="00442DF7">
        <w:rPr>
          <w:b/>
          <w:sz w:val="24"/>
          <w:szCs w:val="24"/>
          <w:highlight w:val="cyan"/>
          <w:u w:val="single"/>
        </w:rPr>
        <w:t>the failure of joint hydrocarbon development, unilateral fishing bans and increased military and law enforcement vessels patrolling the sea signal that sovereignty claims remain more important than resource sharing</w:t>
      </w:r>
      <w:r>
        <w:t xml:space="preserve">. As a Philippine official explained, </w:t>
      </w:r>
      <w:r w:rsidRPr="00442DF7">
        <w:rPr>
          <w:b/>
          <w:sz w:val="24"/>
          <w:szCs w:val="24"/>
          <w:highlight w:val="cyan"/>
          <w:u w:val="single"/>
        </w:rPr>
        <w:t>until the sovereignty issues are resolved, “anything on joint development is dead in the water</w:t>
      </w:r>
      <w:r>
        <w:t xml:space="preserve">”.346 Experts have also suggested a fisheries agreement between claimant countries to allow their fishermen to enter disputed waters and protect the stock,347 but </w:t>
      </w:r>
      <w:r w:rsidRPr="00442DF7">
        <w:rPr>
          <w:b/>
          <w:sz w:val="24"/>
          <w:szCs w:val="24"/>
          <w:highlight w:val="cyan"/>
          <w:u w:val="single"/>
        </w:rPr>
        <w:t>the prospect of such cooperation remains distant due to a lack of interest.</w:t>
      </w:r>
    </w:p>
    <w:p w:rsidR="00B74BFE" w:rsidRDefault="00B74BFE" w:rsidP="00B74BFE">
      <w:pPr>
        <w:pStyle w:val="Heading4"/>
      </w:pPr>
      <w:r>
        <w:t>Costs &amp; resource sharing prevent</w:t>
      </w:r>
    </w:p>
    <w:p w:rsidR="00B74BFE" w:rsidRPr="002B4069" w:rsidRDefault="00B74BFE" w:rsidP="00B74BFE">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rsidR="00B74BFE" w:rsidRDefault="00B74BFE" w:rsidP="00B74BFE">
      <w:r w:rsidRPr="00442DF7">
        <w:rPr>
          <w:b/>
          <w:sz w:val="24"/>
          <w:szCs w:val="24"/>
          <w:highlight w:val="cyan"/>
          <w:u w:val="single"/>
        </w:rPr>
        <w:t>Joint development is unlikely to take place due to complications inherent in negotiating cost and resource sharing arrangements amid high political tension.</w:t>
      </w:r>
      <w:r>
        <w:t xml:space="preserve">353 </w:t>
      </w:r>
      <w:r w:rsidRPr="00442DF7">
        <w:rPr>
          <w:b/>
          <w:sz w:val="24"/>
          <w:szCs w:val="24"/>
          <w:highlight w:val="cyan"/>
          <w:u w:val="single"/>
        </w:rPr>
        <w:t>This lack of progress has spurred some claimant states to look for partners outside the region</w:t>
      </w:r>
      <w:r>
        <w:t>, to Beijing’s strong annoyance.354 Since 2007, the Chinese government has repeatedly warned oil companies that continued cooperation with Vietnam in the South China Sea would affect their business with China.355 Some oil companies have already moved away from Vietnam and the country has had increasing problems convincing other large international oil companies to invest.356 As a foreign energy analyst in Vietnam explained, “</w:t>
      </w:r>
      <w:r w:rsidRPr="00442DF7">
        <w:rPr>
          <w:b/>
          <w:sz w:val="24"/>
          <w:szCs w:val="24"/>
          <w:highlight w:val="cyan"/>
          <w:u w:val="single"/>
        </w:rPr>
        <w:t>when push comes to shove, none of the foreign oil and gas companies are going to risk their business in China for something small in Vietnam</w:t>
      </w:r>
      <w:r>
        <w:t>”.</w:t>
      </w:r>
    </w:p>
    <w:p w:rsidR="00B74BFE" w:rsidRDefault="00B74BFE" w:rsidP="00B74BFE">
      <w:pPr>
        <w:pStyle w:val="Heading4"/>
      </w:pPr>
      <w:r>
        <w:t>Outside involvement flips joint development</w:t>
      </w:r>
    </w:p>
    <w:p w:rsidR="00B74BFE" w:rsidRPr="002B4069" w:rsidRDefault="00B74BFE" w:rsidP="00B74BFE">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rsidR="00B74BFE" w:rsidRPr="00442DF7" w:rsidRDefault="00B74BFE" w:rsidP="00B74BFE">
      <w:pPr>
        <w:rPr>
          <w:b/>
          <w:sz w:val="24"/>
          <w:szCs w:val="24"/>
          <w:highlight w:val="cyan"/>
          <w:u w:val="single"/>
        </w:rPr>
      </w:pPr>
      <w:r w:rsidRPr="00442DF7">
        <w:rPr>
          <w:b/>
          <w:sz w:val="24"/>
          <w:szCs w:val="24"/>
          <w:highlight w:val="cyan"/>
          <w:u w:val="single"/>
        </w:rPr>
        <w:lastRenderedPageBreak/>
        <w:t>The involvement of non-claimants in joint exploration in the South China Sea also feeds Beijing’s fears of containment</w:t>
      </w:r>
      <w:r>
        <w:t xml:space="preserve">.358 </w:t>
      </w:r>
      <w:r w:rsidRPr="00442DF7">
        <w:rPr>
          <w:b/>
          <w:sz w:val="24"/>
          <w:szCs w:val="24"/>
          <w:highlight w:val="cyan"/>
          <w:u w:val="single"/>
        </w:rPr>
        <w:t>A Chinese analyst described India’s joint exploration with Vietnam as a move to counter China’s relations with Pakistan</w:t>
      </w:r>
      <w:r>
        <w:t xml:space="preserve"> and the border dispute between the two countries, and Russia’s gas deal with Vietnam as an effort to counterbalance China’s energy presence in Central Asia.359 In April 2012, Russia’s natural gas producer, Gazprom, and </w:t>
      </w:r>
      <w:proofErr w:type="spellStart"/>
      <w:r>
        <w:t>PetroVietnam</w:t>
      </w:r>
      <w:proofErr w:type="spellEnd"/>
      <w:r>
        <w:t xml:space="preserve"> agreed to explore two blocks on the Vietnamese continental shelf.360 </w:t>
      </w:r>
      <w:r w:rsidRPr="00442DF7">
        <w:rPr>
          <w:b/>
          <w:sz w:val="24"/>
          <w:szCs w:val="24"/>
          <w:highlight w:val="cyan"/>
          <w:u w:val="single"/>
        </w:rPr>
        <w:t>In response</w:t>
      </w:r>
      <w:r>
        <w:t>, a Chinese foreign ministry spokesperson said that “</w:t>
      </w:r>
      <w:r w:rsidRPr="00442DF7">
        <w:rPr>
          <w:b/>
          <w:sz w:val="24"/>
          <w:szCs w:val="24"/>
          <w:highlight w:val="cyan"/>
          <w:u w:val="single"/>
        </w:rPr>
        <w:t>China hoped companies from countries outside the South China Sea region would respect and support efforts by directly concerned parties in resolving disputes through bilateral negotiations”.</w:t>
      </w:r>
    </w:p>
    <w:p w:rsidR="00B74BFE" w:rsidRDefault="00B74BFE" w:rsidP="00B74BFE">
      <w:pPr>
        <w:pStyle w:val="Heading4"/>
      </w:pPr>
      <w:r>
        <w:t>Can’t solve the core conflict</w:t>
      </w:r>
    </w:p>
    <w:p w:rsidR="00B74BFE" w:rsidRPr="008D103F" w:rsidRDefault="00B74BFE" w:rsidP="00B74BFE">
      <w:pPr>
        <w:rPr>
          <w:rStyle w:val="Style13ptBold"/>
          <w:b w:val="0"/>
        </w:rPr>
      </w:pPr>
      <w:r>
        <w:rPr>
          <w:rStyle w:val="Style13ptBold"/>
        </w:rPr>
        <w:t>Thrall 13</w:t>
      </w:r>
      <w:r>
        <w:rPr>
          <w:rStyle w:val="Style13ptBold"/>
          <w:b w:val="0"/>
        </w:rPr>
        <w:t xml:space="preserve"> </w:t>
      </w:r>
      <w:r w:rsidRPr="008D103F">
        <w:rPr>
          <w:rStyle w:val="Style13ptBold"/>
          <w:b w:val="0"/>
          <w:sz w:val="18"/>
        </w:rPr>
        <w:t>(Lloyd, RAND fellow Office of External Affairs, “The Relationship between Natural Resources and Tensions in China’s Maritime Periphery”, http://www.rand.org/pubs/testimonies/CT385.html)</w:t>
      </w:r>
    </w:p>
    <w:p w:rsidR="00B74BFE" w:rsidRPr="008D103F" w:rsidRDefault="00B74BFE" w:rsidP="00B74BFE">
      <w:r>
        <w:t xml:space="preserve">Given that the roots and key drivers of the disputes are not in the resource realm, it is doubtful that an enduring remedy can be found there either; focusing on resources likely deals with symptoms rather than addressing root causes. </w:t>
      </w:r>
      <w:r w:rsidRPr="00442DF7">
        <w:rPr>
          <w:b/>
          <w:sz w:val="24"/>
          <w:highlight w:val="cyan"/>
          <w:u w:val="single"/>
        </w:rPr>
        <w:t xml:space="preserve">China is likely reticent to negotiate or pursue meaningful joint ventures, partly because </w:t>
      </w:r>
      <w:proofErr w:type="gramStart"/>
      <w:r w:rsidRPr="00442DF7">
        <w:rPr>
          <w:b/>
          <w:sz w:val="24"/>
          <w:highlight w:val="cyan"/>
          <w:u w:val="single"/>
        </w:rPr>
        <w:t>its</w:t>
      </w:r>
      <w:proofErr w:type="gramEnd"/>
      <w:r w:rsidRPr="00442DF7">
        <w:rPr>
          <w:b/>
          <w:sz w:val="24"/>
          <w:highlight w:val="cyan"/>
          <w:u w:val="single"/>
        </w:rPr>
        <w:t xml:space="preserve"> current strategy of consistent, low-level pressure is doing an adequate job of meeting its objective of increased control of its maritime periphery. Fundamental concerns over who controls above-surface features will continue to make joint development unlikely to ameliorate the disputes in a more comprehensive manner.</w:t>
      </w:r>
      <w:r>
        <w:t xml:space="preserve"> </w:t>
      </w:r>
      <w:r w:rsidRPr="00442DF7">
        <w:rPr>
          <w:b/>
          <w:sz w:val="24"/>
          <w:highlight w:val="cyan"/>
          <w:u w:val="single"/>
        </w:rPr>
        <w:t>It is worth noting that China received a good deal of domestic criticism over exploring joint development with the Japanese in 2008</w:t>
      </w:r>
      <w:r>
        <w:t xml:space="preserve">; both sides have ample examples of functioning joint development zones, but the Chinese particularly lack the political will to pursue them.32 </w:t>
      </w:r>
      <w:r w:rsidRPr="00442DF7">
        <w:rPr>
          <w:b/>
          <w:sz w:val="24"/>
          <w:highlight w:val="cyan"/>
          <w:u w:val="single"/>
        </w:rPr>
        <w:t>While China has offered some joint projects, critical details have often been prohibitively one-sided. Fundamental questions of whose legal code, whose tax code, whose oversight mechanism, and particular aspects of maritime geography delineate between genuine offers of joint development and public relations ploys.</w:t>
      </w:r>
      <w:r w:rsidRPr="004D0EC1">
        <w:rPr>
          <w:b/>
          <w:sz w:val="24"/>
          <w:u w:val="single"/>
        </w:rPr>
        <w:t xml:space="preserve"> </w:t>
      </w:r>
      <w:r>
        <w:t xml:space="preserve">Joint development potential will continue to vary from block to block and may alleviate some tensions tactically. The value of this should not be understated—tactical successes in joint development can help alleviate short-term tensions and open doors for dialogue on the more foundational issues. However, joint development, efforts to de-link territorial disputes and maritime jurisdictional claims, and codes of conduct remain starting points in much more difficult, often domestic, dialogues about power and place in the context of popular nationalism. </w:t>
      </w:r>
    </w:p>
    <w:p w:rsidR="00B74BFE" w:rsidRDefault="00B74BFE" w:rsidP="00B74BFE">
      <w:pPr>
        <w:pStyle w:val="Heading3"/>
      </w:pPr>
      <w:r>
        <w:lastRenderedPageBreak/>
        <w:t>Negotiations Fail</w:t>
      </w:r>
    </w:p>
    <w:p w:rsidR="00B74BFE" w:rsidRDefault="00B74BFE" w:rsidP="00B74BFE">
      <w:pPr>
        <w:pStyle w:val="Heading4"/>
      </w:pPr>
      <w:r>
        <w:t>China opposes international involvement in the SCS – Only supports bilateral talks</w:t>
      </w:r>
    </w:p>
    <w:p w:rsidR="00B74BFE" w:rsidRPr="008901B0" w:rsidRDefault="00B74BFE" w:rsidP="00B74BFE">
      <w:pPr>
        <w:rPr>
          <w:rStyle w:val="Style13ptBold"/>
          <w:b w:val="0"/>
        </w:rPr>
      </w:pPr>
      <w:r>
        <w:rPr>
          <w:rStyle w:val="Style13ptBold"/>
        </w:rPr>
        <w:t>Ide 5/6</w:t>
      </w:r>
      <w:r>
        <w:rPr>
          <w:rStyle w:val="Style13ptBold"/>
          <w:b w:val="0"/>
        </w:rPr>
        <w:t xml:space="preserve"> </w:t>
      </w:r>
      <w:r w:rsidRPr="008901B0">
        <w:rPr>
          <w:rStyle w:val="Style13ptBold"/>
          <w:b w:val="0"/>
          <w:sz w:val="18"/>
        </w:rPr>
        <w:t xml:space="preserve">(William, 2016, staff @ Voice of America, “Beijing Warns Critics </w:t>
      </w:r>
      <w:proofErr w:type="gramStart"/>
      <w:r w:rsidRPr="008901B0">
        <w:rPr>
          <w:rStyle w:val="Style13ptBold"/>
          <w:b w:val="0"/>
          <w:sz w:val="18"/>
        </w:rPr>
        <w:t>Over</w:t>
      </w:r>
      <w:proofErr w:type="gramEnd"/>
      <w:r w:rsidRPr="008901B0">
        <w:rPr>
          <w:rStyle w:val="Style13ptBold"/>
          <w:b w:val="0"/>
          <w:sz w:val="18"/>
        </w:rPr>
        <w:t xml:space="preserve"> South China Sea Dispute”, http://www.voanews.com/content/beijing-warns-critics-over-south-china-sea-dispute/3318147.html)</w:t>
      </w:r>
    </w:p>
    <w:p w:rsidR="00B74BFE" w:rsidRPr="008901B0" w:rsidRDefault="00B74BFE" w:rsidP="00B74BFE">
      <w:r>
        <w:t xml:space="preserve">Each year, more than $5 trillion in maritime trade passes through the South China Sea’s energy-rich waters. China claims almost all of the sea to be historically part of its territory and in recent years </w:t>
      </w:r>
      <w:proofErr w:type="gramStart"/>
      <w:r>
        <w:t>has</w:t>
      </w:r>
      <w:proofErr w:type="gramEnd"/>
      <w:r>
        <w:t xml:space="preserve"> been aggressively creating artificial islands there to bolster its position, including the building of airstrips. But the waterway is also crisscrossed by claims from the Philippines, Brunei, Vietnam, Malaysia and Taiwan. </w:t>
      </w:r>
      <w:r w:rsidRPr="00442DF7">
        <w:rPr>
          <w:b/>
          <w:sz w:val="24"/>
          <w:szCs w:val="24"/>
          <w:highlight w:val="cyan"/>
          <w:u w:val="single"/>
        </w:rPr>
        <w:t>Beijing has long insisted that the disputes be handled through bilateral negotiations between claimants and argued against any international involvement</w:t>
      </w:r>
      <w:r>
        <w:t>, but its actions have been an increasing source of tension in the region and beyond. Last month, the Group of Seven (</w:t>
      </w:r>
      <w:r w:rsidRPr="00442DF7">
        <w:rPr>
          <w:b/>
          <w:sz w:val="24"/>
          <w:szCs w:val="24"/>
          <w:highlight w:val="cyan"/>
          <w:u w:val="single"/>
        </w:rPr>
        <w:t>G-7) advanced economies issued a statement supporting arbitration, voicing their “strong opposition to any intimidating coercive or provocative unilateral actions that could alter the status quo and increase tensions</w:t>
      </w:r>
      <w:r>
        <w:t>.”</w:t>
      </w:r>
    </w:p>
    <w:p w:rsidR="00B74BFE" w:rsidRDefault="00B74BFE" w:rsidP="00B74BFE">
      <w:pPr>
        <w:pStyle w:val="Heading4"/>
      </w:pPr>
      <w:r>
        <w:t>Diplomatic bargaining on sovereignty won’t solve</w:t>
      </w:r>
    </w:p>
    <w:p w:rsidR="00B74BFE" w:rsidRPr="00C116EA" w:rsidRDefault="00B74BFE" w:rsidP="00B74BFE">
      <w:pPr>
        <w:rPr>
          <w:rStyle w:val="Style13ptBold"/>
          <w:b w:val="0"/>
        </w:rPr>
      </w:pPr>
      <w:proofErr w:type="spellStart"/>
      <w:r>
        <w:rPr>
          <w:rStyle w:val="Style13ptBold"/>
        </w:rPr>
        <w:t>Paal</w:t>
      </w:r>
      <w:proofErr w:type="spellEnd"/>
      <w:r>
        <w:rPr>
          <w:rStyle w:val="Style13ptBold"/>
        </w:rPr>
        <w:t xml:space="preserve"> 16</w:t>
      </w:r>
      <w:r>
        <w:rPr>
          <w:rStyle w:val="Style13ptBold"/>
          <w:b w:val="0"/>
        </w:rPr>
        <w:t xml:space="preserve"> </w:t>
      </w:r>
      <w:r w:rsidRPr="00C116EA">
        <w:rPr>
          <w:rStyle w:val="Style13ptBold"/>
          <w:b w:val="0"/>
          <w:sz w:val="20"/>
        </w:rPr>
        <w:t>(3/30, Douglas, fellow @ Carnegie Endowment for Int’l Peace, “Obama Tests China’s Xi on South China Sea”, http://carnegieendowment.org/2016/03/30/obama-tests-china-s-xi-on-south-china-sea/iwiq)</w:t>
      </w:r>
    </w:p>
    <w:p w:rsidR="00B74BFE" w:rsidRDefault="00B74BFE" w:rsidP="00B74BFE">
      <w:r>
        <w:t xml:space="preserve">More ambitious would be undertakings to invigorate diplomatic settlement of the overlapping bilateral territorial claims. </w:t>
      </w:r>
      <w:r w:rsidRPr="00442DF7">
        <w:rPr>
          <w:rStyle w:val="StyleUnderline"/>
          <w:b/>
          <w:sz w:val="24"/>
          <w:highlight w:val="cyan"/>
        </w:rPr>
        <w:t>With the 2015 landfills, China strengthened its physical presence in, if not its legal claims to, the Spratly chain</w:t>
      </w:r>
      <w:r>
        <w:t xml:space="preserve">. The International Tribunal on the Law of the Sea is expected fairly soon to release its response to petitions from the Philippines challenging China’s claims in the South China Sea, and the likelihood of China’s subsequent diplomatic isolation on this subject is not small. This is an opportunity for Beijing preemptively to shift the narrative from threat to peacemaker. </w:t>
      </w:r>
      <w:r w:rsidRPr="00442DF7">
        <w:rPr>
          <w:rStyle w:val="StyleUnderline"/>
          <w:b/>
          <w:sz w:val="24"/>
          <w:highlight w:val="cyan"/>
        </w:rPr>
        <w:t>Given the political salience of defending sovereignty in China and elsewhere, the prospects are probably not high for leaders to see their way to reducing the security dilemma in the South China Sea and for a diplomatic initiative emphasizing compromises.</w:t>
      </w:r>
    </w:p>
    <w:p w:rsidR="00B74BFE" w:rsidRDefault="00B74BFE" w:rsidP="00B74BFE">
      <w:pPr>
        <w:pStyle w:val="Heading4"/>
      </w:pPr>
      <w:r>
        <w:t>No diplomatic solution to SCS conflict</w:t>
      </w:r>
    </w:p>
    <w:p w:rsidR="00B74BFE" w:rsidRPr="00675198" w:rsidRDefault="00B74BFE" w:rsidP="00B74BFE">
      <w:pPr>
        <w:rPr>
          <w:rStyle w:val="Style13ptBold"/>
          <w:b w:val="0"/>
        </w:rPr>
      </w:pPr>
      <w:r>
        <w:rPr>
          <w:rStyle w:val="Style13ptBold"/>
        </w:rPr>
        <w:t>Poling 15</w:t>
      </w:r>
      <w:r w:rsidRPr="00675198">
        <w:rPr>
          <w:rStyle w:val="Style13ptBold"/>
          <w:b w:val="0"/>
          <w:sz w:val="14"/>
        </w:rPr>
        <w:t xml:space="preserve"> (Gregory, CSIS fellow, “U.S. not provoking Beijing in South China Sea”, 10/28, http://edition.cnn.com/2015/10/27/opinions/poling-south-china-sea-tensions/index.html)</w:t>
      </w:r>
    </w:p>
    <w:p w:rsidR="00B74BFE" w:rsidRPr="00675198" w:rsidRDefault="00B74BFE" w:rsidP="00B74BFE">
      <w:r>
        <w:t>More cautious voices in the administration worried that a Chinese overreaction could provoke a crisis without offering much payoff, and they argued that engaging in such activities would reduce the possibility of finding a diplomatic solution to the rising tensions in the region.</w:t>
      </w:r>
      <w:r w:rsidRPr="003C1CD2">
        <w:t xml:space="preserve"> But</w:t>
      </w:r>
      <w:r w:rsidRPr="003C1CD2">
        <w:rPr>
          <w:rStyle w:val="StyleUnderline"/>
          <w:b/>
          <w:sz w:val="24"/>
        </w:rPr>
        <w:t xml:space="preserve"> </w:t>
      </w:r>
      <w:r w:rsidRPr="00442DF7">
        <w:rPr>
          <w:rStyle w:val="StyleUnderline"/>
          <w:b/>
          <w:sz w:val="24"/>
          <w:highlight w:val="cyan"/>
        </w:rPr>
        <w:t>the apparent inability of President Barack Obama to make any headway on the South China Sea issue with his counterpart Xi Jinping during the Chinese leader's visit to Washington in late September swung the argument in favor of those pushing for such operations. Xi's visit actually seems to have convinced many holdouts that there is no diplomatic solution given Beijing's current intransigence</w:t>
      </w:r>
      <w:r w:rsidRPr="003C1CD2">
        <w:rPr>
          <w:sz w:val="28"/>
        </w:rPr>
        <w:t xml:space="preserve"> </w:t>
      </w:r>
      <w:r>
        <w:t xml:space="preserve">(an extremely ambiguous statement from President Xi about China's "intention" not to "militarize" the features it occupies notwithstanding). </w:t>
      </w:r>
      <w:proofErr w:type="spellStart"/>
      <w:r>
        <w:t>Subi</w:t>
      </w:r>
      <w:proofErr w:type="spellEnd"/>
      <w:r>
        <w:t xml:space="preserve"> Reef was one of two likely candidates for the latest freedom of navigation operations in the </w:t>
      </w:r>
      <w:proofErr w:type="spellStart"/>
      <w:r>
        <w:t>Spratlys</w:t>
      </w:r>
      <w:proofErr w:type="spellEnd"/>
      <w:r>
        <w:t xml:space="preserve">, the other being Mischief Reef. Both have proven </w:t>
      </w:r>
      <w:r>
        <w:lastRenderedPageBreak/>
        <w:t>controversial because the Chinese-occupied features were indisputably underwater before Beijing launched its massive island-building campaign last year, and both are too far away from any potential island or rock to fall within another feature's territorial sea.</w:t>
      </w:r>
    </w:p>
    <w:p w:rsidR="00B74BFE" w:rsidRDefault="00B74BFE" w:rsidP="00B74BFE">
      <w:pPr>
        <w:pStyle w:val="Heading4"/>
      </w:pPr>
      <w:r>
        <w:t>China won’t make concessions on the SCS – Strategic, political, and economic interests are too strong</w:t>
      </w:r>
    </w:p>
    <w:p w:rsidR="00B74BFE" w:rsidRPr="000C5DC6" w:rsidRDefault="00B74BFE" w:rsidP="00B74BFE">
      <w:pPr>
        <w:rPr>
          <w:rStyle w:val="Style13ptBold"/>
          <w:b w:val="0"/>
        </w:rPr>
      </w:pPr>
      <w:r>
        <w:rPr>
          <w:rStyle w:val="Style13ptBold"/>
        </w:rPr>
        <w:t>Zhou 15</w:t>
      </w:r>
      <w:r>
        <w:rPr>
          <w:rStyle w:val="Style13ptBold"/>
          <w:b w:val="0"/>
        </w:rPr>
        <w:t xml:space="preserve"> </w:t>
      </w:r>
      <w:r w:rsidRPr="000C5DC6">
        <w:rPr>
          <w:rStyle w:val="Style13ptBold"/>
          <w:b w:val="0"/>
          <w:sz w:val="14"/>
        </w:rPr>
        <w:t>(</w:t>
      </w:r>
      <w:proofErr w:type="spellStart"/>
      <w:r w:rsidRPr="000C5DC6">
        <w:rPr>
          <w:rStyle w:val="Style13ptBold"/>
          <w:b w:val="0"/>
          <w:sz w:val="14"/>
        </w:rPr>
        <w:t>Weifeng</w:t>
      </w:r>
      <w:proofErr w:type="spellEnd"/>
      <w:r w:rsidRPr="000C5DC6">
        <w:rPr>
          <w:rStyle w:val="Style13ptBold"/>
          <w:b w:val="0"/>
          <w:sz w:val="14"/>
        </w:rPr>
        <w:t>, PhD candidate at the Department of Political Science and International Relations, Autonomous University of Madrid, 11/5, “China’s growing assertiveness in the South China Sea”, http://www.realinstitutoelcano.org/wps/wcm/connect/a06a94004a7842a9b8a5be207baccc4c/ARI60-2015-Chinas-growing-assertiveness-in-the-South-China-Sea.pdf?MOD=AJPERES&amp;CACHEID=a06a94004a7842a9b8a5be207baccc4c)</w:t>
      </w:r>
    </w:p>
    <w:p w:rsidR="00B74BFE" w:rsidRDefault="00B74BFE" w:rsidP="00B74BFE">
      <w:r>
        <w:t>As sovereignty over the South China Sea involves China’s economic, energy, and national security and is a core interest, it is not difficult to see that China cannot afford to lose the ‘sovereignty claims battle’ over the South China Sea</w:t>
      </w:r>
      <w:r w:rsidRPr="001722B1">
        <w:t>. First,</w:t>
      </w:r>
      <w:r w:rsidRPr="00442DF7">
        <w:rPr>
          <w:b/>
          <w:sz w:val="24"/>
          <w:highlight w:val="cyan"/>
          <w:u w:val="single"/>
        </w:rPr>
        <w:t xml:space="preserve"> China’s sovereignty over the South China Sea </w:t>
      </w:r>
      <w:r w:rsidRPr="001722B1">
        <w:t xml:space="preserve">will completely resolve its ‘Malacca dilemma’, which has existed for many years. China’s sovereignty over the South China Sea </w:t>
      </w:r>
      <w:r w:rsidRPr="00442DF7">
        <w:rPr>
          <w:b/>
          <w:sz w:val="24"/>
          <w:highlight w:val="cyan"/>
          <w:u w:val="single"/>
        </w:rPr>
        <w:t xml:space="preserve">enables the </w:t>
      </w:r>
      <w:r w:rsidRPr="00FF5120">
        <w:t>People’s Liberation Army</w:t>
      </w:r>
      <w:r w:rsidRPr="00442DF7">
        <w:rPr>
          <w:b/>
          <w:sz w:val="24"/>
          <w:highlight w:val="cyan"/>
          <w:u w:val="single"/>
        </w:rPr>
        <w:t xml:space="preserve"> (PLA) to establish military bases over the Paracels and </w:t>
      </w:r>
      <w:proofErr w:type="spellStart"/>
      <w:r w:rsidRPr="00442DF7">
        <w:rPr>
          <w:b/>
          <w:sz w:val="24"/>
          <w:highlight w:val="cyan"/>
          <w:u w:val="single"/>
        </w:rPr>
        <w:t>Spratlys</w:t>
      </w:r>
      <w:proofErr w:type="spellEnd"/>
      <w:r w:rsidRPr="00442DF7">
        <w:rPr>
          <w:b/>
          <w:sz w:val="24"/>
          <w:highlight w:val="cyan"/>
          <w:u w:val="single"/>
        </w:rPr>
        <w:t xml:space="preserve"> </w:t>
      </w:r>
      <w:r w:rsidRPr="00F57402">
        <w:t xml:space="preserve">as the strategic spots safeguarding its trade and energy routes through the Strait of Malacca. Apart from </w:t>
      </w:r>
      <w:proofErr w:type="spellStart"/>
      <w:r w:rsidRPr="00F57402">
        <w:t>Yulin</w:t>
      </w:r>
      <w:proofErr w:type="spellEnd"/>
      <w:r w:rsidRPr="00F57402">
        <w:t xml:space="preserve"> naval base located near the South China Sea, the PLA established a massive</w:t>
      </w:r>
      <w:r>
        <w:t xml:space="preserve"> new naval base in Hainan Island in 2013 for its nuclear submarines and second aircraft carrier</w:t>
      </w:r>
      <w:r w:rsidRPr="00F57402">
        <w:t xml:space="preserve">. </w:t>
      </w:r>
      <w:r w:rsidRPr="00FF5120">
        <w:t>And</w:t>
      </w:r>
      <w:r w:rsidRPr="00442DF7">
        <w:rPr>
          <w:b/>
          <w:sz w:val="24"/>
          <w:highlight w:val="cyan"/>
          <w:u w:val="single"/>
        </w:rPr>
        <w:t xml:space="preserve"> the </w:t>
      </w:r>
      <w:r w:rsidRPr="00F57402">
        <w:t>PLA’s</w:t>
      </w:r>
      <w:r w:rsidRPr="00442DF7">
        <w:rPr>
          <w:b/>
          <w:sz w:val="24"/>
          <w:highlight w:val="cyan"/>
          <w:u w:val="single"/>
        </w:rPr>
        <w:t xml:space="preserve"> two naval bases </w:t>
      </w:r>
      <w:r w:rsidRPr="00F57402">
        <w:t>in the South China Sea</w:t>
      </w:r>
      <w:r w:rsidRPr="00442DF7">
        <w:rPr>
          <w:b/>
          <w:sz w:val="24"/>
          <w:highlight w:val="cyan"/>
          <w:u w:val="single"/>
        </w:rPr>
        <w:t xml:space="preserve"> can provide any necessary military and maritime support for advancing and defending its strategic interests in the area. Secondly, the deployment of China’s naval and air forces on islands and in waters of the S</w:t>
      </w:r>
      <w:r w:rsidRPr="0093522A">
        <w:t>outh</w:t>
      </w:r>
      <w:r w:rsidRPr="00442DF7">
        <w:rPr>
          <w:b/>
          <w:sz w:val="24"/>
          <w:highlight w:val="cyan"/>
          <w:u w:val="single"/>
        </w:rPr>
        <w:t xml:space="preserve"> C</w:t>
      </w:r>
      <w:r w:rsidRPr="0093522A">
        <w:t xml:space="preserve">hina </w:t>
      </w:r>
      <w:r w:rsidRPr="00442DF7">
        <w:rPr>
          <w:b/>
          <w:sz w:val="24"/>
          <w:highlight w:val="cyan"/>
          <w:u w:val="single"/>
        </w:rPr>
        <w:t>S</w:t>
      </w:r>
      <w:r w:rsidRPr="0093522A">
        <w:t xml:space="preserve">ea </w:t>
      </w:r>
      <w:r w:rsidRPr="00442DF7">
        <w:rPr>
          <w:b/>
          <w:sz w:val="24"/>
          <w:highlight w:val="cyan"/>
          <w:u w:val="single"/>
        </w:rPr>
        <w:t>will be of importance for advancing and defending its strategic interests in the surrounding region: (1) effectively fortifying its trade and energy-route security in the South China Sea; (2) significantly offsetting any potential threat to its sea-route security, mainly from the US Navy presence in the Strait of Malacca; and (3) solidly protecting any further action to explore oil and gas resources, undertake maritime patrols and assert its sovereignty over the South China Sea</w:t>
      </w:r>
      <w:r>
        <w:t xml:space="preserve">. According to a report in the New York Times, China has, as of June 2015, rapidly built seven artificial islands over the disputed </w:t>
      </w:r>
      <w:proofErr w:type="spellStart"/>
      <w:r>
        <w:t>Spratlys</w:t>
      </w:r>
      <w:proofErr w:type="spellEnd"/>
      <w:r>
        <w:t xml:space="preserve"> in the space of 18 months, accounting for over 2000 acres in size, as large as 1,500 football fields. In addition, China has built airstrips, ports, helipads and other infrastructures in the artificial islands and will make them new strategic points for protecting its sea-route security and asserting its sovereignty over the disputed South China Sea. China’s claim over the South China Sea involves its national security interests. Its sovereignty over the South China Sea would enable it to exercise great influence over sea-route security of East Asia.10 This would have a direct impact on Japanese and South Korean sea route (trade and energy) security, as most of the oil imports of these two powerful North-East Asian economies come from the Persian Gulf, passing through the Straits of Malacca and the South China Sea (near the </w:t>
      </w:r>
      <w:proofErr w:type="spellStart"/>
      <w:r>
        <w:t>Spratlys</w:t>
      </w:r>
      <w:proofErr w:type="spellEnd"/>
      <w:r>
        <w:t xml:space="preserve">). Since China has territorial disputes with Japan over the </w:t>
      </w:r>
      <w:proofErr w:type="spellStart"/>
      <w:r>
        <w:t>Diaoyudao</w:t>
      </w:r>
      <w:proofErr w:type="spellEnd"/>
      <w:r>
        <w:t xml:space="preserve"> (</w:t>
      </w:r>
      <w:proofErr w:type="spellStart"/>
      <w:r>
        <w:t>Senkaku</w:t>
      </w:r>
      <w:proofErr w:type="spellEnd"/>
      <w:r>
        <w:t xml:space="preserve">) Islands, dominance over the South China Sea allows Beijing to have a strategic chip and leverage over the </w:t>
      </w:r>
      <w:proofErr w:type="spellStart"/>
      <w:r>
        <w:t>SinoJapanese</w:t>
      </w:r>
      <w:proofErr w:type="spellEnd"/>
      <w:r>
        <w:t xml:space="preserve"> strategic rivalry in East Asia, implying that it will greatly enhance Beijing’s strategic position over the East China Sea disputes as well as in its competition for regional leadership</w:t>
      </w:r>
      <w:r w:rsidRPr="00442DF7">
        <w:rPr>
          <w:b/>
          <w:sz w:val="24"/>
          <w:highlight w:val="cyan"/>
          <w:u w:val="single"/>
        </w:rPr>
        <w:t>. From a Chinese perspective, the control of the South China Sea is a vital key to resolving the ‘Japan problem’, including the East China Sea disputes and Sino-Japan strategic rivalry.</w:t>
      </w:r>
      <w:r w:rsidRPr="00DC1AFB">
        <w:rPr>
          <w:b/>
          <w:sz w:val="24"/>
          <w:u w:val="single"/>
        </w:rPr>
        <w:t xml:space="preserve"> </w:t>
      </w:r>
      <w:r>
        <w:t xml:space="preserve">While China continues the construction of artificial islands in the South China Sea, the Filipino president </w:t>
      </w:r>
      <w:proofErr w:type="spellStart"/>
      <w:r>
        <w:t>Benigno</w:t>
      </w:r>
      <w:proofErr w:type="spellEnd"/>
      <w:r>
        <w:t xml:space="preserve"> Aquino III visited Japan in June 2015 to seek Japan’s support in the South China Sea disputes, while Japanese Prime Minister Shinzo Abe stated that Japan would offer its ‘utmost </w:t>
      </w:r>
      <w:r>
        <w:lastRenderedPageBreak/>
        <w:t xml:space="preserve">support’ for the Philippines against China’s aggressive action. Soon, the two countries held their first joint naval </w:t>
      </w:r>
      <w:proofErr w:type="spellStart"/>
      <w:r>
        <w:t>manoeuvres</w:t>
      </w:r>
      <w:proofErr w:type="spellEnd"/>
      <w:r>
        <w:t xml:space="preserve"> in the South China Sea and Japan further expressed its willingness to join the US in maritime air patrols in the area reflecting its strategic importance for its economic, energy and national security. Japan’s attitude towards the South China Sea disputes also reflects Tokyo’s growing concerns over Beijing’s dominance over the South China Sea. The US has traditionally played a leading role in Asian affairs for decades and still maintains a dominant influence in the Asia-Pacific region. In particular, the US military presence in East Asia is of importance for its power projection in the region.11 The </w:t>
      </w:r>
      <w:proofErr w:type="spellStart"/>
      <w:r>
        <w:t>USJapan</w:t>
      </w:r>
      <w:proofErr w:type="spellEnd"/>
      <w:r>
        <w:t xml:space="preserve"> and US-South Korea alliances are two pillars of its leadership in the region that constitute an integral part of its hegemonic power at a global level. But this has changed with the awakening of the sleeping dragon. China’s rising power and influence is reshaping the regional strategic balance and will greatly undermine the existing regional security architecture the US has shaped and dominated since the Cold War. China’s rise as a global power has been a reality and it is the most prominent event of the 21st century in creating a new regional order. In response to the changing strategic realities in East Asia, Washington has devised a mixed strategy to hedge, rebalance and contain China’s growing power and influence by using its diplomatic, cultural, economic and military means in order to maintain its dominant power in the region. No doubt Washington views Beijing as great challenge to its dominant power in East Asia while Beijing sees Washington as a major threat to its core interests in the region. Due to the geopolitical and geostrategic considerations, the South China Sea has made it strategically vital for both Beijing and Washington to dominate East Asia, giving rise the Sino-US strategic competition in the South China Sea, which explains the escalating tensions in the area. From a Chinese perspective, </w:t>
      </w:r>
      <w:r w:rsidRPr="00442DF7">
        <w:rPr>
          <w:b/>
          <w:sz w:val="24"/>
          <w:highlight w:val="cyan"/>
          <w:u w:val="single"/>
        </w:rPr>
        <w:t>the US military presence in East Asia poses a great threat to its national security, as Washington has adopted a ‘hostile’ strategy to contain China’s rise. China’s sovereignty over the S</w:t>
      </w:r>
      <w:r w:rsidRPr="00FF5120">
        <w:t>outh</w:t>
      </w:r>
      <w:r w:rsidRPr="00442DF7">
        <w:rPr>
          <w:b/>
          <w:sz w:val="24"/>
          <w:highlight w:val="cyan"/>
          <w:u w:val="single"/>
        </w:rPr>
        <w:t xml:space="preserve"> C</w:t>
      </w:r>
      <w:r w:rsidRPr="00FF5120">
        <w:t>hina</w:t>
      </w:r>
      <w:r w:rsidRPr="00442DF7">
        <w:rPr>
          <w:b/>
          <w:sz w:val="24"/>
          <w:highlight w:val="cyan"/>
          <w:u w:val="single"/>
        </w:rPr>
        <w:t xml:space="preserve"> S</w:t>
      </w:r>
      <w:r w:rsidRPr="00FF5120">
        <w:t xml:space="preserve">ea </w:t>
      </w:r>
      <w:r w:rsidRPr="00442DF7">
        <w:rPr>
          <w:b/>
          <w:sz w:val="24"/>
          <w:highlight w:val="cyan"/>
          <w:u w:val="single"/>
        </w:rPr>
        <w:t>would entitle it to build military bases and deploy the PLA navy and air force over the area, greatly enhancing its strategic environment by building a sphere of power and influence in the surrounding region.</w:t>
      </w:r>
      <w:r w:rsidRPr="008812BC">
        <w:rPr>
          <w:b/>
          <w:sz w:val="24"/>
          <w:u w:val="single"/>
        </w:rPr>
        <w:t xml:space="preserve"> </w:t>
      </w:r>
      <w:r>
        <w:t xml:space="preserve">China’s attempt to secure a stable backyard will considerably fortify its strategic position in the Sino-US rivalry in the region. The 2015 Chinese </w:t>
      </w:r>
      <w:proofErr w:type="spellStart"/>
      <w:r>
        <w:t>defence</w:t>
      </w:r>
      <w:proofErr w:type="spellEnd"/>
      <w:r>
        <w:t xml:space="preserve"> white paper issued by China’s State Council highlighted a new military strategy, moving from a ‘defensive posture’ to a more ‘active </w:t>
      </w:r>
      <w:proofErr w:type="spellStart"/>
      <w:r>
        <w:t>defence</w:t>
      </w:r>
      <w:proofErr w:type="spellEnd"/>
      <w:r>
        <w:t xml:space="preserve"> posture’ and a greater Chinese naval presence in the surrounding region. This is important to advance and protect China’s strategic interests in the South China Sea. Furthermore, China’s dominance over the area should lead to a ‘domino effect’ on the East China Sea disputes. Finally, Beijing would achieve its first island-chain policy to limit US power projection and offset US military influence in the region by sealing off the Yellow Sea, the East China Sea and the South China Sea within an arc running from the Aleutians in the north to Borneo in the south</w:t>
      </w:r>
      <w:r w:rsidRPr="00442DF7">
        <w:rPr>
          <w:b/>
          <w:sz w:val="24"/>
          <w:highlight w:val="cyan"/>
          <w:u w:val="single"/>
        </w:rPr>
        <w:t xml:space="preserve">. According to the Global Times, ‘If the US’s bottom line is that China has to halt its assertive activities, then a US-China war is inevitable in the South China Sea’. This is one of China’s most influential </w:t>
      </w:r>
      <w:r w:rsidRPr="00FF5120">
        <w:t>and popular</w:t>
      </w:r>
      <w:r w:rsidRPr="00442DF7">
        <w:rPr>
          <w:b/>
          <w:sz w:val="24"/>
          <w:highlight w:val="cyan"/>
          <w:u w:val="single"/>
        </w:rPr>
        <w:t xml:space="preserve"> newspapers and is run by the C</w:t>
      </w:r>
      <w:r w:rsidRPr="00FF5120">
        <w:t xml:space="preserve">hinese </w:t>
      </w:r>
      <w:r w:rsidRPr="00442DF7">
        <w:rPr>
          <w:b/>
          <w:sz w:val="24"/>
          <w:highlight w:val="cyan"/>
          <w:u w:val="single"/>
        </w:rPr>
        <w:t>C</w:t>
      </w:r>
      <w:r w:rsidRPr="00FF5120">
        <w:t>ommunist</w:t>
      </w:r>
      <w:r w:rsidRPr="00442DF7">
        <w:rPr>
          <w:b/>
          <w:sz w:val="24"/>
          <w:highlight w:val="cyan"/>
          <w:u w:val="single"/>
        </w:rPr>
        <w:t xml:space="preserve"> P</w:t>
      </w:r>
      <w:r w:rsidRPr="00FF5120">
        <w:t>arty’</w:t>
      </w:r>
      <w:r w:rsidRPr="00442DF7">
        <w:rPr>
          <w:b/>
          <w:sz w:val="24"/>
          <w:highlight w:val="cyan"/>
          <w:u w:val="single"/>
        </w:rPr>
        <w:t xml:space="preserve">s official </w:t>
      </w:r>
      <w:r w:rsidRPr="00FF5120">
        <w:t>newspaper the People’s Daily.</w:t>
      </w:r>
      <w:r w:rsidRPr="00442DF7">
        <w:rPr>
          <w:b/>
          <w:sz w:val="24"/>
          <w:highlight w:val="cyan"/>
          <w:u w:val="single"/>
        </w:rPr>
        <w:t xml:space="preserve"> It definitively reflects the strategic importance of the S</w:t>
      </w:r>
      <w:r w:rsidRPr="00FF5120">
        <w:t xml:space="preserve">outh </w:t>
      </w:r>
      <w:r w:rsidRPr="00442DF7">
        <w:rPr>
          <w:b/>
          <w:sz w:val="24"/>
          <w:highlight w:val="cyan"/>
          <w:u w:val="single"/>
        </w:rPr>
        <w:t>C</w:t>
      </w:r>
      <w:r w:rsidRPr="00FF5120">
        <w:t xml:space="preserve">hina </w:t>
      </w:r>
      <w:r w:rsidRPr="00442DF7">
        <w:rPr>
          <w:b/>
          <w:sz w:val="24"/>
          <w:highlight w:val="cyan"/>
          <w:u w:val="single"/>
        </w:rPr>
        <w:t>S</w:t>
      </w:r>
      <w:r w:rsidRPr="00FF5120">
        <w:t xml:space="preserve">ea </w:t>
      </w:r>
      <w:r w:rsidRPr="00442DF7">
        <w:rPr>
          <w:b/>
          <w:sz w:val="24"/>
          <w:highlight w:val="cyan"/>
          <w:u w:val="single"/>
        </w:rPr>
        <w:t>for China’s national security</w:t>
      </w:r>
      <w:r>
        <w:t>.</w:t>
      </w:r>
    </w:p>
    <w:p w:rsidR="00442DF7" w:rsidRDefault="00442DF7" w:rsidP="00442DF7">
      <w:pPr>
        <w:pStyle w:val="Heading4"/>
      </w:pPr>
      <w:r w:rsidRPr="00442DF7">
        <w:rPr>
          <w:highlight w:val="cyan"/>
        </w:rPr>
        <w:t>No Chinese concessions on the SCS</w:t>
      </w:r>
    </w:p>
    <w:p w:rsidR="00442DF7" w:rsidRPr="00493428" w:rsidRDefault="00442DF7" w:rsidP="00442DF7">
      <w:r>
        <w:rPr>
          <w:rStyle w:val="Style13ptBold"/>
        </w:rPr>
        <w:t xml:space="preserve">Tweed 15 </w:t>
      </w:r>
      <w:r w:rsidRPr="00493428">
        <w:rPr>
          <w:sz w:val="16"/>
        </w:rPr>
        <w:t>(David, 5/31, staff @ Bloomberg, “Nice Words From China and U.S. Fail to Dim South China Sea Tensions”, http://www.bloomberg.com/news/articles/2015-05-31/careful-words-at-defense-forum-belie-south-china-sea-clash-risks)</w:t>
      </w:r>
    </w:p>
    <w:p w:rsidR="00442DF7" w:rsidRPr="00493428" w:rsidRDefault="00442DF7" w:rsidP="00442DF7">
      <w:r>
        <w:lastRenderedPageBreak/>
        <w:t xml:space="preserve">Some of the remarks from Sun and Carter show why tensions in the South China Sea will remain. Carter on Saturday called for an “immediate and lasting halt to land reclamation by any claimant” and said the U.S. would continue its patrols. A day later, Sun said </w:t>
      </w:r>
      <w:r w:rsidRPr="00442DF7">
        <w:rPr>
          <w:b/>
          <w:highlight w:val="cyan"/>
          <w:u w:val="single"/>
        </w:rPr>
        <w:t>China would resist any effort to subjugate it</w:t>
      </w:r>
      <w:r w:rsidRPr="00442DF7">
        <w:rPr>
          <w:highlight w:val="cyan"/>
        </w:rPr>
        <w:t>.</w:t>
      </w:r>
      <w:r>
        <w:t xml:space="preserve"> Protecting freedom of navigation resonates in the region </w:t>
      </w:r>
      <w:proofErr w:type="spellStart"/>
      <w:r>
        <w:t>region</w:t>
      </w:r>
      <w:proofErr w:type="spellEnd"/>
      <w:r>
        <w:t xml:space="preserve"> because the </w:t>
      </w:r>
      <w:r w:rsidRPr="00442DF7">
        <w:rPr>
          <w:highlight w:val="cyan"/>
        </w:rPr>
        <w:t>S</w:t>
      </w:r>
      <w:r>
        <w:t xml:space="preserve">outh </w:t>
      </w:r>
      <w:r w:rsidRPr="00442DF7">
        <w:rPr>
          <w:highlight w:val="cyan"/>
        </w:rPr>
        <w:t>C</w:t>
      </w:r>
      <w:r>
        <w:t xml:space="preserve">hina </w:t>
      </w:r>
      <w:r w:rsidRPr="00442DF7">
        <w:rPr>
          <w:highlight w:val="cyan"/>
        </w:rPr>
        <w:t>S</w:t>
      </w:r>
      <w:r>
        <w:t xml:space="preserve">ea </w:t>
      </w:r>
      <w:r w:rsidRPr="00442DF7">
        <w:rPr>
          <w:b/>
          <w:highlight w:val="cyan"/>
          <w:u w:val="single"/>
        </w:rPr>
        <w:t>hosts more than $5 trillion of shipping each year and is</w:t>
      </w:r>
      <w:r>
        <w:t xml:space="preserve"> home to about </w:t>
      </w:r>
      <w:r w:rsidRPr="00442DF7">
        <w:rPr>
          <w:b/>
          <w:highlight w:val="cyan"/>
          <w:u w:val="single"/>
        </w:rPr>
        <w:t>a 10th of the world’s annual fishing catch</w:t>
      </w:r>
      <w:r w:rsidRPr="00A26BB4">
        <w:rPr>
          <w:b/>
          <w:u w:val="single"/>
        </w:rPr>
        <w:t>.</w:t>
      </w:r>
      <w:r>
        <w:t xml:space="preserve"> Parts of the waters are also claimed by Vietnam, Philippines, Brunei, Malaysia and Taiwan. While </w:t>
      </w:r>
      <w:r w:rsidRPr="00442DF7">
        <w:rPr>
          <w:b/>
          <w:highlight w:val="cyan"/>
          <w:u w:val="single"/>
        </w:rPr>
        <w:t>China says its artificial islands will be for civilian use</w:t>
      </w:r>
      <w:r>
        <w:t xml:space="preserve"> - from search-and-rescue operations to marine meteorological forecasting </w:t>
      </w:r>
      <w:r w:rsidRPr="00A26BB4">
        <w:rPr>
          <w:b/>
          <w:u w:val="single"/>
        </w:rPr>
        <w:t xml:space="preserve">- </w:t>
      </w:r>
      <w:r w:rsidRPr="00442DF7">
        <w:rPr>
          <w:b/>
          <w:highlight w:val="cyan"/>
          <w:u w:val="single"/>
        </w:rPr>
        <w:t>it also says they’d have military purposes</w:t>
      </w:r>
      <w:r>
        <w:t xml:space="preserve">, and it </w:t>
      </w:r>
      <w:r w:rsidRPr="00442DF7">
        <w:rPr>
          <w:b/>
          <w:highlight w:val="cyan"/>
          <w:u w:val="single"/>
        </w:rPr>
        <w:t>reserves the right to declare an air defense identification zone over the area.</w:t>
      </w:r>
      <w:r w:rsidRPr="00A26BB4">
        <w:rPr>
          <w:b/>
          <w:u w:val="single"/>
        </w:rPr>
        <w:t xml:space="preserve"> </w:t>
      </w:r>
      <w:r w:rsidRPr="00442DF7">
        <w:rPr>
          <w:b/>
          <w:highlight w:val="cyan"/>
          <w:u w:val="single"/>
        </w:rPr>
        <w:t>Satellite images show the construction of an airstrip</w:t>
      </w:r>
      <w:r>
        <w:t xml:space="preserve"> big enough </w:t>
      </w:r>
      <w:r w:rsidRPr="00442DF7">
        <w:rPr>
          <w:b/>
          <w:highlight w:val="cyan"/>
          <w:u w:val="single"/>
        </w:rPr>
        <w:t>to handle</w:t>
      </w:r>
      <w:r w:rsidRPr="00A26BB4">
        <w:rPr>
          <w:b/>
          <w:u w:val="single"/>
        </w:rPr>
        <w:t xml:space="preserve"> </w:t>
      </w:r>
      <w:r>
        <w:t xml:space="preserve">the largest of </w:t>
      </w:r>
      <w:r w:rsidRPr="00442DF7">
        <w:rPr>
          <w:b/>
          <w:highlight w:val="cyan"/>
          <w:u w:val="single"/>
        </w:rPr>
        <w:t>China’s military aircraft</w:t>
      </w:r>
      <w:r w:rsidRPr="00A26BB4">
        <w:rPr>
          <w:b/>
          <w:u w:val="single"/>
        </w:rPr>
        <w:t>,</w:t>
      </w:r>
      <w:r>
        <w:t xml:space="preserve"> while two mobile artillery pieces have been detected on a reef. </w:t>
      </w:r>
      <w:r w:rsidRPr="00442DF7">
        <w:rPr>
          <w:highlight w:val="cyan"/>
        </w:rPr>
        <w:t>China’s</w:t>
      </w:r>
      <w:r>
        <w:t xml:space="preserve"> </w:t>
      </w:r>
      <w:r w:rsidRPr="00442DF7">
        <w:rPr>
          <w:highlight w:val="cyan"/>
        </w:rPr>
        <w:t>turning rocky outcrops or reefs into a “full airport,” while putting weapons on them is</w:t>
      </w:r>
      <w:r>
        <w:t xml:space="preserve"> a </w:t>
      </w:r>
      <w:r w:rsidRPr="00442DF7">
        <w:rPr>
          <w:highlight w:val="cyan"/>
        </w:rPr>
        <w:t>militarization</w:t>
      </w:r>
      <w:r>
        <w:t xml:space="preserve"> that hasn’t occurred before, Australia’s Defense Minister Kevin Andrews said in an interview. “There has to be a halt to this kind of destabilizing activity,” said Bonnie Glaser, a senior adviser for Asia at the Washington, DC-based Center for Strategic and International Studies. “There is insufficient agreement among all the nations about how to move forward</w:t>
      </w:r>
      <w:r w:rsidRPr="00A26BB4">
        <w:rPr>
          <w:b/>
          <w:u w:val="single"/>
        </w:rPr>
        <w:t xml:space="preserve">.” </w:t>
      </w:r>
      <w:r w:rsidRPr="00442DF7">
        <w:rPr>
          <w:b/>
          <w:highlight w:val="cyan"/>
          <w:u w:val="single"/>
        </w:rPr>
        <w:t>Whether China establishes</w:t>
      </w:r>
      <w:r w:rsidRPr="00A26BB4">
        <w:rPr>
          <w:b/>
          <w:u w:val="single"/>
        </w:rPr>
        <w:t xml:space="preserve"> </w:t>
      </w:r>
      <w:r w:rsidRPr="00442DF7">
        <w:rPr>
          <w:b/>
          <w:highlight w:val="cyan"/>
          <w:u w:val="single"/>
        </w:rPr>
        <w:t>an air defense identification zone over the S</w:t>
      </w:r>
      <w:r>
        <w:t xml:space="preserve">outh </w:t>
      </w:r>
      <w:r w:rsidRPr="00442DF7">
        <w:rPr>
          <w:b/>
          <w:highlight w:val="cyan"/>
          <w:u w:val="single"/>
        </w:rPr>
        <w:t>C</w:t>
      </w:r>
      <w:r>
        <w:t xml:space="preserve">hina </w:t>
      </w:r>
      <w:r w:rsidRPr="00442DF7">
        <w:rPr>
          <w:b/>
          <w:highlight w:val="cyan"/>
          <w:u w:val="single"/>
        </w:rPr>
        <w:t>S</w:t>
      </w:r>
      <w:r>
        <w:t xml:space="preserve">ea </w:t>
      </w:r>
      <w:r w:rsidRPr="00442DF7">
        <w:rPr>
          <w:b/>
          <w:highlight w:val="cyan"/>
          <w:u w:val="single"/>
        </w:rPr>
        <w:t>depends “on</w:t>
      </w:r>
      <w:r w:rsidRPr="00A26BB4">
        <w:rPr>
          <w:b/>
          <w:u w:val="single"/>
        </w:rPr>
        <w:t xml:space="preserve"> </w:t>
      </w:r>
      <w:r w:rsidRPr="00442DF7">
        <w:rPr>
          <w:b/>
          <w:highlight w:val="cyan"/>
          <w:u w:val="single"/>
        </w:rPr>
        <w:t>whether our security in the air and maritime area will be threatened</w:t>
      </w:r>
      <w:r>
        <w:t xml:space="preserve"> and to what extent,” </w:t>
      </w:r>
      <w:r w:rsidRPr="00442DF7">
        <w:rPr>
          <w:b/>
          <w:highlight w:val="cyan"/>
          <w:u w:val="single"/>
        </w:rPr>
        <w:t>said</w:t>
      </w:r>
      <w:r w:rsidRPr="00A26BB4">
        <w:rPr>
          <w:b/>
          <w:u w:val="single"/>
        </w:rPr>
        <w:t xml:space="preserve"> </w:t>
      </w:r>
      <w:r w:rsidRPr="00442DF7">
        <w:rPr>
          <w:b/>
          <w:highlight w:val="cyan"/>
          <w:u w:val="single"/>
        </w:rPr>
        <w:t>Sun</w:t>
      </w:r>
      <w:r>
        <w:t xml:space="preserve">, who is </w:t>
      </w:r>
      <w:r w:rsidRPr="00442DF7">
        <w:rPr>
          <w:b/>
          <w:highlight w:val="cyan"/>
          <w:u w:val="single"/>
        </w:rPr>
        <w:t>deputy chief of</w:t>
      </w:r>
      <w:r>
        <w:t xml:space="preserve"> the general staff in </w:t>
      </w:r>
      <w:r w:rsidRPr="00442DF7">
        <w:rPr>
          <w:b/>
          <w:highlight w:val="cyan"/>
          <w:u w:val="single"/>
        </w:rPr>
        <w:t>the P</w:t>
      </w:r>
      <w:r>
        <w:t xml:space="preserve">eople’s </w:t>
      </w:r>
      <w:r w:rsidRPr="00442DF7">
        <w:rPr>
          <w:b/>
          <w:highlight w:val="cyan"/>
          <w:u w:val="single"/>
        </w:rPr>
        <w:t>L</w:t>
      </w:r>
      <w:r>
        <w:t xml:space="preserve">iberation </w:t>
      </w:r>
      <w:r w:rsidRPr="00442DF7">
        <w:rPr>
          <w:b/>
          <w:highlight w:val="cyan"/>
          <w:u w:val="single"/>
        </w:rPr>
        <w:t>A</w:t>
      </w:r>
      <w:r>
        <w:t xml:space="preserve">rmy. Sun declined to directly address a flurry of questions about China’s policy after his speech, citing time constraints. He was mobbed by reporters as he left the ballroom. Chinese officials attempted to take the moral high ground during the forum, presenting themselves as victims in the South China Sea, pushed and provoked despite attempts to promote stability. A senior Chinese colonel on Saturday accused the Philippines of “bullying” at the Scarborough Shoal in 2012. “Part of </w:t>
      </w:r>
      <w:r w:rsidRPr="00442DF7">
        <w:rPr>
          <w:b/>
          <w:highlight w:val="cyan"/>
          <w:u w:val="single"/>
        </w:rPr>
        <w:t>the Chinese message was that whether or not you agree with our policy on our territorial claims, the greater good is for you to engage with us economically to mutual benefit, and let’s not have a difficult conversation</w:t>
      </w:r>
      <w:r>
        <w:t>,” said Ben Barry, a defense analyst at the International Institute for Strategic Studies in London. “</w:t>
      </w:r>
      <w:r w:rsidRPr="00442DF7">
        <w:rPr>
          <w:b/>
          <w:highlight w:val="cyan"/>
          <w:u w:val="single"/>
        </w:rPr>
        <w:t>Behind the polite and restrained message was there any hint of concession</w:t>
      </w:r>
      <w:r>
        <w:t>?” he said. “</w:t>
      </w:r>
      <w:r w:rsidRPr="00442DF7">
        <w:rPr>
          <w:rStyle w:val="Emphasis"/>
          <w:highlight w:val="cyan"/>
        </w:rPr>
        <w:t>No</w:t>
      </w:r>
      <w:r>
        <w:t>.”</w:t>
      </w:r>
    </w:p>
    <w:p w:rsidR="00442DF7" w:rsidRDefault="00442DF7" w:rsidP="00442DF7">
      <w:pPr>
        <w:pStyle w:val="Heading4"/>
      </w:pPr>
      <w:r>
        <w:t>China won’t negotiate, but no risk of military escalation</w:t>
      </w:r>
    </w:p>
    <w:p w:rsidR="00442DF7" w:rsidRPr="00841708" w:rsidRDefault="00442DF7" w:rsidP="00442DF7">
      <w:pPr>
        <w:rPr>
          <w:rStyle w:val="Style13ptBold"/>
          <w:b w:val="0"/>
        </w:rPr>
      </w:pPr>
      <w:r>
        <w:rPr>
          <w:rStyle w:val="Style13ptBold"/>
        </w:rPr>
        <w:t xml:space="preserve">Heath 15 </w:t>
      </w:r>
      <w:r w:rsidRPr="00841708">
        <w:rPr>
          <w:rStyle w:val="Style13ptBold"/>
          <w:sz w:val="14"/>
        </w:rPr>
        <w:t>(Timothy, senior international defense research analyst at RAND, “The 'Holistic Security Concept': The Securitization of Policy and Increasing Risk of Militarized Crisis”, http://www.rand.org/blog/2015/06/the-holistic-security-concept-the-securitization.html)</w:t>
      </w:r>
    </w:p>
    <w:p w:rsidR="00442DF7" w:rsidRPr="00F35CAA" w:rsidRDefault="00442DF7" w:rsidP="00442DF7">
      <w:r>
        <w:t xml:space="preserve">The </w:t>
      </w:r>
      <w:r w:rsidRPr="00442DF7">
        <w:rPr>
          <w:b/>
          <w:highlight w:val="cyan"/>
          <w:u w:val="single"/>
        </w:rPr>
        <w:t>revision of China's security polic</w:t>
      </w:r>
      <w:r w:rsidRPr="00442DF7">
        <w:rPr>
          <w:highlight w:val="cyan"/>
        </w:rPr>
        <w:t>y</w:t>
      </w:r>
      <w:r>
        <w:t xml:space="preserve"> along these lines </w:t>
      </w:r>
      <w:r w:rsidRPr="00442DF7">
        <w:rPr>
          <w:b/>
          <w:highlight w:val="cyan"/>
          <w:u w:val="single"/>
        </w:rPr>
        <w:t>carries several important implications</w:t>
      </w:r>
      <w:r>
        <w:t xml:space="preserve">. First, it </w:t>
      </w:r>
      <w:r w:rsidRPr="00442DF7">
        <w:rPr>
          <w:b/>
          <w:highlight w:val="cyan"/>
          <w:u w:val="single"/>
        </w:rPr>
        <w:t>opens the way to a growing military involvement in a broad array of policies</w:t>
      </w:r>
      <w:r>
        <w:t xml:space="preserve"> beyond the traditional security domains. Adoption of the holistic security concept now means </w:t>
      </w:r>
      <w:r w:rsidRPr="00442DF7">
        <w:rPr>
          <w:b/>
          <w:highlight w:val="cyan"/>
          <w:u w:val="single"/>
        </w:rPr>
        <w:t>anything Chinese authorities deem an impediment to</w:t>
      </w:r>
      <w:r w:rsidRPr="00A26BB4">
        <w:rPr>
          <w:b/>
          <w:u w:val="single"/>
        </w:rPr>
        <w:t xml:space="preserve"> </w:t>
      </w:r>
      <w:r>
        <w:t xml:space="preserve">the realization of </w:t>
      </w:r>
      <w:r w:rsidRPr="00442DF7">
        <w:rPr>
          <w:b/>
          <w:highlight w:val="cyan"/>
          <w:u w:val="single"/>
        </w:rPr>
        <w:t>any of the country's developmental objectives</w:t>
      </w:r>
      <w:r>
        <w:t>—regardless of whether it is economic, political or another category—</w:t>
      </w:r>
      <w:r w:rsidRPr="00442DF7">
        <w:rPr>
          <w:b/>
          <w:highlight w:val="cyan"/>
          <w:u w:val="single"/>
        </w:rPr>
        <w:t>may now be deemed a “security threat</w:t>
      </w:r>
      <w:r>
        <w:t xml:space="preserve">.” Once issues are designated security threats, military involvement may be legitimately considered. Second, </w:t>
      </w:r>
      <w:r w:rsidRPr="00442DF7">
        <w:rPr>
          <w:b/>
          <w:highlight w:val="cyan"/>
          <w:u w:val="single"/>
        </w:rPr>
        <w:t>the expanded meaning of security underscores the leadership's determination</w:t>
      </w:r>
      <w:r w:rsidRPr="00A26BB4">
        <w:rPr>
          <w:b/>
          <w:u w:val="single"/>
        </w:rPr>
        <w:t xml:space="preserve"> </w:t>
      </w:r>
      <w:r w:rsidRPr="00442DF7">
        <w:rPr>
          <w:b/>
          <w:highlight w:val="cyan"/>
          <w:u w:val="single"/>
        </w:rPr>
        <w:t>to realize steady, secure progress toward strategic objective</w:t>
      </w:r>
      <w:r w:rsidRPr="00442DF7">
        <w:rPr>
          <w:highlight w:val="cyan"/>
        </w:rPr>
        <w:t>s</w:t>
      </w:r>
      <w:r>
        <w:t xml:space="preserve"> for all policy topics. This means </w:t>
      </w:r>
      <w:r w:rsidRPr="00442DF7">
        <w:rPr>
          <w:b/>
          <w:highlight w:val="cyan"/>
          <w:u w:val="single"/>
        </w:rPr>
        <w:t>senior leaders will likely forgo risky policies—such as military conflict to seize an island feature</w:t>
      </w:r>
      <w:r>
        <w:t xml:space="preserve">—that could threaten eventual attainment of other policy objectives. As a rule, </w:t>
      </w:r>
      <w:r w:rsidRPr="00442DF7">
        <w:rPr>
          <w:b/>
          <w:highlight w:val="cyan"/>
          <w:u w:val="single"/>
        </w:rPr>
        <w:t>China's leaders will</w:t>
      </w:r>
      <w:r>
        <w:t xml:space="preserve"> likely continue to </w:t>
      </w:r>
      <w:r w:rsidRPr="00442DF7">
        <w:rPr>
          <w:b/>
          <w:highlight w:val="cyan"/>
          <w:u w:val="single"/>
        </w:rPr>
        <w:t>prefer consistent</w:t>
      </w:r>
      <w:r>
        <w:t xml:space="preserve">, incremental </w:t>
      </w:r>
      <w:r w:rsidRPr="00442DF7">
        <w:rPr>
          <w:b/>
          <w:highlight w:val="cyan"/>
          <w:u w:val="single"/>
        </w:rPr>
        <w:t>progress toward</w:t>
      </w:r>
      <w:r>
        <w:t xml:space="preserve"> all of </w:t>
      </w:r>
      <w:r w:rsidRPr="00442DF7">
        <w:rPr>
          <w:b/>
          <w:highlight w:val="cyan"/>
          <w:u w:val="single"/>
        </w:rPr>
        <w:t>the nation's strategic objectives</w:t>
      </w:r>
      <w:r>
        <w:t xml:space="preserve">. The creation of the National Security Commission and issuance of a National Security Strategy Outline in 2013, and the formulation of the holistic security concept, among other measures, underscores the importance with which Chinese </w:t>
      </w:r>
      <w:r>
        <w:lastRenderedPageBreak/>
        <w:t xml:space="preserve">leaders regard the calibration of policy to control risk. However, </w:t>
      </w:r>
      <w:r w:rsidRPr="00442DF7">
        <w:rPr>
          <w:b/>
          <w:highlight w:val="cyan"/>
          <w:u w:val="single"/>
        </w:rPr>
        <w:t>the desire to see steady progress toward all strategic</w:t>
      </w:r>
      <w:r w:rsidRPr="00442DF7">
        <w:rPr>
          <w:highlight w:val="cyan"/>
        </w:rPr>
        <w:t xml:space="preserve"> </w:t>
      </w:r>
      <w:r w:rsidRPr="00442DF7">
        <w:rPr>
          <w:b/>
          <w:highlight w:val="cyan"/>
          <w:u w:val="single"/>
        </w:rPr>
        <w:t>objectives adds</w:t>
      </w:r>
      <w:r>
        <w:t xml:space="preserve"> enormous </w:t>
      </w:r>
      <w:r w:rsidRPr="00442DF7">
        <w:rPr>
          <w:b/>
          <w:highlight w:val="cyan"/>
          <w:u w:val="single"/>
        </w:rPr>
        <w:t>pressure on China's leaders to overcome impediments to any</w:t>
      </w:r>
      <w:r>
        <w:t xml:space="preserve"> single </w:t>
      </w:r>
      <w:r w:rsidRPr="00442DF7">
        <w:rPr>
          <w:b/>
          <w:highlight w:val="cyan"/>
          <w:u w:val="single"/>
        </w:rPr>
        <w:t>objective</w:t>
      </w:r>
      <w:r>
        <w:t>. The elevation in importance of “securing rights” will encourage leaders to consider all options, including coercive ones, to overcome what is expected to be difficult and intractable resistance by domestic and international beneficiaries of the status quo. As a result, Chinese intransigence in a major dispute issue—such as control over disputed areas of the East and South China Seas, and a desire to see greater progress toward Taiwan's acceptance of a “one China policy”—will likely harden in the coming years. And should</w:t>
      </w:r>
      <w:r w:rsidRPr="0043765E">
        <w:rPr>
          <w:b/>
          <w:u w:val="single"/>
        </w:rPr>
        <w:t xml:space="preserve"> </w:t>
      </w:r>
      <w:r w:rsidRPr="00442DF7">
        <w:rPr>
          <w:b/>
          <w:highlight w:val="cyan"/>
          <w:u w:val="single"/>
        </w:rPr>
        <w:t>Beijing</w:t>
      </w:r>
      <w:r>
        <w:t xml:space="preserve"> judge that a disputant is challenging the country's “bottom line” on an issue, it </w:t>
      </w:r>
      <w:r w:rsidRPr="00442DF7">
        <w:rPr>
          <w:b/>
          <w:highlight w:val="cyan"/>
          <w:u w:val="single"/>
        </w:rPr>
        <w:t>will likely consider a broader array of options than it has followed in previous years</w:t>
      </w:r>
      <w:r>
        <w:t xml:space="preserve"> when China placed a higher priority on upholding stability.</w:t>
      </w:r>
    </w:p>
    <w:p w:rsidR="00442DF7" w:rsidRDefault="00442DF7" w:rsidP="00442DF7">
      <w:pPr>
        <w:pStyle w:val="Heading4"/>
      </w:pPr>
      <w:r>
        <w:t>China won’t negotiate – Historical biases</w:t>
      </w:r>
    </w:p>
    <w:p w:rsidR="00442DF7" w:rsidRPr="000965EA" w:rsidRDefault="00442DF7" w:rsidP="00442DF7">
      <w:pPr>
        <w:rPr>
          <w:rStyle w:val="Style13ptBold"/>
          <w:b w:val="0"/>
        </w:rPr>
      </w:pPr>
      <w:proofErr w:type="spellStart"/>
      <w:r>
        <w:rPr>
          <w:rStyle w:val="Style13ptBold"/>
        </w:rPr>
        <w:t>Choong</w:t>
      </w:r>
      <w:proofErr w:type="spellEnd"/>
      <w:r>
        <w:rPr>
          <w:rStyle w:val="Style13ptBold"/>
        </w:rPr>
        <w:t xml:space="preserve"> 14 </w:t>
      </w:r>
      <w:r w:rsidRPr="000965EA">
        <w:rPr>
          <w:rStyle w:val="Style13ptBold"/>
          <w:sz w:val="20"/>
        </w:rPr>
        <w:t>(William, IISS fellow, 5/27, “China's maritime disputes”, http://www.iiss.org/en/shangri-la%20voices/blogsections/2014-363a/chinas-maritime-disputes-dc13)</w:t>
      </w:r>
    </w:p>
    <w:p w:rsidR="00442DF7" w:rsidRPr="000965EA" w:rsidRDefault="00442DF7" w:rsidP="00442DF7">
      <w:r>
        <w:t>On a general level, we see</w:t>
      </w:r>
      <w:r w:rsidRPr="0043765E">
        <w:rPr>
          <w:b/>
          <w:u w:val="single"/>
        </w:rPr>
        <w:t xml:space="preserve"> </w:t>
      </w:r>
      <w:r w:rsidRPr="00442DF7">
        <w:rPr>
          <w:b/>
          <w:highlight w:val="cyan"/>
          <w:u w:val="single"/>
        </w:rPr>
        <w:t>China</w:t>
      </w:r>
      <w:r>
        <w:t xml:space="preserve"> insisting on what it</w:t>
      </w:r>
      <w:r w:rsidRPr="0043765E">
        <w:rPr>
          <w:b/>
          <w:u w:val="single"/>
        </w:rPr>
        <w:t xml:space="preserve"> </w:t>
      </w:r>
      <w:r w:rsidRPr="00442DF7">
        <w:rPr>
          <w:b/>
          <w:highlight w:val="cyan"/>
          <w:u w:val="single"/>
        </w:rPr>
        <w:t>claims</w:t>
      </w:r>
      <w:r>
        <w:t xml:space="preserve"> to be </w:t>
      </w:r>
      <w:r w:rsidRPr="00442DF7">
        <w:rPr>
          <w:highlight w:val="cyan"/>
        </w:rPr>
        <w:t>l</w:t>
      </w:r>
      <w:r w:rsidRPr="00442DF7">
        <w:rPr>
          <w:b/>
          <w:highlight w:val="cyan"/>
          <w:u w:val="single"/>
        </w:rPr>
        <w:t>egitimate sovereignty rights to large areas of the</w:t>
      </w:r>
      <w:r w:rsidRPr="0043765E">
        <w:rPr>
          <w:b/>
          <w:u w:val="single"/>
        </w:rPr>
        <w:t xml:space="preserve"> </w:t>
      </w:r>
      <w:r>
        <w:t xml:space="preserve">East and </w:t>
      </w:r>
      <w:r w:rsidRPr="00442DF7">
        <w:rPr>
          <w:b/>
          <w:highlight w:val="cyan"/>
          <w:u w:val="single"/>
        </w:rPr>
        <w:t>S</w:t>
      </w:r>
      <w:r>
        <w:t xml:space="preserve">outh </w:t>
      </w:r>
      <w:r w:rsidRPr="00442DF7">
        <w:rPr>
          <w:b/>
          <w:highlight w:val="cyan"/>
          <w:u w:val="single"/>
        </w:rPr>
        <w:t>C</w:t>
      </w:r>
      <w:r>
        <w:t xml:space="preserve">hina </w:t>
      </w:r>
      <w:r w:rsidRPr="00442DF7">
        <w:rPr>
          <w:b/>
          <w:highlight w:val="cyan"/>
          <w:u w:val="single"/>
        </w:rPr>
        <w:t>S</w:t>
      </w:r>
      <w:r>
        <w:t>eas. The Chinese repeat to themselves that they don't have to heed international law when it comes to such claims.</w:t>
      </w:r>
      <w:r w:rsidRPr="0043765E">
        <w:rPr>
          <w:b/>
          <w:u w:val="single"/>
        </w:rPr>
        <w:t xml:space="preserve"> </w:t>
      </w:r>
      <w:r w:rsidRPr="00442DF7">
        <w:rPr>
          <w:b/>
          <w:highlight w:val="cyan"/>
          <w:u w:val="single"/>
        </w:rPr>
        <w:t>Xi</w:t>
      </w:r>
      <w:r>
        <w:t xml:space="preserve"> Jinping's overarching </w:t>
      </w:r>
      <w:r w:rsidRPr="00442DF7">
        <w:rPr>
          <w:b/>
          <w:highlight w:val="cyan"/>
          <w:u w:val="single"/>
        </w:rPr>
        <w:t xml:space="preserve">narrative of the Chinese dream is based on the idea of restoring China's </w:t>
      </w:r>
      <w:proofErr w:type="spellStart"/>
      <w:r w:rsidRPr="00442DF7">
        <w:rPr>
          <w:b/>
          <w:highlight w:val="cyan"/>
          <w:u w:val="single"/>
        </w:rPr>
        <w:t>honour</w:t>
      </w:r>
      <w:proofErr w:type="spellEnd"/>
      <w:r w:rsidRPr="00442DF7">
        <w:rPr>
          <w:b/>
          <w:highlight w:val="cyan"/>
          <w:u w:val="single"/>
        </w:rPr>
        <w:t>.</w:t>
      </w:r>
      <w:r>
        <w:t xml:space="preserve"> The Chinese president sees a China that is all for peace and cooperation with regional countries. Yet </w:t>
      </w:r>
      <w:r w:rsidRPr="00442DF7">
        <w:rPr>
          <w:b/>
          <w:highlight w:val="cyan"/>
          <w:u w:val="single"/>
        </w:rPr>
        <w:t>China will not step back from tensions or conflict. It's</w:t>
      </w:r>
      <w:r>
        <w:t xml:space="preserve"> all </w:t>
      </w:r>
      <w:r w:rsidRPr="00442DF7">
        <w:rPr>
          <w:b/>
          <w:highlight w:val="cyan"/>
          <w:u w:val="single"/>
        </w:rPr>
        <w:t>part of the message that China is a power to be reckoned with and has a right to prosecute its claims on territorial issues.</w:t>
      </w:r>
    </w:p>
    <w:p w:rsidR="00442DF7" w:rsidRDefault="00442DF7" w:rsidP="00442DF7">
      <w:pPr>
        <w:pStyle w:val="Heading4"/>
      </w:pPr>
      <w:r>
        <w:t>Negotiations fail – Incentives are wrong</w:t>
      </w:r>
    </w:p>
    <w:p w:rsidR="00442DF7" w:rsidRPr="00EF0D6F" w:rsidRDefault="00442DF7" w:rsidP="00442DF7">
      <w:pPr>
        <w:rPr>
          <w:rStyle w:val="Style13ptBold"/>
          <w:b w:val="0"/>
        </w:rPr>
      </w:pPr>
      <w:proofErr w:type="spellStart"/>
      <w:r>
        <w:rPr>
          <w:rStyle w:val="Style13ptBold"/>
        </w:rPr>
        <w:t>Tchantouridzé</w:t>
      </w:r>
      <w:proofErr w:type="spellEnd"/>
      <w:r>
        <w:rPr>
          <w:rStyle w:val="Style13ptBold"/>
        </w:rPr>
        <w:t xml:space="preserve"> 15 </w:t>
      </w:r>
      <w:r w:rsidRPr="00EF0D6F">
        <w:rPr>
          <w:rStyle w:val="Style13ptBold"/>
          <w:sz w:val="18"/>
        </w:rPr>
        <w:t>(</w:t>
      </w:r>
      <w:proofErr w:type="spellStart"/>
      <w:r w:rsidRPr="00EF0D6F">
        <w:rPr>
          <w:rStyle w:val="Style13ptBold"/>
          <w:sz w:val="18"/>
        </w:rPr>
        <w:t>Lasha</w:t>
      </w:r>
      <w:proofErr w:type="spellEnd"/>
      <w:r w:rsidRPr="00EF0D6F">
        <w:rPr>
          <w:rStyle w:val="Style13ptBold"/>
          <w:sz w:val="18"/>
        </w:rPr>
        <w:t xml:space="preserve">, </w:t>
      </w:r>
      <w:proofErr w:type="spellStart"/>
      <w:r w:rsidRPr="00EF0D6F">
        <w:rPr>
          <w:rStyle w:val="Style13ptBold"/>
          <w:sz w:val="18"/>
        </w:rPr>
        <w:t>Prog</w:t>
      </w:r>
      <w:proofErr w:type="spellEnd"/>
      <w:r w:rsidRPr="00EF0D6F">
        <w:rPr>
          <w:rStyle w:val="Style13ptBold"/>
          <w:sz w:val="18"/>
        </w:rPr>
        <w:t xml:space="preserve"> Dir, U of Norwich Diplomacy MA, PhD, “Castles Made of Sand: Territorial Turmoil in the South China Sea”, http://graduate.norwich.edu/resources-mdy/articles-mdy/castles-made-of-sand-territorial-turmoil-in-the-south-china-sea/)</w:t>
      </w:r>
    </w:p>
    <w:p w:rsidR="00442DF7" w:rsidRPr="00EF0D6F" w:rsidRDefault="00442DF7" w:rsidP="00442DF7">
      <w:r w:rsidRPr="00442DF7">
        <w:rPr>
          <w:b/>
          <w:sz w:val="24"/>
          <w:highlight w:val="cyan"/>
          <w:u w:val="single"/>
        </w:rPr>
        <w:t>The dispute has so far been free from any substantial, direct acts of aggression</w:t>
      </w:r>
      <w:r>
        <w:t xml:space="preserve"> (colliding fishing boats notwithstanding). But China’s development and permanent occupation of the growing islands complicates U.S. military traffic in the area around (and the skies above) them, as the risk of collision or other provocative actions swells along with the islands’ surface areas. Again, </w:t>
      </w:r>
      <w:r w:rsidRPr="00442DF7">
        <w:rPr>
          <w:b/>
          <w:sz w:val="24"/>
          <w:highlight w:val="cyan"/>
          <w:u w:val="single"/>
        </w:rPr>
        <w:t>war is not in the interests of any of the parties</w:t>
      </w:r>
      <w:r>
        <w:t xml:space="preserve"> to the dispute; </w:t>
      </w:r>
      <w:r w:rsidRPr="00442DF7">
        <w:rPr>
          <w:b/>
          <w:sz w:val="24"/>
          <w:highlight w:val="cyan"/>
          <w:u w:val="single"/>
        </w:rPr>
        <w:t>arriving at a diplomatic solution is unfortunately not made any easier by the severity of the alternative.</w:t>
      </w:r>
      <w:r>
        <w:t xml:space="preserve"> Except for the frequency and manner of confrontations, however, </w:t>
      </w:r>
      <w:r w:rsidRPr="00442DF7">
        <w:rPr>
          <w:b/>
          <w:sz w:val="24"/>
          <w:highlight w:val="cyan"/>
          <w:u w:val="single"/>
        </w:rPr>
        <w:t>negation efforts bear a striking similarity to those surrounding a peace settlement. All parties to the conflict have officially called for a bilateral solution,</w:t>
      </w:r>
      <w:r>
        <w:t xml:space="preserve"> seeking the consent of every nation making competing claims to territory. </w:t>
      </w:r>
      <w:r w:rsidRPr="00442DF7">
        <w:rPr>
          <w:b/>
          <w:sz w:val="24"/>
          <w:highlight w:val="cyan"/>
          <w:u w:val="single"/>
        </w:rPr>
        <w:t>As ratifying members of UNCLOS, they have a framework for drawing borders and setting standards</w:t>
      </w:r>
      <w:r>
        <w:t xml:space="preserve">. Lasting negotiations will be predicated on non-aggression and stability in the South China Sea. The mix of civilian and military presence in the water complicates this, however. There have been several instances of negotiations opening; much like peace talks during times of war, developments on the ground (or at sea) have repeatedly disrupted these initiatives. Negotiating peace without a preceding declaration of war presents an enormous challenge. That the status of the South China Sea directly impacts the economy and security of the rest of the world adds a further dimension of seriousness to the proceedings. </w:t>
      </w:r>
      <w:r>
        <w:lastRenderedPageBreak/>
        <w:t>Altogether, resolving the tensions in the South China Sea constitutes one of the most significant, meaningful diplomatic endeavors of the 21st century.</w:t>
      </w:r>
    </w:p>
    <w:p w:rsidR="00442DF7" w:rsidRDefault="00442DF7" w:rsidP="00442DF7">
      <w:pPr>
        <w:pStyle w:val="Heading4"/>
      </w:pPr>
      <w:r>
        <w:t>China won’t negotiate the nine-dash line sovereignty claims</w:t>
      </w:r>
    </w:p>
    <w:p w:rsidR="00442DF7" w:rsidRPr="00594E4E" w:rsidRDefault="00442DF7" w:rsidP="00442DF7">
      <w:pPr>
        <w:rPr>
          <w:rStyle w:val="Style13ptBold"/>
          <w:b w:val="0"/>
        </w:rPr>
      </w:pPr>
      <w:r>
        <w:rPr>
          <w:rStyle w:val="Style13ptBold"/>
        </w:rPr>
        <w:t xml:space="preserve">Erickson 15 </w:t>
      </w:r>
      <w:r w:rsidRPr="00594E4E">
        <w:rPr>
          <w:rStyle w:val="Style13ptBold"/>
          <w:sz w:val="16"/>
        </w:rPr>
        <w:t>(Andrew, 7/23, Associate Professor China Maritime Studies Institute U.S. Naval War College, “America’s Security Role in the South China Sea”, http://docs.house.gov/meetings/FA/FA05/20150723/103787/HHRG-114-FA05-Wstate-EricksonA-20150723.pdf)</w:t>
      </w:r>
    </w:p>
    <w:p w:rsidR="00442DF7" w:rsidRPr="00594E4E" w:rsidRDefault="00442DF7" w:rsidP="00442DF7">
      <w:r w:rsidRPr="00442DF7">
        <w:rPr>
          <w:b/>
          <w:sz w:val="24"/>
          <w:highlight w:val="cyan"/>
          <w:u w:val="single"/>
        </w:rPr>
        <w:t xml:space="preserve">Beijing’s stance regarding South China Sea sovereignty issues is categorical and steadfast. </w:t>
      </w:r>
      <w:r>
        <w:t xml:space="preserve">In a position paper rejecting outright the Philippines’ recent initiation of international arbitration regarding their bilateral dispute, </w:t>
      </w:r>
      <w:r w:rsidRPr="00442DF7">
        <w:rPr>
          <w:b/>
          <w:sz w:val="24"/>
          <w:highlight w:val="cyan"/>
          <w:u w:val="single"/>
        </w:rPr>
        <w:t>China’s Ministry of Foreign Affairs states, “China has indisputable sovereignty over the South China Sea Islands</w:t>
      </w:r>
      <w:r>
        <w:t xml:space="preserve"> (the </w:t>
      </w:r>
      <w:proofErr w:type="spellStart"/>
      <w:r>
        <w:t>Dongsha</w:t>
      </w:r>
      <w:proofErr w:type="spellEnd"/>
      <w:r>
        <w:t xml:space="preserve"> [</w:t>
      </w:r>
      <w:proofErr w:type="spellStart"/>
      <w:r>
        <w:t>Pratas</w:t>
      </w:r>
      <w:proofErr w:type="spellEnd"/>
      <w:r>
        <w:t xml:space="preserve">] Islands, </w:t>
      </w:r>
      <w:proofErr w:type="spellStart"/>
      <w:r>
        <w:t>Xisha</w:t>
      </w:r>
      <w:proofErr w:type="spellEnd"/>
      <w:r>
        <w:t xml:space="preserve"> [Paracel] Islands, the </w:t>
      </w:r>
      <w:proofErr w:type="spellStart"/>
      <w:r>
        <w:t>Zhongsha</w:t>
      </w:r>
      <w:proofErr w:type="spellEnd"/>
      <w:r>
        <w:t xml:space="preserve"> Islands [whose main features include </w:t>
      </w:r>
      <w:proofErr w:type="spellStart"/>
      <w:r>
        <w:t>Macclesfield</w:t>
      </w:r>
      <w:proofErr w:type="spellEnd"/>
      <w:r>
        <w:t xml:space="preserve"> Bank and Scarborough Shoal] and the </w:t>
      </w:r>
      <w:proofErr w:type="spellStart"/>
      <w:r>
        <w:t>Nansha</w:t>
      </w:r>
      <w:proofErr w:type="spellEnd"/>
      <w:r>
        <w:t xml:space="preserve"> [Spratly] Islands) and the adjacent waters.”1 Despite all its rhetoric, actions, developmental efforts, and apparent preparations, however, </w:t>
      </w:r>
      <w:r w:rsidRPr="00442DF7">
        <w:rPr>
          <w:b/>
          <w:sz w:val="24"/>
          <w:highlight w:val="cyan"/>
          <w:u w:val="single"/>
        </w:rPr>
        <w:t>China has repeatedly declined to disclose the precise basis for, the precise nature of, or even the precise geographical parameters of, its South China Sea claims.</w:t>
      </w:r>
      <w:r>
        <w:t xml:space="preserve"> As the U.S. Office of Naval Intelligence documents, </w:t>
      </w:r>
      <w:r w:rsidRPr="00442DF7">
        <w:rPr>
          <w:b/>
          <w:sz w:val="24"/>
          <w:highlight w:val="cyan"/>
          <w:u w:val="single"/>
        </w:rPr>
        <w:t>China “has never published the coordinates of” the nine-dash line that it draws around virtually the entire South China Sea</w:t>
      </w:r>
      <w:r>
        <w:t xml:space="preserve">—perilously close to the coasts of its neighbors, all of whom it has disputes with. It has not “declared what rights it purports to enjoy in this area.”2 Beijing has still has not specified whether or not it considers the South China Sea to constitute a “core interest.” Given China’s statements and actions to date, however, </w:t>
      </w:r>
      <w:r w:rsidRPr="00442DF7">
        <w:rPr>
          <w:b/>
          <w:sz w:val="24"/>
          <w:highlight w:val="cyan"/>
          <w:u w:val="single"/>
        </w:rPr>
        <w:t>there is reason for concern that it is determined to maintain expansive claims based on unyielding invocation of the “nine-dash line.”</w:t>
      </w:r>
      <w:r>
        <w:t xml:space="preserve"> </w:t>
      </w:r>
    </w:p>
    <w:p w:rsidR="00442DF7" w:rsidRDefault="00442DF7" w:rsidP="00442DF7">
      <w:pPr>
        <w:pStyle w:val="Heading4"/>
      </w:pPr>
      <w:r>
        <w:t>China won’t clarify nine-dash line claims</w:t>
      </w:r>
    </w:p>
    <w:p w:rsidR="00442DF7" w:rsidRPr="000965EA" w:rsidRDefault="00442DF7" w:rsidP="00442DF7">
      <w:pPr>
        <w:rPr>
          <w:rStyle w:val="Style13ptBold"/>
          <w:b w:val="0"/>
        </w:rPr>
      </w:pPr>
      <w:proofErr w:type="spellStart"/>
      <w:r>
        <w:rPr>
          <w:rStyle w:val="Style13ptBold"/>
        </w:rPr>
        <w:t>Choong</w:t>
      </w:r>
      <w:proofErr w:type="spellEnd"/>
      <w:r>
        <w:rPr>
          <w:rStyle w:val="Style13ptBold"/>
        </w:rPr>
        <w:t xml:space="preserve"> 14 </w:t>
      </w:r>
      <w:r w:rsidRPr="000965EA">
        <w:rPr>
          <w:rStyle w:val="Style13ptBold"/>
          <w:sz w:val="20"/>
        </w:rPr>
        <w:t>(William, IISS fellow, 5/27, “China's maritime disputes”, http://www.iiss.org/en/shangri-la%20voices/blogsections/2014-363a/chinas-maritime-disputes-dc13)</w:t>
      </w:r>
    </w:p>
    <w:p w:rsidR="00442DF7" w:rsidRPr="000965EA" w:rsidRDefault="00442DF7" w:rsidP="00442DF7">
      <w:r>
        <w:t xml:space="preserve">What can smaller states like The Philippines or Vietnam or do to defend their claims against a rising global power like China? </w:t>
      </w:r>
      <w:proofErr w:type="gramStart"/>
      <w:r>
        <w:t>To be honest, not very much.</w:t>
      </w:r>
      <w:proofErr w:type="gramEnd"/>
      <w:r>
        <w:t xml:space="preserve"> In terms of military options, for instance, The Philippines depend on US assistance. As far as legal alternatives are concerned, even if the Southeast Asian nation were to win the arbitration case it recently filed against China at a United Nations tribunal in The Hague, this would only represent a moral victory at best as it wouldn't change any facts on the ground. The same would hold true for any similar move made by Vietnam. </w:t>
      </w:r>
      <w:r w:rsidRPr="00442DF7">
        <w:rPr>
          <w:b/>
          <w:highlight w:val="cyan"/>
          <w:u w:val="single"/>
        </w:rPr>
        <w:t>The Chinese are not going to stop their 'oil-rig diplomacy' or cease occupying maritime features in the S</w:t>
      </w:r>
      <w:r>
        <w:t xml:space="preserve">outh </w:t>
      </w:r>
      <w:r w:rsidRPr="00442DF7">
        <w:rPr>
          <w:b/>
          <w:highlight w:val="cyan"/>
          <w:u w:val="single"/>
        </w:rPr>
        <w:t>C</w:t>
      </w:r>
      <w:r>
        <w:t xml:space="preserve">hina </w:t>
      </w:r>
      <w:r w:rsidRPr="00442DF7">
        <w:rPr>
          <w:b/>
          <w:highlight w:val="cyan"/>
          <w:u w:val="single"/>
        </w:rPr>
        <w:t>S</w:t>
      </w:r>
      <w:r>
        <w:t xml:space="preserve">ea. </w:t>
      </w:r>
      <w:r w:rsidRPr="00442DF7">
        <w:rPr>
          <w:b/>
          <w:highlight w:val="cyan"/>
          <w:u w:val="single"/>
        </w:rPr>
        <w:t>The best case scenario</w:t>
      </w:r>
      <w:r>
        <w:t xml:space="preserve"> for Manila and Hanoi </w:t>
      </w:r>
      <w:r w:rsidRPr="00442DF7">
        <w:rPr>
          <w:b/>
          <w:highlight w:val="cyan"/>
          <w:u w:val="single"/>
        </w:rPr>
        <w:t>would be a situation where the Chinese seek to clarify its nine-dash line claim</w:t>
      </w:r>
      <w:r>
        <w:t xml:space="preserve"> and provide a legal argument congruent with the principles of UNCLOS as to why this line represents a valid claim. </w:t>
      </w:r>
      <w:r w:rsidRPr="00442DF7">
        <w:rPr>
          <w:b/>
          <w:highlight w:val="cyan"/>
          <w:u w:val="single"/>
        </w:rPr>
        <w:t>This</w:t>
      </w:r>
      <w:r>
        <w:t xml:space="preserve">, however, </w:t>
      </w:r>
      <w:r w:rsidRPr="00442DF7">
        <w:rPr>
          <w:b/>
          <w:highlight w:val="cyan"/>
          <w:u w:val="single"/>
        </w:rPr>
        <w:t>would be unlikely</w:t>
      </w:r>
      <w:r>
        <w:t xml:space="preserve">. </w:t>
      </w:r>
      <w:r w:rsidRPr="00442DF7">
        <w:rPr>
          <w:b/>
          <w:highlight w:val="cyan"/>
          <w:u w:val="single"/>
        </w:rPr>
        <w:t>A deliberate loss of ambiguity on China's part with regard to the nine-dashed line</w:t>
      </w:r>
      <w:r>
        <w:t xml:space="preserve"> </w:t>
      </w:r>
      <w:r w:rsidRPr="00442DF7">
        <w:rPr>
          <w:highlight w:val="cyan"/>
        </w:rPr>
        <w:t>would</w:t>
      </w:r>
      <w:r>
        <w:t xml:space="preserve"> be </w:t>
      </w:r>
      <w:r w:rsidRPr="00442DF7">
        <w:rPr>
          <w:b/>
          <w:highlight w:val="cyan"/>
          <w:u w:val="single"/>
        </w:rPr>
        <w:t>only invite criticism from regional countries</w:t>
      </w:r>
      <w:r>
        <w:t xml:space="preserve"> that it is not hewing to the norms of international law.</w:t>
      </w:r>
    </w:p>
    <w:p w:rsidR="00442DF7" w:rsidRDefault="00442DF7" w:rsidP="00442DF7">
      <w:pPr>
        <w:pStyle w:val="Heading4"/>
      </w:pPr>
      <w:r>
        <w:t>Can’t negotiate because of sovereignty &amp; definitional questions</w:t>
      </w:r>
    </w:p>
    <w:p w:rsidR="00442DF7" w:rsidRPr="004E33B5" w:rsidRDefault="00442DF7" w:rsidP="00442DF7">
      <w:pPr>
        <w:rPr>
          <w:rStyle w:val="Style13ptBold"/>
          <w:b w:val="0"/>
        </w:rPr>
      </w:pPr>
      <w:r>
        <w:rPr>
          <w:rStyle w:val="Style13ptBold"/>
        </w:rPr>
        <w:t xml:space="preserve">Bernard 13 </w:t>
      </w:r>
      <w:r w:rsidRPr="004E33B5">
        <w:rPr>
          <w:rStyle w:val="Style13ptBold"/>
          <w:sz w:val="16"/>
        </w:rPr>
        <w:t>(Leonardo, Pf @ Centre for Int’l Law @ Nat’l U. Singapore, “Prospect for Joint Development in the South China Sea”, https://csis-prod.s3.amazonaws.com/s3fs-public/legacy_files/files/attachments/130606_Bernard_ConferencePaper.pdf)</w:t>
      </w:r>
    </w:p>
    <w:p w:rsidR="00442DF7" w:rsidRDefault="00442DF7" w:rsidP="00442DF7">
      <w:r w:rsidRPr="00442DF7">
        <w:rPr>
          <w:b/>
          <w:sz w:val="24"/>
          <w:highlight w:val="cyan"/>
          <w:u w:val="single"/>
        </w:rPr>
        <w:lastRenderedPageBreak/>
        <w:t>In areas with multiple claimants, such as the South China Sea, it may be difficult for the parties to resolve the disputes through negotiation</w:t>
      </w:r>
      <w:r>
        <w:t>, e</w:t>
      </w:r>
      <w:r w:rsidRPr="00442DF7">
        <w:rPr>
          <w:b/>
          <w:sz w:val="24"/>
          <w:highlight w:val="cyan"/>
          <w:u w:val="single"/>
        </w:rPr>
        <w:t>specially if sovereignty disputes are also involved.</w:t>
      </w:r>
      <w:r>
        <w:t xml:space="preserve"> Sovereignty disputes over features in the South China Sea are governed by customary international law pertaining to the acquisition of territory as articulated by international courts and tribunals. </w:t>
      </w:r>
      <w:r w:rsidRPr="00442DF7">
        <w:rPr>
          <w:b/>
          <w:sz w:val="24"/>
          <w:highlight w:val="cyan"/>
          <w:u w:val="single"/>
        </w:rPr>
        <w:t>Sovereignty disputes cannot be subjected to third party dispute settlement without the consent of the disputing parties</w:t>
      </w:r>
      <w:r>
        <w:t xml:space="preserve">. </w:t>
      </w:r>
      <w:r w:rsidRPr="00442DF7">
        <w:rPr>
          <w:b/>
          <w:sz w:val="24"/>
          <w:highlight w:val="cyan"/>
          <w:u w:val="single"/>
        </w:rPr>
        <w:t>Given</w:t>
      </w:r>
      <w:r>
        <w:t xml:space="preserve"> the </w:t>
      </w:r>
      <w:r w:rsidRPr="00442DF7">
        <w:rPr>
          <w:b/>
          <w:sz w:val="24"/>
          <w:highlight w:val="cyan"/>
          <w:u w:val="single"/>
        </w:rPr>
        <w:t>national sensitivities</w:t>
      </w:r>
      <w:r>
        <w:t xml:space="preserve"> associated with sovereignty disputes in the South China Sea, </w:t>
      </w:r>
      <w:r w:rsidRPr="00442DF7">
        <w:rPr>
          <w:b/>
          <w:sz w:val="24"/>
          <w:highlight w:val="cyan"/>
          <w:u w:val="single"/>
        </w:rPr>
        <w:t>this is unlikely to occur</w:t>
      </w:r>
      <w:r>
        <w:t xml:space="preserve">. Hence it is generally agreed that the most viable interim solution for managing the disputes in the South China Sea is for the claimants to set aside the sovereignty disputes and jointly develop the natural resources. Such arrangements can take the form of provisional arrangements of a practical nature, as called for in Articles 74 and 83 of 1982 United Nations Convention of the Law of the Sea (UNCLOS).3 </w:t>
      </w:r>
      <w:r w:rsidRPr="00442DF7">
        <w:rPr>
          <w:b/>
          <w:sz w:val="24"/>
          <w:highlight w:val="cyan"/>
          <w:u w:val="single"/>
        </w:rPr>
        <w:t>Before serious negotiations can begin on joint development arrangements, the States concerned must agree on</w:t>
      </w:r>
      <w:r>
        <w:t xml:space="preserve"> the area or </w:t>
      </w:r>
      <w:r w:rsidRPr="00442DF7">
        <w:rPr>
          <w:b/>
          <w:sz w:val="24"/>
          <w:highlight w:val="cyan"/>
          <w:u w:val="single"/>
        </w:rPr>
        <w:t>areas in dispute</w:t>
      </w:r>
      <w:r>
        <w:t xml:space="preserve"> which will be subject to joint development arrangements. </w:t>
      </w:r>
      <w:r w:rsidRPr="00442DF7">
        <w:rPr>
          <w:b/>
          <w:sz w:val="24"/>
          <w:highlight w:val="cyan"/>
          <w:u w:val="single"/>
        </w:rPr>
        <w:t>This is difficult in the South China Sea because China has not clarified the basis of its claim</w:t>
      </w:r>
      <w:r>
        <w:t xml:space="preserve"> to maritime space and the areas of overlapping claims are therefore uncertain. </w:t>
      </w:r>
      <w:r w:rsidRPr="00442DF7">
        <w:rPr>
          <w:b/>
          <w:sz w:val="24"/>
          <w:highlight w:val="cyan"/>
          <w:u w:val="single"/>
        </w:rPr>
        <w:t>The areas in dispute are also not clear because there is no consensus on the status of the disputed insular features</w:t>
      </w:r>
      <w:r>
        <w:t xml:space="preserve"> – whether they are islands entitled to an EEZ and continental shelf of their own, whether they are rocks entitled only to a territorial sea, or whether they are low-tide elevations entitled to no maritime zones of their own at all. It is, therefore, essential that the claimants reach a consensus on the areas of overlap between the EEZ claimed by States from their mainland coast or main archipelago and the maritime zones measured from disputed islands. </w:t>
      </w:r>
    </w:p>
    <w:p w:rsidR="00442DF7" w:rsidRDefault="00442DF7" w:rsidP="00442DF7">
      <w:pPr>
        <w:pStyle w:val="Heading4"/>
      </w:pPr>
      <w:r>
        <w:t>Can’t negotiate overlapping boundaries</w:t>
      </w:r>
    </w:p>
    <w:p w:rsidR="00442DF7" w:rsidRPr="004E33B5" w:rsidRDefault="00442DF7" w:rsidP="00442DF7">
      <w:pPr>
        <w:rPr>
          <w:rStyle w:val="Style13ptBold"/>
          <w:b w:val="0"/>
        </w:rPr>
      </w:pPr>
      <w:r>
        <w:rPr>
          <w:rStyle w:val="Style13ptBold"/>
        </w:rPr>
        <w:t xml:space="preserve">Bernard 13 </w:t>
      </w:r>
      <w:r w:rsidRPr="004E33B5">
        <w:rPr>
          <w:rStyle w:val="Style13ptBold"/>
          <w:sz w:val="16"/>
        </w:rPr>
        <w:t>(Leonardo, Pf @ Centre for Int’l Law @ Nat’l U. Singapore, “Prospect for Joint Development in the South China Sea”, https://csis-prod.s3.amazonaws.com/s3fs-public/legacy_files/files/attachments/130606_Bernard_ConferencePaper.pdf)</w:t>
      </w:r>
    </w:p>
    <w:p w:rsidR="00442DF7" w:rsidRPr="004E33B5" w:rsidRDefault="00442DF7" w:rsidP="00442DF7">
      <w:r w:rsidRPr="00442DF7">
        <w:rPr>
          <w:b/>
          <w:sz w:val="24"/>
          <w:highlight w:val="cyan"/>
          <w:u w:val="single"/>
        </w:rPr>
        <w:t>One</w:t>
      </w:r>
      <w:r>
        <w:t xml:space="preserve"> practical </w:t>
      </w:r>
      <w:r w:rsidRPr="00442DF7">
        <w:rPr>
          <w:b/>
          <w:sz w:val="24"/>
          <w:highlight w:val="cyan"/>
          <w:u w:val="single"/>
        </w:rPr>
        <w:t>obstacle</w:t>
      </w:r>
      <w:r>
        <w:t xml:space="preserve"> to any joint development arrangements being negotiated in the South China Sea </w:t>
      </w:r>
      <w:r w:rsidRPr="00442DF7">
        <w:rPr>
          <w:b/>
          <w:sz w:val="24"/>
          <w:highlight w:val="cyan"/>
          <w:u w:val="single"/>
        </w:rPr>
        <w:t>is</w:t>
      </w:r>
      <w:r>
        <w:t xml:space="preserve"> that </w:t>
      </w:r>
      <w:r w:rsidRPr="00442DF7">
        <w:rPr>
          <w:b/>
          <w:sz w:val="24"/>
          <w:highlight w:val="cyan"/>
          <w:u w:val="single"/>
        </w:rPr>
        <w:t>there will have to be an agreement on the geographic area or areas which will be subject to joint arrangements.</w:t>
      </w:r>
      <w:r>
        <w:t xml:space="preserve"> The Philippines and Viet Nam have maintained that joint development arrangements must be limited to those maritime areas which are in dispute.42 </w:t>
      </w:r>
      <w:r w:rsidRPr="00442DF7">
        <w:rPr>
          <w:b/>
          <w:sz w:val="24"/>
          <w:highlight w:val="cyan"/>
          <w:u w:val="single"/>
        </w:rPr>
        <w:t>It will be difficult to agree on the areas subject to joint development</w:t>
      </w:r>
      <w:r>
        <w:t xml:space="preserve"> in the South China Sea unless agreement can be reached on the status of the geographic features and the maritime zones to which such features are entitled. </w:t>
      </w:r>
      <w:r w:rsidRPr="00442DF7">
        <w:rPr>
          <w:b/>
          <w:sz w:val="24"/>
          <w:highlight w:val="cyan"/>
          <w:u w:val="single"/>
        </w:rPr>
        <w:t>Uncertainty as to the status of the features and the maritime zones they generate is a serious obstacle</w:t>
      </w:r>
      <w:r>
        <w:t xml:space="preserve"> to the claimants reaching agreement on the areas subject to joint development. Currently, the only areas which are clearly ‘in dispute’ in the South China Sea are the features which are islands because they are naturally formed areas of land above water at high tide, and the territorial sea adjacent to such islands. One approach to reaching any agreement on the areas in dispute in the Spratly Islands would be to determine the status of every geographic feature and the maritime zones to which it is entitled.43 Nevertheless, </w:t>
      </w:r>
      <w:r w:rsidRPr="00442DF7">
        <w:rPr>
          <w:b/>
          <w:sz w:val="24"/>
          <w:highlight w:val="cyan"/>
          <w:u w:val="single"/>
        </w:rPr>
        <w:t xml:space="preserve">reaching an agreement on which of the islands are rocks entitled only to a territorial sea is likely to be exceedingly difficult because the claimants are likely to take positions on the features which </w:t>
      </w:r>
      <w:proofErr w:type="spellStart"/>
      <w:r w:rsidRPr="00442DF7">
        <w:rPr>
          <w:b/>
          <w:sz w:val="24"/>
          <w:highlight w:val="cyan"/>
          <w:u w:val="single"/>
        </w:rPr>
        <w:t>favour</w:t>
      </w:r>
      <w:proofErr w:type="spellEnd"/>
      <w:r w:rsidRPr="00442DF7">
        <w:rPr>
          <w:b/>
          <w:sz w:val="24"/>
          <w:highlight w:val="cyan"/>
          <w:u w:val="single"/>
        </w:rPr>
        <w:t xml:space="preserve"> their national interest</w:t>
      </w:r>
      <w:r>
        <w:t xml:space="preserve">. One possible way this could be done, other than waiting for the ruling of the arbitral tribunal on the definition of a rock in Article </w:t>
      </w:r>
      <w:r>
        <w:lastRenderedPageBreak/>
        <w:t xml:space="preserve">121(3), is for the claimants to agree to have a neutral third party do a study on the status of the various features, or to set aside the dispute completely and agree to jointly develop the resources. </w:t>
      </w:r>
    </w:p>
    <w:p w:rsidR="00442DF7" w:rsidRDefault="00442DF7" w:rsidP="00442DF7">
      <w:pPr>
        <w:pStyle w:val="Heading4"/>
      </w:pPr>
      <w:r>
        <w:t>Boundary questions prevent negotiations</w:t>
      </w:r>
    </w:p>
    <w:p w:rsidR="00442DF7" w:rsidRPr="004E33B5" w:rsidRDefault="00442DF7" w:rsidP="00442DF7">
      <w:pPr>
        <w:rPr>
          <w:rStyle w:val="Style13ptBold"/>
          <w:b w:val="0"/>
        </w:rPr>
      </w:pPr>
      <w:r>
        <w:rPr>
          <w:rStyle w:val="Style13ptBold"/>
        </w:rPr>
        <w:t xml:space="preserve">Bernard 13 </w:t>
      </w:r>
      <w:r w:rsidRPr="004E33B5">
        <w:rPr>
          <w:rStyle w:val="Style13ptBold"/>
          <w:sz w:val="16"/>
        </w:rPr>
        <w:t>(Leonardo, Pf @ Centre for Int’l Law @ Nat’l U. Singapore, “Prospect for Joint Development in the South China Sea”, https://csis-prod.s3.amazonaws.com/s3fs-public/legacy_files/files/attachments/130606_Bernard_ConferencePaper.pdf)</w:t>
      </w:r>
    </w:p>
    <w:p w:rsidR="00442DF7" w:rsidRPr="004E33B5" w:rsidRDefault="00442DF7" w:rsidP="00442DF7">
      <w:r>
        <w:t xml:space="preserve">While there are various issues which need to be overcome before discussions on joint development can take place, as explained above, a critical issue is where joint development should take place. </w:t>
      </w:r>
      <w:r w:rsidRPr="00442DF7">
        <w:rPr>
          <w:b/>
          <w:sz w:val="24"/>
          <w:highlight w:val="cyan"/>
          <w:u w:val="single"/>
        </w:rPr>
        <w:t>The potential for offshore hydrocarbon resources in an area of overlapping claims may make negotiating maritime boundary difficult</w:t>
      </w:r>
      <w:r>
        <w:t xml:space="preserve">, and an agreement to exploit the area jointly may be the better and sensible solution. It is very rare, however, to have an actual knowledge about offshore hydrocarbon resources in these overlapping claims areas, since </w:t>
      </w:r>
      <w:r w:rsidRPr="00442DF7">
        <w:rPr>
          <w:b/>
          <w:sz w:val="24"/>
          <w:highlight w:val="cyan"/>
          <w:u w:val="single"/>
        </w:rPr>
        <w:t>the lack of agreed boundaries makes it difficult to conduct even seismic work</w:t>
      </w:r>
      <w:r>
        <w:t xml:space="preserve"> to explore and confirm the existence of these hydrocarbon resources. However, </w:t>
      </w:r>
      <w:r w:rsidRPr="00442DF7">
        <w:rPr>
          <w:b/>
          <w:sz w:val="24"/>
          <w:highlight w:val="cyan"/>
          <w:u w:val="single"/>
        </w:rPr>
        <w:t>once an area has been agreed upon, it is likely that the other contentious issues that need to be negotiated in a joint development agreement will be much easier to agree upon</w:t>
      </w:r>
      <w:r>
        <w:t xml:space="preserve">. Thus, understanding and </w:t>
      </w:r>
      <w:proofErr w:type="spellStart"/>
      <w:r>
        <w:t>recognising</w:t>
      </w:r>
      <w:proofErr w:type="spellEnd"/>
      <w:r>
        <w:t xml:space="preserve"> the overlapping claims is the important first step in considering joint development.44 </w:t>
      </w:r>
      <w:proofErr w:type="gramStart"/>
      <w:r>
        <w:t>It</w:t>
      </w:r>
      <w:proofErr w:type="gramEnd"/>
      <w:r>
        <w:t xml:space="preserve"> is also important to remember that entering into a joint development arrangement is the second best option to having a defined maritime boundary, well below the preferred option of retaining the exclusive right to exploit the resources. Thus, it is natural that all parties to the joint development arrangement wish to maintain their respective legal positions.45 Joint development arrangements as provisional arrangements of a practical nature are ‘without prejudice to the final delimitation’.46 The use of the word ‘provisional’ implies that the arrangements are interim measures pending the final delimitation of maritime boundaries.47 This means that </w:t>
      </w:r>
      <w:r w:rsidRPr="00442DF7">
        <w:rPr>
          <w:b/>
          <w:sz w:val="24"/>
          <w:highlight w:val="cyan"/>
          <w:u w:val="single"/>
        </w:rPr>
        <w:t>nothing in the arrangement can be deemed as a renunciation of the claim of any party to sovereignty over the features or sovereign rights in the surrounding waters</w:t>
      </w:r>
      <w:r>
        <w:t>. Also, the provisional arrangement does not constitute an explicit or implicit acknowledgement of the legitimacy of the claim of any other party.</w:t>
      </w:r>
    </w:p>
    <w:p w:rsidR="00442DF7" w:rsidRDefault="00442DF7" w:rsidP="00442DF7">
      <w:pPr>
        <w:pStyle w:val="Heading4"/>
      </w:pPr>
      <w:r>
        <w:t>Cannot negotiate sovereignty issues in the SCS</w:t>
      </w:r>
    </w:p>
    <w:p w:rsidR="00442DF7" w:rsidRPr="009A365D" w:rsidRDefault="00442DF7" w:rsidP="00442DF7">
      <w:pPr>
        <w:rPr>
          <w:rStyle w:val="Style13ptBold"/>
          <w:b w:val="0"/>
        </w:rPr>
      </w:pPr>
      <w:proofErr w:type="spellStart"/>
      <w:r>
        <w:rPr>
          <w:rStyle w:val="Style13ptBold"/>
        </w:rPr>
        <w:t>Severino</w:t>
      </w:r>
      <w:proofErr w:type="spellEnd"/>
      <w:r>
        <w:rPr>
          <w:rStyle w:val="Style13ptBold"/>
        </w:rPr>
        <w:t xml:space="preserve"> 12 </w:t>
      </w:r>
      <w:r w:rsidRPr="009A365D">
        <w:rPr>
          <w:rStyle w:val="Style13ptBold"/>
          <w:sz w:val="18"/>
        </w:rPr>
        <w:t>(Rodolfo, 8/17, head of the Institute of Southeast Asian Studies in Singapore, “A Code of Conduct for the South China Sea?”, https://csis-prod.s3.amazonaws.com/s3fs-public/legacy_files/files/publication/Pac1245A.pdf)</w:t>
      </w:r>
    </w:p>
    <w:p w:rsidR="00442DF7" w:rsidRPr="009A365D" w:rsidRDefault="00442DF7" w:rsidP="00442DF7">
      <w:r w:rsidRPr="00442DF7">
        <w:rPr>
          <w:b/>
          <w:sz w:val="24"/>
          <w:highlight w:val="cyan"/>
          <w:u w:val="single"/>
        </w:rPr>
        <w:t>Another fundamental reason why the problems arising from the conflicting claims in the South China Sea are so</w:t>
      </w:r>
      <w:r>
        <w:t xml:space="preserve"> difficult and </w:t>
      </w:r>
      <w:r w:rsidRPr="00442DF7">
        <w:rPr>
          <w:b/>
          <w:sz w:val="24"/>
          <w:highlight w:val="cyan"/>
          <w:u w:val="single"/>
        </w:rPr>
        <w:t>intractable</w:t>
      </w:r>
      <w:r>
        <w:t xml:space="preserve"> </w:t>
      </w:r>
      <w:r w:rsidRPr="00442DF7">
        <w:rPr>
          <w:b/>
          <w:sz w:val="24"/>
          <w:highlight w:val="cyan"/>
          <w:u w:val="single"/>
        </w:rPr>
        <w:t>is that all claimants feel that their footholds in the South China Sea are essential to what they consider as their national interests.</w:t>
      </w:r>
      <w:r>
        <w:t xml:space="preserve"> The Chinese fear that those who try to prevent or resent their country’s rise might use the South China Sea to contain it. Many of them remember that many of the powers that subjected China to centuries of humiliation invaded from the southeast. </w:t>
      </w:r>
      <w:r w:rsidRPr="00442DF7">
        <w:rPr>
          <w:b/>
          <w:sz w:val="24"/>
          <w:highlight w:val="cyan"/>
          <w:u w:val="single"/>
        </w:rPr>
        <w:t>Vietnam recalls that China colonized Vietnam for more than 1,000 years, and, more recently, China attacked Vietnam in 1978, and China gained a foothold in the South China Sea by ejecting</w:t>
      </w:r>
      <w:r>
        <w:t xml:space="preserve">, first, South </w:t>
      </w:r>
      <w:r w:rsidRPr="00442DF7">
        <w:rPr>
          <w:b/>
          <w:sz w:val="24"/>
          <w:highlight w:val="cyan"/>
          <w:u w:val="single"/>
        </w:rPr>
        <w:t>Vietnamese troops</w:t>
      </w:r>
      <w:r>
        <w:t xml:space="preserve"> from their half of the Paracels in 1974 and then the forces of a unified Vietnam from some of the </w:t>
      </w:r>
      <w:proofErr w:type="spellStart"/>
      <w:r>
        <w:t>Spratlys</w:t>
      </w:r>
      <w:proofErr w:type="spellEnd"/>
      <w:r>
        <w:t xml:space="preserve"> in 1988. </w:t>
      </w:r>
      <w:r w:rsidRPr="00442DF7">
        <w:rPr>
          <w:b/>
          <w:sz w:val="24"/>
          <w:highlight w:val="cyan"/>
          <w:u w:val="single"/>
        </w:rPr>
        <w:t xml:space="preserve">If Vietnam were to compromise its claims to the South China Sea, it would be almost surrounded by land features and maritime regimes that China claimed as its own. </w:t>
      </w:r>
      <w:r>
        <w:t xml:space="preserve">Filipinos do not forget that Japan </w:t>
      </w:r>
      <w:r>
        <w:lastRenderedPageBreak/>
        <w:t xml:space="preserve">invaded their country from some of the </w:t>
      </w:r>
      <w:proofErr w:type="spellStart"/>
      <w:r>
        <w:t>Spratlys</w:t>
      </w:r>
      <w:proofErr w:type="spellEnd"/>
      <w:r>
        <w:t xml:space="preserve"> and, therefore, feel the need, for geopolitical reasons, to push their western frontier as far out as possible. There is also the demand for fish in the diet of almost 100 million Filipinos and for oil and gas for the economy of energy-hungry Philippines. The two wings of Malaysia, which bases its claim on the claimed features’ location on its continental shelf, on their proximity to the Malaysian mainland, and on national security, are not only divided but also linked by a large expanse of the South China Sea. Brunei Darussalam feels the need for the resources lying within and beneath its “exclusive fishing zone” and continental shelf against the day when its currently lucrative oil and gas fields run dry. </w:t>
      </w:r>
      <w:r w:rsidRPr="00442DF7">
        <w:rPr>
          <w:b/>
          <w:sz w:val="24"/>
          <w:highlight w:val="cyan"/>
          <w:u w:val="single"/>
        </w:rPr>
        <w:t>The Malaysian and Brunei claims</w:t>
      </w:r>
      <w:r>
        <w:t xml:space="preserve">, as well as those of others, </w:t>
      </w:r>
      <w:r w:rsidRPr="00442DF7">
        <w:rPr>
          <w:b/>
          <w:sz w:val="24"/>
          <w:highlight w:val="cyan"/>
          <w:u w:val="single"/>
        </w:rPr>
        <w:t>overlap</w:t>
      </w:r>
      <w:r>
        <w:t xml:space="preserve">. In March 2009, the two countries’ leaders announced “the final delimitation of maritime boundaries” between them; the text of the agreement has not been released, however. </w:t>
      </w:r>
      <w:r w:rsidRPr="00442DF7">
        <w:rPr>
          <w:b/>
          <w:sz w:val="24"/>
          <w:highlight w:val="cyan"/>
          <w:u w:val="single"/>
        </w:rPr>
        <w:t>This clash of national interests underlies the conflicting claims in the South China Sea. It makes it most difficult even to appear to be making compromises</w:t>
      </w:r>
      <w:r>
        <w:t xml:space="preserve"> on national territory or maritime regimes </w:t>
      </w:r>
      <w:r w:rsidRPr="00442DF7">
        <w:rPr>
          <w:b/>
          <w:sz w:val="24"/>
          <w:highlight w:val="cyan"/>
          <w:u w:val="single"/>
        </w:rPr>
        <w:t>and,</w:t>
      </w:r>
      <w:r>
        <w:t xml:space="preserve"> thus, </w:t>
      </w:r>
      <w:r w:rsidRPr="00442DF7">
        <w:rPr>
          <w:b/>
          <w:sz w:val="24"/>
          <w:highlight w:val="cyan"/>
          <w:u w:val="single"/>
        </w:rPr>
        <w:t>almost impossible to resolve disputes there</w:t>
      </w:r>
      <w:r>
        <w:t>. Nor does it help that, as policy-makers enjoy shorter and shorter tenures and societies increasingly open up, more people acquire influence on policy while being more vulnerable to over-simplified concepts. The disputes in the South China Sea cannot be resolved anytime soon, if at all. The most that can be done is to prevent them from developing into armed conflict. This could be the overarching aim of any code of conduct that ASEAN and China might produce. It should, at the very least, declare that national interest could be pursued but not at the expense of those of others. In no case should force be used in that pursuit.</w:t>
      </w:r>
    </w:p>
    <w:p w:rsidR="00442DF7" w:rsidRDefault="00442DF7" w:rsidP="00442DF7">
      <w:pPr>
        <w:pStyle w:val="Heading4"/>
      </w:pPr>
      <w:r>
        <w:t>China sees the SCS as critical to its sphere of influence; won’t negotiate terms</w:t>
      </w:r>
    </w:p>
    <w:p w:rsidR="00442DF7" w:rsidRPr="00CA468A" w:rsidRDefault="00442DF7" w:rsidP="00442DF7">
      <w:pPr>
        <w:rPr>
          <w:rStyle w:val="Style13ptBold"/>
          <w:b w:val="0"/>
        </w:rPr>
      </w:pPr>
      <w:proofErr w:type="spellStart"/>
      <w:r>
        <w:rPr>
          <w:rStyle w:val="Style13ptBold"/>
        </w:rPr>
        <w:t>Neuman</w:t>
      </w:r>
      <w:proofErr w:type="spellEnd"/>
      <w:r>
        <w:rPr>
          <w:rStyle w:val="Style13ptBold"/>
        </w:rPr>
        <w:t xml:space="preserve"> 12 </w:t>
      </w:r>
      <w:r w:rsidRPr="00CA468A">
        <w:rPr>
          <w:rStyle w:val="Style13ptBold"/>
          <w:sz w:val="18"/>
        </w:rPr>
        <w:t xml:space="preserve">(Scott, 9/7, staff @ National Public Radio, “Little Islands Are Big Trouble </w:t>
      </w:r>
      <w:proofErr w:type="gramStart"/>
      <w:r w:rsidRPr="00CA468A">
        <w:rPr>
          <w:rStyle w:val="Style13ptBold"/>
          <w:sz w:val="18"/>
        </w:rPr>
        <w:t>In The</w:t>
      </w:r>
      <w:proofErr w:type="gramEnd"/>
      <w:r w:rsidRPr="00CA468A">
        <w:rPr>
          <w:rStyle w:val="Style13ptBold"/>
          <w:sz w:val="18"/>
        </w:rPr>
        <w:t xml:space="preserve"> South China Sea”, http://www.npr.org/2012/09/07/160745930/little-islands-are-big-trouble-in-the-south-china-sea)</w:t>
      </w:r>
    </w:p>
    <w:p w:rsidR="00442DF7" w:rsidRPr="00CA468A" w:rsidRDefault="00442DF7" w:rsidP="00442DF7">
      <w:r>
        <w:t xml:space="preserve">"I think what </w:t>
      </w:r>
      <w:r w:rsidRPr="00442DF7">
        <w:rPr>
          <w:b/>
          <w:sz w:val="24"/>
          <w:highlight w:val="cyan"/>
          <w:u w:val="single"/>
        </w:rPr>
        <w:t>makes this situation</w:t>
      </w:r>
      <w:r>
        <w:t xml:space="preserve"> particularly</w:t>
      </w:r>
      <w:r w:rsidRPr="00442DF7">
        <w:rPr>
          <w:b/>
          <w:sz w:val="24"/>
          <w:highlight w:val="cyan"/>
          <w:u w:val="single"/>
        </w:rPr>
        <w:t xml:space="preserve"> intractable is that China's economic and strategic interests broadly coincide in the South China Sea</w:t>
      </w:r>
      <w:r>
        <w:t xml:space="preserve">," says John </w:t>
      </w:r>
      <w:proofErr w:type="spellStart"/>
      <w:r>
        <w:t>Ciorciari</w:t>
      </w:r>
      <w:proofErr w:type="spellEnd"/>
      <w:r>
        <w:t xml:space="preserve">, a professor who specializes in international affairs at the University of Michigan's Gerald R. Ford School of Public Policy. The economic interests could be enormous. Estimates vary wildly, but one Chinese study has put the potential oil reserves in the South China Sea at 213 billion barrels — roughly 80 percent of Saudi Arabia's known reserves. The natural gas reserves in the region are said to be five times those of the U.S. But </w:t>
      </w:r>
      <w:r w:rsidRPr="00442DF7">
        <w:rPr>
          <w:b/>
          <w:sz w:val="24"/>
          <w:highlight w:val="cyan"/>
          <w:u w:val="single"/>
        </w:rPr>
        <w:t>strategic interests and simple nationalism play an equally important role in the various disputes. China sees itself as the dominant power in the region</w:t>
      </w:r>
      <w:r>
        <w:t>, much the same way that the United States has been the de facto leader of the Western Hemisphere, a role that Washington codified in the Monroe Doctrine, first espoused by President James Monroe in 1823. From Beijing's perspective, "</w:t>
      </w:r>
      <w:r w:rsidRPr="00442DF7">
        <w:rPr>
          <w:b/>
          <w:sz w:val="24"/>
          <w:highlight w:val="cyan"/>
          <w:u w:val="single"/>
        </w:rPr>
        <w:t>this is part of China's natural sphere of influence and has been for thousands of years,"</w:t>
      </w:r>
      <w:r>
        <w:t xml:space="preserve"> says Christopher Johnson, the head of China studies at the Center for Strategic and International Studies. "</w:t>
      </w:r>
      <w:r w:rsidRPr="00442DF7">
        <w:rPr>
          <w:b/>
          <w:sz w:val="24"/>
          <w:highlight w:val="cyan"/>
          <w:u w:val="single"/>
        </w:rPr>
        <w:t>It was only the aberration of the last 150 years</w:t>
      </w:r>
      <w:r>
        <w:t xml:space="preserve"> or so — </w:t>
      </w:r>
      <w:r w:rsidRPr="00442DF7">
        <w:rPr>
          <w:b/>
          <w:sz w:val="24"/>
          <w:highlight w:val="cyan"/>
          <w:u w:val="single"/>
        </w:rPr>
        <w:t>the</w:t>
      </w:r>
      <w:r>
        <w:t xml:space="preserve"> so-called </w:t>
      </w:r>
      <w:r w:rsidRPr="00442DF7">
        <w:rPr>
          <w:b/>
          <w:sz w:val="24"/>
          <w:highlight w:val="cyan"/>
          <w:u w:val="single"/>
        </w:rPr>
        <w:t>period of humiliation</w:t>
      </w:r>
      <w:r>
        <w:t xml:space="preserve"> — that caused that to change," he says. "Now, China wants to reset to what it sees as the natural pecking order and balance in the region." That reset could take time, and although Beijing is not averse to some aggressive muscle-flexing, it can afford to wait, </w:t>
      </w:r>
      <w:proofErr w:type="spellStart"/>
      <w:r>
        <w:t>Ciorciari</w:t>
      </w:r>
      <w:proofErr w:type="spellEnd"/>
      <w:r>
        <w:t xml:space="preserve"> says. "</w:t>
      </w:r>
      <w:r w:rsidRPr="00442DF7">
        <w:rPr>
          <w:b/>
          <w:sz w:val="24"/>
          <w:highlight w:val="cyan"/>
          <w:u w:val="single"/>
        </w:rPr>
        <w:t>I think China's interest is at a maximum winning in these disputes and at a minimum forestalling defeat</w:t>
      </w:r>
      <w:r>
        <w:t>," he says. "B</w:t>
      </w:r>
      <w:r w:rsidRPr="00442DF7">
        <w:rPr>
          <w:b/>
          <w:sz w:val="24"/>
          <w:highlight w:val="cyan"/>
          <w:u w:val="single"/>
        </w:rPr>
        <w:t xml:space="preserve">ecause China and its neighbors expect that [Beijing] is going to have more power relative to its </w:t>
      </w:r>
      <w:r w:rsidRPr="00442DF7">
        <w:rPr>
          <w:b/>
          <w:sz w:val="24"/>
          <w:highlight w:val="cyan"/>
          <w:u w:val="single"/>
        </w:rPr>
        <w:lastRenderedPageBreak/>
        <w:t xml:space="preserve">neighbors in the future, China ... is happy to defer resolution of the issue </w:t>
      </w:r>
      <w:r>
        <w:t>until a date when it has the ability to resolve it on more favorable terms."</w:t>
      </w:r>
    </w:p>
    <w:p w:rsidR="00442DF7" w:rsidRDefault="00442DF7" w:rsidP="00442DF7">
      <w:pPr>
        <w:pStyle w:val="Heading4"/>
      </w:pPr>
      <w:r>
        <w:t>Chinese infighting prevents solvency</w:t>
      </w:r>
    </w:p>
    <w:p w:rsidR="00442DF7" w:rsidRPr="00113BA7" w:rsidRDefault="00442DF7" w:rsidP="00442DF7">
      <w:pPr>
        <w:rPr>
          <w:rStyle w:val="Style13ptBold"/>
          <w:b w:val="0"/>
        </w:rPr>
      </w:pPr>
      <w:r>
        <w:rPr>
          <w:rStyle w:val="Style13ptBold"/>
        </w:rPr>
        <w:t xml:space="preserve">Spitzer 12 </w:t>
      </w:r>
      <w:r w:rsidRPr="00113BA7">
        <w:rPr>
          <w:rStyle w:val="Style13ptBold"/>
          <w:sz w:val="18"/>
        </w:rPr>
        <w:t>(Kirk, veteran journalist and defense correspondent, based in Tokyo, 7/15, “The South China Sea: From Bad to Worse”, http://nation.time.com/2012/07/15/the-south-china-sea-from-bad-to-worse/)</w:t>
      </w:r>
    </w:p>
    <w:p w:rsidR="00442DF7" w:rsidRPr="00113BA7" w:rsidRDefault="00442DF7" w:rsidP="00442DF7">
      <w:r w:rsidRPr="00442DF7">
        <w:rPr>
          <w:b/>
          <w:sz w:val="24"/>
          <w:highlight w:val="cyan"/>
          <w:u w:val="single"/>
        </w:rPr>
        <w:t>In addition to the People’s Liberation Army Navy, at least four other government agencies or ministries operate patrol craft or have a degree of authority over maritime-related issues</w:t>
      </w:r>
      <w:r>
        <w:t xml:space="preserve">. At a forum hosted by the Center for Strategic and International Studies, in Washington DC, one Chinese participant stated that even if a procedure were developed to resolve the territorial disputes, </w:t>
      </w:r>
      <w:r w:rsidRPr="00442DF7">
        <w:rPr>
          <w:b/>
          <w:sz w:val="24"/>
          <w:highlight w:val="cyan"/>
          <w:u w:val="single"/>
        </w:rPr>
        <w:t>it is not clear which agency within the Chinese government would have the authority to settle the issue.</w:t>
      </w:r>
      <w:r>
        <w:t xml:space="preserve"> And </w:t>
      </w:r>
      <w:r w:rsidRPr="00442DF7">
        <w:rPr>
          <w:b/>
          <w:sz w:val="24"/>
          <w:highlight w:val="cyan"/>
          <w:u w:val="single"/>
        </w:rPr>
        <w:t>that’s how you go from bad to worse</w:t>
      </w:r>
      <w:r>
        <w:t>.</w:t>
      </w:r>
    </w:p>
    <w:p w:rsidR="00442DF7" w:rsidRDefault="00442DF7" w:rsidP="00442DF7">
      <w:pPr>
        <w:pStyle w:val="Heading4"/>
      </w:pPr>
      <w:r>
        <w:t>Pressure causes China to backlash by reinforcing claims</w:t>
      </w:r>
    </w:p>
    <w:p w:rsidR="00442DF7" w:rsidRPr="002F7459" w:rsidRDefault="00442DF7" w:rsidP="00442DF7">
      <w:pPr>
        <w:rPr>
          <w:rStyle w:val="Style13ptBold"/>
          <w:b w:val="0"/>
        </w:rPr>
      </w:pPr>
      <w:proofErr w:type="spellStart"/>
      <w:r>
        <w:rPr>
          <w:rStyle w:val="Style13ptBold"/>
        </w:rPr>
        <w:t>Mollman</w:t>
      </w:r>
      <w:proofErr w:type="spellEnd"/>
      <w:r>
        <w:rPr>
          <w:rStyle w:val="Style13ptBold"/>
        </w:rPr>
        <w:t xml:space="preserve"> 5/13 </w:t>
      </w:r>
      <w:r w:rsidRPr="002F7459">
        <w:rPr>
          <w:rStyle w:val="Style13ptBold"/>
          <w:sz w:val="16"/>
        </w:rPr>
        <w:t>(Steve, 2016, staff @ Quartz News, “Beijing Is Setting the Stage for War in the South China Sea”, http://www.defenseone.com/ideas/2016/05/beijing-setting-stage-war-south-china-sea/128292/?oref=search_south%20china%20sea)</w:t>
      </w:r>
    </w:p>
    <w:p w:rsidR="00442DF7" w:rsidRPr="0046661C" w:rsidRDefault="00442DF7" w:rsidP="00442DF7">
      <w:pPr>
        <w:rPr>
          <w:u w:val="single"/>
        </w:rPr>
      </w:pPr>
      <w:r w:rsidRPr="0046661C">
        <w:rPr>
          <w:u w:val="single"/>
        </w:rPr>
        <w:t xml:space="preserve">Even </w:t>
      </w:r>
      <w:r w:rsidRPr="00442DF7">
        <w:rPr>
          <w:highlight w:val="cyan"/>
          <w:u w:val="single"/>
        </w:rPr>
        <w:t>talking about China’s activities in the sea</w:t>
      </w:r>
      <w:r w:rsidRPr="0046661C">
        <w:rPr>
          <w:u w:val="single"/>
        </w:rPr>
        <w:t xml:space="preserve">—in diplomatic settings—now </w:t>
      </w:r>
      <w:r w:rsidRPr="00442DF7">
        <w:rPr>
          <w:highlight w:val="cyan"/>
          <w:u w:val="single"/>
        </w:rPr>
        <w:t>draws ire from Beijing</w:t>
      </w:r>
      <w:r w:rsidRPr="0046661C">
        <w:rPr>
          <w:u w:val="single"/>
        </w:rPr>
        <w:t xml:space="preserve">. </w:t>
      </w:r>
      <w:r w:rsidRPr="00442DF7">
        <w:rPr>
          <w:highlight w:val="cyan"/>
          <w:u w:val="single"/>
        </w:rPr>
        <w:t>In April it warned G7 leaders</w:t>
      </w:r>
      <w:r>
        <w:t xml:space="preserve"> meeting in Japan </w:t>
      </w:r>
      <w:r w:rsidRPr="00442DF7">
        <w:rPr>
          <w:highlight w:val="cyan"/>
          <w:u w:val="single"/>
        </w:rPr>
        <w:t>to not discuss the matter at all</w:t>
      </w:r>
      <w:r w:rsidRPr="0046661C">
        <w:rPr>
          <w:u w:val="single"/>
        </w:rPr>
        <w:t xml:space="preserve">, </w:t>
      </w:r>
      <w:r w:rsidRPr="00442DF7">
        <w:rPr>
          <w:highlight w:val="cyan"/>
          <w:u w:val="single"/>
        </w:rPr>
        <w:t>and</w:t>
      </w:r>
      <w:r>
        <w:t xml:space="preserve"> then said it </w:t>
      </w:r>
      <w:r w:rsidRPr="00442DF7">
        <w:rPr>
          <w:highlight w:val="cyan"/>
          <w:u w:val="single"/>
        </w:rPr>
        <w:t>was “strongly dissatisfied” after they did anyway</w:t>
      </w:r>
      <w:r>
        <w:t xml:space="preserve">. Last week, one Chinese diplomat warned that criticism of China’s actions in the sea would rebound like a coiled spring. </w:t>
      </w:r>
      <w:r w:rsidRPr="00442DF7">
        <w:rPr>
          <w:highlight w:val="cyan"/>
          <w:u w:val="single"/>
        </w:rPr>
        <w:t>If comments are “aimed at putting pressure on China</w:t>
      </w:r>
      <w:r w:rsidRPr="0046661C">
        <w:rPr>
          <w:u w:val="single"/>
        </w:rPr>
        <w:t xml:space="preserve"> </w:t>
      </w:r>
      <w:r>
        <w:t xml:space="preserve">or blackening its name, </w:t>
      </w:r>
      <w:r w:rsidRPr="00442DF7">
        <w:rPr>
          <w:highlight w:val="cyan"/>
        </w:rPr>
        <w:t>then</w:t>
      </w:r>
      <w:r>
        <w:t xml:space="preserve"> you can </w:t>
      </w:r>
      <w:r w:rsidRPr="00442DF7">
        <w:rPr>
          <w:highlight w:val="cyan"/>
          <w:u w:val="single"/>
        </w:rPr>
        <w:t>view it like a spring</w:t>
      </w:r>
      <w:r>
        <w:t xml:space="preserve">, which has an applied force and a counterforce. </w:t>
      </w:r>
      <w:r w:rsidRPr="00442DF7">
        <w:rPr>
          <w:b/>
          <w:highlight w:val="cyan"/>
          <w:u w:val="single"/>
        </w:rPr>
        <w:t>The more the pressure, the greater the reaction</w:t>
      </w:r>
      <w:r>
        <w:t xml:space="preserve">,” said Ouyang </w:t>
      </w:r>
      <w:proofErr w:type="spellStart"/>
      <w:r>
        <w:t>Yujing</w:t>
      </w:r>
      <w:proofErr w:type="spellEnd"/>
      <w:r>
        <w:t xml:space="preserve">, director-general of the foreign ministry’s department of boundary and ocean affairs. In other words, </w:t>
      </w:r>
      <w:r w:rsidRPr="00442DF7">
        <w:rPr>
          <w:highlight w:val="cyan"/>
          <w:u w:val="single"/>
        </w:rPr>
        <w:t>Beijing is pressing its outrageous claims in the South China, and will take any opposition as a reason to press them even harder.</w:t>
      </w:r>
    </w:p>
    <w:p w:rsidR="00442DF7" w:rsidRDefault="00442DF7" w:rsidP="00442DF7">
      <w:pPr>
        <w:pStyle w:val="Heading4"/>
      </w:pPr>
      <w:r>
        <w:t>Threat perceptions drive militarization of conflict</w:t>
      </w:r>
    </w:p>
    <w:p w:rsidR="00442DF7" w:rsidRPr="008E1688" w:rsidRDefault="00442DF7" w:rsidP="00442DF7">
      <w:pPr>
        <w:rPr>
          <w:rStyle w:val="Style13ptBold"/>
          <w:b w:val="0"/>
        </w:rPr>
      </w:pPr>
      <w:proofErr w:type="spellStart"/>
      <w:r>
        <w:rPr>
          <w:rStyle w:val="Style13ptBold"/>
        </w:rPr>
        <w:t>Choong</w:t>
      </w:r>
      <w:proofErr w:type="spellEnd"/>
      <w:r>
        <w:rPr>
          <w:rStyle w:val="Style13ptBold"/>
        </w:rPr>
        <w:t xml:space="preserve"> 16 </w:t>
      </w:r>
      <w:r w:rsidRPr="008E1688">
        <w:rPr>
          <w:rStyle w:val="Style13ptBold"/>
          <w:sz w:val="16"/>
        </w:rPr>
        <w:t xml:space="preserve">(William, 2/17, IISS fellow, “China’s comfortable position in the </w:t>
      </w:r>
      <w:proofErr w:type="spellStart"/>
      <w:r w:rsidRPr="008E1688">
        <w:rPr>
          <w:rStyle w:val="Style13ptBold"/>
          <w:sz w:val="16"/>
        </w:rPr>
        <w:t>Spratlys</w:t>
      </w:r>
      <w:proofErr w:type="spellEnd"/>
      <w:r w:rsidRPr="008E1688">
        <w:rPr>
          <w:rStyle w:val="Style13ptBold"/>
          <w:sz w:val="16"/>
        </w:rPr>
        <w:t>: chipping away at the US-led order”, http://www.aspistrategist.org.au/chinas-comfortable-position-in-the-spratlys-chipping-away-at-the-us-led-order/)</w:t>
      </w:r>
    </w:p>
    <w:p w:rsidR="00442DF7" w:rsidRPr="008E31FF" w:rsidRDefault="00442DF7" w:rsidP="00442DF7">
      <w:r>
        <w:t xml:space="preserve">Washington’s recent FONOPs are commendable. But the true test of FONOPs is when other regional players join in, which is unlikely. </w:t>
      </w:r>
      <w:r w:rsidRPr="00442DF7">
        <w:rPr>
          <w:b/>
          <w:highlight w:val="cyan"/>
          <w:u w:val="single"/>
        </w:rPr>
        <w:t>ASEAN members have to tread carefully</w:t>
      </w:r>
      <w:r>
        <w:t xml:space="preserve">, given that </w:t>
      </w:r>
      <w:r w:rsidRPr="00442DF7">
        <w:rPr>
          <w:b/>
          <w:highlight w:val="cyan"/>
          <w:u w:val="single"/>
        </w:rPr>
        <w:t xml:space="preserve">their participation would trigger Chinese protests and </w:t>
      </w:r>
      <w:proofErr w:type="spellStart"/>
      <w:r w:rsidRPr="00442DF7">
        <w:rPr>
          <w:b/>
          <w:highlight w:val="cyan"/>
          <w:u w:val="single"/>
        </w:rPr>
        <w:t>jeopardise</w:t>
      </w:r>
      <w:proofErr w:type="spellEnd"/>
      <w:r w:rsidRPr="00442DF7">
        <w:rPr>
          <w:b/>
          <w:highlight w:val="cyan"/>
          <w:u w:val="single"/>
        </w:rPr>
        <w:t xml:space="preserve"> the long-drawn talks for a binding Code of Conduct</w:t>
      </w:r>
      <w:r>
        <w:t xml:space="preserve">. In November, Japanese Prime Minister Shinzo Abe suggested that Japan would consider sending patrols to the South China Sea, but his Cabinet Secretary later said that Japan had no ‘concrete plans’ to do so. This leaves only Australia, which is yet to take a decision. Ironically, </w:t>
      </w:r>
      <w:r w:rsidRPr="00442DF7">
        <w:rPr>
          <w:b/>
          <w:highlight w:val="cyan"/>
          <w:u w:val="single"/>
        </w:rPr>
        <w:t>the US conduct of FONOPs may give Beijing the chance to accelerate the military phase of its island-building project</w:t>
      </w:r>
      <w:r>
        <w:t xml:space="preserve">—what has been </w:t>
      </w:r>
      <w:r w:rsidRPr="00442DF7">
        <w:rPr>
          <w:b/>
          <w:highlight w:val="cyan"/>
          <w:u w:val="single"/>
        </w:rPr>
        <w:t>described as the ‘Chinese trap’.</w:t>
      </w:r>
      <w:r>
        <w:t xml:space="preserve"> In a January conference call, </w:t>
      </w:r>
      <w:r w:rsidRPr="00442DF7">
        <w:rPr>
          <w:b/>
          <w:highlight w:val="cyan"/>
          <w:u w:val="single"/>
        </w:rPr>
        <w:t>PLA Navy chief</w:t>
      </w:r>
      <w:r>
        <w:t xml:space="preserve"> Admiral Wu Sheng Li </w:t>
      </w:r>
      <w:r w:rsidRPr="00442DF7">
        <w:rPr>
          <w:b/>
          <w:highlight w:val="cyan"/>
          <w:u w:val="single"/>
        </w:rPr>
        <w:t>told his US counterpart</w:t>
      </w:r>
      <w:r>
        <w:t xml:space="preserve"> John Richardson </w:t>
      </w:r>
      <w:r w:rsidRPr="00442DF7">
        <w:rPr>
          <w:b/>
          <w:highlight w:val="cyan"/>
          <w:u w:val="single"/>
        </w:rPr>
        <w:t xml:space="preserve">that China doesn’t seek to </w:t>
      </w:r>
      <w:proofErr w:type="spellStart"/>
      <w:r w:rsidRPr="00442DF7">
        <w:rPr>
          <w:b/>
          <w:highlight w:val="cyan"/>
          <w:u w:val="single"/>
        </w:rPr>
        <w:t>militarise</w:t>
      </w:r>
      <w:proofErr w:type="spellEnd"/>
      <w:r w:rsidRPr="00442DF7">
        <w:rPr>
          <w:b/>
          <w:highlight w:val="cyan"/>
          <w:u w:val="single"/>
        </w:rPr>
        <w:t xml:space="preserve"> the reefs, but that the amount</w:t>
      </w:r>
      <w:r>
        <w:t xml:space="preserve"> of eventual </w:t>
      </w:r>
      <w:proofErr w:type="spellStart"/>
      <w:r>
        <w:t>militarisation</w:t>
      </w:r>
      <w:proofErr w:type="spellEnd"/>
      <w:r>
        <w:t xml:space="preserve"> </w:t>
      </w:r>
      <w:r w:rsidRPr="00442DF7">
        <w:rPr>
          <w:b/>
          <w:highlight w:val="cyan"/>
          <w:u w:val="single"/>
        </w:rPr>
        <w:t>depends on the ‘level of threat’ that China faces.</w:t>
      </w:r>
    </w:p>
    <w:p w:rsidR="00442DF7" w:rsidRDefault="00442DF7" w:rsidP="00442DF7">
      <w:pPr>
        <w:pStyle w:val="Heading4"/>
      </w:pPr>
      <w:r>
        <w:t>China views US bargaining as an attempt to undermine China’s rise</w:t>
      </w:r>
    </w:p>
    <w:p w:rsidR="00442DF7" w:rsidRPr="002342FB" w:rsidRDefault="00442DF7" w:rsidP="00442DF7">
      <w:pPr>
        <w:rPr>
          <w:rStyle w:val="Style13ptBold"/>
          <w:b w:val="0"/>
        </w:rPr>
      </w:pPr>
      <w:r>
        <w:rPr>
          <w:rStyle w:val="Style13ptBold"/>
        </w:rPr>
        <w:t>Swaine 15</w:t>
      </w:r>
      <w:r w:rsidRPr="002342FB">
        <w:rPr>
          <w:rStyle w:val="Style13ptBold"/>
          <w:sz w:val="20"/>
        </w:rPr>
        <w:t xml:space="preserve"> (Michael, 7/23, fellow @ Carnegie Endowment for Int’l Peace, “America’s Security Role in the South China Sea”, http://carnegieendowment.org/2015/07/23/america-s-security-role-in-south-china-sea/idv9)</w:t>
      </w:r>
    </w:p>
    <w:p w:rsidR="00442DF7" w:rsidRDefault="00442DF7" w:rsidP="00442DF7">
      <w:r>
        <w:lastRenderedPageBreak/>
        <w:t xml:space="preserve">In contrast, </w:t>
      </w:r>
      <w:r w:rsidRPr="00442DF7">
        <w:rPr>
          <w:b/>
          <w:highlight w:val="cyan"/>
          <w:u w:val="single"/>
        </w:rPr>
        <w:t>many in China see the U</w:t>
      </w:r>
      <w:r>
        <w:t xml:space="preserve">nited </w:t>
      </w:r>
      <w:r w:rsidRPr="00442DF7">
        <w:rPr>
          <w:b/>
          <w:highlight w:val="cyan"/>
          <w:u w:val="single"/>
        </w:rPr>
        <w:t>S</w:t>
      </w:r>
      <w:r>
        <w:t xml:space="preserve">tates </w:t>
      </w:r>
      <w:r w:rsidRPr="00442DF7">
        <w:rPr>
          <w:b/>
          <w:highlight w:val="cyan"/>
          <w:u w:val="single"/>
        </w:rPr>
        <w:t>as using the disputes over sovereignty in the S</w:t>
      </w:r>
      <w:r>
        <w:t xml:space="preserve">outh </w:t>
      </w:r>
      <w:r w:rsidRPr="00442DF7">
        <w:rPr>
          <w:b/>
          <w:highlight w:val="cyan"/>
          <w:u w:val="single"/>
        </w:rPr>
        <w:t>C</w:t>
      </w:r>
      <w:r>
        <w:t xml:space="preserve">hina </w:t>
      </w:r>
      <w:r w:rsidRPr="00442DF7">
        <w:rPr>
          <w:b/>
          <w:highlight w:val="cyan"/>
          <w:u w:val="single"/>
        </w:rPr>
        <w:t>S</w:t>
      </w:r>
      <w:r>
        <w:t xml:space="preserve">ea and elsewhere </w:t>
      </w:r>
      <w:r w:rsidRPr="00442DF7">
        <w:rPr>
          <w:b/>
          <w:highlight w:val="cyan"/>
          <w:u w:val="single"/>
        </w:rPr>
        <w:t xml:space="preserve">as a means </w:t>
      </w:r>
      <w:r w:rsidRPr="000A4C75">
        <w:t xml:space="preserve">of </w:t>
      </w:r>
      <w:r>
        <w:t xml:space="preserve">justifying more concerted efforts </w:t>
      </w:r>
      <w:r w:rsidRPr="00442DF7">
        <w:rPr>
          <w:b/>
          <w:highlight w:val="cyan"/>
          <w:u w:val="single"/>
        </w:rPr>
        <w:t>to contain and undermine all Chinese influence in the Asia-Pacific</w:t>
      </w:r>
      <w:r>
        <w:t xml:space="preserve">, and to encourage other states to provoke China and militarize the issue. </w:t>
      </w:r>
      <w:r w:rsidRPr="00442DF7">
        <w:rPr>
          <w:b/>
          <w:highlight w:val="cyan"/>
          <w:u w:val="single"/>
        </w:rPr>
        <w:t>Beijing must double its efforts to strengthen its position and show the U</w:t>
      </w:r>
      <w:r>
        <w:t xml:space="preserve">nited </w:t>
      </w:r>
      <w:r w:rsidRPr="00442DF7">
        <w:rPr>
          <w:highlight w:val="cyan"/>
          <w:u w:val="single"/>
        </w:rPr>
        <w:t>S</w:t>
      </w:r>
      <w:r>
        <w:t xml:space="preserve">tates </w:t>
      </w:r>
      <w:r w:rsidRPr="00442DF7">
        <w:rPr>
          <w:b/>
          <w:highlight w:val="cyan"/>
          <w:u w:val="single"/>
        </w:rPr>
        <w:t>and others that China cannot be intimidated</w:t>
      </w:r>
      <w:r>
        <w:t>, they demand.</w:t>
      </w:r>
    </w:p>
    <w:p w:rsidR="00442DF7" w:rsidRDefault="00442DF7" w:rsidP="00442DF7">
      <w:pPr>
        <w:pStyle w:val="Heading4"/>
      </w:pPr>
      <w:r>
        <w:t>China sees diplomatic pressure as a threat</w:t>
      </w:r>
    </w:p>
    <w:p w:rsidR="00442DF7" w:rsidRPr="00F03881" w:rsidRDefault="00442DF7" w:rsidP="00442DF7">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442DF7" w:rsidRPr="000A4C75" w:rsidRDefault="00442DF7" w:rsidP="00442DF7">
      <w:pPr>
        <w:rPr>
          <w:b/>
          <w:u w:val="single"/>
        </w:rPr>
      </w:pPr>
      <w:r>
        <w:t xml:space="preserve">As a consequence, </w:t>
      </w:r>
      <w:r w:rsidRPr="00442DF7">
        <w:rPr>
          <w:b/>
          <w:highlight w:val="cyan"/>
          <w:u w:val="single"/>
        </w:rPr>
        <w:t>the Obama administration began to</w:t>
      </w:r>
      <w:r>
        <w:t xml:space="preserve"> draw some clear lines to </w:t>
      </w:r>
      <w:r w:rsidRPr="00442DF7">
        <w:rPr>
          <w:b/>
          <w:highlight w:val="cyan"/>
          <w:u w:val="single"/>
        </w:rPr>
        <w:t>ensure that Beijing understood the U</w:t>
      </w:r>
      <w:r>
        <w:t xml:space="preserve">nited </w:t>
      </w:r>
      <w:r w:rsidRPr="00442DF7">
        <w:rPr>
          <w:b/>
          <w:highlight w:val="cyan"/>
          <w:u w:val="single"/>
        </w:rPr>
        <w:t>S</w:t>
      </w:r>
      <w:r>
        <w:t xml:space="preserve">tates </w:t>
      </w:r>
      <w:r w:rsidRPr="00442DF7">
        <w:rPr>
          <w:b/>
          <w:highlight w:val="cyan"/>
          <w:u w:val="single"/>
        </w:rPr>
        <w:t>would defend its interests and its allies.</w:t>
      </w:r>
      <w:r>
        <w:t xml:space="preserve"> The most dramatic example was in Hanoi, </w:t>
      </w:r>
      <w:r w:rsidRPr="00442DF7">
        <w:rPr>
          <w:b/>
          <w:highlight w:val="cyan"/>
          <w:u w:val="single"/>
        </w:rPr>
        <w:t>at a July 2010 meeting of</w:t>
      </w:r>
      <w:r w:rsidRPr="000A4C75">
        <w:rPr>
          <w:b/>
          <w:u w:val="single"/>
        </w:rPr>
        <w:t xml:space="preserve"> </w:t>
      </w:r>
      <w:r>
        <w:t xml:space="preserve">the </w:t>
      </w:r>
      <w:r w:rsidRPr="00442DF7">
        <w:rPr>
          <w:b/>
          <w:highlight w:val="cyan"/>
          <w:u w:val="single"/>
        </w:rPr>
        <w:t>A</w:t>
      </w:r>
      <w:r>
        <w:t xml:space="preserve">ssociation of </w:t>
      </w:r>
      <w:r w:rsidRPr="00442DF7">
        <w:rPr>
          <w:b/>
          <w:highlight w:val="cyan"/>
          <w:u w:val="single"/>
        </w:rPr>
        <w:t>S</w:t>
      </w:r>
      <w:r>
        <w:t>outh</w:t>
      </w:r>
      <w:r w:rsidRPr="00442DF7">
        <w:rPr>
          <w:b/>
          <w:highlight w:val="cyan"/>
          <w:u w:val="single"/>
        </w:rPr>
        <w:t>e</w:t>
      </w:r>
      <w:r>
        <w:t xml:space="preserve">ast </w:t>
      </w:r>
      <w:r w:rsidRPr="00442DF7">
        <w:rPr>
          <w:b/>
          <w:highlight w:val="cyan"/>
          <w:u w:val="single"/>
        </w:rPr>
        <w:t>A</w:t>
      </w:r>
      <w:r>
        <w:t xml:space="preserve">sian </w:t>
      </w:r>
      <w:r w:rsidRPr="00442DF7">
        <w:rPr>
          <w:b/>
          <w:highlight w:val="cyan"/>
          <w:u w:val="single"/>
        </w:rPr>
        <w:t>N</w:t>
      </w:r>
      <w:r>
        <w:t xml:space="preserve">ations, </w:t>
      </w:r>
      <w:r w:rsidRPr="00442DF7">
        <w:rPr>
          <w:highlight w:val="cyan"/>
        </w:rPr>
        <w:t>where</w:t>
      </w:r>
      <w:r>
        <w:t xml:space="preserve"> Secretary of State Hillary </w:t>
      </w:r>
      <w:r w:rsidRPr="00442DF7">
        <w:rPr>
          <w:b/>
          <w:highlight w:val="cyan"/>
          <w:u w:val="single"/>
        </w:rPr>
        <w:t>Clinton and other members of ASEAN delivered the forceful and united message that a multilateral process to resolve territorial disputes over areas in the South China Sea was preferable to Beijing’s bilateral approach.</w:t>
      </w:r>
      <w:r>
        <w:t xml:space="preserve"> A few months later the </w:t>
      </w:r>
      <w:r w:rsidRPr="00442DF7">
        <w:rPr>
          <w:b/>
          <w:highlight w:val="cyan"/>
          <w:u w:val="single"/>
        </w:rPr>
        <w:t>U</w:t>
      </w:r>
      <w:r>
        <w:t xml:space="preserve">nited </w:t>
      </w:r>
      <w:r w:rsidRPr="00442DF7">
        <w:rPr>
          <w:b/>
          <w:highlight w:val="cyan"/>
          <w:u w:val="single"/>
        </w:rPr>
        <w:t>S</w:t>
      </w:r>
      <w:r>
        <w:t>tates r</w:t>
      </w:r>
      <w:r w:rsidRPr="00442DF7">
        <w:rPr>
          <w:b/>
          <w:highlight w:val="cyan"/>
          <w:u w:val="single"/>
        </w:rPr>
        <w:t xml:space="preserve">eassured Japan that the disputed </w:t>
      </w:r>
      <w:proofErr w:type="spellStart"/>
      <w:r w:rsidRPr="00442DF7">
        <w:rPr>
          <w:b/>
          <w:highlight w:val="cyan"/>
          <w:u w:val="single"/>
        </w:rPr>
        <w:t>Diaoyu</w:t>
      </w:r>
      <w:proofErr w:type="spellEnd"/>
      <w:r w:rsidRPr="00442DF7">
        <w:rPr>
          <w:b/>
          <w:highlight w:val="cyan"/>
          <w:u w:val="single"/>
        </w:rPr>
        <w:t xml:space="preserve">/ </w:t>
      </w:r>
      <w:proofErr w:type="spellStart"/>
      <w:r w:rsidRPr="00442DF7">
        <w:rPr>
          <w:b/>
          <w:highlight w:val="cyan"/>
          <w:u w:val="single"/>
        </w:rPr>
        <w:t>Senkaku</w:t>
      </w:r>
      <w:proofErr w:type="spellEnd"/>
      <w:r w:rsidRPr="00442DF7">
        <w:rPr>
          <w:b/>
          <w:highlight w:val="cyan"/>
          <w:u w:val="single"/>
        </w:rPr>
        <w:t xml:space="preserve"> Islands</w:t>
      </w:r>
      <w:r>
        <w:t xml:space="preserve"> in the East China Sea between China and Japan </w:t>
      </w:r>
      <w:r w:rsidRPr="00442DF7">
        <w:rPr>
          <w:b/>
          <w:highlight w:val="cyan"/>
          <w:u w:val="single"/>
        </w:rPr>
        <w:t>fall within the scope of the Japan-U.S. Security Treaty</w:t>
      </w:r>
      <w:r>
        <w:t xml:space="preserve">, and that the United States would meet its commitment to defend Japan. At the same time the United States did not let this spiral of mutual maneuvering get out of control, showing moderation, for example, when responding to North Korea’s attacks on South Korea. In recognition of China’s historic sensitivities, President Obama first sent the aircraft carrier USS George Washington into the Sea of Japan, not the Yellow Sea where the </w:t>
      </w:r>
      <w:proofErr w:type="spellStart"/>
      <w:r>
        <w:t>Cheonan</w:t>
      </w:r>
      <w:proofErr w:type="spellEnd"/>
      <w:r>
        <w:t xml:space="preserve"> incident had taken place. These responses to Beijing’s heavy-handedness were combined with active bilateral diplomacy to ensure the relationship remained stable. Nevertheless, </w:t>
      </w:r>
      <w:r w:rsidRPr="00442DF7">
        <w:rPr>
          <w:b/>
          <w:highlight w:val="cyan"/>
          <w:u w:val="single"/>
        </w:rPr>
        <w:t>in China, many saw these U.S. responses as unprovoked and threatening actions.</w:t>
      </w:r>
    </w:p>
    <w:p w:rsidR="00442DF7" w:rsidRDefault="00442DF7" w:rsidP="00442DF7">
      <w:pPr>
        <w:pStyle w:val="Heading4"/>
      </w:pPr>
      <w:r>
        <w:t>U.S. involvement causes Chinese misperception &amp; antagonism</w:t>
      </w:r>
    </w:p>
    <w:p w:rsidR="00442DF7" w:rsidRPr="00F03881" w:rsidRDefault="00442DF7" w:rsidP="00442DF7">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442DF7" w:rsidRPr="00840820" w:rsidRDefault="00442DF7" w:rsidP="00442DF7">
      <w:pPr>
        <w:rPr>
          <w:b/>
          <w:u w:val="single"/>
        </w:rPr>
      </w:pPr>
      <w:r w:rsidRPr="00442DF7">
        <w:rPr>
          <w:b/>
          <w:highlight w:val="cyan"/>
          <w:u w:val="single"/>
        </w:rPr>
        <w:t xml:space="preserve">In China the </w:t>
      </w:r>
      <w:proofErr w:type="gramStart"/>
      <w:r w:rsidRPr="00442DF7">
        <w:rPr>
          <w:b/>
          <w:highlight w:val="cyan"/>
          <w:u w:val="single"/>
        </w:rPr>
        <w:t>Obama administration’s Asia activity was</w:t>
      </w:r>
      <w:r>
        <w:t xml:space="preserve"> instead </w:t>
      </w:r>
      <w:r w:rsidRPr="00442DF7">
        <w:rPr>
          <w:b/>
          <w:highlight w:val="cyan"/>
          <w:u w:val="single"/>
        </w:rPr>
        <w:t>read by many as a forceful and deliberate confirmation</w:t>
      </w:r>
      <w:r>
        <w:t xml:space="preserve"> of what a large number of Chinese already believed —</w:t>
      </w:r>
      <w:r w:rsidRPr="00442DF7">
        <w:rPr>
          <w:b/>
          <w:highlight w:val="cyan"/>
          <w:u w:val="single"/>
        </w:rPr>
        <w:t>that America wants to keep China weak,</w:t>
      </w:r>
      <w:r>
        <w:t xml:space="preserve"> encircle it, shape its rise, </w:t>
      </w:r>
      <w:r w:rsidRPr="00442DF7">
        <w:rPr>
          <w:b/>
          <w:highlight w:val="cyan"/>
          <w:u w:val="single"/>
        </w:rPr>
        <w:t>and sap</w:t>
      </w:r>
      <w:proofErr w:type="gramEnd"/>
      <w:r w:rsidRPr="00442DF7">
        <w:rPr>
          <w:b/>
          <w:highlight w:val="cyan"/>
          <w:u w:val="single"/>
        </w:rPr>
        <w:t xml:space="preserve"> its strength</w:t>
      </w:r>
      <w:r>
        <w:t xml:space="preserve">. Moreover, </w:t>
      </w:r>
      <w:r w:rsidRPr="00442DF7">
        <w:rPr>
          <w:b/>
          <w:highlight w:val="cyan"/>
          <w:u w:val="single"/>
        </w:rPr>
        <w:t>these new initiatives come at a</w:t>
      </w:r>
      <w:r>
        <w:t xml:space="preserve"> particularly </w:t>
      </w:r>
      <w:r w:rsidRPr="00840820">
        <w:rPr>
          <w:b/>
          <w:u w:val="single"/>
        </w:rPr>
        <w:t>sensitive time</w:t>
      </w:r>
      <w:r>
        <w:t xml:space="preserve"> in the Chinese political calendar </w:t>
      </w:r>
      <w:r w:rsidRPr="00442DF7">
        <w:rPr>
          <w:b/>
          <w:highlight w:val="cyan"/>
          <w:u w:val="single"/>
        </w:rPr>
        <w:t>as Beijing is entering a period of intense focus on the transition of its top leaders</w:t>
      </w:r>
      <w:r>
        <w:t xml:space="preserve">, discussed further below. </w:t>
      </w:r>
      <w:r w:rsidRPr="00442DF7">
        <w:rPr>
          <w:b/>
          <w:highlight w:val="cyan"/>
          <w:u w:val="single"/>
        </w:rPr>
        <w:t>Chinese officials see the</w:t>
      </w:r>
      <w:r>
        <w:t xml:space="preserve"> Trans Pacific Partnership, or </w:t>
      </w:r>
      <w:r w:rsidRPr="00442DF7">
        <w:rPr>
          <w:b/>
          <w:highlight w:val="cyan"/>
          <w:u w:val="single"/>
        </w:rPr>
        <w:t>TPP, as an effort to exclude China from a regional trade arrangement in which it rightfully belongs</w:t>
      </w:r>
      <w:r>
        <w:t xml:space="preserve">. </w:t>
      </w:r>
      <w:r w:rsidRPr="00442DF7">
        <w:rPr>
          <w:b/>
          <w:highlight w:val="cyan"/>
          <w:u w:val="single"/>
        </w:rPr>
        <w:t>Chinese analysts</w:t>
      </w:r>
      <w:r w:rsidRPr="00840820">
        <w:rPr>
          <w:b/>
          <w:u w:val="single"/>
        </w:rPr>
        <w:t xml:space="preserve"> </w:t>
      </w:r>
      <w:r>
        <w:t xml:space="preserve">even </w:t>
      </w:r>
      <w:r w:rsidRPr="00442DF7">
        <w:rPr>
          <w:b/>
          <w:highlight w:val="cyan"/>
          <w:u w:val="single"/>
        </w:rPr>
        <w:t>suggest that keeping China out of the TPP is evidence of “Washington’s objective to dominate the region</w:t>
      </w:r>
      <w:r>
        <w:t xml:space="preserve">,” and another method by which to “contain” China. The Global Times newspaper, which is on the nationalist end of the spectrum of Chinese government-controlled media, wondered aloud whether the </w:t>
      </w:r>
      <w:proofErr w:type="spellStart"/>
      <w:r>
        <w:t>AirSea</w:t>
      </w:r>
      <w:proofErr w:type="spellEnd"/>
      <w:r>
        <w:t xml:space="preserve"> Battle concept is a sign of a Cold War strategy. Moreover, U.S. involvement in the South China Sea dispute, even as a neutral party, is seen by many in China as an unwelcome attempt to insert American fingers where they do not belong. </w:t>
      </w:r>
      <w:r w:rsidRPr="00840820">
        <w:t>As</w:t>
      </w:r>
      <w:r w:rsidRPr="00442DF7">
        <w:rPr>
          <w:b/>
          <w:highlight w:val="cyan"/>
          <w:u w:val="single"/>
        </w:rPr>
        <w:t xml:space="preserve"> Foreign Ministry spokesperson</w:t>
      </w:r>
      <w:r>
        <w:t xml:space="preserve"> Liu </w:t>
      </w:r>
      <w:proofErr w:type="spellStart"/>
      <w:r>
        <w:t>Weimin</w:t>
      </w:r>
      <w:proofErr w:type="spellEnd"/>
      <w:r>
        <w:t xml:space="preserve"> </w:t>
      </w:r>
      <w:r w:rsidRPr="00442DF7">
        <w:rPr>
          <w:b/>
          <w:highlight w:val="cyan"/>
          <w:u w:val="single"/>
        </w:rPr>
        <w:t>explained, “</w:t>
      </w:r>
      <w:proofErr w:type="gramStart"/>
      <w:r w:rsidRPr="00442DF7">
        <w:rPr>
          <w:b/>
          <w:highlight w:val="cyan"/>
          <w:u w:val="single"/>
        </w:rPr>
        <w:t>outside</w:t>
      </w:r>
      <w:proofErr w:type="gramEnd"/>
      <w:r w:rsidRPr="00442DF7">
        <w:rPr>
          <w:b/>
          <w:highlight w:val="cyan"/>
          <w:u w:val="single"/>
        </w:rPr>
        <w:t xml:space="preserve"> intervention will only complicate the South China Sea issue.”</w:t>
      </w:r>
      <w:r w:rsidRPr="00840820">
        <w:rPr>
          <w:b/>
          <w:u w:val="single"/>
        </w:rPr>
        <w:t xml:space="preserve"> </w:t>
      </w:r>
    </w:p>
    <w:p w:rsidR="00442DF7" w:rsidRDefault="00442DF7" w:rsidP="00442DF7">
      <w:pPr>
        <w:pStyle w:val="Heading4"/>
      </w:pPr>
      <w:r>
        <w:lastRenderedPageBreak/>
        <w:t>China views U.S. actions through a particularly conspiratorial lens</w:t>
      </w:r>
    </w:p>
    <w:p w:rsidR="00442DF7" w:rsidRPr="00F03881" w:rsidRDefault="00442DF7" w:rsidP="00442DF7">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442DF7" w:rsidRPr="00840820" w:rsidRDefault="00442DF7" w:rsidP="00442DF7">
      <w:pPr>
        <w:rPr>
          <w:b/>
          <w:u w:val="single"/>
        </w:rPr>
      </w:pPr>
      <w:r>
        <w:t xml:space="preserve">But </w:t>
      </w:r>
      <w:r w:rsidRPr="00442DF7">
        <w:rPr>
          <w:b/>
          <w:highlight w:val="cyan"/>
          <w:u w:val="single"/>
        </w:rPr>
        <w:t>suspicions about U.S. intentions</w:t>
      </w:r>
      <w:r>
        <w:t xml:space="preserve"> are not found only among the very nationalistic of China’s ruling elite. In a private conversation a Chinese newspaper editor explained that it </w:t>
      </w:r>
      <w:r w:rsidRPr="00442DF7">
        <w:rPr>
          <w:b/>
          <w:highlight w:val="cyan"/>
          <w:u w:val="single"/>
        </w:rPr>
        <w:t>is a “mainstream” view now in China</w:t>
      </w:r>
      <w:r>
        <w:t xml:space="preserve"> that the United States is trying to contain the country. And as China scholar Michael Chase describes, </w:t>
      </w:r>
      <w:r w:rsidRPr="00442DF7">
        <w:rPr>
          <w:b/>
          <w:highlight w:val="cyan"/>
          <w:u w:val="single"/>
        </w:rPr>
        <w:t>while these concerns and suspicions have long been pervasive among Chinese analysts, they have “intensified</w:t>
      </w:r>
      <w:r>
        <w:t xml:space="preserve">.” Case in point: </w:t>
      </w:r>
      <w:proofErr w:type="spellStart"/>
      <w:r w:rsidRPr="00442DF7">
        <w:rPr>
          <w:b/>
          <w:highlight w:val="cyan"/>
          <w:u w:val="single"/>
        </w:rPr>
        <w:t>Zhongnan</w:t>
      </w:r>
      <w:proofErr w:type="spellEnd"/>
      <w:r w:rsidRPr="00442DF7">
        <w:rPr>
          <w:b/>
          <w:highlight w:val="cyan"/>
          <w:u w:val="single"/>
        </w:rPr>
        <w:t xml:space="preserve"> University’s Liu </w:t>
      </w:r>
      <w:proofErr w:type="spellStart"/>
      <w:r w:rsidRPr="00840820">
        <w:rPr>
          <w:b/>
          <w:u w:val="single"/>
        </w:rPr>
        <w:t>Jianhua</w:t>
      </w:r>
      <w:proofErr w:type="spellEnd"/>
      <w:r w:rsidRPr="00840820">
        <w:rPr>
          <w:b/>
          <w:u w:val="single"/>
        </w:rPr>
        <w:t xml:space="preserve"> </w:t>
      </w:r>
      <w:r w:rsidRPr="00442DF7">
        <w:rPr>
          <w:b/>
          <w:highlight w:val="cyan"/>
          <w:u w:val="single"/>
        </w:rPr>
        <w:t>and Yu</w:t>
      </w:r>
      <w:r w:rsidRPr="00840820">
        <w:rPr>
          <w:b/>
          <w:u w:val="single"/>
        </w:rPr>
        <w:t xml:space="preserve"> </w:t>
      </w:r>
      <w:proofErr w:type="spellStart"/>
      <w:r w:rsidRPr="00840820">
        <w:rPr>
          <w:b/>
          <w:u w:val="single"/>
        </w:rPr>
        <w:t>Shuihuan</w:t>
      </w:r>
      <w:proofErr w:type="spellEnd"/>
      <w:r w:rsidRPr="00840820">
        <w:rPr>
          <w:b/>
          <w:u w:val="single"/>
        </w:rPr>
        <w:t xml:space="preserve"> </w:t>
      </w:r>
      <w:r w:rsidRPr="00442DF7">
        <w:rPr>
          <w:b/>
          <w:highlight w:val="cyan"/>
          <w:u w:val="single"/>
        </w:rPr>
        <w:t>argue that the S</w:t>
      </w:r>
      <w:r>
        <w:t xml:space="preserve">outh </w:t>
      </w:r>
      <w:r w:rsidRPr="00442DF7">
        <w:rPr>
          <w:b/>
          <w:highlight w:val="cyan"/>
          <w:u w:val="single"/>
        </w:rPr>
        <w:t>C</w:t>
      </w:r>
      <w:r>
        <w:t xml:space="preserve">hina </w:t>
      </w:r>
      <w:r w:rsidRPr="00442DF7">
        <w:rPr>
          <w:b/>
          <w:highlight w:val="cyan"/>
          <w:u w:val="single"/>
        </w:rPr>
        <w:t>S</w:t>
      </w:r>
      <w:r>
        <w:t xml:space="preserve">ea </w:t>
      </w:r>
      <w:r w:rsidRPr="00442DF7">
        <w:rPr>
          <w:b/>
          <w:highlight w:val="cyan"/>
          <w:u w:val="single"/>
        </w:rPr>
        <w:t>dispute</w:t>
      </w:r>
      <w:r>
        <w:t xml:space="preserve"> </w:t>
      </w:r>
      <w:r w:rsidRPr="00442DF7">
        <w:rPr>
          <w:b/>
          <w:highlight w:val="cyan"/>
          <w:u w:val="single"/>
        </w:rPr>
        <w:t>and regional concerns about China’s growing maritime power have provided “excellent opportunities” for the U</w:t>
      </w:r>
      <w:r>
        <w:t xml:space="preserve">nited </w:t>
      </w:r>
      <w:r w:rsidRPr="00442DF7">
        <w:rPr>
          <w:b/>
          <w:highlight w:val="cyan"/>
          <w:u w:val="single"/>
        </w:rPr>
        <w:t>S</w:t>
      </w:r>
      <w:r>
        <w:t xml:space="preserve">tates </w:t>
      </w:r>
      <w:r w:rsidRPr="00442DF7">
        <w:rPr>
          <w:b/>
          <w:highlight w:val="cyan"/>
          <w:u w:val="single"/>
        </w:rPr>
        <w:t>to draw these countries in to “encircle” China</w:t>
      </w:r>
      <w:r>
        <w:t xml:space="preserve">. And as University of Alberta political scientist </w:t>
      </w:r>
      <w:proofErr w:type="spellStart"/>
      <w:r>
        <w:t>Wenran</w:t>
      </w:r>
      <w:proofErr w:type="spellEnd"/>
      <w:r>
        <w:t xml:space="preserve"> Jiang explains: </w:t>
      </w:r>
      <w:r w:rsidRPr="002C5103">
        <w:t>[F]or those Chinese who are suspicious of U.S. intentions, conspiracy is always in play.</w:t>
      </w:r>
      <w:r>
        <w:t xml:space="preserve"> </w:t>
      </w:r>
      <w:r w:rsidRPr="00442DF7">
        <w:rPr>
          <w:b/>
          <w:highlight w:val="cyan"/>
          <w:u w:val="single"/>
        </w:rPr>
        <w:t>They see a declining superpower using</w:t>
      </w:r>
      <w:r>
        <w:t xml:space="preserve"> economic, military, and diplomatic </w:t>
      </w:r>
      <w:r w:rsidRPr="00442DF7">
        <w:rPr>
          <w:b/>
          <w:highlight w:val="cyan"/>
          <w:u w:val="single"/>
        </w:rPr>
        <w:t>means in an unrelenting effort to prevent China’s rise</w:t>
      </w:r>
      <w:r>
        <w:t xml:space="preserve">. </w:t>
      </w:r>
      <w:r w:rsidRPr="00442DF7">
        <w:rPr>
          <w:b/>
          <w:highlight w:val="cyan"/>
          <w:u w:val="single"/>
        </w:rPr>
        <w:t>Talk of human rights and democracy is</w:t>
      </w:r>
      <w:r>
        <w:t xml:space="preserve"> nothing but </w:t>
      </w:r>
      <w:r w:rsidRPr="00442DF7">
        <w:rPr>
          <w:b/>
          <w:highlight w:val="cyan"/>
          <w:u w:val="single"/>
        </w:rPr>
        <w:t>a smoke screen for demonizing China.</w:t>
      </w:r>
      <w:r>
        <w:t xml:space="preserve"> Arms sales to Taiwan, Tibetan activism, and ‘color revolutions’ of various kinds are all sponsored by </w:t>
      </w:r>
      <w:r w:rsidRPr="00442DF7">
        <w:rPr>
          <w:b/>
          <w:highlight w:val="cyan"/>
          <w:u w:val="single"/>
        </w:rPr>
        <w:t>the United States and other Western powers, and are aimed at weakening China.</w:t>
      </w:r>
    </w:p>
    <w:p w:rsidR="00442DF7" w:rsidRDefault="00442DF7" w:rsidP="00442DF7">
      <w:pPr>
        <w:pStyle w:val="Heading4"/>
      </w:pPr>
      <w:r>
        <w:t xml:space="preserve">China won’t negotiate territorial sovereignty away; pressure </w:t>
      </w:r>
      <w:r>
        <w:rPr>
          <w:u w:val="single"/>
        </w:rPr>
        <w:t>increases</w:t>
      </w:r>
      <w:r>
        <w:t xml:space="preserve"> military reliance</w:t>
      </w:r>
    </w:p>
    <w:p w:rsidR="00442DF7" w:rsidRPr="001912D5" w:rsidRDefault="00442DF7" w:rsidP="00442DF7">
      <w:pPr>
        <w:rPr>
          <w:rStyle w:val="Style13ptBold"/>
          <w:b w:val="0"/>
        </w:rPr>
      </w:pPr>
      <w:proofErr w:type="spellStart"/>
      <w:r>
        <w:rPr>
          <w:rStyle w:val="Style13ptBold"/>
        </w:rPr>
        <w:t>Gompert</w:t>
      </w:r>
      <w:proofErr w:type="spellEnd"/>
      <w:r>
        <w:rPr>
          <w:rStyle w:val="Style13ptBold"/>
        </w:rPr>
        <w:t xml:space="preserve"> 13 </w:t>
      </w:r>
      <w:r w:rsidRPr="001912D5">
        <w:rPr>
          <w:rStyle w:val="Style13ptBold"/>
          <w:sz w:val="18"/>
        </w:rPr>
        <w:t>(David, Adjunct Sr. Fellow @ RAND Corp, “Sea Power and American Interests in the Western Pacific”, http://www.rand.org/pubs/research_reports/RR151.html)</w:t>
      </w:r>
    </w:p>
    <w:p w:rsidR="00442DF7" w:rsidRPr="002C5103" w:rsidRDefault="00442DF7" w:rsidP="00442DF7">
      <w:pPr>
        <w:rPr>
          <w:b/>
          <w:u w:val="single"/>
        </w:rPr>
      </w:pPr>
      <w:r>
        <w:t xml:space="preserve">As noted, the impulses, constraints, and choices of Chinese strategy will differ from East Asia to the world at large. Cooperation is more appealing globally; competition more compelling regionally. The farther from China, the less capability and latitude for risk-taking the Chinese have.27 </w:t>
      </w:r>
      <w:r w:rsidRPr="00442DF7">
        <w:rPr>
          <w:b/>
          <w:highlight w:val="cyan"/>
          <w:u w:val="single"/>
        </w:rPr>
        <w:t>When the security of China and its sovereign interests</w:t>
      </w:r>
      <w:r>
        <w:t xml:space="preserve">, e.g., reunification and territorial rights, </w:t>
      </w:r>
      <w:r w:rsidRPr="00442DF7">
        <w:rPr>
          <w:b/>
          <w:highlight w:val="cyan"/>
          <w:u w:val="single"/>
        </w:rPr>
        <w:t>is at stake, the Chinese are less willing to leave outcomes to others. When</w:t>
      </w:r>
      <w:r>
        <w:t xml:space="preserve"> they are </w:t>
      </w:r>
      <w:r w:rsidRPr="00442DF7">
        <w:rPr>
          <w:b/>
          <w:highlight w:val="cyan"/>
          <w:u w:val="single"/>
        </w:rPr>
        <w:t>constrained to negotiate</w:t>
      </w:r>
      <w:r>
        <w:t xml:space="preserve"> and seek agreed solutions bearing on those sovereign interests, </w:t>
      </w:r>
      <w:r w:rsidRPr="00442DF7">
        <w:rPr>
          <w:b/>
          <w:highlight w:val="cyan"/>
          <w:u w:val="single"/>
        </w:rPr>
        <w:t>the Chinese will exploit the shadow of their growing military power if not the threat of force.</w:t>
      </w:r>
      <w:r>
        <w:t xml:space="preserve"> As Chinese interests and defensive concerns become less acute at greater distance—in the Middle East and Africa, for example—the shadow vanishes and cooperation is more likely. </w:t>
      </w:r>
      <w:r w:rsidRPr="00442DF7">
        <w:rPr>
          <w:b/>
          <w:highlight w:val="cyan"/>
          <w:u w:val="single"/>
        </w:rPr>
        <w:t>In the Western Indian Ocean</w:t>
      </w:r>
      <w:r>
        <w:t>, for example, t</w:t>
      </w:r>
      <w:r w:rsidRPr="00442DF7">
        <w:rPr>
          <w:b/>
          <w:highlight w:val="cyan"/>
          <w:u w:val="single"/>
        </w:rPr>
        <w:t>he Chinese navy works with</w:t>
      </w:r>
      <w:r>
        <w:t xml:space="preserve"> those of </w:t>
      </w:r>
      <w:r w:rsidRPr="00442DF7">
        <w:rPr>
          <w:b/>
          <w:highlight w:val="cyan"/>
          <w:u w:val="single"/>
        </w:rPr>
        <w:t>the Americans, Japanese, South Koreans, and others</w:t>
      </w:r>
      <w:r>
        <w:t xml:space="preserve"> to protect international shipping from Somali pirates. Yet </w:t>
      </w:r>
      <w:r w:rsidRPr="00442DF7">
        <w:rPr>
          <w:b/>
          <w:highlight w:val="cyan"/>
          <w:u w:val="single"/>
        </w:rPr>
        <w:t>in the Western Pacific, Chinese ships harass some of those same navies.</w:t>
      </w:r>
      <w:r w:rsidRPr="002C5103">
        <w:rPr>
          <w:b/>
          <w:u w:val="single"/>
        </w:rPr>
        <w:t xml:space="preserve"> </w:t>
      </w:r>
    </w:p>
    <w:p w:rsidR="00442DF7" w:rsidRDefault="00442DF7" w:rsidP="00442DF7">
      <w:pPr>
        <w:pStyle w:val="Heading4"/>
      </w:pPr>
      <w:r>
        <w:t>Diplomatic efforts backfire; they anger China</w:t>
      </w:r>
    </w:p>
    <w:p w:rsidR="00442DF7" w:rsidRPr="00F863AE" w:rsidRDefault="00442DF7" w:rsidP="00442DF7">
      <w:pPr>
        <w:rPr>
          <w:rStyle w:val="Style13ptBold"/>
          <w:b w:val="0"/>
        </w:rPr>
      </w:pPr>
      <w:r>
        <w:rPr>
          <w:rStyle w:val="Style13ptBold"/>
        </w:rPr>
        <w:t xml:space="preserve">Glaser 12 </w:t>
      </w:r>
      <w:r w:rsidRPr="00F863AE">
        <w:rPr>
          <w:rStyle w:val="Style13ptBold"/>
          <w:sz w:val="14"/>
        </w:rPr>
        <w:t>(Bonnie, senior fellow with the Freeman Chair in China Studies and a senior associate with the Pacific Forum, Center for Strategic and International Studies, “Armed Clash in the South China Sea”, http://www.cfr.org/world/armed-clash-south-china-sea/p27883)</w:t>
      </w:r>
    </w:p>
    <w:p w:rsidR="00442DF7" w:rsidRPr="00442DF7" w:rsidRDefault="00442DF7" w:rsidP="00442DF7">
      <w:pPr>
        <w:rPr>
          <w:b/>
          <w:sz w:val="24"/>
          <w:highlight w:val="cyan"/>
          <w:u w:val="single"/>
        </w:rPr>
      </w:pPr>
      <w:r>
        <w:t xml:space="preserve">Dispatching air and naval forces to the immediate vicinity of an armed clash to defend U.S. interests and deter further escalation should always be considered an option. Such </w:t>
      </w:r>
      <w:r w:rsidRPr="00442DF7">
        <w:rPr>
          <w:b/>
          <w:sz w:val="24"/>
          <w:highlight w:val="cyan"/>
          <w:u w:val="single"/>
        </w:rPr>
        <w:t>actions</w:t>
      </w:r>
      <w:r>
        <w:t xml:space="preserve">, however, </w:t>
      </w:r>
      <w:r w:rsidRPr="00442DF7">
        <w:rPr>
          <w:b/>
          <w:sz w:val="24"/>
          <w:highlight w:val="cyan"/>
          <w:u w:val="single"/>
        </w:rPr>
        <w:t>must be balanced against the possibility that they will produce the opposite effect, encouraging an even stronger response from China and causing further escalation of a confrontation.</w:t>
      </w:r>
      <w:r>
        <w:t xml:space="preserve"> A less risky option would be to threaten nonmilitary consequences—diplomatic and economic sanctions––to force China to back off and deter further military action. But here again </w:t>
      </w:r>
      <w:r w:rsidRPr="00442DF7">
        <w:rPr>
          <w:b/>
          <w:sz w:val="24"/>
          <w:highlight w:val="cyan"/>
          <w:u w:val="single"/>
        </w:rPr>
        <w:t xml:space="preserve">such measures may only inflame hostilities and escalate the crisis. It is also doubtful in any case whether such </w:t>
      </w:r>
      <w:r w:rsidRPr="00442DF7">
        <w:rPr>
          <w:b/>
          <w:sz w:val="24"/>
          <w:highlight w:val="cyan"/>
          <w:u w:val="single"/>
        </w:rPr>
        <w:lastRenderedPageBreak/>
        <w:t>measures would be supported by many in the region given China’s economic importance</w:t>
      </w:r>
      <w:r>
        <w:t xml:space="preserve">. Several less provocative responses might contain a budding crisis while avoiding further escalation. </w:t>
      </w:r>
      <w:r w:rsidRPr="00442DF7">
        <w:rPr>
          <w:b/>
          <w:sz w:val="24"/>
          <w:highlight w:val="cyan"/>
          <w:u w:val="single"/>
        </w:rPr>
        <w:t xml:space="preserve">One option for the United States would be to encourage a mediated dialogue between involved parties. However, while Southeast Asian states may welcome a neutral mediator, China would probably oppose it. Thus, such an effort would likely fail. </w:t>
      </w:r>
    </w:p>
    <w:p w:rsidR="00442DF7" w:rsidRDefault="00442DF7" w:rsidP="00442DF7">
      <w:pPr>
        <w:pStyle w:val="Heading3"/>
      </w:pPr>
      <w:r>
        <w:lastRenderedPageBreak/>
        <w:t>UNCLOS Standards Fail</w:t>
      </w:r>
    </w:p>
    <w:p w:rsidR="00442DF7" w:rsidRDefault="00442DF7" w:rsidP="00442DF7">
      <w:pPr>
        <w:pStyle w:val="Heading4"/>
      </w:pPr>
      <w:r>
        <w:t>UNCLOS standards can’t resolve central South China Sea disputes</w:t>
      </w:r>
    </w:p>
    <w:p w:rsidR="00442DF7" w:rsidRPr="00194433" w:rsidRDefault="00442DF7" w:rsidP="00442DF7">
      <w:r w:rsidRPr="00194433">
        <w:rPr>
          <w:rStyle w:val="Style13ptBold"/>
        </w:rPr>
        <w:t xml:space="preserve">Lin &amp; </w:t>
      </w:r>
      <w:proofErr w:type="spellStart"/>
      <w:r w:rsidRPr="00194433">
        <w:rPr>
          <w:rStyle w:val="Style13ptBold"/>
        </w:rPr>
        <w:t>Gertner</w:t>
      </w:r>
      <w:proofErr w:type="spellEnd"/>
      <w:r w:rsidRPr="00194433">
        <w:rPr>
          <w:rStyle w:val="Style13ptBold"/>
        </w:rPr>
        <w:t xml:space="preserve"> 15</w:t>
      </w:r>
      <w:r>
        <w:rPr>
          <w:b/>
        </w:rPr>
        <w:t xml:space="preserve"> </w:t>
      </w:r>
      <w:r w:rsidRPr="00194433">
        <w:rPr>
          <w:sz w:val="14"/>
        </w:rPr>
        <w:t xml:space="preserve">(Dr. Kun-Chin, PhD/MA in political science (UC Berkeley), Dr. Andres, politics and international studies from the University of Cambridge, Chatham House fellows, “Maritime Security in the Asia-Pacific”, </w:t>
      </w:r>
      <w:hyperlink r:id="rId26" w:history="1">
        <w:r w:rsidRPr="00507606">
          <w:rPr>
            <w:rStyle w:val="Hyperlink"/>
            <w:sz w:val="14"/>
          </w:rPr>
          <w:t>https://www.chathamhouse.org/sites/files/chathamhouse/</w:t>
        </w:r>
      </w:hyperlink>
      <w:r>
        <w:rPr>
          <w:sz w:val="14"/>
        </w:rPr>
        <w:t xml:space="preserve"> </w:t>
      </w:r>
      <w:r w:rsidRPr="00194433">
        <w:rPr>
          <w:sz w:val="14"/>
        </w:rPr>
        <w:t>field/field_document/20150731MaritimeSecurityAsiaPacificLinGertner-0.pdf)</w:t>
      </w:r>
    </w:p>
    <w:p w:rsidR="00442DF7" w:rsidRDefault="00442DF7" w:rsidP="00442DF7">
      <w:r w:rsidRPr="002C5103">
        <w:t>Asia and the West share common economic interests and political objectives</w:t>
      </w:r>
      <w:r>
        <w:t xml:space="preserve"> in desiring stability, peace and prosperity in the region. Both broadly accept a vision of an Asia-Pacific that supports regional powers’ aspirations to be responsible geopolitical players; and that promotes multilateralism and international legal norms, such as UNCLOS. However, </w:t>
      </w:r>
      <w:r w:rsidRPr="00442DF7">
        <w:rPr>
          <w:b/>
          <w:highlight w:val="cyan"/>
          <w:u w:val="single"/>
        </w:rPr>
        <w:t xml:space="preserve">the principles of UNCLOS can be problematic, </w:t>
      </w:r>
      <w:r w:rsidRPr="002C5103">
        <w:t xml:space="preserve">as they have largely been generated outside the Asian context. </w:t>
      </w:r>
      <w:r w:rsidRPr="00442DF7">
        <w:rPr>
          <w:b/>
          <w:highlight w:val="cyan"/>
          <w:u w:val="single"/>
        </w:rPr>
        <w:t>UNCLOS lacks sensitivity towards the region’s historical inter-sovereign and tributary relations, and ignores the traumatic colonial experiences of most Asian powers.</w:t>
      </w:r>
      <w:r>
        <w:t xml:space="preserve"> </w:t>
      </w:r>
      <w:r w:rsidRPr="00442DF7">
        <w:rPr>
          <w:b/>
          <w:highlight w:val="cyan"/>
          <w:u w:val="single"/>
        </w:rPr>
        <w:t>Without recognizing</w:t>
      </w:r>
      <w:r>
        <w:t xml:space="preserve"> the underlying </w:t>
      </w:r>
      <w:r w:rsidRPr="00442DF7">
        <w:rPr>
          <w:b/>
          <w:highlight w:val="cyan"/>
          <w:u w:val="single"/>
        </w:rPr>
        <w:t>economic interests</w:t>
      </w:r>
      <w:r>
        <w:t xml:space="preserve"> and social realities of maritime governance, </w:t>
      </w:r>
      <w:r w:rsidRPr="00442DF7">
        <w:rPr>
          <w:b/>
          <w:highlight w:val="cyan"/>
          <w:u w:val="single"/>
        </w:rPr>
        <w:t>as well as the complex historical circumstances, the centrality of UNCLOS in settling sovereignty and territorial disputes is insufficient</w:t>
      </w:r>
      <w:r>
        <w:t xml:space="preserve"> as a means for adjudicating contending national interests.72 Over the past four decades, </w:t>
      </w:r>
      <w:r w:rsidRPr="00442DF7">
        <w:rPr>
          <w:b/>
          <w:highlight w:val="cyan"/>
          <w:u w:val="single"/>
        </w:rPr>
        <w:t>the</w:t>
      </w:r>
      <w:r w:rsidRPr="002C5103">
        <w:rPr>
          <w:b/>
          <w:u w:val="single"/>
        </w:rPr>
        <w:t xml:space="preserve"> International Tribunal for the Law of the Sea (</w:t>
      </w:r>
      <w:r w:rsidRPr="00442DF7">
        <w:rPr>
          <w:b/>
          <w:highlight w:val="cyan"/>
          <w:u w:val="single"/>
        </w:rPr>
        <w:t>ITLOS)</w:t>
      </w:r>
      <w:r>
        <w:t xml:space="preserve"> – which is arbitrating on the Philippines’ case against China, despite the latter’s refusal to participate – </w:t>
      </w:r>
      <w:r w:rsidRPr="00442DF7">
        <w:rPr>
          <w:b/>
          <w:highlight w:val="cyan"/>
          <w:u w:val="single"/>
        </w:rPr>
        <w:t>has encountered difficulties in adjudicating similar disputes involving historical titles and rights in other regions</w:t>
      </w:r>
      <w:r>
        <w:t>.</w:t>
      </w:r>
    </w:p>
    <w:p w:rsidR="00442DF7" w:rsidRDefault="00442DF7" w:rsidP="00442DF7">
      <w:pPr>
        <w:pStyle w:val="Heading4"/>
      </w:pPr>
      <w:r>
        <w:t>UNCLOS credibility is limited</w:t>
      </w:r>
    </w:p>
    <w:p w:rsidR="00442DF7" w:rsidRPr="00194433" w:rsidRDefault="00442DF7" w:rsidP="00442DF7">
      <w:r w:rsidRPr="00194433">
        <w:rPr>
          <w:rStyle w:val="Style13ptBold"/>
        </w:rPr>
        <w:t xml:space="preserve">Lin &amp; </w:t>
      </w:r>
      <w:proofErr w:type="spellStart"/>
      <w:r w:rsidRPr="00194433">
        <w:rPr>
          <w:rStyle w:val="Style13ptBold"/>
        </w:rPr>
        <w:t>Gertner</w:t>
      </w:r>
      <w:proofErr w:type="spellEnd"/>
      <w:r w:rsidRPr="00194433">
        <w:rPr>
          <w:rStyle w:val="Style13ptBold"/>
        </w:rPr>
        <w:t xml:space="preserve"> 15</w:t>
      </w:r>
      <w:r>
        <w:rPr>
          <w:b/>
        </w:rPr>
        <w:t xml:space="preserve"> </w:t>
      </w:r>
      <w:r w:rsidRPr="00194433">
        <w:rPr>
          <w:sz w:val="14"/>
        </w:rPr>
        <w:t xml:space="preserve">(Dr. Kun-Chin, PhD/MA in political science (UC Berkeley), Dr. Andres, politics and international studies from the University of Cambridge, Chatham House fellows, “Maritime Security in the Asia-Pacific”, </w:t>
      </w:r>
      <w:hyperlink r:id="rId27" w:history="1">
        <w:r w:rsidRPr="00507606">
          <w:rPr>
            <w:rStyle w:val="Hyperlink"/>
            <w:sz w:val="14"/>
          </w:rPr>
          <w:t>https://www.chathamhouse.org/sites/files/chathamhouse/</w:t>
        </w:r>
      </w:hyperlink>
      <w:r>
        <w:rPr>
          <w:sz w:val="14"/>
        </w:rPr>
        <w:t xml:space="preserve"> </w:t>
      </w:r>
      <w:r w:rsidRPr="00194433">
        <w:rPr>
          <w:sz w:val="14"/>
        </w:rPr>
        <w:t>field/field_document/20150731MaritimeSecurityAsiaPacificLinGertner-0.pdf)</w:t>
      </w:r>
    </w:p>
    <w:p w:rsidR="00442DF7" w:rsidRPr="0038213A" w:rsidRDefault="00442DF7" w:rsidP="00442DF7">
      <w:r>
        <w:t xml:space="preserve">At present, </w:t>
      </w:r>
      <w:r w:rsidRPr="00442DF7">
        <w:rPr>
          <w:b/>
          <w:highlight w:val="cyan"/>
          <w:u w:val="single"/>
        </w:rPr>
        <w:t>Asian claimants</w:t>
      </w:r>
      <w:r>
        <w:t xml:space="preserve"> do not appear to be trying to create new regimes through their state practices. Rather, they </w:t>
      </w:r>
      <w:r w:rsidRPr="00442DF7">
        <w:rPr>
          <w:b/>
          <w:highlight w:val="cyan"/>
          <w:u w:val="single"/>
        </w:rPr>
        <w:t>are challenging differing interpretations and applications of the law</w:t>
      </w:r>
      <w:r>
        <w:t xml:space="preserve">.74 Notwithstanding dismissive statements on all sides, </w:t>
      </w:r>
      <w:r w:rsidRPr="00442DF7">
        <w:rPr>
          <w:b/>
          <w:highlight w:val="cyan"/>
          <w:u w:val="single"/>
        </w:rPr>
        <w:t>most national claims are not illegal or unfounded under international maritime law.</w:t>
      </w:r>
      <w:r>
        <w:t xml:space="preserve">75 The </w:t>
      </w:r>
      <w:r w:rsidRPr="00442DF7">
        <w:rPr>
          <w:b/>
          <w:highlight w:val="cyan"/>
          <w:u w:val="single"/>
        </w:rPr>
        <w:t xml:space="preserve">development of the international maritime governance regime </w:t>
      </w:r>
      <w:proofErr w:type="spellStart"/>
      <w:r w:rsidRPr="00442DF7">
        <w:rPr>
          <w:b/>
          <w:highlight w:val="cyan"/>
          <w:u w:val="single"/>
        </w:rPr>
        <w:t>centred</w:t>
      </w:r>
      <w:proofErr w:type="spellEnd"/>
      <w:r w:rsidRPr="00442DF7">
        <w:rPr>
          <w:b/>
          <w:highlight w:val="cyan"/>
          <w:u w:val="single"/>
        </w:rPr>
        <w:t xml:space="preserve"> on UNCLOS</w:t>
      </w:r>
      <w:r>
        <w:t xml:space="preserve"> and its supportive institutions </w:t>
      </w:r>
      <w:r w:rsidRPr="00442DF7">
        <w:rPr>
          <w:b/>
          <w:highlight w:val="cyan"/>
          <w:u w:val="single"/>
        </w:rPr>
        <w:t>has complicated the nature of disputes</w:t>
      </w:r>
      <w:r>
        <w:t xml:space="preserve"> by adding three dimensions to the simple issue of ownership: 1) what territory can be claimed; 2) who has the right to claim it; and 3) how sovereignty can be exercised or what sort of sovereign rights can be generated by ownership of a given piece of territory. </w:t>
      </w:r>
      <w:r w:rsidRPr="00442DF7">
        <w:rPr>
          <w:b/>
          <w:highlight w:val="cyan"/>
          <w:u w:val="single"/>
        </w:rPr>
        <w:t>The central problem of UNCLOS is that it does not deal with territorial sovereignty disputes, only maritime zone delimitation</w:t>
      </w:r>
      <w:r>
        <w:t xml:space="preserve">.76 </w:t>
      </w:r>
      <w:proofErr w:type="gramStart"/>
      <w:r>
        <w:t>It</w:t>
      </w:r>
      <w:proofErr w:type="gramEnd"/>
      <w:r>
        <w:t xml:space="preserve"> allocates maritime rights and jurisdictions on the basis of defined land rights. However, Asian territorial disputes </w:t>
      </w:r>
      <w:proofErr w:type="spellStart"/>
      <w:r>
        <w:t>centre</w:t>
      </w:r>
      <w:proofErr w:type="spellEnd"/>
      <w:r>
        <w:t xml:space="preserve"> precisely on the question of the rightful ownership and definition of the rocks and islands involved. </w:t>
      </w:r>
      <w:r w:rsidRPr="00442DF7">
        <w:rPr>
          <w:b/>
          <w:highlight w:val="cyan"/>
          <w:u w:val="single"/>
        </w:rPr>
        <w:t>The Philippines has</w:t>
      </w:r>
      <w:r>
        <w:t xml:space="preserve"> cleverly s</w:t>
      </w:r>
      <w:r w:rsidRPr="00442DF7">
        <w:rPr>
          <w:b/>
          <w:highlight w:val="cyan"/>
          <w:u w:val="single"/>
        </w:rPr>
        <w:t>idestepped this limit in its arbitration case against China by asking the tribunal whether its EEZ</w:t>
      </w:r>
      <w:r>
        <w:t xml:space="preserve">, as guaranteed under UNCLOS, </w:t>
      </w:r>
      <w:r w:rsidRPr="00442DF7">
        <w:rPr>
          <w:b/>
          <w:highlight w:val="cyan"/>
          <w:u w:val="single"/>
        </w:rPr>
        <w:t>can be nullified by China’s ‘9-dash line’</w:t>
      </w:r>
      <w:r>
        <w:t xml:space="preserve">. Beckman and Scofield (2014) have argued that </w:t>
      </w:r>
      <w:r w:rsidRPr="00442DF7">
        <w:rPr>
          <w:b/>
          <w:highlight w:val="cyan"/>
          <w:u w:val="single"/>
        </w:rPr>
        <w:t>even if ITLOS rules against Chinese claims</w:t>
      </w:r>
      <w:r>
        <w:t>,</w:t>
      </w:r>
      <w:r w:rsidRPr="00E0355D">
        <w:rPr>
          <w:b/>
          <w:u w:val="single"/>
        </w:rPr>
        <w:t xml:space="preserve"> </w:t>
      </w:r>
      <w:r w:rsidRPr="00442DF7">
        <w:rPr>
          <w:b/>
          <w:highlight w:val="cyan"/>
          <w:u w:val="single"/>
        </w:rPr>
        <w:t>there</w:t>
      </w:r>
      <w:r>
        <w:t xml:space="preserve"> most likely </w:t>
      </w:r>
      <w:r w:rsidRPr="00442DF7">
        <w:rPr>
          <w:b/>
          <w:highlight w:val="cyan"/>
          <w:u w:val="single"/>
        </w:rPr>
        <w:t>will remain large overlaps in maritime claims between China and Philippines</w:t>
      </w:r>
      <w:r>
        <w:t xml:space="preserve">. </w:t>
      </w:r>
      <w:r w:rsidRPr="00442DF7">
        <w:rPr>
          <w:b/>
          <w:highlight w:val="cyan"/>
          <w:u w:val="single"/>
        </w:rPr>
        <w:t>The</w:t>
      </w:r>
      <w:r>
        <w:t xml:space="preserve"> International Court of Justice (</w:t>
      </w:r>
      <w:r w:rsidRPr="00442DF7">
        <w:rPr>
          <w:b/>
          <w:highlight w:val="cyan"/>
          <w:u w:val="single"/>
        </w:rPr>
        <w:t>ICJ</w:t>
      </w:r>
      <w:r>
        <w:t xml:space="preserve">), </w:t>
      </w:r>
      <w:r w:rsidRPr="00442DF7">
        <w:rPr>
          <w:b/>
          <w:highlight w:val="cyan"/>
          <w:u w:val="single"/>
        </w:rPr>
        <w:t>in contrast, has jurisdiction over territorial claims but needs all parties in the dispute to participate.</w:t>
      </w:r>
      <w:r>
        <w:t xml:space="preserve"> More fundamentally, delimitation is not a geometric exercise: </w:t>
      </w:r>
      <w:r w:rsidRPr="00442DF7">
        <w:rPr>
          <w:b/>
          <w:highlight w:val="cyan"/>
          <w:u w:val="single"/>
        </w:rPr>
        <w:t>relevant circumstances, equitable principles, and considerations of history and country size have to be factored into UNCLOS tribunal and ICJ decisions.</w:t>
      </w:r>
    </w:p>
    <w:p w:rsidR="00442DF7" w:rsidRDefault="00442DF7" w:rsidP="00442DF7">
      <w:pPr>
        <w:pStyle w:val="Heading4"/>
      </w:pPr>
      <w:r>
        <w:lastRenderedPageBreak/>
        <w:t>UNCLOS standards won’t be interpreted strictly by China</w:t>
      </w:r>
    </w:p>
    <w:p w:rsidR="00442DF7" w:rsidRPr="00284B92" w:rsidRDefault="00442DF7" w:rsidP="00442DF7">
      <w:pPr>
        <w:rPr>
          <w:rStyle w:val="Style13ptBold"/>
          <w:b w:val="0"/>
        </w:rPr>
      </w:pPr>
      <w:proofErr w:type="spellStart"/>
      <w:r>
        <w:rPr>
          <w:rStyle w:val="Style13ptBold"/>
        </w:rPr>
        <w:t>Kardon</w:t>
      </w:r>
      <w:proofErr w:type="spellEnd"/>
      <w:r>
        <w:rPr>
          <w:rStyle w:val="Style13ptBold"/>
        </w:rPr>
        <w:t xml:space="preserve"> 15 </w:t>
      </w:r>
      <w:r w:rsidRPr="00284B92">
        <w:rPr>
          <w:rStyle w:val="Style13ptBold"/>
          <w:sz w:val="16"/>
        </w:rPr>
        <w:t>(Isaac, Ph.D. candidate in the Government Department at Cornell University and a Visiting Scholar at NYU Law, 9/11, “THE ENABLING ROLE OF UNCLOS III IN PRC MARITIME POLICY”, http://amti.csis.org/the-enabling-role-of-unclos-iii-in-prc-maritime-policy/)</w:t>
      </w:r>
    </w:p>
    <w:p w:rsidR="00442DF7" w:rsidRPr="004D491F" w:rsidRDefault="00442DF7" w:rsidP="00442DF7">
      <w:pPr>
        <w:rPr>
          <w:b/>
          <w:u w:val="single"/>
        </w:rPr>
      </w:pPr>
      <w:r>
        <w:t xml:space="preserve">In formulating and implementing maritime policy, </w:t>
      </w:r>
      <w:r w:rsidRPr="00442DF7">
        <w:rPr>
          <w:b/>
          <w:highlight w:val="cyan"/>
          <w:u w:val="single"/>
        </w:rPr>
        <w:t>China’s maritime policymakers construe the PRC’s claimed maritime rights as broadly</w:t>
      </w:r>
      <w:r>
        <w:t xml:space="preserve"> (and vaguely) </w:t>
      </w:r>
      <w:r w:rsidRPr="00442DF7">
        <w:rPr>
          <w:b/>
          <w:highlight w:val="cyan"/>
          <w:u w:val="single"/>
        </w:rPr>
        <w:t>as possible while downplaying or ignoring</w:t>
      </w:r>
      <w:r>
        <w:t xml:space="preserve"> the unwelcome </w:t>
      </w:r>
      <w:r w:rsidRPr="00442DF7">
        <w:rPr>
          <w:b/>
          <w:highlight w:val="cyan"/>
          <w:u w:val="single"/>
        </w:rPr>
        <w:t>legal obligations paired with those rights</w:t>
      </w:r>
      <w:r>
        <w:t xml:space="preserve">. </w:t>
      </w:r>
      <w:r w:rsidRPr="00442DF7">
        <w:rPr>
          <w:b/>
          <w:highlight w:val="cyan"/>
          <w:u w:val="single"/>
        </w:rPr>
        <w:t>Beijing’s purposeful interpretation of the treaty</w:t>
      </w:r>
      <w:r>
        <w:t xml:space="preserve">’s rules and norms </w:t>
      </w:r>
      <w:r w:rsidRPr="00442DF7">
        <w:rPr>
          <w:b/>
          <w:highlight w:val="cyan"/>
          <w:u w:val="single"/>
        </w:rPr>
        <w:t>enables it to assert nominally legal authorities to</w:t>
      </w:r>
      <w:r>
        <w:t xml:space="preserve"> (</w:t>
      </w:r>
      <w:proofErr w:type="spellStart"/>
      <w:r>
        <w:t>i</w:t>
      </w:r>
      <w:proofErr w:type="spellEnd"/>
      <w:r>
        <w:t xml:space="preserve">) </w:t>
      </w:r>
      <w:r w:rsidRPr="00442DF7">
        <w:rPr>
          <w:b/>
          <w:highlight w:val="cyan"/>
          <w:u w:val="single"/>
        </w:rPr>
        <w:t>expand and regulate Chinese actors’ and firms’ exploitation of marine resources</w:t>
      </w:r>
      <w:r>
        <w:t xml:space="preserve">, (ii) prescribe and </w:t>
      </w:r>
      <w:r w:rsidRPr="00442DF7">
        <w:rPr>
          <w:b/>
          <w:highlight w:val="cyan"/>
          <w:u w:val="single"/>
        </w:rPr>
        <w:t>enforce PRC jurisdiction through legislation, regulation, and</w:t>
      </w:r>
      <w:r>
        <w:t xml:space="preserve"> practical maritime law enforcement </w:t>
      </w:r>
      <w:r w:rsidRPr="00442DF7">
        <w:rPr>
          <w:b/>
          <w:highlight w:val="cyan"/>
          <w:u w:val="single"/>
        </w:rPr>
        <w:t>(MLE),</w:t>
      </w:r>
      <w:r>
        <w:t xml:space="preserve"> and (iii) </w:t>
      </w:r>
      <w:r w:rsidRPr="00442DF7">
        <w:rPr>
          <w:b/>
          <w:highlight w:val="cyan"/>
          <w:u w:val="single"/>
        </w:rPr>
        <w:t>formally deny</w:t>
      </w:r>
      <w:r>
        <w:t xml:space="preserve"> (or at least complicate) </w:t>
      </w:r>
      <w:r w:rsidRPr="00442DF7">
        <w:rPr>
          <w:b/>
          <w:highlight w:val="cyan"/>
          <w:u w:val="single"/>
        </w:rPr>
        <w:t>access and use of waters under China’s claimed jurisdiction by other states’ militaries</w:t>
      </w:r>
      <w:r w:rsidRPr="00E0355D">
        <w:rPr>
          <w:b/>
          <w:u w:val="single"/>
        </w:rPr>
        <w:t xml:space="preserve"> </w:t>
      </w:r>
      <w:r>
        <w:t xml:space="preserve">(especially the U.S. Navy). Pursuing those more or less fixed ends, Chinese central leadership solicits legal advice on the law of the sea from specialized academic institutions and think-tanks.[1] These maritime law and policy experts (as well as the many non-experts crowding into what is now an attractive and lucrative policy arena) help Beijing maintain the diplomatic premise that </w:t>
      </w:r>
      <w:r w:rsidRPr="00442DF7">
        <w:rPr>
          <w:b/>
          <w:highlight w:val="cyan"/>
          <w:u w:val="single"/>
        </w:rPr>
        <w:t>China is acting within constraints described by international law, even as it pursues high-priority economic and security interests that are frequently in tension with international rules and norms</w:t>
      </w:r>
      <w:r>
        <w:t xml:space="preserve">. More positively, these </w:t>
      </w:r>
      <w:r w:rsidRPr="00442DF7">
        <w:rPr>
          <w:b/>
          <w:highlight w:val="cyan"/>
          <w:u w:val="single"/>
        </w:rPr>
        <w:t>analysts are helping Beijing craft maritime policy that leverages China’s size and growing capacity to exploit the evolving law of the sea regime by way of “creeping jurisdiction</w:t>
      </w:r>
      <w:r>
        <w:t xml:space="preserve">.” That is, </w:t>
      </w:r>
      <w:r w:rsidRPr="00442DF7">
        <w:rPr>
          <w:b/>
          <w:highlight w:val="cyan"/>
          <w:u w:val="single"/>
        </w:rPr>
        <w:t>China draws on questionable “expert” readings of the treaty to claim steadily broader and deeper legal rights, backed up by legally significant practical assertions of those rights</w:t>
      </w:r>
      <w:r>
        <w:t>.[2] This specialized community rarely, if ever, provides analysis or advice that acknowledges – much less prescribes – legal constraints on China’s pursuit of broader rights to control and regulate claimed maritime space. Their contributions resemble those of a lawyer whose difficult client has already decided upon a risky course of action. Believing that neither litigation nor legal punishment poses a realistic threat, the client is not moved by lawyerly concerns about legal defects in the plan. The lawyer’s job is therefore to reverse-engineer a legal basis for the desired actions. Indeed, C</w:t>
      </w:r>
      <w:r w:rsidRPr="00442DF7">
        <w:rPr>
          <w:b/>
          <w:highlight w:val="cyan"/>
          <w:u w:val="single"/>
        </w:rPr>
        <w:t>hina’s law of the sea and international law specialists</w:t>
      </w:r>
      <w:r>
        <w:t xml:space="preserve"> thus tend to work backwards from existing or planned maritime policy decisions. They </w:t>
      </w:r>
      <w:r w:rsidRPr="00442DF7">
        <w:rPr>
          <w:b/>
          <w:highlight w:val="cyan"/>
          <w:u w:val="single"/>
        </w:rPr>
        <w:t>cherry-pick rules and principles from international law, loosely appeal to “history</w:t>
      </w:r>
      <w:r>
        <w:t xml:space="preserve">” as a trump, </w:t>
      </w:r>
      <w:r w:rsidRPr="00442DF7">
        <w:rPr>
          <w:b/>
          <w:highlight w:val="cyan"/>
          <w:u w:val="single"/>
        </w:rPr>
        <w:t>and develop arguments couched in the language of maritime law to promote those policies</w:t>
      </w:r>
      <w:r>
        <w:t xml:space="preserve">. </w:t>
      </w:r>
      <w:r w:rsidRPr="00442DF7">
        <w:rPr>
          <w:b/>
          <w:highlight w:val="cyan"/>
          <w:u w:val="single"/>
        </w:rPr>
        <w:t>Ministry of Foreign Affairs spokespeople then</w:t>
      </w:r>
      <w:r>
        <w:t xml:space="preserve"> draw on these legal justifications (some of them directly produced or commissioned by the State Council bureaucracy and its growing number of maritime “research” organs)[3] to </w:t>
      </w:r>
      <w:r w:rsidRPr="00442DF7">
        <w:rPr>
          <w:b/>
          <w:highlight w:val="cyan"/>
          <w:u w:val="single"/>
        </w:rPr>
        <w:t>market PRC maritime policies to the international community as lawful practices</w:t>
      </w:r>
      <w:r>
        <w:t>. Sometimes the parameters of UNCLOS III serve to fine-tune elements of policy implementation</w:t>
      </w:r>
      <w:proofErr w:type="gramStart"/>
      <w:r>
        <w:t>;[</w:t>
      </w:r>
      <w:proofErr w:type="gramEnd"/>
      <w:r>
        <w:t xml:space="preserve">4] in other cases, a political demand to satisfy legal tests for effective control appears to drive the time and place of a variety of “assertive” behaviors by MLE and naval forces.[5] So what? Observers of the China’s generally hostile attitude toward international law will recognize that its participation in international treaty regimes like UNCLOS III is a fairly new and uncertain enterprise. Beyond its extensive use of WTO arbitration procedures and acceptance of some adverse awards, there is little evidence that China respects or accepts the legitimacy of rules that are not to its direct advantage. Observers of international law generally will also note that states, especially great powers like </w:t>
      </w:r>
      <w:r w:rsidRPr="00442DF7">
        <w:rPr>
          <w:b/>
          <w:highlight w:val="cyan"/>
          <w:u w:val="single"/>
        </w:rPr>
        <w:t>China, can “auto-interpret” treaty obligations that require domestic implementation, meaning that they are unlikely to internalize costly rules or norms without enforcement</w:t>
      </w:r>
      <w:r>
        <w:t>. National courts may be sufficient to give treaties some “bite” in rule of law systems, but no such constraint exists in contemporary China</w:t>
      </w:r>
      <w:r w:rsidRPr="00442DF7">
        <w:rPr>
          <w:b/>
          <w:highlight w:val="cyan"/>
          <w:u w:val="single"/>
        </w:rPr>
        <w:t>. If China’s political leaders want the Spratly Islands</w:t>
      </w:r>
      <w:r>
        <w:t xml:space="preserve"> (and any artificial islands created in their vicinity) </w:t>
      </w:r>
      <w:r w:rsidRPr="00442DF7">
        <w:rPr>
          <w:b/>
          <w:highlight w:val="cyan"/>
          <w:u w:val="single"/>
        </w:rPr>
        <w:t xml:space="preserve">to </w:t>
      </w:r>
      <w:r w:rsidRPr="00442DF7">
        <w:rPr>
          <w:b/>
          <w:highlight w:val="cyan"/>
          <w:u w:val="single"/>
        </w:rPr>
        <w:lastRenderedPageBreak/>
        <w:t>generate an</w:t>
      </w:r>
      <w:r>
        <w:t xml:space="preserve"> exclusive economic zone (</w:t>
      </w:r>
      <w:r w:rsidRPr="00442DF7">
        <w:rPr>
          <w:b/>
          <w:highlight w:val="cyan"/>
          <w:u w:val="single"/>
        </w:rPr>
        <w:t>EEZ</w:t>
      </w:r>
      <w:r>
        <w:t xml:space="preserve">) in which the PRC enjoys special “security” jurisdiction not prescribed in the treaty, or to reject the legitimacy of a compulsory arbitral award, or to deny the existence of international disputes over seabed resources and fisheries, </w:t>
      </w:r>
      <w:r w:rsidRPr="00442DF7">
        <w:rPr>
          <w:b/>
          <w:highlight w:val="cyan"/>
          <w:u w:val="single"/>
        </w:rPr>
        <w:t>its legal system is simply not empowered to check that practice</w:t>
      </w:r>
      <w:r>
        <w:t>. Individuals specialized in law of the sea and maritime policy issues, who in other circumstances might counsel restraint, not only lack incentives to do so – they are mandated to produce legal justifications for maritime policy decisions undertaken by political elites. China is by no means alone among parties to UNCLOS III in turning practices that are plainly non-compliant into state policy</w:t>
      </w:r>
      <w:proofErr w:type="gramStart"/>
      <w:r>
        <w:t>,[</w:t>
      </w:r>
      <w:proofErr w:type="gramEnd"/>
      <w:r>
        <w:t xml:space="preserve">6] but it is nearly unique in its capacity to mobilize personnel and resources at scale to steadily push the international community toward accepting those practices. The upshot is that the South and East China seas are beginning to look like a sui generis maritime zone uncontemplated in UNCLOS III, and unaccountable to the legal and prudential constraints that maritime policy </w:t>
      </w:r>
      <w:proofErr w:type="spellStart"/>
      <w:r>
        <w:t>decisionmakers</w:t>
      </w:r>
      <w:proofErr w:type="spellEnd"/>
      <w:r>
        <w:t xml:space="preserve"> in other states observe</w:t>
      </w:r>
      <w:r w:rsidRPr="00442DF7">
        <w:rPr>
          <w:b/>
          <w:highlight w:val="cyan"/>
          <w:u w:val="single"/>
        </w:rPr>
        <w:t>. The various obligatory constraints on rights and practices mandated in the treaty do not surface in China’s policy consultation process, and cannot be expected to moderate Beijing’s continuing efforts to consolidate effective control in its “near seas.”</w:t>
      </w:r>
    </w:p>
    <w:p w:rsidR="00442DF7" w:rsidRDefault="00442DF7" w:rsidP="00442DF7">
      <w:pPr>
        <w:pStyle w:val="Heading4"/>
      </w:pPr>
      <w:r>
        <w:t>China can’t meet UNCLOS standards – Insufficient legal capacity</w:t>
      </w:r>
    </w:p>
    <w:p w:rsidR="00442DF7" w:rsidRPr="002575EE" w:rsidRDefault="00442DF7" w:rsidP="00442DF7">
      <w:pPr>
        <w:rPr>
          <w:rStyle w:val="Style13ptBold"/>
          <w:b w:val="0"/>
        </w:rPr>
      </w:pPr>
      <w:proofErr w:type="spellStart"/>
      <w:r>
        <w:rPr>
          <w:rStyle w:val="Style13ptBold"/>
        </w:rPr>
        <w:t>Kardon</w:t>
      </w:r>
      <w:proofErr w:type="spellEnd"/>
      <w:r>
        <w:rPr>
          <w:rStyle w:val="Style13ptBold"/>
        </w:rPr>
        <w:t xml:space="preserve"> 15 </w:t>
      </w:r>
      <w:r w:rsidRPr="002575EE">
        <w:rPr>
          <w:rStyle w:val="Style13ptBold"/>
          <w:sz w:val="18"/>
        </w:rPr>
        <w:t>(Isaac, Ph.D. candidate in the Government Department at Cornell University and a Visiting Scholar at NYU Law, 7/16, “MARITIME RIGHTS AND INTERESTS”, http://amti.csis.org/maritime-rights-and-interests/)</w:t>
      </w:r>
    </w:p>
    <w:p w:rsidR="00442DF7" w:rsidRPr="002575EE" w:rsidRDefault="00442DF7" w:rsidP="00442DF7">
      <w:r>
        <w:t xml:space="preserve">Whatever the strategic merits of this position, </w:t>
      </w:r>
      <w:r w:rsidRPr="00442DF7">
        <w:rPr>
          <w:b/>
          <w:sz w:val="24"/>
          <w:highlight w:val="cyan"/>
          <w:u w:val="single"/>
        </w:rPr>
        <w:t>Beijing may also be unable to articulate a proper claim</w:t>
      </w:r>
      <w:r>
        <w:t xml:space="preserve">. This inference is </w:t>
      </w:r>
      <w:r w:rsidRPr="00442DF7">
        <w:rPr>
          <w:b/>
          <w:sz w:val="24"/>
          <w:highlight w:val="cyan"/>
          <w:u w:val="single"/>
        </w:rPr>
        <w:t>supported by observation of China’s evident incapacity to effectively and continuously administer and control all of the space within the U-shaped line.</w:t>
      </w:r>
      <w:r>
        <w:t xml:space="preserve"> That incapacity is not merely a function of inadequate resources and personnel to patrol all of the waters. There has been a 25% increase in deployed MLE vessels over the past decade – many of which are large, capable People’s Liberation Army Navy (PLAN) vessels painted white and granted various “jurisdictional” competencies</w:t>
      </w:r>
      <w:proofErr w:type="gramStart"/>
      <w:r>
        <w:t>.[</w:t>
      </w:r>
      <w:proofErr w:type="gramEnd"/>
      <w:r>
        <w:t xml:space="preserve">5] </w:t>
      </w:r>
      <w:r w:rsidRPr="00442DF7">
        <w:rPr>
          <w:b/>
          <w:sz w:val="24"/>
          <w:highlight w:val="cyan"/>
          <w:u w:val="single"/>
        </w:rPr>
        <w:t>It is</w:t>
      </w:r>
      <w:r>
        <w:t xml:space="preserve"> also </w:t>
      </w:r>
      <w:r w:rsidRPr="00442DF7">
        <w:rPr>
          <w:b/>
          <w:sz w:val="24"/>
          <w:highlight w:val="cyan"/>
          <w:u w:val="single"/>
        </w:rPr>
        <w:t>a function of China’s dysfunctional domestic legal order. China suffers from insufficient legal expertise and endemic disrespect for law</w:t>
      </w:r>
      <w:r>
        <w:t xml:space="preserve"> within the Party, government, and Chinese society at large. </w:t>
      </w:r>
      <w:r w:rsidRPr="00442DF7">
        <w:rPr>
          <w:b/>
          <w:sz w:val="24"/>
          <w:highlight w:val="cyan"/>
          <w:u w:val="single"/>
        </w:rPr>
        <w:t>These legal shortcomings exacerbate inadequate political will</w:t>
      </w:r>
      <w:r>
        <w:t xml:space="preserve"> at the center to definitively and unequivocally announce maritime claims. Why do so when weak legal institutions in the PRC cannot effectively direct central, provincial, and local actors and agencies to adhere to legal rules? This legal incapacity is palpable in national laws intended to bring the PRC into something resembling compliance with UNCLOS, which it ratified in 1996. These broad legislative pronouncements are only slowly but incompletely being implemented through State Council administrative regulations, and departmental and local rules. </w:t>
      </w:r>
      <w:r w:rsidRPr="00442DF7">
        <w:rPr>
          <w:b/>
          <w:sz w:val="24"/>
          <w:highlight w:val="cyan"/>
          <w:u w:val="single"/>
        </w:rPr>
        <w:t>The process of importing UNCLOS rules and norms into domestic code is</w:t>
      </w:r>
      <w:r>
        <w:t xml:space="preserve"> complicated – and perhaps </w:t>
      </w:r>
      <w:r w:rsidRPr="00442DF7">
        <w:rPr>
          <w:b/>
          <w:sz w:val="24"/>
          <w:highlight w:val="cyan"/>
          <w:u w:val="single"/>
        </w:rPr>
        <w:t>fatally compromised</w:t>
      </w:r>
      <w:r>
        <w:t xml:space="preserve"> – </w:t>
      </w:r>
      <w:r w:rsidRPr="00442DF7">
        <w:rPr>
          <w:b/>
          <w:sz w:val="24"/>
          <w:highlight w:val="cyan"/>
          <w:u w:val="single"/>
        </w:rPr>
        <w:t>by a political-legal system deeply penetrated and distorted by political forces.</w:t>
      </w:r>
      <w:r>
        <w:t xml:space="preserve"> The 1982 PRC Constitution makes no express provisions for incorporating treaty law, and those lower-level legal instruments that purport to do so always use indeterminate language that, in practice, permits ad hoc political discretion to override international legal obligations (e.g., the 1990 Law on the Procedure of the Conclusion of Treaties). This despite the fact that President Xi prioritized the campaign to “rule the country by law” [</w:t>
      </w:r>
      <w:proofErr w:type="spellStart"/>
      <w:r>
        <w:rPr>
          <w:rFonts w:ascii="MS Gothic" w:eastAsia="MS Gothic" w:hAnsi="MS Gothic" w:cs="MS Gothic" w:hint="eastAsia"/>
        </w:rPr>
        <w:t>依法治国</w:t>
      </w:r>
      <w:proofErr w:type="spellEnd"/>
      <w:r>
        <w:t>] at the Fourth Plenum of the 18th Party Congress in October 2014, and enshrined that goal as one of his “Four Comprehensives” [</w:t>
      </w:r>
      <w:proofErr w:type="spellStart"/>
      <w:r>
        <w:rPr>
          <w:rFonts w:ascii="MS Gothic" w:eastAsia="MS Gothic" w:hAnsi="MS Gothic" w:cs="MS Gothic" w:hint="eastAsia"/>
        </w:rPr>
        <w:t>四个全面</w:t>
      </w:r>
      <w:proofErr w:type="spellEnd"/>
      <w:r>
        <w:t>] for governance early this year.</w:t>
      </w:r>
    </w:p>
    <w:p w:rsidR="00442DF7" w:rsidRDefault="00442DF7" w:rsidP="00442DF7">
      <w:pPr>
        <w:pStyle w:val="Heading4"/>
      </w:pPr>
      <w:r>
        <w:lastRenderedPageBreak/>
        <w:t>UNCLOS standards are vague; China’s claims are clarified &amp; unambiguous</w:t>
      </w:r>
    </w:p>
    <w:p w:rsidR="00442DF7" w:rsidRPr="006B09D1" w:rsidRDefault="00442DF7" w:rsidP="00442DF7">
      <w:pPr>
        <w:rPr>
          <w:rStyle w:val="Style13ptBold"/>
          <w:b w:val="0"/>
        </w:rPr>
      </w:pPr>
      <w:r>
        <w:rPr>
          <w:rStyle w:val="Style13ptBold"/>
        </w:rPr>
        <w:t xml:space="preserve">Zheng 15 </w:t>
      </w:r>
      <w:r w:rsidRPr="006B09D1">
        <w:rPr>
          <w:rStyle w:val="Style13ptBold"/>
          <w:sz w:val="14"/>
        </w:rPr>
        <w:t>(</w:t>
      </w:r>
      <w:proofErr w:type="spellStart"/>
      <w:r w:rsidRPr="006B09D1">
        <w:rPr>
          <w:rStyle w:val="Style13ptBold"/>
          <w:sz w:val="14"/>
        </w:rPr>
        <w:t>Zhihua</w:t>
      </w:r>
      <w:proofErr w:type="spellEnd"/>
      <w:r w:rsidRPr="006B09D1">
        <w:rPr>
          <w:rStyle w:val="Style13ptBold"/>
          <w:sz w:val="14"/>
        </w:rPr>
        <w:t>, director of Joint Institute for Maritime Law and History at East China University of Political Science and Law , 6/12, “WHY DOES CHINA’S MARITIME CLAIM REMAIN AMBIGUOUS?”, http://amti.csis.org/why-does-chinas-maritime-claim-remain-ambiguous/)</w:t>
      </w:r>
    </w:p>
    <w:p w:rsidR="00442DF7" w:rsidRPr="006B09D1" w:rsidRDefault="00442DF7" w:rsidP="00442DF7">
      <w:r w:rsidRPr="00442DF7">
        <w:rPr>
          <w:b/>
          <w:sz w:val="24"/>
          <w:highlight w:val="cyan"/>
          <w:u w:val="single"/>
        </w:rPr>
        <w:t>There are lots of criticisms that China’s claims in the South China Sea are ambiguous</w:t>
      </w:r>
      <w:r>
        <w:t xml:space="preserve">. For example, it has been criticized for “failing to honor” the United Nations Convention on the Law of the Sea despite being a signatory to it, as well as for “violating” other international laws on the sea. China has never defined what the Nine-Dash Line included or excluded. A few international observers also accuse China of deliberately obscuring its territorial claims in the South China Sea by using terms not found in the UNCLOS, such as “adjacent waters” and “relevant waters”. And some countries keep demanding that China “clarify” its Nine-Dash Line map. </w:t>
      </w:r>
      <w:r w:rsidRPr="00442DF7">
        <w:rPr>
          <w:b/>
          <w:sz w:val="24"/>
          <w:highlight w:val="cyan"/>
          <w:u w:val="single"/>
        </w:rPr>
        <w:t>Why and to what extent do China’s claims remain ambiguous? Objective analysis will conclude that China has an unequivocal and consistent territorial claim to islands and other land features in the South China Sea, despite a certain ambiguity in its maritime claims. China has an unequivocal and consistent territorial claim on the islands and other land features in the South China Sea.</w:t>
      </w:r>
      <w:r>
        <w:t xml:space="preserve"> As a matter of fact, </w:t>
      </w:r>
      <w:r w:rsidRPr="00442DF7">
        <w:rPr>
          <w:b/>
          <w:sz w:val="24"/>
          <w:highlight w:val="cyan"/>
          <w:u w:val="single"/>
        </w:rPr>
        <w:t>it has unequivocally stated its claim in three official documents:</w:t>
      </w:r>
      <w:r>
        <w:t xml:space="preserve"> the 1947 Location Map of the South China Sea Islands released by the </w:t>
      </w:r>
      <w:proofErr w:type="spellStart"/>
      <w:r>
        <w:t>Kuomingtang</w:t>
      </w:r>
      <w:proofErr w:type="spellEnd"/>
      <w:r>
        <w:t xml:space="preserve"> government in Nanjing, the 1958 Declaration of the Government of New China on the Territorial Sea, and the 1992 Law on Territorial Sea and Contiguous Zone. These documents state that the </w:t>
      </w:r>
      <w:proofErr w:type="spellStart"/>
      <w:r>
        <w:t>Dongsha</w:t>
      </w:r>
      <w:proofErr w:type="spellEnd"/>
      <w:r>
        <w:t xml:space="preserve"> (</w:t>
      </w:r>
      <w:proofErr w:type="spellStart"/>
      <w:r>
        <w:t>Pratas</w:t>
      </w:r>
      <w:proofErr w:type="spellEnd"/>
      <w:r>
        <w:t xml:space="preserve">) Islands, </w:t>
      </w:r>
      <w:proofErr w:type="spellStart"/>
      <w:r>
        <w:t>Xisha</w:t>
      </w:r>
      <w:proofErr w:type="spellEnd"/>
      <w:r>
        <w:t xml:space="preserve"> (Paracel) Islands, </w:t>
      </w:r>
      <w:proofErr w:type="spellStart"/>
      <w:r>
        <w:t>Zhongsha</w:t>
      </w:r>
      <w:proofErr w:type="spellEnd"/>
      <w:r>
        <w:t xml:space="preserve"> (</w:t>
      </w:r>
      <w:proofErr w:type="spellStart"/>
      <w:r>
        <w:t>Macclesfield</w:t>
      </w:r>
      <w:proofErr w:type="spellEnd"/>
      <w:r>
        <w:t xml:space="preserve"> Bank/Scarborough Shoal) Islands, </w:t>
      </w:r>
      <w:proofErr w:type="spellStart"/>
      <w:r>
        <w:t>Nansha</w:t>
      </w:r>
      <w:proofErr w:type="spellEnd"/>
      <w:r>
        <w:t xml:space="preserve"> (Spratly) Islands and other islands are part of the sovereign territory of China. </w:t>
      </w:r>
      <w:r w:rsidRPr="00442DF7">
        <w:rPr>
          <w:b/>
          <w:sz w:val="24"/>
          <w:highlight w:val="cyan"/>
          <w:u w:val="single"/>
        </w:rPr>
        <w:t>Some</w:t>
      </w:r>
      <w:r>
        <w:t xml:space="preserve"> countries </w:t>
      </w:r>
      <w:r w:rsidRPr="00442DF7">
        <w:rPr>
          <w:b/>
          <w:sz w:val="24"/>
          <w:highlight w:val="cyan"/>
          <w:u w:val="single"/>
        </w:rPr>
        <w:t>view China’s maritime claim in the South China Sea as ambiguous for historical reasons.</w:t>
      </w:r>
      <w:r>
        <w:t xml:space="preserve"> The first reason is that the UNCLOS does not properly address the issue of historic rights. Despite the reference to historic title in Articles 15 and 298(1)(a), the provision on historic bays in Article 15(6), and the recognition of traditional fishing rights in Article 51, it does not have any provision for the definition of historic rights or their specific connotation and denotation. The second is that no consistent understanding has been reached in international law on historic rights. For example, Yehuda Z. Blum, an Israeli professor of law and diplomat, has observed: </w:t>
      </w:r>
      <w:r w:rsidRPr="00442DF7">
        <w:rPr>
          <w:b/>
          <w:sz w:val="24"/>
          <w:highlight w:val="cyan"/>
          <w:u w:val="single"/>
        </w:rPr>
        <w:t>The term “historic rights” denotes the possession by a state</w:t>
      </w:r>
      <w:r>
        <w:t xml:space="preserve">, over certain land or maritime areas, of rights that would not normally accrue to it under the general rules of international law, </w:t>
      </w:r>
      <w:r w:rsidRPr="00442DF7">
        <w:rPr>
          <w:b/>
          <w:sz w:val="24"/>
          <w:highlight w:val="cyan"/>
          <w:u w:val="single"/>
        </w:rPr>
        <w:t xml:space="preserve">such rights having been acquired by that state through a process of historical consolidation </w:t>
      </w:r>
      <w:r>
        <w:t xml:space="preserve">… Historic rights are a product of a lengthy process comprising a long series of acts, omissions and patterns of behavior which, in their entirety, and through their cumulative effect, bring such rights into being and consolidate them into rights valid in international law.” A state acquires historic rights through effective exercise of these rights by one or more states, a practice followed by relevant states. </w:t>
      </w:r>
      <w:r w:rsidRPr="00442DF7">
        <w:rPr>
          <w:b/>
          <w:sz w:val="24"/>
          <w:highlight w:val="cyan"/>
          <w:u w:val="single"/>
        </w:rPr>
        <w:t>The concept of historic rights is almost equivalent to that of historic water.</w:t>
      </w:r>
      <w:r>
        <w:t xml:space="preserve"> In this vein, Leo </w:t>
      </w:r>
      <w:proofErr w:type="spellStart"/>
      <w:r>
        <w:t>Bouchez</w:t>
      </w:r>
      <w:proofErr w:type="spellEnd"/>
      <w:r>
        <w:t xml:space="preserve">, a renowned international law professor, says the concept of “historic rights” has evolved from the concept of “historic water” and “historic bays”. The development from “historic bays” to “historic water” and from “historic title” to “historic rights” indicates the evolution of legal concepts with the development of state practice, and that such concepts have not been finalized. From the point of view of China, one of the world’s oldest civilizations, </w:t>
      </w:r>
      <w:r w:rsidRPr="00442DF7">
        <w:rPr>
          <w:b/>
          <w:sz w:val="24"/>
          <w:highlight w:val="cyan"/>
          <w:u w:val="single"/>
        </w:rPr>
        <w:t>the South China Sea is part of the traditional Asian order</w:t>
      </w:r>
      <w:r>
        <w:t xml:space="preserve"> and, hence,</w:t>
      </w:r>
      <w:r w:rsidRPr="00442DF7">
        <w:rPr>
          <w:b/>
          <w:sz w:val="24"/>
          <w:highlight w:val="cyan"/>
          <w:u w:val="single"/>
        </w:rPr>
        <w:t xml:space="preserve"> it would be inappropriate to comprehend the Nine-Dash Line by relying solely on the Westphalian nation-state system</w:t>
      </w:r>
      <w:r>
        <w:t xml:space="preserve">. As </w:t>
      </w:r>
      <w:proofErr w:type="spellStart"/>
      <w:r>
        <w:t>Keyuan</w:t>
      </w:r>
      <w:proofErr w:type="spellEnd"/>
      <w:r>
        <w:t xml:space="preserve"> Zou, Harris professor of International Law at the University of Central has observed, </w:t>
      </w:r>
      <w:r w:rsidRPr="00442DF7">
        <w:rPr>
          <w:b/>
          <w:sz w:val="24"/>
          <w:highlight w:val="cyan"/>
          <w:u w:val="single"/>
        </w:rPr>
        <w:t xml:space="preserve">the South China Sea Nine-Dash Line map was officially </w:t>
      </w:r>
      <w:r w:rsidRPr="00442DF7">
        <w:rPr>
          <w:b/>
          <w:sz w:val="24"/>
          <w:highlight w:val="cyan"/>
          <w:u w:val="single"/>
        </w:rPr>
        <w:lastRenderedPageBreak/>
        <w:t xml:space="preserve">released by the Chinese </w:t>
      </w:r>
      <w:proofErr w:type="spellStart"/>
      <w:r w:rsidRPr="00442DF7">
        <w:rPr>
          <w:b/>
          <w:sz w:val="24"/>
          <w:highlight w:val="cyan"/>
          <w:u w:val="single"/>
        </w:rPr>
        <w:t>Kuomingtang</w:t>
      </w:r>
      <w:proofErr w:type="spellEnd"/>
      <w:r w:rsidRPr="00442DF7">
        <w:rPr>
          <w:b/>
          <w:sz w:val="24"/>
          <w:highlight w:val="cyan"/>
          <w:u w:val="single"/>
        </w:rPr>
        <w:t xml:space="preserve"> government half a century before the UNCLOS</w:t>
      </w:r>
      <w:r>
        <w:t xml:space="preserve">, and one decade before the 1958 Four Geneva Conventions on the Law of the Sea. Thus, </w:t>
      </w:r>
      <w:r w:rsidRPr="00442DF7">
        <w:rPr>
          <w:b/>
          <w:sz w:val="24"/>
          <w:highlight w:val="cyan"/>
          <w:u w:val="single"/>
        </w:rPr>
        <w:t xml:space="preserve">China’s historic rights within the Nine-Dash Line cannot be ignored. </w:t>
      </w:r>
      <w:r>
        <w:t xml:space="preserve">The Nine-Dash Line drawn by the Chinese government in 1947, at approximately the median position between China’s South China Sea islands and reefs and the coastlines of bordering states, reflects the scope of China’s claims. </w:t>
      </w:r>
      <w:r w:rsidRPr="00442DF7">
        <w:rPr>
          <w:b/>
          <w:sz w:val="24"/>
          <w:highlight w:val="cyan"/>
          <w:u w:val="single"/>
        </w:rPr>
        <w:t xml:space="preserve">The consistency of the claims has been maintained by China after 1949, and the claims have been recognized or acquiesced to by bordering states over a long period of time. </w:t>
      </w:r>
      <w:r>
        <w:t xml:space="preserve">Therefore, </w:t>
      </w:r>
      <w:r w:rsidRPr="00442DF7">
        <w:rPr>
          <w:b/>
          <w:sz w:val="24"/>
          <w:highlight w:val="cyan"/>
          <w:u w:val="single"/>
        </w:rPr>
        <w:t>the Nine-Dash Line has probative force and weight under international law. The so-called ambiguity in China’s Nine-Dash Line map and its claim on the waters within that line mainly stems from the imperfection of the UNCLOS.</w:t>
      </w:r>
      <w:r>
        <w:t xml:space="preserve"> To some extent, international law on historic rights is defective in theory and doctrine and lacks a unified standard. </w:t>
      </w:r>
      <w:r w:rsidRPr="00442DF7">
        <w:rPr>
          <w:b/>
          <w:sz w:val="24"/>
          <w:highlight w:val="cyan"/>
          <w:u w:val="single"/>
        </w:rPr>
        <w:t>China has been striving to clarify its claim</w:t>
      </w:r>
      <w:r>
        <w:t xml:space="preserve"> in the South China Sea. But the joint efforts of the international community are also needed to complement and improve the UNCLOS by agreeing to a new international convention or protocol in order to clarify the understanding of historic rights.</w:t>
      </w:r>
    </w:p>
    <w:p w:rsidR="00442DF7" w:rsidRDefault="00442DF7" w:rsidP="00442DF7">
      <w:pPr>
        <w:pStyle w:val="Heading4"/>
      </w:pPr>
      <w:r>
        <w:t>UNCLOS won’t solve – Power politics prevents</w:t>
      </w:r>
    </w:p>
    <w:p w:rsidR="00442DF7" w:rsidRPr="00B70DFE" w:rsidRDefault="00442DF7" w:rsidP="00442DF7">
      <w:pPr>
        <w:rPr>
          <w:rStyle w:val="Style13ptBold"/>
          <w:b w:val="0"/>
        </w:rPr>
      </w:pPr>
      <w:proofErr w:type="spellStart"/>
      <w:r>
        <w:rPr>
          <w:rStyle w:val="Style13ptBold"/>
        </w:rPr>
        <w:t>Gewirtz</w:t>
      </w:r>
      <w:proofErr w:type="spellEnd"/>
      <w:r>
        <w:rPr>
          <w:rStyle w:val="Style13ptBold"/>
        </w:rPr>
        <w:t xml:space="preserve"> 5/1 </w:t>
      </w:r>
      <w:r w:rsidRPr="00B70DFE">
        <w:rPr>
          <w:rStyle w:val="Style13ptBold"/>
          <w:sz w:val="16"/>
        </w:rPr>
        <w:t>(Paul, Potter Stewart Professor of Constitutional Law and Director, Paul Tsai China Center, Yale Law School, “Limits of law in the South China Sea”, http://www.brookings.edu/research/papers/2016/05/06-limits-of-law-south-china-sea-gewirtz)</w:t>
      </w:r>
    </w:p>
    <w:p w:rsidR="00442DF7" w:rsidRPr="00442DF7" w:rsidRDefault="00442DF7" w:rsidP="00442DF7">
      <w:pPr>
        <w:rPr>
          <w:b/>
          <w:sz w:val="24"/>
          <w:highlight w:val="cyan"/>
          <w:u w:val="single"/>
        </w:rPr>
      </w:pPr>
      <w:r>
        <w:t xml:space="preserve">The risk that accidents or small conflicts will lead to dangerous escalations is constant. But </w:t>
      </w:r>
      <w:r w:rsidRPr="00442DF7">
        <w:rPr>
          <w:b/>
          <w:sz w:val="24"/>
          <w:highlight w:val="cyan"/>
          <w:u w:val="single"/>
        </w:rPr>
        <w:t>there is not yet a path ahead for resolving the many disputes and controlling the serious risks they pose.</w:t>
      </w:r>
      <w:r>
        <w:t xml:space="preserve"> However, the United States has articulated an approach. We have stated that we do not take a position on the competing sovereignty claims but we have called for a law-based and rules-based resolution of the competing claims. As President Obama has recently said, the United States is committed to “a regional order where international rules and norms—and the rights of all nations, large and small—are upheld. [Disputes] between claimants in the region must be resolved peacefully, through legal means, such as the upcoming arbitration ruling under the U.N. Convention on the Law of the Seas, which the parties are obligated to respect and abide by.” This statement invokes one of the hallmark ideas of President Obama’s foreign policy: International issues should be resolved in a rules-based way through the rule of law. Law-based approaches indeed have many advantages: They are peaceful, offer the promise of fair and impartial application of rules, and can protect the weak as well as the strong. In addition, through application of law, legal tribunals can also provide solutions to issues that are otherwise unavailable because of political stalemate elsewhere. The point of this essay is both simple and regretful: </w:t>
      </w:r>
      <w:r w:rsidRPr="00442DF7">
        <w:rPr>
          <w:b/>
          <w:sz w:val="24"/>
          <w:highlight w:val="cyan"/>
          <w:u w:val="single"/>
        </w:rPr>
        <w:t>Although a rules-based and law-based approach in the international arena is an admirable aspiration, law will not solve the dangerous problems in the South China Sea</w:t>
      </w:r>
      <w:r>
        <w:t xml:space="preserve">. More specifically, </w:t>
      </w:r>
      <w:r w:rsidRPr="00442DF7">
        <w:rPr>
          <w:b/>
          <w:sz w:val="24"/>
          <w:highlight w:val="cyan"/>
          <w:u w:val="single"/>
        </w:rPr>
        <w:t xml:space="preserve">the upcoming ruling </w:t>
      </w:r>
      <w:r>
        <w:t xml:space="preserve">in the case brought by the Philippines against China before an arbitration tribunal under the U.N. Convention the Law of the Seas </w:t>
      </w:r>
      <w:r w:rsidRPr="00442DF7">
        <w:rPr>
          <w:b/>
          <w:sz w:val="24"/>
          <w:highlight w:val="cyan"/>
          <w:u w:val="single"/>
        </w:rPr>
        <w:t>will not solve the problems or even make a major headway in resolving them</w:t>
      </w:r>
      <w:r>
        <w:t xml:space="preserve">. An examination of the issues before the tribunal and its most likely decisions demonstrate that the tribunal and law can make only a very limited contribution to resolving the South China Sea crisis. Law </w:t>
      </w:r>
      <w:r w:rsidRPr="00442DF7">
        <w:rPr>
          <w:b/>
          <w:sz w:val="24"/>
          <w:highlight w:val="cyan"/>
          <w:u w:val="single"/>
        </w:rPr>
        <w:t>will not save us from continuing to focus predominantly on negotiations and power politics.</w:t>
      </w:r>
    </w:p>
    <w:p w:rsidR="00442DF7" w:rsidRDefault="00442DF7" w:rsidP="00442DF7">
      <w:pPr>
        <w:pStyle w:val="Heading4"/>
      </w:pPr>
      <w:r>
        <w:lastRenderedPageBreak/>
        <w:t>Can’t solve the underlying issues through UNCLOS</w:t>
      </w:r>
    </w:p>
    <w:p w:rsidR="00442DF7" w:rsidRPr="00B70DFE" w:rsidRDefault="00442DF7" w:rsidP="00442DF7">
      <w:pPr>
        <w:rPr>
          <w:rStyle w:val="Style13ptBold"/>
          <w:b w:val="0"/>
        </w:rPr>
      </w:pPr>
      <w:proofErr w:type="spellStart"/>
      <w:r>
        <w:rPr>
          <w:rStyle w:val="Style13ptBold"/>
        </w:rPr>
        <w:t>Gewirtz</w:t>
      </w:r>
      <w:proofErr w:type="spellEnd"/>
      <w:r>
        <w:rPr>
          <w:rStyle w:val="Style13ptBold"/>
        </w:rPr>
        <w:t xml:space="preserve"> 5/1 </w:t>
      </w:r>
      <w:r w:rsidRPr="00B70DFE">
        <w:rPr>
          <w:rStyle w:val="Style13ptBold"/>
          <w:sz w:val="16"/>
        </w:rPr>
        <w:t>(Paul, Potter Stewart Professor of Constitutional Law and Director, Paul Tsai China Center, Yale Law School, “Limits of law in the South China Sea”, http://www.brookings.edu/research/papers/2016/05/06-limits-of-law-south-china-sea-gewirtz)</w:t>
      </w:r>
    </w:p>
    <w:p w:rsidR="00442DF7" w:rsidRPr="00442DF7" w:rsidRDefault="00442DF7" w:rsidP="00442DF7">
      <w:pPr>
        <w:rPr>
          <w:b/>
          <w:sz w:val="24"/>
          <w:highlight w:val="cyan"/>
          <w:u w:val="single"/>
        </w:rPr>
      </w:pPr>
      <w:r w:rsidRPr="00442DF7">
        <w:rPr>
          <w:b/>
          <w:sz w:val="24"/>
          <w:highlight w:val="cyan"/>
          <w:u w:val="single"/>
        </w:rPr>
        <w:t>What we are likely to see from the UNCLOS tribunal is an admirable call</w:t>
      </w:r>
      <w:r w:rsidRPr="00073821">
        <w:t xml:space="preserve"> for the supremacy of international law, and the declarations of some law-based answers to the claims presented. Yet the analysis above demonstrates that th</w:t>
      </w:r>
      <w:r w:rsidRPr="00442DF7">
        <w:rPr>
          <w:b/>
          <w:sz w:val="24"/>
          <w:highlight w:val="cyan"/>
          <w:u w:val="single"/>
        </w:rPr>
        <w:t>ese declarations may be more limited than is widely expected, and also may have a more fragile basis. UNCLOS is a major treaty, but it covers only a very limited number of issues being contested</w:t>
      </w:r>
      <w:r w:rsidRPr="00073821">
        <w:t xml:space="preserve"> in the South China Sea—excluding the most fundamental issues of sovereignty and sea boundary delimitations. </w:t>
      </w:r>
      <w:r w:rsidRPr="00442DF7">
        <w:rPr>
          <w:b/>
          <w:sz w:val="24"/>
          <w:highlight w:val="cyan"/>
          <w:u w:val="single"/>
        </w:rPr>
        <w:t xml:space="preserve">Thus it will provide only very few “law-based” and “rules-based” answers to these contested matters. </w:t>
      </w:r>
    </w:p>
    <w:p w:rsidR="00442DF7" w:rsidRDefault="00442DF7" w:rsidP="00442DF7">
      <w:pPr>
        <w:pStyle w:val="Heading4"/>
      </w:pPr>
      <w:r>
        <w:t>WE HAVEN’T EVEN SIGNED UNCLOS – WE’LL LOOK LIKE HYPOCRITS TO LAMBAST CHINA ON IT</w:t>
      </w:r>
    </w:p>
    <w:p w:rsidR="00442DF7" w:rsidRPr="00B70DFE" w:rsidRDefault="00442DF7" w:rsidP="00442DF7">
      <w:pPr>
        <w:rPr>
          <w:rStyle w:val="Style13ptBold"/>
          <w:b w:val="0"/>
        </w:rPr>
      </w:pPr>
      <w:proofErr w:type="spellStart"/>
      <w:r>
        <w:rPr>
          <w:rStyle w:val="Style13ptBold"/>
        </w:rPr>
        <w:t>Gewirtz</w:t>
      </w:r>
      <w:proofErr w:type="spellEnd"/>
      <w:r>
        <w:rPr>
          <w:rStyle w:val="Style13ptBold"/>
        </w:rPr>
        <w:t xml:space="preserve"> 5/1 </w:t>
      </w:r>
      <w:r w:rsidRPr="00B70DFE">
        <w:rPr>
          <w:rStyle w:val="Style13ptBold"/>
          <w:sz w:val="16"/>
        </w:rPr>
        <w:t>(Paul, Potter Stewart Professor of Constitutional Law and Director, Paul Tsai China Center, Yale Law School, “Limits of law in the South China Sea”, http://www.brookings.edu/research/papers/2016/05/06-limits-of-law-south-china-sea-gewirtz)</w:t>
      </w:r>
    </w:p>
    <w:p w:rsidR="00442DF7" w:rsidRDefault="00442DF7" w:rsidP="00442DF7">
      <w:r w:rsidRPr="00442DF7">
        <w:rPr>
          <w:b/>
          <w:sz w:val="24"/>
          <w:highlight w:val="cyan"/>
          <w:u w:val="single"/>
        </w:rPr>
        <w:t>The problem is that the United States is deeply handicapped as a credible messenger of demands and “shaming” of China regarding UNCLOS. We have not ratified the treaty</w:t>
      </w:r>
      <w:r>
        <w:t xml:space="preserve">, one of only 27 countries who have not done so. President Clinton signed the treaty, but under the U.S. Constitution, the U.S. Senate must provide “advice and consent” by a 2/3 vote before the treaty is ratified. The Senate has failed to do so. Presidents have followed most of the treaty’s terms by treating those provisions as “customary international law,” and therefore not requiring Senate ratification. Although we have a system of checks and balances and separation of powers, we are one United States of America, and, whatever presidents have done to support UNCLOS, </w:t>
      </w:r>
      <w:r w:rsidRPr="00442DF7">
        <w:rPr>
          <w:b/>
          <w:sz w:val="24"/>
          <w:highlight w:val="cyan"/>
          <w:u w:val="single"/>
        </w:rPr>
        <w:t>the United States of America has refused to ratify UNCLOS because the U.S. Senate has refused to give its constitutionally required ratification.</w:t>
      </w:r>
      <w:r>
        <w:t xml:space="preserve"> None of this is to minimize the fact that China has ratified UNCLOS and therefore must comply with its terms, but </w:t>
      </w:r>
      <w:r w:rsidRPr="00442DF7">
        <w:rPr>
          <w:b/>
          <w:sz w:val="24"/>
          <w:highlight w:val="cyan"/>
          <w:u w:val="single"/>
        </w:rPr>
        <w:t>it is awkward, to say the least, for the United States to be leading the charge in insisting that China comply with a treaty it has refused to ratify itself.</w:t>
      </w:r>
      <w:r>
        <w:t xml:space="preserve"> </w:t>
      </w:r>
    </w:p>
    <w:p w:rsidR="002B3134" w:rsidRPr="009E58FC" w:rsidRDefault="002B3134" w:rsidP="002B3134">
      <w:pPr>
        <w:pStyle w:val="Heading4"/>
      </w:pPr>
      <w:r>
        <w:t>UNCLOS ineffective at solving disputes – US-China strategic concerns check</w:t>
      </w:r>
    </w:p>
    <w:p w:rsidR="002B3134" w:rsidRPr="009E58FC" w:rsidRDefault="002B3134" w:rsidP="002B3134">
      <w:proofErr w:type="spellStart"/>
      <w:r w:rsidRPr="009E58FC">
        <w:t>Wachman</w:t>
      </w:r>
      <w:proofErr w:type="spellEnd"/>
      <w:r>
        <w:t xml:space="preserve"> 10 (Alan M.,</w:t>
      </w:r>
      <w:r w:rsidRPr="009E58FC">
        <w:t xml:space="preserve"> </w:t>
      </w:r>
      <w:r>
        <w:t xml:space="preserve">scholar of East Asian politics and international relations, specializing in cross-strait relations and Sino-U.S. relations, </w:t>
      </w:r>
      <w:r w:rsidRPr="009E58FC">
        <w:t xml:space="preserve">"Playing by or </w:t>
      </w:r>
      <w:proofErr w:type="gramStart"/>
      <w:r w:rsidRPr="009E58FC">
        <w:t>Pla</w:t>
      </w:r>
      <w:r>
        <w:t>ying</w:t>
      </w:r>
      <w:proofErr w:type="gramEnd"/>
      <w:r>
        <w:t xml:space="preserve"> with the Rules of UNCLOS?</w:t>
      </w:r>
      <w:r w:rsidRPr="009E58FC">
        <w:t>" U.S. Naval War College</w:t>
      </w:r>
      <w:proofErr w:type="gramStart"/>
      <w:r>
        <w:t>)JA</w:t>
      </w:r>
      <w:proofErr w:type="gramEnd"/>
    </w:p>
    <w:p w:rsidR="002B3134" w:rsidRDefault="002B3134" w:rsidP="002B3134">
      <w:r w:rsidRPr="00C97948">
        <w:rPr>
          <w:rStyle w:val="Emphasis"/>
          <w:highlight w:val="cyan"/>
        </w:rPr>
        <w:t>Each side devises elaborate argumentation to justify a position by reference to terms and passages from UNCLOS, implying a common acquiescence to the primacy of international law generally and to the UNCLOS regime specifically</w:t>
      </w:r>
      <w:r w:rsidRPr="009E58FC">
        <w:t xml:space="preserve">. Neither side challenges the legitimacy of international law in general or UNCLOS in specific. That the two disputants contend in such civil, legalistic discourse might encourage one to conclude that reason has surpassed passion, </w:t>
      </w:r>
      <w:r w:rsidRPr="00C97948">
        <w:rPr>
          <w:rStyle w:val="Emphasis"/>
          <w:highlight w:val="cyan"/>
        </w:rPr>
        <w:t>except that vessels from each state, dispatched by authorities determined to defend a principled position, meet in defiant encounters at sea, jeopardizing maritime harmony, menacing bilateral relations, and endangering the lives of duty-bound sailors.</w:t>
      </w:r>
      <w:r w:rsidRPr="009E58FC">
        <w:t xml:space="preserve"> Thus, it provides only modest comfort that conversation about the EEZ is possible, even if it is through dialogue that both sides prefer to resolve the present controversy.</w:t>
      </w:r>
      <w:r>
        <w:t xml:space="preserve">  </w:t>
      </w:r>
      <w:r w:rsidRPr="00C97948">
        <w:rPr>
          <w:rStyle w:val="Emphasis"/>
          <w:highlight w:val="cyan"/>
        </w:rPr>
        <w:t>A resolution of the EEZ issue is unlikely to emerge from a discussion of law, because the law is not really the problem</w:t>
      </w:r>
      <w:r w:rsidRPr="009E58FC">
        <w:t xml:space="preserve">. </w:t>
      </w:r>
      <w:r w:rsidRPr="009E58FC">
        <w:rPr>
          <w:rStyle w:val="Emphasis"/>
          <w:highlight w:val="cyan"/>
        </w:rPr>
        <w:t>Sino-</w:t>
      </w:r>
      <w:r w:rsidRPr="009E58FC">
        <w:rPr>
          <w:rStyle w:val="Emphasis"/>
          <w:highlight w:val="cyan"/>
        </w:rPr>
        <w:lastRenderedPageBreak/>
        <w:t>U.S. relations are strained because of the ways in which the strategic aims of Beijing and Washington collide and chafe against one another during a period of rapid transition of stature and perceived power</w:t>
      </w:r>
      <w:r w:rsidRPr="009E58FC">
        <w:t>.</w:t>
      </w:r>
      <w:r>
        <w:t xml:space="preserve">  </w:t>
      </w:r>
      <w:r w:rsidRPr="009E58FC">
        <w:t xml:space="preserve">Simply put, the </w:t>
      </w:r>
      <w:r w:rsidRPr="009E58FC">
        <w:rPr>
          <w:rStyle w:val="Emphasis"/>
          <w:highlight w:val="cyan"/>
        </w:rPr>
        <w:t>PRC—reflexively anxious about its comparative weakness</w:t>
      </w:r>
      <w:r w:rsidRPr="009E58FC">
        <w:t xml:space="preserve"> in the face of far more robust U.S. military power—</w:t>
      </w:r>
      <w:r w:rsidRPr="009E58FC">
        <w:rPr>
          <w:rStyle w:val="Emphasis"/>
          <w:highlight w:val="cyan"/>
        </w:rPr>
        <w:t>worries about how the U</w:t>
      </w:r>
      <w:r w:rsidRPr="009E58FC">
        <w:t xml:space="preserve">nited </w:t>
      </w:r>
      <w:r w:rsidRPr="009E58FC">
        <w:rPr>
          <w:rStyle w:val="Emphasis"/>
          <w:highlight w:val="cyan"/>
        </w:rPr>
        <w:t>S</w:t>
      </w:r>
      <w:r w:rsidRPr="009E58FC">
        <w:t xml:space="preserve">tates and its allies </w:t>
      </w:r>
      <w:r w:rsidRPr="009E58FC">
        <w:rPr>
          <w:rStyle w:val="Emphasis"/>
          <w:highlight w:val="cyan"/>
        </w:rPr>
        <w:t>may undermine those assets</w:t>
      </w:r>
      <w:r w:rsidRPr="009E58FC">
        <w:t xml:space="preserve"> that the PRC has managed to develop to offset the existing military asymmetry between them. Beijing seems committed to expanding strategic depth by raising the cost to the United States of operating close to the PRC’s shores.</w:t>
      </w:r>
      <w:r>
        <w:t xml:space="preserve">  </w:t>
      </w:r>
      <w:r w:rsidRPr="009E58FC">
        <w:t>In line with this objective, the PRC evidently resents U.S. intelligence and surveillance activities. It hopes to push foreign forces as far from shore as is possible, especially those with prying eyes capable of gathering information about assets Beijing prefers to keep secret.</w:t>
      </w:r>
    </w:p>
    <w:p w:rsidR="002B3134" w:rsidRPr="00BE2197" w:rsidRDefault="002B3134" w:rsidP="002B3134">
      <w:pPr>
        <w:pStyle w:val="Heading4"/>
      </w:pPr>
      <w:r>
        <w:t xml:space="preserve">UNCLOS is ineffective - </w:t>
      </w:r>
      <w:r w:rsidRPr="00BE2197">
        <w:t>China is basing its legal arguments on disputed historical claims</w:t>
      </w:r>
    </w:p>
    <w:p w:rsidR="002B3134" w:rsidRPr="00BE2197" w:rsidRDefault="002B3134" w:rsidP="002B3134">
      <w:r>
        <w:t xml:space="preserve">Lohman 11 (Walter, Director of Asian Studies Center at The Heritage Foundation, </w:t>
      </w:r>
      <w:r w:rsidRPr="00BE2197">
        <w:t>"U.N. Doesn’t Give America Its “Seat at the Table” in Maritime Disputes</w:t>
      </w:r>
      <w:r>
        <w:t>”, Heritage Blog, 4/14</w:t>
      </w:r>
      <w:proofErr w:type="gramStart"/>
      <w:r>
        <w:t>)JA</w:t>
      </w:r>
      <w:proofErr w:type="gramEnd"/>
    </w:p>
    <w:p w:rsidR="002B3134" w:rsidRPr="00BE2197" w:rsidRDefault="002B3134" w:rsidP="002B3134">
      <w:r w:rsidRPr="00BE2197">
        <w:t xml:space="preserve">Commander of U.S. Pacific Command (PACOM) </w:t>
      </w:r>
      <w:r w:rsidRPr="001D5458">
        <w:rPr>
          <w:rStyle w:val="Emphasis"/>
          <w:highlight w:val="cyan"/>
        </w:rPr>
        <w:t>Admiral</w:t>
      </w:r>
      <w:r w:rsidRPr="00BE2197">
        <w:t xml:space="preserve"> Robert F. </w:t>
      </w:r>
      <w:r w:rsidRPr="001D5458">
        <w:rPr>
          <w:rStyle w:val="Emphasis"/>
          <w:highlight w:val="cyan"/>
        </w:rPr>
        <w:t>Willard testified</w:t>
      </w:r>
      <w:r w:rsidRPr="00BE2197">
        <w:t xml:space="preserve"> this week before the Senate Armed Services Committee </w:t>
      </w:r>
      <w:r w:rsidRPr="001D5458">
        <w:rPr>
          <w:rStyle w:val="Emphasis"/>
          <w:highlight w:val="cyan"/>
        </w:rPr>
        <w:t>that “…China does not make legal claims to this entire body of water</w:t>
      </w:r>
      <w:r w:rsidRPr="00BE2197">
        <w:t>…” (</w:t>
      </w:r>
      <w:proofErr w:type="gramStart"/>
      <w:r w:rsidRPr="00BE2197">
        <w:t>the</w:t>
      </w:r>
      <w:proofErr w:type="gramEnd"/>
      <w:r w:rsidRPr="00BE2197">
        <w:t xml:space="preserve"> several bodies of water that China calls its “near seas”). </w:t>
      </w:r>
      <w:r w:rsidRPr="007419DF">
        <w:rPr>
          <w:rStyle w:val="Emphasis"/>
          <w:highlight w:val="cyan"/>
        </w:rPr>
        <w:t>When it comes to</w:t>
      </w:r>
      <w:r w:rsidRPr="00BE2197">
        <w:t xml:space="preserve"> at least one of these seas—</w:t>
      </w:r>
      <w:r w:rsidRPr="007419DF">
        <w:rPr>
          <w:rStyle w:val="Emphasis"/>
          <w:highlight w:val="cyan"/>
        </w:rPr>
        <w:t>the S</w:t>
      </w:r>
      <w:r w:rsidRPr="00BE2197">
        <w:t xml:space="preserve">outh </w:t>
      </w:r>
      <w:r w:rsidRPr="007419DF">
        <w:rPr>
          <w:rStyle w:val="Emphasis"/>
          <w:highlight w:val="cyan"/>
        </w:rPr>
        <w:t>C</w:t>
      </w:r>
      <w:r w:rsidRPr="00BE2197">
        <w:t xml:space="preserve">hina </w:t>
      </w:r>
      <w:r w:rsidRPr="007419DF">
        <w:rPr>
          <w:rStyle w:val="Emphasis"/>
          <w:highlight w:val="cyan"/>
        </w:rPr>
        <w:t>S</w:t>
      </w:r>
      <w:r w:rsidRPr="00BE2197">
        <w:t>ea—</w:t>
      </w:r>
      <w:r w:rsidRPr="001D5458">
        <w:rPr>
          <w:rStyle w:val="Emphasis"/>
          <w:highlight w:val="cyan"/>
        </w:rPr>
        <w:t>the statement is meaningless</w:t>
      </w:r>
      <w:r w:rsidRPr="00BE2197">
        <w:t xml:space="preserve">. Admiral Willard notes—and he would know—that </w:t>
      </w:r>
      <w:r w:rsidRPr="001D5458">
        <w:rPr>
          <w:rStyle w:val="Emphasis"/>
          <w:highlight w:val="cyan"/>
        </w:rPr>
        <w:t>China does “seek to restrict or exclude foreign, in particular, U.S., military maritime and air activities</w:t>
      </w:r>
      <w:r w:rsidRPr="00BE2197">
        <w:t xml:space="preserve">” in the South China Sea. A number of incidents over the last couple years point vividly to this problem. And </w:t>
      </w:r>
      <w:r w:rsidRPr="001D5458">
        <w:rPr>
          <w:rStyle w:val="Emphasis"/>
          <w:highlight w:val="cyan"/>
        </w:rPr>
        <w:t>China often uses legal arguments to explain its behavior</w:t>
      </w:r>
      <w:r w:rsidRPr="00BE2197">
        <w:t xml:space="preserve">. But </w:t>
      </w:r>
      <w:r w:rsidRPr="001D5458">
        <w:rPr>
          <w:rStyle w:val="Emphasis"/>
          <w:highlight w:val="cyan"/>
        </w:rPr>
        <w:t>China’s underlying sovereignty claims are not just “legal.” They are historical</w:t>
      </w:r>
      <w:r w:rsidRPr="00BE2197">
        <w:t xml:space="preserve">. In 2009, the Chinese circulated the famous nine-dash map that lays out its historical claim to virtually all of the South China Sea. That provoked a complaint from Indonesia. Indonesia is not generally considered one of the claimants in the South China Sea dispute. However, it objected because while it sees no threat in China’s legal claims, the historical claims represented by the nine-dash map include Indonesian waters. Now the Philippines </w:t>
      </w:r>
      <w:proofErr w:type="gramStart"/>
      <w:r w:rsidRPr="00BE2197">
        <w:t>has</w:t>
      </w:r>
      <w:proofErr w:type="gramEnd"/>
      <w:r w:rsidRPr="00BE2197">
        <w:t xml:space="preserve"> formally registered an objection to the Chinese sovereignty grab, to which the Chinese have responded by citing both the legal and historical bases for their claims. This brings us back to Admiral Willard’s statement</w:t>
      </w:r>
      <w:r w:rsidRPr="001D5458">
        <w:rPr>
          <w:rStyle w:val="Emphasis"/>
          <w:highlight w:val="cyan"/>
        </w:rPr>
        <w:t>. The legal basis of China’s claims to the South China Sea is meaningless as long as it maintains an alternative historical case</w:t>
      </w:r>
      <w:r w:rsidRPr="00BE2197">
        <w:t xml:space="preserve">. </w:t>
      </w:r>
      <w:r w:rsidRPr="001D5458">
        <w:rPr>
          <w:rStyle w:val="Emphasis"/>
          <w:highlight w:val="cyan"/>
        </w:rPr>
        <w:t>This also means that UNCLOS</w:t>
      </w:r>
      <w:r w:rsidRPr="00BE2197">
        <w:t>—which Admiral Willard gently urged the Senate to ratify—</w:t>
      </w:r>
      <w:r w:rsidRPr="001D5458">
        <w:rPr>
          <w:rStyle w:val="Emphasis"/>
          <w:highlight w:val="cyan"/>
        </w:rPr>
        <w:t>is irrelevant to settlement of the dispute.</w:t>
      </w:r>
      <w:r w:rsidRPr="00BE2197">
        <w:t xml:space="preserve"> In fact, the treaty’s filing deadlines and apparent wiggle room on things like “Exclusive Economic Zones” (EEZ) and baseline determinations seem to have exacerbated the conflict. </w:t>
      </w:r>
    </w:p>
    <w:p w:rsidR="002B3134" w:rsidRDefault="002B3134" w:rsidP="002B3134">
      <w:pPr>
        <w:pStyle w:val="Heading4"/>
      </w:pPr>
      <w:r>
        <w:t>Chinese UNCLOS policy renders dispute resolution through the UNCLOS ineffective</w:t>
      </w:r>
    </w:p>
    <w:p w:rsidR="002B3134" w:rsidRPr="008A08E7" w:rsidRDefault="002B3134" w:rsidP="002B3134">
      <w:r w:rsidRPr="008A08E7">
        <w:rPr>
          <w:rStyle w:val="Style13ptBold"/>
        </w:rPr>
        <w:t>Black 13</w:t>
      </w:r>
      <w:r>
        <w:t xml:space="preserve"> (Noah, J.D. candidate at Cornell Law School, the Cornell International Law Journal’s Associate on Asian Affairs, an active member of the American Constitution Society and holds a B.A. in English from Rhodes College, “Competing Contradictions: The South China Sea”, Cornell International Law Journal Online, </w:t>
      </w:r>
    </w:p>
    <w:p w:rsidR="002B3134" w:rsidRDefault="002B3134" w:rsidP="002B3134">
      <w:pPr>
        <w:rPr>
          <w:rStyle w:val="Emphasis"/>
        </w:rPr>
      </w:pPr>
      <w:r>
        <w:t>Lastly, the very mechanism that Kelly identifies as useful in challenging Chinese expansion—</w:t>
      </w:r>
      <w:r w:rsidRPr="008A08E7">
        <w:rPr>
          <w:rStyle w:val="Emphasis"/>
          <w:highlight w:val="cyan"/>
        </w:rPr>
        <w:t>UNCLOS dispute resolution</w:t>
      </w:r>
      <w:r>
        <w:t>—</w:t>
      </w:r>
      <w:r w:rsidRPr="008A08E7">
        <w:rPr>
          <w:rStyle w:val="Emphasis"/>
          <w:highlight w:val="cyan"/>
        </w:rPr>
        <w:t>has been rendered ineffective by Chinese UNCLOS policy</w:t>
      </w:r>
      <w:r>
        <w:t>. The Philippines’ arbitration challenge, emblematic of the approach Kelly would have the United States take, has been summarily ignored by China</w:t>
      </w:r>
      <w:proofErr w:type="gramStart"/>
      <w:r>
        <w:t>.[</w:t>
      </w:r>
      <w:proofErr w:type="gramEnd"/>
      <w:r>
        <w:t xml:space="preserve">32] Even in the event of a favorable ruling for the Philippines, the arbitration decision itself will likely be unenforceable.[33] </w:t>
      </w:r>
      <w:r w:rsidRPr="008A08E7">
        <w:rPr>
          <w:rStyle w:val="Emphasis"/>
          <w:highlight w:val="cyan"/>
        </w:rPr>
        <w:t xml:space="preserve">U.S. claims would likely be equally fruitless </w:t>
      </w:r>
      <w:r w:rsidRPr="008A08E7">
        <w:rPr>
          <w:rStyle w:val="Emphasis"/>
          <w:highlight w:val="cyan"/>
        </w:rPr>
        <w:lastRenderedPageBreak/>
        <w:t>and would only serve to ramp up military tensions</w:t>
      </w:r>
      <w:r>
        <w:t xml:space="preserve"> if the arbitration decision was backed up by force.  Even if U.S. claims were effective, </w:t>
      </w:r>
      <w:r w:rsidRPr="008A08E7">
        <w:rPr>
          <w:rStyle w:val="Emphasis"/>
          <w:highlight w:val="cyan"/>
        </w:rPr>
        <w:t>allowing ASEAN countries to pursue their own claims without the U.S. may be more beneficial</w:t>
      </w:r>
      <w:r>
        <w:t>. A victory by the Philippines, for example, could give ASEAN a moral and political high ground from which to press for the desired code of conduct</w:t>
      </w:r>
      <w:proofErr w:type="gramStart"/>
      <w:r>
        <w:t>.[</w:t>
      </w:r>
      <w:proofErr w:type="gramEnd"/>
      <w:r>
        <w:t xml:space="preserve">34] Further, while the U.S. may be more willing to bring repeated arbitration actions, its more hands-off approach avoids Chinese criticism of quasi-imperial meddling. Instead of bringing claims from half a world away and reinforcing interventionist archetypes, </w:t>
      </w:r>
      <w:r w:rsidRPr="005D3287">
        <w:rPr>
          <w:rStyle w:val="Emphasis"/>
          <w:highlight w:val="cyan"/>
        </w:rPr>
        <w:t>U.S. support of ASEAN builds consensus among its allies and fosters stronger regional opposition to China while avoiding the cost and risk of pressing maritime claims itself.</w:t>
      </w:r>
    </w:p>
    <w:p w:rsidR="003600C3" w:rsidRPr="00461942" w:rsidRDefault="003600C3" w:rsidP="003600C3">
      <w:pPr>
        <w:pStyle w:val="Heading4"/>
        <w:rPr>
          <w:rStyle w:val="Style13ptBold"/>
          <w:b/>
        </w:rPr>
      </w:pPr>
      <w:bookmarkStart w:id="0" w:name="_GoBack"/>
      <w:bookmarkEnd w:id="0"/>
      <w:r w:rsidRPr="00461942">
        <w:rPr>
          <w:rStyle w:val="Style13ptBold"/>
          <w:b/>
        </w:rPr>
        <w:t>China already said they won’t respect the Hague ruling—no reason to respect the US either</w:t>
      </w:r>
    </w:p>
    <w:p w:rsidR="003600C3" w:rsidRDefault="003600C3" w:rsidP="003600C3">
      <w:proofErr w:type="spellStart"/>
      <w:r>
        <w:rPr>
          <w:rStyle w:val="Style13ptBold"/>
        </w:rPr>
        <w:t>Bwambale</w:t>
      </w:r>
      <w:proofErr w:type="spellEnd"/>
      <w:r>
        <w:rPr>
          <w:rStyle w:val="Style13ptBold"/>
        </w:rPr>
        <w:t xml:space="preserve"> 6/25</w:t>
      </w:r>
      <w:r>
        <w:t xml:space="preserve"> (Taddeo, Journalist for Ugandan news agency </w:t>
      </w:r>
      <w:proofErr w:type="spellStart"/>
      <w:r>
        <w:t>NewVision</w:t>
      </w:r>
      <w:proofErr w:type="spellEnd"/>
      <w:r>
        <w:t xml:space="preserve">, 2016, "Why China rejected arbitration in South China Sea dispute," </w:t>
      </w:r>
      <w:hyperlink r:id="rId28" w:history="1">
        <w:r>
          <w:rPr>
            <w:rStyle w:val="Hyperlink"/>
          </w:rPr>
          <w:t>http://www.newvision.co.ug/new_vision/news/1427825/china-rejected-arbitration-south-china-sea-dispute</w:t>
        </w:r>
      </w:hyperlink>
      <w:r>
        <w:t xml:space="preserve"> ) MLJ</w:t>
      </w:r>
    </w:p>
    <w:p w:rsidR="003600C3" w:rsidRDefault="003600C3" w:rsidP="003600C3">
      <w:pPr>
        <w:rPr>
          <w:sz w:val="16"/>
        </w:rPr>
      </w:pPr>
      <w:r>
        <w:rPr>
          <w:sz w:val="24"/>
          <w:highlight w:val="cyan"/>
          <w:u w:val="single"/>
        </w:rPr>
        <w:t>With barely weeks to a landmark ruling by a UN Arbitral Tribunal in a case filed the Philippines over the disputed South China Sea, China reiterated on Friday it will not respect the verdict.</w:t>
      </w:r>
      <w:r>
        <w:rPr>
          <w:sz w:val="24"/>
          <w:u w:val="single"/>
        </w:rPr>
        <w:t xml:space="preserve"> </w:t>
      </w:r>
      <w:r>
        <w:rPr>
          <w:sz w:val="16"/>
        </w:rPr>
        <w:t xml:space="preserve">China and the Philippines both claim the Spratly Islands and the two countries have previously faced off over the Scarborough Shoal (known as </w:t>
      </w:r>
      <w:proofErr w:type="spellStart"/>
      <w:r>
        <w:rPr>
          <w:sz w:val="16"/>
        </w:rPr>
        <w:t>Huangyan</w:t>
      </w:r>
      <w:proofErr w:type="spellEnd"/>
      <w:r>
        <w:rPr>
          <w:sz w:val="16"/>
        </w:rPr>
        <w:t xml:space="preserve"> Island in China). In 2013, the Philippines filed an application for compulsory arbitration before the UN Tribunal to challenge China’s claim the United Nations Convention on the Law of the Sea (UNCLOS). The much-anticipated ruling has raised the stakes as to whether the dispute will ultimately be resolved legally, diplomatically or by some unfortunate use of force.</w:t>
      </w:r>
      <w:r>
        <w:rPr>
          <w:sz w:val="16"/>
        </w:rPr>
        <w:br/>
      </w:r>
      <w:r>
        <w:rPr>
          <w:bCs/>
          <w:sz w:val="16"/>
        </w:rPr>
        <w:t>Law of the sea</w:t>
      </w:r>
      <w:r>
        <w:rPr>
          <w:sz w:val="16"/>
        </w:rPr>
        <w:br/>
      </w:r>
      <w:r>
        <w:rPr>
          <w:sz w:val="24"/>
          <w:highlight w:val="cyan"/>
          <w:u w:val="single"/>
        </w:rPr>
        <w:t>The UNCLOS treaty establishes a legal framework under which coastal states can claim, manage, and utilize their ocean resources</w:t>
      </w:r>
      <w:r>
        <w:rPr>
          <w:sz w:val="16"/>
        </w:rPr>
        <w:t xml:space="preserve">.  It defines the maritime zones subject to jurisdiction of coastal states and governs the determination of the bases for delimitation of maritime boundaries. The treaty stipulates that judgments rendered by the International Tribunal for the Law of the Sea or a specially constituted arbitral tribunal are final and cannot be appealed.  </w:t>
      </w:r>
      <w:r>
        <w:rPr>
          <w:sz w:val="24"/>
          <w:highlight w:val="cyan"/>
          <w:u w:val="single"/>
        </w:rPr>
        <w:t xml:space="preserve">Prof Li </w:t>
      </w:r>
      <w:proofErr w:type="spellStart"/>
      <w:r>
        <w:rPr>
          <w:sz w:val="24"/>
          <w:highlight w:val="cyan"/>
          <w:u w:val="single"/>
        </w:rPr>
        <w:t>Guoqiang</w:t>
      </w:r>
      <w:proofErr w:type="spellEnd"/>
      <w:r>
        <w:rPr>
          <w:sz w:val="24"/>
          <w:highlight w:val="cyan"/>
          <w:u w:val="single"/>
        </w:rPr>
        <w:t>, deputy director at the Institute of Chinese Borderland Studies</w:t>
      </w:r>
      <w:r>
        <w:rPr>
          <w:sz w:val="16"/>
        </w:rPr>
        <w:t>, at the Chinese Academy of Social Sciences</w:t>
      </w:r>
      <w:r>
        <w:rPr>
          <w:sz w:val="24"/>
          <w:highlight w:val="cyan"/>
          <w:u w:val="single"/>
        </w:rPr>
        <w:t>, says UN tribunal has no powers to arbitrate sovereignty disputes. Quoting provisions of the treaty, he also says the UN body whose mandate it to establish a “legal order for the seas and oceans” must take into account the sovereignty of all States.</w:t>
      </w:r>
    </w:p>
    <w:p w:rsidR="003600C3" w:rsidRPr="008A6971" w:rsidRDefault="003600C3" w:rsidP="003600C3">
      <w:pPr>
        <w:pStyle w:val="Heading4"/>
        <w:rPr>
          <w:rStyle w:val="Style13ptBold"/>
          <w:b/>
        </w:rPr>
      </w:pPr>
      <w:r w:rsidRPr="008A6971">
        <w:rPr>
          <w:rStyle w:val="Style13ptBold"/>
          <w:b/>
        </w:rPr>
        <w:t>China doesn’t think they’re doing anything wrong—no motivation to do the plan</w:t>
      </w:r>
    </w:p>
    <w:p w:rsidR="003600C3" w:rsidRDefault="003600C3" w:rsidP="003600C3">
      <w:r>
        <w:rPr>
          <w:rStyle w:val="Style13ptBold"/>
        </w:rPr>
        <w:t xml:space="preserve">Hayton </w:t>
      </w:r>
      <w:r w:rsidRPr="00411732">
        <w:rPr>
          <w:rStyle w:val="Style13ptBold"/>
        </w:rPr>
        <w:t>16</w:t>
      </w:r>
      <w:r>
        <w:t xml:space="preserve"> (Bill, </w:t>
      </w:r>
      <w:r w:rsidRPr="00353254">
        <w:t>Associate Fellow of the Asia Program at Chatham House</w:t>
      </w:r>
      <w:r>
        <w:t xml:space="preserve"> in a Young China Watchers interview , 4/</w:t>
      </w:r>
      <w:r w:rsidRPr="00411732">
        <w:t xml:space="preserve">9, "The South China Sea Disputes: Past, Present, and Future," </w:t>
      </w:r>
      <w:hyperlink r:id="rId29" w:history="1">
        <w:r w:rsidRPr="00507F71">
          <w:rPr>
            <w:rStyle w:val="Hyperlink"/>
          </w:rPr>
          <w:t>http://thediplomat.com/2016/04/the-south-china-sea-disputes-past-present-and-future/</w:t>
        </w:r>
      </w:hyperlink>
      <w:r>
        <w:t xml:space="preserve"> ) MLJ</w:t>
      </w:r>
    </w:p>
    <w:p w:rsidR="003600C3" w:rsidRPr="008A6971" w:rsidRDefault="003600C3" w:rsidP="003600C3">
      <w:pPr>
        <w:rPr>
          <w:sz w:val="16"/>
        </w:rPr>
      </w:pPr>
      <w:r w:rsidRPr="008A6971">
        <w:rPr>
          <w:sz w:val="24"/>
          <w:highlight w:val="cyan"/>
          <w:u w:val="single"/>
        </w:rPr>
        <w:t xml:space="preserve">From the Chinese perspective, these are not offensive actions. The Chinese believe they are the rightful owners of everything in the nine-dash line. These activities are therefore seen as legitimate and really about defending China’s rights. Chinese land reclamation is seen as a defensive measure to keep foreign navies away from the Chinese coast. It’s also seen as </w:t>
      </w:r>
      <w:r w:rsidRPr="008A6971">
        <w:rPr>
          <w:sz w:val="16"/>
        </w:rPr>
        <w:t>a means of projecting power down to the Malacca Strait and</w:t>
      </w:r>
      <w:r w:rsidRPr="008A6971">
        <w:rPr>
          <w:sz w:val="24"/>
          <w:highlight w:val="cyan"/>
          <w:u w:val="single"/>
        </w:rPr>
        <w:t xml:space="preserve"> protecting Chinese trade routes. Finally, it’s seen as a way of safeguarding China’s oil and fish resources in the South China Sea.</w:t>
      </w:r>
      <w:r w:rsidRPr="008A6971">
        <w:rPr>
          <w:sz w:val="16"/>
        </w:rPr>
        <w:t xml:space="preserve"> From the Malaysian, Philippine and Vietnamese perspectives, these are highly aggressive moves. China seems to be unable to see other countries’ points of view though. There was a delegation from the Communist Party’s foreign affairs think tank, the China Center for Contemporary World Studies, in London recently. When I put to them the idea that other people might have a different point of view about the South China Sea, it didn’t compute. Their view is: “This is our position. It’s right, and everybody else is wrong.” Such an attitude is obviously going to cause problems.</w:t>
      </w:r>
    </w:p>
    <w:p w:rsidR="003600C3" w:rsidRPr="00353254" w:rsidRDefault="003600C3" w:rsidP="003600C3">
      <w:pPr>
        <w:pStyle w:val="Heading4"/>
        <w:rPr>
          <w:rStyle w:val="Style13ptBold"/>
          <w:b/>
        </w:rPr>
      </w:pPr>
      <w:r>
        <w:rPr>
          <w:rStyle w:val="Style13ptBold"/>
          <w:b/>
        </w:rPr>
        <w:lastRenderedPageBreak/>
        <w:t xml:space="preserve">UNCLOS enforcement requires military backing, flips the </w:t>
      </w:r>
      <w:proofErr w:type="spellStart"/>
      <w:r>
        <w:rPr>
          <w:rStyle w:val="Style13ptBold"/>
          <w:b/>
        </w:rPr>
        <w:t>aff’s</w:t>
      </w:r>
      <w:proofErr w:type="spellEnd"/>
      <w:r>
        <w:rPr>
          <w:rStyle w:val="Style13ptBold"/>
          <w:b/>
        </w:rPr>
        <w:t xml:space="preserve"> claim to neutrality</w:t>
      </w:r>
    </w:p>
    <w:p w:rsidR="003600C3" w:rsidRDefault="003600C3" w:rsidP="003600C3">
      <w:r>
        <w:rPr>
          <w:rStyle w:val="Style13ptBold"/>
        </w:rPr>
        <w:t xml:space="preserve">Hayton </w:t>
      </w:r>
      <w:r w:rsidRPr="00411732">
        <w:rPr>
          <w:rStyle w:val="Style13ptBold"/>
        </w:rPr>
        <w:t>16</w:t>
      </w:r>
      <w:r>
        <w:t xml:space="preserve"> (Bill, </w:t>
      </w:r>
      <w:r w:rsidRPr="00353254">
        <w:t>Associate Fellow of the Asia Program at Chatham House</w:t>
      </w:r>
      <w:r>
        <w:t xml:space="preserve"> in a Young China Watchers interview , 4/</w:t>
      </w:r>
      <w:r w:rsidRPr="00411732">
        <w:t xml:space="preserve">9, "The South China Sea Disputes: Past, Present, and Future," </w:t>
      </w:r>
      <w:hyperlink r:id="rId30" w:history="1">
        <w:r w:rsidRPr="00507F71">
          <w:rPr>
            <w:rStyle w:val="Hyperlink"/>
          </w:rPr>
          <w:t>http://thediplomat.com/2016/04/the-south-china-sea-disputes-past-present-and-future/</w:t>
        </w:r>
      </w:hyperlink>
      <w:r>
        <w:t xml:space="preserve"> ) MLJ</w:t>
      </w:r>
    </w:p>
    <w:p w:rsidR="003600C3" w:rsidRDefault="003600C3" w:rsidP="003600C3">
      <w:pPr>
        <w:rPr>
          <w:sz w:val="24"/>
          <w:u w:val="single"/>
        </w:rPr>
      </w:pPr>
      <w:r w:rsidRPr="00353254">
        <w:rPr>
          <w:sz w:val="14"/>
        </w:rPr>
        <w:t xml:space="preserve">It’s important to note that China has not occupied new territory with its land reclamation. China is building on the same reefs that it occupied up to 1994. We’ve seen an end to the island-building phase of the construction—now they’re finishing the runways, harbors, and other structures. There’s really nothing else that they can build on, aside from some small unoccupied areas near the land on which they are currently constructing. China nevertheless has a domestic law that is, by most interpretations, incompatible with the United Nations Convention on the Law of the Sea (UNCLOS) because it says that foreign warships must seek permission before sailing through Chinese territorial waters. The U.S. rejects this Chinese position and will continue to conduct FONOPs to challenge it. The U.S. effort to challenge Chinese claims in South China Sea is, however, likely to become more vexed. </w:t>
      </w:r>
      <w:r w:rsidRPr="002C194B">
        <w:rPr>
          <w:sz w:val="24"/>
          <w:highlight w:val="cyan"/>
          <w:u w:val="single"/>
        </w:rPr>
        <w:t>Around the Paracel Islands, China has declared what are called straight baselines</w:t>
      </w:r>
      <w:r w:rsidRPr="00353254">
        <w:rPr>
          <w:sz w:val="14"/>
        </w:rPr>
        <w:t xml:space="preserve">—it has basically drawn a line around this group of islands and declared everything inside this line as Chinese territorial waters. That is </w:t>
      </w:r>
      <w:r w:rsidRPr="002C194B">
        <w:rPr>
          <w:sz w:val="24"/>
          <w:highlight w:val="cyan"/>
          <w:u w:val="single"/>
        </w:rPr>
        <w:t>completely against UNCLOS. The only way the U.S. can challenge this claim is to sail right into the middle of this area and undertake activities inconsistent with innocent passage through another state’s territorial waters. U.S. warships must, for example, turn their weapons systems on or launch helicopters. This raises the level of brinkmanship considerably, posing a real risk of being perceived as threatening behavior. Actually, the U.S. is simply trying to say, “This is what the Law of the Sea says we can do, and we are going to stick to the letter of the law.” But Beijing may only see the apparent threat of a US warship turning on its weapons systems in the vicinity of a Chinese military base.</w:t>
      </w:r>
    </w:p>
    <w:p w:rsidR="00442DF7" w:rsidRDefault="00442DF7" w:rsidP="00442DF7">
      <w:pPr>
        <w:pStyle w:val="Heading3"/>
      </w:pPr>
      <w:r>
        <w:lastRenderedPageBreak/>
        <w:t>US Talks Fail</w:t>
      </w:r>
    </w:p>
    <w:p w:rsidR="00442DF7" w:rsidRDefault="00442DF7" w:rsidP="00442DF7">
      <w:pPr>
        <w:pStyle w:val="Heading4"/>
      </w:pPr>
      <w:r>
        <w:t>Failure to ratify LOST ruins U.S. credibility on the SCS</w:t>
      </w:r>
    </w:p>
    <w:p w:rsidR="00442DF7" w:rsidRPr="00594E4E" w:rsidRDefault="00442DF7" w:rsidP="00442DF7">
      <w:pPr>
        <w:rPr>
          <w:rStyle w:val="Style13ptBold"/>
          <w:b w:val="0"/>
        </w:rPr>
      </w:pPr>
      <w:r>
        <w:rPr>
          <w:rStyle w:val="Style13ptBold"/>
        </w:rPr>
        <w:t xml:space="preserve">Erickson 15 </w:t>
      </w:r>
      <w:r w:rsidRPr="00594E4E">
        <w:rPr>
          <w:rStyle w:val="Style13ptBold"/>
          <w:sz w:val="16"/>
        </w:rPr>
        <w:t>(Andrew, 7/23, Associate Professor China Maritime Studies Institute U.S. Naval War College, “America’s Security Role in the South China Sea”, http://docs.house.gov/meetings/FA/FA05/20150723/103787/HHRG-114-FA05-Wstate-EricksonA-20150723.pdf)</w:t>
      </w:r>
    </w:p>
    <w:p w:rsidR="00442DF7" w:rsidRPr="0081583E" w:rsidRDefault="00442DF7" w:rsidP="00442DF7">
      <w:r w:rsidRPr="00442DF7">
        <w:rPr>
          <w:b/>
          <w:sz w:val="24"/>
          <w:highlight w:val="cyan"/>
          <w:u w:val="single"/>
        </w:rPr>
        <w:t>The United States should ratify UNCLOS</w:t>
      </w:r>
      <w:r>
        <w:t xml:space="preserve"> because doing so would further support the rules-and-</w:t>
      </w:r>
      <w:proofErr w:type="spellStart"/>
      <w:r>
        <w:t>normsbased</w:t>
      </w:r>
      <w:proofErr w:type="spellEnd"/>
      <w:r>
        <w:t xml:space="preserve"> international system that Washington is rightly trying to foster—in part </w:t>
      </w:r>
      <w:r w:rsidRPr="00442DF7">
        <w:rPr>
          <w:b/>
          <w:sz w:val="24"/>
          <w:highlight w:val="cyan"/>
          <w:u w:val="single"/>
        </w:rPr>
        <w:t>as a means to ensure</w:t>
      </w:r>
      <w:r>
        <w:t xml:space="preserve"> the following: (1) that neither force, nor even the threat of force, will be employed to resolve island and maritime claims disputes in a dynamic but increasingly-tense region; and (2) </w:t>
      </w:r>
      <w:r w:rsidRPr="00442DF7">
        <w:rPr>
          <w:b/>
          <w:sz w:val="24"/>
          <w:highlight w:val="cyan"/>
          <w:u w:val="single"/>
        </w:rPr>
        <w:t>that such destabilizing approaches will not be encouraged anywhere else. Ratifying UNCLOS would also eliminate a perennial source of deflective criticism by China and understandable concern on the part of U.S. allies and partners.</w:t>
      </w:r>
      <w:r>
        <w:t xml:space="preserve"> While the U.S. stance with regard to international maritime law is obviously far more sophisticated than this—including nuanced positions regarding the far-reaching applicability of customary international law— </w:t>
      </w:r>
      <w:r w:rsidRPr="00442DF7">
        <w:rPr>
          <w:b/>
          <w:sz w:val="24"/>
          <w:highlight w:val="cyan"/>
          <w:u w:val="single"/>
        </w:rPr>
        <w:t>ratifying UNCLOS would nevertheless eliminate a perception that Washington is advocating “Do as I say, not as I do.”</w:t>
      </w:r>
      <w:r>
        <w:t xml:space="preserve"> The application of maritime law in practice is shaped over time, and China is already benefitting from U.S. vulnerability in this area—vulnerability caused by not joining 166 other nations in becoming a party to UNCLOS. </w:t>
      </w:r>
    </w:p>
    <w:p w:rsidR="00442DF7" w:rsidRDefault="00442DF7" w:rsidP="00442DF7">
      <w:pPr>
        <w:pStyle w:val="Heading4"/>
      </w:pPr>
      <w:r>
        <w:t>US failure to sign LOST prevents negotiating credibility</w:t>
      </w:r>
    </w:p>
    <w:p w:rsidR="00442DF7" w:rsidRPr="001B39CB" w:rsidRDefault="00442DF7" w:rsidP="00442DF7">
      <w:pPr>
        <w:rPr>
          <w:rStyle w:val="Style13ptBold"/>
          <w:b w:val="0"/>
        </w:rPr>
      </w:pPr>
      <w:r>
        <w:rPr>
          <w:rStyle w:val="Style13ptBold"/>
        </w:rPr>
        <w:t xml:space="preserve">Thuy 13 </w:t>
      </w:r>
      <w:r w:rsidRPr="001B39CB">
        <w:rPr>
          <w:rStyle w:val="Style13ptBold"/>
          <w:sz w:val="16"/>
        </w:rPr>
        <w:t>(Tran Truong, Pf @ Diplomatic Academy of Vietnam, “The South China Sea: Interests, Policies, and Dynamics of Recent Developments”, https://csis-prod.s3.amazonaws.com/s3fs-public/legacy_files/files/attachments/130606_Thuy_ConferencePaper.pdf)</w:t>
      </w:r>
    </w:p>
    <w:p w:rsidR="00442DF7" w:rsidRPr="007C367D" w:rsidRDefault="00442DF7" w:rsidP="00442DF7">
      <w:r>
        <w:t xml:space="preserve">The US is now facing a dilemma. </w:t>
      </w:r>
      <w:r w:rsidRPr="00442DF7">
        <w:rPr>
          <w:b/>
          <w:sz w:val="24"/>
          <w:highlight w:val="cyan"/>
          <w:u w:val="single"/>
        </w:rPr>
        <w:t>The fact that the US has not yet joint Convention on the Law of the Sea is limiting its legitimacy to criticize other countries for not respecting the maritime law. The increasing presence of the US naval forces doesn’t have significant impact on the contest for control of resources</w:t>
      </w:r>
      <w:r>
        <w:t xml:space="preserve"> in the South China Sea, which is mainly among law enforcement vessels from claimant countries. The fact that China have successfully driven away the Philippine and established its permanent presence in Scarborough Shoal despite US’ efforts to mitigate the tension showed the limit of US involvement. On diplomatic arena, </w:t>
      </w:r>
      <w:r w:rsidRPr="00442DF7">
        <w:rPr>
          <w:b/>
          <w:sz w:val="24"/>
          <w:highlight w:val="cyan"/>
          <w:u w:val="single"/>
        </w:rPr>
        <w:t>ASEAN countries now have to take more into account Chinese concern than the US’s concern</w:t>
      </w:r>
      <w:r>
        <w:t xml:space="preserve">. On multilateral diplomacy, the effect of “Clinton’s remark at ARF 17” is not as strong as it used to be, since the US hasn’t expressed any new viewpoints in recent speeches at regional forums. ASEAN, after Phnom Penh incident at AMM 45, is facing biggest challenge since the end of the Cold War. In the context of increasing China-US rivalry in South East Asia, will ASEAN be divided or more united to maintain its centrality in regional security architecture? </w:t>
      </w:r>
      <w:r w:rsidRPr="00442DF7">
        <w:rPr>
          <w:b/>
          <w:sz w:val="24"/>
          <w:highlight w:val="cyan"/>
          <w:u w:val="single"/>
        </w:rPr>
        <w:t>ASEAN’s role in managing the South China Sea disputes can be limited due to intra-bloc division and external impacts</w:t>
      </w:r>
      <w:r>
        <w:t>, even after finishing the year of Cambodian chairmanship.</w:t>
      </w:r>
    </w:p>
    <w:p w:rsidR="00442DF7" w:rsidRDefault="00442DF7" w:rsidP="00442DF7">
      <w:pPr>
        <w:pStyle w:val="Heading4"/>
      </w:pPr>
      <w:r>
        <w:t>China won’t see the US as credible without ratifying LOST</w:t>
      </w:r>
    </w:p>
    <w:p w:rsidR="00442DF7" w:rsidRPr="002E24EB" w:rsidRDefault="00442DF7" w:rsidP="00442DF7">
      <w:pPr>
        <w:rPr>
          <w:rStyle w:val="Style13ptBold"/>
          <w:b w:val="0"/>
        </w:rPr>
      </w:pPr>
      <w:r>
        <w:rPr>
          <w:rStyle w:val="Style13ptBold"/>
        </w:rPr>
        <w:t xml:space="preserve">Poling 14 </w:t>
      </w:r>
      <w:r w:rsidRPr="002E24EB">
        <w:rPr>
          <w:rStyle w:val="Style13ptBold"/>
          <w:sz w:val="16"/>
        </w:rPr>
        <w:t xml:space="preserve">(Gregory, CSIS </w:t>
      </w:r>
      <w:proofErr w:type="spellStart"/>
      <w:r w:rsidRPr="002E24EB">
        <w:rPr>
          <w:rStyle w:val="Style13ptBold"/>
          <w:sz w:val="16"/>
        </w:rPr>
        <w:t>Sumitro</w:t>
      </w:r>
      <w:proofErr w:type="spellEnd"/>
      <w:r w:rsidRPr="002E24EB">
        <w:rPr>
          <w:rStyle w:val="Style13ptBold"/>
          <w:sz w:val="16"/>
        </w:rPr>
        <w:t xml:space="preserve"> Chair in Southeast Asia Studies, “Recent Trends in the South China Sea &amp; U.S. Policy”, https://csis-prod.s3.amazonaws.com/s3fs-public/legacy_files/files/publication/140728_Poling_TrendsSouthChinaSea_Web.pdf)</w:t>
      </w:r>
    </w:p>
    <w:p w:rsidR="00442DF7" w:rsidRDefault="00442DF7" w:rsidP="00442DF7">
      <w:r>
        <w:t xml:space="preserve">Ran)? </w:t>
      </w:r>
      <w:proofErr w:type="gramStart"/>
      <w:r>
        <w:t>the</w:t>
      </w:r>
      <w:proofErr w:type="gramEnd"/>
      <w:r>
        <w:t xml:space="preserve"> UN Convention on </w:t>
      </w:r>
      <w:r w:rsidRPr="00442DF7">
        <w:rPr>
          <w:b/>
          <w:sz w:val="24"/>
          <w:highlight w:val="cyan"/>
          <w:u w:val="single"/>
        </w:rPr>
        <w:t>the Law of the Sea</w:t>
      </w:r>
      <w:r>
        <w:t xml:space="preserve">. This </w:t>
      </w:r>
      <w:r w:rsidRPr="00442DF7">
        <w:rPr>
          <w:b/>
          <w:sz w:val="24"/>
          <w:highlight w:val="cyan"/>
          <w:u w:val="single"/>
        </w:rPr>
        <w:t>is a perennial complaint</w:t>
      </w:r>
      <w:r>
        <w:t xml:space="preserve">, </w:t>
      </w:r>
      <w:r w:rsidRPr="00442DF7">
        <w:rPr>
          <w:b/>
          <w:sz w:val="24"/>
          <w:highlight w:val="cyan"/>
          <w:u w:val="single"/>
        </w:rPr>
        <w:t xml:space="preserve">especially from Chinese interlocutors who point to the perceived hypocrisy of U.S. officials insisting that Beijing follow its commitments under UNCLOS without Washington being a party to the </w:t>
      </w:r>
      <w:r w:rsidRPr="00442DF7">
        <w:rPr>
          <w:b/>
          <w:sz w:val="24"/>
          <w:highlight w:val="cyan"/>
          <w:u w:val="single"/>
        </w:rPr>
        <w:lastRenderedPageBreak/>
        <w:t>treaty</w:t>
      </w:r>
      <w:r>
        <w:t xml:space="preserve">. </w:t>
      </w:r>
      <w:r w:rsidRPr="00442DF7">
        <w:rPr>
          <w:b/>
          <w:sz w:val="24"/>
          <w:highlight w:val="cyan"/>
          <w:u w:val="single"/>
        </w:rPr>
        <w:t xml:space="preserve">There is likely </w:t>
      </w:r>
      <w:proofErr w:type="gramStart"/>
      <w:r w:rsidRPr="00442DF7">
        <w:rPr>
          <w:b/>
          <w:sz w:val="24"/>
          <w:highlight w:val="cyan"/>
          <w:u w:val="single"/>
        </w:rPr>
        <w:t>no possibility of ratification during President 0bama's remaining time</w:t>
      </w:r>
      <w:r>
        <w:t xml:space="preserve"> in office, but that does not mean the administration should not be pushing to build a consensus in Congress now-one that could be employed by his successor to secure ratification after 2016</w:t>
      </w:r>
      <w:proofErr w:type="gramEnd"/>
      <w:r>
        <w:t xml:space="preserve">. </w:t>
      </w:r>
    </w:p>
    <w:p w:rsidR="00442DF7" w:rsidRDefault="00442DF7" w:rsidP="00442DF7">
      <w:pPr>
        <w:pStyle w:val="Heading4"/>
      </w:pPr>
      <w:r>
        <w:t>China uses U.S. hypocrisy on LOST to ignore demands on the SCS</w:t>
      </w:r>
    </w:p>
    <w:p w:rsidR="00442DF7" w:rsidRPr="00783D09" w:rsidRDefault="00442DF7" w:rsidP="00442DF7">
      <w:pPr>
        <w:rPr>
          <w:rStyle w:val="Style13ptBold"/>
          <w:b w:val="0"/>
        </w:rPr>
      </w:pPr>
      <w:r>
        <w:rPr>
          <w:rStyle w:val="Style13ptBold"/>
        </w:rPr>
        <w:t xml:space="preserve">Poling 13 </w:t>
      </w:r>
      <w:r w:rsidRPr="00783D09">
        <w:rPr>
          <w:rStyle w:val="Style13ptBold"/>
          <w:sz w:val="16"/>
        </w:rPr>
        <w:t>(Gregory, Director of the Asia Maritime Transparency Initiative and Fellow, Southeast Asia Program, “Recommendations from the CSIS South China Sea Conference”, https://www.csis.org/analysis/recommendations-csis-south-china-sea-conference)</w:t>
      </w:r>
    </w:p>
    <w:p w:rsidR="00442DF7" w:rsidRPr="00442DF7" w:rsidRDefault="00442DF7" w:rsidP="00442DF7">
      <w:pPr>
        <w:rPr>
          <w:b/>
          <w:sz w:val="24"/>
          <w:highlight w:val="cyan"/>
          <w:u w:val="single"/>
        </w:rPr>
      </w:pPr>
      <w:r>
        <w:t>This is well-trod ground. The need for the United States to ratify the United Nations Convention on the Law of the Sea (</w:t>
      </w:r>
      <w:r w:rsidRPr="00442DF7">
        <w:rPr>
          <w:b/>
          <w:sz w:val="24"/>
          <w:highlight w:val="cyan"/>
          <w:u w:val="single"/>
        </w:rPr>
        <w:t>UNCLOS) becomes more pressing each year</w:t>
      </w:r>
      <w:r>
        <w:t xml:space="preserve">. Nearly every relevant stakeholder supports joining the treaty. When then-chair of the Senate Foreign Relations Committee John Kerry held hearings on the treaty last year, this was crystal clear. </w:t>
      </w:r>
      <w:r w:rsidRPr="00442DF7">
        <w:rPr>
          <w:b/>
          <w:sz w:val="24"/>
          <w:highlight w:val="cyan"/>
          <w:u w:val="single"/>
        </w:rPr>
        <w:t>Representatives from the military testified that the treaty would support U.S. national security interests</w:t>
      </w:r>
      <w:r>
        <w:t xml:space="preserve">, protect U.S. vessels at sea, expand U.S. sovereignty claims, especially in the Arctic, and ensure that the United States holds a seat at the table when the rules governing the world’s oceans are made. They were joined by representatives from the shipping, telecommunications, and oil and gas industries. </w:t>
      </w:r>
      <w:r w:rsidRPr="00442DF7">
        <w:rPr>
          <w:b/>
          <w:sz w:val="24"/>
          <w:highlight w:val="cyan"/>
          <w:u w:val="single"/>
        </w:rPr>
        <w:t>UNCLOS is a rarity in today’s political atmosphere: i</w:t>
      </w:r>
      <w:r>
        <w:t xml:space="preserve">t draws support from industrialists and environmentalists, generals and diplomats, and sober-minded Democrats and Republicans. </w:t>
      </w:r>
      <w:r w:rsidRPr="00442DF7">
        <w:rPr>
          <w:b/>
          <w:sz w:val="24"/>
          <w:highlight w:val="cyan"/>
          <w:u w:val="single"/>
        </w:rPr>
        <w:t>Unless the United States joins the treaty, U.S. calls for management and eventual resolution of the South China Sea disputes according to international law ring hollow</w:t>
      </w:r>
      <w:r>
        <w:t xml:space="preserve">. </w:t>
      </w:r>
      <w:r w:rsidRPr="00442DF7">
        <w:rPr>
          <w:b/>
          <w:sz w:val="24"/>
          <w:highlight w:val="cyan"/>
          <w:u w:val="single"/>
        </w:rPr>
        <w:t>China scoffs at the hypocrisy in such statements, and, even to regional partners, Washington’s calls to respect international law amount to a prescription of “Do as I say, not as I do.”</w:t>
      </w:r>
    </w:p>
    <w:p w:rsidR="00442DF7" w:rsidRDefault="00442DF7" w:rsidP="00442DF7">
      <w:pPr>
        <w:pStyle w:val="Heading4"/>
      </w:pPr>
      <w:r>
        <w:t>Bilateral cooperation fails – Not ratifying LOST ruins U.S. credibility</w:t>
      </w:r>
    </w:p>
    <w:p w:rsidR="00442DF7" w:rsidRPr="00551D91" w:rsidRDefault="00442DF7" w:rsidP="00442DF7">
      <w:pPr>
        <w:rPr>
          <w:rStyle w:val="Style13ptBold"/>
          <w:b w:val="0"/>
        </w:rPr>
      </w:pPr>
      <w:r>
        <w:rPr>
          <w:rStyle w:val="Style13ptBold"/>
        </w:rPr>
        <w:t>Hart 15</w:t>
      </w:r>
      <w:r w:rsidRPr="00551D91">
        <w:rPr>
          <w:rStyle w:val="Style13ptBold"/>
          <w:sz w:val="18"/>
        </w:rPr>
        <w:t xml:space="preserve"> (Melanie, 9/29, Director of China Policy at the Center for American Progress, “Assessing American Foreign Policy </w:t>
      </w:r>
      <w:proofErr w:type="gramStart"/>
      <w:r w:rsidRPr="00551D91">
        <w:rPr>
          <w:rStyle w:val="Style13ptBold"/>
          <w:sz w:val="18"/>
        </w:rPr>
        <w:t>Toward</w:t>
      </w:r>
      <w:proofErr w:type="gramEnd"/>
      <w:r w:rsidRPr="00551D91">
        <w:rPr>
          <w:rStyle w:val="Style13ptBold"/>
          <w:sz w:val="18"/>
        </w:rPr>
        <w:t xml:space="preserve"> China”, https://www.americanprogress.org/issues/security/report/2015/09/29/122283/assessing-american-foreign-policy-toward-china/)</w:t>
      </w:r>
    </w:p>
    <w:p w:rsidR="00442DF7" w:rsidRPr="004D491F" w:rsidRDefault="00442DF7" w:rsidP="00442DF7">
      <w:pPr>
        <w:rPr>
          <w:b/>
          <w:u w:val="single"/>
        </w:rPr>
      </w:pPr>
      <w:r>
        <w:t xml:space="preserve">The </w:t>
      </w:r>
      <w:r w:rsidRPr="00442DF7">
        <w:rPr>
          <w:b/>
          <w:highlight w:val="cyan"/>
          <w:u w:val="single"/>
        </w:rPr>
        <w:t>U</w:t>
      </w:r>
      <w:r>
        <w:t xml:space="preserve">nited </w:t>
      </w:r>
      <w:r w:rsidRPr="00442DF7">
        <w:rPr>
          <w:b/>
          <w:highlight w:val="cyan"/>
          <w:u w:val="single"/>
        </w:rPr>
        <w:t>S</w:t>
      </w:r>
      <w:r>
        <w:t xml:space="preserve">tates </w:t>
      </w:r>
      <w:r w:rsidRPr="00442DF7">
        <w:rPr>
          <w:b/>
          <w:highlight w:val="cyan"/>
          <w:u w:val="single"/>
        </w:rPr>
        <w:t>should not rely on the bilateral U.S.-China relationship to solve problems that are multilatera</w:t>
      </w:r>
      <w:r>
        <w:t xml:space="preserve">l in nature. Where Chinese behavior is a common concern for multiple nations, the best way to address that behavior is to make the issue a broader multilateral discussion. In the past, it has been much easier to change Chinese behavior on issues relating to international norms rather than </w:t>
      </w:r>
      <w:proofErr w:type="gramStart"/>
      <w:r>
        <w:t>a U.S.-specific complaints</w:t>
      </w:r>
      <w:proofErr w:type="gramEnd"/>
      <w:r>
        <w:t xml:space="preserve">. When the United States is the only party challenging a particular action, Chinese officials often suspect that the United States is doing so as a tactic to block or contain China’s rise. That can lead China to harden its positioning rather than accommodate American interests. </w:t>
      </w:r>
      <w:r w:rsidRPr="00442DF7">
        <w:rPr>
          <w:b/>
          <w:highlight w:val="cyan"/>
          <w:u w:val="single"/>
        </w:rPr>
        <w:t>When the United States works in concert with other nations, the dynamic changes, and Beijing can view the issue as a wide-ranging problem rather than a U.S. containment strategy.</w:t>
      </w:r>
      <w:r>
        <w:t xml:space="preserve"> </w:t>
      </w:r>
      <w:proofErr w:type="gramStart"/>
      <w:r>
        <w:t xml:space="preserve">For example, on the commercial front, engaging partners in Europe and the United Kingdom played a critical role in convincing China to table a controversial </w:t>
      </w:r>
      <w:proofErr w:type="spellStart"/>
      <w:r>
        <w:t>cyberbanking</w:t>
      </w:r>
      <w:proofErr w:type="spellEnd"/>
      <w:r>
        <w:t xml:space="preserve"> law earlier this year.</w:t>
      </w:r>
      <w:proofErr w:type="gramEnd"/>
      <w:r>
        <w:t xml:space="preserve"> To be clear, this is not about the United States furthering its own interests through third parties; rather, this is about recognizing that when an issue affects multiple parties, it is generally not helpful to frame that issue as a U.S.-China problem. </w:t>
      </w:r>
      <w:r w:rsidRPr="00442DF7">
        <w:rPr>
          <w:b/>
          <w:highlight w:val="cyan"/>
          <w:u w:val="single"/>
        </w:rPr>
        <w:t>In the maritime domain, ratifying the U.N. Convention on the Law of the Sea would better enable the United States to work with other countries to push back against China’s unlawful actions in the South China Sea. Until the United States does so, we stand outside the international system and have a limited capacity to leverage international law to counter Chinese actions.</w:t>
      </w:r>
    </w:p>
    <w:p w:rsidR="00442DF7" w:rsidRDefault="00442DF7" w:rsidP="00442DF7">
      <w:pPr>
        <w:pStyle w:val="Heading4"/>
      </w:pPr>
      <w:r>
        <w:lastRenderedPageBreak/>
        <w:t>Failure to ratify LOST means the U.S. has no diplomatic leverage over China</w:t>
      </w:r>
    </w:p>
    <w:p w:rsidR="00442DF7" w:rsidRPr="00D730F3" w:rsidRDefault="00442DF7" w:rsidP="00442DF7">
      <w:pPr>
        <w:rPr>
          <w:rStyle w:val="Style13ptBold"/>
          <w:b w:val="0"/>
        </w:rPr>
      </w:pPr>
      <w:proofErr w:type="spellStart"/>
      <w:r>
        <w:rPr>
          <w:rStyle w:val="Style13ptBold"/>
        </w:rPr>
        <w:t>Hachigian</w:t>
      </w:r>
      <w:proofErr w:type="spellEnd"/>
      <w:r>
        <w:rPr>
          <w:rStyle w:val="Style13ptBold"/>
        </w:rPr>
        <w:t xml:space="preserve"> 12 </w:t>
      </w:r>
      <w:r w:rsidRPr="00D730F3">
        <w:rPr>
          <w:rStyle w:val="Style13ptBold"/>
          <w:sz w:val="18"/>
        </w:rPr>
        <w:t xml:space="preserve">(Nina, 6/12, fellow @ Center for American Progress, “China’s Rise Is </w:t>
      </w:r>
      <w:proofErr w:type="gramStart"/>
      <w:r w:rsidRPr="00D730F3">
        <w:rPr>
          <w:rStyle w:val="Style13ptBold"/>
          <w:sz w:val="18"/>
        </w:rPr>
        <w:t>A</w:t>
      </w:r>
      <w:proofErr w:type="gramEnd"/>
      <w:r w:rsidRPr="00D730F3">
        <w:rPr>
          <w:rStyle w:val="Style13ptBold"/>
          <w:sz w:val="18"/>
        </w:rPr>
        <w:t xml:space="preserve"> Big Reason to Ratify the Law of the Sea Convention”, https://www.americanprogress.org/issues/security/news/2012/06/12/11698/chinas-rise-is-a-big-reason-to-ratify-the-law-of-the-sea-convention/)</w:t>
      </w:r>
    </w:p>
    <w:p w:rsidR="00442DF7" w:rsidRPr="00A17971" w:rsidRDefault="00442DF7" w:rsidP="00442DF7">
      <w:pPr>
        <w:rPr>
          <w:b/>
          <w:u w:val="single"/>
        </w:rPr>
      </w:pPr>
      <w:r w:rsidRPr="00442DF7">
        <w:rPr>
          <w:b/>
          <w:highlight w:val="cyan"/>
          <w:u w:val="single"/>
        </w:rPr>
        <w:t>If the U</w:t>
      </w:r>
      <w:r>
        <w:t xml:space="preserve">nited </w:t>
      </w:r>
      <w:r w:rsidRPr="00442DF7">
        <w:rPr>
          <w:b/>
          <w:highlight w:val="cyan"/>
          <w:u w:val="single"/>
        </w:rPr>
        <w:t>S</w:t>
      </w:r>
      <w:r>
        <w:t xml:space="preserve">tates </w:t>
      </w:r>
      <w:r w:rsidRPr="00442DF7">
        <w:rPr>
          <w:b/>
          <w:highlight w:val="cyan"/>
          <w:u w:val="single"/>
        </w:rPr>
        <w:t>ratifies the Law of the Sea Convention, we will have more credibility when we argue that China needs to become a “responsible stakeholder</w:t>
      </w:r>
      <w:r>
        <w:t xml:space="preserve">”—in the words of former President George W. Bush’s Deputy Secretary of State Robert </w:t>
      </w:r>
      <w:proofErr w:type="spellStart"/>
      <w:r>
        <w:t>Zoellick</w:t>
      </w:r>
      <w:proofErr w:type="spellEnd"/>
      <w:r>
        <w:t>—in the international system</w:t>
      </w:r>
      <w:r w:rsidRPr="00442DF7">
        <w:rPr>
          <w:b/>
          <w:highlight w:val="cyan"/>
          <w:u w:val="single"/>
        </w:rPr>
        <w:t>. America has been pressing Beijing to join international frameworks of rules and norms to create a level, predictable playing field for all</w:t>
      </w:r>
      <w:r>
        <w:t xml:space="preserve">; to bring China into the work of tackling shared threats across the world; and to ensure that China’s rise supports rather than disrupts the global system that America and our allies created after World War II. These rules and norms support international trade and economic integration across the world and helped enable China’s astronomical economic growth in recent decades. It’s true the People’s Republic of China has come a long way since its early days when it totally shunned the international community—and vice versa. Today China is deeply engaged in the international system on a number of levels. In international venues such as the United Nations, the International Monetary Fund, and the G-20, the Chinese show up, they are serious, and they often contribute constructively to policy questions. </w:t>
      </w:r>
      <w:r w:rsidRPr="00442DF7">
        <w:rPr>
          <w:b/>
          <w:highlight w:val="cyan"/>
          <w:u w:val="single"/>
        </w:rPr>
        <w:t>Yet</w:t>
      </w:r>
      <w:r>
        <w:t xml:space="preserve"> China still falls far short of its international commitments when it comes to World Trade Organization rules, international intellectual property standards, International Monetary Fund guidelines on its currency, and the U.N. Declaration on Human Rights, to name a few important areas. The tables are turned on the Law of the Sea: </w:t>
      </w:r>
      <w:r w:rsidRPr="00442DF7">
        <w:rPr>
          <w:b/>
          <w:highlight w:val="cyan"/>
          <w:u w:val="single"/>
        </w:rPr>
        <w:t>Because of our failure to ratify the convention, the United States stands outside the international system that we champion. China</w:t>
      </w:r>
      <w:r>
        <w:t xml:space="preserve">, 161 other nations, </w:t>
      </w:r>
      <w:r w:rsidRPr="00442DF7">
        <w:rPr>
          <w:b/>
          <w:highlight w:val="cyan"/>
          <w:u w:val="single"/>
        </w:rPr>
        <w:t>and the E</w:t>
      </w:r>
      <w:r>
        <w:t xml:space="preserve">uropean </w:t>
      </w:r>
      <w:r w:rsidRPr="00442DF7">
        <w:rPr>
          <w:b/>
          <w:highlight w:val="cyan"/>
          <w:u w:val="single"/>
        </w:rPr>
        <w:t>U</w:t>
      </w:r>
      <w:r>
        <w:t xml:space="preserve">nion </w:t>
      </w:r>
      <w:r w:rsidRPr="00442DF7">
        <w:rPr>
          <w:b/>
          <w:highlight w:val="cyan"/>
          <w:u w:val="single"/>
        </w:rPr>
        <w:t>have all ratified the convention. The United States remains a “nonparty” to the convention</w:t>
      </w:r>
      <w:r>
        <w:t xml:space="preserve">, along with a handful of other nations, including some political pariahs such as Syria, North Korea, and Iran. </w:t>
      </w:r>
      <w:r w:rsidRPr="00442DF7">
        <w:rPr>
          <w:b/>
          <w:highlight w:val="cyan"/>
          <w:u w:val="single"/>
        </w:rPr>
        <w:t>It is difficult for America to be a credible champion of rules and norms in the international system when we have not signed on to the international law that governs what can happen in the oceans that cover nearly three-fourths of the planet.</w:t>
      </w:r>
    </w:p>
    <w:p w:rsidR="00442DF7" w:rsidRDefault="00442DF7" w:rsidP="00442DF7">
      <w:pPr>
        <w:pStyle w:val="Heading4"/>
      </w:pPr>
      <w:r>
        <w:t xml:space="preserve">Non-ratification undermines our credibility with </w:t>
      </w:r>
      <w:r>
        <w:rPr>
          <w:u w:val="single"/>
        </w:rPr>
        <w:t>allies</w:t>
      </w:r>
      <w:r>
        <w:t xml:space="preserve"> too</w:t>
      </w:r>
    </w:p>
    <w:p w:rsidR="00442DF7" w:rsidRPr="00D730F3" w:rsidRDefault="00442DF7" w:rsidP="00442DF7">
      <w:pPr>
        <w:rPr>
          <w:rStyle w:val="Style13ptBold"/>
          <w:b w:val="0"/>
        </w:rPr>
      </w:pPr>
      <w:proofErr w:type="spellStart"/>
      <w:r>
        <w:rPr>
          <w:rStyle w:val="Style13ptBold"/>
        </w:rPr>
        <w:t>Hachigian</w:t>
      </w:r>
      <w:proofErr w:type="spellEnd"/>
      <w:r>
        <w:rPr>
          <w:rStyle w:val="Style13ptBold"/>
        </w:rPr>
        <w:t xml:space="preserve"> 12 </w:t>
      </w:r>
      <w:r w:rsidRPr="00D730F3">
        <w:rPr>
          <w:rStyle w:val="Style13ptBold"/>
          <w:sz w:val="18"/>
        </w:rPr>
        <w:t xml:space="preserve">(Nina, 6/12, fellow @ Center for American Progress, “China’s Rise Is </w:t>
      </w:r>
      <w:proofErr w:type="gramStart"/>
      <w:r w:rsidRPr="00D730F3">
        <w:rPr>
          <w:rStyle w:val="Style13ptBold"/>
          <w:sz w:val="18"/>
        </w:rPr>
        <w:t>A</w:t>
      </w:r>
      <w:proofErr w:type="gramEnd"/>
      <w:r w:rsidRPr="00D730F3">
        <w:rPr>
          <w:rStyle w:val="Style13ptBold"/>
          <w:sz w:val="18"/>
        </w:rPr>
        <w:t xml:space="preserve"> Big Reason to Ratify the Law of the Sea Convention”, https://www.americanprogress.org/issues/security/news/2012/06/12/11698/chinas-rise-is-a-big-reason-to-ratify-the-law-of-the-sea-convention/)</w:t>
      </w:r>
    </w:p>
    <w:p w:rsidR="00442DF7" w:rsidRPr="00D730F3" w:rsidRDefault="00442DF7" w:rsidP="00442DF7">
      <w:r w:rsidRPr="00442DF7">
        <w:rPr>
          <w:b/>
          <w:highlight w:val="cyan"/>
          <w:u w:val="single"/>
        </w:rPr>
        <w:t>The Chinese get a lot of mileage in conversations with Southeast Asian nations from the United States not being a party to the convention.</w:t>
      </w:r>
      <w:r w:rsidRPr="00A17971">
        <w:rPr>
          <w:b/>
          <w:u w:val="single"/>
        </w:rPr>
        <w:t xml:space="preserve"> </w:t>
      </w:r>
      <w:r>
        <w:t xml:space="preserve">(“How can the Americans tell us that Law of Sea Convention applies when they haven’t even ratified it?”) That’s why Secretary Clinton was joined by five Republican predecessors, who penned an op-ed in the Wall Street Journal this past month asking for Senate ratification. </w:t>
      </w:r>
      <w:r w:rsidRPr="00442DF7">
        <w:rPr>
          <w:b/>
          <w:highlight w:val="cyan"/>
          <w:u w:val="single"/>
        </w:rPr>
        <w:t>There is also the possibility that China will shift its strategy.</w:t>
      </w:r>
      <w:r>
        <w:t xml:space="preserve"> Many think, for example, that Beijing will walk away from its nine-dash claim because the Law of the Sea does not recognize most maritime claims based on history. Others suggest that they will somehow argue that the convention doesn’t apply in the South China Sea. </w:t>
      </w:r>
      <w:r w:rsidRPr="00442DF7">
        <w:rPr>
          <w:b/>
          <w:highlight w:val="cyan"/>
          <w:u w:val="single"/>
        </w:rPr>
        <w:t>The government of China is divided on this issue, and Beijing could choose to employ any number of other legal strategies. But no matter what, the United States and its partners can carefully and rationally push back on Beijing’s overreaching to the extent it occurs, if they are united in asserting that the Law of the Sea governs conduct in the world’s oceans</w:t>
      </w:r>
      <w:r>
        <w:t>.</w:t>
      </w:r>
    </w:p>
    <w:p w:rsidR="003600C3" w:rsidRPr="004331FB" w:rsidRDefault="003600C3" w:rsidP="003600C3">
      <w:pPr>
        <w:pStyle w:val="Heading4"/>
        <w:rPr>
          <w:rStyle w:val="Style13ptBold"/>
          <w:b/>
        </w:rPr>
      </w:pPr>
      <w:r>
        <w:rPr>
          <w:rStyle w:val="Style13ptBold"/>
          <w:b/>
        </w:rPr>
        <w:lastRenderedPageBreak/>
        <w:t>The U.S. can’t pressure China on the SCS – Doesn’t have leverage</w:t>
      </w:r>
    </w:p>
    <w:p w:rsidR="003600C3" w:rsidRDefault="003600C3" w:rsidP="003600C3">
      <w:proofErr w:type="spellStart"/>
      <w:r w:rsidRPr="004331FB">
        <w:rPr>
          <w:rStyle w:val="Style13ptBold"/>
        </w:rPr>
        <w:t>Hellie</w:t>
      </w:r>
      <w:proofErr w:type="spellEnd"/>
      <w:r w:rsidRPr="004331FB">
        <w:rPr>
          <w:rStyle w:val="Style13ptBold"/>
        </w:rPr>
        <w:t xml:space="preserve"> 6/25</w:t>
      </w:r>
      <w:r>
        <w:t xml:space="preserve"> (Chris, UAE advisor, </w:t>
      </w:r>
      <w:r w:rsidRPr="004331FB">
        <w:t xml:space="preserve">2016, "China-U.S. Dialogue Falls Short on Substance," </w:t>
      </w:r>
      <w:hyperlink r:id="rId31" w:history="1">
        <w:r w:rsidRPr="00874C27">
          <w:rPr>
            <w:rStyle w:val="Hyperlink"/>
          </w:rPr>
          <w:t>http://globalriskinsights.com/2016/06/china-us-dialogue-short-on-substance/</w:t>
        </w:r>
      </w:hyperlink>
      <w:r>
        <w:t xml:space="preserve"> ) MLJ</w:t>
      </w:r>
    </w:p>
    <w:p w:rsidR="003600C3" w:rsidRPr="00A6032F" w:rsidRDefault="003600C3" w:rsidP="003600C3">
      <w:pPr>
        <w:rPr>
          <w:sz w:val="24"/>
          <w:u w:val="single"/>
        </w:rPr>
      </w:pPr>
      <w:r w:rsidRPr="004331FB">
        <w:t xml:space="preserve">Adm. </w:t>
      </w:r>
      <w:proofErr w:type="spellStart"/>
      <w:r w:rsidRPr="004331FB">
        <w:t>Jianguo’s</w:t>
      </w:r>
      <w:proofErr w:type="spellEnd"/>
      <w:r w:rsidRPr="004331FB">
        <w:t xml:space="preserve"> deceleration comes in response to the upcoming ruling by the Permanent Court of Arbitration concerning his nation’s military claims throughout the South China Sea. In the next couple of weeks, it is expected that the court will side against China in favor of a case brought against it by the Philippines and four other nations. The ruling is seen as a test case for the U.S. and its allies to hold China accountable to long-established rules in the Asia-Pacific region.</w:t>
      </w:r>
      <w:r>
        <w:t xml:space="preserve"> </w:t>
      </w:r>
      <w:r w:rsidRPr="004331FB">
        <w:rPr>
          <w:sz w:val="24"/>
          <w:highlight w:val="cyan"/>
          <w:u w:val="single"/>
        </w:rPr>
        <w:t xml:space="preserve">China-U.S. relations remain at opposite ends of the spectrum when it </w:t>
      </w:r>
      <w:proofErr w:type="gramStart"/>
      <w:r w:rsidRPr="004331FB">
        <w:rPr>
          <w:sz w:val="24"/>
          <w:highlight w:val="cyan"/>
          <w:u w:val="single"/>
        </w:rPr>
        <w:t>come</w:t>
      </w:r>
      <w:proofErr w:type="gramEnd"/>
      <w:r w:rsidRPr="004331FB">
        <w:rPr>
          <w:sz w:val="24"/>
          <w:highlight w:val="cyan"/>
          <w:u w:val="single"/>
        </w:rPr>
        <w:t xml:space="preserve"> to the most highly disputed policy issue between the two nations. The U.S. remains in a quandary as China continues to construct military facilities throughout the S</w:t>
      </w:r>
      <w:r w:rsidRPr="004331FB">
        <w:t>outh</w:t>
      </w:r>
      <w:r w:rsidRPr="004331FB">
        <w:rPr>
          <w:sz w:val="24"/>
          <w:highlight w:val="cyan"/>
          <w:u w:val="single"/>
        </w:rPr>
        <w:t xml:space="preserve"> C</w:t>
      </w:r>
      <w:r w:rsidRPr="004331FB">
        <w:t>hina</w:t>
      </w:r>
      <w:r w:rsidRPr="004331FB">
        <w:rPr>
          <w:sz w:val="24"/>
          <w:highlight w:val="cyan"/>
          <w:u w:val="single"/>
        </w:rPr>
        <w:t xml:space="preserve"> S</w:t>
      </w:r>
      <w:r w:rsidRPr="004331FB">
        <w:t>ea</w:t>
      </w:r>
      <w:r w:rsidRPr="004331FB">
        <w:rPr>
          <w:sz w:val="24"/>
          <w:highlight w:val="cyan"/>
          <w:u w:val="single"/>
        </w:rPr>
        <w:t>, with little leverage to force China to scale back its aggressive posture.</w:t>
      </w:r>
      <w:r w:rsidRPr="004331FB">
        <w:rPr>
          <w:sz w:val="24"/>
          <w:u w:val="single"/>
        </w:rPr>
        <w:t xml:space="preserve"> </w:t>
      </w:r>
      <w:r w:rsidRPr="004331FB">
        <w:t xml:space="preserve">After the smoke clears, it is evident that the 8th SED conference provided little more than lip-service to the on-going security and economic issues facing China-U.S. ties. </w:t>
      </w:r>
      <w:r w:rsidRPr="004331FB">
        <w:rPr>
          <w:sz w:val="24"/>
          <w:highlight w:val="cyan"/>
          <w:u w:val="single"/>
        </w:rPr>
        <w:t>To put it bluntly, China doesn’t really care what the U.S. thinks on most issues facing the nation as it adjusts to lower than expected economic growth and faces its own domestic problems.</w:t>
      </w:r>
    </w:p>
    <w:p w:rsidR="00442DF7" w:rsidRDefault="00442DF7" w:rsidP="00442DF7">
      <w:pPr>
        <w:pStyle w:val="Heading4"/>
      </w:pPr>
      <w:r>
        <w:t>China will only accept bilateral negotiations on the SCS</w:t>
      </w:r>
    </w:p>
    <w:p w:rsidR="00442DF7" w:rsidRPr="00236C5A" w:rsidRDefault="00442DF7" w:rsidP="00442DF7">
      <w:pPr>
        <w:rPr>
          <w:rStyle w:val="Style13ptBold"/>
          <w:b w:val="0"/>
        </w:rPr>
      </w:pPr>
      <w:r w:rsidRPr="00236C5A">
        <w:rPr>
          <w:rStyle w:val="Style13ptBold"/>
        </w:rPr>
        <w:t>De Castro 15</w:t>
      </w:r>
      <w:r>
        <w:rPr>
          <w:rStyle w:val="Style13ptBold"/>
        </w:rPr>
        <w:t xml:space="preserve"> </w:t>
      </w:r>
      <w:r w:rsidRPr="00236C5A">
        <w:rPr>
          <w:rStyle w:val="Style13ptBold"/>
          <w:sz w:val="16"/>
        </w:rPr>
        <w:t>(Renato Cruz, Int’l Studies @ De La Salle U., “The impact of strategic balance in East Asia on a small power’s defense policy: The case of the Philippines in the face of the South China Sea dispute”, https://csis-prod.s3.amazonaws.com/s3fs-public/legacy_files/files/publication/151110_Hiebert_ExaminingSouthChinaSea_Web.pdf)</w:t>
      </w:r>
    </w:p>
    <w:p w:rsidR="00442DF7" w:rsidRPr="00442DF7" w:rsidRDefault="00442DF7" w:rsidP="00442DF7">
      <w:pPr>
        <w:rPr>
          <w:b/>
          <w:sz w:val="24"/>
          <w:highlight w:val="cyan"/>
          <w:u w:val="single"/>
        </w:rPr>
      </w:pPr>
      <w:r>
        <w:t xml:space="preserve">Interestingly, </w:t>
      </w:r>
      <w:r w:rsidRPr="00442DF7">
        <w:rPr>
          <w:b/>
          <w:sz w:val="24"/>
          <w:highlight w:val="cyan"/>
          <w:u w:val="single"/>
        </w:rPr>
        <w:t>China sees itself as an actor committed to a peaceful settlement of the territorial row through diplomatic means</w:t>
      </w:r>
      <w:r>
        <w:t xml:space="preserve">. In its one-sided narrative, China insists that it always displays a restrained and constructive attitude, and is resolute to settling the South China Sea dispute." </w:t>
      </w:r>
      <w:r w:rsidRPr="00442DF7">
        <w:rPr>
          <w:b/>
          <w:sz w:val="24"/>
          <w:highlight w:val="cyan"/>
          <w:u w:val="single"/>
        </w:rPr>
        <w:t>The crux of the matter is that China seeks ways that are predicated on or preconditioned by bilateralism</w:t>
      </w:r>
      <w:r>
        <w:t xml:space="preserve">. Although China has acceded to a joint declaration with ASEAN on maintaining the status quo in the South China Sea, </w:t>
      </w:r>
      <w:r w:rsidRPr="00442DF7">
        <w:rPr>
          <w:b/>
          <w:sz w:val="24"/>
          <w:highlight w:val="cyan"/>
          <w:u w:val="single"/>
        </w:rPr>
        <w:t>it prefers to engage the other claimant states in bilateral negotiations that preempt any third-party adjudication through the</w:t>
      </w:r>
      <w:r>
        <w:t xml:space="preserve"> United Nations Convention on the Law of the Sea (</w:t>
      </w:r>
      <w:r w:rsidRPr="00442DF7">
        <w:rPr>
          <w:b/>
          <w:sz w:val="24"/>
          <w:highlight w:val="cyan"/>
          <w:u w:val="single"/>
        </w:rPr>
        <w:t>UNCLOS</w:t>
      </w:r>
      <w:r>
        <w:t xml:space="preserve">) or any international organizations. Going further, </w:t>
      </w:r>
      <w:r w:rsidRPr="00442DF7">
        <w:rPr>
          <w:b/>
          <w:sz w:val="24"/>
          <w:highlight w:val="cyan"/>
          <w:u w:val="single"/>
        </w:rPr>
        <w:t xml:space="preserve">it is unbending in its resolve to settle the issue by flexing its military muscles. </w:t>
      </w:r>
    </w:p>
    <w:p w:rsidR="00442DF7" w:rsidRDefault="00442DF7" w:rsidP="00442DF7">
      <w:pPr>
        <w:pStyle w:val="Heading4"/>
      </w:pPr>
      <w:r>
        <w:t>China does not view the U.S. as a neutral, honest broker</w:t>
      </w:r>
    </w:p>
    <w:p w:rsidR="00442DF7" w:rsidRPr="002C2341" w:rsidRDefault="00442DF7" w:rsidP="00442DF7">
      <w:pPr>
        <w:rPr>
          <w:rStyle w:val="Style13ptBold"/>
          <w:b w:val="0"/>
        </w:rPr>
      </w:pPr>
      <w:r>
        <w:rPr>
          <w:rStyle w:val="Style13ptBold"/>
        </w:rPr>
        <w:t xml:space="preserve">Valencia 13 </w:t>
      </w:r>
      <w:r w:rsidRPr="002C2341">
        <w:rPr>
          <w:rStyle w:val="Style13ptBold"/>
          <w:sz w:val="18"/>
        </w:rPr>
        <w:t>(Mark, fellow @ NAUTILUS PEACE AND SECURITY, 5/7, “The South China Sea: What China Could Say”, http://nautilus.org/napsnet/napsnet-policy-forum/the-south-china-sea-what-china-could-say/)</w:t>
      </w:r>
    </w:p>
    <w:p w:rsidR="00442DF7" w:rsidRPr="002C2341" w:rsidRDefault="00442DF7" w:rsidP="00442DF7">
      <w:r>
        <w:t>*</w:t>
      </w:r>
      <w:r w:rsidRPr="00442DF7">
        <w:rPr>
          <w:b/>
          <w:highlight w:val="cyan"/>
          <w:u w:val="single"/>
        </w:rPr>
        <w:t>China believes that the U</w:t>
      </w:r>
      <w:r w:rsidRPr="00A17971">
        <w:rPr>
          <w:u w:val="single"/>
        </w:rPr>
        <w:t xml:space="preserve">nited </w:t>
      </w:r>
      <w:r w:rsidRPr="00442DF7">
        <w:rPr>
          <w:b/>
          <w:highlight w:val="cyan"/>
          <w:u w:val="single"/>
        </w:rPr>
        <w:t>S</w:t>
      </w:r>
      <w:r w:rsidRPr="00A17971">
        <w:rPr>
          <w:u w:val="single"/>
        </w:rPr>
        <w:t xml:space="preserve">tates, despite its claims to the contrary, </w:t>
      </w:r>
      <w:r w:rsidRPr="00442DF7">
        <w:rPr>
          <w:b/>
          <w:highlight w:val="cyan"/>
          <w:u w:val="single"/>
        </w:rPr>
        <w:t>is not neutral in this matter</w:t>
      </w:r>
      <w:r>
        <w:t xml:space="preserve">. </w:t>
      </w:r>
      <w:r w:rsidRPr="00442DF7">
        <w:rPr>
          <w:b/>
          <w:highlight w:val="cyan"/>
          <w:u w:val="single"/>
        </w:rPr>
        <w:t>The U.S. insists that China must base its claims solely on the 1982 UNCLOS although the U.S. itself has not ratified it. The U.S</w:t>
      </w:r>
      <w:r>
        <w:t xml:space="preserve">. insists that any claims to maritime jurisdiction in the South China Sea must be from land implying that China’s claim to historic rights within the nine-dashed line is invalid. The U.S. also insists that China negotiate these issues multilaterally with a bloc of claimants and non-claimants. </w:t>
      </w:r>
      <w:r w:rsidRPr="00442DF7">
        <w:rPr>
          <w:b/>
          <w:highlight w:val="cyan"/>
          <w:u w:val="single"/>
        </w:rPr>
        <w:t>China believes that settlement of the disputes should be negotiated by ‘sovereign states directly concerned’ as stipulated in the 2002 ASEAN-China agreed</w:t>
      </w:r>
      <w:r>
        <w:t xml:space="preserve"> Declaration of Conduct in the South China Sea (</w:t>
      </w:r>
      <w:proofErr w:type="spellStart"/>
      <w:r w:rsidRPr="00442DF7">
        <w:rPr>
          <w:b/>
          <w:highlight w:val="cyan"/>
          <w:u w:val="single"/>
        </w:rPr>
        <w:t>DoC</w:t>
      </w:r>
      <w:proofErr w:type="spellEnd"/>
      <w:r>
        <w:t xml:space="preserve">) </w:t>
      </w:r>
      <w:r w:rsidRPr="00442DF7">
        <w:rPr>
          <w:b/>
          <w:highlight w:val="cyan"/>
          <w:u w:val="single"/>
        </w:rPr>
        <w:t>and that non-regional parties should not be involved</w:t>
      </w:r>
      <w:r>
        <w:t xml:space="preserve">. China also urges the ASEAN claimants to resolve relevant outstanding issues between themselves first. *Regarding creation, evolution and </w:t>
      </w:r>
      <w:r>
        <w:lastRenderedPageBreak/>
        <w:t xml:space="preserve">interpretations of international law, </w:t>
      </w:r>
      <w:r w:rsidRPr="00442DF7">
        <w:rPr>
          <w:b/>
          <w:highlight w:val="cyan"/>
          <w:u w:val="single"/>
        </w:rPr>
        <w:t>it should be borne in mind that the U.S. itself unilaterally initiated the concept of “extended maritime jurisdiction” via</w:t>
      </w:r>
      <w:r>
        <w:t xml:space="preserve"> the 1945 Truman Proclamation on the Continental Shelf. It justified doing so by “the long range world-wide need for new sources of petroleum and other minerals”; that “efforts to discover and make available new supplies of these resources should be encouraged”; and that </w:t>
      </w:r>
      <w:proofErr w:type="gramStart"/>
      <w:r>
        <w:t>“ recognized</w:t>
      </w:r>
      <w:proofErr w:type="gramEnd"/>
      <w:r>
        <w:t xml:space="preserve"> jurisdiction over these resources is required in the interest of their conservation and prudent utilization when and as development is undertaken.”</w:t>
      </w:r>
    </w:p>
    <w:p w:rsidR="00442DF7" w:rsidRDefault="00442DF7" w:rsidP="00442DF7">
      <w:pPr>
        <w:pStyle w:val="Heading4"/>
      </w:pPr>
      <w:r>
        <w:t>China ignores U.S. pressure</w:t>
      </w:r>
    </w:p>
    <w:p w:rsidR="00442DF7" w:rsidRPr="0032568A" w:rsidRDefault="00442DF7" w:rsidP="00442DF7">
      <w:pPr>
        <w:rPr>
          <w:rStyle w:val="Style13ptBold"/>
          <w:b w:val="0"/>
        </w:rPr>
      </w:pPr>
      <w:r>
        <w:rPr>
          <w:rStyle w:val="Style13ptBold"/>
        </w:rPr>
        <w:t xml:space="preserve">Stout 14 </w:t>
      </w:r>
      <w:r w:rsidRPr="0032568A">
        <w:rPr>
          <w:rStyle w:val="Style13ptBold"/>
          <w:sz w:val="20"/>
        </w:rPr>
        <w:t>(David, 5/8, staff @ Time, “In the South China Sea, China Is Already Acting Like a Superpower”, http://time.com/91934/china-vietnam-south-china-sea-oil-rig-paracel/)</w:t>
      </w:r>
    </w:p>
    <w:p w:rsidR="00442DF7" w:rsidRPr="0032568A" w:rsidRDefault="00442DF7" w:rsidP="00442DF7">
      <w:r>
        <w:t xml:space="preserve">On Wednesday, </w:t>
      </w:r>
      <w:r w:rsidRPr="00442DF7">
        <w:rPr>
          <w:b/>
          <w:highlight w:val="cyan"/>
          <w:u w:val="single"/>
        </w:rPr>
        <w:t>the U.S. State Department condemned China actions and called on all parties to refrain from “dangerous conduct.” “This unilateral action appears to be part of a broader pattern of Chinese behavior to advance its claims over disputed territory in a manner that undermines peace and stability in the region</w:t>
      </w:r>
      <w:r>
        <w:t xml:space="preserve">,” said State Department spokesperson Jen Psaki in a statement released Wednesday. Vietnam’s ruling Communist Party is now faced with the delicate task of confronting China over the issue — doing so with sufficient assertiveness to placate nationalist anger at home, and yet not risk all-out enmity with the country’s biggest trading partner. “It’s not just a matter of the claims being important in themselves, but I think it’s because they involve contention with China that they are particularly important from a Vietnamese perspective, ” Tim Huxley, executive director of the International Institute for Strategic Studies’ Asia office, told TIME. “I think it’s true to say this resistance to Chinese domination has historically been an important factor in the forging of Vietnam’s sense of nationhood.’’ Meanwhile, </w:t>
      </w:r>
      <w:r w:rsidRPr="00442DF7">
        <w:rPr>
          <w:b/>
          <w:highlight w:val="cyan"/>
          <w:u w:val="single"/>
        </w:rPr>
        <w:t>Beijing appears to be holding firm on its current course of action</w:t>
      </w:r>
      <w:r>
        <w:t>. In another forceful column Wednesday, the Global Times warned countries in the region from hoping that the U.S. could serve as a “big daddy” in any future conflict in the region. “</w:t>
      </w:r>
      <w:r w:rsidRPr="00442DF7">
        <w:rPr>
          <w:b/>
          <w:highlight w:val="cyan"/>
          <w:u w:val="single"/>
        </w:rPr>
        <w:t>China has more confidence than ever to face the U.S. in the South China Sea chessboard,</w:t>
      </w:r>
      <w:r>
        <w:t>” it warned.</w:t>
      </w:r>
    </w:p>
    <w:p w:rsidR="00442DF7" w:rsidRDefault="00442DF7" w:rsidP="00442DF7">
      <w:pPr>
        <w:pStyle w:val="Heading4"/>
      </w:pPr>
      <w:r>
        <w:t>China won’t negotiate SCS issues, especially with outside power; No risk of escalation, all their empirics for disputes confirm</w:t>
      </w:r>
    </w:p>
    <w:p w:rsidR="00442DF7" w:rsidRPr="00E44AD9"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14 </w:t>
      </w:r>
      <w:r w:rsidRPr="00E44AD9">
        <w:rPr>
          <w:rStyle w:val="Style13ptBold"/>
          <w:sz w:val="16"/>
        </w:rPr>
        <w:t>(5/9, Christian, “Tempers flare in South China Sea”, Int’l Inst for Strategic Studies, http://www.iiss.org/en/iiss%20voices/blogsections/iiss-voices-2014-b4d9/may-5382/tempers-flare-in-south-china-sea-f9d2)</w:t>
      </w:r>
    </w:p>
    <w:p w:rsidR="00442DF7" w:rsidRPr="00E44AD9" w:rsidRDefault="00442DF7" w:rsidP="00442DF7">
      <w:r>
        <w:t xml:space="preserve">‘I don't believe there was a clash. I think this was a difference of opinion on some disputes’, Chinese </w:t>
      </w:r>
      <w:proofErr w:type="gramStart"/>
      <w:r>
        <w:t>Vice</w:t>
      </w:r>
      <w:proofErr w:type="gramEnd"/>
      <w:r>
        <w:t xml:space="preserve"> Foreign Minister Cheng </w:t>
      </w:r>
      <w:proofErr w:type="spellStart"/>
      <w:r>
        <w:t>Guoping</w:t>
      </w:r>
      <w:proofErr w:type="spellEnd"/>
      <w:r>
        <w:t xml:space="preserve"> claimed on 8 May. He was talking after </w:t>
      </w:r>
      <w:r w:rsidRPr="00442DF7">
        <w:rPr>
          <w:b/>
          <w:highlight w:val="cyan"/>
          <w:u w:val="single"/>
        </w:rPr>
        <w:t>a face-off between Chinese and Vietnamese ships on 7 May in a disputed area of the South China Sea, in which vessels were rammed and sprayed water cannons at each other</w:t>
      </w:r>
      <w:r>
        <w:t xml:space="preserve">. This ‘difference of opinion’ was perhaps the closest the two countries have come to a violent confrontation in nearly 25 years. Hanoi claims that China’s vessels acted aggressively; Beijing claims that its vessels were reacting to Vietnamese ramming initially. It is impossible to gauge which side is the more culpable, although the only evidence provided thus far comes from a Vietnamese video that clearly shows three separate incidents of China Coast Guard vessels (pennant numbers 46102, 44044 and 37102) changing course to ram the stern of a Vietnamese vessel and at times using water cannon. The incidents have occurred as a result of China sending a deep-water oil rig, HD-981 owned by China National Offshore Oil Corporation (CNOOC), to waters off the Paracel Islands. This situates the rig approximately 120 nautical miles off Vietnam’s coast and 180 nautical miles from China’s Hainan Island, but only 17 nautical miles from the nearest Paracel Island. Those islands are claimed by both Vietnam and China, but since a military clash in 1974 forced South </w:t>
      </w:r>
      <w:r>
        <w:lastRenderedPageBreak/>
        <w:t xml:space="preserve">Vietnamese troops from the westward half of the island group, they have been occupied by China in their entirety. These incidents are the latest manifestation of tension over the various disputed features in the South China Sea, and arguably could be seen as a further attempt by China to change the status quo in the administration of the resources of the territory. In 2012, after a stand-off over Scarborough Shoal, China effectively assumed administration of the feature and has prevented Philippine fishing vessels from nearing the shoal again. In 2014, China twice attempted to prevent resupply of a small detachment of Philippine marines on a grounded vessel at Second Thomas Shoal, presumably in a bid to starve them off the feature. Now, in a clearly premeditated move that required significant </w:t>
      </w:r>
      <w:proofErr w:type="spellStart"/>
      <w:r>
        <w:t>organisation</w:t>
      </w:r>
      <w:proofErr w:type="spellEnd"/>
      <w:r>
        <w:t xml:space="preserve"> and planning in order to gather an 80-strong fleet of civilian, paramilitary and military vessels to accompany the rig, </w:t>
      </w:r>
      <w:r w:rsidRPr="00442DF7">
        <w:rPr>
          <w:b/>
          <w:highlight w:val="cyan"/>
          <w:u w:val="single"/>
        </w:rPr>
        <w:t>Beijing seems to be attempting to demonstrate its ability and willingness to exploit subsea resources in areas of the sea it considers to be within its exclusive economic zone</w:t>
      </w:r>
      <w:r>
        <w:t xml:space="preserve">. Despite the aggressive rhetoric and low-level confrontation, however, </w:t>
      </w:r>
      <w:r w:rsidRPr="00442DF7">
        <w:rPr>
          <w:b/>
          <w:highlight w:val="cyan"/>
          <w:u w:val="single"/>
        </w:rPr>
        <w:t>the incident also reflects how neither side is eager to use violence as a solution to the dispute. Vietnam deployed only paramilitary vessels from its newly renamed Coast Guard and some civilian vessels, while China used only maritime constabulary vessels in the clashes themselves</w:t>
      </w:r>
      <w:r>
        <w:t xml:space="preserve">. The decision to avoid the direct use of military vessels in a confrontation suggests that </w:t>
      </w:r>
      <w:r w:rsidRPr="00442DF7">
        <w:rPr>
          <w:b/>
          <w:highlight w:val="cyan"/>
          <w:u w:val="single"/>
        </w:rPr>
        <w:t xml:space="preserve">escalation is not perceived to be in either country’s </w:t>
      </w:r>
      <w:proofErr w:type="spellStart"/>
      <w:r w:rsidRPr="00442DF7">
        <w:rPr>
          <w:b/>
          <w:highlight w:val="cyan"/>
          <w:u w:val="single"/>
        </w:rPr>
        <w:t>favour</w:t>
      </w:r>
      <w:proofErr w:type="spellEnd"/>
      <w:r w:rsidRPr="00442DF7">
        <w:rPr>
          <w:b/>
          <w:highlight w:val="cyan"/>
          <w:u w:val="single"/>
        </w:rPr>
        <w:t xml:space="preserve"> at the moment</w:t>
      </w:r>
      <w:r>
        <w:t xml:space="preserve">. As in previous clashes with China in 1974 and 1988 in the South China Sea, Vietnam is likely to lose any brief engagement, and </w:t>
      </w:r>
      <w:r w:rsidRPr="00442DF7">
        <w:rPr>
          <w:b/>
          <w:highlight w:val="cyan"/>
          <w:u w:val="single"/>
        </w:rPr>
        <w:t>China is eager to appear to be acting within the confines of international law and not be seen as the aggressor by other states</w:t>
      </w:r>
      <w:r>
        <w:t>. The use of civilian and paramilitary vessels reflects a broader strategy by states in the region to use unarmed or lightly armed vessels to enforce disputed sovereignty, coerce rivals and patrol the waters of the South China Sea.</w:t>
      </w:r>
      <w:r w:rsidRPr="00C808F2">
        <w:rPr>
          <w:b/>
          <w:u w:val="single"/>
        </w:rPr>
        <w:t xml:space="preserve"> </w:t>
      </w:r>
      <w:r w:rsidRPr="00442DF7">
        <w:rPr>
          <w:b/>
          <w:highlight w:val="cyan"/>
          <w:u w:val="single"/>
        </w:rPr>
        <w:t>The policy allows the various states to demonstrate administration of disputed areas while also avoiding the possibility of rapid escalation of violence</w:t>
      </w:r>
      <w:r>
        <w:t xml:space="preserve">. At the same time, investment in military equipment has allowed Southeast Asian countries to develop capabilities, such as submarines and anti-ship missiles, to deter Chinese aggression more broadly. </w:t>
      </w:r>
      <w:r w:rsidRPr="00442DF7">
        <w:rPr>
          <w:b/>
          <w:highlight w:val="cyan"/>
          <w:u w:val="single"/>
        </w:rPr>
        <w:t>The Sino-Vietnamese stand-off near the Paracel Islands will only reinforce these trends, and perhaps further another policy pursued by Hanoi: building stronger relations with a range of other powers, including Japan, the US and India, in order to encourage intervention from larger powers</w:t>
      </w:r>
      <w:r>
        <w:t>. As the oil rig demonstrates</w:t>
      </w:r>
      <w:r w:rsidRPr="00442DF7">
        <w:rPr>
          <w:b/>
          <w:highlight w:val="cyan"/>
          <w:u w:val="single"/>
        </w:rPr>
        <w:t>, Beijing currently has little appetite to engage in substantive dialogue over a resolution of these disputes,</w:t>
      </w:r>
      <w:r>
        <w:t xml:space="preserve"> and hence further confrontations among constabulary and civilian vessels, increased investment in </w:t>
      </w:r>
      <w:proofErr w:type="spellStart"/>
      <w:r>
        <w:t>defence</w:t>
      </w:r>
      <w:proofErr w:type="spellEnd"/>
      <w:r>
        <w:t xml:space="preserve"> equipment, and greater involvement by extra-regional powers will all go to underline regional rivalry and competition in the South China Sea.</w:t>
      </w:r>
    </w:p>
    <w:p w:rsidR="00442DF7" w:rsidRDefault="00442DF7" w:rsidP="00442DF7">
      <w:pPr>
        <w:pStyle w:val="Heading4"/>
      </w:pPr>
      <w:r>
        <w:t>China will not accept U.S. mediation of South China Sea disputes</w:t>
      </w:r>
    </w:p>
    <w:p w:rsidR="00442DF7" w:rsidRPr="002C2341" w:rsidRDefault="00442DF7" w:rsidP="00442DF7">
      <w:pPr>
        <w:rPr>
          <w:rStyle w:val="Style13ptBold"/>
          <w:b w:val="0"/>
        </w:rPr>
      </w:pPr>
      <w:r>
        <w:rPr>
          <w:rStyle w:val="Style13ptBold"/>
        </w:rPr>
        <w:t xml:space="preserve">Valencia 10 </w:t>
      </w:r>
      <w:r w:rsidRPr="002C2341">
        <w:rPr>
          <w:rStyle w:val="Style13ptBold"/>
          <w:sz w:val="16"/>
        </w:rPr>
        <w:t>(Mark, Nautilus Institute Senior Associate and National Asia Research Program (NARP) Research Associate, 8/10, “The South China Sea Brouhaha: Separating Substance from Atmospherics”, http://nautilus.org/napsnet/napsnet-policy-forum/the-south-china-sea-brouhaha-separating-substance-from-atmospherics/)</w:t>
      </w:r>
    </w:p>
    <w:p w:rsidR="00442DF7" w:rsidRPr="00C808F2" w:rsidRDefault="00442DF7" w:rsidP="00442DF7">
      <w:pPr>
        <w:rPr>
          <w:b/>
          <w:u w:val="single"/>
        </w:rPr>
      </w:pPr>
      <w:r>
        <w:t xml:space="preserve">However, </w:t>
      </w:r>
      <w:r w:rsidRPr="00442DF7">
        <w:rPr>
          <w:b/>
          <w:highlight w:val="cyan"/>
          <w:u w:val="single"/>
        </w:rPr>
        <w:t>despite US arrogance in offering to ‘facilitate’ multilateral talks on the South China Sea disputes</w:t>
      </w:r>
      <w:r>
        <w:t xml:space="preserve"> – which is what really infuriated China – </w:t>
      </w:r>
      <w:r w:rsidRPr="00442DF7">
        <w:rPr>
          <w:b/>
          <w:highlight w:val="cyan"/>
          <w:u w:val="single"/>
        </w:rPr>
        <w:t>it is clear that China has been its own worst enemy in this matter</w:t>
      </w:r>
      <w:r>
        <w:t xml:space="preserve">. It refused to file a joint claim with Malaysia and Vietnam to extended continental shelf in the South China Sea. It then filed an objection to their claim attaching a map with its nine-dashed line ambiguously claiming most of the Sea. </w:t>
      </w:r>
      <w:r w:rsidRPr="00442DF7">
        <w:rPr>
          <w:b/>
          <w:highlight w:val="cyan"/>
          <w:u w:val="single"/>
        </w:rPr>
        <w:t>It publicly categorized the South China sea as a “core interest” akin to Tibet and Taiwan</w:t>
      </w:r>
      <w:r w:rsidRPr="00C808F2">
        <w:rPr>
          <w:b/>
          <w:u w:val="single"/>
        </w:rPr>
        <w:t xml:space="preserve"> </w:t>
      </w:r>
      <w:r>
        <w:t xml:space="preserve">, i.e. something it would fight over, </w:t>
      </w:r>
      <w:r w:rsidRPr="00442DF7">
        <w:rPr>
          <w:b/>
          <w:highlight w:val="cyan"/>
          <w:u w:val="single"/>
        </w:rPr>
        <w:t>and allowed its Ministry of Defense spokesperson</w:t>
      </w:r>
      <w:r>
        <w:t xml:space="preserve"> </w:t>
      </w:r>
      <w:proofErr w:type="spellStart"/>
      <w:r>
        <w:t>Geng</w:t>
      </w:r>
      <w:proofErr w:type="spellEnd"/>
      <w:r>
        <w:t xml:space="preserve"> </w:t>
      </w:r>
      <w:proofErr w:type="spellStart"/>
      <w:r>
        <w:t>Yanshen</w:t>
      </w:r>
      <w:proofErr w:type="spellEnd"/>
      <w:r>
        <w:t xml:space="preserve">, </w:t>
      </w:r>
      <w:r w:rsidRPr="00442DF7">
        <w:rPr>
          <w:b/>
          <w:highlight w:val="cyan"/>
          <w:u w:val="single"/>
        </w:rPr>
        <w:t>to say “China has indisputable sovereignty of the South Sea and China has sufficient historical and legal backing” to underpin its claims</w:t>
      </w:r>
      <w:r>
        <w:t xml:space="preserve">. These actions and accompanying </w:t>
      </w:r>
      <w:r>
        <w:lastRenderedPageBreak/>
        <w:t xml:space="preserve">large military exercises in the area provided a diplomatic opportunity for the United States and pushed the ASEAN countries into the US corner. But it is still not clear whether China’s claim is to the features (and their territorial seas) or to the sea as well. To ameliorate ASEAN fears, China should immediately clarify exactly what it claims and why in the context of the Convention on the Law of the Sea. It should also elaborate in contemporary understandable ‘legalese’ its objections to US military intelligence gathering activities in its EEZ. And to counter the US diplomatic advantage, China should agree with ASEAN on a formal Code of Conduct for the South China Sea. If this transpires then the US ploy will have helped tamp down the disputes over claims. But the cost will have been high. </w:t>
      </w:r>
      <w:r w:rsidRPr="00442DF7">
        <w:rPr>
          <w:b/>
          <w:highlight w:val="cyan"/>
          <w:u w:val="single"/>
        </w:rPr>
        <w:t>China is unlikely to forgive or forget the fact and especially the manner of US interference. If anything, it may have convinced China that the die is cast. It could confirm its worst fears that the United States is stealthily trying to draw ASEAN or some of its components together with Australia, Japan and South Korea into a soft alliance to constrain if not contain China. And China will struggle to break out politically and militarily, setting the stage for rivalry and tension in the years ahead.</w:t>
      </w:r>
      <w:r w:rsidRPr="00C808F2">
        <w:rPr>
          <w:b/>
          <w:u w:val="single"/>
        </w:rPr>
        <w:t xml:space="preserve"> </w:t>
      </w:r>
    </w:p>
    <w:p w:rsidR="00442DF7" w:rsidRDefault="00442DF7" w:rsidP="00442DF7">
      <w:pPr>
        <w:pStyle w:val="Heading4"/>
      </w:pPr>
      <w:r>
        <w:t>China rejects US involvement</w:t>
      </w:r>
    </w:p>
    <w:p w:rsidR="00442DF7" w:rsidRPr="00634098" w:rsidRDefault="00442DF7" w:rsidP="00442DF7">
      <w:pPr>
        <w:rPr>
          <w:rStyle w:val="Style13ptBold"/>
          <w:b w:val="0"/>
        </w:rPr>
      </w:pPr>
      <w:r>
        <w:rPr>
          <w:rStyle w:val="Style13ptBold"/>
        </w:rPr>
        <w:t xml:space="preserve">Chin 15 </w:t>
      </w:r>
      <w:r w:rsidRPr="00634098">
        <w:rPr>
          <w:rStyle w:val="Style13ptBold"/>
          <w:sz w:val="16"/>
        </w:rPr>
        <w:t xml:space="preserve">(Josh, staff @ Wall St. </w:t>
      </w:r>
      <w:proofErr w:type="spellStart"/>
      <w:r w:rsidRPr="00634098">
        <w:rPr>
          <w:rStyle w:val="Style13ptBold"/>
          <w:sz w:val="16"/>
        </w:rPr>
        <w:t>Jnl</w:t>
      </w:r>
      <w:proofErr w:type="spellEnd"/>
      <w:r w:rsidRPr="00634098">
        <w:rPr>
          <w:rStyle w:val="Style13ptBold"/>
          <w:sz w:val="16"/>
        </w:rPr>
        <w:t>, 9/16, “South China See: Satellite Images Show China’s Continued Island Building”, http://blogs.wsj.com/chinarealtime/2015/09/16/south-china-see-satellite-images-show-chinas-continued-island-building/)</w:t>
      </w:r>
    </w:p>
    <w:p w:rsidR="00442DF7" w:rsidRPr="00634098" w:rsidRDefault="00442DF7" w:rsidP="00442DF7">
      <w:r>
        <w:t xml:space="preserve">Earlier satellite photos confirmed that China has already built one airstrip on the </w:t>
      </w:r>
      <w:proofErr w:type="spellStart"/>
      <w:r>
        <w:t>Spratlys</w:t>
      </w:r>
      <w:proofErr w:type="spellEnd"/>
      <w:r>
        <w:t xml:space="preserve">’ Fiery Cross Reef that could be big enough for fighter jets, transport planes and surveillance aircraft. CSIS researchers Michael Green and Zack Cooper write that the U.S. could “neutralize” China’s bases in the </w:t>
      </w:r>
      <w:proofErr w:type="spellStart"/>
      <w:r>
        <w:t>Spratlys</w:t>
      </w:r>
      <w:proofErr w:type="spellEnd"/>
      <w:r>
        <w:t xml:space="preserve"> in the event of a conflict, but “doing so would require a concerted effort from U.S. forces.” </w:t>
      </w:r>
      <w:r w:rsidRPr="00442DF7">
        <w:rPr>
          <w:b/>
          <w:sz w:val="24"/>
          <w:highlight w:val="cyan"/>
          <w:u w:val="single"/>
        </w:rPr>
        <w:t>The South China Sea is one of the world’s busiest shipping routes. The U.S. thus has an interest in ensuring freedom of navigation in the area, Washington argues. Beijing maintains that maritime disputes should be settled bilaterally, without any interference from the U.S</w:t>
      </w:r>
      <w:r>
        <w:t>. The issue is one Barack Obama is likely to emphasize in talks with Mr. Xi later this month, U.S. officials say.</w:t>
      </w:r>
    </w:p>
    <w:p w:rsidR="00442DF7" w:rsidRDefault="00442DF7" w:rsidP="00442DF7">
      <w:pPr>
        <w:pStyle w:val="Heading4"/>
      </w:pPr>
      <w:r>
        <w:t>U.S. involvement counters China’s perceived interests in SCS disputes</w:t>
      </w:r>
    </w:p>
    <w:p w:rsidR="00442DF7" w:rsidRPr="00C057D6" w:rsidRDefault="00442DF7" w:rsidP="00442DF7">
      <w:pPr>
        <w:rPr>
          <w:rStyle w:val="Style13ptBold"/>
          <w:b w:val="0"/>
        </w:rPr>
      </w:pPr>
      <w:r>
        <w:rPr>
          <w:rStyle w:val="Style13ptBold"/>
        </w:rPr>
        <w:t xml:space="preserve">Hong 15 </w:t>
      </w:r>
      <w:r w:rsidRPr="00C057D6">
        <w:rPr>
          <w:rStyle w:val="Style13ptBold"/>
          <w:sz w:val="16"/>
        </w:rPr>
        <w:t>(</w:t>
      </w:r>
      <w:proofErr w:type="spellStart"/>
      <w:r w:rsidRPr="00C057D6">
        <w:rPr>
          <w:rStyle w:val="Style13ptBold"/>
          <w:sz w:val="16"/>
        </w:rPr>
        <w:t>Nong</w:t>
      </w:r>
      <w:proofErr w:type="spellEnd"/>
      <w:r w:rsidRPr="00C057D6">
        <w:rPr>
          <w:rStyle w:val="Style13ptBold"/>
          <w:sz w:val="16"/>
        </w:rPr>
        <w:t xml:space="preserve">, heads the Institute for China-America Studies (ICAS), an independent, non-profit academic institution launched by the Hainan </w:t>
      </w:r>
      <w:proofErr w:type="spellStart"/>
      <w:r w:rsidRPr="00C057D6">
        <w:rPr>
          <w:rStyle w:val="Style13ptBold"/>
          <w:sz w:val="16"/>
        </w:rPr>
        <w:t>Nanhai</w:t>
      </w:r>
      <w:proofErr w:type="spellEnd"/>
      <w:r w:rsidRPr="00C057D6">
        <w:rPr>
          <w:rStyle w:val="Style13ptBold"/>
          <w:sz w:val="16"/>
        </w:rPr>
        <w:t xml:space="preserve"> Research Foundation, 3/23, “THE POST-RECLAMATION SCENARIO IN THE SOUTH CHINA SEA: THE ROLE OF CHINA AND THE UNITED STATES”, http://amti.csis.org/the-post-reclamation-scenario-in-the-south-china-sea-the-role-of-china-and-the-united-states/)</w:t>
      </w:r>
    </w:p>
    <w:p w:rsidR="00442DF7" w:rsidRPr="00C057D6" w:rsidRDefault="00442DF7" w:rsidP="00442DF7">
      <w:r w:rsidRPr="00442DF7">
        <w:rPr>
          <w:b/>
          <w:sz w:val="24"/>
          <w:highlight w:val="cyan"/>
          <w:u w:val="single"/>
        </w:rPr>
        <w:t>It is certainly not in China’s interest to be labeled a maritime coercer,</w:t>
      </w:r>
      <w:r>
        <w:t xml:space="preserve"> nor in its interest to see formed a code of conduct that falls outside the framework of China-ASEAN centrality. </w:t>
      </w:r>
      <w:r w:rsidRPr="00442DF7">
        <w:rPr>
          <w:b/>
          <w:sz w:val="24"/>
          <w:highlight w:val="cyan"/>
          <w:u w:val="single"/>
        </w:rPr>
        <w:t>An increasing U.S. military presence in the South China Sea, in the name of responding to maritime coercion</w:t>
      </w:r>
      <w:r>
        <w:t xml:space="preserve">, and an enhanced alliance between other claimant states and non-claimant states </w:t>
      </w:r>
      <w:r w:rsidRPr="00442DF7">
        <w:rPr>
          <w:b/>
          <w:sz w:val="24"/>
          <w:highlight w:val="cyan"/>
          <w:u w:val="single"/>
        </w:rPr>
        <w:t>led by the United States in the name of taking cost-imposing measures does not line-up with China’s desire to solve the South China Sea issues through negotiations among the claimant states, be they bilateral or multilateral.</w:t>
      </w:r>
      <w:r>
        <w:t xml:space="preserve"> What then is the best strategic choice for China?</w:t>
      </w:r>
    </w:p>
    <w:p w:rsidR="00442DF7" w:rsidRDefault="00442DF7" w:rsidP="00442DF7">
      <w:pPr>
        <w:pStyle w:val="Heading4"/>
      </w:pPr>
      <w:r>
        <w:t>The Chinese have a particularly dim view of U.S. efforts in the SCS</w:t>
      </w:r>
    </w:p>
    <w:p w:rsidR="00442DF7" w:rsidRPr="004836F1" w:rsidRDefault="00442DF7" w:rsidP="00442DF7">
      <w:pPr>
        <w:rPr>
          <w:rStyle w:val="Style13ptBold"/>
          <w:b w:val="0"/>
        </w:rPr>
      </w:pPr>
      <w:r>
        <w:rPr>
          <w:rStyle w:val="Style13ptBold"/>
        </w:rPr>
        <w:t xml:space="preserve">Chu 14 </w:t>
      </w:r>
      <w:r w:rsidRPr="004836F1">
        <w:rPr>
          <w:rStyle w:val="Style13ptBold"/>
          <w:sz w:val="16"/>
        </w:rPr>
        <w:t>(</w:t>
      </w:r>
      <w:proofErr w:type="spellStart"/>
      <w:r w:rsidRPr="004836F1">
        <w:rPr>
          <w:rStyle w:val="Style13ptBold"/>
          <w:sz w:val="16"/>
        </w:rPr>
        <w:t>Shulong</w:t>
      </w:r>
      <w:proofErr w:type="spellEnd"/>
      <w:r w:rsidRPr="004836F1">
        <w:rPr>
          <w:rStyle w:val="Style13ptBold"/>
          <w:sz w:val="16"/>
        </w:rPr>
        <w:t xml:space="preserve">, Pf of </w:t>
      </w:r>
      <w:proofErr w:type="spellStart"/>
      <w:r w:rsidRPr="004836F1">
        <w:rPr>
          <w:rStyle w:val="Style13ptBold"/>
          <w:sz w:val="16"/>
        </w:rPr>
        <w:t>Poli</w:t>
      </w:r>
      <w:proofErr w:type="spellEnd"/>
      <w:r w:rsidRPr="004836F1">
        <w:rPr>
          <w:rStyle w:val="Style13ptBold"/>
          <w:sz w:val="16"/>
        </w:rPr>
        <w:t xml:space="preserve"> </w:t>
      </w:r>
      <w:proofErr w:type="spellStart"/>
      <w:r w:rsidRPr="004836F1">
        <w:rPr>
          <w:rStyle w:val="Style13ptBold"/>
          <w:sz w:val="16"/>
        </w:rPr>
        <w:t>Sci</w:t>
      </w:r>
      <w:proofErr w:type="spellEnd"/>
      <w:r w:rsidRPr="004836F1">
        <w:rPr>
          <w:rStyle w:val="Style13ptBold"/>
          <w:sz w:val="16"/>
        </w:rPr>
        <w:t xml:space="preserve"> &amp; IR @ Tsinghua U., Beijing, “China’s View on U.S. Policy in the South China Sea”, https://csis-prod.s3.amazonaws.com/s3fs-public/legacy_files/files/publication/140930_Hiebert_PerspectivesSouthChinaSea_Web.pdf)</w:t>
      </w:r>
    </w:p>
    <w:p w:rsidR="00442DF7" w:rsidRPr="00442DF7" w:rsidRDefault="00442DF7" w:rsidP="00442DF7">
      <w:pPr>
        <w:rPr>
          <w:b/>
          <w:sz w:val="24"/>
          <w:highlight w:val="cyan"/>
          <w:u w:val="single"/>
        </w:rPr>
      </w:pPr>
      <w:r w:rsidRPr="00442DF7">
        <w:rPr>
          <w:b/>
          <w:sz w:val="24"/>
          <w:highlight w:val="cyan"/>
          <w:u w:val="single"/>
        </w:rPr>
        <w:t>Many Chinese therefore could not understand the intention of or rationale behind the U.S. government's approach</w:t>
      </w:r>
      <w:r>
        <w:t xml:space="preserve"> toward the South China Sea after July 2010. According to U.S. officials, a </w:t>
      </w:r>
      <w:r>
        <w:lastRenderedPageBreak/>
        <w:t xml:space="preserve">number of countries demanded the United States come out to say or do some- thing to stop aggressive Chinese actions. These countries are the Philippines and Vietnam. China might be cutting seismic cables and harassing fishermen and fishing vessels from other countries, but these actions are nothing new. Incidents of this type take place at various times and among different parties, and they have become common practices. </w:t>
      </w:r>
      <w:r w:rsidRPr="00442DF7">
        <w:rPr>
          <w:b/>
          <w:sz w:val="24"/>
          <w:highlight w:val="cyan"/>
          <w:u w:val="single"/>
        </w:rPr>
        <w:t>The South China Sea has been a disputed area among a number of countries for a long time</w:t>
      </w:r>
      <w:r>
        <w:t xml:space="preserve">, and, as a result, </w:t>
      </w:r>
      <w:r w:rsidRPr="00442DF7">
        <w:rPr>
          <w:b/>
          <w:sz w:val="24"/>
          <w:highlight w:val="cyan"/>
          <w:u w:val="single"/>
        </w:rPr>
        <w:t>many small incidents or conflicts take place every year</w:t>
      </w:r>
      <w:r>
        <w:t xml:space="preserve">. The most important thing is neither serious military confrontations nor seizure of territory occurred in those 10 years. </w:t>
      </w:r>
      <w:r w:rsidRPr="00442DF7">
        <w:rPr>
          <w:b/>
          <w:sz w:val="24"/>
          <w:highlight w:val="cyan"/>
          <w:u w:val="single"/>
        </w:rPr>
        <w:t>It would be unrealistic for anyone, including Americans, to expect that nothing at all should be happening in disputed areas of the South China Sea.</w:t>
      </w:r>
      <w:r>
        <w:t xml:space="preserve"> Therefore, </w:t>
      </w:r>
      <w:r w:rsidRPr="00442DF7">
        <w:rPr>
          <w:b/>
          <w:sz w:val="24"/>
          <w:highlight w:val="cyan"/>
          <w:u w:val="single"/>
        </w:rPr>
        <w:t>the Chinese have sufficient reason to be suspicious that the U.S. position toward the relatively quiet situation in the South China Sea is not because Americans or anybody else thought the situation was serious</w:t>
      </w:r>
      <w:r>
        <w:t xml:space="preserve"> in and by itself, </w:t>
      </w:r>
      <w:r w:rsidRPr="00442DF7">
        <w:rPr>
          <w:b/>
          <w:sz w:val="24"/>
          <w:highlight w:val="cyan"/>
          <w:u w:val="single"/>
        </w:rPr>
        <w:t>but rather because the United States wanted to return to or "rebalance" Asia in response to a rising China.</w:t>
      </w:r>
      <w:r>
        <w:t xml:space="preserve"> In order to carry out that strategy, </w:t>
      </w:r>
      <w:r w:rsidRPr="00442DF7">
        <w:rPr>
          <w:b/>
          <w:sz w:val="24"/>
          <w:highlight w:val="cyan"/>
          <w:u w:val="single"/>
        </w:rPr>
        <w:t xml:space="preserve">Americans need some reasoning, and exaggerating the situation in the South China Sea is a good way for Americans to justify their return or "rebalance." </w:t>
      </w:r>
    </w:p>
    <w:p w:rsidR="00442DF7" w:rsidRDefault="00442DF7" w:rsidP="00442DF7">
      <w:pPr>
        <w:pStyle w:val="Heading4"/>
      </w:pPr>
      <w:r>
        <w:t>China rejects U.S. involvement</w:t>
      </w:r>
    </w:p>
    <w:p w:rsidR="00442DF7" w:rsidRPr="007D7186" w:rsidRDefault="00442DF7" w:rsidP="00442DF7">
      <w:pPr>
        <w:rPr>
          <w:rStyle w:val="Style13ptBold"/>
          <w:b w:val="0"/>
        </w:rPr>
      </w:pPr>
      <w:proofErr w:type="spellStart"/>
      <w:r>
        <w:rPr>
          <w:rStyle w:val="Style13ptBold"/>
        </w:rPr>
        <w:t>Mogato</w:t>
      </w:r>
      <w:proofErr w:type="spellEnd"/>
      <w:r>
        <w:rPr>
          <w:rStyle w:val="Style13ptBold"/>
        </w:rPr>
        <w:t xml:space="preserve"> 14 </w:t>
      </w:r>
      <w:r w:rsidRPr="007D7186">
        <w:rPr>
          <w:rStyle w:val="Style13ptBold"/>
          <w:sz w:val="20"/>
        </w:rPr>
        <w:t>(Manuel, 8/7, staff @ Reuters, “China under pressure as U.S. pushes plan to ease South China Sea tensions”, http://www.reuters.com/article/asean-southchinasea-idUSL2N0QC0DU20140807)</w:t>
      </w:r>
    </w:p>
    <w:p w:rsidR="00442DF7" w:rsidRPr="00442DF7" w:rsidRDefault="00442DF7" w:rsidP="00442DF7">
      <w:pPr>
        <w:rPr>
          <w:b/>
          <w:sz w:val="24"/>
          <w:highlight w:val="cyan"/>
          <w:u w:val="single"/>
        </w:rPr>
      </w:pPr>
      <w:r>
        <w:t xml:space="preserve">Aug 8 </w:t>
      </w:r>
      <w:r w:rsidRPr="00442DF7">
        <w:rPr>
          <w:b/>
          <w:sz w:val="24"/>
          <w:highlight w:val="cyan"/>
          <w:u w:val="single"/>
        </w:rPr>
        <w:t>China will come under the most concerted diplomatic pressure yet to rein in its assertive moves in the disputed South China Sea when the United States uses a regional security meeting</w:t>
      </w:r>
      <w:r>
        <w:t xml:space="preserve"> this weekend to rally support for a freeze on provocative acts. The push by U.S. Secretary of State John Kerry at the ASEAN Regional Forum marks a step up in Washington's involvement in the dispute, which has frayed regional ties as China acts more forcefully on its sweeping sovereignty claims. Kerry arrives in Myanmar's capital Naypyidaw on Saturday, joining top diplomats from China, Russia, Japan, India, Australia, the European Union and Southeast Asia among others in Asia's highest-profile gathering so far this year. Foreign ministers of the 10-member Association of Southeast Asian Nations (ASEAN) begin talks on Friday. </w:t>
      </w:r>
      <w:r w:rsidRPr="00442DF7">
        <w:rPr>
          <w:b/>
          <w:sz w:val="24"/>
          <w:highlight w:val="cyan"/>
          <w:u w:val="single"/>
        </w:rPr>
        <w:t>Beijing rejects U.S. involvement in the dispute and has already dismissed proposals from Washington and Manila for a freeze on actions such as land reclamation and construction on disputed islands and reefs.</w:t>
      </w:r>
    </w:p>
    <w:p w:rsidR="00442DF7" w:rsidRDefault="00442DF7" w:rsidP="00442DF7">
      <w:pPr>
        <w:pStyle w:val="Heading4"/>
      </w:pPr>
      <w:r>
        <w:t>The Chinese oppose the U.S. regional role in security</w:t>
      </w:r>
    </w:p>
    <w:p w:rsidR="00442DF7" w:rsidRPr="004836F1" w:rsidRDefault="00442DF7" w:rsidP="00442DF7">
      <w:pPr>
        <w:rPr>
          <w:rStyle w:val="Style13ptBold"/>
          <w:b w:val="0"/>
        </w:rPr>
      </w:pPr>
      <w:r>
        <w:rPr>
          <w:rStyle w:val="Style13ptBold"/>
        </w:rPr>
        <w:t xml:space="preserve">Chu 14 </w:t>
      </w:r>
      <w:r w:rsidRPr="004836F1">
        <w:rPr>
          <w:rStyle w:val="Style13ptBold"/>
          <w:sz w:val="16"/>
        </w:rPr>
        <w:t>(</w:t>
      </w:r>
      <w:proofErr w:type="spellStart"/>
      <w:r w:rsidRPr="004836F1">
        <w:rPr>
          <w:rStyle w:val="Style13ptBold"/>
          <w:sz w:val="16"/>
        </w:rPr>
        <w:t>Shulong</w:t>
      </w:r>
      <w:proofErr w:type="spellEnd"/>
      <w:r w:rsidRPr="004836F1">
        <w:rPr>
          <w:rStyle w:val="Style13ptBold"/>
          <w:sz w:val="16"/>
        </w:rPr>
        <w:t xml:space="preserve">, Pf of </w:t>
      </w:r>
      <w:proofErr w:type="spellStart"/>
      <w:r w:rsidRPr="004836F1">
        <w:rPr>
          <w:rStyle w:val="Style13ptBold"/>
          <w:sz w:val="16"/>
        </w:rPr>
        <w:t>Poli</w:t>
      </w:r>
      <w:proofErr w:type="spellEnd"/>
      <w:r w:rsidRPr="004836F1">
        <w:rPr>
          <w:rStyle w:val="Style13ptBold"/>
          <w:sz w:val="16"/>
        </w:rPr>
        <w:t xml:space="preserve"> </w:t>
      </w:r>
      <w:proofErr w:type="spellStart"/>
      <w:r w:rsidRPr="004836F1">
        <w:rPr>
          <w:rStyle w:val="Style13ptBold"/>
          <w:sz w:val="16"/>
        </w:rPr>
        <w:t>Sci</w:t>
      </w:r>
      <w:proofErr w:type="spellEnd"/>
      <w:r w:rsidRPr="004836F1">
        <w:rPr>
          <w:rStyle w:val="Style13ptBold"/>
          <w:sz w:val="16"/>
        </w:rPr>
        <w:t xml:space="preserve"> &amp; IR @ Tsinghua U., Beijing, “China’s View on U.S. Policy in the South China Sea”, https://csis-prod.s3.amazonaws.com/s3fs-public/legacy_files/files/publication/140930_Hiebert_PerspectivesSouthChinaSea_Web.pdf)</w:t>
      </w:r>
    </w:p>
    <w:p w:rsidR="00442DF7" w:rsidRDefault="00442DF7" w:rsidP="00442DF7">
      <w:r w:rsidRPr="00442DF7">
        <w:rPr>
          <w:b/>
          <w:sz w:val="24"/>
          <w:highlight w:val="cyan"/>
          <w:u w:val="single"/>
        </w:rPr>
        <w:t>U.S. leaders</w:t>
      </w:r>
      <w:r>
        <w:t xml:space="preserve"> as a result have </w:t>
      </w:r>
      <w:r w:rsidRPr="00442DF7">
        <w:rPr>
          <w:b/>
          <w:sz w:val="24"/>
          <w:highlight w:val="cyan"/>
          <w:u w:val="single"/>
        </w:rPr>
        <w:t xml:space="preserve">found that their only strength </w:t>
      </w:r>
      <w:r>
        <w:t xml:space="preserve">and advantage </w:t>
      </w:r>
      <w:r w:rsidRPr="00442DF7">
        <w:rPr>
          <w:b/>
          <w:sz w:val="24"/>
          <w:highlight w:val="cyan"/>
          <w:u w:val="single"/>
        </w:rPr>
        <w:t>is their military capability.</w:t>
      </w:r>
      <w:r>
        <w:t xml:space="preserve"> The best way through which the United States can change the unfavorable geostrategic trend in Asia is in the security arena, where it is still more powerful and influential than any other regional or global powers are. But security issues also tend to be negative and troublesome, unlike many economic or democratic issues, which can be considered more positive, except for a few nondemocratic regimes. Therefore, </w:t>
      </w:r>
      <w:r w:rsidRPr="00442DF7">
        <w:rPr>
          <w:b/>
          <w:sz w:val="24"/>
          <w:highlight w:val="cyan"/>
          <w:u w:val="single"/>
        </w:rPr>
        <w:t>emphasizing security issues as a strategy means emphasizing problems</w:t>
      </w:r>
      <w:r>
        <w:t xml:space="preserve">, troubles, and disputes. Indeed, </w:t>
      </w:r>
      <w:r w:rsidRPr="00442DF7">
        <w:rPr>
          <w:b/>
          <w:sz w:val="24"/>
          <w:highlight w:val="cyan"/>
          <w:u w:val="single"/>
        </w:rPr>
        <w:t>the U.S. return to Asia and "rebalance" strategy is emphasizing problems</w:t>
      </w:r>
      <w:r>
        <w:t xml:space="preserve">, troubles, and disputes in the region and taking advantage of these problems, especially </w:t>
      </w:r>
      <w:r>
        <w:lastRenderedPageBreak/>
        <w:t xml:space="preserve">between China and its neighbors, </w:t>
      </w:r>
      <w:r w:rsidRPr="00442DF7">
        <w:rPr>
          <w:b/>
          <w:sz w:val="24"/>
          <w:highlight w:val="cyan"/>
          <w:u w:val="single"/>
        </w:rPr>
        <w:t>to maintain U.S. influence and the alliance system and let Asians feel that they still need Americans</w:t>
      </w:r>
      <w:r>
        <w:t xml:space="preserve">. </w:t>
      </w:r>
      <w:r w:rsidRPr="00442DF7">
        <w:rPr>
          <w:b/>
          <w:sz w:val="24"/>
          <w:highlight w:val="cyan"/>
          <w:u w:val="single"/>
        </w:rPr>
        <w:t>This approach is negative and destructive</w:t>
      </w:r>
      <w:r>
        <w:t xml:space="preserve"> to the region. </w:t>
      </w:r>
      <w:r w:rsidRPr="00442DF7">
        <w:rPr>
          <w:b/>
          <w:sz w:val="24"/>
          <w:highlight w:val="cyan"/>
          <w:u w:val="single"/>
        </w:rPr>
        <w:t>And</w:t>
      </w:r>
      <w:r>
        <w:t xml:space="preserve">, in fact, </w:t>
      </w:r>
      <w:r w:rsidRPr="00442DF7">
        <w:rPr>
          <w:b/>
          <w:sz w:val="24"/>
          <w:highlight w:val="cyan"/>
          <w:u w:val="single"/>
        </w:rPr>
        <w:t xml:space="preserve">since the U.S. "pivot" to Asia, more troubles </w:t>
      </w:r>
      <w:proofErr w:type="gramStart"/>
      <w:r w:rsidRPr="00442DF7">
        <w:rPr>
          <w:b/>
          <w:sz w:val="24"/>
          <w:highlight w:val="cyan"/>
          <w:u w:val="single"/>
        </w:rPr>
        <w:t>have</w:t>
      </w:r>
      <w:proofErr w:type="gramEnd"/>
      <w:r w:rsidRPr="00442DF7">
        <w:rPr>
          <w:b/>
          <w:sz w:val="24"/>
          <w:highlight w:val="cyan"/>
          <w:u w:val="single"/>
        </w:rPr>
        <w:t xml:space="preserve"> been taking plac</w:t>
      </w:r>
      <w:r>
        <w:t xml:space="preserve">e in the region, and </w:t>
      </w:r>
      <w:r w:rsidRPr="00442DF7">
        <w:rPr>
          <w:b/>
          <w:sz w:val="24"/>
          <w:highlight w:val="cyan"/>
          <w:u w:val="single"/>
        </w:rPr>
        <w:t>tensions among Asians have risen higher</w:t>
      </w:r>
      <w:r>
        <w:t xml:space="preserve">, not lower, </w:t>
      </w:r>
      <w:r w:rsidRPr="00442DF7">
        <w:rPr>
          <w:b/>
          <w:sz w:val="24"/>
          <w:highlight w:val="cyan"/>
          <w:u w:val="single"/>
        </w:rPr>
        <w:t>even between U.S. allies</w:t>
      </w:r>
      <w:r>
        <w:t xml:space="preserve"> in the region, such as japan and the Republic of Korea. </w:t>
      </w:r>
      <w:r w:rsidRPr="00442DF7">
        <w:rPr>
          <w:b/>
          <w:sz w:val="24"/>
          <w:highlight w:val="cyan"/>
          <w:u w:val="single"/>
        </w:rPr>
        <w:t>To the Chinese, other countries in the region</w:t>
      </w:r>
      <w:r>
        <w:t xml:space="preserve">, especially U.S. allies such as Japan and the Philippines, </w:t>
      </w:r>
      <w:r w:rsidRPr="00442DF7">
        <w:rPr>
          <w:b/>
          <w:sz w:val="24"/>
          <w:highlight w:val="cyan"/>
          <w:u w:val="single"/>
        </w:rPr>
        <w:t>have utilized the U.S. strategic "pivot" to advance their own interests</w:t>
      </w:r>
      <w:r>
        <w:t xml:space="preserve"> and agendas in the East and South China Seas. Actions taken by Japan to nationalize the disputed </w:t>
      </w:r>
      <w:proofErr w:type="spellStart"/>
      <w:r>
        <w:t>Diaoyu</w:t>
      </w:r>
      <w:proofErr w:type="spellEnd"/>
      <w:r>
        <w:t xml:space="preserve"> Islands, while denying it is a disputed </w:t>
      </w:r>
      <w:proofErr w:type="gramStart"/>
      <w:r>
        <w:t>issue,</w:t>
      </w:r>
      <w:proofErr w:type="gramEnd"/>
      <w:r>
        <w:t xml:space="preserve"> and the Philippines' action of sending its largest naval ship to </w:t>
      </w:r>
      <w:proofErr w:type="spellStart"/>
      <w:r>
        <w:t>Huangyan</w:t>
      </w:r>
      <w:proofErr w:type="spellEnd"/>
      <w:r>
        <w:t xml:space="preserve"> Island (or Scarborough Shoal) to try to take over the disputed island in May 2012 demonstrate this trend. In addition to </w:t>
      </w:r>
      <w:proofErr w:type="spellStart"/>
      <w:r>
        <w:t>Huangyan</w:t>
      </w:r>
      <w:proofErr w:type="spellEnd"/>
      <w:r>
        <w:t xml:space="preserve"> Island, China and the Philippines have increasing tension resulting from their disputes over </w:t>
      </w:r>
      <w:proofErr w:type="spellStart"/>
      <w:r>
        <w:t>Ren'ai</w:t>
      </w:r>
      <w:proofErr w:type="spellEnd"/>
      <w:r>
        <w:t xml:space="preserve"> Reef (or Second Thomas Shoal). In 1999, the Philip- pines stated that it had troubles with a naval ship that ended up having to stay on the reef, an announcement with which China did not take issue because, according to the Chinese government, the Philippine government said it would repair the ship and take it away. But the Philippine government has never left, and Manila has seemingly sent materials to the ship to build facilities there permanently. Chinese ships nearby have tried to stop the shipment of building materials but not supplies for Philippine military personnel on the ship. Against this backdrop, the Chinese government and people believe they have no alter- native but standing up to the aggressive posturing by Americans and their allies in the region. </w:t>
      </w:r>
      <w:r w:rsidRPr="00442DF7">
        <w:rPr>
          <w:b/>
          <w:sz w:val="24"/>
          <w:highlight w:val="cyan"/>
          <w:u w:val="single"/>
        </w:rPr>
        <w:t>This is why we have the situation we have today: more negative actions and words exchanged between China and other nations in the region</w:t>
      </w:r>
      <w:r>
        <w:t xml:space="preserve">, especially between China and Japan, and China and the Philippines. </w:t>
      </w:r>
    </w:p>
    <w:p w:rsidR="00442DF7" w:rsidRDefault="00442DF7" w:rsidP="00442DF7">
      <w:pPr>
        <w:pStyle w:val="Heading4"/>
      </w:pPr>
      <w:r>
        <w:t>The U.S. should not be the driver in negotiations</w:t>
      </w:r>
    </w:p>
    <w:p w:rsidR="00442DF7" w:rsidRPr="00783D09" w:rsidRDefault="00442DF7" w:rsidP="00442DF7">
      <w:pPr>
        <w:rPr>
          <w:rStyle w:val="Style13ptBold"/>
          <w:b w:val="0"/>
        </w:rPr>
      </w:pPr>
      <w:r>
        <w:rPr>
          <w:rStyle w:val="Style13ptBold"/>
        </w:rPr>
        <w:t xml:space="preserve">Poling 13 </w:t>
      </w:r>
      <w:r w:rsidRPr="00783D09">
        <w:rPr>
          <w:rStyle w:val="Style13ptBold"/>
          <w:sz w:val="16"/>
        </w:rPr>
        <w:t>(Gregory, Director of the Asia Maritime Transparency Initiative and Fellow, Southeast Asia Program, “Recommendations from the CSIS South China Sea Conference”, https://www.csis.org/analysis/recommendations-csis-south-china-sea-conference)</w:t>
      </w:r>
    </w:p>
    <w:p w:rsidR="00442DF7" w:rsidRPr="00783D09" w:rsidRDefault="00442DF7" w:rsidP="00442DF7">
      <w:r w:rsidRPr="00442DF7">
        <w:rPr>
          <w:b/>
          <w:sz w:val="24"/>
          <w:highlight w:val="cyan"/>
          <w:u w:val="single"/>
        </w:rPr>
        <w:t>An important lesson that ran through the conference was the need for the United States to stay involved but recognize its limits. Ratifying UNCLOS would do the most to advance Washington’s cause in the South China Sea.</w:t>
      </w:r>
      <w:r>
        <w:t xml:space="preserve"> In the case of the other two recommendations raised above, </w:t>
      </w:r>
      <w:r w:rsidRPr="00442DF7">
        <w:rPr>
          <w:b/>
          <w:sz w:val="24"/>
          <w:highlight w:val="cyan"/>
          <w:u w:val="single"/>
        </w:rPr>
        <w:t xml:space="preserve">there is little that the United States can do directly. It should continue to urge states to clarify their claims in accordance with international law. </w:t>
      </w:r>
      <w:r>
        <w:t>The State Department has long issued opinions on and objections to other countries’ maritime claims. It should do so in this case. It should also support any joint development initiatives by claimants, especially in the case of fisheries where Washington could play a supporting role as a dialogue partner of ASEAN or a potential member of the Southeast Asian Fisheries Development Center.</w:t>
      </w:r>
    </w:p>
    <w:p w:rsidR="00442DF7" w:rsidRDefault="00442DF7" w:rsidP="00442DF7">
      <w:pPr>
        <w:pStyle w:val="Heading4"/>
      </w:pPr>
      <w:r>
        <w:t>China says no to US talks on SCS</w:t>
      </w:r>
    </w:p>
    <w:p w:rsidR="00442DF7" w:rsidRPr="0069348C" w:rsidRDefault="00442DF7" w:rsidP="00442DF7">
      <w:pPr>
        <w:rPr>
          <w:rStyle w:val="Style13ptBold"/>
          <w:b w:val="0"/>
        </w:rPr>
      </w:pPr>
      <w:r>
        <w:rPr>
          <w:rStyle w:val="Style13ptBold"/>
        </w:rPr>
        <w:t xml:space="preserve">Kaneda 13 </w:t>
      </w:r>
      <w:r w:rsidRPr="0069348C">
        <w:rPr>
          <w:rStyle w:val="Style13ptBold"/>
          <w:sz w:val="18"/>
        </w:rPr>
        <w:t xml:space="preserve">(Hideaki, Vice Admiral </w:t>
      </w:r>
      <w:proofErr w:type="gramStart"/>
      <w:r w:rsidRPr="0069348C">
        <w:rPr>
          <w:rStyle w:val="Style13ptBold"/>
          <w:sz w:val="18"/>
        </w:rPr>
        <w:t>retired</w:t>
      </w:r>
      <w:proofErr w:type="gramEnd"/>
      <w:r w:rsidRPr="0069348C">
        <w:rPr>
          <w:rStyle w:val="Style13ptBold"/>
          <w:sz w:val="18"/>
        </w:rPr>
        <w:t>, Japanese Navy, Director, The Okazaki Institute, “Significance of the South China Sea: Establishment of Maritime Security Coalition ---Japanese View”, https://csis-prod.s3.amazonaws.com/s3fs-public/legacy_files/files/attachments/130606_Kaneda_ConferencePaper.pdf)</w:t>
      </w:r>
    </w:p>
    <w:p w:rsidR="00442DF7" w:rsidRPr="00442DF7" w:rsidRDefault="00442DF7" w:rsidP="00442DF7">
      <w:pPr>
        <w:rPr>
          <w:b/>
          <w:sz w:val="24"/>
          <w:highlight w:val="cyan"/>
          <w:u w:val="single"/>
        </w:rPr>
      </w:pPr>
      <w:r w:rsidRPr="00442DF7">
        <w:rPr>
          <w:b/>
          <w:sz w:val="24"/>
          <w:highlight w:val="cyan"/>
          <w:u w:val="single"/>
        </w:rPr>
        <w:t>Since</w:t>
      </w:r>
      <w:r>
        <w:t xml:space="preserve"> the talk of Secretary </w:t>
      </w:r>
      <w:r w:rsidRPr="00442DF7">
        <w:rPr>
          <w:b/>
          <w:sz w:val="24"/>
          <w:highlight w:val="cyan"/>
          <w:u w:val="single"/>
        </w:rPr>
        <w:t>Clinton, China avoided any multilateral talks on the South China Sea issues involving the US</w:t>
      </w:r>
      <w:r>
        <w:t xml:space="preserve">, </w:t>
      </w:r>
      <w:r w:rsidRPr="00442DF7">
        <w:rPr>
          <w:b/>
          <w:sz w:val="24"/>
          <w:highlight w:val="cyan"/>
          <w:u w:val="single"/>
        </w:rPr>
        <w:t>and made obvious efforts to seek diplomatic solutions through the “bilateral” talks</w:t>
      </w:r>
      <w:r>
        <w:t xml:space="preserve">. In 2010 and 2011, China frequently instigated several incidents over territorial </w:t>
      </w:r>
      <w:r>
        <w:lastRenderedPageBreak/>
        <w:t xml:space="preserve">disputes with the Philippines and Vietnam again, with China taking forceful acts. Against such acts taken by China, the relevant parties of the Philippines and Vietnam started to strengthen the relationship with the US. During the foreign ministerial talks held in June 2011, both governments of the US and the Philippines agreed to extend the application of US-the Philippines Mutual Defense Agreement made in 1951 to any “emergencies in the South China Sea” with the US supporting the equipment built up and modernization of the Filipino Armed Forces. Both navies held joint drill around the South-West area of the Philippines, and the US provided one newest ship of the US Coast Guard to the Filipino Navy. The governments of the US and Vietnam entered into an agreement to strengthen cooperative relationships and in July of 2011, both navies held a joint drill near </w:t>
      </w:r>
      <w:proofErr w:type="spellStart"/>
      <w:r>
        <w:t>Danang</w:t>
      </w:r>
      <w:proofErr w:type="spellEnd"/>
      <w:r>
        <w:t xml:space="preserve"> in central Vietnam. In view of the reactions from the Philippines and Vietnam, the Chinese Government strengthened their efforts to seek resolution of these issues through bilateral diplomatic talks. In other words, </w:t>
      </w:r>
      <w:r w:rsidRPr="00442DF7">
        <w:rPr>
          <w:b/>
          <w:sz w:val="24"/>
          <w:highlight w:val="cyan"/>
          <w:u w:val="single"/>
        </w:rPr>
        <w:t>China use both hard and soft approaches of pressing diplomatic pressures to these countries with weaker powers in politics,</w:t>
      </w:r>
      <w:r>
        <w:t xml:space="preserve"> military and economy, in order to solve the issues to Chinese advantages. As China took to such moves toward “defeating individually”, </w:t>
      </w:r>
      <w:r w:rsidRPr="00442DF7">
        <w:rPr>
          <w:b/>
          <w:sz w:val="24"/>
          <w:highlight w:val="cyan"/>
          <w:u w:val="single"/>
        </w:rPr>
        <w:t>ASEAN countries shifted their tactics to join forces through multilateral talks.</w:t>
      </w:r>
      <w:r>
        <w:t xml:space="preserve"> Ever since Secretary Clinton’s talk at ARF in 2010, the ASEAN countries shared opportunities to gradually develop coordination among parties, such as the expanded ASEAN Defense Ministerial Meeting (ADMM+) and other multilateral talks. </w:t>
      </w:r>
      <w:r w:rsidRPr="00442DF7">
        <w:rPr>
          <w:b/>
          <w:sz w:val="24"/>
          <w:highlight w:val="cyan"/>
          <w:u w:val="single"/>
        </w:rPr>
        <w:t>During the series of summit meetings with ASEAN countries that focused on the South China Sea issues, the US steadfastly maintained the posture of seeking freedoms in the South China Sea</w:t>
      </w:r>
      <w:r>
        <w:t xml:space="preserve">, Japan cooperated </w:t>
      </w:r>
      <w:r w:rsidRPr="00442DF7">
        <w:rPr>
          <w:b/>
          <w:sz w:val="24"/>
          <w:highlight w:val="cyan"/>
          <w:u w:val="single"/>
        </w:rPr>
        <w:t>with the US by emphasizing the need of multilateral talks</w:t>
      </w:r>
      <w:r>
        <w:t xml:space="preserve"> on maritime security, and ASEAN countries joined forces in confrontation with the China, </w:t>
      </w:r>
      <w:r w:rsidRPr="00442DF7">
        <w:rPr>
          <w:b/>
          <w:sz w:val="24"/>
          <w:highlight w:val="cyan"/>
          <w:u w:val="single"/>
        </w:rPr>
        <w:t>thereby isolating China in these talks.</w:t>
      </w:r>
      <w:r>
        <w:t xml:space="preserve"> China, despising any multilateral talks on these issues, made every effort to split ASEAN countries to regain its positions in these talks. During ASEAN meetings in late 2012, China successfully prevented the adoption of the proposed “Code of Conduct (COC)” on the South China Sea, with the help of Chair country, Cambodia, which was inclined to be on the side of China. In short, </w:t>
      </w:r>
      <w:r w:rsidRPr="00442DF7">
        <w:rPr>
          <w:b/>
          <w:sz w:val="24"/>
          <w:highlight w:val="cyan"/>
          <w:u w:val="single"/>
        </w:rPr>
        <w:t>China declined at the various ASEAN meeting</w:t>
      </w:r>
      <w:r>
        <w:t xml:space="preserve">s in 2012 </w:t>
      </w:r>
      <w:r w:rsidRPr="00442DF7">
        <w:rPr>
          <w:b/>
          <w:sz w:val="24"/>
          <w:highlight w:val="cyan"/>
          <w:u w:val="single"/>
        </w:rPr>
        <w:t>to agree on a start to discussions</w:t>
      </w:r>
      <w:r>
        <w:t xml:space="preserve"> aimed at establishing a COC, and there was no real progress in China-ASEAN consultations on the South China Sea. Starting from around the installation of a new Chinese Communist Party leadership team, after these ASEAN meetings in 2012, China seems to have its offensive on the South China Sea with added vigor. </w:t>
      </w:r>
      <w:r w:rsidRPr="00442DF7">
        <w:rPr>
          <w:b/>
          <w:sz w:val="24"/>
          <w:highlight w:val="cyan"/>
          <w:u w:val="single"/>
        </w:rPr>
        <w:t>There appears to be little likelihood of early reduction in tensions between China and the concerned parties in ASEAN, and future China-ASEAN consultations are likely to experience rough going. The “Cool War” between the US and China is likely to continue, involving ASEAN countries and Japan.</w:t>
      </w:r>
    </w:p>
    <w:p w:rsidR="00442DF7" w:rsidRDefault="00442DF7" w:rsidP="00442DF7">
      <w:pPr>
        <w:pStyle w:val="Heading4"/>
      </w:pPr>
      <w:r>
        <w:t>Singling out China undermines US credibility as a negotiator</w:t>
      </w:r>
    </w:p>
    <w:p w:rsidR="00442DF7" w:rsidRPr="00F823CB" w:rsidRDefault="00442DF7" w:rsidP="00442DF7">
      <w:pPr>
        <w:rPr>
          <w:rStyle w:val="Style13ptBold"/>
          <w:b w:val="0"/>
        </w:rPr>
      </w:pPr>
      <w:r>
        <w:rPr>
          <w:rStyle w:val="Style13ptBold"/>
        </w:rPr>
        <w:t xml:space="preserve">Glaser 12 </w:t>
      </w:r>
      <w:r w:rsidRPr="00F823CB">
        <w:rPr>
          <w:rStyle w:val="Style13ptBold"/>
          <w:sz w:val="14"/>
        </w:rPr>
        <w:t>(Bonnie, Senior Fellow Freeman Chair in China Studies Center for Strategic and International Studies, 9/12, “BEIJING AS AN EMERGING POWER IN THE SOUTH CHINA SEA”, https://csis-prod.s3.amazonaws.com/s3fs-public/legacy_files/files/attachments/ts120912_glaser.pdf)</w:t>
      </w:r>
    </w:p>
    <w:p w:rsidR="00442DF7" w:rsidRPr="00DB2576" w:rsidRDefault="00442DF7" w:rsidP="00442DF7">
      <w:r w:rsidRPr="00442DF7">
        <w:rPr>
          <w:b/>
          <w:sz w:val="24"/>
          <w:highlight w:val="cyan"/>
          <w:u w:val="single"/>
        </w:rPr>
        <w:t>The</w:t>
      </w:r>
      <w:r>
        <w:t xml:space="preserve"> August 3, 2012 </w:t>
      </w:r>
      <w:r w:rsidRPr="00442DF7">
        <w:rPr>
          <w:b/>
          <w:sz w:val="24"/>
          <w:highlight w:val="cyan"/>
          <w:u w:val="single"/>
        </w:rPr>
        <w:t>State Department</w:t>
      </w:r>
      <w:r>
        <w:t xml:space="preserve"> Press Statement on the South China Sea </w:t>
      </w:r>
      <w:r w:rsidRPr="00442DF7">
        <w:rPr>
          <w:b/>
          <w:sz w:val="24"/>
          <w:highlight w:val="cyan"/>
          <w:u w:val="single"/>
        </w:rPr>
        <w:t>marked an unfortunate departure from this even-handed and objective approach</w:t>
      </w:r>
      <w:r>
        <w:t xml:space="preserve">. The Statement rightfully noted the increase in tensions in recent months, citing coercive economic actions, the use of barriers to deny access to Scarborough Shoal, and the establishment of new military garrison by China covering disputed areas of the South China Sea. However, </w:t>
      </w:r>
      <w:r w:rsidRPr="00442DF7">
        <w:rPr>
          <w:b/>
          <w:sz w:val="24"/>
          <w:highlight w:val="cyan"/>
          <w:u w:val="single"/>
        </w:rPr>
        <w:t>by singling out China</w:t>
      </w:r>
      <w:r>
        <w:t xml:space="preserve"> for reproach by name and not mentioning the provocative actions of other claimants, </w:t>
      </w:r>
      <w:r w:rsidRPr="00442DF7">
        <w:rPr>
          <w:b/>
          <w:sz w:val="24"/>
          <w:highlight w:val="cyan"/>
          <w:u w:val="single"/>
        </w:rPr>
        <w:t xml:space="preserve">the U.S. provided Beijing with ammunition </w:t>
      </w:r>
      <w:r w:rsidRPr="00442DF7">
        <w:rPr>
          <w:b/>
          <w:sz w:val="24"/>
          <w:highlight w:val="cyan"/>
          <w:u w:val="single"/>
        </w:rPr>
        <w:lastRenderedPageBreak/>
        <w:t>to argue that Washington has taken sides against China and undermined the U.S. stance that the South China Sea disputes should be managed based on a principled approach</w:t>
      </w:r>
      <w:r>
        <w:t xml:space="preserve">. There is no doubt that </w:t>
      </w:r>
      <w:r w:rsidRPr="00442DF7">
        <w:rPr>
          <w:b/>
          <w:sz w:val="24"/>
          <w:highlight w:val="cyan"/>
          <w:u w:val="single"/>
        </w:rPr>
        <w:t>China’s behavior has been the most egregious of all the actors in the South China Sea</w:t>
      </w:r>
      <w:r>
        <w:t xml:space="preserve">; </w:t>
      </w:r>
      <w:r w:rsidRPr="00442DF7">
        <w:rPr>
          <w:b/>
          <w:sz w:val="24"/>
          <w:highlight w:val="cyan"/>
          <w:u w:val="single"/>
        </w:rPr>
        <w:t>however, the U.S. damages its credibility by not acknowledging the violations of other parties.</w:t>
      </w:r>
      <w:r>
        <w:t xml:space="preserve"> Going forward, the U.S. should hew closely to its principled approach to managing the South China Sea territorial disputes and maintain its longstanding position of neutrality on those disputes. At the same time, </w:t>
      </w:r>
      <w:r w:rsidRPr="00442DF7">
        <w:rPr>
          <w:b/>
          <w:sz w:val="24"/>
          <w:highlight w:val="cyan"/>
          <w:u w:val="single"/>
        </w:rPr>
        <w:t>emphasis should be placed on the shared interests of the U.S. and other nations in international norms that are threatened by China’s assertive policies.</w:t>
      </w:r>
      <w:r>
        <w:t xml:space="preserve"> </w:t>
      </w:r>
    </w:p>
    <w:p w:rsidR="00442DF7" w:rsidRDefault="00442DF7" w:rsidP="00442DF7">
      <w:pPr>
        <w:pStyle w:val="Heading4"/>
      </w:pPr>
      <w:r>
        <w:t>The Chines don’t see U.S. power as credible – They won’t capitulate to demands</w:t>
      </w:r>
    </w:p>
    <w:p w:rsidR="00442DF7" w:rsidRPr="00783D09" w:rsidRDefault="00442DF7" w:rsidP="00442DF7">
      <w:pPr>
        <w:rPr>
          <w:rStyle w:val="Style13ptBold"/>
          <w:b w:val="0"/>
        </w:rPr>
      </w:pPr>
      <w:proofErr w:type="spellStart"/>
      <w:r>
        <w:rPr>
          <w:rStyle w:val="Style13ptBold"/>
        </w:rPr>
        <w:t>Ott</w:t>
      </w:r>
      <w:proofErr w:type="spellEnd"/>
      <w:r>
        <w:rPr>
          <w:rStyle w:val="Style13ptBold"/>
        </w:rPr>
        <w:t xml:space="preserve"> 11 </w:t>
      </w:r>
      <w:r w:rsidRPr="00783D09">
        <w:rPr>
          <w:rStyle w:val="Style13ptBold"/>
          <w:sz w:val="16"/>
        </w:rPr>
        <w:t>(Marvin, fellow @ Center for Strategic &amp; Int’l Studies, “ASEAN AND THE SOUTH CHINA SEA: A SECURITY FRAMEWORK UNDER SEIGE”, https://www.csis.org/analysis/asean-and-south-china-sea-security-framework-under-siege)</w:t>
      </w:r>
    </w:p>
    <w:p w:rsidR="00442DF7" w:rsidRPr="00783D09" w:rsidRDefault="00442DF7" w:rsidP="00442DF7">
      <w:r w:rsidRPr="00442DF7">
        <w:rPr>
          <w:b/>
          <w:sz w:val="24"/>
          <w:highlight w:val="cyan"/>
          <w:u w:val="single"/>
        </w:rPr>
        <w:t>This threatens to leave the prevailing security framework with its large ASEAN dialogue component as an increasingly empty shell. Security in the region then devolves back to U.S. hard power as a counterpoise to the Chinese challenge</w:t>
      </w:r>
      <w:r>
        <w:t xml:space="preserve">. A security framework under these circumstances will depend increasingly on two components: first, deployments and capabilities of the U.S. 7th Fleet and, second, growing security cooperation between the U.S. and selected ASEAN governments, notably Vietnam, Singapore, Indonesia, the Philippines, and Malaysia. Security will also require a sustained diplomatic effort involving ASEAN, the U.S., and China – with the objective of finding a formula/understanding by which Beijing agrees that there is ample room for China to play an increasingly prominent security role in Southeast Asia, the South China Sea, and the Western Pacific without asserting territorial claims that the rest of the world simply cannot accept. This is a tall order and there should be no illusions about the difficulties ahead on at least three counts. First, an obvious potential complication would occur in the event of a confirmed discovery of major oil deposits in the South China Sea. Beijing continues to publish estimates of vast reserves – but so far these exist largely in the imagination of Chinese officials. The international petroleum industry remains skeptical. A significant find would transform that calculation and dramatically escalate the stakes in the South China Sea. Third, Chinese officials clearly believe they can dominate the agenda and outcomes in one-on-one bilateral negotiations with Southeast Asian governments – with the U.S. </w:t>
      </w:r>
      <w:proofErr w:type="spellStart"/>
      <w:proofErr w:type="gramStart"/>
      <w:r>
        <w:t>our</w:t>
      </w:r>
      <w:proofErr w:type="spellEnd"/>
      <w:r>
        <w:t xml:space="preserve"> of</w:t>
      </w:r>
      <w:proofErr w:type="gramEnd"/>
      <w:r>
        <w:t xml:space="preserve"> the room. Hence Beijing’s continued insistence that the maritime issues do not involve ASEAN as a 7 collectivity. Finally, </w:t>
      </w:r>
      <w:r w:rsidRPr="00442DF7">
        <w:rPr>
          <w:b/>
          <w:sz w:val="24"/>
          <w:highlight w:val="cyan"/>
          <w:u w:val="single"/>
        </w:rPr>
        <w:t xml:space="preserve">there is </w:t>
      </w:r>
      <w:proofErr w:type="gramStart"/>
      <w:r w:rsidRPr="00442DF7">
        <w:rPr>
          <w:b/>
          <w:sz w:val="24"/>
          <w:highlight w:val="cyan"/>
          <w:u w:val="single"/>
        </w:rPr>
        <w:t>every evidence</w:t>
      </w:r>
      <w:proofErr w:type="gramEnd"/>
      <w:r w:rsidRPr="00442DF7">
        <w:rPr>
          <w:b/>
          <w:sz w:val="24"/>
          <w:highlight w:val="cyan"/>
          <w:u w:val="single"/>
        </w:rPr>
        <w:t xml:space="preserve"> that Chinese officialdom</w:t>
      </w:r>
      <w:r>
        <w:t>, urged on by a large chorus of likeminded “netizens</w:t>
      </w:r>
      <w:r w:rsidRPr="00442DF7">
        <w:rPr>
          <w:b/>
          <w:sz w:val="24"/>
          <w:highlight w:val="cyan"/>
          <w:u w:val="single"/>
        </w:rPr>
        <w:t xml:space="preserve">,” is convinced that the U.S. is locked into a process of irreversible decline as evidenced by its ongoing budget woes and is also determined to “keep China down” such that American policy is one vast anti-China conspiracy. </w:t>
      </w:r>
      <w:r>
        <w:t xml:space="preserve">As long as these views prevail, </w:t>
      </w:r>
      <w:r w:rsidRPr="00442DF7">
        <w:rPr>
          <w:b/>
          <w:sz w:val="24"/>
          <w:highlight w:val="cyan"/>
          <w:u w:val="single"/>
        </w:rPr>
        <w:t>U.S. officials will continue to find dealing with China a deeply frustrating enterprise</w:t>
      </w:r>
      <w:r>
        <w:t xml:space="preserve">. But the consequences of failure dictate that the efforts to build a basis for a genuine China-U.S.-ASEAN concord continue. At the same time there will be a premium on efforts designed to strengthen U.S. strategic cooperation with ASEAN governments while buttressing ASEAN itself as a strategic partner. </w:t>
      </w:r>
    </w:p>
    <w:p w:rsidR="00442DF7" w:rsidRDefault="00442DF7" w:rsidP="00442DF7">
      <w:pPr>
        <w:pStyle w:val="Heading4"/>
      </w:pPr>
      <w:r>
        <w:t>China opposes U.S. involvement – Sees us as biased</w:t>
      </w:r>
    </w:p>
    <w:p w:rsidR="00442DF7" w:rsidRPr="00CA468A" w:rsidRDefault="00442DF7" w:rsidP="00442DF7">
      <w:pPr>
        <w:rPr>
          <w:rStyle w:val="Style13ptBold"/>
          <w:b w:val="0"/>
        </w:rPr>
      </w:pPr>
      <w:proofErr w:type="spellStart"/>
      <w:r>
        <w:rPr>
          <w:rStyle w:val="Style13ptBold"/>
        </w:rPr>
        <w:t>Neuman</w:t>
      </w:r>
      <w:proofErr w:type="spellEnd"/>
      <w:r>
        <w:rPr>
          <w:rStyle w:val="Style13ptBold"/>
        </w:rPr>
        <w:t xml:space="preserve"> 12 </w:t>
      </w:r>
      <w:r w:rsidRPr="00CA468A">
        <w:rPr>
          <w:rStyle w:val="Style13ptBold"/>
          <w:sz w:val="18"/>
        </w:rPr>
        <w:t xml:space="preserve">(Scott, 9/7, staff @ National Public Radio, “Little Islands Are Big Trouble </w:t>
      </w:r>
      <w:proofErr w:type="gramStart"/>
      <w:r w:rsidRPr="00CA468A">
        <w:rPr>
          <w:rStyle w:val="Style13ptBold"/>
          <w:sz w:val="18"/>
        </w:rPr>
        <w:t>In The</w:t>
      </w:r>
      <w:proofErr w:type="gramEnd"/>
      <w:r w:rsidRPr="00CA468A">
        <w:rPr>
          <w:rStyle w:val="Style13ptBold"/>
          <w:sz w:val="18"/>
        </w:rPr>
        <w:t xml:space="preserve"> South China Sea”, http://www.npr.org/2012/09/07/160745930/little-islands-are-big-trouble-in-the-south-china-sea)</w:t>
      </w:r>
    </w:p>
    <w:p w:rsidR="00442DF7" w:rsidRPr="00442DF7" w:rsidRDefault="00442DF7" w:rsidP="00442DF7">
      <w:pPr>
        <w:rPr>
          <w:b/>
          <w:sz w:val="24"/>
          <w:highlight w:val="cyan"/>
          <w:u w:val="single"/>
        </w:rPr>
      </w:pPr>
      <w:r>
        <w:lastRenderedPageBreak/>
        <w:t xml:space="preserve">"In the '50s, '60s and early '70s, Vietnam, the Philippines, Malaysia and China were all deeply involved internally — with internal civil wars or rebellions, or the Cultural Revolution in China's case. It's only in the past decade or so that there's been sufficient national consolidation so that they can project power outward." But </w:t>
      </w:r>
      <w:r w:rsidRPr="00442DF7">
        <w:rPr>
          <w:b/>
          <w:sz w:val="24"/>
          <w:highlight w:val="cyan"/>
          <w:u w:val="single"/>
        </w:rPr>
        <w:t xml:space="preserve">Beijing is suspicious of Washington's role as the military benefactor for many of the nations that have a stake in the outcome of the region-wide islands dispute. The U.S. has strong military ties with Japan, the Philippines and China's </w:t>
      </w:r>
      <w:proofErr w:type="spellStart"/>
      <w:r w:rsidRPr="00442DF7">
        <w:rPr>
          <w:b/>
          <w:sz w:val="24"/>
          <w:highlight w:val="cyan"/>
          <w:u w:val="single"/>
        </w:rPr>
        <w:t>archnemesis</w:t>
      </w:r>
      <w:proofErr w:type="spellEnd"/>
      <w:r w:rsidRPr="00442DF7">
        <w:rPr>
          <w:b/>
          <w:sz w:val="24"/>
          <w:highlight w:val="cyan"/>
          <w:u w:val="single"/>
        </w:rPr>
        <w:t>, Taiwan. It also enjoys good relations with Malaysia and a gradually warming relationship with Vietnam. China also questions Washington's claim of neutrality</w:t>
      </w:r>
      <w:r>
        <w:t xml:space="preserve">. Earlier this week, a Chinese foreign ministry spokesman said, essentially, </w:t>
      </w:r>
      <w:r w:rsidRPr="00442DF7">
        <w:rPr>
          <w:b/>
          <w:sz w:val="24"/>
          <w:highlight w:val="cyan"/>
          <w:u w:val="single"/>
        </w:rPr>
        <w:t>Beijing has heard it all before.</w:t>
      </w:r>
    </w:p>
    <w:p w:rsidR="00442DF7" w:rsidRDefault="00442DF7" w:rsidP="00442DF7">
      <w:pPr>
        <w:pStyle w:val="Heading4"/>
      </w:pPr>
      <w:r>
        <w:t>China opposes U.S. involvement as containment</w:t>
      </w:r>
    </w:p>
    <w:p w:rsidR="00442DF7" w:rsidRPr="002B4069" w:rsidRDefault="00442DF7" w:rsidP="00442DF7">
      <w:pPr>
        <w:rPr>
          <w:rStyle w:val="Style13ptBold"/>
          <w:b w:val="0"/>
        </w:rPr>
      </w:pPr>
      <w:r>
        <w:rPr>
          <w:rStyle w:val="Style13ptBold"/>
        </w:rPr>
        <w:t xml:space="preserve">ICG 12 </w:t>
      </w:r>
      <w:r w:rsidRPr="002B4069">
        <w:rPr>
          <w:rStyle w:val="Style13ptBold"/>
          <w:sz w:val="16"/>
        </w:rPr>
        <w:t>(Int’l Crisis Group, Center for Strategic &amp; Int’l Studies, 7/24, “STIRRING UP THE SOUTH CHINA SEA (II): REGIONAL RESPONSES”, http://www.crisisgroup.org/~/media/Files/asia/north-east-asia/229-stirring-up-the-south-china-sea-ii-regional-responses.pdf)</w:t>
      </w:r>
    </w:p>
    <w:p w:rsidR="00442DF7" w:rsidRPr="00442DF7" w:rsidRDefault="00442DF7" w:rsidP="00442DF7">
      <w:pPr>
        <w:rPr>
          <w:b/>
          <w:sz w:val="24"/>
          <w:highlight w:val="cyan"/>
          <w:u w:val="single"/>
        </w:rPr>
      </w:pPr>
      <w:r>
        <w:t xml:space="preserve">While incidents in the sea have not led to actual armed conflict since 1988, they have </w:t>
      </w:r>
      <w:proofErr w:type="spellStart"/>
      <w:r>
        <w:t>crystallised</w:t>
      </w:r>
      <w:proofErr w:type="spellEnd"/>
      <w:r>
        <w:t xml:space="preserve"> anxiety about the shifting balance of power in the region. </w:t>
      </w:r>
      <w:r w:rsidRPr="00442DF7">
        <w:rPr>
          <w:b/>
          <w:sz w:val="24"/>
          <w:highlight w:val="cyan"/>
          <w:u w:val="single"/>
        </w:rPr>
        <w:t>South East Asian claimants feel that their options are limited to bilateral discussions</w:t>
      </w:r>
      <w:r>
        <w:t xml:space="preserve"> with China; attempts to include other actors such as the U.S. and ASEAN; and arbitration provided by the UN Convention on the Law of the Sea (UNCLOS). </w:t>
      </w:r>
      <w:r w:rsidRPr="00442DF7">
        <w:rPr>
          <w:b/>
          <w:sz w:val="24"/>
          <w:highlight w:val="cyan"/>
          <w:u w:val="single"/>
        </w:rPr>
        <w:t>South East Asian states know they lack the clout to face China one-on-one</w:t>
      </w:r>
      <w:r>
        <w:t xml:space="preserve">. Vietnam and the Philippines in particular are seeking to increase their leverage vis-à-vis China by </w:t>
      </w:r>
      <w:proofErr w:type="spellStart"/>
      <w:r>
        <w:t>internationalising</w:t>
      </w:r>
      <w:proofErr w:type="spellEnd"/>
      <w:r>
        <w:t xml:space="preserve"> the issue. </w:t>
      </w:r>
      <w:r w:rsidRPr="00442DF7">
        <w:rPr>
          <w:b/>
          <w:sz w:val="24"/>
          <w:highlight w:val="cyan"/>
          <w:u w:val="single"/>
        </w:rPr>
        <w:t xml:space="preserve">Beijing insists on resolving disputes bilaterally, where its economic and political clout carry the most weight. It strongly opposes efforts of South East Asian countries to deepen cooperation with outside actors, and perceives the U.S. strategic shift towards Asia as purposely containing its rise. </w:t>
      </w:r>
    </w:p>
    <w:p w:rsidR="00442DF7" w:rsidRDefault="00442DF7" w:rsidP="00442DF7">
      <w:pPr>
        <w:pStyle w:val="Heading1"/>
      </w:pPr>
      <w:r>
        <w:lastRenderedPageBreak/>
        <w:t>CBMs CP</w:t>
      </w:r>
    </w:p>
    <w:p w:rsidR="00442DF7" w:rsidRDefault="00442DF7" w:rsidP="00442DF7">
      <w:pPr>
        <w:pStyle w:val="Heading2"/>
      </w:pPr>
      <w:r>
        <w:lastRenderedPageBreak/>
        <w:t>1NC Indonesian CBMs CP</w:t>
      </w:r>
    </w:p>
    <w:p w:rsidR="00442DF7" w:rsidRDefault="00442DF7" w:rsidP="00442DF7">
      <w:pPr>
        <w:pStyle w:val="Heading4"/>
      </w:pPr>
      <w:r>
        <w:t>CP – Indonesia should initiate, through the ASEAN Regional Forum, confidence building measures with China in the South China Sea involving nontraditional security, information sharing, and capacity building, including an agreement on Incidents at Sea.</w:t>
      </w:r>
    </w:p>
    <w:p w:rsidR="00442DF7" w:rsidRDefault="00442DF7" w:rsidP="00442DF7">
      <w:pPr>
        <w:pStyle w:val="Heading4"/>
      </w:pPr>
      <w:r>
        <w:t>The CP solves</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442DF7" w:rsidRDefault="00442DF7" w:rsidP="00442DF7">
      <w:pPr>
        <w:rPr>
          <w:b/>
          <w:sz w:val="24"/>
          <w:highlight w:val="cyan"/>
          <w:u w:val="single"/>
        </w:rPr>
      </w:pPr>
      <w:r w:rsidRPr="00442DF7">
        <w:rPr>
          <w:b/>
          <w:sz w:val="24"/>
          <w:highlight w:val="cyan"/>
          <w:u w:val="single"/>
        </w:rPr>
        <w:t>ASEAN's limits in transforming the U.S.-China relationship suggest</w:t>
      </w:r>
      <w:r>
        <w:t xml:space="preserve">, then, </w:t>
      </w:r>
      <w:r w:rsidRPr="00442DF7">
        <w:rPr>
          <w:b/>
          <w:sz w:val="24"/>
          <w:highlight w:val="cyan"/>
          <w:u w:val="single"/>
        </w:rPr>
        <w:t>a need to con- sider</w:t>
      </w:r>
      <w:r>
        <w:t xml:space="preserve"> other avenues of </w:t>
      </w:r>
      <w:r w:rsidRPr="00442DF7">
        <w:rPr>
          <w:b/>
          <w:sz w:val="24"/>
          <w:highlight w:val="cyan"/>
          <w:u w:val="single"/>
        </w:rPr>
        <w:t>confidence building beyond the COC.</w:t>
      </w:r>
      <w:r>
        <w:t xml:space="preserve"> In particular, </w:t>
      </w:r>
      <w:r w:rsidRPr="00442DF7">
        <w:rPr>
          <w:b/>
          <w:sz w:val="24"/>
          <w:highlight w:val="cyan"/>
          <w:u w:val="single"/>
        </w:rPr>
        <w:t>areas of nontraditional security, information sharing, and capacity building</w:t>
      </w:r>
      <w:r>
        <w:t xml:space="preserve">, as well as defense diplomacy, may offer less challenged and still not fully explored opportunities for cooperation. The line between nontraditional and traditional security can be blurred; however, because </w:t>
      </w:r>
      <w:r w:rsidRPr="00442DF7">
        <w:rPr>
          <w:b/>
          <w:sz w:val="24"/>
          <w:highlight w:val="cyan"/>
          <w:u w:val="single"/>
        </w:rPr>
        <w:t>areas of nontraditional security can bear on traditional security concerns,</w:t>
      </w:r>
      <w:r>
        <w:t xml:space="preserve"> technical </w:t>
      </w:r>
      <w:r w:rsidRPr="00442DF7">
        <w:rPr>
          <w:b/>
          <w:sz w:val="24"/>
          <w:highlight w:val="cyan"/>
          <w:u w:val="single"/>
        </w:rPr>
        <w:t>cooperation</w:t>
      </w:r>
      <w:r>
        <w:t xml:space="preserve"> in this realm </w:t>
      </w:r>
      <w:r w:rsidRPr="00442DF7">
        <w:rPr>
          <w:b/>
          <w:sz w:val="24"/>
          <w:highlight w:val="cyan"/>
          <w:u w:val="single"/>
        </w:rPr>
        <w:t>may provide a different avenue for ocean governance</w:t>
      </w:r>
      <w:r>
        <w:t xml:space="preserve"> (security and otherwise). For example, </w:t>
      </w:r>
      <w:r w:rsidRPr="00442DF7">
        <w:rPr>
          <w:b/>
          <w:sz w:val="24"/>
          <w:highlight w:val="cyan"/>
          <w:u w:val="single"/>
        </w:rPr>
        <w:t>states might expand cooperation in</w:t>
      </w:r>
      <w:r>
        <w:t xml:space="preserve"> transnational </w:t>
      </w:r>
      <w:r w:rsidRPr="00442DF7">
        <w:rPr>
          <w:b/>
          <w:sz w:val="24"/>
          <w:highlight w:val="cyan"/>
          <w:u w:val="single"/>
        </w:rPr>
        <w:t>crime</w:t>
      </w:r>
      <w:r>
        <w:t xml:space="preserve">, environ- mental protection, </w:t>
      </w:r>
      <w:r w:rsidRPr="00442DF7">
        <w:rPr>
          <w:b/>
          <w:sz w:val="24"/>
          <w:highlight w:val="cyan"/>
          <w:u w:val="single"/>
        </w:rPr>
        <w:t>and marine biodiversity</w:t>
      </w:r>
      <w:r>
        <w:t xml:space="preserve">, to pursue scientific research. The area of piracy is an area that has clear implications for traditional security. Moreover, as </w:t>
      </w:r>
      <w:proofErr w:type="spellStart"/>
      <w:r>
        <w:t>Baviera</w:t>
      </w:r>
      <w:proofErr w:type="spellEnd"/>
      <w:r>
        <w:t xml:space="preserve"> notes, </w:t>
      </w:r>
      <w:r w:rsidRPr="00442DF7">
        <w:rPr>
          <w:rStyle w:val="StyleUnderline"/>
          <w:highlight w:val="cyan"/>
        </w:rPr>
        <w:t>the region's navies</w:t>
      </w:r>
      <w:r>
        <w:t xml:space="preserve"> and enforcement </w:t>
      </w:r>
      <w:r w:rsidRPr="00442DF7">
        <w:rPr>
          <w:rStyle w:val="StyleUnderline"/>
          <w:highlight w:val="cyan"/>
        </w:rPr>
        <w:t>agencies have already been receptive to info</w:t>
      </w:r>
      <w:r>
        <w:t xml:space="preserve">rmation </w:t>
      </w:r>
      <w:r w:rsidRPr="00442DF7">
        <w:rPr>
          <w:rStyle w:val="StyleUnderline"/>
          <w:highlight w:val="cyan"/>
        </w:rPr>
        <w:t xml:space="preserve">sharing and capacity building </w:t>
      </w:r>
      <w:r w:rsidRPr="00A27F6D">
        <w:t>in</w:t>
      </w:r>
      <w:r>
        <w:t xml:space="preserve"> the area of maritime safety. Two mechanisms already exist-namely, the Information Fusion Center in Singapore, which works with more than 60 agencies and 30 countries to provide information toward the prevention of piracy and timely responses to maritime events (e.g., hijackings, search and rescue operations), and the Regional Cooperation Agreement on Combating Piracy and Armed Robbery against Ships in Asia, which was created to promote and enhance cooperation against piracy and armed robbery in Asia. Although cooperation on safety of navigation as regards the South China Sea has been challenged despite being identified by the implementation of Declaration on the Conduct of Parties in the South China Sea (DOC), </w:t>
      </w:r>
      <w:r w:rsidRPr="00442DF7">
        <w:rPr>
          <w:b/>
          <w:sz w:val="24"/>
          <w:highlight w:val="cyan"/>
          <w:u w:val="single"/>
        </w:rPr>
        <w:t>it may still be possible to build on or expand in increments existing mechanisms</w:t>
      </w:r>
      <w:r>
        <w:t xml:space="preserve"> as those above. </w:t>
      </w:r>
      <w:r w:rsidRPr="00442DF7">
        <w:rPr>
          <w:b/>
          <w:sz w:val="24"/>
          <w:highlight w:val="cyan"/>
          <w:u w:val="single"/>
        </w:rPr>
        <w:t xml:space="preserve">The Expanded ASEAN Maritime Forum now also offers new opportunities focused specifically on functional maritime confidence building. </w:t>
      </w:r>
      <w:proofErr w:type="spellStart"/>
      <w:r>
        <w:t>Baviera</w:t>
      </w:r>
      <w:proofErr w:type="spellEnd"/>
      <w:r>
        <w:t xml:space="preserve"> also identifies fishing as an area with potential for greater cooperation not just because fishing activities have become triggers for conflict between states but also because fishing is a particular economic interest for local and national economies of coastal states. Similarly, Evan </w:t>
      </w:r>
      <w:proofErr w:type="spellStart"/>
      <w:r>
        <w:t>Laksmana</w:t>
      </w:r>
      <w:proofErr w:type="spellEnd"/>
      <w:r>
        <w:t xml:space="preserve"> notes, "Nontraditional and </w:t>
      </w:r>
      <w:r w:rsidRPr="00442DF7">
        <w:rPr>
          <w:b/>
          <w:sz w:val="24"/>
          <w:highlight w:val="cyan"/>
          <w:u w:val="single"/>
        </w:rPr>
        <w:t>transnational security issues . . . provide . . . 'a conceptual umbrella' under which ASEAN t</w:t>
      </w:r>
      <w:r>
        <w:t xml:space="preserve">hrough the ARF [for example] </w:t>
      </w:r>
      <w:r w:rsidRPr="00442DF7">
        <w:rPr>
          <w:b/>
          <w:sz w:val="24"/>
          <w:highlight w:val="cyan"/>
          <w:u w:val="single"/>
        </w:rPr>
        <w:t>could multilaterally engage key regional players</w:t>
      </w:r>
      <w:r>
        <w:t xml:space="preserve"> within an overarching framework of confidence building? </w:t>
      </w:r>
      <w:r w:rsidRPr="00442DF7">
        <w:rPr>
          <w:b/>
          <w:sz w:val="24"/>
          <w:highlight w:val="cyan"/>
          <w:u w:val="single"/>
        </w:rPr>
        <w:t xml:space="preserve">Defense diplomacy is an area of growing activity and offers new and different avenues of confidence building in Southeast Asia </w:t>
      </w:r>
      <w:r>
        <w:t xml:space="preserve">and between Southeast Asia and China, as well as other states. Contemporary defense diplomacy generally involves militaries and defense ministries working together or contributing to "a range of external peacetime cooperative tasks" that include senior-level meetings, military exchanges, joint training, ports of call, and bilateral military exercises. These exchanges can provide means toward conflict prevention. For example, </w:t>
      </w:r>
      <w:r w:rsidRPr="00442DF7">
        <w:rPr>
          <w:b/>
          <w:sz w:val="24"/>
          <w:highlight w:val="cyan"/>
          <w:u w:val="single"/>
        </w:rPr>
        <w:t xml:space="preserve">they can signal a willingness to engage in </w:t>
      </w:r>
      <w:r w:rsidRPr="00442DF7">
        <w:rPr>
          <w:b/>
          <w:sz w:val="24"/>
          <w:highlight w:val="cyan"/>
          <w:u w:val="single"/>
        </w:rPr>
        <w:lastRenderedPageBreak/>
        <w:t>greater cooperation</w:t>
      </w:r>
      <w:r>
        <w:t xml:space="preserve">, as well as a general commitment to working out problems peacefully; they can contribute to defense and military transparency; </w:t>
      </w:r>
      <w:r w:rsidRPr="00442DF7">
        <w:rPr>
          <w:b/>
          <w:sz w:val="24"/>
          <w:highlight w:val="cyan"/>
          <w:u w:val="single"/>
        </w:rPr>
        <w:t>they can also build or reinforce understandings of common interest.</w:t>
      </w:r>
      <w:r>
        <w:t xml:space="preserve"> More than 70 percent of defense diplomacy activity in Southeast Asia was generated by the ARF, followed by ASEAN at 20.5 percent." Currently, there is some limited defense diplomacy between China and ASEAN states." </w:t>
      </w:r>
      <w:r w:rsidRPr="00442DF7">
        <w:rPr>
          <w:b/>
          <w:sz w:val="24"/>
          <w:highlight w:val="cyan"/>
          <w:u w:val="single"/>
        </w:rPr>
        <w:t>These contacts and exchanges should continue in the interests of transparency and the building of networks</w:t>
      </w:r>
      <w:r>
        <w:t xml:space="preserve">. Defense diplomacy need not be exclusive to China and ASEAN states. In fact, given the strategic dynamics described above, there is an argument to also have opportunities for other states to participate with China and ASEAN states. This is obviously a sensitive area for all states, but given the strategic dynamics above and concerns about spiraling security dilemmas, </w:t>
      </w:r>
      <w:r w:rsidRPr="00442DF7">
        <w:rPr>
          <w:b/>
          <w:sz w:val="24"/>
          <w:highlight w:val="cyan"/>
          <w:u w:val="single"/>
        </w:rPr>
        <w:t xml:space="preserve">states should also cultivate ways to engage and include China on the security, and </w:t>
      </w:r>
      <w:r>
        <w:t xml:space="preserve">not just the </w:t>
      </w:r>
      <w:r w:rsidRPr="00442DF7">
        <w:rPr>
          <w:b/>
          <w:sz w:val="24"/>
          <w:highlight w:val="cyan"/>
          <w:u w:val="single"/>
        </w:rPr>
        <w:t>economic</w:t>
      </w:r>
      <w:r>
        <w:t xml:space="preserve">, </w:t>
      </w:r>
      <w:r w:rsidRPr="00442DF7">
        <w:rPr>
          <w:b/>
          <w:sz w:val="24"/>
          <w:highlight w:val="cyan"/>
          <w:u w:val="single"/>
        </w:rPr>
        <w:t>front</w:t>
      </w:r>
      <w:r>
        <w:t xml:space="preserve">. The 2004 ASEAN China Joint Working Group (ASEAN-China IWG) on the DOC falls under this framework, and given the problems associated with the DOC's implementation and COC negotiations, </w:t>
      </w:r>
      <w:r w:rsidRPr="00442DF7">
        <w:rPr>
          <w:b/>
          <w:sz w:val="24"/>
          <w:highlight w:val="cyan"/>
          <w:u w:val="single"/>
        </w:rPr>
        <w:t>it may be easy to miss the ways that the ASEAN China framework continues to provide opportunities for confidence building</w:t>
      </w:r>
      <w:r>
        <w:t>. This is true even under the ASEAN China JWG. For example, although the implementation of the DOC has been troubled, a range of measures potentially could fall under the ASEAN-</w:t>
      </w:r>
      <w:proofErr w:type="gramStart"/>
      <w:r>
        <w:t>China ]WG's</w:t>
      </w:r>
      <w:proofErr w:type="gramEnd"/>
      <w:r>
        <w:t xml:space="preserve"> mandate of identifying cooperative activities that serve mutual understanding of and greater commitment to the DOC and now COC process. As noted above, </w:t>
      </w:r>
      <w:r w:rsidRPr="00442DF7">
        <w:rPr>
          <w:b/>
          <w:sz w:val="24"/>
          <w:highlight w:val="cyan"/>
          <w:u w:val="single"/>
        </w:rPr>
        <w:t>the greatest opportunity may lie in areas of nontraditional security-from transnational crime, environmental protection, and</w:t>
      </w:r>
      <w:r>
        <w:t xml:space="preserve"> marine biodiversity, to pursue scientific </w:t>
      </w:r>
      <w:r w:rsidRPr="00442DF7">
        <w:rPr>
          <w:b/>
          <w:sz w:val="24"/>
          <w:highlight w:val="cyan"/>
          <w:u w:val="single"/>
        </w:rPr>
        <w:t>research</w:t>
      </w:r>
      <w:r>
        <w:t xml:space="preserve">, piracy, and search and rescue operations. These are also all areas explicitly identified by the AS]-IAN-China JWG." More important, </w:t>
      </w:r>
      <w:r w:rsidRPr="00442DF7">
        <w:rPr>
          <w:b/>
          <w:sz w:val="24"/>
          <w:highlight w:val="cyan"/>
          <w:u w:val="single"/>
        </w:rPr>
        <w:t>the expansiveness of ASEAN-China cooperation is notable and has led to an increasingly "institutionalized process of regularized consultation</w:t>
      </w:r>
      <w:r>
        <w:t xml:space="preserve"> leading flexibly to various formal agreements </w:t>
      </w:r>
      <w:r w:rsidRPr="00442DF7">
        <w:rPr>
          <w:b/>
          <w:sz w:val="24"/>
          <w:highlight w:val="cyan"/>
          <w:u w:val="single"/>
        </w:rPr>
        <w:t>while creating political partnership</w:t>
      </w:r>
      <w:r>
        <w:t xml:space="preserve">,"'5 </w:t>
      </w:r>
      <w:r w:rsidRPr="00442DF7">
        <w:rPr>
          <w:b/>
          <w:sz w:val="24"/>
          <w:highlight w:val="cyan"/>
          <w:u w:val="single"/>
        </w:rPr>
        <w:t>and</w:t>
      </w:r>
      <w:r>
        <w:t xml:space="preserve"> it </w:t>
      </w:r>
      <w:r w:rsidRPr="00442DF7">
        <w:rPr>
          <w:b/>
          <w:sz w:val="24"/>
          <w:highlight w:val="cyan"/>
          <w:u w:val="single"/>
        </w:rPr>
        <w:t>may be underappreciated in terms of its strategic significance</w:t>
      </w:r>
      <w:r>
        <w:t xml:space="preserve">." At a minimum, as Cheng </w:t>
      </w:r>
      <w:proofErr w:type="spellStart"/>
      <w:r>
        <w:t>Chwee</w:t>
      </w:r>
      <w:proofErr w:type="spellEnd"/>
      <w:r>
        <w:t xml:space="preserve"> </w:t>
      </w:r>
      <w:proofErr w:type="spellStart"/>
      <w:r>
        <w:t>Kuik</w:t>
      </w:r>
      <w:proofErr w:type="spellEnd"/>
      <w:r>
        <w:t xml:space="preserve"> concludes, the limitations of the DOC and CDC aside, </w:t>
      </w:r>
      <w:r w:rsidRPr="00442DF7">
        <w:rPr>
          <w:b/>
          <w:sz w:val="24"/>
          <w:highlight w:val="cyan"/>
          <w:u w:val="single"/>
        </w:rPr>
        <w:t xml:space="preserve">these mechanisms remain important providers of "diplomatic space" where China and ASEAN states can consider ways to manage and avoid conflicts." </w:t>
      </w:r>
    </w:p>
    <w:p w:rsidR="00442DF7" w:rsidRDefault="00442DF7" w:rsidP="00442DF7">
      <w:pPr>
        <w:pStyle w:val="Heading4"/>
      </w:pPr>
      <w:r>
        <w:t>Indonesian leadership solves differences of opinion – They’re seen as neutral</w:t>
      </w:r>
    </w:p>
    <w:p w:rsidR="00442DF7" w:rsidRPr="00641FA8" w:rsidRDefault="00442DF7" w:rsidP="00442DF7">
      <w:pPr>
        <w:rPr>
          <w:rStyle w:val="Style13ptBold"/>
          <w:b w:val="0"/>
          <w:sz w:val="18"/>
        </w:rPr>
      </w:pPr>
      <w:r>
        <w:rPr>
          <w:rStyle w:val="Style13ptBold"/>
        </w:rPr>
        <w:t xml:space="preserve">Stearns 12 </w:t>
      </w:r>
      <w:r w:rsidRPr="00641FA8">
        <w:rPr>
          <w:rStyle w:val="Style13ptBold"/>
          <w:sz w:val="18"/>
        </w:rPr>
        <w:t>(Scott, Voice of America’s State Dep’t correspondent, “Indonesia Working to Calm South China Sea”, http://blogs.voanews.com/state-department-news/2012/08/03/indonesia-working-to-calm-south-china-sea/)</w:t>
      </w:r>
    </w:p>
    <w:p w:rsidR="00442DF7" w:rsidRPr="00442DF7" w:rsidRDefault="00442DF7" w:rsidP="00442DF7">
      <w:pPr>
        <w:rPr>
          <w:b/>
          <w:sz w:val="24"/>
          <w:highlight w:val="cyan"/>
          <w:u w:val="single"/>
        </w:rPr>
      </w:pPr>
      <w:r w:rsidRPr="00442DF7">
        <w:rPr>
          <w:b/>
          <w:sz w:val="24"/>
          <w:highlight w:val="cyan"/>
          <w:u w:val="single"/>
        </w:rPr>
        <w:t xml:space="preserve">Indonesia is distinguishing itself as a voice of moderation and mediation in the troubled waters of the South China Sea. </w:t>
      </w:r>
      <w:r>
        <w:t xml:space="preserve">Even as the rival territorial claims over the sea was splitting the Association of Southeast Asian Nations in Cambodia last month, Indonesia refused to quit acting as a mediator. “The Indonesians have taken it upon themselves in a way that is a little unusual,” a senior U.S. official told reporters during the ASEAN meeting in Phnom Penh. “Usually that process is always left to the chair. </w:t>
      </w:r>
      <w:r w:rsidRPr="00442DF7">
        <w:rPr>
          <w:b/>
          <w:sz w:val="24"/>
          <w:highlight w:val="cyan"/>
          <w:u w:val="single"/>
        </w:rPr>
        <w:t>Indonesia is working very constructively behind the scenes to try to rally consensus</w:t>
      </w:r>
      <w:r>
        <w:t xml:space="preserve">,” the U.S. official said. “And Secretary (of State Hillary) Clinton, in her meeting with Foreign Minister Marty </w:t>
      </w:r>
      <w:proofErr w:type="spellStart"/>
      <w:r>
        <w:t>Natalegawa</w:t>
      </w:r>
      <w:proofErr w:type="spellEnd"/>
      <w:r>
        <w:t xml:space="preserve">, thanked him for that and encouraged that process to continue.” </w:t>
      </w:r>
      <w:r w:rsidRPr="00442DF7">
        <w:rPr>
          <w:b/>
          <w:sz w:val="24"/>
          <w:highlight w:val="cyan"/>
          <w:u w:val="single"/>
        </w:rPr>
        <w:t>ASEAN’s failure to agree on a unified statement for the first time in its history was “utterly irresponsible,</w:t>
      </w:r>
      <w:r>
        <w:t xml:space="preserve">” </w:t>
      </w:r>
      <w:proofErr w:type="spellStart"/>
      <w:r>
        <w:t>Natalegawa</w:t>
      </w:r>
      <w:proofErr w:type="spellEnd"/>
      <w:r>
        <w:t xml:space="preserve"> said. But he quickly regrouped, hitting the diplomatic road to keep the association from fracturing even further. He said says the impasse over the South China Sea is an exception. “It is not the </w:t>
      </w:r>
      <w:r>
        <w:lastRenderedPageBreak/>
        <w:t xml:space="preserve">rule. And let’s keep it that way. Let’s keep it as an exception,” he says. “ASEAN continues to remain united, to be cohesive on all issues of common concern, not least, and especially on the issue of the South China Sea.” Across Southeast Asia, </w:t>
      </w:r>
      <w:proofErr w:type="spellStart"/>
      <w:r w:rsidRPr="00442DF7">
        <w:rPr>
          <w:b/>
          <w:sz w:val="24"/>
          <w:highlight w:val="cyan"/>
          <w:u w:val="single"/>
        </w:rPr>
        <w:t>Natalegawa</w:t>
      </w:r>
      <w:proofErr w:type="spellEnd"/>
      <w:r w:rsidRPr="00442DF7">
        <w:rPr>
          <w:b/>
          <w:sz w:val="24"/>
          <w:highlight w:val="cyan"/>
          <w:u w:val="single"/>
        </w:rPr>
        <w:t xml:space="preserve"> continues to push a regional framework to resolve rival claims</w:t>
      </w:r>
      <w:r>
        <w:t xml:space="preserve"> over the 3.5-million-square kilometer sea. “We do actually need a Code of Conduct for the South China Sea,” he says. “Some kind of rule-of-the-road type of regime so the potential for conflicts in the region can be managed and, even more, betters the potential for conflicts to be resolved so the countries of the region can continue to enjoy the peace dividend that all of us have enjoyed for many decades now.” </w:t>
      </w:r>
      <w:r w:rsidRPr="00442DF7">
        <w:rPr>
          <w:b/>
          <w:sz w:val="24"/>
          <w:highlight w:val="cyan"/>
          <w:u w:val="single"/>
        </w:rPr>
        <w:t>As Southeast Asia’s biggest nation, Indonesia’s neutrality is helping sooth some of the maritime tensions between China, Vietnam, the Philippines, Taiwan, Malaysia, and Brunei.</w:t>
      </w:r>
      <w:r>
        <w:t xml:space="preserve"> “Indonesia certainly has </w:t>
      </w:r>
      <w:proofErr w:type="gramStart"/>
      <w:r>
        <w:t>an ambivalence</w:t>
      </w:r>
      <w:proofErr w:type="gramEnd"/>
      <w:r>
        <w:t xml:space="preserve"> about all of the developments that have taken place,” says Justin Logan, director of foreign policy studies at Washington’s Cato Institute policy research group. “They really are sort of at the fulcrum of this, trying to remain in the center, wherever the center may be. I imagine that will continue going forward. </w:t>
      </w:r>
      <w:r w:rsidRPr="00442DF7">
        <w:rPr>
          <w:b/>
          <w:sz w:val="24"/>
          <w:highlight w:val="cyan"/>
          <w:u w:val="single"/>
        </w:rPr>
        <w:t>But their status</w:t>
      </w:r>
      <w:r>
        <w:t xml:space="preserve">, I think, </w:t>
      </w:r>
      <w:r w:rsidRPr="00442DF7">
        <w:rPr>
          <w:b/>
          <w:sz w:val="24"/>
          <w:highlight w:val="cyan"/>
          <w:u w:val="single"/>
        </w:rPr>
        <w:t>has really risen as a result of their diplomacy.</w:t>
      </w:r>
      <w:r>
        <w:t xml:space="preserve">” Logan says </w:t>
      </w:r>
      <w:r w:rsidRPr="00442DF7">
        <w:rPr>
          <w:b/>
          <w:sz w:val="24"/>
          <w:highlight w:val="cyan"/>
          <w:u w:val="single"/>
        </w:rPr>
        <w:t xml:space="preserve">Indonesian mediation is especially important with the opening of China’s new </w:t>
      </w:r>
      <w:proofErr w:type="spellStart"/>
      <w:r w:rsidRPr="00442DF7">
        <w:rPr>
          <w:b/>
          <w:sz w:val="24"/>
          <w:highlight w:val="cyan"/>
          <w:u w:val="single"/>
        </w:rPr>
        <w:t>Sansha</w:t>
      </w:r>
      <w:proofErr w:type="spellEnd"/>
      <w:r w:rsidRPr="00442DF7">
        <w:rPr>
          <w:b/>
          <w:sz w:val="24"/>
          <w:highlight w:val="cyan"/>
          <w:u w:val="single"/>
        </w:rPr>
        <w:t xml:space="preserve"> City garrison</w:t>
      </w:r>
      <w:r>
        <w:t xml:space="preserve"> on an island Beijing calls </w:t>
      </w:r>
      <w:proofErr w:type="spellStart"/>
      <w:r>
        <w:t>Yongxing</w:t>
      </w:r>
      <w:proofErr w:type="spellEnd"/>
      <w:r>
        <w:t xml:space="preserve"> but Hanoi claims as Woody Island. “There have been many countries that have historically been clustered around the center of ASEAN,” Logan says. “I think there is now a sorting going on where there is a taking-sides process happening. </w:t>
      </w:r>
      <w:r w:rsidRPr="00442DF7">
        <w:rPr>
          <w:b/>
          <w:sz w:val="24"/>
          <w:highlight w:val="cyan"/>
          <w:u w:val="single"/>
        </w:rPr>
        <w:t>Indonesia has remained the anchor in the center as other countries have more or less drifted away from that center.”</w:t>
      </w:r>
      <w:r>
        <w:t xml:space="preserve"> From rival claimants Vietnam and the Philippines to Chinese ally Cambodia, Indonesia is working to bridge those differences. “</w:t>
      </w:r>
      <w:r w:rsidRPr="00442DF7">
        <w:rPr>
          <w:b/>
          <w:sz w:val="24"/>
          <w:highlight w:val="cyan"/>
          <w:u w:val="single"/>
        </w:rPr>
        <w:t>You have claimant states that obviously have a deeper ambivalence about China’s growing naval power</w:t>
      </w:r>
      <w:r>
        <w:t xml:space="preserve"> and about its diplomacy in the region, both economic and otherwise,” Logan says. “</w:t>
      </w:r>
      <w:r w:rsidRPr="00442DF7">
        <w:rPr>
          <w:b/>
          <w:sz w:val="24"/>
          <w:highlight w:val="cyan"/>
          <w:u w:val="single"/>
        </w:rPr>
        <w:t>And then you have other countries that have benefited tremendously from their relationships with China and are increasingly not inclined to take hard stances diplomatically or otherwise against China.”</w:t>
      </w:r>
    </w:p>
    <w:p w:rsidR="00442DF7" w:rsidRDefault="00442DF7" w:rsidP="00442DF7">
      <w:pPr>
        <w:pStyle w:val="Heading4"/>
      </w:pPr>
      <w:r>
        <w:t xml:space="preserve">We solve best by including Southeast Asian nations into the process; the plan </w:t>
      </w:r>
      <w:r>
        <w:rPr>
          <w:u w:val="single"/>
        </w:rPr>
        <w:t>only</w:t>
      </w:r>
      <w:r>
        <w:t xml:space="preserve"> solves China</w:t>
      </w:r>
    </w:p>
    <w:p w:rsidR="00442DF7" w:rsidRPr="00AD2E8F"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13 </w:t>
      </w:r>
      <w:r w:rsidRPr="00AD2E8F">
        <w:rPr>
          <w:rStyle w:val="Style13ptBold"/>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rsidR="00442DF7" w:rsidRPr="00442DF7" w:rsidRDefault="00442DF7" w:rsidP="00442DF7">
      <w:pPr>
        <w:rPr>
          <w:b/>
          <w:sz w:val="24"/>
          <w:highlight w:val="cyan"/>
          <w:u w:val="single"/>
        </w:rPr>
      </w:pPr>
      <w:r>
        <w:t xml:space="preserve">The disputes should be carefully unpacked into their constituent parts. </w:t>
      </w:r>
      <w:r w:rsidRPr="00442DF7">
        <w:rPr>
          <w:b/>
          <w:sz w:val="24"/>
          <w:highlight w:val="cyan"/>
          <w:u w:val="single"/>
        </w:rPr>
        <w:t>Disputes over territorial sovereignty are by their nature zero-sum, whereas disputes over maritime zones</w:t>
      </w:r>
      <w:r>
        <w:t xml:space="preserve"> and freedom of navigation within EEZs </w:t>
      </w:r>
      <w:r w:rsidRPr="00442DF7">
        <w:rPr>
          <w:b/>
          <w:sz w:val="24"/>
          <w:highlight w:val="cyan"/>
          <w:u w:val="single"/>
        </w:rPr>
        <w:t>need not be</w:t>
      </w:r>
      <w:r>
        <w:t xml:space="preserve">. </w:t>
      </w:r>
      <w:r w:rsidRPr="00442DF7">
        <w:rPr>
          <w:b/>
          <w:sz w:val="24"/>
          <w:highlight w:val="cyan"/>
          <w:u w:val="single"/>
        </w:rPr>
        <w:t>More collaborative approaches</w:t>
      </w:r>
      <w:r>
        <w:t xml:space="preserve"> to these issues could and </w:t>
      </w:r>
      <w:r w:rsidRPr="00442DF7">
        <w:rPr>
          <w:b/>
          <w:sz w:val="24"/>
          <w:highlight w:val="cyan"/>
          <w:u w:val="single"/>
        </w:rPr>
        <w:t>should</w:t>
      </w:r>
      <w:r>
        <w:t xml:space="preserve"> therefore </w:t>
      </w:r>
      <w:r w:rsidRPr="00442DF7">
        <w:rPr>
          <w:b/>
          <w:sz w:val="24"/>
          <w:highlight w:val="cyan"/>
          <w:u w:val="single"/>
        </w:rPr>
        <w:t>be considered</w:t>
      </w:r>
      <w:r>
        <w:t xml:space="preserve">. Especially if work upon island clarification, as defined under UNCLOS, established that maritime claims within this Sea were more confined than commonly believed (even allowing for claims extending from continental shelf coastlines), there should be clear established areas for potential joint development, whether in terms of hydrocarbon exploration, or protection of fishing stocks and the maritime environment. </w:t>
      </w:r>
      <w:r w:rsidRPr="00442DF7">
        <w:rPr>
          <w:b/>
          <w:sz w:val="24"/>
          <w:highlight w:val="cyan"/>
          <w:u w:val="single"/>
        </w:rPr>
        <w:t>Previous joint exploration agreements, between China, the Philippines and Vietnam in 2005 and between China and Japan in 2008, could still act as precedents and models</w:t>
      </w:r>
      <w:r>
        <w:t xml:space="preserve"> for such agreements, </w:t>
      </w:r>
      <w:r w:rsidRPr="00442DF7">
        <w:rPr>
          <w:b/>
          <w:sz w:val="24"/>
          <w:highlight w:val="cyan"/>
          <w:u w:val="single"/>
        </w:rPr>
        <w:t>despite their limited success</w:t>
      </w:r>
      <w:r>
        <w:t xml:space="preserve"> historically and with lessons duly learnt. </w:t>
      </w:r>
      <w:r w:rsidRPr="00442DF7">
        <w:rPr>
          <w:b/>
          <w:sz w:val="24"/>
          <w:highlight w:val="cyan"/>
          <w:u w:val="single"/>
        </w:rPr>
        <w:t>In place of unilateral imposition</w:t>
      </w:r>
      <w:r>
        <w:t xml:space="preserve"> of fishing bans aimed at preserving precious fish stocks, </w:t>
      </w:r>
      <w:r w:rsidRPr="00442DF7">
        <w:rPr>
          <w:b/>
          <w:sz w:val="24"/>
          <w:highlight w:val="cyan"/>
          <w:u w:val="single"/>
        </w:rPr>
        <w:t>bilateral or even multilateral fishing bans should be discussed</w:t>
      </w:r>
      <w:r>
        <w:t xml:space="preserve">. </w:t>
      </w:r>
      <w:r w:rsidRPr="00442DF7">
        <w:rPr>
          <w:b/>
          <w:sz w:val="24"/>
          <w:highlight w:val="cyan"/>
          <w:u w:val="single"/>
        </w:rPr>
        <w:t>This would prevent</w:t>
      </w:r>
      <w:r>
        <w:t xml:space="preserve"> the </w:t>
      </w:r>
      <w:r w:rsidRPr="00442DF7">
        <w:rPr>
          <w:b/>
          <w:sz w:val="24"/>
          <w:highlight w:val="cyan"/>
          <w:u w:val="single"/>
        </w:rPr>
        <w:lastRenderedPageBreak/>
        <w:t>resentment</w:t>
      </w:r>
      <w:r>
        <w:t xml:space="preserve"> that can occur in response to China’s fishing ban and create a sense of cooperation. A moratorium on deep-sea drilling in clearly disputed areas could also be considered, with the intention to restart such drilling once clarification of island claims and respective EEZs had occurred and/or joint exploitation agreements could be reached. Perhaps less ambitiously, governments could consider the establishment of fishing hotlines to facilitate a </w:t>
      </w:r>
      <w:proofErr w:type="spellStart"/>
      <w:r>
        <w:t>depoliticised</w:t>
      </w:r>
      <w:proofErr w:type="spellEnd"/>
      <w:r>
        <w:t xml:space="preserve"> transfer of fishermen detained for fishing in a contested area. Naturally, it is not just in joint resource exploitation bans that cooperation can occur. </w:t>
      </w:r>
      <w:r w:rsidRPr="00442DF7">
        <w:rPr>
          <w:b/>
          <w:sz w:val="24"/>
          <w:highlight w:val="cyan"/>
          <w:u w:val="single"/>
        </w:rPr>
        <w:t>Joint development also can spur greater cross-border cooperation</w:t>
      </w:r>
      <w:r>
        <w:t xml:space="preserve">. Recent examples of such joint exploitation agreements, including the 2008 Sino-Japanese agreement in the East China Sea (which has not progressed owing to </w:t>
      </w:r>
      <w:proofErr w:type="gramStart"/>
      <w:r>
        <w:t>a deterioration</w:t>
      </w:r>
      <w:proofErr w:type="gramEnd"/>
      <w:r>
        <w:t xml:space="preserve"> in bilateral relations) and the 2004-05 Joint Marine Seismic Undertaking signed between China, the Philippines and Vietnam. While the failure of these ventures underlines the difficulties in joint development/exploitation, it also highlights that such agreements are feasible, when the international environment is conducive. </w:t>
      </w:r>
      <w:r w:rsidRPr="00442DF7">
        <w:rPr>
          <w:b/>
          <w:sz w:val="24"/>
          <w:highlight w:val="cyan"/>
          <w:u w:val="single"/>
        </w:rPr>
        <w:t>A multilateral fishing ban or joint development could</w:t>
      </w:r>
      <w:r>
        <w:t xml:space="preserve"> theoretically </w:t>
      </w:r>
      <w:r w:rsidRPr="00442DF7">
        <w:rPr>
          <w:b/>
          <w:sz w:val="24"/>
          <w:highlight w:val="cyan"/>
          <w:u w:val="single"/>
        </w:rPr>
        <w:t>lead</w:t>
      </w:r>
      <w:r>
        <w:t xml:space="preserve">, in time, </w:t>
      </w:r>
      <w:r w:rsidRPr="00442DF7">
        <w:rPr>
          <w:b/>
          <w:sz w:val="24"/>
          <w:highlight w:val="cyan"/>
          <w:u w:val="single"/>
        </w:rPr>
        <w:t>to joint or coordinated maritime paramilitary patrols</w:t>
      </w:r>
      <w:r>
        <w:t xml:space="preserve"> across areas claimed by the parties involved. </w:t>
      </w:r>
      <w:r w:rsidRPr="00442DF7">
        <w:rPr>
          <w:b/>
          <w:sz w:val="24"/>
          <w:highlight w:val="cyan"/>
          <w:u w:val="single"/>
        </w:rPr>
        <w:t>This would help increase coordination</w:t>
      </w:r>
      <w:r>
        <w:t xml:space="preserve"> and maritime domain awareness, for example by requiring parties to acknowledge the position of any vessels, or pool resources. It should therefore </w:t>
      </w:r>
      <w:proofErr w:type="spellStart"/>
      <w:r>
        <w:t>minimise</w:t>
      </w:r>
      <w:proofErr w:type="spellEnd"/>
      <w:r>
        <w:t xml:space="preserve"> the possibility of confrontations (with the additional benefit of lowering the costs of patrols). There is even a precedent in China’s pursuit of coordinated maritime patrols with three ASEAN states in the Mekong River (Laos, Thailand and Myanmar), which came about at Beijing’s request following the murder of 13 Chinese citizens in October 2011. Obviously, </w:t>
      </w:r>
      <w:r w:rsidRPr="00442DF7">
        <w:rPr>
          <w:b/>
          <w:sz w:val="24"/>
          <w:highlight w:val="cyan"/>
          <w:u w:val="single"/>
        </w:rPr>
        <w:t>the South China Sea presents a more complicated set of problems, not least of which is the fact that maritime paramilitary patrols are, in reality, designed to accomplish a number of tasks</w:t>
      </w:r>
      <w:r>
        <w:t xml:space="preserve">, only one of which is fishery regulation. In as much as they also fulfil the role of demonstrating de facto sovereignty over the area, these are missions individual countries are unlikely to wish to forego in the short term. Nonetheless, there are a variety of other tasks that could be accomplished by regional states’ paramilitary forces which would also encourage greater collaboration. The May 2011 Arctic Council’s search-and-rescue (SAR) agreement is one example of an accord between countries with often fractious relations and existing maritime disputes, which was designed to delineate and outline cooperation in a particular maritime role. For similar reasons, SAR could be a mission that could be jointly or cooperatively accomplished in the South China Sea, allowing littoral states to </w:t>
      </w:r>
      <w:proofErr w:type="spellStart"/>
      <w:r>
        <w:t>harmonise</w:t>
      </w:r>
      <w:proofErr w:type="spellEnd"/>
      <w:r>
        <w:t xml:space="preserve"> their paramilitary operations and thus </w:t>
      </w:r>
      <w:proofErr w:type="spellStart"/>
      <w:r>
        <w:t>minimise</w:t>
      </w:r>
      <w:proofErr w:type="spellEnd"/>
      <w:r>
        <w:t xml:space="preserve"> the opportunities for potential altercations. Finally, and already under discussion, is a form of ‘incidents at sea’ agreement (INCSEA). This would be informed by the experiences of the 1972 agreement between the US and the USSR, but modelled according to today’s particular circumstances and regional requirements. </w:t>
      </w:r>
      <w:r w:rsidRPr="00442DF7">
        <w:rPr>
          <w:b/>
          <w:sz w:val="24"/>
          <w:highlight w:val="cyan"/>
          <w:u w:val="single"/>
        </w:rPr>
        <w:t xml:space="preserve">Such an agreement would be a substantive contribution towards helping mitigate the risk of escalatory conflict and would, in and of itself, build confidence towards the more </w:t>
      </w:r>
      <w:proofErr w:type="spellStart"/>
      <w:r w:rsidRPr="00442DF7">
        <w:rPr>
          <w:b/>
          <w:sz w:val="24"/>
          <w:highlight w:val="cyan"/>
          <w:u w:val="single"/>
        </w:rPr>
        <w:t>favourable</w:t>
      </w:r>
      <w:proofErr w:type="spellEnd"/>
      <w:r w:rsidRPr="00442DF7">
        <w:rPr>
          <w:b/>
          <w:sz w:val="24"/>
          <w:highlight w:val="cyan"/>
          <w:u w:val="single"/>
        </w:rPr>
        <w:t xml:space="preserve"> outcome of managed mistrust</w:t>
      </w:r>
      <w:r>
        <w:t xml:space="preserve">. </w:t>
      </w:r>
      <w:r w:rsidRPr="00442DF7">
        <w:rPr>
          <w:b/>
          <w:sz w:val="24"/>
          <w:highlight w:val="cyan"/>
          <w:u w:val="single"/>
        </w:rPr>
        <w:t xml:space="preserve">Currently promoted by the US and regarded with suspicion by China, Southeast Asian nations have an important role to play in pushing for the development of such a safety-valve in their own waters. An ancillary benefit of INCSEA agreements is that they </w:t>
      </w:r>
      <w:proofErr w:type="spellStart"/>
      <w:r w:rsidRPr="00442DF7">
        <w:rPr>
          <w:b/>
          <w:sz w:val="24"/>
          <w:highlight w:val="cyan"/>
          <w:u w:val="single"/>
        </w:rPr>
        <w:t>formalise</w:t>
      </w:r>
      <w:proofErr w:type="spellEnd"/>
      <w:r w:rsidRPr="00442DF7">
        <w:rPr>
          <w:b/>
          <w:sz w:val="24"/>
          <w:highlight w:val="cyan"/>
          <w:u w:val="single"/>
        </w:rPr>
        <w:t xml:space="preserve"> military-military contacts through annual workshops that discuss matters at hand, something currently pursued in Sino-US relations but without the inclusive involvement of Southeast Asian nations. </w:t>
      </w:r>
    </w:p>
    <w:p w:rsidR="00442DF7" w:rsidRDefault="00442DF7" w:rsidP="00442DF7">
      <w:pPr>
        <w:pStyle w:val="Heading4"/>
      </w:pPr>
      <w:r>
        <w:lastRenderedPageBreak/>
        <w:t xml:space="preserve">Inclusion of Southeast Asian nations avoids the </w:t>
      </w:r>
      <w:r>
        <w:rPr>
          <w:u w:val="single"/>
        </w:rPr>
        <w:t>perception</w:t>
      </w:r>
      <w:r>
        <w:t xml:space="preserve"> by China that the plan is all about US </w:t>
      </w:r>
      <w:proofErr w:type="spellStart"/>
      <w:r>
        <w:t>hegemonism</w:t>
      </w:r>
      <w:proofErr w:type="spellEnd"/>
      <w:r>
        <w:t>, which China rejects</w:t>
      </w:r>
    </w:p>
    <w:p w:rsidR="00442DF7" w:rsidRPr="00AD2E8F"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13 </w:t>
      </w:r>
      <w:r w:rsidRPr="00AD2E8F">
        <w:rPr>
          <w:rStyle w:val="Style13ptBold"/>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rsidR="00442DF7" w:rsidRPr="00AD2E8F" w:rsidRDefault="00442DF7" w:rsidP="00442DF7">
      <w:r>
        <w:t xml:space="preserve">More broadly, </w:t>
      </w:r>
      <w:r w:rsidRPr="00442DF7">
        <w:rPr>
          <w:b/>
          <w:sz w:val="24"/>
          <w:highlight w:val="cyan"/>
          <w:u w:val="single"/>
        </w:rPr>
        <w:t xml:space="preserve">US, Chinese and Southeast Asian interests would all be served by a </w:t>
      </w:r>
      <w:proofErr w:type="spellStart"/>
      <w:r w:rsidRPr="00442DF7">
        <w:rPr>
          <w:b/>
          <w:sz w:val="24"/>
          <w:highlight w:val="cyan"/>
          <w:u w:val="single"/>
        </w:rPr>
        <w:t>contextualisation</w:t>
      </w:r>
      <w:proofErr w:type="spellEnd"/>
      <w:r w:rsidRPr="00442DF7">
        <w:rPr>
          <w:b/>
          <w:sz w:val="24"/>
          <w:highlight w:val="cyan"/>
          <w:u w:val="single"/>
        </w:rPr>
        <w:t xml:space="preserve"> of South China Sea’s disputes outside of the framework of a rising China and the reactions of the US as the established hegemon</w:t>
      </w:r>
      <w:r>
        <w:t xml:space="preserve">. Instead these disputes can be placed within a broader context of discussions on international law, as well as the evolving regional order in Southeast Asia, thereby including other partners from beyond the immediate region – from South Asia, East Asia and Australasia, for example. The alternative, </w:t>
      </w:r>
      <w:r w:rsidRPr="00442DF7">
        <w:rPr>
          <w:b/>
          <w:sz w:val="24"/>
          <w:highlight w:val="cyan"/>
          <w:u w:val="single"/>
        </w:rPr>
        <w:t>an exaggerated focus on the US-China backdrop and the story of great power dynamics, risks turning a situation which does not have to be zero-sum into one more likely to be perceived as such</w:t>
      </w:r>
      <w:r>
        <w:t xml:space="preserve">. Once more, </w:t>
      </w:r>
      <w:r w:rsidRPr="00442DF7">
        <w:rPr>
          <w:b/>
          <w:sz w:val="24"/>
          <w:highlight w:val="cyan"/>
          <w:u w:val="single"/>
        </w:rPr>
        <w:t xml:space="preserve">Southeast Asian states have a critical role to play in this rejection of a narrower, and potentially inflammatory, focus, in </w:t>
      </w:r>
      <w:proofErr w:type="spellStart"/>
      <w:r w:rsidRPr="00442DF7">
        <w:rPr>
          <w:b/>
          <w:sz w:val="24"/>
          <w:highlight w:val="cyan"/>
          <w:u w:val="single"/>
        </w:rPr>
        <w:t>favour</w:t>
      </w:r>
      <w:proofErr w:type="spellEnd"/>
      <w:r w:rsidRPr="00442DF7">
        <w:rPr>
          <w:b/>
          <w:sz w:val="24"/>
          <w:highlight w:val="cyan"/>
          <w:u w:val="single"/>
        </w:rPr>
        <w:t xml:space="preserve"> of this broader </w:t>
      </w:r>
      <w:proofErr w:type="spellStart"/>
      <w:r w:rsidRPr="00442DF7">
        <w:rPr>
          <w:b/>
          <w:sz w:val="24"/>
          <w:highlight w:val="cyan"/>
          <w:u w:val="single"/>
        </w:rPr>
        <w:t>contextualisation</w:t>
      </w:r>
      <w:proofErr w:type="spellEnd"/>
      <w:r w:rsidRPr="00442DF7">
        <w:rPr>
          <w:b/>
          <w:sz w:val="24"/>
          <w:highlight w:val="cyan"/>
          <w:u w:val="single"/>
        </w:rPr>
        <w:t>.</w:t>
      </w:r>
      <w:r>
        <w:t xml:space="preserve"> </w:t>
      </w:r>
    </w:p>
    <w:p w:rsidR="00442DF7" w:rsidRDefault="00442DF7" w:rsidP="00442DF7">
      <w:pPr>
        <w:pStyle w:val="Heading4"/>
      </w:pPr>
      <w:r>
        <w:t>Negotiated solutions are highly politicized – Incremental progress is key</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442DF7" w:rsidRDefault="00442DF7" w:rsidP="00442DF7">
      <w:pPr>
        <w:rPr>
          <w:b/>
          <w:sz w:val="24"/>
          <w:highlight w:val="cyan"/>
          <w:u w:val="single"/>
        </w:rPr>
      </w:pPr>
      <w:r>
        <w:t xml:space="preserve">In short, </w:t>
      </w:r>
      <w:r w:rsidRPr="00442DF7">
        <w:rPr>
          <w:b/>
          <w:sz w:val="24"/>
          <w:highlight w:val="cyan"/>
          <w:u w:val="single"/>
        </w:rPr>
        <w:t>the South China Sea issue has become a highly politicized one, which complicates any effort to manage (let alone resolve) what was already a highly complex dispute</w:t>
      </w:r>
      <w:r>
        <w:t>. The irony of such situations is that the politics intensifies the urgency of a solution, while at the same time making a solution harder to achieve. Giv</w:t>
      </w:r>
      <w:r w:rsidRPr="00442DF7">
        <w:rPr>
          <w:b/>
          <w:sz w:val="24"/>
          <w:highlight w:val="cyan"/>
          <w:u w:val="single"/>
        </w:rPr>
        <w:t>en such politically charged situations, the likelihood of relations dramatically worsening as a result of new developments is very high, while any moves toward cooperation will be slow to take hold or to be persuasive</w:t>
      </w:r>
      <w:r>
        <w:t xml:space="preserve">. What this means is that </w:t>
      </w:r>
      <w:r w:rsidRPr="00442DF7">
        <w:rPr>
          <w:b/>
          <w:sz w:val="24"/>
          <w:highlight w:val="cyan"/>
          <w:u w:val="single"/>
        </w:rPr>
        <w:t>efforts to manage the disputes are unlikely to progress in a linear fashion</w:t>
      </w:r>
      <w:r>
        <w:t xml:space="preserve">. At the same time, while protracted, the process can still offer opportunities for incremental progress. Even in less politicized disputes like that between Indonesia and Vietnam, for example, </w:t>
      </w:r>
      <w:r w:rsidRPr="00442DF7">
        <w:rPr>
          <w:b/>
          <w:sz w:val="24"/>
          <w:highlight w:val="cyan"/>
          <w:u w:val="single"/>
        </w:rPr>
        <w:t xml:space="preserve">it took more than a decade to successfully negotiate their maritime border dispute. </w:t>
      </w:r>
    </w:p>
    <w:p w:rsidR="00442DF7" w:rsidRDefault="00442DF7" w:rsidP="00442DF7">
      <w:pPr>
        <w:pStyle w:val="Heading2"/>
      </w:pPr>
      <w:proofErr w:type="spellStart"/>
      <w:r>
        <w:lastRenderedPageBreak/>
        <w:t>Xt</w:t>
      </w:r>
      <w:proofErr w:type="spellEnd"/>
      <w:r>
        <w:t xml:space="preserve"> Indonesia Solves</w:t>
      </w:r>
    </w:p>
    <w:p w:rsidR="00442DF7" w:rsidRDefault="00442DF7" w:rsidP="00442DF7">
      <w:pPr>
        <w:pStyle w:val="Heading4"/>
      </w:pPr>
      <w:r>
        <w:t>Unifying ASEAN through Indonesia solves best</w:t>
      </w:r>
    </w:p>
    <w:p w:rsidR="00442DF7" w:rsidRPr="007723EA" w:rsidRDefault="00442DF7" w:rsidP="00442DF7">
      <w:pPr>
        <w:rPr>
          <w:rStyle w:val="Style13ptBold"/>
          <w:b w:val="0"/>
        </w:rPr>
      </w:pPr>
      <w:r>
        <w:rPr>
          <w:rStyle w:val="Style13ptBold"/>
        </w:rPr>
        <w:t xml:space="preserve">Patrick 12 </w:t>
      </w:r>
      <w:r w:rsidRPr="007723EA">
        <w:rPr>
          <w:rStyle w:val="Style13ptBold"/>
          <w:sz w:val="16"/>
        </w:rPr>
        <w:t>(Stewart, 11/15, Senior Fellow and Director, Program on International Institutions and Global Governance, Council on Foreign Relations, “ASEAN’s Future—and Asia’s”, http://blogs.cfr.org/patrick/2012/11/15/aseans-future-and-asias/)</w:t>
      </w:r>
    </w:p>
    <w:p w:rsidR="00442DF7" w:rsidRPr="007723EA" w:rsidRDefault="00442DF7" w:rsidP="00442DF7">
      <w:r>
        <w:t xml:space="preserve">What is less clear is whether ASEAN, as currently structured, can address today’s emerging security, political, and economic challenges. </w:t>
      </w:r>
      <w:r w:rsidRPr="00442DF7">
        <w:rPr>
          <w:b/>
          <w:sz w:val="24"/>
          <w:highlight w:val="cyan"/>
          <w:u w:val="single"/>
        </w:rPr>
        <w:t>The past year has witnessed extraordinary divisions not only between ASEAN and China, but also within ASEAN itself,</w:t>
      </w:r>
      <w:r>
        <w:t xml:space="preserve"> over China’s sweeping claims in the South China Sea. </w:t>
      </w:r>
      <w:r w:rsidRPr="00442DF7">
        <w:rPr>
          <w:b/>
          <w:sz w:val="24"/>
          <w:highlight w:val="cyan"/>
          <w:u w:val="single"/>
        </w:rPr>
        <w:t>Neither has ASEAN developed the will and capacity to handle an entire slew of non-traditional security threats,</w:t>
      </w:r>
      <w:r>
        <w:t xml:space="preserve"> encompassing “drug trafficking, human trafficking, pandemic disease outbreaks, [and] terrorism,” nor shown any willingness to criticize human rights abuses among its member states. (Contrary to the assertions of ASEAN leaders, the body’s soft, speak-no-evil approach had zero impact on Myanmar’s recent political reforms, which were entirely internally generated). ASEAN—a bloc comprising six hundred million inhabitants and some of the world’s most dynamic economies (responsible for 3 percent of global GDP)—has the potential to serve as an anchor of regional stability and prosperity in East Asia. But living up to this potential, </w:t>
      </w:r>
      <w:proofErr w:type="spellStart"/>
      <w:r>
        <w:t>Kurlantzick</w:t>
      </w:r>
      <w:proofErr w:type="spellEnd"/>
      <w:r>
        <w:t xml:space="preserve"> argues, will require ASEAN to face up to six major challenges: Avoiding Chinese Dominance: The sheer economic and diplomatic weight of China has already transformed Cambodia, Laos, and Myanmar into de facto client states. Meanwhile, more independent-minded countries in the region, including Vietnam, the Philippines, Malaysia, and Indonesia, lack defensive capabilities to confront China in a crisis. </w:t>
      </w:r>
      <w:r w:rsidRPr="00442DF7">
        <w:rPr>
          <w:b/>
          <w:sz w:val="24"/>
          <w:highlight w:val="cyan"/>
          <w:u w:val="single"/>
        </w:rPr>
        <w:t>Beyond greater</w:t>
      </w:r>
      <w:r>
        <w:t xml:space="preserve"> defense expenditures and </w:t>
      </w:r>
      <w:r w:rsidRPr="00442DF7">
        <w:rPr>
          <w:b/>
          <w:sz w:val="24"/>
          <w:highlight w:val="cyan"/>
          <w:u w:val="single"/>
        </w:rPr>
        <w:t>reliance on the United States, ASEAN countries must move to create a genuine security community, as well as increase collaboration with other regional</w:t>
      </w:r>
      <w:r>
        <w:t xml:space="preserve"> </w:t>
      </w:r>
      <w:r w:rsidRPr="00442DF7">
        <w:rPr>
          <w:b/>
          <w:sz w:val="24"/>
          <w:highlight w:val="cyan"/>
          <w:u w:val="single"/>
        </w:rPr>
        <w:t>actors</w:t>
      </w:r>
      <w:r>
        <w:t xml:space="preserve">, including India, Australia and Japan, concerned about China’s rise. </w:t>
      </w:r>
      <w:proofErr w:type="gramStart"/>
      <w:r>
        <w:t xml:space="preserve">Leveraging a Rising Indonesia: </w:t>
      </w:r>
      <w:r w:rsidRPr="00442DF7">
        <w:rPr>
          <w:b/>
          <w:sz w:val="24"/>
          <w:highlight w:val="cyan"/>
          <w:u w:val="single"/>
        </w:rPr>
        <w:t>After a painful political and economic transition at the turn of the century, Indonesia has experienced a rapid revival, boasting a stable democracy and a fast-growing economy, not to mention a coveted spot within the Group of 20</w:t>
      </w:r>
      <w:r>
        <w:t>.</w:t>
      </w:r>
      <w:proofErr w:type="gramEnd"/>
      <w:r>
        <w:t xml:space="preserve"> The challenge for ASEAN will be to harness the dynamism and power of its most populous member (population 240 million), at a time when Jakarta may be contemplating more global ambitions.</w:t>
      </w:r>
    </w:p>
    <w:p w:rsidR="00442DF7" w:rsidRDefault="00442DF7" w:rsidP="00442DF7">
      <w:pPr>
        <w:pStyle w:val="Heading4"/>
      </w:pPr>
      <w:r>
        <w:t>Indonesia solves – Other nations model</w:t>
      </w:r>
    </w:p>
    <w:p w:rsidR="00442DF7" w:rsidRPr="00A7269B" w:rsidRDefault="00442DF7" w:rsidP="00442DF7">
      <w:pPr>
        <w:rPr>
          <w:rStyle w:val="Style13ptBold"/>
          <w:b w:val="0"/>
        </w:rPr>
      </w:pPr>
      <w:r>
        <w:rPr>
          <w:rStyle w:val="Style13ptBold"/>
        </w:rPr>
        <w:t xml:space="preserve">Connelly 3/21 </w:t>
      </w:r>
      <w:r w:rsidRPr="00A7269B">
        <w:rPr>
          <w:rStyle w:val="Style13ptBold"/>
          <w:sz w:val="18"/>
        </w:rPr>
        <w:t>(Aaron, fellow @ Lowy Institute, 2016, “WILL INDONESIA, PROVOKED, NOW CHOOSE TO LEAD ON THE SOUTH CHINA SEA?</w:t>
      </w:r>
      <w:proofErr w:type="gramStart"/>
      <w:r w:rsidRPr="00A7269B">
        <w:rPr>
          <w:rStyle w:val="Style13ptBold"/>
          <w:sz w:val="18"/>
        </w:rPr>
        <w:t>”,</w:t>
      </w:r>
      <w:proofErr w:type="gramEnd"/>
      <w:r w:rsidRPr="00A7269B">
        <w:rPr>
          <w:rStyle w:val="Style13ptBold"/>
          <w:sz w:val="18"/>
        </w:rPr>
        <w:t xml:space="preserve"> http://amti.csis.org/will-indonesia-provoked-now-choose-lead-south-china-sea/)</w:t>
      </w:r>
    </w:p>
    <w:p w:rsidR="00442DF7" w:rsidRPr="00A7269B" w:rsidRDefault="00442DF7" w:rsidP="00442DF7">
      <w:r>
        <w:t xml:space="preserve">On March 20, an Indonesian fisheries law enforcement vessel attempted to seize a Chinese trawler that it had found fishing in Indonesia’s exclusive economic zone (EEZ) near the </w:t>
      </w:r>
      <w:proofErr w:type="spellStart"/>
      <w:r>
        <w:t>Natuna</w:t>
      </w:r>
      <w:proofErr w:type="spellEnd"/>
      <w:r>
        <w:t xml:space="preserve"> Islands, at the southern tip of the South China Sea. Chinese officials did not deny the report, but described the area as “traditional Chinese fishing grounds.” As the Indonesian authorities towed the boat back to port, a Chinese Coast Guard ship appeared. According to Indonesian fisheries minister Susi </w:t>
      </w:r>
      <w:proofErr w:type="spellStart"/>
      <w:r>
        <w:t>Pudjiastuti</w:t>
      </w:r>
      <w:proofErr w:type="spellEnd"/>
      <w:r>
        <w:t xml:space="preserve">, the coast guard ship rammed the fishing boat under tow, forcing Indonesian officers to release it. </w:t>
      </w:r>
      <w:proofErr w:type="gramStart"/>
      <w:r>
        <w:t>The boat’s eight crew</w:t>
      </w:r>
      <w:proofErr w:type="gramEnd"/>
      <w:r>
        <w:t xml:space="preserve"> remain under arrest in Indonesia. China does not claim the </w:t>
      </w:r>
      <w:proofErr w:type="spellStart"/>
      <w:r>
        <w:t>Natuna</w:t>
      </w:r>
      <w:proofErr w:type="spellEnd"/>
      <w:r>
        <w:t xml:space="preserve"> Islands, but </w:t>
      </w:r>
      <w:r w:rsidRPr="00442DF7">
        <w:rPr>
          <w:b/>
          <w:sz w:val="24"/>
          <w:highlight w:val="cyan"/>
          <w:u w:val="single"/>
        </w:rPr>
        <w:t xml:space="preserve">there is an overlap between China’s nine-dash line </w:t>
      </w:r>
      <w:r>
        <w:t xml:space="preserve">– which outlines an ambiguous claim to much of the South China Sea – </w:t>
      </w:r>
      <w:r w:rsidRPr="00442DF7">
        <w:rPr>
          <w:b/>
          <w:sz w:val="24"/>
          <w:highlight w:val="cyan"/>
          <w:u w:val="single"/>
        </w:rPr>
        <w:t>and Indonesia’s internationally recognized exclusive economic zone,</w:t>
      </w:r>
      <w:r>
        <w:t xml:space="preserve"> which extends outward from the islands. As China has become more active in asserting rights within the nine-dash line, </w:t>
      </w:r>
      <w:r>
        <w:lastRenderedPageBreak/>
        <w:t xml:space="preserve">Chinese law enforcements vessels have occasionally harassed their Indonesian counterparts as they have sought to protect Indonesian fisheries from unlicensed Chinese trawlers. In 2010, noting the overlap, Indonesia sought a diplomatic remedy by requesting that China clarify the nature of its claims inside the nine-dash line. The question, of course, concerns not just the rights to obscure fisheries, but the character of Chinese power in Southeast Asia. Will Beijing abide by international law, or will it seek to impose its will on its neighbors through displays of force? An answer from Beijing has not been forthcoming. While the foreign ministry has been content to wait for a response from Beijing, others in the Indonesian government have not been so patient. Under Jokowi, they have been led by the maverick fisheries minister, Susi </w:t>
      </w:r>
      <w:proofErr w:type="spellStart"/>
      <w:r>
        <w:t>Pudjiastuti</w:t>
      </w:r>
      <w:proofErr w:type="spellEnd"/>
      <w:r>
        <w:t xml:space="preserve">. The most popular minister in the Indonesian cabinet, Susi rose to prominence last year by blowing up impounded foreign boats that her ministry’s patrols had caught fishing without a license in Indonesian waters. Many Indonesians, outraged by reports of foreign theft of a critical natural resource, hailed Susi’s hardline approach as an appropriate deterrent. Meanwhile, </w:t>
      </w:r>
      <w:r w:rsidRPr="00442DF7">
        <w:rPr>
          <w:b/>
          <w:sz w:val="24"/>
          <w:highlight w:val="cyan"/>
          <w:u w:val="single"/>
        </w:rPr>
        <w:t xml:space="preserve">the Indonesian military modernized and reinforced its facilities in the </w:t>
      </w:r>
      <w:proofErr w:type="spellStart"/>
      <w:r w:rsidRPr="00442DF7">
        <w:rPr>
          <w:b/>
          <w:sz w:val="24"/>
          <w:highlight w:val="cyan"/>
          <w:u w:val="single"/>
        </w:rPr>
        <w:t>Natunas</w:t>
      </w:r>
      <w:proofErr w:type="spellEnd"/>
      <w:r>
        <w:t xml:space="preserve">. But Susi was restrained by her cabinet colleagues in what she could do to Chinese fishing boats that Indonesia had captured and impounded. One was quietly scuttled, but her colleagues prevented her from blowing it up for the cameras, fearing a backlash from Beijing. Sensing her opportunity following the confrontation on March 20, she quickly called a press conference and denounced China’s “arrogant” behavior, promising to summon the Chinese ambassador – a privilege normally reserved for the foreign ministry – and later saying that Indonesia would consider taking China to court over the issue. Not to be outdone, Foreign Minister </w:t>
      </w:r>
      <w:proofErr w:type="spellStart"/>
      <w:r>
        <w:t>Retno</w:t>
      </w:r>
      <w:proofErr w:type="spellEnd"/>
      <w:r>
        <w:t xml:space="preserve"> </w:t>
      </w:r>
      <w:proofErr w:type="spellStart"/>
      <w:r>
        <w:t>Marsudi</w:t>
      </w:r>
      <w:proofErr w:type="spellEnd"/>
      <w:r>
        <w:t xml:space="preserve"> summoned China’s chargé </w:t>
      </w:r>
      <w:proofErr w:type="spellStart"/>
      <w:r>
        <w:t>d’affaires</w:t>
      </w:r>
      <w:proofErr w:type="spellEnd"/>
      <w:r>
        <w:t xml:space="preserve"> in Jakarta the next day, telling him that she felt the ministry’s efforts at diplomacy had been “sabotaged” by the incident. The confrontation comes at a pivotal time, as the Coordinating Ministry for Politics, Law, and Security conducts an inter-agency review of Indonesia’s South China Sea policy, the first since China’s new assertiveness in the sea became apparent, which is designed to settle differences on the subject within the Jokowi administration. </w:t>
      </w:r>
      <w:r w:rsidRPr="00442DF7">
        <w:rPr>
          <w:b/>
          <w:sz w:val="24"/>
          <w:highlight w:val="cyan"/>
          <w:u w:val="single"/>
        </w:rPr>
        <w:t>Unless a face-saving arrangement between Beijing and Jakarta is reached soon, the March 20 incident will push the review to take a harder line</w:t>
      </w:r>
      <w:r>
        <w:t xml:space="preserve">, despite the risk that would present to Jokowi’s ambitions for Chinese investment in Indonesia, </w:t>
      </w:r>
      <w:r w:rsidRPr="00442DF7">
        <w:rPr>
          <w:b/>
          <w:sz w:val="24"/>
          <w:highlight w:val="cyan"/>
          <w:u w:val="single"/>
        </w:rPr>
        <w:t>and the appearance it would leave that Indonesia was aligning more closely with the United States. Indonesia’s size</w:t>
      </w:r>
      <w:r>
        <w:t xml:space="preserve"> — it is the fourth most populous country in the world — </w:t>
      </w:r>
      <w:r w:rsidRPr="00442DF7">
        <w:rPr>
          <w:b/>
          <w:sz w:val="24"/>
          <w:highlight w:val="cyan"/>
          <w:u w:val="single"/>
        </w:rPr>
        <w:t>has historically offered it a leadership role in Southeast Asian diplomacy, though one which Jokowi has often appeared reluctant to take up.</w:t>
      </w:r>
      <w:r>
        <w:t xml:space="preserve"> Nevertheless, </w:t>
      </w:r>
      <w:r w:rsidRPr="00442DF7">
        <w:rPr>
          <w:b/>
          <w:sz w:val="24"/>
          <w:highlight w:val="cyan"/>
          <w:u w:val="single"/>
        </w:rPr>
        <w:t>Indonesia’s smaller neighbors still look to it for support and guidance.</w:t>
      </w:r>
      <w:r>
        <w:t xml:space="preserve"> If this week’s events lead to a shift in the Indonesian position on the South China Sea, they will take note.</w:t>
      </w:r>
    </w:p>
    <w:p w:rsidR="00442DF7" w:rsidRDefault="00442DF7" w:rsidP="00442DF7">
      <w:pPr>
        <w:pStyle w:val="Heading4"/>
      </w:pPr>
      <w:r>
        <w:t>Indonesia solves</w:t>
      </w:r>
    </w:p>
    <w:p w:rsidR="00442DF7" w:rsidRPr="00762143" w:rsidRDefault="00442DF7" w:rsidP="00442DF7">
      <w:pPr>
        <w:rPr>
          <w:rStyle w:val="Style13ptBold"/>
          <w:b w:val="0"/>
        </w:rPr>
      </w:pPr>
      <w:proofErr w:type="spellStart"/>
      <w:r>
        <w:rPr>
          <w:rStyle w:val="Style13ptBold"/>
        </w:rPr>
        <w:t>Kurlantizick</w:t>
      </w:r>
      <w:proofErr w:type="spellEnd"/>
      <w:r>
        <w:rPr>
          <w:rStyle w:val="Style13ptBold"/>
        </w:rPr>
        <w:t xml:space="preserve"> 12 </w:t>
      </w:r>
      <w:r w:rsidRPr="00762143">
        <w:rPr>
          <w:rStyle w:val="Style13ptBold"/>
          <w:sz w:val="18"/>
        </w:rPr>
        <w:t>(Joshua, fellow @ Council on Foreign Relations, “ASEAN’s Future and Asian Integration”, http://www.cfr.org/asia-and-pacific/aseans-future-asian-integration/p29247)</w:t>
      </w:r>
    </w:p>
    <w:p w:rsidR="00442DF7" w:rsidRPr="00442DF7" w:rsidRDefault="00442DF7" w:rsidP="00442DF7">
      <w:pPr>
        <w:rPr>
          <w:b/>
          <w:sz w:val="24"/>
          <w:highlight w:val="cyan"/>
          <w:u w:val="single"/>
        </w:rPr>
      </w:pPr>
      <w:r>
        <w:t>Already, there are some signs that In</w:t>
      </w:r>
      <w:r w:rsidRPr="00442DF7">
        <w:rPr>
          <w:b/>
          <w:sz w:val="24"/>
          <w:highlight w:val="cyan"/>
          <w:u w:val="single"/>
        </w:rPr>
        <w:t>donesia is developing into a more dominant power in the organization, overwhelming all other members</w:t>
      </w:r>
      <w:r>
        <w:t xml:space="preserve">. When ASEAN foreign ministers failed to agree on a position on the South China Sea at the summit in Phnom Penh in July, only </w:t>
      </w:r>
      <w:r w:rsidRPr="00442DF7">
        <w:rPr>
          <w:b/>
          <w:sz w:val="24"/>
          <w:highlight w:val="cyan"/>
          <w:u w:val="single"/>
        </w:rPr>
        <w:t>Indonesia’s diplomats had the power and authority to broker a compromise</w:t>
      </w:r>
      <w:r>
        <w:t xml:space="preserve">. Similarly, </w:t>
      </w:r>
      <w:r w:rsidRPr="00442DF7">
        <w:rPr>
          <w:b/>
          <w:sz w:val="24"/>
          <w:highlight w:val="cyan"/>
          <w:u w:val="single"/>
        </w:rPr>
        <w:t xml:space="preserve">only Indonesian leaders and diplomats have been able to exert significant influence over the reform process in Myanmar, suggesting that ASEAN may be turning into an organization where serious problems can only be resolved through Indonesian intervention. </w:t>
      </w:r>
    </w:p>
    <w:p w:rsidR="00442DF7" w:rsidRDefault="00442DF7" w:rsidP="00442DF7">
      <w:pPr>
        <w:pStyle w:val="Heading2"/>
      </w:pPr>
      <w:proofErr w:type="spellStart"/>
      <w:r>
        <w:lastRenderedPageBreak/>
        <w:t>Xt</w:t>
      </w:r>
      <w:proofErr w:type="spellEnd"/>
      <w:r>
        <w:t xml:space="preserve"> ASEAN Solves</w:t>
      </w:r>
    </w:p>
    <w:p w:rsidR="00442DF7" w:rsidRDefault="00442DF7" w:rsidP="00442DF7">
      <w:pPr>
        <w:pStyle w:val="Heading4"/>
      </w:pPr>
      <w:r>
        <w:t>ASEAN can develop CBM’s to stabilize the South China Sea conflict – Overcomes political &amp; institutional barriers &amp; empowers the organization</w:t>
      </w:r>
    </w:p>
    <w:p w:rsidR="00442DF7" w:rsidRPr="002E0085" w:rsidRDefault="00442DF7" w:rsidP="00442DF7">
      <w:pPr>
        <w:rPr>
          <w:rStyle w:val="Style13ptBold"/>
          <w:b w:val="0"/>
        </w:rPr>
      </w:pPr>
      <w:r>
        <w:rPr>
          <w:rStyle w:val="Style13ptBold"/>
        </w:rPr>
        <w:t xml:space="preserve">Miller 16 </w:t>
      </w:r>
      <w:r w:rsidRPr="002E0085">
        <w:rPr>
          <w:rStyle w:val="Style13ptBold"/>
          <w:sz w:val="18"/>
        </w:rPr>
        <w:t>(Berkshire, East-West Inst. Fellow, 4/14, “ASEAN Needs to Re-Think its Approach to Preventive Diplomacy”, https://www.eastwest.ngo/idea/asean-needs-re-think-its-approach-preventive-diplomacy)</w:t>
      </w:r>
    </w:p>
    <w:p w:rsidR="00442DF7" w:rsidRPr="00E37296" w:rsidRDefault="00442DF7" w:rsidP="00442DF7">
      <w:pPr>
        <w:rPr>
          <w:b/>
          <w:u w:val="single"/>
        </w:rPr>
      </w:pPr>
      <w:r>
        <w:t xml:space="preserve">Over 20 years ago, </w:t>
      </w:r>
      <w:r w:rsidRPr="00442DF7">
        <w:rPr>
          <w:b/>
          <w:highlight w:val="cyan"/>
          <w:u w:val="single"/>
        </w:rPr>
        <w:t>the</w:t>
      </w:r>
      <w:r>
        <w:t xml:space="preserve"> ASEAN Regional Forum (</w:t>
      </w:r>
      <w:r w:rsidRPr="00442DF7">
        <w:rPr>
          <w:b/>
          <w:highlight w:val="cyan"/>
          <w:u w:val="single"/>
        </w:rPr>
        <w:t>ARF</w:t>
      </w:r>
      <w:r>
        <w:t xml:space="preserve">) </w:t>
      </w:r>
      <w:r w:rsidRPr="00442DF7">
        <w:rPr>
          <w:b/>
          <w:highlight w:val="cyan"/>
          <w:u w:val="single"/>
        </w:rPr>
        <w:t>was founded to address</w:t>
      </w:r>
      <w:r>
        <w:t xml:space="preserve"> highly </w:t>
      </w:r>
      <w:r w:rsidRPr="00442DF7">
        <w:rPr>
          <w:b/>
          <w:highlight w:val="cyan"/>
          <w:u w:val="single"/>
        </w:rPr>
        <w:t>sensitive and contentious political and security issues in Asia.</w:t>
      </w:r>
      <w:r>
        <w:t xml:space="preserve"> Its </w:t>
      </w:r>
      <w:r w:rsidRPr="00442DF7">
        <w:rPr>
          <w:b/>
          <w:highlight w:val="cyan"/>
          <w:u w:val="single"/>
        </w:rPr>
        <w:t>objective was to develop confidence-building measures and, in time, preventive diplomacy with an ultimate goal of resolving conflicts in the region</w:t>
      </w:r>
      <w:r>
        <w:t xml:space="preserve">. Despite these high ambitions, the ARF has not moved on from confidence-building measures and looks unlikely to implement preventive diplomacy in the near future. Yet an increasingly fragile regional security environment, exemplified by North Korean nuclear tests and </w:t>
      </w:r>
      <w:r w:rsidRPr="00442DF7">
        <w:rPr>
          <w:b/>
          <w:highlight w:val="cyan"/>
          <w:u w:val="single"/>
        </w:rPr>
        <w:t>naval jostling in the East and South China Seas, demands renewed attention to the ARF's untapped potential in conducting preventive diplomacy</w:t>
      </w:r>
      <w:r>
        <w:t xml:space="preserve">. The ARF's failure to adequately address both traditional and non-traditional security challenges is commonly attributed to one of two opposing reasons. On the one hand, some </w:t>
      </w:r>
      <w:proofErr w:type="spellStart"/>
      <w:r>
        <w:t>criticise</w:t>
      </w:r>
      <w:proofErr w:type="spellEnd"/>
      <w:r>
        <w:t xml:space="preserve"> the ARF's overly </w:t>
      </w:r>
      <w:proofErr w:type="spellStart"/>
      <w:r>
        <w:t>formalised</w:t>
      </w:r>
      <w:proofErr w:type="spellEnd"/>
      <w:r>
        <w:t xml:space="preserve"> institutional structure for undermining its effectiveness in enacting preventive diplomacy. On the other hand, the ARF has also been </w:t>
      </w:r>
      <w:proofErr w:type="spellStart"/>
      <w:r>
        <w:t>criticised</w:t>
      </w:r>
      <w:proofErr w:type="spellEnd"/>
      <w:r>
        <w:t xml:space="preserve"> for its ideological leaning toward the -8ASEAN way' which, by </w:t>
      </w:r>
      <w:proofErr w:type="spellStart"/>
      <w:r>
        <w:t>emphasising</w:t>
      </w:r>
      <w:proofErr w:type="spellEnd"/>
      <w:r>
        <w:t xml:space="preserve"> sovereignty and consensus-building, effectively limits opportunities for member-states to practice preventive diplomacy. Despite this seemingly intractable dilemma, there are three important policy areas in which the ARF can </w:t>
      </w:r>
      <w:proofErr w:type="spellStart"/>
      <w:r>
        <w:t>capitalise</w:t>
      </w:r>
      <w:proofErr w:type="spellEnd"/>
      <w:r>
        <w:t xml:space="preserve"> on both its institutional formality and its flexibility. These are among the lowest hanging fruits that can save the ARF from degenerating into a geopolitically irrelevant forum for regional crisis management. First, let's begin with the most common type of security threat. A total of 26 sub-state conflicts have rocked Asia in the last 20 years, lasting an average of 45 years and killing at least 1.35 million Asians since 1946. But even in the middle of a potential civil war, or the 'most deadly type of conflict in Asia,' the ARF typically would not release a statement, nor would it </w:t>
      </w:r>
      <w:proofErr w:type="spellStart"/>
      <w:r>
        <w:t>authorise</w:t>
      </w:r>
      <w:proofErr w:type="spellEnd"/>
      <w:r>
        <w:t xml:space="preserve"> diplomatic action to prevent internal conflicts even when host governments themselves consent and request such action. One reason for this is that ARF's unusually narrow definition of preventive diplomacy imposes institutional constraints on its ability to engage in these situations. ARF's definition restricts preventive diplomacy -8to conflicts between and among States.' Non-state conflicts are therefore off bounds. But </w:t>
      </w:r>
      <w:proofErr w:type="spellStart"/>
      <w:r w:rsidRPr="00442DF7">
        <w:rPr>
          <w:b/>
          <w:highlight w:val="cyan"/>
          <w:u w:val="single"/>
        </w:rPr>
        <w:t>authorising</w:t>
      </w:r>
      <w:proofErr w:type="spellEnd"/>
      <w:r w:rsidRPr="00442DF7">
        <w:rPr>
          <w:b/>
          <w:highlight w:val="cyan"/>
          <w:u w:val="single"/>
        </w:rPr>
        <w:t xml:space="preserve"> consensual and non-coercive preventive diplomacy upon the host state's request would not contradict the existing ARF agreement</w:t>
      </w:r>
      <w:r>
        <w:t xml:space="preserve">. </w:t>
      </w:r>
      <w:r w:rsidRPr="00442DF7">
        <w:rPr>
          <w:b/>
          <w:highlight w:val="cyan"/>
          <w:u w:val="single"/>
        </w:rPr>
        <w:t>This move would bring the ARF closer in line with major institutional actors such as the United Nations.</w:t>
      </w:r>
      <w:r>
        <w:t xml:space="preserve"> Indeed, the promotion of preventive diplomacy does not weaken the ARF's legitimacy as a regional institution, but only strengthens it. Second, in a similar </w:t>
      </w:r>
      <w:r w:rsidRPr="00442DF7">
        <w:rPr>
          <w:b/>
          <w:highlight w:val="cyan"/>
          <w:u w:val="single"/>
        </w:rPr>
        <w:t xml:space="preserve">vein, the ARF should better </w:t>
      </w:r>
      <w:proofErr w:type="spellStart"/>
      <w:r w:rsidRPr="00442DF7">
        <w:rPr>
          <w:b/>
          <w:highlight w:val="cyan"/>
          <w:u w:val="single"/>
        </w:rPr>
        <w:t>utilise</w:t>
      </w:r>
      <w:proofErr w:type="spellEnd"/>
      <w:r w:rsidRPr="00442DF7">
        <w:rPr>
          <w:b/>
          <w:highlight w:val="cyan"/>
          <w:u w:val="single"/>
        </w:rPr>
        <w:t xml:space="preserve"> its institutional capacity by tasking the</w:t>
      </w:r>
      <w:r>
        <w:t xml:space="preserve"> Council for Security Cooperation in the Asia Pacific (</w:t>
      </w:r>
      <w:r w:rsidRPr="00442DF7">
        <w:rPr>
          <w:b/>
          <w:highlight w:val="cyan"/>
          <w:u w:val="single"/>
        </w:rPr>
        <w:t>CSCAP) and the</w:t>
      </w:r>
      <w:r>
        <w:t xml:space="preserve"> Group of Experts and Eminent Persons (</w:t>
      </w:r>
      <w:r w:rsidRPr="00442DF7">
        <w:rPr>
          <w:b/>
          <w:highlight w:val="cyan"/>
          <w:u w:val="single"/>
        </w:rPr>
        <w:t>EEPs) with clearer instructions for developing concrete preventive diplomacy mechanisms</w:t>
      </w:r>
      <w:r>
        <w:t xml:space="preserve">. This sentiment has been echoed by many regional analysts who have persistently argued that the ARF should develop a more effective institutional backbone to begin practicing preventive diplomacy. Crisis simulations of potential conflicts (known as Table-Top Exercises), fact-finding missions by -8eminent persons' and, ultimately, a risk reduction </w:t>
      </w:r>
      <w:proofErr w:type="spellStart"/>
      <w:r>
        <w:t>centre</w:t>
      </w:r>
      <w:proofErr w:type="spellEnd"/>
      <w:r>
        <w:t xml:space="preserve"> are all potential areas for improvement that have been kicking around for years. ARF member-states would do well to </w:t>
      </w:r>
      <w:proofErr w:type="spellStart"/>
      <w:r>
        <w:t>recognise</w:t>
      </w:r>
      <w:proofErr w:type="spellEnd"/>
      <w:r>
        <w:t xml:space="preserve"> that an institution's strength resides not on paper but in practice. Enduring and emerging traditional and non-traditional security threats in Southeast Asia -4 including piracy, natural disasters </w:t>
      </w:r>
      <w:r>
        <w:lastRenderedPageBreak/>
        <w:t>and other unanticipated crisis situations -4 provide many opportunities for the ARF to demonstrate its strength as a regional actor. Third</w:t>
      </w:r>
      <w:r w:rsidRPr="00442DF7">
        <w:rPr>
          <w:b/>
          <w:highlight w:val="cyan"/>
          <w:u w:val="single"/>
        </w:rPr>
        <w:t xml:space="preserve">, the ARF should </w:t>
      </w:r>
      <w:proofErr w:type="spellStart"/>
      <w:r w:rsidRPr="00442DF7">
        <w:rPr>
          <w:b/>
          <w:highlight w:val="cyan"/>
          <w:u w:val="single"/>
        </w:rPr>
        <w:t>capitalise</w:t>
      </w:r>
      <w:proofErr w:type="spellEnd"/>
      <w:r w:rsidRPr="00442DF7">
        <w:rPr>
          <w:b/>
          <w:highlight w:val="cyan"/>
          <w:u w:val="single"/>
        </w:rPr>
        <w:t xml:space="preserve"> on its culture of flexibility and consensus-building through a stepped-up program of preparatory activities in 2016-32017.</w:t>
      </w:r>
      <w:r>
        <w:t xml:space="preserve"> Such a program could include a schedule of regular Table-Top Exercises, which could be facilitated by CSCAP and conducted by EEPs or officials in their personal capacity. </w:t>
      </w:r>
      <w:r w:rsidRPr="00442DF7">
        <w:rPr>
          <w:b/>
          <w:highlight w:val="cyan"/>
          <w:u w:val="single"/>
        </w:rPr>
        <w:t>These exercises would explore the potential actions of the ARF in a variety of regional contingencies.</w:t>
      </w:r>
      <w:r>
        <w:t xml:space="preserve"> None of these scenarios would be binding</w:t>
      </w:r>
      <w:r w:rsidRPr="00442DF7">
        <w:rPr>
          <w:b/>
          <w:highlight w:val="cyan"/>
          <w:u w:val="single"/>
        </w:rPr>
        <w:t xml:space="preserve">. A final ARF Report on Table-Top Exercises presented to member-states in 2018 could advise on the feasibility of mandating a risk reduction </w:t>
      </w:r>
      <w:proofErr w:type="spellStart"/>
      <w:r w:rsidRPr="00442DF7">
        <w:rPr>
          <w:b/>
          <w:highlight w:val="cyan"/>
          <w:u w:val="single"/>
        </w:rPr>
        <w:t>centre</w:t>
      </w:r>
      <w:proofErr w:type="spellEnd"/>
      <w:r w:rsidRPr="00442DF7">
        <w:rPr>
          <w:b/>
          <w:highlight w:val="cyan"/>
          <w:u w:val="single"/>
        </w:rPr>
        <w:t xml:space="preserve"> to carry out similar activities into the future.</w:t>
      </w:r>
      <w:r w:rsidRPr="00E37296">
        <w:rPr>
          <w:b/>
          <w:u w:val="single"/>
        </w:rPr>
        <w:t xml:space="preserve"> </w:t>
      </w:r>
      <w:r>
        <w:t xml:space="preserve">Suggestions such as those recently made by the Singaporean Minister of Foreign Affairs could shed light on other viable directions for future consideration. This proposed schedule would afford member-states two years of productive time studying preventive diplomacy in great detail, without tying the hands of any member-state. It would also give reluctant states the opportunity to consider and critique various diplomatic mechanisms before making a decision in 2018. The challenges and obstacles to real progress within the ARF are clear. Tackling intra-state conflicts without infringing on sovereignty will continue to be a sticking point for ASEAN countries. Still, </w:t>
      </w:r>
      <w:r w:rsidRPr="00442DF7">
        <w:rPr>
          <w:b/>
          <w:highlight w:val="cyan"/>
          <w:u w:val="single"/>
        </w:rPr>
        <w:t>there are creative ways to approach this within a broader framework on preventive diplomacy. This is especially true if the ARF were to develop a new mechanism based on the principle of state-consent.</w:t>
      </w:r>
    </w:p>
    <w:p w:rsidR="00CB145D" w:rsidRPr="00411445" w:rsidRDefault="00CB145D" w:rsidP="00CB145D">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ASEAN nations such as Indonesia can better solve conflict in the SCS</w:t>
      </w:r>
    </w:p>
    <w:p w:rsidR="00CB145D" w:rsidRPr="00411445" w:rsidRDefault="00CB145D" w:rsidP="00CB145D">
      <w:pPr>
        <w:spacing w:line="275" w:lineRule="exact"/>
        <w:rPr>
          <w:rFonts w:asciiTheme="minorHAnsi" w:eastAsia="Times New Roman" w:hAnsiTheme="minorHAnsi" w:cs="Times New Roman"/>
          <w:sz w:val="24"/>
        </w:rPr>
      </w:pPr>
      <w:proofErr w:type="gramStart"/>
      <w:r w:rsidRPr="00411445">
        <w:rPr>
          <w:rFonts w:asciiTheme="minorHAnsi" w:eastAsia="Times New Roman" w:hAnsiTheme="minorHAnsi" w:cs="Times New Roman"/>
          <w:b/>
          <w:sz w:val="24"/>
        </w:rPr>
        <w:t xml:space="preserve">Huxley &amp; </w:t>
      </w:r>
      <w:proofErr w:type="spellStart"/>
      <w:r w:rsidRPr="00411445">
        <w:rPr>
          <w:rFonts w:asciiTheme="minorHAnsi" w:eastAsia="Times New Roman" w:hAnsiTheme="minorHAnsi" w:cs="Times New Roman"/>
          <w:b/>
          <w:sz w:val="24"/>
        </w:rPr>
        <w:t>Schreer</w:t>
      </w:r>
      <w:proofErr w:type="spellEnd"/>
      <w:r w:rsidRPr="00411445">
        <w:rPr>
          <w:rFonts w:asciiTheme="minorHAnsi" w:eastAsia="Times New Roman" w:hAnsiTheme="minorHAnsi" w:cs="Times New Roman"/>
          <w:b/>
          <w:sz w:val="24"/>
        </w:rPr>
        <w:t xml:space="preserve"> 15</w:t>
      </w:r>
      <w:r w:rsidRPr="00411445">
        <w:rPr>
          <w:rFonts w:asciiTheme="minorHAnsi" w:eastAsia="Times New Roman" w:hAnsiTheme="minorHAnsi" w:cs="Times New Roman"/>
          <w:sz w:val="24"/>
        </w:rPr>
        <w:t xml:space="preserve"> (Tim and Benjamin, </w:t>
      </w:r>
      <w:r w:rsidRPr="00411445">
        <w:rPr>
          <w:rFonts w:asciiTheme="minorHAnsi" w:eastAsia="Cambria" w:hAnsiTheme="minorHAnsi" w:cs="Times New Roman"/>
          <w:sz w:val="24"/>
        </w:rPr>
        <w:t xml:space="preserve">Executive Director, IISS-Asia, </w:t>
      </w:r>
      <w:r w:rsidRPr="00411445">
        <w:rPr>
          <w:rFonts w:asciiTheme="minorHAnsi" w:eastAsia="Times New Roman" w:hAnsiTheme="minorHAnsi" w:cs="Times New Roman"/>
          <w:sz w:val="24"/>
        </w:rPr>
        <w:t>H</w:t>
      </w:r>
      <w:r w:rsidRPr="00411445">
        <w:rPr>
          <w:rFonts w:asciiTheme="minorHAnsi" w:eastAsia="Cambria" w:hAnsiTheme="minorHAnsi" w:cs="Times New Roman"/>
          <w:sz w:val="24"/>
        </w:rPr>
        <w:t>ead of Security Studies and Criminology, Macquarie University.</w:t>
      </w:r>
      <w:proofErr w:type="gramEnd"/>
      <w:r w:rsidRPr="00411445">
        <w:rPr>
          <w:rFonts w:asciiTheme="minorHAnsi" w:eastAsia="Cambria" w:hAnsiTheme="minorHAnsi" w:cs="Times New Roman"/>
          <w:sz w:val="24"/>
        </w:rPr>
        <w:t xml:space="preserve">  “</w:t>
      </w:r>
      <w:r w:rsidRPr="00411445">
        <w:rPr>
          <w:rFonts w:asciiTheme="minorHAnsi" w:eastAsia="Courier New" w:hAnsiTheme="minorHAnsi" w:cs="Times New Roman"/>
          <w:sz w:val="24"/>
        </w:rPr>
        <w:t>STANDING UP TO CHINA”; Survival- Global Politics and Strategy vol.56 no. 6) NTT</w:t>
      </w:r>
    </w:p>
    <w:p w:rsidR="00CB145D" w:rsidRPr="00411445" w:rsidRDefault="00CB145D" w:rsidP="00CB145D">
      <w:pPr>
        <w:spacing w:line="0" w:lineRule="atLeast"/>
        <w:rPr>
          <w:rFonts w:asciiTheme="minorHAnsi" w:eastAsia="Palatino Linotype" w:hAnsiTheme="minorHAnsi" w:cs="Times New Roman"/>
          <w:b/>
          <w:u w:val="single"/>
        </w:rPr>
      </w:pPr>
      <w:r w:rsidRPr="00411445">
        <w:rPr>
          <w:rFonts w:asciiTheme="minorHAnsi" w:eastAsia="Palatino Linotype" w:hAnsiTheme="minorHAnsi" w:cs="Times New Roman"/>
        </w:rPr>
        <w:t xml:space="preserve">For their part, those </w:t>
      </w:r>
      <w:r w:rsidRPr="00411445">
        <w:rPr>
          <w:rFonts w:asciiTheme="minorHAnsi" w:eastAsia="Palatino Linotype" w:hAnsiTheme="minorHAnsi" w:cs="Times New Roman"/>
          <w:b/>
          <w:highlight w:val="cyan"/>
          <w:u w:val="single"/>
        </w:rPr>
        <w:t>Southeast Asian governments engaged in the SCS– including Indonesia</w:t>
      </w:r>
      <w:r w:rsidRPr="00411445">
        <w:rPr>
          <w:rFonts w:asciiTheme="minorHAnsi" w:eastAsia="Palatino Linotype" w:hAnsiTheme="minorHAnsi" w:cs="Times New Roman"/>
        </w:rPr>
        <w:t xml:space="preserve">, whose interests have now been directly challenged by Chinese incursions into its exclusive economic zone north of the </w:t>
      </w:r>
      <w:proofErr w:type="spellStart"/>
      <w:r w:rsidRPr="00411445">
        <w:rPr>
          <w:rFonts w:asciiTheme="minorHAnsi" w:eastAsia="Palatino Linotype" w:hAnsiTheme="minorHAnsi" w:cs="Times New Roman"/>
        </w:rPr>
        <w:t>Natuna</w:t>
      </w:r>
      <w:proofErr w:type="spellEnd"/>
      <w:r w:rsidRPr="00411445">
        <w:rPr>
          <w:rFonts w:asciiTheme="minorHAnsi" w:eastAsia="Palatino Linotype" w:hAnsiTheme="minorHAnsi" w:cs="Times New Roman"/>
        </w:rPr>
        <w:t xml:space="preserve"> Islands – </w:t>
      </w:r>
      <w:r w:rsidRPr="00411445">
        <w:rPr>
          <w:rFonts w:asciiTheme="minorHAnsi" w:eastAsia="Palatino Linotype" w:hAnsiTheme="minorHAnsi" w:cs="Times New Roman"/>
          <w:b/>
          <w:highlight w:val="cyan"/>
          <w:u w:val="single"/>
        </w:rPr>
        <w:t>should signal to China that they are willing to engage in closer security cooperation with the US and its allies, and with each other</w:t>
      </w:r>
      <w:r w:rsidRPr="00411445">
        <w:rPr>
          <w:rFonts w:asciiTheme="minorHAnsi" w:eastAsia="Palatino Linotype" w:hAnsiTheme="minorHAnsi" w:cs="Times New Roman"/>
        </w:rPr>
        <w:t xml:space="preserve">, if Beijing’s drive to regional preponderance continues unabated. Even more importantly, </w:t>
      </w:r>
      <w:r w:rsidRPr="00411445">
        <w:rPr>
          <w:rFonts w:asciiTheme="minorHAnsi" w:eastAsia="Palatino Linotype" w:hAnsiTheme="minorHAnsi" w:cs="Times New Roman"/>
          <w:b/>
          <w:highlight w:val="cyan"/>
          <w:u w:val="single"/>
        </w:rPr>
        <w:t xml:space="preserve">they also need to ensure that ASEAN maintains its cohesion and strengthens its common position regarding the threat to regional peace and stability posed by China’s </w:t>
      </w:r>
      <w:proofErr w:type="spellStart"/>
      <w:r w:rsidRPr="00411445">
        <w:rPr>
          <w:rFonts w:asciiTheme="minorHAnsi" w:eastAsia="Palatino Linotype" w:hAnsiTheme="minorHAnsi" w:cs="Times New Roman"/>
          <w:b/>
          <w:highlight w:val="cyan"/>
          <w:u w:val="single"/>
        </w:rPr>
        <w:t>behaviour</w:t>
      </w:r>
      <w:proofErr w:type="spellEnd"/>
      <w:r w:rsidRPr="00411445">
        <w:rPr>
          <w:rFonts w:asciiTheme="minorHAnsi" w:eastAsia="Palatino Linotype" w:hAnsiTheme="minorHAnsi" w:cs="Times New Roman"/>
          <w:b/>
          <w:highlight w:val="cyan"/>
          <w:u w:val="single"/>
        </w:rPr>
        <w:t>.</w:t>
      </w:r>
      <w:r w:rsidRPr="00411445">
        <w:rPr>
          <w:rFonts w:asciiTheme="minorHAnsi" w:eastAsia="Palatino Linotype" w:hAnsiTheme="minorHAnsi" w:cs="Times New Roman"/>
          <w:b/>
          <w:u w:val="single"/>
        </w:rPr>
        <w:t xml:space="preserve"> </w:t>
      </w:r>
      <w:r w:rsidRPr="00411445">
        <w:rPr>
          <w:rFonts w:asciiTheme="minorHAnsi" w:eastAsia="Palatino Linotype" w:hAnsiTheme="minorHAnsi" w:cs="Times New Roman"/>
        </w:rPr>
        <w:t xml:space="preserve">Simultaneously, it will be important – wherever possible – for </w:t>
      </w:r>
      <w:r w:rsidRPr="00411445">
        <w:rPr>
          <w:rFonts w:asciiTheme="minorHAnsi" w:eastAsia="Palatino Linotype" w:hAnsiTheme="minorHAnsi" w:cs="Times New Roman"/>
          <w:highlight w:val="cyan"/>
          <w:u w:val="single"/>
        </w:rPr>
        <w:t>external interlocutors to intensify their engagement with Chinese counterparts, and particularly with the PLA</w:t>
      </w:r>
      <w:r w:rsidRPr="00411445">
        <w:rPr>
          <w:rFonts w:asciiTheme="minorHAnsi" w:eastAsia="Palatino Linotype" w:hAnsiTheme="minorHAnsi" w:cs="Times New Roman"/>
          <w:u w:val="single"/>
        </w:rPr>
        <w:t xml:space="preserve"> </w:t>
      </w:r>
      <w:r w:rsidRPr="00411445">
        <w:rPr>
          <w:rFonts w:asciiTheme="minorHAnsi" w:eastAsia="Palatino Linotype" w:hAnsiTheme="minorHAnsi" w:cs="Times New Roman"/>
        </w:rPr>
        <w:t xml:space="preserve">and relevant think tanks. Gradually changing perceptions within the Chinese policy community is a worthwhile objective. </w:t>
      </w:r>
      <w:r w:rsidRPr="00411445">
        <w:rPr>
          <w:rFonts w:asciiTheme="minorHAnsi" w:eastAsia="Palatino Linotype" w:hAnsiTheme="minorHAnsi" w:cs="Times New Roman"/>
          <w:highlight w:val="cyan"/>
          <w:u w:val="single"/>
        </w:rPr>
        <w:t>Those representing ASEAN member states are in the best position to convey the message that China’s regional policies are counterproductive and risk long-term estrangement from the rest of the region</w:t>
      </w:r>
      <w:r w:rsidRPr="00411445">
        <w:rPr>
          <w:rFonts w:asciiTheme="minorHAnsi" w:eastAsia="Palatino Linotype" w:hAnsiTheme="minorHAnsi" w:cs="Times New Roman"/>
        </w:rPr>
        <w:t>. To put it bluntly, the more strongly China asserts itself in a way that regional states find threaten-</w:t>
      </w:r>
      <w:proofErr w:type="spellStart"/>
      <w:r w:rsidRPr="00411445">
        <w:rPr>
          <w:rFonts w:asciiTheme="minorHAnsi" w:eastAsia="Palatino Linotype" w:hAnsiTheme="minorHAnsi" w:cs="Times New Roman"/>
        </w:rPr>
        <w:t>ing</w:t>
      </w:r>
      <w:proofErr w:type="spellEnd"/>
      <w:r w:rsidRPr="00411445">
        <w:rPr>
          <w:rFonts w:asciiTheme="minorHAnsi" w:eastAsia="Palatino Linotype" w:hAnsiTheme="minorHAnsi" w:cs="Times New Roman"/>
        </w:rPr>
        <w:t xml:space="preserve">, the more likely it is that Beijing’s worst-case scenario of encirclement by the US and its allies could become a reality. The US and its concerned </w:t>
      </w:r>
      <w:r w:rsidRPr="00411445">
        <w:rPr>
          <w:rFonts w:asciiTheme="minorHAnsi" w:eastAsia="Palatino Linotype" w:hAnsiTheme="minorHAnsi" w:cs="Times New Roman"/>
          <w:highlight w:val="cyan"/>
          <w:u w:val="single"/>
        </w:rPr>
        <w:t xml:space="preserve">regional allies and partners should also </w:t>
      </w:r>
      <w:proofErr w:type="spellStart"/>
      <w:r w:rsidRPr="00411445">
        <w:rPr>
          <w:rFonts w:asciiTheme="minorHAnsi" w:eastAsia="Palatino Linotype" w:hAnsiTheme="minorHAnsi" w:cs="Times New Roman"/>
          <w:highlight w:val="cyan"/>
          <w:u w:val="single"/>
        </w:rPr>
        <w:t>emphasise</w:t>
      </w:r>
      <w:proofErr w:type="spellEnd"/>
      <w:r w:rsidRPr="00411445">
        <w:rPr>
          <w:rFonts w:asciiTheme="minorHAnsi" w:eastAsia="Palatino Linotype" w:hAnsiTheme="minorHAnsi" w:cs="Times New Roman"/>
          <w:highlight w:val="cyan"/>
          <w:u w:val="single"/>
        </w:rPr>
        <w:t xml:space="preserve"> to other Western </w:t>
      </w:r>
      <w:proofErr w:type="spellStart"/>
      <w:r w:rsidRPr="00411445">
        <w:rPr>
          <w:rFonts w:asciiTheme="minorHAnsi" w:eastAsia="Palatino Linotype" w:hAnsiTheme="minorHAnsi" w:cs="Times New Roman"/>
          <w:highlight w:val="cyan"/>
          <w:u w:val="single"/>
        </w:rPr>
        <w:t>coun</w:t>
      </w:r>
      <w:proofErr w:type="spellEnd"/>
      <w:r w:rsidRPr="00411445">
        <w:rPr>
          <w:rFonts w:asciiTheme="minorHAnsi" w:eastAsia="Palatino Linotype" w:hAnsiTheme="minorHAnsi" w:cs="Times New Roman"/>
          <w:highlight w:val="cyan"/>
          <w:u w:val="single"/>
        </w:rPr>
        <w:t>-tries</w:t>
      </w:r>
      <w:r w:rsidRPr="00411445">
        <w:rPr>
          <w:rFonts w:asciiTheme="minorHAnsi" w:eastAsia="Palatino Linotype" w:hAnsiTheme="minorHAnsi" w:cs="Times New Roman"/>
        </w:rPr>
        <w:t xml:space="preserve"> (particularly the major European powers) the seriousness of their concerns over the growing threat to the Asia-Pacific order from China and </w:t>
      </w:r>
      <w:r w:rsidRPr="00411445">
        <w:rPr>
          <w:rFonts w:asciiTheme="minorHAnsi" w:eastAsia="Palatino Linotype" w:hAnsiTheme="minorHAnsi" w:cs="Times New Roman"/>
          <w:highlight w:val="cyan"/>
          <w:u w:val="single"/>
        </w:rPr>
        <w:t>the need for</w:t>
      </w:r>
      <w:r w:rsidRPr="00411445">
        <w:rPr>
          <w:rFonts w:asciiTheme="minorHAnsi" w:eastAsia="Palatino Linotype" w:hAnsiTheme="minorHAnsi" w:cs="Times New Roman"/>
        </w:rPr>
        <w:t xml:space="preserve">, at a minimum, </w:t>
      </w:r>
      <w:r w:rsidRPr="00411445">
        <w:rPr>
          <w:rFonts w:asciiTheme="minorHAnsi" w:eastAsia="Palatino Linotype" w:hAnsiTheme="minorHAnsi" w:cs="Times New Roman"/>
          <w:highlight w:val="cyan"/>
          <w:u w:val="single"/>
        </w:rPr>
        <w:t>stronger diplomatic support for a more robust posture, particularly in the SCS</w:t>
      </w:r>
    </w:p>
    <w:p w:rsidR="00442DF7" w:rsidRDefault="00442DF7" w:rsidP="00442DF7">
      <w:pPr>
        <w:pStyle w:val="Heading4"/>
      </w:pPr>
      <w:r>
        <w:t>ASEAN solves</w:t>
      </w:r>
    </w:p>
    <w:p w:rsidR="00442DF7" w:rsidRPr="005D45CD" w:rsidRDefault="00442DF7" w:rsidP="00442DF7">
      <w:pPr>
        <w:rPr>
          <w:rStyle w:val="Style13ptBold"/>
          <w:b w:val="0"/>
        </w:rPr>
      </w:pPr>
      <w:proofErr w:type="spellStart"/>
      <w:r>
        <w:rPr>
          <w:rStyle w:val="Style13ptBold"/>
        </w:rPr>
        <w:t>Kurlantzick</w:t>
      </w:r>
      <w:proofErr w:type="spellEnd"/>
      <w:r>
        <w:rPr>
          <w:rStyle w:val="Style13ptBold"/>
        </w:rPr>
        <w:t xml:space="preserve"> 14 </w:t>
      </w:r>
      <w:r w:rsidRPr="005D45CD">
        <w:rPr>
          <w:rStyle w:val="Style13ptBold"/>
          <w:sz w:val="20"/>
        </w:rPr>
        <w:t>(5/29, Josh, fellow @ Council on Foreign Relations, “China's Ready to Rumble”, http://www.bloomberg.com/news/articles/2014-05-29/is-china-ready-to-use-military-might-in-southeast-asia)</w:t>
      </w:r>
    </w:p>
    <w:p w:rsidR="00442DF7" w:rsidRPr="00442DF7" w:rsidRDefault="00442DF7" w:rsidP="00442DF7">
      <w:pPr>
        <w:rPr>
          <w:b/>
          <w:sz w:val="24"/>
          <w:highlight w:val="cyan"/>
          <w:u w:val="single"/>
        </w:rPr>
      </w:pPr>
      <w:r w:rsidRPr="00442DF7">
        <w:rPr>
          <w:b/>
          <w:sz w:val="24"/>
          <w:highlight w:val="cyan"/>
          <w:u w:val="single"/>
        </w:rPr>
        <w:t xml:space="preserve">All-out conflict in Asia is not inevitable, despite China’s burgeoning power and nationalism. If the </w:t>
      </w:r>
      <w:proofErr w:type="spellStart"/>
      <w:r w:rsidRPr="00442DF7">
        <w:rPr>
          <w:b/>
          <w:sz w:val="24"/>
          <w:highlight w:val="cyan"/>
          <w:u w:val="single"/>
        </w:rPr>
        <w:t>Asean</w:t>
      </w:r>
      <w:proofErr w:type="spellEnd"/>
      <w:r w:rsidRPr="00442DF7">
        <w:rPr>
          <w:b/>
          <w:sz w:val="24"/>
          <w:highlight w:val="cyan"/>
          <w:u w:val="single"/>
        </w:rPr>
        <w:t xml:space="preserve"> nations were able to unite more effectively, it could apply diplomatic pressure on </w:t>
      </w:r>
      <w:r w:rsidRPr="00442DF7">
        <w:rPr>
          <w:b/>
          <w:sz w:val="24"/>
          <w:highlight w:val="cyan"/>
          <w:u w:val="single"/>
        </w:rPr>
        <w:lastRenderedPageBreak/>
        <w:t>China to negotiate some of the claims, reducing the possibility of military conflict</w:t>
      </w:r>
      <w:r>
        <w:t xml:space="preserve">. </w:t>
      </w:r>
      <w:r w:rsidRPr="00442DF7">
        <w:rPr>
          <w:b/>
          <w:sz w:val="24"/>
          <w:highlight w:val="cyan"/>
          <w:u w:val="single"/>
        </w:rPr>
        <w:t>A hotline</w:t>
      </w:r>
      <w:r>
        <w:t xml:space="preserve"> connecting top Chinese leaders to the capitals of Southeast Asia </w:t>
      </w:r>
      <w:r w:rsidRPr="00442DF7">
        <w:rPr>
          <w:b/>
          <w:sz w:val="24"/>
          <w:highlight w:val="cyan"/>
          <w:u w:val="single"/>
        </w:rPr>
        <w:t>doesn’t exist</w:t>
      </w:r>
      <w:r>
        <w:t xml:space="preserve">. </w:t>
      </w:r>
      <w:r w:rsidRPr="00442DF7">
        <w:rPr>
          <w:b/>
          <w:sz w:val="24"/>
          <w:highlight w:val="cyan"/>
          <w:u w:val="single"/>
        </w:rPr>
        <w:t>But if one were put in place, it might help prevent small incidents from escalating into war</w:t>
      </w:r>
      <w:r>
        <w:t xml:space="preserve">. Otherwise, the potential for conflict is high. If China tried to move Philippine marines already encamped on the disputed Second Thomas Shoal, Manila, riding a wave of nationalist sentiment, might feel compelled to strike back, launching an attack on Chinese ships. If China struck back with its own navy and air force, </w:t>
      </w:r>
      <w:r w:rsidRPr="00442DF7">
        <w:rPr>
          <w:b/>
          <w:sz w:val="24"/>
          <w:highlight w:val="cyan"/>
          <w:u w:val="single"/>
        </w:rPr>
        <w:t>Manila would have no one to talk to immediately in Beijing to stop the violence from escalating.</w:t>
      </w:r>
    </w:p>
    <w:p w:rsidR="00442DF7" w:rsidRDefault="00442DF7" w:rsidP="00442DF7">
      <w:pPr>
        <w:pStyle w:val="Heading4"/>
      </w:pPr>
      <w:r>
        <w:t>ASEAN influence solves</w:t>
      </w:r>
    </w:p>
    <w:p w:rsidR="00442DF7" w:rsidRPr="00A37B54" w:rsidRDefault="00442DF7" w:rsidP="00442DF7">
      <w:pPr>
        <w:rPr>
          <w:rStyle w:val="Style13ptBold"/>
          <w:b w:val="0"/>
        </w:rPr>
      </w:pPr>
      <w:r>
        <w:rPr>
          <w:rStyle w:val="Style13ptBold"/>
        </w:rPr>
        <w:t>Maritime Executive 14</w:t>
      </w:r>
      <w:r w:rsidRPr="00A37B54">
        <w:rPr>
          <w:rStyle w:val="Style13ptBold"/>
          <w:sz w:val="16"/>
        </w:rPr>
        <w:t xml:space="preserve"> (2/13, “For South China Sea Claimants, a Legal Venue to Battle China”, http://www.maritime-executive.com/article/For-South-China-Sea-Claimants-a-Legal-Venue-to-Battle-China-2014-02-13)</w:t>
      </w:r>
    </w:p>
    <w:p w:rsidR="00442DF7" w:rsidRPr="00A37B54" w:rsidRDefault="00442DF7" w:rsidP="00442DF7">
      <w:r>
        <w:t xml:space="preserve">When Philippine President </w:t>
      </w:r>
      <w:proofErr w:type="spellStart"/>
      <w:r>
        <w:t>Benigno</w:t>
      </w:r>
      <w:proofErr w:type="spellEnd"/>
      <w:r>
        <w:t xml:space="preserve"> Aquino compared China to the Germany of 1938 and called for global support as his country battles Beijing's claims in the South China Sea, he put the focus on a case that Manila has filed in an international court. The Philippines has taken its dispute with China to arbitration under the United Nations' Convention on the Law of the Sea and its lawyers say that the tribunal has discretionary powers to allow other states to join the action. </w:t>
      </w:r>
      <w:r w:rsidRPr="00442DF7">
        <w:rPr>
          <w:b/>
          <w:sz w:val="24"/>
          <w:highlight w:val="cyan"/>
          <w:u w:val="single"/>
        </w:rPr>
        <w:t>China is refusing to participate and has already warned Vietnam against joining the case being heard at the Permanent Court of Arbitration at The Hague</w:t>
      </w:r>
      <w:r>
        <w:t xml:space="preserve">, sources have said. Hanoi has so far kept its options open. </w:t>
      </w:r>
      <w:r w:rsidRPr="00442DF7">
        <w:rPr>
          <w:b/>
          <w:sz w:val="24"/>
          <w:highlight w:val="cyan"/>
          <w:u w:val="single"/>
        </w:rPr>
        <w:t>Any final ruling by the court on the dispute</w:t>
      </w:r>
      <w:r>
        <w:t xml:space="preserve">, one of the most tense flashpoints in Asia, </w:t>
      </w:r>
      <w:r w:rsidRPr="00442DF7">
        <w:rPr>
          <w:b/>
          <w:sz w:val="24"/>
          <w:highlight w:val="cyan"/>
          <w:u w:val="single"/>
        </w:rPr>
        <w:t>cannot be enforced but will carry considerable moral and political weight</w:t>
      </w:r>
      <w:r>
        <w:t>, analysts say. "</w:t>
      </w:r>
      <w:r w:rsidRPr="00442DF7">
        <w:rPr>
          <w:b/>
          <w:sz w:val="24"/>
          <w:highlight w:val="cyan"/>
          <w:u w:val="single"/>
        </w:rPr>
        <w:t>If a large number of countries, including</w:t>
      </w:r>
      <w:r>
        <w:t xml:space="preserve"> members of </w:t>
      </w:r>
      <w:r w:rsidRPr="00442DF7">
        <w:rPr>
          <w:b/>
          <w:sz w:val="24"/>
          <w:highlight w:val="cyan"/>
          <w:u w:val="single"/>
        </w:rPr>
        <w:t>ASEAN</w:t>
      </w:r>
      <w:r>
        <w:t xml:space="preserve">, </w:t>
      </w:r>
      <w:r w:rsidRPr="00442DF7">
        <w:rPr>
          <w:b/>
          <w:sz w:val="24"/>
          <w:highlight w:val="cyan"/>
          <w:u w:val="single"/>
        </w:rPr>
        <w:t>speak out in support of the application of international law to resolve disputes, Beijing might conclude that flouting the ruling of the tribunal is too costly, even if China's nine-dash line is found to be illegal</w:t>
      </w:r>
      <w:r>
        <w:t>," said Bonnie Glaser at the Center for Strategic and International Studies in Washington.</w:t>
      </w:r>
    </w:p>
    <w:p w:rsidR="00442DF7" w:rsidRDefault="00442DF7" w:rsidP="00442DF7">
      <w:pPr>
        <w:pStyle w:val="Heading4"/>
      </w:pPr>
      <w:r>
        <w:t>ASEAN action is critical – They have unique leverage to solve</w:t>
      </w:r>
    </w:p>
    <w:p w:rsidR="00442DF7" w:rsidRPr="00F407BC" w:rsidRDefault="00442DF7" w:rsidP="00442DF7">
      <w:pPr>
        <w:rPr>
          <w:rStyle w:val="Style13ptBold"/>
          <w:b w:val="0"/>
        </w:rPr>
      </w:pPr>
      <w:r>
        <w:rPr>
          <w:rStyle w:val="Style13ptBold"/>
        </w:rPr>
        <w:t xml:space="preserve">Bower 11 </w:t>
      </w:r>
      <w:r w:rsidRPr="00F407BC">
        <w:rPr>
          <w:rStyle w:val="Style13ptBold"/>
          <w:sz w:val="18"/>
        </w:rPr>
        <w:t>(Ernest, senior adviser and director of the Southeast Asia Program at the Center for Strategic and International Studies, “The Quintessential Test of ASEAN Centrality: Changing the Paradigm in the South China Sea”, https://www.csis.org/analysis/quintessential-test-asean-centrality-changing-paradigm-south-china-sea-0)</w:t>
      </w:r>
    </w:p>
    <w:p w:rsidR="00442DF7" w:rsidRPr="00F407BC" w:rsidRDefault="00442DF7" w:rsidP="00442DF7">
      <w:r w:rsidRPr="00442DF7">
        <w:rPr>
          <w:b/>
          <w:sz w:val="24"/>
          <w:highlight w:val="cyan"/>
          <w:u w:val="single"/>
        </w:rPr>
        <w:t>ASEAN’s responsibility is clear. It is the glue that binds key actors together</w:t>
      </w:r>
      <w:r>
        <w:t xml:space="preserve">, either through direct membership or via regional structures such as the ASEAN + 1, ASEAN + 3, ASEAN Regional Forum (ARF), ASEAN Defense Ministers Meeting Plus (ADMM+), East Asia Summit (EAS), and Asia-Pacific Economic Cooperation (APEC). </w:t>
      </w:r>
      <w:r w:rsidRPr="00442DF7">
        <w:rPr>
          <w:b/>
          <w:sz w:val="24"/>
          <w:highlight w:val="cyan"/>
          <w:u w:val="single"/>
        </w:rPr>
        <w:t>The South China Sea is vital not only to ASEAN, but to global stability and economic growth. It is home to vital sea-lanes of navigation that enable more world trade than any other body of water. It also is home to navies will dominate the world’s oceans for the rest of the twenty-first century</w:t>
      </w:r>
      <w:r>
        <w:t>. Finally</w:t>
      </w:r>
      <w:r w:rsidRPr="00442DF7">
        <w:rPr>
          <w:b/>
          <w:sz w:val="24"/>
          <w:highlight w:val="cyan"/>
          <w:u w:val="single"/>
        </w:rPr>
        <w:t>, it contains key resources</w:t>
      </w:r>
      <w:r>
        <w:t xml:space="preserve">, from its marine life to its natural resources, needed to fuel the economic engine of Asia-Pacific growth. Currently, tensions in these vital waters are extremely high. China is asserting historical and arcane legal claims, which it says it is interpreting as defining its “indisputable sovereignty” over the South China Sea, defined by a very aggressive 9- or 10-dot line that runs to the beachfront of its neighbors’ land masses. Other countries have disputes—some bilateral, some multilateral—over various other parts of the Sea. In addition, </w:t>
      </w:r>
      <w:r w:rsidRPr="00442DF7">
        <w:rPr>
          <w:b/>
          <w:sz w:val="24"/>
          <w:highlight w:val="cyan"/>
          <w:u w:val="single"/>
        </w:rPr>
        <w:t>the United States and other nations have asserted their interests in freedom of navigation</w:t>
      </w:r>
      <w:r>
        <w:t xml:space="preserve"> and </w:t>
      </w:r>
      <w:r>
        <w:lastRenderedPageBreak/>
        <w:t xml:space="preserve">resolution of disputes, both maritime and territorial. Recommendations for resolving the conflict and converting the South China Sea from a pool of troubles and danger to one of opportunities revolve around ASEAN and can be seen as a real test of whether ASEAN’s centrality is a strategic framework that can promote peace and economic stability—and therefore strong growth—in Asia. The purpose of this commentary is to explore some of these recommendations: Enhance predictability and transparency. Confrontation and conflict arise when countries are unclear on one another’s needs and intentions. </w:t>
      </w:r>
      <w:r w:rsidRPr="00442DF7">
        <w:rPr>
          <w:b/>
          <w:sz w:val="24"/>
          <w:highlight w:val="cyan"/>
          <w:u w:val="single"/>
        </w:rPr>
        <w:t>ASEAN can promote confidence building and develop trust by using the ADMM</w:t>
      </w:r>
      <w:r>
        <w:t xml:space="preserve">+, ARF, and the EAS </w:t>
      </w:r>
      <w:r w:rsidRPr="00442DF7">
        <w:rPr>
          <w:b/>
          <w:sz w:val="24"/>
          <w:highlight w:val="cyan"/>
          <w:u w:val="single"/>
        </w:rPr>
        <w:t>to encourage member countries to share and discuss security and defense strategies</w:t>
      </w:r>
      <w:r>
        <w:t xml:space="preserve"> (e.g., </w:t>
      </w:r>
      <w:r w:rsidRPr="00442DF7">
        <w:rPr>
          <w:b/>
          <w:sz w:val="24"/>
          <w:highlight w:val="cyan"/>
          <w:u w:val="single"/>
        </w:rPr>
        <w:t>standardize the practice</w:t>
      </w:r>
      <w:r>
        <w:t xml:space="preserve">, shared by some in the region, of publishing defense planning white papers). Invest in track 2 diplomacy. Given the stakes in the South China Sea, current levels of track 2 and track </w:t>
      </w:r>
      <w:proofErr w:type="gramStart"/>
      <w:r>
        <w:t>1.5 diplomacy</w:t>
      </w:r>
      <w:proofErr w:type="gramEnd"/>
      <w:r>
        <w:t xml:space="preserve"> are at prehistoric levels, particularly in ASEAN. All interested countries should invest in a paradigm-changing level of dialogue on the South China Sea and seek to promote and enhance these discussions to illuminate policy-level discussions in official regional forums, such as ARF, ADMM+, and EAS. Strengthen ASEAN institutions. ASEAN members have purposely underfunded and understaffed the ASEAN Secretariat to ensure no trespassing on sovereign concerns. However, as the South China Sea and other regional conflicts and the pace of regional economic integration clearly indicate, </w:t>
      </w:r>
      <w:r w:rsidRPr="00442DF7">
        <w:rPr>
          <w:b/>
          <w:sz w:val="24"/>
          <w:highlight w:val="cyan"/>
          <w:u w:val="single"/>
        </w:rPr>
        <w:t>it is time to move to the next level and strengthen ASEAN to promote security and economic growth. Commit to meaningful dialogue and diplomacy. ASEAN will set the agenda for the most important regional institutions capable of dealing with the South China Sea challenges</w:t>
      </w:r>
      <w:r>
        <w:t xml:space="preserve">, namely ARF, ADMM+, and EAS. ASEAN must commit to tabling the real issues—even if considered sensitive—at these forums to ensure laser-like focus on the hard issues and to prepare recommendations and solutions for leaders at the EAS. If these meetings avoid or paper over real concerns and issues, they actually aggravate the situation and enhance the risk of confrontation and conflict. </w:t>
      </w:r>
      <w:r w:rsidRPr="00442DF7">
        <w:rPr>
          <w:b/>
          <w:sz w:val="24"/>
          <w:highlight w:val="cyan"/>
          <w:u w:val="single"/>
        </w:rPr>
        <w:t>Engage in proactive diplomacy. ASEAN can and should do more in the area of diplomacy. It cannot afford war or conflict in the South China Sea, yet it has assumed a reactive stance</w:t>
      </w:r>
      <w:r>
        <w:t xml:space="preserve">, interpreting the intentions and awaiting signals from larger, more powerful nations. </w:t>
      </w:r>
      <w:r w:rsidRPr="00442DF7">
        <w:rPr>
          <w:b/>
          <w:sz w:val="24"/>
          <w:highlight w:val="cyan"/>
          <w:u w:val="single"/>
        </w:rPr>
        <w:t>ASEAN could play a more proactive role in encouraging its members and partners to resolve disputes using existing legal and multilateral mechanisms, such as</w:t>
      </w:r>
      <w:r>
        <w:t xml:space="preserve"> the UN Convention on the Law of the Sea (</w:t>
      </w:r>
      <w:r w:rsidRPr="00442DF7">
        <w:rPr>
          <w:b/>
          <w:sz w:val="24"/>
          <w:highlight w:val="cyan"/>
          <w:u w:val="single"/>
        </w:rPr>
        <w:t>UNCLOS</w:t>
      </w:r>
      <w:r>
        <w:t xml:space="preserve">), the International Court of Justice, and other world-class arbitration mechanisms. For instance, it would be useful to have an ASEAN envoy sent to Washington to meet administration and congressional leaders to encourage the United States to ratify the UNCLOS. Integrate economies. While ASEAN appears to have been proactive in encouraging regional economic integration through negotiating free-trade agreements with key partners, the fact is that the private sector has driven integration through rational and commercially motivated investments and development of new markets. Governments could and should do more to follow through on deepening and broadening trade and investment linkages by markedly increasing harmonization and standardization of investment rules, implementing common customs and clearance measures, and developing practical joint development models—in consultation with the private sector—that would promote safe and environmentally sustainable development of resources in the South China Sea in ways that would benefit all countries. </w:t>
      </w:r>
      <w:r w:rsidRPr="00442DF7">
        <w:rPr>
          <w:b/>
          <w:sz w:val="24"/>
          <w:highlight w:val="cyan"/>
          <w:u w:val="single"/>
        </w:rPr>
        <w:t xml:space="preserve">These are framework recommendations for how ASEAN and its partners could change the paradigm around discussions about the South China Sea </w:t>
      </w:r>
      <w:r>
        <w:t xml:space="preserve">from trying to define differences to a proactive search for common interest and mutual benefit. </w:t>
      </w:r>
      <w:r w:rsidRPr="00442DF7">
        <w:rPr>
          <w:b/>
          <w:sz w:val="24"/>
          <w:highlight w:val="cyan"/>
          <w:u w:val="single"/>
        </w:rPr>
        <w:t xml:space="preserve">ASEAN has an opportunity to take on this historic challenge and succeed with strong support from its partners in the East Asia Summit </w:t>
      </w:r>
      <w:r>
        <w:t xml:space="preserve">and beyond. Only </w:t>
      </w:r>
      <w:r>
        <w:lastRenderedPageBreak/>
        <w:t>history will be able to judge the impact of ASEAN’s collective decision on whether to engage and lead or to assume a reactive posture and deal with the consequences.</w:t>
      </w:r>
    </w:p>
    <w:p w:rsidR="00442DF7" w:rsidRDefault="00442DF7" w:rsidP="00442DF7">
      <w:pPr>
        <w:pStyle w:val="Heading4"/>
      </w:pPr>
      <w:r>
        <w:t>ASEAN unity solves</w:t>
      </w:r>
    </w:p>
    <w:p w:rsidR="00442DF7" w:rsidRPr="00D91A94" w:rsidRDefault="00442DF7" w:rsidP="00442DF7">
      <w:pPr>
        <w:rPr>
          <w:rStyle w:val="Style13ptBold"/>
          <w:b w:val="0"/>
        </w:rPr>
      </w:pPr>
      <w:proofErr w:type="spellStart"/>
      <w:r>
        <w:rPr>
          <w:rStyle w:val="Style13ptBold"/>
        </w:rPr>
        <w:t>Almonte</w:t>
      </w:r>
      <w:proofErr w:type="spellEnd"/>
      <w:r>
        <w:rPr>
          <w:rStyle w:val="Style13ptBold"/>
        </w:rPr>
        <w:t xml:space="preserve"> 2k </w:t>
      </w:r>
      <w:r w:rsidRPr="00D91A94">
        <w:rPr>
          <w:rStyle w:val="Style13ptBold"/>
          <w:sz w:val="18"/>
        </w:rPr>
        <w:t xml:space="preserve">(Jose, 3/17, </w:t>
      </w:r>
      <w:proofErr w:type="spellStart"/>
      <w:r w:rsidRPr="00D91A94">
        <w:rPr>
          <w:rStyle w:val="Style13ptBold"/>
          <w:sz w:val="18"/>
        </w:rPr>
        <w:t>frmr</w:t>
      </w:r>
      <w:proofErr w:type="spellEnd"/>
      <w:r w:rsidRPr="00D91A94">
        <w:rPr>
          <w:rStyle w:val="Style13ptBold"/>
          <w:sz w:val="18"/>
        </w:rPr>
        <w:t xml:space="preserve"> National Security Adviser and Director-General of the National Security Council, Republic of the Philippines, “ASEAN Must Speak with One Voice on the South China Sea”, https://csis-prod.s3.amazonaws.com/s3fs-public/legacy_files/files/media/csis/pubs/pac0011.pdf)</w:t>
      </w:r>
    </w:p>
    <w:p w:rsidR="00442DF7" w:rsidRPr="00442DF7" w:rsidRDefault="00442DF7" w:rsidP="00442DF7">
      <w:pPr>
        <w:rPr>
          <w:b/>
          <w:sz w:val="24"/>
          <w:highlight w:val="cyan"/>
          <w:u w:val="single"/>
        </w:rPr>
      </w:pPr>
      <w:r>
        <w:t xml:space="preserve">We now realize what </w:t>
      </w:r>
      <w:r w:rsidRPr="00442DF7">
        <w:rPr>
          <w:b/>
          <w:sz w:val="24"/>
          <w:highlight w:val="cyan"/>
          <w:u w:val="single"/>
        </w:rPr>
        <w:t>a decisive factor ASEAN unity can be in getting China to agree to discuss the South China Sea issue with ASEAN as a whole, instead of separately</w:t>
      </w:r>
      <w:r>
        <w:t xml:space="preserve"> with each of the four ASEAN claimant states. </w:t>
      </w:r>
      <w:r w:rsidRPr="00442DF7">
        <w:rPr>
          <w:b/>
          <w:sz w:val="24"/>
          <w:highlight w:val="cyan"/>
          <w:u w:val="single"/>
        </w:rPr>
        <w:t>Now the ASEAN states must speed up the work</w:t>
      </w:r>
      <w:r>
        <w:t xml:space="preserve"> of threshing out whatever differences there might be in their national interpretations of the UNCLOS rules. </w:t>
      </w:r>
      <w:r w:rsidRPr="00442DF7">
        <w:rPr>
          <w:b/>
          <w:sz w:val="24"/>
          <w:highlight w:val="cyan"/>
          <w:u w:val="single"/>
        </w:rPr>
        <w:t>We must coordinate our positions on the practical application of UNCLOS to the overlapping claims on the South China Sea.</w:t>
      </w:r>
      <w:r>
        <w:t xml:space="preserve"> Finally, beyond the dispute over territories and their potential resources, there is a larger principle involved – </w:t>
      </w:r>
      <w:r w:rsidRPr="00442DF7">
        <w:rPr>
          <w:b/>
          <w:sz w:val="24"/>
          <w:highlight w:val="cyan"/>
          <w:u w:val="single"/>
        </w:rPr>
        <w:t>the effectiveness of an international consensus and the enforceability of international rules</w:t>
      </w:r>
      <w:r>
        <w:t xml:space="preserve">. Militarily weak states like the Philippines must, of necessity, put their faith in a world order governed by international law, guided by a global code of ethics, and inspired by shared moral values. In any event, </w:t>
      </w:r>
      <w:r w:rsidRPr="00442DF7">
        <w:rPr>
          <w:b/>
          <w:sz w:val="24"/>
          <w:highlight w:val="cyan"/>
          <w:u w:val="single"/>
        </w:rPr>
        <w:t xml:space="preserve">future Southeast Asian generations will never forgive our present-day leaders if they should be remiss in dealing with this issue, as such a failure would condemn future ASEAN generations to perpetual instability. </w:t>
      </w:r>
    </w:p>
    <w:p w:rsidR="00442DF7" w:rsidRDefault="00442DF7" w:rsidP="00442DF7">
      <w:pPr>
        <w:pStyle w:val="Heading4"/>
      </w:pPr>
      <w:r>
        <w:t>China will agree to cooperate with ASEAN over the SCS</w:t>
      </w:r>
    </w:p>
    <w:p w:rsidR="00442DF7" w:rsidRPr="00197683" w:rsidRDefault="00442DF7" w:rsidP="00442DF7">
      <w:pPr>
        <w:rPr>
          <w:rStyle w:val="Style13ptBold"/>
          <w:b w:val="0"/>
        </w:rPr>
      </w:pPr>
      <w:r>
        <w:rPr>
          <w:rStyle w:val="Style13ptBold"/>
        </w:rPr>
        <w:t xml:space="preserve">Su 11 </w:t>
      </w:r>
      <w:r w:rsidRPr="00197683">
        <w:rPr>
          <w:rStyle w:val="Style13ptBold"/>
          <w:sz w:val="18"/>
        </w:rPr>
        <w:t>(</w:t>
      </w:r>
      <w:proofErr w:type="spellStart"/>
      <w:r w:rsidRPr="00197683">
        <w:rPr>
          <w:rStyle w:val="Style13ptBold"/>
          <w:sz w:val="18"/>
        </w:rPr>
        <w:t>Hao</w:t>
      </w:r>
      <w:proofErr w:type="spellEnd"/>
      <w:r w:rsidRPr="00197683">
        <w:rPr>
          <w:rStyle w:val="Style13ptBold"/>
          <w:sz w:val="18"/>
        </w:rPr>
        <w:t>, professor/director, Center for Strategic and Conflict Management, China foreign Affairs University, “China’s Positions and Interests in the South China Sea: A Rational Choices in its Cooperative Policies”, https://csis-prod.s3.amazonaws.com/s3fs-public/legacy_files/files/publication/110912_Hao_South_China_Sea.pdf)</w:t>
      </w:r>
    </w:p>
    <w:p w:rsidR="00442DF7" w:rsidRPr="00442DF7" w:rsidRDefault="00442DF7" w:rsidP="00442DF7">
      <w:pPr>
        <w:rPr>
          <w:b/>
          <w:sz w:val="24"/>
          <w:highlight w:val="cyan"/>
          <w:u w:val="single"/>
        </w:rPr>
      </w:pPr>
      <w:r w:rsidRPr="00442DF7">
        <w:rPr>
          <w:b/>
          <w:sz w:val="24"/>
          <w:highlight w:val="cyan"/>
          <w:u w:val="single"/>
        </w:rPr>
        <w:t>Multilateral negotiation is an important platform for maintaining the South China Sea issue</w:t>
      </w:r>
      <w:r>
        <w:t xml:space="preserve">. </w:t>
      </w:r>
      <w:r w:rsidRPr="00442DF7">
        <w:rPr>
          <w:b/>
          <w:sz w:val="24"/>
          <w:highlight w:val="cyan"/>
          <w:u w:val="single"/>
        </w:rPr>
        <w:t>China</w:t>
      </w:r>
      <w:r>
        <w:t xml:space="preserve"> emphasizes solving the issue through bilateral means, but </w:t>
      </w:r>
      <w:r w:rsidRPr="00442DF7">
        <w:rPr>
          <w:b/>
          <w:sz w:val="24"/>
          <w:highlight w:val="cyan"/>
          <w:u w:val="single"/>
        </w:rPr>
        <w:t xml:space="preserve">does not exclude </w:t>
      </w:r>
      <w:proofErr w:type="spellStart"/>
      <w:r w:rsidRPr="00442DF7">
        <w:rPr>
          <w:b/>
          <w:sz w:val="24"/>
          <w:highlight w:val="cyan"/>
          <w:u w:val="single"/>
        </w:rPr>
        <w:t>multilaterial</w:t>
      </w:r>
      <w:proofErr w:type="spellEnd"/>
      <w:r w:rsidRPr="00442DF7">
        <w:rPr>
          <w:b/>
          <w:sz w:val="24"/>
          <w:highlight w:val="cyan"/>
          <w:u w:val="single"/>
        </w:rPr>
        <w:t xml:space="preserve"> ways. We can say that </w:t>
      </w:r>
      <w:proofErr w:type="spellStart"/>
      <w:r w:rsidRPr="00442DF7">
        <w:rPr>
          <w:b/>
          <w:sz w:val="24"/>
          <w:highlight w:val="cyan"/>
          <w:u w:val="single"/>
        </w:rPr>
        <w:t>multilaterial</w:t>
      </w:r>
      <w:proofErr w:type="spellEnd"/>
      <w:r w:rsidRPr="00442DF7">
        <w:rPr>
          <w:b/>
          <w:sz w:val="24"/>
          <w:highlight w:val="cyan"/>
          <w:u w:val="single"/>
        </w:rPr>
        <w:t xml:space="preserve"> negotiation is a useful complement for bilateral negotiation. China and</w:t>
      </w:r>
      <w:r>
        <w:t xml:space="preserve"> </w:t>
      </w:r>
      <w:r w:rsidRPr="00442DF7">
        <w:rPr>
          <w:b/>
          <w:sz w:val="24"/>
          <w:highlight w:val="cyan"/>
          <w:u w:val="single"/>
        </w:rPr>
        <w:t>other</w:t>
      </w:r>
      <w:r>
        <w:t xml:space="preserve"> </w:t>
      </w:r>
      <w:r w:rsidRPr="00442DF7">
        <w:rPr>
          <w:b/>
          <w:sz w:val="24"/>
          <w:highlight w:val="cyan"/>
          <w:u w:val="single"/>
        </w:rPr>
        <w:t>countries</w:t>
      </w:r>
      <w:r>
        <w:t xml:space="preserve"> around the South China Sea </w:t>
      </w:r>
      <w:r w:rsidRPr="00442DF7">
        <w:rPr>
          <w:b/>
          <w:sz w:val="24"/>
          <w:highlight w:val="cyan"/>
          <w:u w:val="single"/>
        </w:rPr>
        <w:t>are all members</w:t>
      </w:r>
      <w:r>
        <w:t xml:space="preserve"> of East Asian Multilateral Security Cooperation, </w:t>
      </w:r>
      <w:r w:rsidRPr="00442DF7">
        <w:rPr>
          <w:b/>
          <w:sz w:val="24"/>
          <w:highlight w:val="cyan"/>
          <w:u w:val="single"/>
        </w:rPr>
        <w:t>and have made great efforts in the multilateral framework</w:t>
      </w:r>
      <w:r>
        <w:t>. The signing of the “Declaration on the Conduct of Parties in the South China Sea” is an important result of their efforts. C</w:t>
      </w:r>
      <w:r w:rsidRPr="00442DF7">
        <w:rPr>
          <w:b/>
          <w:sz w:val="24"/>
          <w:highlight w:val="cyan"/>
          <w:u w:val="single"/>
        </w:rPr>
        <w:t>hina will make joint efforts with ASEAN countries to reach agreement on specific conduct guidance of the declaration</w:t>
      </w:r>
      <w:r>
        <w:t xml:space="preserve">, </w:t>
      </w:r>
      <w:r w:rsidRPr="00442DF7">
        <w:rPr>
          <w:b/>
          <w:sz w:val="24"/>
          <w:highlight w:val="cyan"/>
          <w:u w:val="single"/>
        </w:rPr>
        <w:t>and put them into practice</w:t>
      </w:r>
      <w:r>
        <w:t xml:space="preserve">. When condition is mature, </w:t>
      </w:r>
      <w:r w:rsidRPr="00442DF7">
        <w:rPr>
          <w:b/>
          <w:sz w:val="24"/>
          <w:highlight w:val="cyan"/>
          <w:u w:val="single"/>
        </w:rPr>
        <w:t>China will negotiate and sign</w:t>
      </w:r>
      <w:r>
        <w:t xml:space="preserve"> “</w:t>
      </w:r>
      <w:r w:rsidRPr="00442DF7">
        <w:rPr>
          <w:b/>
          <w:sz w:val="24"/>
          <w:highlight w:val="cyan"/>
          <w:u w:val="single"/>
        </w:rPr>
        <w:t>Code of Conduct</w:t>
      </w:r>
      <w:r>
        <w:t xml:space="preserve"> in the South China Sea” </w:t>
      </w:r>
      <w:r w:rsidRPr="00442DF7">
        <w:rPr>
          <w:b/>
          <w:sz w:val="24"/>
          <w:highlight w:val="cyan"/>
          <w:u w:val="single"/>
        </w:rPr>
        <w:t xml:space="preserve">with ASEAN countries </w:t>
      </w:r>
      <w:r>
        <w:t xml:space="preserve">on the basis of mutual trust and respect. What’s more, </w:t>
      </w:r>
      <w:r w:rsidRPr="00442DF7">
        <w:rPr>
          <w:b/>
          <w:sz w:val="24"/>
          <w:highlight w:val="cyan"/>
          <w:u w:val="single"/>
        </w:rPr>
        <w:t xml:space="preserve">China is willing to promote maritime connectivity </w:t>
      </w:r>
      <w:r>
        <w:t xml:space="preserve">and industrial cooperation, making it a shining point in the cooperation between China and ASEAN, </w:t>
      </w:r>
      <w:r w:rsidRPr="00442DF7">
        <w:rPr>
          <w:b/>
          <w:sz w:val="24"/>
          <w:highlight w:val="cyan"/>
          <w:u w:val="single"/>
        </w:rPr>
        <w:t>so as to build the South China Sea into a sea of peace and cooperation between China and ASEAN countries.</w:t>
      </w:r>
    </w:p>
    <w:p w:rsidR="00442DF7" w:rsidRDefault="00442DF7" w:rsidP="00442DF7">
      <w:pPr>
        <w:pStyle w:val="Heading4"/>
      </w:pPr>
      <w:r>
        <w:t>ASEAN needs to act to retain legitimacy</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442DF7" w:rsidRDefault="00442DF7" w:rsidP="00442DF7">
      <w:pPr>
        <w:rPr>
          <w:b/>
          <w:sz w:val="24"/>
          <w:highlight w:val="cyan"/>
          <w:u w:val="single"/>
        </w:rPr>
      </w:pPr>
      <w:r>
        <w:lastRenderedPageBreak/>
        <w:t xml:space="preserve">As regards the particular role that ASEAN itself might play, </w:t>
      </w:r>
      <w:r w:rsidRPr="00442DF7">
        <w:rPr>
          <w:b/>
          <w:sz w:val="24"/>
          <w:highlight w:val="cyan"/>
          <w:u w:val="single"/>
        </w:rPr>
        <w:t>ASEAN states have the greatest stake in developing more effective mechanisms and responses to the South China Sea conflicts</w:t>
      </w:r>
      <w:r>
        <w:t xml:space="preserve">. The concern for ASEAN states is not just about whether or not ASEAN can manage tensions in an effective way; the concern is also the damage this issue has done to the reputation of the organization. In particular, </w:t>
      </w:r>
      <w:r w:rsidRPr="00442DF7">
        <w:rPr>
          <w:b/>
          <w:sz w:val="24"/>
          <w:highlight w:val="cyan"/>
          <w:u w:val="single"/>
        </w:rPr>
        <w:t>ASEAN</w:t>
      </w:r>
      <w:r>
        <w:t xml:space="preserve">, as an expression of the collective, </w:t>
      </w:r>
      <w:r w:rsidRPr="00442DF7">
        <w:rPr>
          <w:b/>
          <w:sz w:val="24"/>
          <w:highlight w:val="cyan"/>
          <w:u w:val="single"/>
        </w:rPr>
        <w:t xml:space="preserve">has provided these smaller states a means by which to exercise voice and influence that they might not otherwise have had as individual states. </w:t>
      </w:r>
      <w:r>
        <w:t xml:space="preserve">However, ASEAN's unprecedented and very public and publicized failure to produce a joint communique at their regular foreign ministers' meeting in Phnom Penh in 2012 dramatically revealed the differences between ASEAN states, as much as between China and some ASEAN claimants. </w:t>
      </w:r>
      <w:r w:rsidRPr="00442DF7">
        <w:rPr>
          <w:b/>
          <w:sz w:val="24"/>
          <w:highlight w:val="cyan"/>
          <w:u w:val="single"/>
        </w:rPr>
        <w:t xml:space="preserve">That failure now serves as a dramatic illustration of the difficulty faced by ASEAN as a collection of states trying to carve out a common approach. </w:t>
      </w:r>
    </w:p>
    <w:p w:rsidR="00442DF7" w:rsidRDefault="00442DF7" w:rsidP="00442DF7">
      <w:pPr>
        <w:pStyle w:val="Heading4"/>
      </w:pPr>
      <w:r>
        <w:t xml:space="preserve">Failure of ASEAN to act causes member states to </w:t>
      </w:r>
      <w:proofErr w:type="spellStart"/>
      <w:r>
        <w:t>lashout</w:t>
      </w:r>
      <w:proofErr w:type="spellEnd"/>
    </w:p>
    <w:p w:rsidR="00442DF7" w:rsidRPr="00641FA8" w:rsidRDefault="00442DF7" w:rsidP="00442DF7">
      <w:pPr>
        <w:rPr>
          <w:rStyle w:val="Style13ptBold"/>
          <w:b w:val="0"/>
          <w:sz w:val="18"/>
        </w:rPr>
      </w:pPr>
      <w:r>
        <w:rPr>
          <w:rStyle w:val="Style13ptBold"/>
        </w:rPr>
        <w:t xml:space="preserve">Stearns 12 </w:t>
      </w:r>
      <w:r w:rsidRPr="00641FA8">
        <w:rPr>
          <w:rStyle w:val="Style13ptBold"/>
          <w:sz w:val="18"/>
        </w:rPr>
        <w:t>(Scott, Voice of America’s State Dep’t correspondent, “Indonesia Working to Calm South China Sea”, http://blogs.voanews.com/state-department-news/2012/08/03/indonesia-working-to-calm-south-china-sea/)</w:t>
      </w:r>
    </w:p>
    <w:p w:rsidR="00442DF7" w:rsidRPr="00641FA8" w:rsidRDefault="00442DF7" w:rsidP="00442DF7">
      <w:r w:rsidRPr="00442DF7">
        <w:rPr>
          <w:b/>
          <w:sz w:val="24"/>
          <w:highlight w:val="cyan"/>
          <w:u w:val="single"/>
        </w:rPr>
        <w:t>The longer ASEAN fails to resolve South China Sea claims</w:t>
      </w:r>
      <w:r>
        <w:t xml:space="preserve">, says Joshua </w:t>
      </w:r>
      <w:proofErr w:type="spellStart"/>
      <w:r>
        <w:t>Kurlantzick</w:t>
      </w:r>
      <w:proofErr w:type="spellEnd"/>
      <w:r>
        <w:t xml:space="preserve"> of U.S. Council on Foreign Relations, </w:t>
      </w:r>
      <w:r w:rsidRPr="00442DF7">
        <w:rPr>
          <w:b/>
          <w:sz w:val="24"/>
          <w:highlight w:val="cyan"/>
          <w:u w:val="single"/>
        </w:rPr>
        <w:t>the more powerful countries such as Vietnam “are going to opt for other solutions.</w:t>
      </w:r>
      <w:r>
        <w:t xml:space="preserve"> “</w:t>
      </w:r>
      <w:r w:rsidRPr="00442DF7">
        <w:rPr>
          <w:b/>
          <w:sz w:val="24"/>
          <w:highlight w:val="cyan"/>
          <w:u w:val="single"/>
        </w:rPr>
        <w:t>ASEAN has played a relatively weak hand</w:t>
      </w:r>
      <w:r>
        <w:t xml:space="preserve"> relatively weakly,” </w:t>
      </w:r>
      <w:proofErr w:type="spellStart"/>
      <w:r>
        <w:t>Kurlantzick</w:t>
      </w:r>
      <w:proofErr w:type="spellEnd"/>
      <w:r>
        <w:t xml:space="preserve"> says. “</w:t>
      </w:r>
      <w:r w:rsidRPr="00442DF7">
        <w:rPr>
          <w:b/>
          <w:sz w:val="24"/>
          <w:highlight w:val="cyan"/>
          <w:u w:val="single"/>
        </w:rPr>
        <w:t>They have, at the same time been able to pragmatically work with China on economic issues over the last 10 years</w:t>
      </w:r>
      <w:r>
        <w:t xml:space="preserve"> and continue to move forward on regional integration while this dispute has gone on. That does say something about the pragmatism and the thoughtfulness and prioritization of ASEAN countries.” Analyst Bonnie Glaser at Washington’s Center for Strategic and International Studies says the South China Sea dispute is a major challenge to ASEAN unity, but adds that it might help the group evolve beyond its primarily economic focus. “Maybe this is a maturation of ASEAN,” Glaser says. “Maybe it shouldn’t be portrayed as a weakening or a demonstration of disunity. </w:t>
      </w:r>
      <w:r w:rsidRPr="00442DF7">
        <w:rPr>
          <w:b/>
          <w:sz w:val="24"/>
          <w:highlight w:val="cyan"/>
          <w:u w:val="single"/>
        </w:rPr>
        <w:t xml:space="preserve">Maybe this organization is now beginning to come into its own. </w:t>
      </w:r>
      <w:r>
        <w:t>So that’s positive.”</w:t>
      </w:r>
    </w:p>
    <w:p w:rsidR="00442DF7" w:rsidRDefault="00442DF7" w:rsidP="00442DF7">
      <w:pPr>
        <w:pStyle w:val="Heading2"/>
      </w:pPr>
      <w:r>
        <w:lastRenderedPageBreak/>
        <w:t>A2: ASEAN Fails</w:t>
      </w:r>
    </w:p>
    <w:p w:rsidR="00442DF7" w:rsidRDefault="00442DF7" w:rsidP="00442DF7">
      <w:pPr>
        <w:pStyle w:val="Heading4"/>
      </w:pPr>
      <w:r>
        <w:t>Past failures don’t prove ASEAN is incapable of acting along; they’re a bump in the road</w:t>
      </w:r>
    </w:p>
    <w:p w:rsidR="00442DF7" w:rsidRPr="00641FA8" w:rsidRDefault="00442DF7" w:rsidP="00442DF7">
      <w:pPr>
        <w:rPr>
          <w:rStyle w:val="Style13ptBold"/>
          <w:b w:val="0"/>
        </w:rPr>
      </w:pPr>
      <w:proofErr w:type="spellStart"/>
      <w:r>
        <w:rPr>
          <w:rStyle w:val="Style13ptBold"/>
        </w:rPr>
        <w:t>Kurlantizick</w:t>
      </w:r>
      <w:proofErr w:type="spellEnd"/>
      <w:r>
        <w:rPr>
          <w:rStyle w:val="Style13ptBold"/>
        </w:rPr>
        <w:t xml:space="preserve"> 12 </w:t>
      </w:r>
      <w:r w:rsidRPr="00641FA8">
        <w:rPr>
          <w:rStyle w:val="Style13ptBold"/>
          <w:sz w:val="14"/>
        </w:rPr>
        <w:t>(Josh, fellow @ Council on Foreign Relations, interviewed by Robert McMahon of CFR, “Tensions in the South China Sea”, http://www.cfr.org/asia-and-pacific/tensions-south-china-sea/p28772?cid=rss-asia-tensions_in_the_south_china_se-080112)</w:t>
      </w:r>
    </w:p>
    <w:p w:rsidR="00442DF7" w:rsidRDefault="00442DF7" w:rsidP="00442DF7">
      <w:r>
        <w:t xml:space="preserve">QUESTIONER: Yeah, thank you. How big a bump in the road was it that the ASEAN conference collapsed in such obvious partisanship? And how much does this show that this particular grouping is not going to be the vehicle through which any kind of resolution of this issue is going to happen? MCMAHON: Josh, you touched on that a little bit at the beginning. Can you talk a little bit more? KURLANTZICK: Well, in terms of a first point, I mean, you could look at it a couple different ways. One way you could look at it is that </w:t>
      </w:r>
      <w:r w:rsidRPr="00442DF7">
        <w:rPr>
          <w:b/>
          <w:sz w:val="24"/>
          <w:highlight w:val="cyan"/>
          <w:u w:val="single"/>
        </w:rPr>
        <w:t>ASEAN is now increasingly populated by --</w:t>
      </w:r>
      <w:r>
        <w:t xml:space="preserve"> (inaudible) -- </w:t>
      </w:r>
      <w:r w:rsidRPr="00442DF7">
        <w:rPr>
          <w:b/>
          <w:sz w:val="24"/>
          <w:highlight w:val="cyan"/>
          <w:u w:val="single"/>
        </w:rPr>
        <w:t>mature democracies</w:t>
      </w:r>
      <w:r>
        <w:t>. And they can have disputes and still agree to work together in the future -- the same way, for example, the prime minister -- the chancellor of Germany and the president of France openly criticized the United States' decision to go to war in Iraq, but we still have close ties with Germany and France. That would be the optimistic view, I think. I think the problem is that A</w:t>
      </w:r>
      <w:r w:rsidRPr="00442DF7">
        <w:rPr>
          <w:b/>
          <w:sz w:val="24"/>
          <w:highlight w:val="cyan"/>
          <w:u w:val="single"/>
        </w:rPr>
        <w:t>SEAN hasn't really had much experience in which they have this type of open disagreement.</w:t>
      </w:r>
      <w:r>
        <w:t xml:space="preserve"> The style of meetings is very informal and collegial and, frankly, if you go and cover the meeting, pretty boring. And if they are going to build up a style of more open debate and disagreement, then in some ways that would be welcome, but they have not done that in the past. So </w:t>
      </w:r>
      <w:r w:rsidRPr="00442DF7">
        <w:rPr>
          <w:b/>
          <w:sz w:val="24"/>
          <w:highlight w:val="cyan"/>
          <w:u w:val="single"/>
        </w:rPr>
        <w:t>that's why it seems like an enormous shock. I don't think that one dispute and one failure to have a communique at a meeting means that the organization is not going to continue to be a primary vehicle to express the interests of the nations</w:t>
      </w:r>
      <w:r>
        <w:t xml:space="preserve"> on the Southeast Asian side that have claims, or even that they're not going to be the primary vehicle for greater Asian integration. They have to be the vehicle for most of these countries -- (inaudible). And I think that some of the </w:t>
      </w:r>
      <w:r w:rsidRPr="00442DF7">
        <w:rPr>
          <w:b/>
          <w:sz w:val="24"/>
          <w:highlight w:val="cyan"/>
          <w:u w:val="single"/>
        </w:rPr>
        <w:t>ASEAN players,</w:t>
      </w:r>
      <w:r>
        <w:t xml:space="preserve"> particularly Vietnam -- particularly Vietnam, and also the Philippines, but the Philippines is in a weaker position, but certainly Vietnam -- </w:t>
      </w:r>
      <w:r w:rsidRPr="00442DF7">
        <w:rPr>
          <w:b/>
          <w:sz w:val="24"/>
          <w:highlight w:val="cyan"/>
          <w:u w:val="single"/>
        </w:rPr>
        <w:t>realize that they need to utilize ASEAN more effectively. So I don't think it's the end of ASEAN's role in mediating the dispute. It's just a bump.</w:t>
      </w:r>
    </w:p>
    <w:p w:rsidR="00442DF7" w:rsidRDefault="00442DF7" w:rsidP="00442DF7">
      <w:pPr>
        <w:pStyle w:val="Heading4"/>
      </w:pPr>
      <w:r>
        <w:t>Failure of the communique isn’t proof that ASEAN can’t work together</w:t>
      </w:r>
    </w:p>
    <w:p w:rsidR="00442DF7" w:rsidRPr="00C639FA" w:rsidRDefault="00442DF7" w:rsidP="00442DF7">
      <w:pPr>
        <w:rPr>
          <w:rStyle w:val="Style13ptBold"/>
          <w:b w:val="0"/>
        </w:rPr>
      </w:pPr>
      <w:r>
        <w:rPr>
          <w:rStyle w:val="Style13ptBold"/>
        </w:rPr>
        <w:t xml:space="preserve">Glaser 12 </w:t>
      </w:r>
      <w:r w:rsidRPr="00C639FA">
        <w:rPr>
          <w:rStyle w:val="Style13ptBold"/>
          <w:sz w:val="14"/>
        </w:rPr>
        <w:t>(Bonnie, fellow @ Center for Strategic &amp; Int’l Studies, “interviewed by Robert McMahon of CFR, “Tensions in the South China Sea”, http://www.cfr.org/asia-and-pacific/tensions-south-china-sea/p28772?cid=rss-asia-tensions_in_the_south_china_se-080112)</w:t>
      </w:r>
    </w:p>
    <w:p w:rsidR="00442DF7" w:rsidRPr="00442DF7" w:rsidRDefault="00442DF7" w:rsidP="00442DF7">
      <w:pPr>
        <w:rPr>
          <w:b/>
          <w:sz w:val="24"/>
          <w:highlight w:val="cyan"/>
          <w:u w:val="single"/>
        </w:rPr>
      </w:pPr>
      <w:r>
        <w:t xml:space="preserve">GLASER: Sure, just briefly. And I would agree with Josh, but I guess </w:t>
      </w:r>
      <w:r w:rsidRPr="00442DF7">
        <w:rPr>
          <w:b/>
          <w:sz w:val="24"/>
          <w:highlight w:val="cyan"/>
          <w:u w:val="single"/>
        </w:rPr>
        <w:t>I would add that ASEAN has always basically taken the lowest-common-denominator position</w:t>
      </w:r>
      <w:r>
        <w:t>. And they could have done that this time. In fact, I would say that t</w:t>
      </w:r>
      <w:r w:rsidRPr="00442DF7">
        <w:rPr>
          <w:b/>
          <w:sz w:val="24"/>
          <w:highlight w:val="cyan"/>
          <w:u w:val="single"/>
        </w:rPr>
        <w:t>he six-point statement that was negotiated by the Indonesian foreign minister after the collapse of the meeting basically represents the lowest common denominator position. But it was at that meeting that both</w:t>
      </w:r>
      <w:r>
        <w:t xml:space="preserve"> Vietnam and the Philippines </w:t>
      </w:r>
      <w:r w:rsidRPr="00442DF7">
        <w:rPr>
          <w:b/>
          <w:sz w:val="24"/>
          <w:highlight w:val="cyan"/>
          <w:u w:val="single"/>
        </w:rPr>
        <w:t>really wanted</w:t>
      </w:r>
      <w:r>
        <w:t xml:space="preserve"> do to -- (audio break) -- specific incidents. And they were intransigent. They would not drop their insistence on mentioning the recent incidents that had taken place. And maybe this is a maturation of ASEAN. </w:t>
      </w:r>
      <w:r w:rsidRPr="00442DF7">
        <w:rPr>
          <w:b/>
          <w:sz w:val="24"/>
          <w:highlight w:val="cyan"/>
          <w:u w:val="single"/>
        </w:rPr>
        <w:t>And maybe it shouldn't be portrayed as, you know, a weakening or a demonstration of disunity. Maybe this organization is now beginning to come into its own. And if so, that's a positive thing.</w:t>
      </w:r>
    </w:p>
    <w:p w:rsidR="00442DF7" w:rsidRDefault="00442DF7" w:rsidP="00442DF7">
      <w:pPr>
        <w:pStyle w:val="Heading2"/>
      </w:pPr>
      <w:proofErr w:type="spellStart"/>
      <w:r>
        <w:lastRenderedPageBreak/>
        <w:t>Xt</w:t>
      </w:r>
      <w:proofErr w:type="spellEnd"/>
      <w:r>
        <w:t xml:space="preserve"> CBM’s Solve</w:t>
      </w:r>
    </w:p>
    <w:p w:rsidR="00442DF7" w:rsidRDefault="00442DF7" w:rsidP="00442DF7">
      <w:pPr>
        <w:pStyle w:val="Heading4"/>
      </w:pPr>
      <w:r>
        <w:t>CBM’s &amp; negotiations solve</w:t>
      </w:r>
    </w:p>
    <w:p w:rsidR="00442DF7" w:rsidRPr="00AF440F" w:rsidRDefault="00442DF7" w:rsidP="00442DF7">
      <w:pPr>
        <w:rPr>
          <w:rStyle w:val="Style13ptBold"/>
          <w:b w:val="0"/>
        </w:rPr>
      </w:pPr>
      <w:r>
        <w:rPr>
          <w:rStyle w:val="Style13ptBold"/>
        </w:rPr>
        <w:t xml:space="preserve">Glaser 11 </w:t>
      </w:r>
      <w:r w:rsidRPr="00AF440F">
        <w:rPr>
          <w:rStyle w:val="Style13ptBold"/>
          <w:sz w:val="20"/>
        </w:rPr>
        <w:t>(Bonnie, Senior Adviser for Asia and Director, China Power Project, Center for Strategic &amp; Int’l Studies, “Tensions Flare in the South China Sea”, https://www.csis.org/analysis/tensions-flare-south-china-sea)</w:t>
      </w:r>
    </w:p>
    <w:p w:rsidR="00442DF7" w:rsidRDefault="00442DF7" w:rsidP="00442DF7">
      <w:r w:rsidRPr="00442DF7">
        <w:rPr>
          <w:b/>
          <w:sz w:val="24"/>
          <w:highlight w:val="cyan"/>
          <w:u w:val="single"/>
        </w:rPr>
        <w:t>The rising risks of armed clashes in the South China Sea require consideration of steps to defuse tensions and resolve the festering disputes</w:t>
      </w:r>
      <w:r>
        <w:t xml:space="preserve">. Many proposals have been put forward by scholars and statesmen with an interest in the preservation of peace in the region. </w:t>
      </w:r>
      <w:r w:rsidRPr="00442DF7">
        <w:rPr>
          <w:b/>
          <w:sz w:val="24"/>
          <w:highlight w:val="cyan"/>
          <w:u w:val="single"/>
        </w:rPr>
        <w:t>Some of the key recommendations are</w:t>
      </w:r>
      <w:r>
        <w:t xml:space="preserve"> summarized below: 1. </w:t>
      </w:r>
      <w:proofErr w:type="gramStart"/>
      <w:r>
        <w:t>The</w:t>
      </w:r>
      <w:proofErr w:type="gramEnd"/>
      <w:r>
        <w:t xml:space="preserve"> implementation guidelines for the DOC should be concluded, and </w:t>
      </w:r>
      <w:r w:rsidRPr="00442DF7">
        <w:rPr>
          <w:b/>
          <w:sz w:val="24"/>
          <w:highlight w:val="cyan"/>
          <w:u w:val="single"/>
        </w:rPr>
        <w:t>a binding Code of Conduct should be negotiated between ASEAN and China</w:t>
      </w:r>
      <w:r>
        <w:t xml:space="preserve">. 2. All claimants should clarify their claims. China especially must address the concerns that have been raised by its nine-dotted lines map. 3. The United States should become a party to UNCLOS. The Senate should ratify the treaty expeditiously. 4. Where possible, territorial disputes should be referred to the International Court of Justice. Where this is not possible, countries should agree to set aside the dispute over sovereignty and pursue joint development of hydrocarbon resources, as proposed by Chinese leader Deng Xiaoping. 5. </w:t>
      </w:r>
      <w:r w:rsidRPr="00442DF7">
        <w:rPr>
          <w:b/>
          <w:sz w:val="24"/>
          <w:highlight w:val="cyan"/>
          <w:u w:val="single"/>
        </w:rPr>
        <w:t>Confidence building measures should be implemented to build trust among militaries in the region and to promote habits of cooperation</w:t>
      </w:r>
      <w:r>
        <w:t xml:space="preserve">. 6. </w:t>
      </w:r>
      <w:r w:rsidRPr="00442DF7">
        <w:rPr>
          <w:b/>
          <w:sz w:val="24"/>
          <w:highlight w:val="cyan"/>
          <w:u w:val="single"/>
        </w:rPr>
        <w:t>An agreement to prevent incidents at sea should be negotiated among regional states</w:t>
      </w:r>
      <w:r>
        <w:t xml:space="preserve">. </w:t>
      </w:r>
      <w:r w:rsidRPr="00442DF7">
        <w:rPr>
          <w:b/>
          <w:sz w:val="24"/>
          <w:highlight w:val="cyan"/>
          <w:u w:val="single"/>
        </w:rPr>
        <w:t>Such an accord should contain procedures for operational safety at sea and for preventing accidents from escalating into serious conflicts.</w:t>
      </w:r>
      <w:r>
        <w:t xml:space="preserve"> 7. A common understanding should be reached on key elements of UNCLOS, especially on rights and duties in an EEZ. </w:t>
      </w:r>
    </w:p>
    <w:p w:rsidR="00442DF7" w:rsidRDefault="00442DF7" w:rsidP="00442DF7">
      <w:pPr>
        <w:pStyle w:val="Heading4"/>
      </w:pPr>
      <w:r>
        <w:t>That solves conflict &amp; miscalculation</w:t>
      </w:r>
    </w:p>
    <w:p w:rsidR="00442DF7" w:rsidRPr="00AD2E8F"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13 </w:t>
      </w:r>
      <w:r w:rsidRPr="00AD2E8F">
        <w:rPr>
          <w:rStyle w:val="Style13ptBold"/>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rsidR="00442DF7" w:rsidRPr="00442DF7" w:rsidRDefault="00442DF7" w:rsidP="00442DF7">
      <w:pPr>
        <w:rPr>
          <w:b/>
          <w:sz w:val="24"/>
          <w:highlight w:val="cyan"/>
          <w:u w:val="single"/>
        </w:rPr>
      </w:pPr>
      <w:r w:rsidRPr="00442DF7">
        <w:rPr>
          <w:b/>
          <w:sz w:val="24"/>
          <w:highlight w:val="cyan"/>
          <w:u w:val="single"/>
        </w:rPr>
        <w:t>The tensions</w:t>
      </w:r>
      <w:r>
        <w:t xml:space="preserve"> which underpin disputes in the South China Sea </w:t>
      </w:r>
      <w:r w:rsidRPr="00442DF7">
        <w:rPr>
          <w:b/>
          <w:sz w:val="24"/>
          <w:highlight w:val="cyan"/>
          <w:u w:val="single"/>
        </w:rPr>
        <w:t>should continue to be tackled in their own right rather than being allowed to fester within this already complex picture of regional relations.</w:t>
      </w:r>
      <w:r>
        <w:t xml:space="preserve"> As this book has argued, rapidly expanding Chinese military capabilities are fueling regional mistrust. Although China’s right to spend its growing resources on an increased military capability is not contested, the reality is that the often </w:t>
      </w:r>
      <w:r w:rsidRPr="00442DF7">
        <w:rPr>
          <w:b/>
          <w:sz w:val="24"/>
          <w:highlight w:val="cyan"/>
          <w:u w:val="single"/>
        </w:rPr>
        <w:t>deliberate opaqueness to these advancements is further fueling the inevitable anxieties these developments are causing</w:t>
      </w:r>
      <w:r>
        <w:t xml:space="preserve">, both amongst the smaller and medium-sized powers of the region, </w:t>
      </w:r>
      <w:r w:rsidRPr="00442DF7">
        <w:rPr>
          <w:b/>
          <w:sz w:val="24"/>
          <w:highlight w:val="cyan"/>
          <w:u w:val="single"/>
        </w:rPr>
        <w:t>as well as on the part of the established regional hegemon, the US.</w:t>
      </w:r>
      <w:r>
        <w:t xml:space="preserve"> </w:t>
      </w:r>
      <w:r w:rsidRPr="00442DF7">
        <w:rPr>
          <w:b/>
          <w:sz w:val="24"/>
          <w:highlight w:val="cyan"/>
          <w:u w:val="single"/>
        </w:rPr>
        <w:t xml:space="preserve">Regular, high-level dialogues between militaries and their governments therefore become all the more important in explaining intentions and </w:t>
      </w:r>
      <w:proofErr w:type="spellStart"/>
      <w:r w:rsidRPr="00442DF7">
        <w:rPr>
          <w:b/>
          <w:sz w:val="24"/>
          <w:highlight w:val="cyan"/>
          <w:u w:val="single"/>
        </w:rPr>
        <w:t>minimising</w:t>
      </w:r>
      <w:proofErr w:type="spellEnd"/>
      <w:r w:rsidRPr="00442DF7">
        <w:rPr>
          <w:b/>
          <w:sz w:val="24"/>
          <w:highlight w:val="cyan"/>
          <w:u w:val="single"/>
        </w:rPr>
        <w:t xml:space="preserve"> the room for misunderstanding and miscalculation.</w:t>
      </w:r>
      <w:r>
        <w:t xml:space="preserve"> Yet even with greater transparency, US interests in the additional reassurances provided by a continued surveillance of China’s rise would realistically remain. In other words, </w:t>
      </w:r>
      <w:r w:rsidRPr="00442DF7">
        <w:rPr>
          <w:b/>
          <w:sz w:val="24"/>
          <w:highlight w:val="cyan"/>
          <w:u w:val="single"/>
        </w:rPr>
        <w:t>disputes over freedom of passage for military vessels in an EEZ are a stand-alone factor</w:t>
      </w:r>
      <w:r>
        <w:t xml:space="preserve"> fueling tensions in the South China Sea, even if they are tied into China’s military advancements. Here, </w:t>
      </w:r>
      <w:r w:rsidRPr="00442DF7">
        <w:rPr>
          <w:b/>
          <w:sz w:val="24"/>
          <w:highlight w:val="cyan"/>
          <w:u w:val="single"/>
        </w:rPr>
        <w:t xml:space="preserve">the US would be well-served to argue both internationally and bilaterally. </w:t>
      </w:r>
      <w:r>
        <w:t xml:space="preserve">Internationally, it has to continue to seek to engage other countries which benefit either directly, or </w:t>
      </w:r>
      <w:r>
        <w:lastRenderedPageBreak/>
        <w:t xml:space="preserve">indirectly, from US security patronage in support of its argument on EEZ interpretations. It should also highlight the dangers inherent in accepting distinctions between commercial and military </w:t>
      </w:r>
      <w:proofErr w:type="spellStart"/>
      <w:r>
        <w:t>rights</w:t>
      </w:r>
      <w:proofErr w:type="spellEnd"/>
      <w:r>
        <w:t xml:space="preserve"> of passage. After all, in particular with the blurring of lines over paramilitaries and the engagement of militaries in humanitarian disasters and contingency planning, who is the ultimate arbiter of what vessel is or is not ‘civilian’ or ‘for peaceful purposes’? Bilaterally, the US can discuss with China its own pragmatic interests in the protection of such capabilities against the day in which Chinese vessels might wish to conduct similar activities against other nations – and, arguably, this already occurs in disputed waters in the South China Sea and Pacific Ocean. Ultimately, </w:t>
      </w:r>
      <w:r w:rsidRPr="00442DF7">
        <w:rPr>
          <w:b/>
          <w:sz w:val="24"/>
          <w:highlight w:val="cyan"/>
          <w:u w:val="single"/>
        </w:rPr>
        <w:t xml:space="preserve">knowledge and transparency are empowering – they build confidence and therefore add to stability rather than undermine it. The better the strategic picture is understood, the less likely a miscalculation, and with it a possible descent into conflict. </w:t>
      </w:r>
    </w:p>
    <w:p w:rsidR="00442DF7" w:rsidRDefault="00442DF7" w:rsidP="00442DF7">
      <w:pPr>
        <w:pStyle w:val="Heading4"/>
      </w:pPr>
      <w:r>
        <w:t>CBM’s scale up to generate permanent treaty-based solution to the SCS conflict</w:t>
      </w:r>
    </w:p>
    <w:p w:rsidR="00442DF7" w:rsidRPr="00AD2E8F"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13 </w:t>
      </w:r>
      <w:r w:rsidRPr="00AD2E8F">
        <w:rPr>
          <w:rStyle w:val="Style13ptBold"/>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rsidR="00442DF7" w:rsidRPr="00442DF7" w:rsidRDefault="00442DF7" w:rsidP="00442DF7">
      <w:pPr>
        <w:rPr>
          <w:b/>
          <w:sz w:val="24"/>
          <w:highlight w:val="cyan"/>
          <w:u w:val="single"/>
        </w:rPr>
      </w:pPr>
      <w:r>
        <w:t xml:space="preserve">All of the above four policy areas – clarification, collaboration, </w:t>
      </w:r>
      <w:proofErr w:type="spellStart"/>
      <w:r>
        <w:t>contextualisation</w:t>
      </w:r>
      <w:proofErr w:type="spellEnd"/>
      <w:r>
        <w:t xml:space="preserve"> and </w:t>
      </w:r>
      <w:proofErr w:type="spellStart"/>
      <w:r>
        <w:t>civilianisation</w:t>
      </w:r>
      <w:proofErr w:type="spellEnd"/>
      <w:r>
        <w:t xml:space="preserve"> – encourage and/or involve greater cooperation among the various claimant states in the South China Sea. </w:t>
      </w:r>
      <w:r w:rsidRPr="00442DF7">
        <w:rPr>
          <w:b/>
          <w:sz w:val="24"/>
          <w:highlight w:val="cyan"/>
          <w:u w:val="single"/>
        </w:rPr>
        <w:t>They are therefore confidence-building measures that limit the probability of conflict in the short to medium term</w:t>
      </w:r>
      <w:r>
        <w:t xml:space="preserve">. </w:t>
      </w:r>
      <w:r w:rsidRPr="00442DF7">
        <w:rPr>
          <w:b/>
          <w:sz w:val="24"/>
          <w:highlight w:val="cyan"/>
          <w:u w:val="single"/>
        </w:rPr>
        <w:t>They do not</w:t>
      </w:r>
      <w:r>
        <w:t xml:space="preserve">, however, </w:t>
      </w:r>
      <w:r w:rsidRPr="00442DF7">
        <w:rPr>
          <w:b/>
          <w:sz w:val="24"/>
          <w:highlight w:val="cyan"/>
          <w:u w:val="single"/>
        </w:rPr>
        <w:t>provide a long-term solution to the disputes themselves</w:t>
      </w:r>
      <w:r>
        <w:t xml:space="preserve">. </w:t>
      </w:r>
      <w:r w:rsidRPr="00442DF7">
        <w:rPr>
          <w:b/>
          <w:sz w:val="24"/>
          <w:highlight w:val="cyan"/>
          <w:u w:val="single"/>
        </w:rPr>
        <w:t>This is something that can only be achieved through treaty.</w:t>
      </w:r>
      <w:r>
        <w:t xml:space="preserve"> Such an agreement currently seems far-fetched, but the above-stated policy areas can also act as principles to any negotiations over an agreement to the disputed areas of the South China Sea. In fact, there already exists an international treaty that embodies some of these principles and offers an interesting model for any possible future negotiations over the South China Sea. That agreement is the 1920 Spitsbergen Treaty, signed by nine powers at its outset but later joined by 33 countries. The treaty was designed to manage growing discontent over the Spitsbergen archipelago (later renamed Svalbard), where competing commercial interests were creating competition and disagreements over sovereignty and economic rights. The proposed solution was a broad and comprehensive compromise. Essentially signatories agreed that the islands were under Norwegian sovereignty, but that all parties had the rights to economic exploitation of the islands and the territorial waters. Norway also agreed not to construct any military fortifications or naval bases in Svalbard, essentially amounting to a </w:t>
      </w:r>
      <w:proofErr w:type="spellStart"/>
      <w:r>
        <w:t>demilitarisation</w:t>
      </w:r>
      <w:proofErr w:type="spellEnd"/>
      <w:r>
        <w:t xml:space="preserve"> agreement of the islands as they “may never be used for warlike purposes”. Freedom of navigation to all waters was considered absolute. There are problems with the Svalbard </w:t>
      </w:r>
      <w:proofErr w:type="gramStart"/>
      <w:r>
        <w:t>Treaty, most notably that</w:t>
      </w:r>
      <w:proofErr w:type="gramEnd"/>
      <w:r>
        <w:t xml:space="preserve"> it does not outline rights to the 200 nautical mile exclusive economic zone that Norway now believes it can claim around the 8 islands. Nonetheless, </w:t>
      </w:r>
      <w:r w:rsidRPr="00442DF7">
        <w:rPr>
          <w:b/>
          <w:sz w:val="24"/>
          <w:highlight w:val="cyan"/>
          <w:u w:val="single"/>
        </w:rPr>
        <w:t>the treaty</w:t>
      </w:r>
      <w:r>
        <w:t xml:space="preserve"> itself closely </w:t>
      </w:r>
      <w:r w:rsidRPr="00442DF7">
        <w:rPr>
          <w:b/>
          <w:sz w:val="24"/>
          <w:highlight w:val="cyan"/>
          <w:u w:val="single"/>
        </w:rPr>
        <w:t>follows</w:t>
      </w:r>
      <w:r>
        <w:t xml:space="preserve"> the above four policy areas, by </w:t>
      </w:r>
      <w:r w:rsidRPr="00442DF7">
        <w:rPr>
          <w:b/>
          <w:sz w:val="24"/>
          <w:highlight w:val="cyan"/>
          <w:u w:val="single"/>
        </w:rPr>
        <w:t>clarifying claims of sovereignty</w:t>
      </w:r>
      <w:r>
        <w:t xml:space="preserve"> </w:t>
      </w:r>
      <w:r w:rsidRPr="00442DF7">
        <w:rPr>
          <w:b/>
          <w:sz w:val="24"/>
          <w:highlight w:val="cyan"/>
          <w:u w:val="single"/>
        </w:rPr>
        <w:t>and requiring clarification of the islands themselves</w:t>
      </w:r>
      <w:r>
        <w:t xml:space="preserve">; suggesting collaborative measures such as an international meteorological station; </w:t>
      </w:r>
      <w:proofErr w:type="spellStart"/>
      <w:r>
        <w:t>contextualising</w:t>
      </w:r>
      <w:proofErr w:type="spellEnd"/>
      <w:r>
        <w:t xml:space="preserve"> the disputes over the islands into the realm of joint exploitation and development; and </w:t>
      </w:r>
      <w:proofErr w:type="spellStart"/>
      <w:r>
        <w:t>civilianising</w:t>
      </w:r>
      <w:proofErr w:type="spellEnd"/>
      <w:r>
        <w:t xml:space="preserve"> the islands by entirely </w:t>
      </w:r>
      <w:proofErr w:type="spellStart"/>
      <w:r>
        <w:t>demilitarising</w:t>
      </w:r>
      <w:proofErr w:type="spellEnd"/>
      <w:r>
        <w:t xml:space="preserve"> them. The Svalbard Treaty thus suggests a model of single-state sovereignty over the disputed territories, but undermines any disagreements by offering full and joint economic development of the territories themselves. </w:t>
      </w:r>
      <w:r w:rsidRPr="00442DF7">
        <w:rPr>
          <w:b/>
          <w:sz w:val="24"/>
          <w:highlight w:val="cyan"/>
          <w:u w:val="single"/>
        </w:rPr>
        <w:t>Such a treaty in the South China Sea would be unlikely to lead to one state gaining sovereignty over all the islands</w:t>
      </w:r>
      <w:r>
        <w:t xml:space="preserve">, and would require a </w:t>
      </w:r>
      <w:r>
        <w:lastRenderedPageBreak/>
        <w:t xml:space="preserve">compromise on which islands belonged to whom, but it could offer a model for negotiation in suggesting that any future agreements on sovereignty need not affect development of the resources or lead to any </w:t>
      </w:r>
      <w:proofErr w:type="spellStart"/>
      <w:r>
        <w:t>militarisation</w:t>
      </w:r>
      <w:proofErr w:type="spellEnd"/>
      <w:r>
        <w:t xml:space="preserve"> of the disputes. Another historical treaty offers a distinctly different solution to the problem of overlapping claims to sovereignty. The 1959 Antarctic Treaty has now been signed by 50 different countries. In essence, </w:t>
      </w:r>
      <w:r w:rsidRPr="00442DF7">
        <w:rPr>
          <w:b/>
          <w:sz w:val="24"/>
          <w:highlight w:val="cyan"/>
          <w:u w:val="single"/>
        </w:rPr>
        <w:t>the treaty stipulates that there will be no permanent military bases on the continent</w:t>
      </w:r>
      <w:r>
        <w:t xml:space="preserve">, and that it all international scientific activities will be permitted (military forces can be used to assist scientific activities, but the Antarctic is reserved entirely for peaceful purposes). Commercial exploitation was omitted from the original treaty, but the subsequent 1991 Madrid Protocol (Protocol on Environmental Protection to the Antarctic Treaty) very bluntly states in Article 7 that “any activity relating to mineral resources, other than scientific research, shall be prohibited” for 50 years. The original Antarctic Treaty also did not </w:t>
      </w:r>
      <w:proofErr w:type="spellStart"/>
      <w:r>
        <w:t>recognise</w:t>
      </w:r>
      <w:proofErr w:type="spellEnd"/>
      <w:r>
        <w:t xml:space="preserve"> any existing claims to sovereignty but did prohibit member states to press any new claims. The Antarctic Treaty System is therefore a different method in encouraging dispute management. It encourages collaboration, </w:t>
      </w:r>
      <w:proofErr w:type="spellStart"/>
      <w:r>
        <w:t>contextualisation</w:t>
      </w:r>
      <w:proofErr w:type="spellEnd"/>
      <w:r>
        <w:t xml:space="preserve"> and </w:t>
      </w:r>
      <w:proofErr w:type="spellStart"/>
      <w:r>
        <w:t>civilianisation</w:t>
      </w:r>
      <w:proofErr w:type="spellEnd"/>
      <w:r>
        <w:t xml:space="preserve">, by rejecting notions of sovereignty, preventing commercial development and mandating only scientific </w:t>
      </w:r>
      <w:proofErr w:type="spellStart"/>
      <w:r>
        <w:t>endeavour</w:t>
      </w:r>
      <w:proofErr w:type="spellEnd"/>
      <w:r>
        <w:t xml:space="preserve">. Such a concept of non-sovereignty rather than unilateral sovereignty is appealing in a region with such complex and overlapping claims to sovereignty as the South China Sea. However, the prevention of the sea from any commercial development would be unfeasible given the importance of fishing to littoral states. Nonetheless, this would accord with the idea of temporary and multilateral fishing bans, and the concept of moratoria on hydrocarbon exploitation in certain areas of the sea. </w:t>
      </w:r>
      <w:r w:rsidRPr="00442DF7">
        <w:rPr>
          <w:b/>
          <w:sz w:val="24"/>
          <w:highlight w:val="cyan"/>
          <w:u w:val="single"/>
        </w:rPr>
        <w:t>These</w:t>
      </w:r>
      <w:r>
        <w:t xml:space="preserve"> two very </w:t>
      </w:r>
      <w:r w:rsidRPr="00442DF7">
        <w:rPr>
          <w:b/>
          <w:sz w:val="24"/>
          <w:highlight w:val="cyan"/>
          <w:u w:val="single"/>
        </w:rPr>
        <w:t>different models of dispute resolution</w:t>
      </w:r>
      <w:r>
        <w:t xml:space="preserve"> – unilateral sovereignty but full joint development or non-sovereignty and no commercial exploitation – </w:t>
      </w:r>
      <w:r w:rsidRPr="00442DF7">
        <w:rPr>
          <w:b/>
          <w:sz w:val="24"/>
          <w:highlight w:val="cyan"/>
          <w:u w:val="single"/>
        </w:rPr>
        <w:t>both rest upon the similar principles</w:t>
      </w:r>
      <w:r>
        <w:t xml:space="preserve"> outlined above. As such, </w:t>
      </w:r>
      <w:r w:rsidRPr="00442DF7">
        <w:rPr>
          <w:b/>
          <w:sz w:val="24"/>
          <w:highlight w:val="cyan"/>
          <w:u w:val="single"/>
        </w:rPr>
        <w:t xml:space="preserve">while clarification, collaboration, </w:t>
      </w:r>
      <w:proofErr w:type="spellStart"/>
      <w:r w:rsidRPr="00442DF7">
        <w:rPr>
          <w:b/>
          <w:sz w:val="24"/>
          <w:highlight w:val="cyan"/>
          <w:u w:val="single"/>
        </w:rPr>
        <w:t>contextualisation</w:t>
      </w:r>
      <w:proofErr w:type="spellEnd"/>
      <w:r w:rsidRPr="00442DF7">
        <w:rPr>
          <w:b/>
          <w:sz w:val="24"/>
          <w:highlight w:val="cyan"/>
          <w:u w:val="single"/>
        </w:rPr>
        <w:t xml:space="preserve"> and </w:t>
      </w:r>
      <w:proofErr w:type="spellStart"/>
      <w:r w:rsidRPr="00442DF7">
        <w:rPr>
          <w:b/>
          <w:sz w:val="24"/>
          <w:highlight w:val="cyan"/>
          <w:u w:val="single"/>
        </w:rPr>
        <w:t>civilianisation</w:t>
      </w:r>
      <w:proofErr w:type="spellEnd"/>
      <w:r w:rsidRPr="00442DF7">
        <w:rPr>
          <w:b/>
          <w:sz w:val="24"/>
          <w:highlight w:val="cyan"/>
          <w:u w:val="single"/>
        </w:rPr>
        <w:t xml:space="preserve"> are in their policy prescriptions only designed to build confidence and manage the dispute, as principles they can form the bedrock of any long-lasting negotiated solution to the South China Sea. </w:t>
      </w:r>
    </w:p>
    <w:p w:rsidR="00442DF7" w:rsidRDefault="00442DF7" w:rsidP="00442DF7">
      <w:pPr>
        <w:pStyle w:val="Heading4"/>
      </w:pPr>
      <w:r>
        <w:t>The CP ratchets up to broader coop</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442DF7" w:rsidRDefault="00442DF7" w:rsidP="00442DF7">
      <w:pPr>
        <w:rPr>
          <w:b/>
          <w:sz w:val="24"/>
          <w:highlight w:val="cyan"/>
          <w:u w:val="single"/>
        </w:rPr>
      </w:pPr>
      <w:r w:rsidRPr="00442DF7">
        <w:rPr>
          <w:b/>
          <w:sz w:val="24"/>
          <w:highlight w:val="cyan"/>
          <w:u w:val="single"/>
        </w:rPr>
        <w:t>A</w:t>
      </w:r>
      <w:r>
        <w:t xml:space="preserve"> third </w:t>
      </w:r>
      <w:r w:rsidRPr="00442DF7">
        <w:rPr>
          <w:b/>
          <w:sz w:val="24"/>
          <w:highlight w:val="cyan"/>
          <w:u w:val="single"/>
        </w:rPr>
        <w:t>value of the process lies in the potential to generate other avenues of cooperation.</w:t>
      </w:r>
      <w:r>
        <w:t xml:space="preserve"> As highlighted above, for example, </w:t>
      </w:r>
      <w:r w:rsidRPr="00442DF7">
        <w:rPr>
          <w:b/>
          <w:sz w:val="24"/>
          <w:highlight w:val="cyan"/>
          <w:u w:val="single"/>
        </w:rPr>
        <w:t>the ASEAN-China Senior Officials' Meeting dialogue process led to working groups on the DOC and its implementation</w:t>
      </w:r>
      <w:r>
        <w:t xml:space="preserve">. Another example is the ARF, which has been challenged and critiqued on a variety of fronts (e.g., the diversity of its members), </w:t>
      </w:r>
      <w:r w:rsidRPr="00442DF7">
        <w:rPr>
          <w:b/>
          <w:sz w:val="24"/>
          <w:highlight w:val="cyan"/>
          <w:u w:val="single"/>
        </w:rPr>
        <w:t xml:space="preserve">yet it is from that process that the ASEAN </w:t>
      </w:r>
      <w:r>
        <w:t xml:space="preserve">Defense Ministers Plus arrangements, as well as other defense diplomacy opportunities, </w:t>
      </w:r>
      <w:r w:rsidRPr="00442DF7">
        <w:rPr>
          <w:b/>
          <w:sz w:val="24"/>
          <w:highlight w:val="cyan"/>
          <w:u w:val="single"/>
        </w:rPr>
        <w:t>emerged</w:t>
      </w:r>
      <w:r>
        <w:t>. As Cheng-</w:t>
      </w:r>
      <w:proofErr w:type="spellStart"/>
      <w:r>
        <w:t>Chwee</w:t>
      </w:r>
      <w:proofErr w:type="spellEnd"/>
      <w:r>
        <w:t xml:space="preserve"> </w:t>
      </w:r>
      <w:proofErr w:type="spellStart"/>
      <w:r>
        <w:t>Kuik</w:t>
      </w:r>
      <w:proofErr w:type="spellEnd"/>
      <w:r>
        <w:t xml:space="preserve"> notes, </w:t>
      </w:r>
      <w:r w:rsidRPr="00442DF7">
        <w:rPr>
          <w:b/>
          <w:sz w:val="24"/>
          <w:highlight w:val="cyan"/>
          <w:u w:val="single"/>
        </w:rPr>
        <w:t>ASEAN processes bind China</w:t>
      </w:r>
      <w:r>
        <w:t xml:space="preserve"> (and ASEAN states) </w:t>
      </w:r>
      <w:r w:rsidRPr="00442DF7">
        <w:rPr>
          <w:b/>
          <w:sz w:val="24"/>
          <w:highlight w:val="cyan"/>
          <w:u w:val="single"/>
        </w:rPr>
        <w:t>in a "continuous consultative process</w:t>
      </w:r>
      <w:r>
        <w:t xml:space="preserve">." </w:t>
      </w:r>
      <w:r w:rsidRPr="00442DF7">
        <w:rPr>
          <w:b/>
          <w:sz w:val="24"/>
          <w:highlight w:val="cyan"/>
          <w:u w:val="single"/>
        </w:rPr>
        <w:t>It also serves to keep diplomatic channels open</w:t>
      </w:r>
      <w:r>
        <w:t>." In the final analysis, wha</w:t>
      </w:r>
      <w:r w:rsidRPr="00442DF7">
        <w:rPr>
          <w:b/>
          <w:sz w:val="24"/>
          <w:highlight w:val="cyan"/>
          <w:u w:val="single"/>
        </w:rPr>
        <w:t>tever the problems, all states should remain open to the possibility of not just a meaningful COC but also other kinds of negotiated agreements</w:t>
      </w:r>
      <w:r>
        <w:t xml:space="preserve">. This does not mean that these processes should be the only means of confidence building or managing tensions and the disputes. In fact, </w:t>
      </w:r>
      <w:r w:rsidRPr="00442DF7">
        <w:rPr>
          <w:b/>
          <w:sz w:val="24"/>
          <w:highlight w:val="cyan"/>
          <w:u w:val="single"/>
        </w:rPr>
        <w:t xml:space="preserve">states should be open to a variety of means by which to arrive at a working-level trust. </w:t>
      </w:r>
    </w:p>
    <w:p w:rsidR="00442DF7" w:rsidRDefault="00442DF7" w:rsidP="00442DF7">
      <w:pPr>
        <w:pStyle w:val="Heading4"/>
      </w:pPr>
      <w:r>
        <w:lastRenderedPageBreak/>
        <w:t>Civilian contacts de-escalate conflict &amp; avoid Chinese concerns about multilateralism</w:t>
      </w:r>
    </w:p>
    <w:p w:rsidR="00442DF7" w:rsidRPr="00AD2E8F" w:rsidRDefault="00442DF7" w:rsidP="00442DF7">
      <w:pPr>
        <w:rPr>
          <w:rStyle w:val="Style13ptBold"/>
          <w:b w:val="0"/>
        </w:rPr>
      </w:pPr>
      <w:r>
        <w:rPr>
          <w:rStyle w:val="Style13ptBold"/>
        </w:rPr>
        <w:t xml:space="preserve">Le </w:t>
      </w:r>
      <w:proofErr w:type="spellStart"/>
      <w:r>
        <w:rPr>
          <w:rStyle w:val="Style13ptBold"/>
        </w:rPr>
        <w:t>Miere</w:t>
      </w:r>
      <w:proofErr w:type="spellEnd"/>
      <w:r>
        <w:rPr>
          <w:rStyle w:val="Style13ptBold"/>
        </w:rPr>
        <w:t xml:space="preserve"> 13 </w:t>
      </w:r>
      <w:r w:rsidRPr="00AD2E8F">
        <w:rPr>
          <w:rStyle w:val="Style13ptBold"/>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rsidR="00442DF7" w:rsidRPr="00AD2E8F" w:rsidRDefault="00442DF7" w:rsidP="00442DF7">
      <w:r w:rsidRPr="00442DF7">
        <w:rPr>
          <w:b/>
          <w:sz w:val="24"/>
          <w:highlight w:val="cyan"/>
          <w:u w:val="single"/>
        </w:rPr>
        <w:t>Greater cooperation in the South China Sea could also be encouraged by a</w:t>
      </w:r>
      <w:r>
        <w:t xml:space="preserve"> </w:t>
      </w:r>
      <w:proofErr w:type="spellStart"/>
      <w:r>
        <w:t>demilitarisation</w:t>
      </w:r>
      <w:proofErr w:type="spellEnd"/>
      <w:r>
        <w:t xml:space="preserve"> or </w:t>
      </w:r>
      <w:proofErr w:type="spellStart"/>
      <w:r w:rsidRPr="00442DF7">
        <w:rPr>
          <w:b/>
          <w:sz w:val="24"/>
          <w:highlight w:val="cyan"/>
          <w:u w:val="single"/>
        </w:rPr>
        <w:t>civilianisation</w:t>
      </w:r>
      <w:proofErr w:type="spellEnd"/>
      <w:r w:rsidRPr="00442DF7">
        <w:rPr>
          <w:b/>
          <w:sz w:val="24"/>
          <w:highlight w:val="cyan"/>
          <w:u w:val="single"/>
        </w:rPr>
        <w:t xml:space="preserve"> of the disputes. </w:t>
      </w:r>
      <w:r>
        <w:t xml:space="preserve">Once again this is an issue of framing as much as content. </w:t>
      </w:r>
      <w:r w:rsidRPr="00442DF7">
        <w:rPr>
          <w:b/>
          <w:sz w:val="24"/>
          <w:highlight w:val="cyan"/>
          <w:u w:val="single"/>
        </w:rPr>
        <w:t>The aim should be to ‘de-</w:t>
      </w:r>
      <w:proofErr w:type="spellStart"/>
      <w:r w:rsidRPr="00442DF7">
        <w:rPr>
          <w:b/>
          <w:sz w:val="24"/>
          <w:highlight w:val="cyan"/>
          <w:u w:val="single"/>
        </w:rPr>
        <w:t>securitise</w:t>
      </w:r>
      <w:proofErr w:type="spellEnd"/>
      <w:r w:rsidRPr="00442DF7">
        <w:rPr>
          <w:b/>
          <w:sz w:val="24"/>
          <w:highlight w:val="cyan"/>
          <w:u w:val="single"/>
        </w:rPr>
        <w:t>’ the disputes, protecting them as a topic of civilian control and concern, with military influences and involvement kept to a minimum.</w:t>
      </w:r>
      <w:r>
        <w:t xml:space="preserve"> Militaries are, by their design, devised to detect threats and deal with them. They think the worst of each other, and prepare for the worst. So-called ‘hardliners’ are therefore understandably to be found more in military than in civilian worlds, although of course counter-veiling voices can be found in both. In the protection of established sovereignty the military, naturally, has a key role to play. Yet </w:t>
      </w:r>
      <w:r w:rsidRPr="00442DF7">
        <w:rPr>
          <w:b/>
          <w:sz w:val="24"/>
          <w:highlight w:val="cyan"/>
          <w:u w:val="single"/>
        </w:rPr>
        <w:t>in the management of disputed territory, the danger is that the military becomes part of the policymaking process, rather than a servant of it.</w:t>
      </w:r>
      <w:r>
        <w:t xml:space="preserve"> Some dynamic to this effect can already be seen in the internal competitions for budgets between government agencies. </w:t>
      </w:r>
      <w:r w:rsidRPr="00442DF7">
        <w:rPr>
          <w:b/>
          <w:sz w:val="24"/>
          <w:highlight w:val="cyan"/>
          <w:u w:val="single"/>
        </w:rPr>
        <w:t>This is particularly the case in China where the military has long been a key bastion of influence on security-related issues</w:t>
      </w:r>
      <w:r>
        <w:t xml:space="preserve"> (for example, relations with the DPRK). And so, whilst military-military dialogues are important for maintaining lines of communication and handling incidents at sea, </w:t>
      </w:r>
      <w:r w:rsidRPr="00442DF7">
        <w:rPr>
          <w:b/>
          <w:sz w:val="24"/>
          <w:highlight w:val="cyan"/>
          <w:u w:val="single"/>
        </w:rPr>
        <w:t>discussion of the management of claims in the South China Sea should be framed</w:t>
      </w:r>
      <w:r>
        <w:t xml:space="preserve">, where possible, </w:t>
      </w:r>
      <w:r w:rsidRPr="00442DF7">
        <w:rPr>
          <w:b/>
          <w:sz w:val="24"/>
          <w:highlight w:val="cyan"/>
          <w:u w:val="single"/>
        </w:rPr>
        <w:t>by civilian actors in civilian terms.</w:t>
      </w:r>
      <w:r>
        <w:t xml:space="preserve"> The apparent use, for example, of retired PLA officers to issue hardline articles on Chinese entitlements in the South China Sea either by way of venting nationalist sentiment or by way of a test balloon for future actions, runs directly against this, and in the process, further </w:t>
      </w:r>
      <w:proofErr w:type="spellStart"/>
      <w:r>
        <w:t>militarises</w:t>
      </w:r>
      <w:proofErr w:type="spellEnd"/>
      <w:r>
        <w:t xml:space="preserve"> an already strained environment. Meanwhile, an already disempowered Ministry of Foreign Affairs is left to conduct damage control. Although the impetus would have to come bilaterally, even the briefest of </w:t>
      </w:r>
      <w:r w:rsidRPr="00442DF7">
        <w:rPr>
          <w:b/>
          <w:sz w:val="24"/>
          <w:highlight w:val="cyan"/>
          <w:u w:val="single"/>
        </w:rPr>
        <w:t>regular multilateral meetings between claimant MFAs could send an important symbolic indication to the region</w:t>
      </w:r>
      <w:r>
        <w:t xml:space="preserve"> and beyond </w:t>
      </w:r>
      <w:r w:rsidRPr="00442DF7">
        <w:rPr>
          <w:b/>
          <w:sz w:val="24"/>
          <w:highlight w:val="cyan"/>
          <w:u w:val="single"/>
        </w:rPr>
        <w:t>about the determination of actors to contain tensions</w:t>
      </w:r>
      <w:r>
        <w:t xml:space="preserve"> within the civilian arena, </w:t>
      </w:r>
      <w:r w:rsidRPr="00442DF7">
        <w:rPr>
          <w:b/>
          <w:sz w:val="24"/>
          <w:highlight w:val="cyan"/>
          <w:u w:val="single"/>
        </w:rPr>
        <w:t>avoiding their escalation</w:t>
      </w:r>
      <w:r>
        <w:t xml:space="preserve"> to necessarily more hardline, military rhetoric. </w:t>
      </w:r>
      <w:r w:rsidRPr="00442DF7">
        <w:rPr>
          <w:b/>
          <w:sz w:val="24"/>
          <w:highlight w:val="cyan"/>
          <w:u w:val="single"/>
        </w:rPr>
        <w:t xml:space="preserve">Regularity could be </w:t>
      </w:r>
      <w:proofErr w:type="gramStart"/>
      <w:r w:rsidRPr="00442DF7">
        <w:rPr>
          <w:b/>
          <w:sz w:val="24"/>
          <w:highlight w:val="cyan"/>
          <w:u w:val="single"/>
        </w:rPr>
        <w:t>key</w:t>
      </w:r>
      <w:proofErr w:type="gramEnd"/>
      <w:r w:rsidRPr="00442DF7">
        <w:rPr>
          <w:b/>
          <w:sz w:val="24"/>
          <w:highlight w:val="cyan"/>
          <w:u w:val="single"/>
        </w:rPr>
        <w:t xml:space="preserve"> to the success of such an initiative</w:t>
      </w:r>
      <w:r>
        <w:t>, as an annual meeting of MFAs dedicated to discussion of security i</w:t>
      </w:r>
      <w:r w:rsidRPr="00442DF7">
        <w:rPr>
          <w:b/>
          <w:sz w:val="24"/>
          <w:highlight w:val="cyan"/>
          <w:u w:val="single"/>
        </w:rPr>
        <w:t>n the South China Sea would demonstrate the central role being played by the civilian ministries</w:t>
      </w:r>
      <w:r>
        <w:t xml:space="preserve">, rather than the </w:t>
      </w:r>
      <w:proofErr w:type="spellStart"/>
      <w:r>
        <w:t>defence</w:t>
      </w:r>
      <w:proofErr w:type="spellEnd"/>
      <w:r>
        <w:t xml:space="preserve"> ministries, </w:t>
      </w:r>
      <w:r w:rsidRPr="00442DF7">
        <w:rPr>
          <w:b/>
          <w:sz w:val="24"/>
          <w:highlight w:val="cyan"/>
          <w:u w:val="single"/>
        </w:rPr>
        <w:t>in management of</w:t>
      </w:r>
      <w:r>
        <w:t xml:space="preserve"> these </w:t>
      </w:r>
      <w:r w:rsidRPr="00442DF7">
        <w:rPr>
          <w:b/>
          <w:sz w:val="24"/>
          <w:highlight w:val="cyan"/>
          <w:u w:val="single"/>
        </w:rPr>
        <w:t>disputes. It would also provide a channel of communication</w:t>
      </w:r>
      <w:r>
        <w:t xml:space="preserve"> on relevant issues. Such meetings would not necessarily be framed around conflict resolution, </w:t>
      </w:r>
      <w:r w:rsidRPr="00442DF7">
        <w:rPr>
          <w:b/>
          <w:sz w:val="24"/>
          <w:highlight w:val="cyan"/>
          <w:u w:val="single"/>
        </w:rPr>
        <w:t>thus avoiding China’s concerns over multilateral solutions to the disagreements</w:t>
      </w:r>
      <w:r>
        <w:t xml:space="preserve">, but simply information exchange, for example, on actions in counter-piracy or marine environment protection. </w:t>
      </w:r>
    </w:p>
    <w:p w:rsidR="00442DF7" w:rsidRDefault="00442DF7" w:rsidP="00442DF7">
      <w:pPr>
        <w:pStyle w:val="Heading4"/>
      </w:pPr>
      <w:r>
        <w:t>Military-to-military diplomatic engagement solves best – Builds trust, manages animosity, increases goodwill, and undermines threat perceptions, especially in crises</w:t>
      </w:r>
    </w:p>
    <w:p w:rsidR="00442DF7" w:rsidRPr="00C35AD1" w:rsidRDefault="00442DF7" w:rsidP="00442DF7">
      <w:pPr>
        <w:rPr>
          <w:rStyle w:val="Style13ptBold"/>
          <w:b w:val="0"/>
        </w:rPr>
      </w:pPr>
      <w:proofErr w:type="spellStart"/>
      <w:r>
        <w:rPr>
          <w:rStyle w:val="Style13ptBold"/>
        </w:rPr>
        <w:t>Bouchat</w:t>
      </w:r>
      <w:proofErr w:type="spellEnd"/>
      <w:r>
        <w:rPr>
          <w:rStyle w:val="Style13ptBold"/>
        </w:rPr>
        <w:t xml:space="preserve"> 14 </w:t>
      </w:r>
      <w:r w:rsidRPr="00C35AD1">
        <w:rPr>
          <w:rStyle w:val="Style13ptBold"/>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rsidR="00442DF7" w:rsidRPr="00E37296" w:rsidRDefault="00442DF7" w:rsidP="00442DF7">
      <w:pPr>
        <w:rPr>
          <w:b/>
          <w:u w:val="single"/>
        </w:rPr>
      </w:pPr>
      <w:r>
        <w:lastRenderedPageBreak/>
        <w:t>T</w:t>
      </w:r>
      <w:r w:rsidRPr="00442DF7">
        <w:rPr>
          <w:b/>
          <w:highlight w:val="cyan"/>
          <w:u w:val="single"/>
        </w:rPr>
        <w:t>he most promising military cooperation with China has been through</w:t>
      </w:r>
      <w:r>
        <w:t xml:space="preserve"> the U.S. Coast Guard (</w:t>
      </w:r>
      <w:r w:rsidRPr="00442DF7">
        <w:rPr>
          <w:b/>
          <w:highlight w:val="cyan"/>
          <w:u w:val="single"/>
        </w:rPr>
        <w:t>USCG),</w:t>
      </w:r>
      <w:r>
        <w:t xml:space="preserve"> which may be a more politically acceptable partner for other governments when emphasizing its enforcement and rescue over its military roles.398 The </w:t>
      </w:r>
      <w:r w:rsidRPr="00442DF7">
        <w:rPr>
          <w:b/>
          <w:highlight w:val="cyan"/>
          <w:u w:val="single"/>
        </w:rPr>
        <w:t>various Chinese maritime enforcement agencies and the USCG have already enjoyed cooperative success through the multilateral North Pacific Coast Guard Forum</w:t>
      </w:r>
      <w:r>
        <w:t xml:space="preserve">; student training exchanges; detailing Chinese officers aboard USCG cutters in the North Pacific for enforcement actions against Chinese fishermen; </w:t>
      </w:r>
      <w:r w:rsidRPr="00442DF7">
        <w:rPr>
          <w:b/>
          <w:highlight w:val="cyan"/>
          <w:u w:val="single"/>
        </w:rPr>
        <w:t>and combined bilateral and multilateral exercises in port security, search and rescue, and law enforcement</w:t>
      </w:r>
      <w:r>
        <w:t>. In 2006, the USCG established permanent liaisons with maritime agencies in four Chinese ministries, solidifying a good working relationship with each.399 Continuing this relationship, in 2013, a group of retired American admirals and maritime experts met with Chinese officials during the formative stage of the Chinese Maritime Surveillance Force to discuss its operations as a professional coast guard.400 The U.S. Coast Guard offers other venues of cooperation and confidence-building, such as sharing its global expertise in protecting port and energy loading operations with Chinese authorities, whose country relies heavily on the safe and secure conduct of maritime energy shipments.401 Coast Guard cooperation with China is a model to expand to increase understanding and reduce tensions about issues both sides deem imperative. The Department of Defense (</w:t>
      </w:r>
      <w:proofErr w:type="gramStart"/>
      <w:r>
        <w:t>DoD</w:t>
      </w:r>
      <w:proofErr w:type="gramEnd"/>
      <w:r>
        <w:t xml:space="preserve">) should also play a role in establishing trust and cooperation between the United States, China, and Vietnam. </w:t>
      </w:r>
      <w:r w:rsidRPr="00442DF7">
        <w:rPr>
          <w:b/>
          <w:highlight w:val="cyan"/>
          <w:u w:val="single"/>
        </w:rPr>
        <w:t>A DoD-wide program</w:t>
      </w:r>
      <w:r>
        <w:t xml:space="preserve"> to encourage military-to-military engagement through regionally aligned forces under U.S. Pacific Command (PACOM) integration would implement security assistance to enhance the military capabilities of the region’s states. This </w:t>
      </w:r>
      <w:r w:rsidRPr="00442DF7">
        <w:rPr>
          <w:b/>
          <w:highlight w:val="cyan"/>
          <w:u w:val="single"/>
        </w:rPr>
        <w:t>should allow Vietnam and the other ASEAN countries in the South China Sea disputes to negotiate in a more level environment, build regional understanding with guidance from the Department of State, and strengthen bilateral relations for the United States to act as an honest broker</w:t>
      </w:r>
      <w:r>
        <w:t>. Regionally aligned forces entail specific units receiving training about a particular area before deploying there, and they may be assigned in military-to-military partnerships resulting in a better understanding by U.S. forces of local cultures, languages, geography, forces, and challenges.</w:t>
      </w:r>
      <w:r w:rsidRPr="00442DF7">
        <w:rPr>
          <w:b/>
          <w:highlight w:val="cyan"/>
          <w:u w:val="single"/>
        </w:rPr>
        <w:t>402 U.S. units and individuals gain insight and establish enduring personal relations through training-focused visits in platoon to brigade size units.403 This approach in Southeast Asia makes sense, especially since China is the most likely U.S. peer rival so that repeated engagement with the PRC and its neighbors should build trust, reduce tensions, address differences in fields like maritime access, and establish the United States as a regional conciliator</w:t>
      </w:r>
      <w:r>
        <w:t xml:space="preserve">. An emphasis on using land forces for such engagement is needed because the new Air-Sea Battle doctrine concept parcels high-end missions like countering anti-access/area denial to the Air Force and Navy in the U.S. role of balancing China’s power by supporting and protecting the interests of allies and partners in the region. Expanding theater engagement using regionally aligned forces also makes sense since armies tend to dominate the region’s defense forces in terms of budgets, leadership, and influence. It is left to the land forces and coast guard, playing a smaller part in the defense of the South China Sea region, to support the conciliator role by building trust, capability, and relationships through the Army, Marine Corps, and special operations forces as proposed by former Under Secretary of Defense for Policy Michele Flournoy.404 Land forces up to brigade size can be tailored to support ASEAN states through security cooperation activities without threatening China directly because of the fragmented physical geography and the defensive nature of U.S. land forces in the region.405 A more robust regime of exercising, education exchanges, and contingency planning for events of importance to both the United States and the PRC could slowly influence the PLA to better understand American positions and influence the United States to better understand Chinese positions, thus overcoming historic and geopolitical distrust. As one of the major arbiters over the freedom of navigation dispute </w:t>
      </w:r>
      <w:r>
        <w:lastRenderedPageBreak/>
        <w:t xml:space="preserve">within the Chinese system, </w:t>
      </w:r>
      <w:r w:rsidRPr="00442DF7">
        <w:rPr>
          <w:b/>
          <w:highlight w:val="cyan"/>
          <w:u w:val="single"/>
        </w:rPr>
        <w:t>better relations with the PLA would be helpful in resolving this and other issues both sides face.</w:t>
      </w:r>
      <w:r>
        <w:t xml:space="preserve"> </w:t>
      </w:r>
      <w:r w:rsidRPr="00442DF7">
        <w:rPr>
          <w:b/>
          <w:highlight w:val="cyan"/>
          <w:u w:val="single"/>
        </w:rPr>
        <w:t>For U.S. Army forces,</w:t>
      </w:r>
      <w:r w:rsidRPr="00E37296">
        <w:rPr>
          <w:b/>
          <w:u w:val="single"/>
        </w:rPr>
        <w:t xml:space="preserve"> </w:t>
      </w:r>
      <w:r>
        <w:t xml:space="preserve">upon which the brunt of regional specialization would fall, </w:t>
      </w:r>
      <w:r w:rsidRPr="00442DF7">
        <w:rPr>
          <w:b/>
          <w:highlight w:val="cyan"/>
          <w:u w:val="single"/>
        </w:rPr>
        <w:t>this alignment concept follows the vision imperative in the Army Chief of Staff’s 2012 Army Strategic Planning Guidance</w:t>
      </w:r>
      <w:r>
        <w:t xml:space="preserve">: “Provide modernized and ready, tailored land force capabilities to meet Combatant Commanders’ requirements across the range of military operations.”406 </w:t>
      </w:r>
      <w:r w:rsidRPr="00442DF7">
        <w:rPr>
          <w:b/>
          <w:highlight w:val="cyan"/>
          <w:u w:val="single"/>
        </w:rPr>
        <w:t>To improve engagement with the PLA and the other armies of the region, PACOM was raised to a four star component command in 2013</w:t>
      </w:r>
      <w:r>
        <w:t xml:space="preserve">.407 </w:t>
      </w:r>
      <w:r w:rsidRPr="00442DF7">
        <w:rPr>
          <w:b/>
          <w:highlight w:val="cyan"/>
          <w:u w:val="single"/>
        </w:rPr>
        <w:t>The benefits of regionally aligned forces include more effective interactions and support, improved U.S. understanding and interoperability during multinational actions, and better understanding by both sides to allow the United States more access and influence with partners and competitors alike.</w:t>
      </w:r>
    </w:p>
    <w:p w:rsidR="00442DF7" w:rsidRDefault="00442DF7" w:rsidP="00442DF7">
      <w:pPr>
        <w:pStyle w:val="Heading4"/>
      </w:pPr>
      <w:r>
        <w:t>Military-to-military contact solves SCS tensions</w:t>
      </w:r>
    </w:p>
    <w:p w:rsidR="00442DF7" w:rsidRPr="00C35AD1" w:rsidRDefault="00442DF7" w:rsidP="00442DF7">
      <w:pPr>
        <w:rPr>
          <w:rStyle w:val="Style13ptBold"/>
          <w:b w:val="0"/>
        </w:rPr>
      </w:pPr>
      <w:proofErr w:type="spellStart"/>
      <w:r>
        <w:rPr>
          <w:rStyle w:val="Style13ptBold"/>
        </w:rPr>
        <w:t>Bouchat</w:t>
      </w:r>
      <w:proofErr w:type="spellEnd"/>
      <w:r>
        <w:rPr>
          <w:rStyle w:val="Style13ptBold"/>
        </w:rPr>
        <w:t xml:space="preserve"> 14 </w:t>
      </w:r>
      <w:r w:rsidRPr="00C35AD1">
        <w:rPr>
          <w:rStyle w:val="Style13ptBold"/>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rsidR="00442DF7" w:rsidRPr="00E37296" w:rsidRDefault="00442DF7" w:rsidP="00442DF7">
      <w:pPr>
        <w:rPr>
          <w:b/>
          <w:u w:val="single"/>
        </w:rPr>
      </w:pPr>
      <w:r w:rsidRPr="00442DF7">
        <w:rPr>
          <w:b/>
          <w:highlight w:val="cyan"/>
          <w:u w:val="single"/>
        </w:rPr>
        <w:t>Regional specialization of U.S. units and personnel is costly and comes at the expense of some combat readiness, since engagement and combat training have limited overlap.</w:t>
      </w:r>
      <w:r w:rsidRPr="00E37296">
        <w:rPr>
          <w:b/>
          <w:u w:val="single"/>
        </w:rPr>
        <w:t xml:space="preserve"> </w:t>
      </w:r>
      <w:r>
        <w:t xml:space="preserve">The investment in trained personnel and established relationships would also have to be protected, requiring changes in the Army personnel system to retain experienced military members and minimize out-of-unit assignments—in essence creating a regimental system in the regionally aligned active forces.430 Task, equipment, and personnel specialization come with a price to large unit combat skills, flexibility, and traditional force structure.431 In a major operation elsewhere that requires the use of </w:t>
      </w:r>
      <w:proofErr w:type="spellStart"/>
      <w:r>
        <w:t>PACOMaligned</w:t>
      </w:r>
      <w:proofErr w:type="spellEnd"/>
      <w:r>
        <w:t xml:space="preserve"> units, all of this specialization may be for naught, making necessary maneuver, fire, and effects skills not as strong as their more often used engagement skills.432 In austere fiscal times, however, some risk must be assumed in strategy and force structure decisions, and U.S. Army Chief of Staff General Raymond </w:t>
      </w:r>
      <w:proofErr w:type="spellStart"/>
      <w:r>
        <w:t>Odierno</w:t>
      </w:r>
      <w:proofErr w:type="spellEnd"/>
      <w:r>
        <w:t xml:space="preserve"> has made it clear: “We always have to be prepared to fight our nation’s wars if necessary, but in my mind, it’s becoming more and more important that we utilize the Army to be effective in Phase 0, 1 and 2. . . .”433 To mitigate these risks</w:t>
      </w:r>
      <w:r w:rsidRPr="00442DF7">
        <w:rPr>
          <w:b/>
          <w:highlight w:val="cyan"/>
          <w:u w:val="single"/>
        </w:rPr>
        <w:t>, the DoD planning considerations of flexibility and reversibility must be inherent qualities in the formation of any regionally aligned specialized units</w:t>
      </w:r>
      <w:r>
        <w:t xml:space="preserve">.434 Some military service control over its units might also be surrendered to allow DoD to assign roles and regions to better coordinate coverage and activities among all of the branches to be more efficient and effective in their engagement.435 </w:t>
      </w:r>
      <w:r w:rsidRPr="00442DF7">
        <w:rPr>
          <w:b/>
          <w:highlight w:val="cyan"/>
          <w:u w:val="single"/>
        </w:rPr>
        <w:t>In these times, one potential advantage to regionally aligned forces rotating into a region is that less infrastructure and cost is required in comparison to as many units permanently stationed overseas</w:t>
      </w:r>
      <w:r>
        <w:t xml:space="preserve">.436 Ironic and indirect as it seems, </w:t>
      </w:r>
      <w:r w:rsidRPr="00442DF7">
        <w:rPr>
          <w:b/>
          <w:highlight w:val="cyan"/>
          <w:u w:val="single"/>
        </w:rPr>
        <w:t>military-to-military engagement, especially using regionally aligned land forces, may build the trust and influence necessary to ensure that UNCLOS-compliant freedom of navigation is allowed by the coastal states of the South China Sea.</w:t>
      </w:r>
    </w:p>
    <w:p w:rsidR="00442DF7" w:rsidRDefault="00442DF7" w:rsidP="00442DF7">
      <w:pPr>
        <w:pStyle w:val="Heading2"/>
      </w:pPr>
      <w:r>
        <w:lastRenderedPageBreak/>
        <w:t>Incidents @ Sea Solves</w:t>
      </w:r>
    </w:p>
    <w:p w:rsidR="00442DF7" w:rsidRDefault="00442DF7" w:rsidP="00442DF7">
      <w:pPr>
        <w:pStyle w:val="Heading4"/>
      </w:pPr>
      <w:r>
        <w:t>INCSEA solves – Just negotiating the agreement would build confidence that resolves maritime tension</w:t>
      </w:r>
    </w:p>
    <w:p w:rsidR="00442DF7" w:rsidRPr="00C35AD1" w:rsidRDefault="00442DF7" w:rsidP="00442DF7">
      <w:pPr>
        <w:rPr>
          <w:rStyle w:val="Style13ptBold"/>
          <w:b w:val="0"/>
        </w:rPr>
      </w:pPr>
      <w:proofErr w:type="spellStart"/>
      <w:r>
        <w:rPr>
          <w:rStyle w:val="Style13ptBold"/>
        </w:rPr>
        <w:t>Bouchat</w:t>
      </w:r>
      <w:proofErr w:type="spellEnd"/>
      <w:r>
        <w:rPr>
          <w:rStyle w:val="Style13ptBold"/>
        </w:rPr>
        <w:t xml:space="preserve"> 14 </w:t>
      </w:r>
      <w:r w:rsidRPr="00C35AD1">
        <w:rPr>
          <w:rStyle w:val="Style13ptBold"/>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rsidR="00442DF7" w:rsidRPr="00D91659" w:rsidRDefault="00442DF7" w:rsidP="00442DF7">
      <w:r>
        <w:t xml:space="preserve">To spur this convergence of interests, specific </w:t>
      </w:r>
      <w:r w:rsidRPr="00442DF7">
        <w:rPr>
          <w:b/>
          <w:highlight w:val="cyan"/>
          <w:u w:val="single"/>
        </w:rPr>
        <w:t>steps should be taken by the U</w:t>
      </w:r>
      <w:r>
        <w:t xml:space="preserve">nited </w:t>
      </w:r>
      <w:r w:rsidRPr="00442DF7">
        <w:rPr>
          <w:b/>
          <w:highlight w:val="cyan"/>
          <w:u w:val="single"/>
        </w:rPr>
        <w:t>S</w:t>
      </w:r>
      <w:r>
        <w:t xml:space="preserve">tates </w:t>
      </w:r>
      <w:r w:rsidRPr="00442DF7">
        <w:rPr>
          <w:b/>
          <w:highlight w:val="cyan"/>
          <w:u w:val="single"/>
        </w:rPr>
        <w:t>to defuse the freedom of navigation issue</w:t>
      </w:r>
      <w:r>
        <w:t xml:space="preserve">, especially when the most active differences lie </w:t>
      </w:r>
      <w:r w:rsidRPr="00442DF7">
        <w:rPr>
          <w:b/>
          <w:highlight w:val="cyan"/>
          <w:u w:val="single"/>
        </w:rPr>
        <w:t>with China</w:t>
      </w:r>
      <w:r w:rsidRPr="00442DF7">
        <w:rPr>
          <w:highlight w:val="cyan"/>
        </w:rPr>
        <w:t>.</w:t>
      </w:r>
      <w:r>
        <w:t xml:space="preserve"> The United States could back away from its insistence on exercising its rights to navigate in the South China Sea and its coastal waters in order to ease chronic tensions on this issue. This action was recently recommended by former U.S. National Security Advisor </w:t>
      </w:r>
      <w:proofErr w:type="spellStart"/>
      <w:r>
        <w:t>Zbigniew</w:t>
      </w:r>
      <w:proofErr w:type="spellEnd"/>
      <w:r>
        <w:t xml:space="preserve"> Brzezinski and debated among scholars, but doing this for long could needlessly weaken the U.S. and other states’ worldwide commitment to UNCLOS open-sea provisions.385 Instead, </w:t>
      </w:r>
      <w:r w:rsidRPr="00442DF7">
        <w:rPr>
          <w:b/>
          <w:highlight w:val="cyan"/>
          <w:u w:val="single"/>
        </w:rPr>
        <w:t>as the PRC takes a more involved role in ensuring stability and security</w:t>
      </w:r>
      <w:r>
        <w:t xml:space="preserve"> in the international commons, </w:t>
      </w:r>
      <w:r w:rsidRPr="00442DF7">
        <w:rPr>
          <w:b/>
          <w:highlight w:val="cyan"/>
          <w:u w:val="single"/>
        </w:rPr>
        <w:t>the U</w:t>
      </w:r>
      <w:r>
        <w:t xml:space="preserve">nited </w:t>
      </w:r>
      <w:r w:rsidRPr="00442DF7">
        <w:rPr>
          <w:b/>
          <w:highlight w:val="cyan"/>
          <w:u w:val="single"/>
        </w:rPr>
        <w:t>S</w:t>
      </w:r>
      <w:r>
        <w:t xml:space="preserve">tates </w:t>
      </w:r>
      <w:r w:rsidRPr="00442DF7">
        <w:rPr>
          <w:b/>
          <w:highlight w:val="cyan"/>
          <w:u w:val="single"/>
        </w:rPr>
        <w:t>should work</w:t>
      </w:r>
      <w:r>
        <w:t xml:space="preserve"> with China </w:t>
      </w:r>
      <w:r w:rsidRPr="00442DF7">
        <w:rPr>
          <w:b/>
          <w:highlight w:val="cyan"/>
          <w:u w:val="single"/>
        </w:rPr>
        <w:t>to establish</w:t>
      </w:r>
      <w:r>
        <w:t xml:space="preserve"> a common </w:t>
      </w:r>
      <w:r w:rsidRPr="00442DF7">
        <w:rPr>
          <w:b/>
          <w:highlight w:val="cyan"/>
          <w:u w:val="single"/>
        </w:rPr>
        <w:t>understanding on maritime rights in coastal waters and abroad</w:t>
      </w:r>
      <w:r>
        <w:t xml:space="preserve"> since that is ultimately in </w:t>
      </w:r>
      <w:r w:rsidRPr="00442DF7">
        <w:rPr>
          <w:b/>
          <w:highlight w:val="cyan"/>
          <w:u w:val="single"/>
        </w:rPr>
        <w:t>both</w:t>
      </w:r>
      <w:r>
        <w:t xml:space="preserve"> of their interests. The United States and China </w:t>
      </w:r>
      <w:r w:rsidRPr="00442DF7">
        <w:rPr>
          <w:b/>
          <w:highlight w:val="cyan"/>
          <w:u w:val="single"/>
        </w:rPr>
        <w:t>already have the 1998 M</w:t>
      </w:r>
      <w:r>
        <w:t xml:space="preserve">ilitary </w:t>
      </w:r>
      <w:r w:rsidRPr="00442DF7">
        <w:rPr>
          <w:b/>
          <w:highlight w:val="cyan"/>
          <w:u w:val="single"/>
        </w:rPr>
        <w:t>M</w:t>
      </w:r>
      <w:r>
        <w:t xml:space="preserve">aritime </w:t>
      </w:r>
      <w:r w:rsidRPr="00442DF7">
        <w:rPr>
          <w:b/>
          <w:highlight w:val="cyan"/>
          <w:u w:val="single"/>
        </w:rPr>
        <w:t>C</w:t>
      </w:r>
      <w:r>
        <w:t xml:space="preserve">onsultative </w:t>
      </w:r>
      <w:r w:rsidRPr="00442DF7">
        <w:rPr>
          <w:b/>
          <w:highlight w:val="cyan"/>
          <w:u w:val="single"/>
        </w:rPr>
        <w:t>A</w:t>
      </w:r>
      <w:r>
        <w:t xml:space="preserve">greement to prevent incidents between them, and—though quite imperfectly applied—it is a useful confidence-building measure.386 In April 2014, the United States, the PRC, and 19 other Western Pacific naval powers approved a new code of conduct for naval encounters in disputed areas, the Code for Unplanned Encounters at Sea (CUES). However, the code is not legally binding and PLAN officials themselves question whether China will fully observe it.387 </w:t>
      </w:r>
      <w:r w:rsidRPr="00442DF7">
        <w:rPr>
          <w:b/>
          <w:highlight w:val="cyan"/>
          <w:u w:val="single"/>
        </w:rPr>
        <w:t>To better tie the PRC to safe conduct protocols</w:t>
      </w:r>
      <w:r>
        <w:t xml:space="preserve">, then, the next step </w:t>
      </w:r>
      <w:r w:rsidRPr="00442DF7">
        <w:rPr>
          <w:b/>
          <w:highlight w:val="cyan"/>
          <w:u w:val="single"/>
        </w:rPr>
        <w:t>should follow the lead of the 1972 U.S</w:t>
      </w:r>
      <w:proofErr w:type="gramStart"/>
      <w:r w:rsidRPr="00442DF7">
        <w:rPr>
          <w:b/>
          <w:highlight w:val="cyan"/>
          <w:u w:val="single"/>
        </w:rPr>
        <w:t>.-</w:t>
      </w:r>
      <w:proofErr w:type="gramEnd"/>
      <w:r w:rsidRPr="00442DF7">
        <w:rPr>
          <w:b/>
          <w:highlight w:val="cyan"/>
          <w:u w:val="single"/>
        </w:rPr>
        <w:t xml:space="preserve"> Soviet Union</w:t>
      </w:r>
      <w:r>
        <w:t xml:space="preserve"> Incidents at Sea Agreement (</w:t>
      </w:r>
      <w:r w:rsidRPr="00442DF7">
        <w:rPr>
          <w:b/>
          <w:highlight w:val="cyan"/>
          <w:u w:val="single"/>
        </w:rPr>
        <w:t>INCSEA</w:t>
      </w:r>
      <w:r w:rsidRPr="00C808F2">
        <w:rPr>
          <w:b/>
          <w:u w:val="single"/>
        </w:rPr>
        <w:t>)</w:t>
      </w:r>
      <w:r>
        <w:t xml:space="preserve">.388 </w:t>
      </w:r>
      <w:r w:rsidRPr="00442DF7">
        <w:rPr>
          <w:b/>
          <w:highlight w:val="cyan"/>
          <w:u w:val="single"/>
        </w:rPr>
        <w:t>This</w:t>
      </w:r>
      <w:r>
        <w:t xml:space="preserve"> is a successful tool that </w:t>
      </w:r>
      <w:r w:rsidRPr="00442DF7">
        <w:rPr>
          <w:b/>
          <w:highlight w:val="cyan"/>
          <w:u w:val="single"/>
        </w:rPr>
        <w:t>avoided negative encounters between the two powers, yet complied with international law</w:t>
      </w:r>
      <w:r>
        <w:t xml:space="preserve"> covering activities like innocent passage through coastal jurisdictions. Through uniform procedures both sides may follow and observe the other’s ships, but could not interfere with their lawful passage, regardless of prior notification, cargo, arms, or type of propulsion.389 An INCSEA agreement would overlap similar multilateral agreements, but those do not address the specific differences in interpretation between the two countries, nor contain all of the tools available in INCSEA. </w:t>
      </w:r>
      <w:r w:rsidRPr="00442DF7">
        <w:rPr>
          <w:b/>
          <w:highlight w:val="cyan"/>
          <w:u w:val="single"/>
        </w:rPr>
        <w:t>The</w:t>
      </w:r>
      <w:r>
        <w:t xml:space="preserve"> mere </w:t>
      </w:r>
      <w:r w:rsidRPr="00442DF7">
        <w:rPr>
          <w:b/>
          <w:highlight w:val="cyan"/>
          <w:u w:val="single"/>
        </w:rPr>
        <w:t>act of negotiating such a confidence building-measure</w:t>
      </w:r>
      <w:r>
        <w:t xml:space="preserve"> (and recognizing China as a rising power in the process) </w:t>
      </w:r>
      <w:r w:rsidRPr="00442DF7">
        <w:rPr>
          <w:highlight w:val="cyan"/>
        </w:rPr>
        <w:t>c</w:t>
      </w:r>
      <w:r w:rsidRPr="00442DF7">
        <w:rPr>
          <w:b/>
          <w:highlight w:val="cyan"/>
          <w:u w:val="single"/>
        </w:rPr>
        <w:t>oul</w:t>
      </w:r>
      <w:r w:rsidRPr="00442DF7">
        <w:rPr>
          <w:highlight w:val="cyan"/>
        </w:rPr>
        <w:t>d</w:t>
      </w:r>
      <w:r>
        <w:t xml:space="preserve"> also help </w:t>
      </w:r>
      <w:r w:rsidRPr="00442DF7">
        <w:rPr>
          <w:b/>
          <w:highlight w:val="cyan"/>
          <w:u w:val="single"/>
        </w:rPr>
        <w:t>soothe this</w:t>
      </w:r>
      <w:r>
        <w:t xml:space="preserve"> sometimes </w:t>
      </w:r>
      <w:r w:rsidRPr="00442DF7">
        <w:rPr>
          <w:b/>
          <w:highlight w:val="cyan"/>
          <w:u w:val="single"/>
        </w:rPr>
        <w:t>difficult relationship</w:t>
      </w:r>
      <w:r>
        <w:t xml:space="preserve"> and emphasize that such issues are not unique to the United States and China.390 </w:t>
      </w:r>
      <w:r w:rsidRPr="00442DF7">
        <w:rPr>
          <w:b/>
          <w:highlight w:val="cyan"/>
          <w:u w:val="single"/>
        </w:rPr>
        <w:t>INCSEA is a practical, tested method which could be tailored to reduce tensions, support both sides’ long-term interests, and accelerate a process of confidence-building between the two within the</w:t>
      </w:r>
      <w:r w:rsidRPr="00C808F2">
        <w:rPr>
          <w:b/>
          <w:u w:val="single"/>
        </w:rPr>
        <w:t xml:space="preserve"> </w:t>
      </w:r>
      <w:r>
        <w:t xml:space="preserve">contentious </w:t>
      </w:r>
      <w:r w:rsidRPr="00442DF7">
        <w:rPr>
          <w:b/>
          <w:highlight w:val="cyan"/>
          <w:u w:val="single"/>
        </w:rPr>
        <w:t>S</w:t>
      </w:r>
      <w:r>
        <w:t xml:space="preserve">outh </w:t>
      </w:r>
      <w:r w:rsidRPr="00442DF7">
        <w:rPr>
          <w:b/>
          <w:highlight w:val="cyan"/>
          <w:u w:val="single"/>
        </w:rPr>
        <w:t>C</w:t>
      </w:r>
      <w:r>
        <w:t xml:space="preserve">hina </w:t>
      </w:r>
      <w:r w:rsidRPr="00442DF7">
        <w:rPr>
          <w:b/>
          <w:highlight w:val="cyan"/>
          <w:u w:val="single"/>
        </w:rPr>
        <w:t>S</w:t>
      </w:r>
      <w:r>
        <w:t xml:space="preserve">ea </w:t>
      </w:r>
      <w:r w:rsidRPr="00442DF7">
        <w:rPr>
          <w:b/>
          <w:highlight w:val="cyan"/>
          <w:u w:val="single"/>
        </w:rPr>
        <w:t>without foregoing</w:t>
      </w:r>
      <w:r>
        <w:t xml:space="preserve"> the precepts of </w:t>
      </w:r>
      <w:r w:rsidRPr="00442DF7">
        <w:rPr>
          <w:b/>
          <w:highlight w:val="cyan"/>
          <w:u w:val="single"/>
        </w:rPr>
        <w:t>UNCLOS.</w:t>
      </w:r>
    </w:p>
    <w:p w:rsidR="00442DF7" w:rsidRDefault="00442DF7" w:rsidP="00442DF7">
      <w:pPr>
        <w:pStyle w:val="Heading2"/>
      </w:pPr>
      <w:r>
        <w:lastRenderedPageBreak/>
        <w:t>Negotiations Bad NB</w:t>
      </w:r>
    </w:p>
    <w:p w:rsidR="00442DF7" w:rsidRDefault="00442DF7" w:rsidP="00442DF7">
      <w:pPr>
        <w:pStyle w:val="Heading4"/>
      </w:pPr>
      <w:r>
        <w:t>CBM’s solve where negotiated solutions fail</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442DF7" w:rsidRDefault="00442DF7" w:rsidP="00442DF7">
      <w:pPr>
        <w:rPr>
          <w:b/>
          <w:sz w:val="24"/>
          <w:highlight w:val="cyan"/>
          <w:u w:val="single"/>
        </w:rPr>
      </w:pPr>
      <w:r>
        <w:t xml:space="preserve">Ultimately, the goal of continued negotiations is to achieve a modus vivendi between states. That modus vivendi may take the form of a legal binding agreement, but it also may take other forms. In fact, given the anti-legalist inclinations of not just China but also ASEAN states, we should not expect much in the way of the former. At the same time, there is still the possibility that somewhere in the </w:t>
      </w:r>
      <w:proofErr w:type="gramStart"/>
      <w:r>
        <w:t>process,</w:t>
      </w:r>
      <w:proofErr w:type="gramEnd"/>
      <w:r>
        <w:t xml:space="preserve"> states will be able to arrive at a common set of principles. It is worth noting, for example, that few would have thought that states would have been able to arrive at the original DOC, which, despite its limitations, did generate some stasis and provide a set of principles to reference and from which to work. Of course, th</w:t>
      </w:r>
      <w:r w:rsidRPr="00442DF7">
        <w:rPr>
          <w:b/>
          <w:sz w:val="24"/>
          <w:highlight w:val="cyan"/>
          <w:u w:val="single"/>
        </w:rPr>
        <w:t>e decision to make that agreement nonbinding proved to be a critical concession that made the agreement possible</w:t>
      </w:r>
      <w:r>
        <w:t xml:space="preserve">. On the other hand, </w:t>
      </w:r>
      <w:r w:rsidRPr="00442DF7">
        <w:rPr>
          <w:b/>
          <w:sz w:val="24"/>
          <w:highlight w:val="cyan"/>
          <w:u w:val="single"/>
        </w:rPr>
        <w:t>the concession allowed states to move forward on implementation guidelines</w:t>
      </w:r>
      <w:r>
        <w:t xml:space="preserve">. In short, given what has been a highly politicized climate, the objective in, and argument for, continuing </w:t>
      </w:r>
      <w:r w:rsidRPr="00442DF7">
        <w:rPr>
          <w:b/>
          <w:sz w:val="24"/>
          <w:highlight w:val="cyan"/>
          <w:u w:val="single"/>
        </w:rPr>
        <w:t xml:space="preserve">the COC negotiations may be less than a legally binding code-although that objective should certainly remain on the table and be something to strive for. </w:t>
      </w:r>
      <w:r>
        <w:t xml:space="preserve">Rather, </w:t>
      </w:r>
      <w:r w:rsidRPr="00442DF7">
        <w:rPr>
          <w:b/>
          <w:sz w:val="24"/>
          <w:highlight w:val="cyan"/>
          <w:u w:val="single"/>
        </w:rPr>
        <w:t>the objective is a stable, mutually acceptable modus vivendi about the disputes.</w:t>
      </w:r>
      <w:r>
        <w:t xml:space="preserve"> The key argument for continuing the COC negotiations at this point in time is that </w:t>
      </w:r>
      <w:r w:rsidRPr="00442DF7">
        <w:rPr>
          <w:b/>
          <w:sz w:val="24"/>
          <w:highlight w:val="cyan"/>
          <w:u w:val="single"/>
        </w:rPr>
        <w:t xml:space="preserve">they provide one of the few multilateral confidence-building instruments focused explicitly on the creation of a rules-based order as regards the South China Sea. </w:t>
      </w:r>
    </w:p>
    <w:p w:rsidR="00442DF7" w:rsidRDefault="00442DF7" w:rsidP="00442DF7">
      <w:pPr>
        <w:pStyle w:val="Heading4"/>
      </w:pPr>
      <w:r>
        <w:t>Lack of trust prevent diplomatic solutions – Confidence building first solves</w:t>
      </w:r>
    </w:p>
    <w:p w:rsidR="00442DF7" w:rsidRPr="00194433" w:rsidRDefault="00442DF7" w:rsidP="00442DF7">
      <w:pPr>
        <w:rPr>
          <w:rStyle w:val="Style13ptBold"/>
          <w:b w:val="0"/>
        </w:rPr>
      </w:pPr>
      <w:r>
        <w:rPr>
          <w:rStyle w:val="Style13ptBold"/>
        </w:rPr>
        <w:t xml:space="preserve">Chatham House 15 </w:t>
      </w:r>
      <w:r w:rsidRPr="00194433">
        <w:rPr>
          <w:rStyle w:val="Style13ptBold"/>
          <w:sz w:val="14"/>
        </w:rPr>
        <w:t>(2/12, think tank of the Royal Inst of Int’l Affairs, UK, “Maritime Security in the Asia-Pacific”, https://www.chathamhouse.org/sites/files/chathamhouse/field/field_document/20150212MaritimeSecurityAsiaPacific.pdf)</w:t>
      </w:r>
    </w:p>
    <w:p w:rsidR="00442DF7" w:rsidRPr="00194433" w:rsidRDefault="00442DF7" w:rsidP="00442DF7">
      <w:r w:rsidRPr="00442DF7">
        <w:rPr>
          <w:b/>
          <w:highlight w:val="cyan"/>
          <w:u w:val="single"/>
        </w:rPr>
        <w:t>A key problem in the SCS is a lack of trust between state</w:t>
      </w:r>
      <w:r w:rsidRPr="001B6167">
        <w:rPr>
          <w:b/>
          <w:u w:val="single"/>
        </w:rPr>
        <w:t>s</w:t>
      </w:r>
      <w:r>
        <w:t xml:space="preserve">, exemplified by the fact that no states use money from the maritime fund established by China for SCS cooperation. A holistic approach may therefore have to be eschewed at times in </w:t>
      </w:r>
      <w:proofErr w:type="spellStart"/>
      <w:r>
        <w:t>favour</w:t>
      </w:r>
      <w:proofErr w:type="spellEnd"/>
      <w:r>
        <w:t xml:space="preserve"> of a more realistic piecemeal approach, </w:t>
      </w:r>
      <w:r w:rsidRPr="00EC56CB">
        <w:t xml:space="preserve">as </w:t>
      </w:r>
      <w:r w:rsidRPr="00442DF7">
        <w:rPr>
          <w:b/>
          <w:highlight w:val="cyan"/>
          <w:u w:val="single"/>
        </w:rPr>
        <w:t>trust can be built on the basis of less sensitive issues, such as environmental protection, before addressing sovereignty issues.</w:t>
      </w:r>
    </w:p>
    <w:p w:rsidR="00442DF7" w:rsidRDefault="00442DF7" w:rsidP="00442DF7">
      <w:pPr>
        <w:pStyle w:val="Heading2"/>
      </w:pPr>
      <w:r>
        <w:lastRenderedPageBreak/>
        <w:t>A2: Perm</w:t>
      </w:r>
    </w:p>
    <w:p w:rsidR="00442DF7" w:rsidRDefault="00442DF7" w:rsidP="00442DF7">
      <w:pPr>
        <w:pStyle w:val="Heading4"/>
      </w:pPr>
      <w:r>
        <w:t>US/ASEAN coop fails – Our agendas are incommensurate</w:t>
      </w:r>
    </w:p>
    <w:p w:rsidR="00442DF7" w:rsidRPr="001F774E" w:rsidRDefault="00442DF7" w:rsidP="00442DF7">
      <w:pPr>
        <w:rPr>
          <w:rStyle w:val="Style13ptBold"/>
          <w:b w:val="0"/>
        </w:rPr>
      </w:pPr>
      <w:r>
        <w:rPr>
          <w:rStyle w:val="Style13ptBold"/>
        </w:rPr>
        <w:t xml:space="preserve">Lohman 11 </w:t>
      </w:r>
      <w:r w:rsidRPr="001F774E">
        <w:rPr>
          <w:rStyle w:val="Style13ptBold"/>
          <w:sz w:val="16"/>
        </w:rPr>
        <w:t>(Walter, Director, Asian Studies Center, The Heritage Foundation, “THE SOUTH CHINA SEA AND U.S.-CHINA-ASEAN RELATIONS”, https://csis-prod.s3.amazonaws.com/s3fs-public/event/111128_South_China_Sea_Conference_Report_0.pdf)</w:t>
      </w:r>
    </w:p>
    <w:p w:rsidR="00442DF7" w:rsidRPr="001F774E" w:rsidRDefault="00442DF7" w:rsidP="00442DF7">
      <w:r>
        <w:t xml:space="preserve">Murray’s introduction brought up a central problem, which is ASEAN nations’ tradeoff between trade development and security preservation. </w:t>
      </w:r>
      <w:r w:rsidRPr="00442DF7">
        <w:rPr>
          <w:b/>
          <w:sz w:val="24"/>
          <w:highlight w:val="cyan"/>
          <w:u w:val="single"/>
        </w:rPr>
        <w:t xml:space="preserve">From another perspective one could argue the U.S. is focused on freedom of navigation and its relationship with China, while ASEAN is focused on acquiring resources and maintaining its relationship with China. </w:t>
      </w:r>
      <w:r>
        <w:t xml:space="preserve">In large part, the U.S. owes the success of its South China Sea policy to China’s aggressive assertiveness, which has pushed the U.S. and ASEAN towards closer ties, since countries like the Philippines can’t defend their resource interests. However, this is only a marriage of convenience. </w:t>
      </w:r>
      <w:r w:rsidRPr="00442DF7">
        <w:rPr>
          <w:b/>
          <w:sz w:val="24"/>
          <w:highlight w:val="cyan"/>
          <w:u w:val="single"/>
        </w:rPr>
        <w:t>The single biggest amelioration to the situation is for China to make clear what their claims are exactly through international law, such as through clarifying the 9-dash line. Once this is clarified, there is less common ground between the U.S. and ASEAN</w:t>
      </w:r>
      <w:r>
        <w:t xml:space="preserve">. For example, </w:t>
      </w:r>
      <w:r w:rsidRPr="00442DF7">
        <w:rPr>
          <w:b/>
          <w:sz w:val="24"/>
          <w:highlight w:val="cyan"/>
          <w:u w:val="single"/>
        </w:rPr>
        <w:t>the Chinese and ASEAN share a similar view of freedom of navigation that differs from the traditional U.S. view, particularly regarding unrestricted military movement in</w:t>
      </w:r>
      <w:r>
        <w:t xml:space="preserve"> exclusive economic zones (</w:t>
      </w:r>
      <w:r w:rsidRPr="00442DF7">
        <w:rPr>
          <w:b/>
          <w:sz w:val="24"/>
          <w:highlight w:val="cyan"/>
          <w:u w:val="single"/>
        </w:rPr>
        <w:t>EEZs</w:t>
      </w:r>
      <w:r>
        <w:t xml:space="preserve">). </w:t>
      </w:r>
      <w:r w:rsidRPr="00442DF7">
        <w:rPr>
          <w:b/>
          <w:sz w:val="24"/>
          <w:highlight w:val="cyan"/>
          <w:u w:val="single"/>
        </w:rPr>
        <w:t>While the U.S. should continue stressing the cohesion of ASEAN behind the scenes, it must also consider the unsustainability of its involvement in South East Asia, particularly with respect to the coming military budget cuts</w:t>
      </w:r>
      <w:r>
        <w:t>.</w:t>
      </w:r>
    </w:p>
    <w:p w:rsidR="00442DF7" w:rsidRDefault="00442DF7" w:rsidP="00442DF7">
      <w:pPr>
        <w:pStyle w:val="Heading4"/>
      </w:pPr>
      <w:r>
        <w:t>China accepts Asian regional solutions but rejects US grand bargains</w:t>
      </w:r>
    </w:p>
    <w:p w:rsidR="00442DF7" w:rsidRPr="00FA6A91" w:rsidRDefault="00442DF7" w:rsidP="00442DF7">
      <w:pPr>
        <w:rPr>
          <w:rStyle w:val="Style13ptBold"/>
          <w:b w:val="0"/>
        </w:rPr>
      </w:pPr>
      <w:r>
        <w:rPr>
          <w:rStyle w:val="Style13ptBold"/>
        </w:rPr>
        <w:t xml:space="preserve">Fontaine &amp; Rapp-Hooper 4/20 </w:t>
      </w:r>
      <w:r w:rsidRPr="00B86E0F">
        <w:rPr>
          <w:rStyle w:val="Style13ptBold"/>
          <w:sz w:val="20"/>
        </w:rPr>
        <w:t>(2016, Richard, president of the Center for a New American Security, &amp; Mira, Stanton Nuclear Security Fellow at the Council on Foreign Relations, “How China Sees World Order”, http://nationalinterest.org/feature/how-china-sees-world-order-15846)</w:t>
      </w:r>
    </w:p>
    <w:p w:rsidR="00442DF7" w:rsidRPr="00442DF7" w:rsidRDefault="00442DF7" w:rsidP="00442DF7">
      <w:pPr>
        <w:rPr>
          <w:b/>
          <w:sz w:val="24"/>
          <w:highlight w:val="cyan"/>
          <w:u w:val="single"/>
        </w:rPr>
      </w:pPr>
      <w:r>
        <w:t xml:space="preserve">First, </w:t>
      </w:r>
      <w:r w:rsidRPr="00442DF7">
        <w:rPr>
          <w:b/>
          <w:sz w:val="24"/>
          <w:highlight w:val="cyan"/>
          <w:u w:val="single"/>
        </w:rPr>
        <w:t>China often adopts a different set of approaches to institutions and rules that apply in Asia than it does on broader global issue</w:t>
      </w:r>
      <w:r>
        <w:t xml:space="preserve">s. </w:t>
      </w:r>
      <w:r w:rsidRPr="00442DF7">
        <w:rPr>
          <w:b/>
          <w:sz w:val="24"/>
          <w:highlight w:val="cyan"/>
          <w:u w:val="single"/>
        </w:rPr>
        <w:t>Closer to home, Beijing is more likely to oppose existing rules,</w:t>
      </w:r>
      <w:r>
        <w:t xml:space="preserve"> as in the maritime and human-rights spheres. It is also more likely to advance alternative institutions inside of Asia than further afield, as with the Asia Infrastructure Investment Bank, the Shanghai Cooperation Organization and Beijing’s One Belt, One Road initiative. At the same time, China demonstrates support and even a degree of leadership on several broader international issues. </w:t>
      </w:r>
      <w:r w:rsidRPr="00442DF7">
        <w:rPr>
          <w:b/>
          <w:sz w:val="24"/>
          <w:highlight w:val="cyan"/>
          <w:u w:val="single"/>
        </w:rPr>
        <w:t>Chinese activism on these issues does not amount to altruism</w:t>
      </w:r>
      <w:r>
        <w:t>, a</w:t>
      </w:r>
      <w:r w:rsidRPr="00442DF7">
        <w:rPr>
          <w:b/>
          <w:sz w:val="24"/>
          <w:highlight w:val="cyan"/>
          <w:u w:val="single"/>
        </w:rPr>
        <w:t>nd Beijing has abiding national interests in supporting these regime</w:t>
      </w:r>
      <w:r>
        <w:t xml:space="preserve">s. As a result, </w:t>
      </w:r>
      <w:r w:rsidRPr="00442DF7">
        <w:rPr>
          <w:b/>
          <w:sz w:val="24"/>
          <w:highlight w:val="cyan"/>
          <w:u w:val="single"/>
        </w:rPr>
        <w:t>U.S. policymakers should not convince themselves that they need to “buy” Chinese participation at the UN or on climate change by making compromises elsewhere in the bilateral relationship. It seems quite unlikely that Washington will be able to locate a particular set of concessions on regional issues that will guarantee Beijing’s support for a U.S.-Chinese “grand bargain</w:t>
      </w:r>
      <w:r>
        <w:t xml:space="preserve">.” Instead, </w:t>
      </w:r>
      <w:r w:rsidRPr="00442DF7">
        <w:rPr>
          <w:b/>
          <w:sz w:val="24"/>
          <w:highlight w:val="cyan"/>
          <w:u w:val="single"/>
        </w:rPr>
        <w:t>a well-calibrated U.S. engagement strategy must acknowledge that China can contest regional rules while buttressing global ones, and will do so as its interests dictate.</w:t>
      </w:r>
    </w:p>
    <w:p w:rsidR="00442DF7" w:rsidRDefault="00442DF7" w:rsidP="00442DF7">
      <w:pPr>
        <w:pStyle w:val="Heading4"/>
      </w:pPr>
      <w:r>
        <w:lastRenderedPageBreak/>
        <w:t>Independent ASEAN CBM’s spill up to solve US/China relations &amp; outward to political settlement</w:t>
      </w:r>
    </w:p>
    <w:p w:rsidR="00442DF7" w:rsidRPr="00B4199B" w:rsidRDefault="00442DF7" w:rsidP="00442DF7">
      <w:pPr>
        <w:rPr>
          <w:rStyle w:val="Style13ptBold"/>
          <w:b w:val="0"/>
        </w:rPr>
      </w:pPr>
      <w:r>
        <w:rPr>
          <w:rStyle w:val="Style13ptBold"/>
        </w:rPr>
        <w:t>Valencia 11</w:t>
      </w:r>
      <w:r w:rsidRPr="00B4199B">
        <w:rPr>
          <w:rStyle w:val="Style13ptBold"/>
          <w:sz w:val="20"/>
        </w:rPr>
        <w:t xml:space="preserve"> (Mark, Nautilus Institute Associate and NARP Research Associate, 12/8, “A Code of Conduct for the South China Sea: What Should It Contain?</w:t>
      </w:r>
      <w:proofErr w:type="gramStart"/>
      <w:r w:rsidRPr="00B4199B">
        <w:rPr>
          <w:rStyle w:val="Style13ptBold"/>
          <w:sz w:val="20"/>
        </w:rPr>
        <w:t>”,</w:t>
      </w:r>
      <w:proofErr w:type="gramEnd"/>
      <w:r w:rsidRPr="00B4199B">
        <w:rPr>
          <w:rStyle w:val="Style13ptBold"/>
          <w:sz w:val="20"/>
        </w:rPr>
        <w:t xml:space="preserve"> http://nautilus.org/napsnet/napsnet-policy-forum/a-code-of-conduct-for-the-south-china-sea-what-should-it-contain/)</w:t>
      </w:r>
    </w:p>
    <w:p w:rsidR="00442DF7" w:rsidRPr="00B4199B" w:rsidRDefault="00442DF7" w:rsidP="00442DF7">
      <w:r>
        <w:t xml:space="preserve">A rash of </w:t>
      </w:r>
      <w:r w:rsidRPr="00442DF7">
        <w:rPr>
          <w:b/>
          <w:highlight w:val="cyan"/>
          <w:u w:val="single"/>
        </w:rPr>
        <w:t>run-ins between China and rival claimants</w:t>
      </w:r>
      <w:r>
        <w:t xml:space="preserve"> in disputed areas </w:t>
      </w:r>
      <w:r w:rsidRPr="00442DF7">
        <w:rPr>
          <w:b/>
          <w:highlight w:val="cyan"/>
          <w:u w:val="single"/>
        </w:rPr>
        <w:t>in the South China Sea</w:t>
      </w:r>
      <w:r>
        <w:t xml:space="preserve"> has </w:t>
      </w:r>
      <w:r w:rsidRPr="00442DF7">
        <w:rPr>
          <w:b/>
          <w:highlight w:val="cyan"/>
          <w:u w:val="single"/>
        </w:rPr>
        <w:t>prompted a search for</w:t>
      </w:r>
      <w:r>
        <w:t xml:space="preserve"> a conflict avoidance and </w:t>
      </w:r>
      <w:r w:rsidRPr="00442DF7">
        <w:rPr>
          <w:b/>
          <w:highlight w:val="cyan"/>
          <w:u w:val="single"/>
        </w:rPr>
        <w:t>management mechanism. In</w:t>
      </w:r>
      <w:r>
        <w:t xml:space="preserve"> January </w:t>
      </w:r>
      <w:r w:rsidRPr="00442DF7">
        <w:rPr>
          <w:b/>
          <w:highlight w:val="cyan"/>
          <w:u w:val="single"/>
        </w:rPr>
        <w:t>2012 ASEAN and China</w:t>
      </w:r>
      <w:r w:rsidRPr="00442DF7">
        <w:rPr>
          <w:highlight w:val="cyan"/>
        </w:rPr>
        <w:t xml:space="preserve"> </w:t>
      </w:r>
      <w:r w:rsidRPr="00A052C4">
        <w:t>will</w:t>
      </w:r>
      <w:r>
        <w:t xml:space="preserve"> </w:t>
      </w:r>
      <w:r w:rsidRPr="00442DF7">
        <w:rPr>
          <w:b/>
          <w:highlight w:val="cyan"/>
          <w:u w:val="single"/>
        </w:rPr>
        <w:t>begin negotiating a</w:t>
      </w:r>
      <w:r w:rsidRPr="001B6167">
        <w:rPr>
          <w:b/>
          <w:u w:val="single"/>
        </w:rPr>
        <w:t xml:space="preserve"> </w:t>
      </w:r>
      <w:r>
        <w:t>Code of Conduct</w:t>
      </w:r>
      <w:r w:rsidRPr="001B6167">
        <w:rPr>
          <w:b/>
          <w:u w:val="single"/>
        </w:rPr>
        <w:t xml:space="preserve"> </w:t>
      </w:r>
      <w:r w:rsidRPr="00442DF7">
        <w:rPr>
          <w:b/>
          <w:highlight w:val="cyan"/>
          <w:u w:val="single"/>
        </w:rPr>
        <w:t>(</w:t>
      </w:r>
      <w:proofErr w:type="spellStart"/>
      <w:r w:rsidRPr="00442DF7">
        <w:rPr>
          <w:b/>
          <w:highlight w:val="cyan"/>
          <w:u w:val="single"/>
        </w:rPr>
        <w:t>CoC</w:t>
      </w:r>
      <w:proofErr w:type="spellEnd"/>
      <w:r w:rsidRPr="00442DF7">
        <w:rPr>
          <w:b/>
          <w:highlight w:val="cyan"/>
          <w:u w:val="single"/>
        </w:rPr>
        <w:t>)</w:t>
      </w:r>
      <w:r w:rsidRPr="001B6167">
        <w:rPr>
          <w:b/>
          <w:u w:val="single"/>
        </w:rPr>
        <w:t xml:space="preserve"> </w:t>
      </w:r>
      <w:r>
        <w:t xml:space="preserve">to govern activities in the area and there are hopes that it will be prepared, presented and approved at the ASEAN-China 2012 summit. </w:t>
      </w:r>
      <w:r w:rsidRPr="00442DF7">
        <w:rPr>
          <w:b/>
          <w:highlight w:val="cyan"/>
          <w:u w:val="single"/>
        </w:rPr>
        <w:t>There is a lot riding on the success of the venture</w:t>
      </w:r>
      <w:r>
        <w:t>: ASEAN centrality in security paradigms for the region, ASEAN solidarity, and the tone and tenor of ASEAN-China relations</w:t>
      </w:r>
      <w:r w:rsidRPr="001B6167">
        <w:rPr>
          <w:b/>
          <w:u w:val="single"/>
        </w:rPr>
        <w:t xml:space="preserve">. </w:t>
      </w:r>
      <w:r w:rsidRPr="00442DF7">
        <w:rPr>
          <w:b/>
          <w:highlight w:val="cyan"/>
          <w:u w:val="single"/>
        </w:rPr>
        <w:t xml:space="preserve">A South China Sea </w:t>
      </w:r>
      <w:proofErr w:type="spellStart"/>
      <w:r w:rsidRPr="00442DF7">
        <w:rPr>
          <w:b/>
          <w:highlight w:val="cyan"/>
          <w:u w:val="single"/>
        </w:rPr>
        <w:t>CoC</w:t>
      </w:r>
      <w:proofErr w:type="spellEnd"/>
      <w:r w:rsidRPr="00442DF7">
        <w:rPr>
          <w:b/>
          <w:highlight w:val="cyan"/>
          <w:u w:val="single"/>
        </w:rPr>
        <w:t xml:space="preserve"> woul</w:t>
      </w:r>
      <w:r w:rsidRPr="00442DF7">
        <w:rPr>
          <w:highlight w:val="cyan"/>
        </w:rPr>
        <w:t>d</w:t>
      </w:r>
      <w:r>
        <w:t xml:space="preserve"> also </w:t>
      </w:r>
      <w:r w:rsidRPr="00442DF7">
        <w:rPr>
          <w:highlight w:val="cyan"/>
        </w:rPr>
        <w:t>r</w:t>
      </w:r>
      <w:r w:rsidRPr="00442DF7">
        <w:rPr>
          <w:b/>
          <w:highlight w:val="cyan"/>
          <w:u w:val="single"/>
        </w:rPr>
        <w:t>elieve</w:t>
      </w:r>
      <w:r>
        <w:t xml:space="preserve"> some </w:t>
      </w:r>
      <w:r w:rsidRPr="00442DF7">
        <w:rPr>
          <w:b/>
          <w:highlight w:val="cyan"/>
          <w:u w:val="single"/>
        </w:rPr>
        <w:t>pressure on</w:t>
      </w:r>
      <w:r w:rsidRPr="001B6167">
        <w:rPr>
          <w:b/>
          <w:u w:val="single"/>
        </w:rPr>
        <w:t xml:space="preserve"> </w:t>
      </w:r>
      <w:r>
        <w:t xml:space="preserve">both </w:t>
      </w:r>
      <w:r w:rsidRPr="00442DF7">
        <w:rPr>
          <w:rStyle w:val="StyleUnderline"/>
          <w:highlight w:val="cyan"/>
        </w:rPr>
        <w:t>China and ASEAN from the US and diminish the opportunity for US-China political conflict</w:t>
      </w:r>
      <w:r>
        <w:t>. Of course the proof of the pudding will be in its observance and “enforcement.” First the parties have to negotiate a text that is both acceptable to all and effective—a rather tall order given the diversity of interests of the ten ASEAN members (only four are claimants) and those of China. Ideally, what would such a code contain? Some suggestions can be gleaned from the earlier ASEAN-China Declaration on Conduct, various agreements to manage incidents at sea and dangerous military activities, and other similar sources. First, there has to be agreement on where, to whom, and to what the Code applies; should it cover all of the South China Sea and any actor therein, or just the “disputed areas” and the national claimants? How should it treat non-state actors and Taiwan (which is also a claimant)? To be comprehensive it should govern all activities, including resource exploration and exploitation, marine scientific research, and military activities. As a fundament t</w:t>
      </w:r>
      <w:r w:rsidRPr="00442DF7">
        <w:rPr>
          <w:b/>
          <w:highlight w:val="cyan"/>
          <w:u w:val="single"/>
        </w:rPr>
        <w:t>he Code should reaffirm</w:t>
      </w:r>
      <w:r>
        <w:t xml:space="preserve"> the parties’ </w:t>
      </w:r>
      <w:r w:rsidRPr="00442DF7">
        <w:rPr>
          <w:b/>
          <w:highlight w:val="cyan"/>
          <w:u w:val="single"/>
        </w:rPr>
        <w:t>commitment to</w:t>
      </w:r>
      <w:r>
        <w:t xml:space="preserve"> the purposes and principles of the UN, </w:t>
      </w:r>
      <w:r w:rsidRPr="00442DF7">
        <w:rPr>
          <w:b/>
          <w:highlight w:val="cyan"/>
          <w:u w:val="single"/>
        </w:rPr>
        <w:t>the 1982 Law of the Sea, China’s five principles of peaceful co-existence, as well as their shared responsibility to interact on the basis of equality and mutual respect</w:t>
      </w:r>
      <w:r>
        <w:t xml:space="preserve">. Right up front should be a clause stating that nothing in the Code prejudices any party’s sovereign rights or jurisdiction in its claimed territory, territorial sea, continental shelf, EEZ or its rights and responsibilities under the 1982 Law of the Sea (UNCLOS). </w:t>
      </w:r>
      <w:r w:rsidRPr="00442DF7">
        <w:rPr>
          <w:b/>
          <w:highlight w:val="cyan"/>
          <w:u w:val="single"/>
        </w:rPr>
        <w:t>It should reaffirm that the sea is to be used only for peaceful purposes and the</w:t>
      </w:r>
      <w:r w:rsidRPr="00442DF7">
        <w:rPr>
          <w:highlight w:val="cyan"/>
        </w:rPr>
        <w:t xml:space="preserve"> </w:t>
      </w:r>
      <w:r w:rsidRPr="00442DF7">
        <w:rPr>
          <w:b/>
          <w:highlight w:val="cyan"/>
          <w:u w:val="single"/>
        </w:rPr>
        <w:t>resolution of disputes without</w:t>
      </w:r>
      <w:r w:rsidRPr="001B6167">
        <w:rPr>
          <w:b/>
          <w:u w:val="single"/>
        </w:rPr>
        <w:t xml:space="preserve"> </w:t>
      </w:r>
      <w:r>
        <w:t xml:space="preserve">the threat or </w:t>
      </w:r>
      <w:r w:rsidRPr="00442DF7">
        <w:rPr>
          <w:b/>
          <w:highlight w:val="cyan"/>
          <w:u w:val="single"/>
        </w:rPr>
        <w:t>use of force</w:t>
      </w:r>
      <w:r>
        <w:t xml:space="preserve"> in accordance with international law, including the 1982 UNCLOS. It should also reaffirm freedom of navigation and overflight consonant with international law. The </w:t>
      </w:r>
      <w:r w:rsidRPr="00442DF7">
        <w:rPr>
          <w:b/>
          <w:highlight w:val="cyan"/>
          <w:u w:val="single"/>
        </w:rPr>
        <w:t>parties should</w:t>
      </w:r>
      <w:r>
        <w:t xml:space="preserve"> also re</w:t>
      </w:r>
      <w:r w:rsidRPr="00442DF7">
        <w:rPr>
          <w:b/>
          <w:highlight w:val="cyan"/>
          <w:u w:val="single"/>
        </w:rPr>
        <w:t>commit</w:t>
      </w:r>
      <w:r w:rsidRPr="001B6167">
        <w:rPr>
          <w:b/>
          <w:u w:val="single"/>
        </w:rPr>
        <w:t xml:space="preserve"> </w:t>
      </w:r>
      <w:r w:rsidRPr="00442DF7">
        <w:rPr>
          <w:b/>
          <w:highlight w:val="cyan"/>
          <w:u w:val="single"/>
        </w:rPr>
        <w:t>to exercising self-restraint</w:t>
      </w:r>
      <w:r w:rsidRPr="001B6167">
        <w:rPr>
          <w:b/>
          <w:u w:val="single"/>
        </w:rPr>
        <w:t xml:space="preserve"> </w:t>
      </w:r>
      <w:r>
        <w:t xml:space="preserve">in the conduct of activities that might complicate or escalate disputes, including refraining from occupying presently uninhabited features. The parties should also agree to negotiate provisional arrangements of a practical nature to manage and share the resources and activities in disputed areas. The modalities, </w:t>
      </w:r>
      <w:r w:rsidRPr="00442DF7">
        <w:rPr>
          <w:b/>
          <w:highlight w:val="cyan"/>
          <w:u w:val="single"/>
        </w:rPr>
        <w:t>scope and locations of bilateral and multilateral co-operation should be agreed upon by the parties</w:t>
      </w:r>
      <w:r>
        <w:t xml:space="preserve"> concerned prior to their actual implementation. The parties should agree to notify each other of any pending activities including military exercises in waters of interest to other parties (i.e., areas claimed by others). There is a clear need for a specific clause addressing the question of arrest and detention of fishing vessels and crew of fellow claimants. </w:t>
      </w:r>
      <w:r w:rsidRPr="00442DF7">
        <w:rPr>
          <w:b/>
          <w:highlight w:val="cyan"/>
          <w:u w:val="single"/>
        </w:rPr>
        <w:t xml:space="preserve">As part of the </w:t>
      </w:r>
      <w:proofErr w:type="spellStart"/>
      <w:r w:rsidRPr="00442DF7">
        <w:rPr>
          <w:b/>
          <w:highlight w:val="cyan"/>
          <w:u w:val="single"/>
        </w:rPr>
        <w:t>CoC</w:t>
      </w:r>
      <w:proofErr w:type="spellEnd"/>
      <w:r w:rsidRPr="00442DF7">
        <w:rPr>
          <w:b/>
          <w:highlight w:val="cyan"/>
          <w:u w:val="single"/>
        </w:rPr>
        <w:t xml:space="preserve"> the parties might</w:t>
      </w:r>
      <w:r>
        <w:t xml:space="preserve"> even </w:t>
      </w:r>
      <w:r w:rsidRPr="00442DF7">
        <w:rPr>
          <w:b/>
          <w:highlight w:val="cyan"/>
          <w:u w:val="single"/>
        </w:rPr>
        <w:t>agree to negotiate voluntary guidelines regarding military activities in foreign EEZ</w:t>
      </w:r>
      <w:r>
        <w:t xml:space="preserve">—particularly active and intrusive intelligence gathering. There are two provisions that are probably critical to the </w:t>
      </w:r>
      <w:proofErr w:type="spellStart"/>
      <w:r>
        <w:t>CoC’s</w:t>
      </w:r>
      <w:proofErr w:type="spellEnd"/>
      <w:r>
        <w:t xml:space="preserve"> effectiveness. The first is an agreement to be bound by the Code and to develop a mechanism to explore alleged violations thereof. It should have the robustness of a treaty even if it is not called one. The second is to encourage “outside” parties to adhere and accede to the </w:t>
      </w:r>
      <w:proofErr w:type="spellStart"/>
      <w:r>
        <w:lastRenderedPageBreak/>
        <w:t>CoC</w:t>
      </w:r>
      <w:proofErr w:type="spellEnd"/>
      <w:r>
        <w:t xml:space="preserve">. A Secretariat—or a special office in the ASEAN Secretariat—might be helpful in implementing and publicizing the Code. </w:t>
      </w:r>
      <w:r w:rsidRPr="00442DF7">
        <w:rPr>
          <w:b/>
          <w:highlight w:val="cyan"/>
          <w:u w:val="single"/>
        </w:rPr>
        <w:t>Dispute settlement should be compulsory</w:t>
      </w:r>
      <w:r>
        <w:t xml:space="preserve"> and might be referred to the existing 1976 Bali Treaty on Amity and Cooperation dispute settlement mechanism, the International Court of Justice or the Tribunal for the Law of the Sea. If </w:t>
      </w:r>
      <w:r w:rsidRPr="00442DF7">
        <w:rPr>
          <w:b/>
          <w:highlight w:val="cyan"/>
          <w:u w:val="single"/>
        </w:rPr>
        <w:t>such a Code</w:t>
      </w:r>
      <w:r>
        <w:t xml:space="preserve"> can be agreed upon by ASEAN and China, it </w:t>
      </w:r>
      <w:r w:rsidRPr="00442DF7">
        <w:rPr>
          <w:b/>
          <w:highlight w:val="cyan"/>
          <w:u w:val="single"/>
        </w:rPr>
        <w:t>will certainly bode well for the Sea, the region,</w:t>
      </w:r>
      <w:r w:rsidRPr="00442DF7">
        <w:rPr>
          <w:highlight w:val="cyan"/>
        </w:rPr>
        <w:t xml:space="preserve"> </w:t>
      </w:r>
      <w:r w:rsidRPr="00BE708C">
        <w:t>and all concerned</w:t>
      </w:r>
      <w:r>
        <w:t xml:space="preserve">, </w:t>
      </w:r>
      <w:r w:rsidRPr="00442DF7">
        <w:rPr>
          <w:b/>
          <w:highlight w:val="cyan"/>
          <w:u w:val="single"/>
        </w:rPr>
        <w:t>and</w:t>
      </w:r>
      <w:r>
        <w:t xml:space="preserve"> may </w:t>
      </w:r>
      <w:r w:rsidRPr="00442DF7">
        <w:rPr>
          <w:b/>
          <w:highlight w:val="cyan"/>
          <w:u w:val="single"/>
        </w:rPr>
        <w:t>serve as a model for other disputed areas</w:t>
      </w:r>
      <w:r>
        <w:t xml:space="preserve"> like the East China Sea.</w:t>
      </w:r>
    </w:p>
    <w:p w:rsidR="00442DF7" w:rsidRDefault="00442DF7" w:rsidP="00442DF7">
      <w:pPr>
        <w:pStyle w:val="Heading4"/>
      </w:pPr>
      <w:r>
        <w:t>ASEAN independence is critical to its regional security role</w:t>
      </w:r>
    </w:p>
    <w:p w:rsidR="00442DF7" w:rsidRPr="00003701" w:rsidRDefault="00442DF7" w:rsidP="00442DF7">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442DF7" w:rsidRPr="00737E2F" w:rsidRDefault="00442DF7" w:rsidP="00442DF7">
      <w:r>
        <w:t xml:space="preserve">If we look at the historical record and the points of ASEAN's entry into the disputes, a pattern emerges. First, collectively ASEAN has generally been reluctant to insert itself into the disputes. Second, when it does, ASEAN's positions have generally been quite measured, restrained, and still respectful of Chinese sensitivities (for example, ASEAN statements generally do not call out China by name). But most of all, the organization has spoken on the disputes when it is felt that not doing so would bear negatively, not just on the security of the region as a whole but also on ASEAN as an institution. In general, </w:t>
      </w:r>
      <w:r w:rsidRPr="00442DF7">
        <w:rPr>
          <w:b/>
          <w:sz w:val="24"/>
          <w:highlight w:val="cyan"/>
          <w:u w:val="single"/>
        </w:rPr>
        <w:t>ASEAN states, despite their differences, share a common interest in the peace and stability of the region</w:t>
      </w:r>
      <w:r>
        <w:t xml:space="preserve"> </w:t>
      </w:r>
      <w:r w:rsidRPr="00442DF7">
        <w:rPr>
          <w:b/>
          <w:sz w:val="24"/>
          <w:highlight w:val="cyan"/>
          <w:u w:val="single"/>
        </w:rPr>
        <w:t>and</w:t>
      </w:r>
      <w:r>
        <w:t xml:space="preserve"> in good, productive </w:t>
      </w:r>
      <w:r w:rsidRPr="00442DF7">
        <w:rPr>
          <w:b/>
          <w:sz w:val="24"/>
          <w:highlight w:val="cyan"/>
          <w:u w:val="single"/>
        </w:rPr>
        <w:t>relations with China.</w:t>
      </w:r>
      <w:r>
        <w:t xml:space="preserve"> This last point deserves to be treated seriously and </w:t>
      </w:r>
      <w:r w:rsidRPr="00442DF7">
        <w:rPr>
          <w:b/>
          <w:sz w:val="24"/>
          <w:highlight w:val="cyan"/>
          <w:u w:val="single"/>
        </w:rPr>
        <w:t>as a reminder that relations are complex and multifaceted</w:t>
      </w:r>
      <w:r>
        <w:t xml:space="preserve"> (as much as recent tensions may dominate). This said, although </w:t>
      </w:r>
      <w:r w:rsidRPr="00442DF7">
        <w:rPr>
          <w:b/>
          <w:sz w:val="24"/>
          <w:highlight w:val="cyan"/>
          <w:u w:val="single"/>
        </w:rPr>
        <w:t>most ASEAN states recognize China as having legitimate security concerns</w:t>
      </w:r>
      <w:r>
        <w:t xml:space="preserve"> and interests in the South China Sea, they have been unnerved by what they see to be China's lack of self-restraint and intensification of activities (of all kinds) in the South China Sea. Thus, one reason for ASEAN's higher profile in the conflicts in recent years is that the South China Sea disputes are now conceptualized as a larger challenge to regional stability, as opposed to a simple dispute between some states. A second reason that helps </w:t>
      </w:r>
      <w:proofErr w:type="gramStart"/>
      <w:r>
        <w:t>explain</w:t>
      </w:r>
      <w:proofErr w:type="gramEnd"/>
      <w:r>
        <w:t xml:space="preserve"> </w:t>
      </w:r>
      <w:r w:rsidRPr="00442DF7">
        <w:rPr>
          <w:b/>
          <w:sz w:val="24"/>
          <w:highlight w:val="cyan"/>
          <w:u w:val="single"/>
        </w:rPr>
        <w:t>ASEAN's higher-profile role these past few years is that more than just territorial disputes are at stake</w:t>
      </w:r>
      <w:r>
        <w:t xml:space="preserve">. Far more than in the 1990s, for example, </w:t>
      </w:r>
      <w:r w:rsidRPr="00442DF7">
        <w:rPr>
          <w:b/>
          <w:sz w:val="24"/>
          <w:highlight w:val="cyan"/>
          <w:u w:val="single"/>
        </w:rPr>
        <w:t>ASEAN itself has much more to lose in terms of regional influence, and especially in the way of "ASEAN centrality</w:t>
      </w:r>
      <w:r>
        <w:t xml:space="preserve">," which has become part of ASEAN's conceptualization </w:t>
      </w:r>
      <w:r w:rsidRPr="00442DF7">
        <w:rPr>
          <w:b/>
          <w:sz w:val="24"/>
          <w:highlight w:val="cyan"/>
          <w:u w:val="single"/>
        </w:rPr>
        <w:t>of "regional order</w:t>
      </w:r>
      <w:r>
        <w:t xml:space="preserve">," as well as its understanding of its institutional legitimacy. </w:t>
      </w:r>
      <w:r w:rsidRPr="00442DF7">
        <w:rPr>
          <w:b/>
          <w:sz w:val="24"/>
          <w:highlight w:val="cyan"/>
          <w:u w:val="single"/>
        </w:rPr>
        <w:t>ASEAN centrality is also important to giving Southeast Asia's smaller powers an important "voice" over regional trends</w:t>
      </w:r>
      <w:r>
        <w:t xml:space="preserve">. Indeed, ASEAN's fears of marginalization may be as great as its fears of domination. </w:t>
      </w:r>
    </w:p>
    <w:p w:rsidR="00442DF7" w:rsidRDefault="00442DF7" w:rsidP="00442DF7">
      <w:pPr>
        <w:pStyle w:val="Heading1"/>
        <w:pBdr>
          <w:top w:val="single" w:sz="24" w:space="3" w:color="auto"/>
        </w:pBdr>
      </w:pPr>
      <w:r>
        <w:lastRenderedPageBreak/>
        <w:t>Japan CP</w:t>
      </w:r>
    </w:p>
    <w:p w:rsidR="00442DF7" w:rsidRDefault="00442DF7" w:rsidP="00442DF7">
      <w:pPr>
        <w:pStyle w:val="Heading4"/>
      </w:pPr>
      <w:r>
        <w:t>Japan has a unique role to play – China rejects US influence</w:t>
      </w:r>
    </w:p>
    <w:p w:rsidR="00442DF7" w:rsidRPr="003D6665" w:rsidRDefault="00442DF7" w:rsidP="00442DF7">
      <w:pPr>
        <w:rPr>
          <w:rStyle w:val="Style13ptBold"/>
          <w:b w:val="0"/>
        </w:rPr>
      </w:pPr>
      <w:r>
        <w:rPr>
          <w:rStyle w:val="Style13ptBold"/>
        </w:rPr>
        <w:t xml:space="preserve">Peters 15 </w:t>
      </w:r>
      <w:r w:rsidRPr="003D6665">
        <w:rPr>
          <w:rStyle w:val="Style13ptBold"/>
          <w:sz w:val="16"/>
        </w:rPr>
        <w:t xml:space="preserve">(Jennifer, 7/21, staff @ Vice News, “With a Few Words, Japan Escalates Its Standoff </w:t>
      </w:r>
      <w:proofErr w:type="gramStart"/>
      <w:r w:rsidRPr="003D6665">
        <w:rPr>
          <w:rStyle w:val="Style13ptBold"/>
          <w:sz w:val="16"/>
        </w:rPr>
        <w:t>With</w:t>
      </w:r>
      <w:proofErr w:type="gramEnd"/>
      <w:r w:rsidRPr="003D6665">
        <w:rPr>
          <w:rStyle w:val="Style13ptBold"/>
          <w:sz w:val="16"/>
        </w:rPr>
        <w:t xml:space="preserve"> China in the South China Sea”, https://news.vice.com/article/with-a-few-words-japan-escalates-its-standoff-with-china-in-the-south-china-sea)</w:t>
      </w:r>
    </w:p>
    <w:p w:rsidR="00442DF7" w:rsidRPr="00072D47" w:rsidRDefault="00442DF7" w:rsidP="00442DF7">
      <w:r>
        <w:t xml:space="preserve">Other than the United States, </w:t>
      </w:r>
      <w:r w:rsidRPr="00442DF7">
        <w:rPr>
          <w:b/>
          <w:sz w:val="24"/>
          <w:highlight w:val="cyan"/>
          <w:u w:val="single"/>
        </w:rPr>
        <w:t>Japan is the only nation that can truly challenge China in the region militarily.</w:t>
      </w:r>
      <w:r>
        <w:t xml:space="preserve"> "</w:t>
      </w:r>
      <w:r w:rsidRPr="00442DF7">
        <w:rPr>
          <w:b/>
          <w:sz w:val="24"/>
          <w:highlight w:val="cyan"/>
          <w:u w:val="single"/>
        </w:rPr>
        <w:t>China is actually very worried about Japan</w:t>
      </w:r>
      <w:r>
        <w:t xml:space="preserve"> and how far Japan might go," Michael </w:t>
      </w:r>
      <w:proofErr w:type="spellStart"/>
      <w:r>
        <w:t>Auslin</w:t>
      </w:r>
      <w:proofErr w:type="spellEnd"/>
      <w:r>
        <w:t xml:space="preserve">, resident scholar and director of Japan Studies for the American Enterprise Institute, told VICE News. While Japan has a strong army and navy, and can defend its own islands and interests, in a broader conflict like the one developing in the South China Sea, Japan is still relatively limited, </w:t>
      </w:r>
      <w:proofErr w:type="spellStart"/>
      <w:r>
        <w:t>Auslin</w:t>
      </w:r>
      <w:proofErr w:type="spellEnd"/>
      <w:r>
        <w:t xml:space="preserve"> says. </w:t>
      </w:r>
      <w:r w:rsidRPr="00442DF7">
        <w:rPr>
          <w:b/>
          <w:sz w:val="24"/>
          <w:highlight w:val="cyan"/>
          <w:u w:val="single"/>
        </w:rPr>
        <w:t>And China's rivals in the region tend to look to the US to help maintain stability</w:t>
      </w:r>
      <w:r>
        <w:t>. "</w:t>
      </w:r>
      <w:r w:rsidRPr="00442DF7">
        <w:rPr>
          <w:b/>
          <w:sz w:val="24"/>
          <w:highlight w:val="cyan"/>
          <w:u w:val="single"/>
        </w:rPr>
        <w:t>The US plays a unique role, because it's not an Asian nation, as a relatively distant and disinterested outsider there,</w:t>
      </w:r>
      <w:r>
        <w:t xml:space="preserve">" </w:t>
      </w:r>
      <w:proofErr w:type="spellStart"/>
      <w:r>
        <w:t>Auslin</w:t>
      </w:r>
      <w:proofErr w:type="spellEnd"/>
      <w:r>
        <w:t xml:space="preserve"> said. "</w:t>
      </w:r>
      <w:r w:rsidRPr="00442DF7">
        <w:rPr>
          <w:b/>
          <w:sz w:val="24"/>
          <w:highlight w:val="cyan"/>
          <w:u w:val="single"/>
        </w:rPr>
        <w:t>The interest we have is not territorial</w:t>
      </w:r>
      <w:r>
        <w:t xml:space="preserve">, it's not to benefit ourselves in any way other than maintaining this open trade order that we benefit from economically, but not in any of the traditional ways that usually cause war." </w:t>
      </w:r>
      <w:r w:rsidRPr="00442DF7">
        <w:rPr>
          <w:b/>
          <w:sz w:val="24"/>
          <w:highlight w:val="cyan"/>
          <w:u w:val="single"/>
        </w:rPr>
        <w:t>China</w:t>
      </w:r>
      <w:r>
        <w:t xml:space="preserve">, however, </w:t>
      </w:r>
      <w:r w:rsidRPr="00442DF7">
        <w:rPr>
          <w:b/>
          <w:sz w:val="24"/>
          <w:highlight w:val="cyan"/>
          <w:u w:val="single"/>
        </w:rPr>
        <w:t xml:space="preserve">doesn't see things in quite the same way. </w:t>
      </w:r>
      <w:r>
        <w:t xml:space="preserve">For years, </w:t>
      </w:r>
      <w:r w:rsidRPr="00442DF7">
        <w:rPr>
          <w:b/>
          <w:sz w:val="24"/>
          <w:highlight w:val="cyan"/>
          <w:u w:val="single"/>
        </w:rPr>
        <w:t>the superpower has asked the US to mind its own business, viewing the dispute over the South China Sea as an Asian matter</w:t>
      </w:r>
      <w:r>
        <w:t>. "</w:t>
      </w:r>
      <w:r w:rsidRPr="00442DF7">
        <w:rPr>
          <w:b/>
          <w:sz w:val="24"/>
          <w:highlight w:val="cyan"/>
          <w:u w:val="single"/>
        </w:rPr>
        <w:t>We have security relationships with these countries, with Japan,</w:t>
      </w:r>
      <w:r>
        <w:t xml:space="preserve"> with the Philippines, </w:t>
      </w:r>
      <w:r w:rsidRPr="00442DF7">
        <w:rPr>
          <w:b/>
          <w:sz w:val="24"/>
          <w:highlight w:val="cyan"/>
          <w:u w:val="single"/>
        </w:rPr>
        <w:t>we have treaty alliances</w:t>
      </w:r>
      <w:r>
        <w:t xml:space="preserve">, </w:t>
      </w:r>
      <w:r w:rsidRPr="00442DF7">
        <w:rPr>
          <w:b/>
          <w:sz w:val="24"/>
          <w:highlight w:val="cyan"/>
          <w:u w:val="single"/>
        </w:rPr>
        <w:t>and we'll continue to do these exercises in the South China Sea,</w:t>
      </w:r>
      <w:r>
        <w:t xml:space="preserve"> </w:t>
      </w:r>
      <w:r w:rsidRPr="00442DF7">
        <w:rPr>
          <w:b/>
          <w:sz w:val="24"/>
          <w:highlight w:val="cyan"/>
          <w:u w:val="single"/>
        </w:rPr>
        <w:t>and the Chinese will consider it extremely provocative,"</w:t>
      </w:r>
      <w:r>
        <w:t xml:space="preserve"> Currie said. "But </w:t>
      </w:r>
      <w:r w:rsidRPr="00442DF7">
        <w:rPr>
          <w:b/>
          <w:sz w:val="24"/>
          <w:highlight w:val="cyan"/>
          <w:u w:val="single"/>
        </w:rPr>
        <w:t>we're just responding to things that they're doing that are extremely provocative with [relatively] small things</w:t>
      </w:r>
      <w:r>
        <w:t>."</w:t>
      </w:r>
    </w:p>
    <w:p w:rsidR="00442DF7" w:rsidRDefault="00442DF7" w:rsidP="00442DF7">
      <w:pPr>
        <w:pStyle w:val="Heading1"/>
        <w:pBdr>
          <w:top w:val="single" w:sz="24" w:space="3" w:color="auto"/>
        </w:pBdr>
      </w:pPr>
      <w:proofErr w:type="spellStart"/>
      <w:r>
        <w:lastRenderedPageBreak/>
        <w:t>Disad</w:t>
      </w:r>
      <w:proofErr w:type="spellEnd"/>
      <w:r>
        <w:t xml:space="preserve"> Links</w:t>
      </w:r>
    </w:p>
    <w:p w:rsidR="00CB145D" w:rsidRPr="00411445" w:rsidRDefault="00CB145D" w:rsidP="00CB145D">
      <w:pPr>
        <w:pStyle w:val="Heading2"/>
      </w:pPr>
      <w:r>
        <w:lastRenderedPageBreak/>
        <w:t>Allied Assurance</w:t>
      </w:r>
    </w:p>
    <w:p w:rsidR="00CB145D" w:rsidRPr="00411445" w:rsidRDefault="00CB145D" w:rsidP="00CB145D">
      <w:pPr>
        <w:pStyle w:val="Heading4"/>
        <w:rPr>
          <w:rStyle w:val="Style13ptBold"/>
          <w:b/>
        </w:rPr>
      </w:pPr>
      <w:r w:rsidRPr="00411445">
        <w:rPr>
          <w:rStyle w:val="Style13ptBold"/>
          <w:b/>
        </w:rPr>
        <w:t>Allies anxious about weak US SCS policy</w:t>
      </w:r>
    </w:p>
    <w:p w:rsidR="00CB145D" w:rsidRPr="00411445" w:rsidRDefault="00CB145D" w:rsidP="00CB145D">
      <w:pPr>
        <w:rPr>
          <w:rFonts w:asciiTheme="minorHAnsi" w:hAnsiTheme="minorHAnsi"/>
          <w:sz w:val="16"/>
          <w:szCs w:val="16"/>
        </w:rPr>
      </w:pPr>
      <w:r w:rsidRPr="00411445">
        <w:rPr>
          <w:rStyle w:val="Style13ptBold"/>
        </w:rPr>
        <w:t>Taylor 11</w:t>
      </w:r>
      <w:r w:rsidRPr="00411445">
        <w:rPr>
          <w:rFonts w:asciiTheme="minorHAnsi" w:hAnsiTheme="minorHAnsi"/>
        </w:rPr>
        <w:t xml:space="preserve"> </w:t>
      </w:r>
      <w:r w:rsidRPr="00411445">
        <w:rPr>
          <w:rFonts w:asciiTheme="minorHAnsi" w:hAnsiTheme="minorHAnsi"/>
          <w:sz w:val="16"/>
        </w:rPr>
        <w:t xml:space="preserve">(Claire, Researcher for Southeast Asia for UK, 12/14/11, </w:t>
      </w:r>
      <w:r w:rsidRPr="00411445">
        <w:rPr>
          <w:rFonts w:asciiTheme="minorHAnsi" w:hAnsiTheme="minorHAnsi"/>
          <w:i/>
          <w:sz w:val="16"/>
        </w:rPr>
        <w:t>Military Balance in Southeast Asia,</w:t>
      </w:r>
      <w:r w:rsidRPr="00411445">
        <w:rPr>
          <w:rFonts w:asciiTheme="minorHAnsi" w:hAnsiTheme="minorHAnsi"/>
          <w:sz w:val="16"/>
        </w:rPr>
        <w:t xml:space="preserve"> House of Commons Library, p. 5-6)</w:t>
      </w:r>
      <w:r w:rsidRPr="00411445">
        <w:rPr>
          <w:rFonts w:asciiTheme="minorHAnsi" w:hAnsiTheme="minorHAnsi"/>
        </w:rPr>
        <w:t xml:space="preserve"> </w:t>
      </w:r>
      <w:r w:rsidRPr="00411445">
        <w:rPr>
          <w:rFonts w:asciiTheme="minorHAnsi" w:hAnsiTheme="minorHAnsi"/>
          <w:sz w:val="16"/>
          <w:szCs w:val="16"/>
        </w:rPr>
        <w:t>MLJ</w:t>
      </w:r>
    </w:p>
    <w:p w:rsidR="00CB145D" w:rsidRPr="00411445" w:rsidRDefault="00CB145D" w:rsidP="00CB145D">
      <w:pPr>
        <w:rPr>
          <w:rFonts w:asciiTheme="minorHAnsi" w:hAnsiTheme="minorHAnsi"/>
          <w:sz w:val="24"/>
          <w:highlight w:val="cyan"/>
          <w:u w:val="single"/>
        </w:rPr>
      </w:pPr>
      <w:r w:rsidRPr="00411445">
        <w:rPr>
          <w:rFonts w:asciiTheme="minorHAnsi" w:hAnsiTheme="minorHAnsi"/>
          <w:sz w:val="16"/>
        </w:rPr>
        <w:t xml:space="preserve">While territorial disputes between countries within the region have long existed, in some cases for generations, the current military balance of power in Southeast Asia has its roots in the Cold War. During this period longstanding alliances were formed with many countries, but primarily with the US, in order to counter balance the rise of communism in the region, supported by Russia and China. Several key treaties were signed in the late 1940s and early 1950s which still carry resonance today, including the 1954 Manila Pact which established the South East Asia Treaty </w:t>
      </w:r>
      <w:proofErr w:type="spellStart"/>
      <w:r w:rsidRPr="00411445">
        <w:rPr>
          <w:rFonts w:asciiTheme="minorHAnsi" w:hAnsiTheme="minorHAnsi"/>
          <w:sz w:val="16"/>
        </w:rPr>
        <w:t>Organisation</w:t>
      </w:r>
      <w:proofErr w:type="spellEnd"/>
      <w:r w:rsidRPr="00411445">
        <w:rPr>
          <w:rFonts w:asciiTheme="minorHAnsi" w:hAnsiTheme="minorHAnsi"/>
          <w:sz w:val="16"/>
        </w:rPr>
        <w:t xml:space="preserve"> (SEATO) and the 1951 US-Philippines Mutual Defense Treaty. On the basis of those treaties several countries, most notably Thailand, the Philippines and Singapore, have received US military assistance and training for a number of decades, while the US has maintained significant forward deployed military forces in the region. The Five Power </w:t>
      </w:r>
      <w:proofErr w:type="spellStart"/>
      <w:r w:rsidRPr="00411445">
        <w:rPr>
          <w:rFonts w:asciiTheme="minorHAnsi" w:hAnsiTheme="minorHAnsi"/>
          <w:sz w:val="16"/>
        </w:rPr>
        <w:t>Defence</w:t>
      </w:r>
      <w:proofErr w:type="spellEnd"/>
      <w:r w:rsidRPr="00411445">
        <w:rPr>
          <w:rFonts w:asciiTheme="minorHAnsi" w:hAnsiTheme="minorHAnsi"/>
          <w:sz w:val="16"/>
        </w:rPr>
        <w:t xml:space="preserve"> Arrangements were also agreed in 1971 after the withdrawal of British forces from Malaysia and Singapore, and provide for the participating Member States (UK, Australia, Malaysia, Singapore and New Zealand) to consult in the event of an external threat to, or an attack on, either Malaysia or Singapore (see section 2.3 for further details). As a consequence </w:t>
      </w:r>
      <w:r w:rsidRPr="00411445">
        <w:rPr>
          <w:rFonts w:asciiTheme="minorHAnsi" w:hAnsiTheme="minorHAnsi"/>
          <w:sz w:val="24"/>
          <w:highlight w:val="cyan"/>
          <w:u w:val="single"/>
        </w:rPr>
        <w:t>the US,</w:t>
      </w:r>
      <w:r w:rsidRPr="00411445">
        <w:rPr>
          <w:rFonts w:asciiTheme="minorHAnsi" w:hAnsiTheme="minorHAnsi"/>
          <w:sz w:val="16"/>
        </w:rPr>
        <w:t xml:space="preserve"> and to a lesser extent the presence of other regional and global powers,</w:t>
      </w:r>
      <w:r w:rsidRPr="00411445">
        <w:rPr>
          <w:rFonts w:asciiTheme="minorHAnsi" w:hAnsiTheme="minorHAnsi"/>
          <w:sz w:val="24"/>
          <w:highlight w:val="cyan"/>
          <w:u w:val="single"/>
        </w:rPr>
        <w:t xml:space="preserve"> has long been regarded as a guarantor of stability and security by many countries in the region.</w:t>
      </w:r>
      <w:r w:rsidRPr="00411445">
        <w:rPr>
          <w:rFonts w:asciiTheme="minorHAnsi" w:hAnsiTheme="minorHAnsi"/>
          <w:sz w:val="16"/>
        </w:rPr>
        <w:t xml:space="preserve"> In the last few years that dynamic has begun to take on increasing importance. </w:t>
      </w:r>
      <w:r w:rsidRPr="00411445">
        <w:rPr>
          <w:rFonts w:asciiTheme="minorHAnsi" w:hAnsiTheme="minorHAnsi"/>
          <w:sz w:val="24"/>
          <w:highlight w:val="cyan"/>
          <w:u w:val="single"/>
        </w:rPr>
        <w:t>It has been widely acknowledged that the geopolitical balance in Southeast Asia has begun to shift, primarily in response to China’s economic and military rise, coupled with the perception that US interest in the region has waned,</w:t>
      </w:r>
      <w:r w:rsidRPr="00411445">
        <w:rPr>
          <w:rFonts w:asciiTheme="minorHAnsi" w:hAnsiTheme="minorHAnsi"/>
          <w:sz w:val="16"/>
        </w:rPr>
        <w:t xml:space="preserve"> in particular since 9/11 and the subsequent conflicts in Iraq and Afghanistan. </w:t>
      </w:r>
      <w:r w:rsidRPr="00411445">
        <w:rPr>
          <w:rFonts w:asciiTheme="minorHAnsi" w:hAnsiTheme="minorHAnsi"/>
          <w:sz w:val="24"/>
          <w:highlight w:val="cyan"/>
          <w:u w:val="single"/>
        </w:rPr>
        <w:t>While relations between the Southeast Asian states and China are generally positive, there has been particular anxiety over</w:t>
      </w:r>
      <w:r w:rsidRPr="00411445">
        <w:rPr>
          <w:rFonts w:asciiTheme="minorHAnsi" w:hAnsiTheme="minorHAnsi"/>
          <w:sz w:val="16"/>
        </w:rPr>
        <w:t xml:space="preserve"> China’s increasing military assertiveness both in terms of the </w:t>
      </w:r>
      <w:proofErr w:type="spellStart"/>
      <w:r w:rsidRPr="00411445">
        <w:rPr>
          <w:rFonts w:asciiTheme="minorHAnsi" w:hAnsiTheme="minorHAnsi"/>
          <w:sz w:val="16"/>
        </w:rPr>
        <w:t>modernisation</w:t>
      </w:r>
      <w:proofErr w:type="spellEnd"/>
      <w:r w:rsidRPr="00411445">
        <w:rPr>
          <w:rFonts w:asciiTheme="minorHAnsi" w:hAnsiTheme="minorHAnsi"/>
          <w:sz w:val="16"/>
        </w:rPr>
        <w:t xml:space="preserve"> of its military forces</w:t>
      </w:r>
      <w:proofErr w:type="gramStart"/>
      <w:r w:rsidRPr="00411445">
        <w:rPr>
          <w:rFonts w:asciiTheme="minorHAnsi" w:hAnsiTheme="minorHAnsi"/>
          <w:sz w:val="16"/>
        </w:rPr>
        <w:t>,1</w:t>
      </w:r>
      <w:proofErr w:type="gramEnd"/>
      <w:r w:rsidRPr="00411445">
        <w:rPr>
          <w:rFonts w:asciiTheme="minorHAnsi" w:hAnsiTheme="minorHAnsi"/>
          <w:sz w:val="16"/>
        </w:rPr>
        <w:t xml:space="preserve"> including the development of major new naval base on Hainan Island, and </w:t>
      </w:r>
      <w:r w:rsidRPr="00411445">
        <w:rPr>
          <w:rFonts w:asciiTheme="minorHAnsi" w:hAnsiTheme="minorHAnsi"/>
          <w:sz w:val="24"/>
          <w:highlight w:val="cyan"/>
          <w:u w:val="single"/>
        </w:rPr>
        <w:t>the expansion of China’s “core interests” to include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 xml:space="preserve">ea, a region of vast untapped natural resources and longstanding territorial disputes (see below). </w:t>
      </w:r>
      <w:r w:rsidRPr="00411445">
        <w:rPr>
          <w:rFonts w:asciiTheme="minorHAnsi" w:hAnsiTheme="minorHAnsi"/>
          <w:sz w:val="24"/>
          <w:highlight w:val="cyan"/>
          <w:u w:val="single"/>
        </w:rPr>
        <w:t>As a result,</w:t>
      </w:r>
      <w:r w:rsidRPr="00411445">
        <w:rPr>
          <w:rFonts w:asciiTheme="minorHAnsi" w:hAnsiTheme="minorHAnsi"/>
          <w:sz w:val="16"/>
        </w:rPr>
        <w:t xml:space="preserve"> the Association of South East Asian Nations (</w:t>
      </w:r>
      <w:r w:rsidRPr="00411445">
        <w:rPr>
          <w:rFonts w:asciiTheme="minorHAnsi" w:hAnsiTheme="minorHAnsi"/>
          <w:sz w:val="24"/>
          <w:highlight w:val="cyan"/>
          <w:u w:val="single"/>
        </w:rPr>
        <w:t>ASEAN) Member States have sought to reinvigorate their security relationships</w:t>
      </w:r>
      <w:r w:rsidRPr="00411445">
        <w:rPr>
          <w:rFonts w:asciiTheme="minorHAnsi" w:hAnsiTheme="minorHAnsi"/>
          <w:sz w:val="16"/>
        </w:rPr>
        <w:t xml:space="preserve">, not only </w:t>
      </w:r>
      <w:r w:rsidRPr="00411445">
        <w:rPr>
          <w:rFonts w:asciiTheme="minorHAnsi" w:hAnsiTheme="minorHAnsi"/>
          <w:sz w:val="24"/>
          <w:highlight w:val="cyan"/>
          <w:u w:val="single"/>
        </w:rPr>
        <w:t>with the US</w:t>
      </w:r>
      <w:r w:rsidRPr="00411445">
        <w:rPr>
          <w:rFonts w:asciiTheme="minorHAnsi" w:hAnsiTheme="minorHAnsi"/>
          <w:sz w:val="16"/>
        </w:rPr>
        <w:t xml:space="preserve">, but also with other powers such as India and Russia, </w:t>
      </w:r>
      <w:r w:rsidRPr="00411445">
        <w:rPr>
          <w:rFonts w:asciiTheme="minorHAnsi" w:hAnsiTheme="minorHAnsi"/>
          <w:sz w:val="24"/>
          <w:highlight w:val="cyan"/>
          <w:u w:val="single"/>
        </w:rPr>
        <w:t>in order to counterbalance China and maintain stability in the region.</w:t>
      </w:r>
    </w:p>
    <w:p w:rsidR="00CB145D" w:rsidRPr="00411445" w:rsidRDefault="00CB145D" w:rsidP="00CB145D">
      <w:pPr>
        <w:pStyle w:val="Heading4"/>
        <w:rPr>
          <w:rStyle w:val="Style13ptBold"/>
          <w:b/>
        </w:rPr>
      </w:pPr>
      <w:r w:rsidRPr="00411445">
        <w:rPr>
          <w:rStyle w:val="Style13ptBold"/>
          <w:b/>
        </w:rPr>
        <w:t xml:space="preserve">Allies want US to revitalize SCS policy in response to China’s expansionism </w:t>
      </w:r>
    </w:p>
    <w:p w:rsidR="00CB145D" w:rsidRPr="00411445" w:rsidRDefault="00CB145D" w:rsidP="00CB145D">
      <w:pPr>
        <w:rPr>
          <w:rFonts w:asciiTheme="minorHAnsi" w:hAnsiTheme="minorHAnsi"/>
        </w:rPr>
      </w:pPr>
      <w:r w:rsidRPr="00411445">
        <w:rPr>
          <w:rStyle w:val="Style13ptBold"/>
        </w:rPr>
        <w:t>Kim 15</w:t>
      </w:r>
      <w:r w:rsidRPr="00411445">
        <w:rPr>
          <w:rFonts w:asciiTheme="minorHAnsi" w:hAnsiTheme="minorHAnsi"/>
        </w:rPr>
        <w:t xml:space="preserve"> </w:t>
      </w:r>
      <w:r w:rsidRPr="00411445">
        <w:rPr>
          <w:rFonts w:asciiTheme="minorHAnsi" w:hAnsiTheme="minorHAnsi"/>
          <w:sz w:val="16"/>
        </w:rPr>
        <w:t>(</w:t>
      </w:r>
      <w:proofErr w:type="spellStart"/>
      <w:r w:rsidRPr="00411445">
        <w:rPr>
          <w:rFonts w:asciiTheme="minorHAnsi" w:hAnsiTheme="minorHAnsi"/>
          <w:sz w:val="16"/>
        </w:rPr>
        <w:t>Jihyun</w:t>
      </w:r>
      <w:proofErr w:type="spellEnd"/>
      <w:r w:rsidRPr="00411445">
        <w:rPr>
          <w:rFonts w:asciiTheme="minorHAnsi" w:hAnsiTheme="minorHAnsi"/>
          <w:sz w:val="16"/>
        </w:rPr>
        <w:t xml:space="preserve">, assistant prof. in International Studies @ Bradley University, Summer 2015 “Territorial Disputes in the South China Sea Implications for Security in Asia and Beyond,” </w:t>
      </w:r>
      <w:r w:rsidRPr="00411445">
        <w:rPr>
          <w:rFonts w:asciiTheme="minorHAnsi" w:hAnsiTheme="minorHAnsi"/>
          <w:i/>
          <w:sz w:val="16"/>
        </w:rPr>
        <w:t xml:space="preserve">Strategic Studies Quarterly, </w:t>
      </w:r>
      <w:r w:rsidRPr="00411445">
        <w:rPr>
          <w:rFonts w:asciiTheme="minorHAnsi" w:hAnsiTheme="minorHAnsi"/>
          <w:sz w:val="16"/>
        </w:rPr>
        <w:t>9(2), p. 107-108) MLJ</w:t>
      </w:r>
    </w:p>
    <w:p w:rsidR="00CB145D" w:rsidRPr="00411445" w:rsidRDefault="00CB145D" w:rsidP="00CB145D">
      <w:pPr>
        <w:rPr>
          <w:rFonts w:asciiTheme="minorHAnsi" w:hAnsiTheme="minorHAnsi"/>
          <w:b/>
          <w:sz w:val="16"/>
        </w:rPr>
      </w:pPr>
      <w:r w:rsidRPr="00411445">
        <w:rPr>
          <w:rFonts w:asciiTheme="minorHAnsi" w:hAnsiTheme="minorHAnsi"/>
          <w:sz w:val="16"/>
        </w:rPr>
        <w:t xml:space="preserve">In recent years, </w:t>
      </w:r>
      <w:r w:rsidRPr="00411445">
        <w:rPr>
          <w:rFonts w:asciiTheme="minorHAnsi" w:hAnsiTheme="minorHAnsi"/>
          <w:sz w:val="24"/>
          <w:highlight w:val="cyan"/>
          <w:u w:val="single"/>
        </w:rPr>
        <w:t>there have been some alarming views that China’s</w:t>
      </w:r>
      <w:r w:rsidRPr="00411445">
        <w:rPr>
          <w:rFonts w:asciiTheme="minorHAnsi" w:hAnsiTheme="minorHAnsi"/>
          <w:sz w:val="16"/>
        </w:rPr>
        <w:t xml:space="preserve"> great power potential, combined with its latent </w:t>
      </w:r>
      <w:r w:rsidRPr="00411445">
        <w:rPr>
          <w:rFonts w:asciiTheme="minorHAnsi" w:hAnsiTheme="minorHAnsi"/>
          <w:sz w:val="24"/>
          <w:highlight w:val="cyan"/>
          <w:u w:val="single"/>
        </w:rPr>
        <w:t>expansionist ambitions</w:t>
      </w:r>
      <w:r w:rsidRPr="00411445">
        <w:rPr>
          <w:rFonts w:asciiTheme="minorHAnsi" w:hAnsiTheme="minorHAnsi"/>
          <w:sz w:val="16"/>
        </w:rPr>
        <w:t xml:space="preserve"> and increasingly assertive foreign policy stance, </w:t>
      </w:r>
      <w:r w:rsidRPr="00411445">
        <w:rPr>
          <w:rFonts w:asciiTheme="minorHAnsi" w:hAnsiTheme="minorHAnsi"/>
          <w:sz w:val="24"/>
          <w:highlight w:val="cyan"/>
          <w:u w:val="single"/>
        </w:rPr>
        <w:t>could</w:t>
      </w:r>
      <w:r w:rsidRPr="00411445">
        <w:rPr>
          <w:rFonts w:asciiTheme="minorHAnsi" w:hAnsiTheme="minorHAnsi"/>
          <w:sz w:val="24"/>
          <w:u w:val="single"/>
        </w:rPr>
        <w:t xml:space="preserve"> </w:t>
      </w:r>
      <w:r w:rsidRPr="00411445">
        <w:rPr>
          <w:rFonts w:asciiTheme="minorHAnsi" w:hAnsiTheme="minorHAnsi"/>
          <w:sz w:val="16"/>
        </w:rPr>
        <w:t xml:space="preserve">be a threat to regional and global security as it might trigger major power realignments in East Asia and beyond, which would, in the end, </w:t>
      </w:r>
      <w:r w:rsidRPr="00411445">
        <w:rPr>
          <w:rFonts w:asciiTheme="minorHAnsi" w:hAnsiTheme="minorHAnsi"/>
          <w:sz w:val="24"/>
          <w:highlight w:val="cyan"/>
          <w:u w:val="single"/>
        </w:rPr>
        <w:t xml:space="preserve">challenge US predominance </w:t>
      </w:r>
      <w:r w:rsidRPr="007B2652">
        <w:rPr>
          <w:sz w:val="16"/>
        </w:rPr>
        <w:t>in the post</w:t>
      </w:r>
      <w:r w:rsidRPr="00411445">
        <w:rPr>
          <w:rFonts w:asciiTheme="minorHAnsi" w:hAnsiTheme="minorHAnsi"/>
          <w:sz w:val="16"/>
        </w:rPr>
        <w:t xml:space="preserve">–Cold War international system. Among a number of pressing security issues facing Asia, maritime and territorial disputes over the contested waters of the South China Sea have become among the biggest potential flashpoints amid Beijing’s military modernization in conjunction with Washington’s “pivot” or “rebalancing” to Asia.1 </w:t>
      </w:r>
      <w:r w:rsidRPr="00411445">
        <w:rPr>
          <w:rFonts w:asciiTheme="minorHAnsi" w:hAnsiTheme="minorHAnsi"/>
          <w:sz w:val="24"/>
          <w:highlight w:val="cyan"/>
          <w:u w:val="single"/>
        </w:rPr>
        <w:t>Given China’s ongoing territorial disagreements with a host of its neighbors</w:t>
      </w:r>
      <w:r w:rsidRPr="00411445">
        <w:rPr>
          <w:rFonts w:asciiTheme="minorHAnsi" w:hAnsiTheme="minorHAnsi"/>
          <w:sz w:val="16"/>
        </w:rPr>
        <w:t xml:space="preserve">, including Japan, the South China Sea dispute is not just an isolated issue for Chinese leaders in Beijing. Rather, it is an important part of the overall process of China rising, with broader implications for demonstrating the nation’s capabilities to protect its interests, sovereignty, and image as a great power. Meanwhile, </w:t>
      </w:r>
      <w:r w:rsidRPr="00411445">
        <w:rPr>
          <w:rFonts w:asciiTheme="minorHAnsi" w:hAnsiTheme="minorHAnsi"/>
          <w:sz w:val="24"/>
          <w:highlight w:val="cyan"/>
          <w:u w:val="single"/>
        </w:rPr>
        <w:t>the China threat has led</w:t>
      </w:r>
      <w:r w:rsidRPr="00411445">
        <w:rPr>
          <w:rFonts w:asciiTheme="minorHAnsi" w:hAnsiTheme="minorHAnsi"/>
          <w:sz w:val="16"/>
        </w:rPr>
        <w:t xml:space="preserve"> most Association of Southeast Asian Nations (</w:t>
      </w:r>
      <w:r w:rsidRPr="00411445">
        <w:rPr>
          <w:rFonts w:asciiTheme="minorHAnsi" w:hAnsiTheme="minorHAnsi"/>
          <w:sz w:val="24"/>
          <w:highlight w:val="cyan"/>
          <w:u w:val="single"/>
        </w:rPr>
        <w:t>ASEAN</w:t>
      </w:r>
      <w:r w:rsidRPr="00411445">
        <w:rPr>
          <w:rFonts w:asciiTheme="minorHAnsi" w:hAnsiTheme="minorHAnsi"/>
          <w:sz w:val="16"/>
        </w:rPr>
        <w:t xml:space="preserve">) countries </w:t>
      </w:r>
      <w:r w:rsidRPr="00411445">
        <w:rPr>
          <w:rFonts w:asciiTheme="minorHAnsi" w:hAnsiTheme="minorHAnsi"/>
          <w:sz w:val="24"/>
          <w:highlight w:val="cyan"/>
          <w:u w:val="single"/>
        </w:rPr>
        <w:t>to support Washington’s renewed efforts to “return” to Asia and revitalize the US security ties with allies</w:t>
      </w:r>
      <w:r w:rsidRPr="00411445">
        <w:rPr>
          <w:rFonts w:asciiTheme="minorHAnsi" w:hAnsiTheme="minorHAnsi"/>
          <w:sz w:val="24"/>
          <w:u w:val="single"/>
        </w:rPr>
        <w:t xml:space="preserve"> </w:t>
      </w:r>
      <w:r w:rsidRPr="00411445">
        <w:rPr>
          <w:rFonts w:asciiTheme="minorHAnsi" w:hAnsiTheme="minorHAnsi"/>
          <w:sz w:val="16"/>
        </w:rPr>
        <w:t xml:space="preserve">and friends in the region. This trend transformed the South China Sea into “a focal point for big power rivalry, thus complicating the issues” with potentially wider regional repercussions.2 </w:t>
      </w:r>
      <w:proofErr w:type="gramStart"/>
      <w:r w:rsidRPr="00411445">
        <w:rPr>
          <w:rFonts w:asciiTheme="minorHAnsi" w:hAnsiTheme="minorHAnsi"/>
          <w:sz w:val="16"/>
        </w:rPr>
        <w:t>This</w:t>
      </w:r>
      <w:proofErr w:type="gramEnd"/>
      <w:r w:rsidRPr="00411445">
        <w:rPr>
          <w:rFonts w:asciiTheme="minorHAnsi" w:hAnsiTheme="minorHAnsi"/>
          <w:sz w:val="16"/>
        </w:rPr>
        <w:t xml:space="preserve"> does not necessarily mean China’s assertive territorial claims will make war inevitable. Instead, it implies “China’s dispute behavior bears directly on the future of peace and stability” in the region.</w:t>
      </w:r>
    </w:p>
    <w:p w:rsidR="00CB145D" w:rsidRPr="00411445" w:rsidRDefault="00CB145D" w:rsidP="00CB145D">
      <w:pPr>
        <w:pStyle w:val="Heading4"/>
        <w:rPr>
          <w:rStyle w:val="Style13ptBold"/>
          <w:b/>
        </w:rPr>
      </w:pPr>
      <w:r w:rsidRPr="00411445">
        <w:rPr>
          <w:rStyle w:val="Style13ptBold"/>
          <w:b/>
        </w:rPr>
        <w:lastRenderedPageBreak/>
        <w:t xml:space="preserve">Allies want US to clarify and strengthen its position in SCS </w:t>
      </w:r>
    </w:p>
    <w:p w:rsidR="00CB145D" w:rsidRPr="00411445" w:rsidRDefault="00CB145D" w:rsidP="00CB145D">
      <w:pPr>
        <w:rPr>
          <w:rFonts w:asciiTheme="minorHAnsi" w:hAnsiTheme="minorHAnsi"/>
        </w:rPr>
      </w:pPr>
      <w:r w:rsidRPr="00411445">
        <w:rPr>
          <w:rStyle w:val="Style13ptBold"/>
        </w:rPr>
        <w:t>Kim 15</w:t>
      </w:r>
      <w:r w:rsidRPr="00411445">
        <w:rPr>
          <w:rFonts w:asciiTheme="minorHAnsi" w:hAnsiTheme="minorHAnsi"/>
        </w:rPr>
        <w:t xml:space="preserve"> </w:t>
      </w:r>
      <w:r w:rsidRPr="00411445">
        <w:rPr>
          <w:rFonts w:asciiTheme="minorHAnsi" w:hAnsiTheme="minorHAnsi"/>
          <w:sz w:val="16"/>
        </w:rPr>
        <w:t>(</w:t>
      </w:r>
      <w:proofErr w:type="spellStart"/>
      <w:r w:rsidRPr="00411445">
        <w:rPr>
          <w:rFonts w:asciiTheme="minorHAnsi" w:hAnsiTheme="minorHAnsi"/>
          <w:sz w:val="16"/>
        </w:rPr>
        <w:t>Jihyun</w:t>
      </w:r>
      <w:proofErr w:type="spellEnd"/>
      <w:r w:rsidRPr="00411445">
        <w:rPr>
          <w:rFonts w:asciiTheme="minorHAnsi" w:hAnsiTheme="minorHAnsi"/>
          <w:sz w:val="16"/>
        </w:rPr>
        <w:t xml:space="preserve">, assistant prof. in International Studies @ Bradley University, Summer 2015 “Territorial Disputes in the South China Sea Implications for Security in Asia and Beyond,” </w:t>
      </w:r>
      <w:r w:rsidRPr="00411445">
        <w:rPr>
          <w:rFonts w:asciiTheme="minorHAnsi" w:hAnsiTheme="minorHAnsi"/>
          <w:i/>
          <w:sz w:val="16"/>
        </w:rPr>
        <w:t xml:space="preserve">Strategic Studies Quarterly, </w:t>
      </w:r>
      <w:r w:rsidRPr="00411445">
        <w:rPr>
          <w:rFonts w:asciiTheme="minorHAnsi" w:hAnsiTheme="minorHAnsi"/>
          <w:sz w:val="16"/>
        </w:rPr>
        <w:t>9(2), p. 107-108) MLJ</w:t>
      </w:r>
    </w:p>
    <w:p w:rsidR="00CB145D" w:rsidRPr="00411445" w:rsidRDefault="00CB145D" w:rsidP="00CB145D">
      <w:pPr>
        <w:rPr>
          <w:rFonts w:asciiTheme="minorHAnsi" w:hAnsiTheme="minorHAnsi"/>
          <w:sz w:val="16"/>
        </w:rPr>
      </w:pPr>
      <w:r w:rsidRPr="007B2652">
        <w:rPr>
          <w:sz w:val="16"/>
        </w:rPr>
        <w:t>However,</w:t>
      </w:r>
      <w:r w:rsidRPr="007B2652">
        <w:rPr>
          <w:rFonts w:asciiTheme="minorHAnsi" w:hAnsiTheme="minorHAnsi"/>
          <w:sz w:val="18"/>
          <w:u w:val="single"/>
        </w:rPr>
        <w:t xml:space="preserve"> </w:t>
      </w:r>
      <w:r w:rsidRPr="00411445">
        <w:rPr>
          <w:rFonts w:asciiTheme="minorHAnsi" w:hAnsiTheme="minorHAnsi"/>
          <w:sz w:val="24"/>
          <w:highlight w:val="cyan"/>
          <w:u w:val="single"/>
        </w:rPr>
        <w:t>the escalating South China Sea disputes have continued to expose conflicting interests and divisions among ASEAN members</w:t>
      </w:r>
      <w:r w:rsidRPr="00411445">
        <w:rPr>
          <w:rFonts w:asciiTheme="minorHAnsi" w:hAnsiTheme="minorHAnsi"/>
          <w:sz w:val="16"/>
        </w:rPr>
        <w:t xml:space="preserve"> and their lack of cohesive strategic vision for the future. </w:t>
      </w:r>
      <w:r w:rsidRPr="00411445">
        <w:rPr>
          <w:rFonts w:asciiTheme="minorHAnsi" w:hAnsiTheme="minorHAnsi"/>
          <w:sz w:val="24"/>
          <w:highlight w:val="cyan"/>
          <w:u w:val="single"/>
        </w:rPr>
        <w:t>In particular, their diverging perspectives on how best to handle Beijing’s growing assertiveness have increased the potential for them to be “at the mercy of great power rivalry between China and the U</w:t>
      </w:r>
      <w:r w:rsidRPr="00411445">
        <w:rPr>
          <w:rFonts w:asciiTheme="minorHAnsi" w:hAnsiTheme="minorHAnsi"/>
          <w:sz w:val="16"/>
        </w:rPr>
        <w:t xml:space="preserve">nited </w:t>
      </w:r>
      <w:r w:rsidRPr="00411445">
        <w:rPr>
          <w:rFonts w:asciiTheme="minorHAnsi" w:hAnsiTheme="minorHAnsi"/>
          <w:sz w:val="24"/>
          <w:highlight w:val="cyan"/>
          <w:u w:val="single"/>
        </w:rPr>
        <w:t>S</w:t>
      </w:r>
      <w:r w:rsidRPr="00411445">
        <w:rPr>
          <w:rFonts w:asciiTheme="minorHAnsi" w:hAnsiTheme="minorHAnsi"/>
          <w:sz w:val="16"/>
        </w:rPr>
        <w:t xml:space="preserve">tates </w:t>
      </w:r>
      <w:r w:rsidRPr="00411445">
        <w:rPr>
          <w:rFonts w:asciiTheme="minorHAnsi" w:hAnsiTheme="minorHAnsi"/>
          <w:sz w:val="24"/>
          <w:highlight w:val="cyan"/>
          <w:u w:val="single"/>
        </w:rPr>
        <w:t>for regional influence</w:t>
      </w:r>
      <w:r w:rsidRPr="00411445">
        <w:rPr>
          <w:rFonts w:asciiTheme="minorHAnsi" w:hAnsiTheme="minorHAnsi"/>
          <w:sz w:val="16"/>
        </w:rPr>
        <w:t xml:space="preserve">” and to be caught in the middle of conflict between the two in the future, possibly forcing them to take sides.66 As elucidated in U.S.-China Economic and Security Review Commission 2013 Report, “China’s military modernization, rising economy, and growing diplomatic influence” are strengthening Beijing’s ability to enforce its territorial claims “in its near seas,” including the South China Sea, Yellow Sea, and East China Sea.67 Although the South China Sea dispute is not new, the risks of conflict between US military forces and/ or America’s allies on the one side and their Chinese counterparts on the other side are increasing. This is largely because China’s unswerving sovereignty claims over disputed waters in the region are supported by its ongoing military modernization and growing economic clout. The combination of these two factors is changing the overall configuration of the regional security architecture. What is more, </w:t>
      </w:r>
      <w:r w:rsidRPr="00411445">
        <w:rPr>
          <w:rFonts w:asciiTheme="minorHAnsi" w:hAnsiTheme="minorHAnsi"/>
          <w:sz w:val="24"/>
          <w:highlight w:val="cyan"/>
          <w:u w:val="single"/>
        </w:rPr>
        <w:t>the relative decline in US power is slowly undermining America’s decades of military supremacy and hegemonic influence in Asia and beyond</w:t>
      </w:r>
      <w:r w:rsidRPr="00411445">
        <w:rPr>
          <w:rFonts w:asciiTheme="minorHAnsi" w:hAnsiTheme="minorHAnsi"/>
          <w:sz w:val="16"/>
        </w:rPr>
        <w:t xml:space="preserve">. Yet, the report says that </w:t>
      </w:r>
      <w:r w:rsidRPr="00411445">
        <w:rPr>
          <w:rFonts w:asciiTheme="minorHAnsi" w:hAnsiTheme="minorHAnsi"/>
          <w:sz w:val="24"/>
          <w:highlight w:val="cyan"/>
          <w:u w:val="single"/>
        </w:rPr>
        <w:t xml:space="preserve">it is </w:t>
      </w:r>
      <w:r w:rsidRPr="007B2652">
        <w:rPr>
          <w:sz w:val="16"/>
        </w:rPr>
        <w:t xml:space="preserve">still </w:t>
      </w:r>
      <w:r w:rsidRPr="00411445">
        <w:rPr>
          <w:rFonts w:asciiTheme="minorHAnsi" w:hAnsiTheme="minorHAnsi"/>
          <w:sz w:val="24"/>
          <w:highlight w:val="cyan"/>
          <w:u w:val="single"/>
        </w:rPr>
        <w:t>critical for the U</w:t>
      </w:r>
      <w:r w:rsidRPr="00411445">
        <w:rPr>
          <w:rFonts w:asciiTheme="minorHAnsi" w:hAnsiTheme="minorHAnsi"/>
          <w:sz w:val="16"/>
        </w:rPr>
        <w:t xml:space="preserve">nited </w:t>
      </w:r>
      <w:r w:rsidRPr="00411445">
        <w:rPr>
          <w:rFonts w:asciiTheme="minorHAnsi" w:hAnsiTheme="minorHAnsi"/>
          <w:sz w:val="24"/>
          <w:highlight w:val="cyan"/>
          <w:u w:val="single"/>
        </w:rPr>
        <w:t>S</w:t>
      </w:r>
      <w:r w:rsidRPr="00411445">
        <w:rPr>
          <w:rFonts w:asciiTheme="minorHAnsi" w:hAnsiTheme="minorHAnsi"/>
          <w:sz w:val="16"/>
        </w:rPr>
        <w:t>tates</w:t>
      </w:r>
      <w:r w:rsidRPr="00411445">
        <w:rPr>
          <w:rFonts w:asciiTheme="minorHAnsi" w:hAnsiTheme="minorHAnsi"/>
          <w:sz w:val="24"/>
          <w:highlight w:val="cyan"/>
          <w:u w:val="single"/>
        </w:rPr>
        <w:t xml:space="preserve"> to maintain a credible military presence in Asia given that China is becoming more capable of using “its growing power in support of coercive tactics that pressure its neighbors to concede”</w:t>
      </w:r>
      <w:r w:rsidRPr="00411445">
        <w:rPr>
          <w:rFonts w:asciiTheme="minorHAnsi" w:hAnsiTheme="minorHAnsi"/>
          <w:sz w:val="16"/>
        </w:rPr>
        <w:t xml:space="preserve"> to Chinese claims in the maritime disputes. The report further emphasizes, the increasing importance of deepening America’s ties with allies and partners in Asia and the needs to bolster the capacity of US forces’ readiness in the western Pacific to counterbalance “China’s growing military capabilities and surge naval assets in the event of a contingency.”68</w:t>
      </w:r>
    </w:p>
    <w:p w:rsidR="00CB145D" w:rsidRDefault="00CB145D" w:rsidP="00CB145D">
      <w:pPr>
        <w:pStyle w:val="Heading2"/>
      </w:pPr>
      <w:r>
        <w:lastRenderedPageBreak/>
        <w:t xml:space="preserve">Chinese Politics </w:t>
      </w:r>
    </w:p>
    <w:p w:rsidR="00CB145D" w:rsidRDefault="00CB145D" w:rsidP="00CB145D">
      <w:pPr>
        <w:pStyle w:val="Heading3"/>
      </w:pPr>
      <w:r>
        <w:lastRenderedPageBreak/>
        <w:t>1NC Link</w:t>
      </w:r>
    </w:p>
    <w:p w:rsidR="00CB145D" w:rsidRDefault="00CB145D" w:rsidP="00CB145D">
      <w:pPr>
        <w:pStyle w:val="Heading4"/>
      </w:pPr>
      <w:r>
        <w:t xml:space="preserve">Compromise on the SCS in China ruins </w:t>
      </w:r>
      <w:r>
        <w:rPr>
          <w:u w:val="single"/>
        </w:rPr>
        <w:t>political cover</w:t>
      </w:r>
      <w:r>
        <w:t xml:space="preserve"> necessary for Xi’s reforms</w:t>
      </w:r>
    </w:p>
    <w:p w:rsidR="00CB145D" w:rsidRPr="00521D4A" w:rsidRDefault="00CB145D" w:rsidP="00CB145D">
      <w:pPr>
        <w:rPr>
          <w:rStyle w:val="Style13ptBold"/>
          <w:b w:val="0"/>
        </w:rPr>
      </w:pPr>
      <w:r>
        <w:rPr>
          <w:rStyle w:val="Style13ptBold"/>
        </w:rPr>
        <w:t xml:space="preserve">McDevitt 14 </w:t>
      </w:r>
      <w:r w:rsidRPr="00521D4A">
        <w:rPr>
          <w:rStyle w:val="Style13ptBold"/>
          <w:sz w:val="18"/>
        </w:rPr>
        <w:t>(RADM (ret) Michael, senior fellow at CNA Corporation, “Options for US policy toward the South China Sea”, https://csis-prod.s3.amazonaws.com/s3fs-public/legacy_files/files/publication/Pac1481.pdf)</w:t>
      </w:r>
    </w:p>
    <w:p w:rsidR="00CB145D" w:rsidRPr="00442DF7" w:rsidRDefault="00CB145D" w:rsidP="00CB145D">
      <w:pPr>
        <w:rPr>
          <w:b/>
          <w:sz w:val="24"/>
          <w:highlight w:val="cyan"/>
          <w:u w:val="single"/>
        </w:rPr>
      </w:pPr>
      <w:r>
        <w:t xml:space="preserve">Finally, </w:t>
      </w:r>
      <w:r w:rsidRPr="00442DF7">
        <w:rPr>
          <w:b/>
          <w:sz w:val="24"/>
          <w:highlight w:val="cyan"/>
          <w:u w:val="single"/>
        </w:rPr>
        <w:t>it is important to recognize the importance that China’s domestic issues have in President Xi</w:t>
      </w:r>
      <w:r>
        <w:t xml:space="preserve"> Jinping’s </w:t>
      </w:r>
      <w:r w:rsidRPr="00442DF7">
        <w:rPr>
          <w:b/>
          <w:sz w:val="24"/>
          <w:highlight w:val="cyan"/>
          <w:u w:val="single"/>
        </w:rPr>
        <w:t>approach to the South China Sea.</w:t>
      </w:r>
      <w:r>
        <w:t xml:space="preserve"> In China, </w:t>
      </w:r>
      <w:r w:rsidRPr="00442DF7">
        <w:rPr>
          <w:b/>
          <w:sz w:val="24"/>
          <w:highlight w:val="cyan"/>
          <w:u w:val="single"/>
        </w:rPr>
        <w:t>domestic politics always trumps foreign policy concerns. Being tough on sovereignty claims provides important political cover for Xi’s politically difficult attempts to reorient China’s economics, stamp out corruption in the</w:t>
      </w:r>
      <w:r>
        <w:t xml:space="preserve"> Chinese Communist Party (</w:t>
      </w:r>
      <w:r w:rsidRPr="00442DF7">
        <w:rPr>
          <w:b/>
          <w:sz w:val="24"/>
          <w:highlight w:val="cyan"/>
          <w:u w:val="single"/>
        </w:rPr>
        <w:t>CCP</w:t>
      </w:r>
      <w:r>
        <w:t xml:space="preserve">), </w:t>
      </w:r>
      <w:r w:rsidRPr="00442DF7">
        <w:rPr>
          <w:b/>
          <w:sz w:val="24"/>
          <w:highlight w:val="cyan"/>
          <w:u w:val="single"/>
        </w:rPr>
        <w:t>and curb the power of provincial party secretaries</w:t>
      </w:r>
      <w:r>
        <w:t xml:space="preserve"> who frequently act as regional despots. These factors, plus the fact that China has the largest and most powerful Asian military shape Beijing’s policy approach to the South China Sea. Its military modernization program, now past its 20th year, continues to be well planned and well executed. </w:t>
      </w:r>
      <w:r w:rsidRPr="00442DF7">
        <w:rPr>
          <w:b/>
          <w:sz w:val="24"/>
          <w:highlight w:val="cyan"/>
          <w:u w:val="single"/>
        </w:rPr>
        <w:t>China’s conventional weapons capability is far superior to that of its neighbors</w:t>
      </w:r>
      <w:r>
        <w:t xml:space="preserve">, including India, and most certainly will remain so, at least for the foreseeable future. So far, </w:t>
      </w:r>
      <w:r w:rsidRPr="00442DF7">
        <w:rPr>
          <w:b/>
          <w:sz w:val="24"/>
          <w:highlight w:val="cyan"/>
          <w:u w:val="single"/>
        </w:rPr>
        <w:t>China’s actions in the South China Sea have not harmed its economy</w:t>
      </w:r>
      <w:r>
        <w:t xml:space="preserve">: its neighbors still line up seeking to improve relations. Beijing may not appreciate that its ASEAN neighbors simply want to retain their autonomy, but it does understand that its small neighbors do not want to be forced to choose between the United States and China. They all want the best possible relationship with both. </w:t>
      </w:r>
      <w:r w:rsidRPr="00442DF7">
        <w:rPr>
          <w:b/>
          <w:sz w:val="24"/>
          <w:highlight w:val="cyan"/>
          <w:u w:val="single"/>
        </w:rPr>
        <w:t xml:space="preserve">Since these small countries will always be China’s neighbors and they will always need China more than it needs them, China can exercise great latitude in its approach to them. These factors are the reason that it is so difficult to get results from US policy. </w:t>
      </w:r>
      <w:r>
        <w:t>Finally, and most importantly, Beijing believes it has right and history on its side</w:t>
      </w:r>
      <w:r w:rsidRPr="00442DF7">
        <w:rPr>
          <w:b/>
          <w:sz w:val="24"/>
          <w:highlight w:val="cyan"/>
          <w:u w:val="single"/>
        </w:rPr>
        <w:t xml:space="preserve">. It really does believe that all the land features and resources belong to China. </w:t>
      </w:r>
    </w:p>
    <w:p w:rsidR="00CB145D" w:rsidRDefault="00CB145D" w:rsidP="00CB145D">
      <w:pPr>
        <w:pStyle w:val="Heading3"/>
      </w:pPr>
      <w:r>
        <w:lastRenderedPageBreak/>
        <w:t>UQ – Xi Strong on SCS</w:t>
      </w:r>
    </w:p>
    <w:p w:rsidR="00CB145D" w:rsidRDefault="00CB145D" w:rsidP="00CB145D">
      <w:pPr>
        <w:pStyle w:val="Heading4"/>
      </w:pPr>
      <w:r>
        <w:t>Xi is directly in charge of nationalist, hard line policies on the SCS now</w:t>
      </w:r>
    </w:p>
    <w:p w:rsidR="00CB145D" w:rsidRPr="002B6694" w:rsidRDefault="00CB145D" w:rsidP="00CB145D">
      <w:pPr>
        <w:rPr>
          <w:rStyle w:val="Style13ptBold"/>
          <w:b w:val="0"/>
        </w:rPr>
      </w:pPr>
      <w:r>
        <w:rPr>
          <w:rStyle w:val="Style13ptBold"/>
        </w:rPr>
        <w:t xml:space="preserve">Economy 14 </w:t>
      </w:r>
      <w:r w:rsidRPr="002B6694">
        <w:rPr>
          <w:rStyle w:val="Style13ptBold"/>
          <w:sz w:val="18"/>
        </w:rPr>
        <w:t>(Elizabeth, fellow @ Council on Foreign Relations, “China's Imperial President”, http://www.cfr.org/china/chinas-imperial-president/p33968)</w:t>
      </w:r>
    </w:p>
    <w:p w:rsidR="00CB145D" w:rsidRPr="002B6694" w:rsidRDefault="00CB145D" w:rsidP="00CB145D">
      <w:r w:rsidRPr="00442DF7">
        <w:rPr>
          <w:b/>
          <w:sz w:val="24"/>
          <w:highlight w:val="cyan"/>
          <w:u w:val="single"/>
        </w:rPr>
        <w:t>Xi’s predilection for a muscular regional policy became evident well before his presidency</w:t>
      </w:r>
      <w:r>
        <w:t xml:space="preserve">. In 2010, </w:t>
      </w:r>
      <w:r w:rsidRPr="00442DF7">
        <w:rPr>
          <w:b/>
          <w:sz w:val="24"/>
          <w:highlight w:val="cyan"/>
          <w:u w:val="single"/>
        </w:rPr>
        <w:t>Xi chaired the leading group responsible for the country’s South China Sea policy</w:t>
      </w:r>
      <w:r>
        <w:t xml:space="preserve">, which broadened its definition of China’s core interests to include its expansive claims to maritime territory in the South China Sea. Since then, </w:t>
      </w:r>
      <w:r w:rsidRPr="00442DF7">
        <w:rPr>
          <w:b/>
          <w:sz w:val="24"/>
          <w:highlight w:val="cyan"/>
          <w:u w:val="single"/>
        </w:rPr>
        <w:t>he has used everything from the Chinese navy to fishing boats to try to secure these claims</w:t>
      </w:r>
      <w:r>
        <w:t xml:space="preserve"> -- </w:t>
      </w:r>
      <w:proofErr w:type="spellStart"/>
      <w:r w:rsidRPr="00442DF7">
        <w:rPr>
          <w:b/>
          <w:sz w:val="24"/>
          <w:highlight w:val="cyan"/>
          <w:u w:val="single"/>
        </w:rPr>
        <w:t>claims</w:t>
      </w:r>
      <w:proofErr w:type="spellEnd"/>
      <w:r w:rsidRPr="00442DF7">
        <w:rPr>
          <w:b/>
          <w:sz w:val="24"/>
          <w:highlight w:val="cyan"/>
          <w:u w:val="single"/>
        </w:rPr>
        <w:t xml:space="preserve"> disputed by other nations bordering the sea</w:t>
      </w:r>
      <w:r>
        <w:t xml:space="preserve">. In May 2014, </w:t>
      </w:r>
      <w:r w:rsidRPr="00442DF7">
        <w:rPr>
          <w:b/>
          <w:sz w:val="24"/>
          <w:highlight w:val="cyan"/>
          <w:u w:val="single"/>
        </w:rPr>
        <w:t xml:space="preserve">conflict between China and Vietnam erupted </w:t>
      </w:r>
      <w:r>
        <w:t xml:space="preserve">when the China National Petroleum Corporation moved an oil rig into a disputed area in the South China Sea; </w:t>
      </w:r>
      <w:r w:rsidRPr="00442DF7">
        <w:rPr>
          <w:b/>
          <w:sz w:val="24"/>
          <w:highlight w:val="cyan"/>
          <w:u w:val="single"/>
        </w:rPr>
        <w:t>tensions remained high until China withdrew</w:t>
      </w:r>
      <w:r>
        <w:t xml:space="preserve"> the rig in mid-July. </w:t>
      </w:r>
      <w:r w:rsidRPr="00442DF7">
        <w:rPr>
          <w:b/>
          <w:sz w:val="24"/>
          <w:highlight w:val="cyan"/>
          <w:u w:val="single"/>
        </w:rPr>
        <w:t>To help</w:t>
      </w:r>
      <w:r>
        <w:t xml:space="preserve"> enforce China’s claims to the East China Sea, </w:t>
      </w:r>
      <w:r w:rsidRPr="00442DF7">
        <w:rPr>
          <w:b/>
          <w:sz w:val="24"/>
          <w:highlight w:val="cyan"/>
          <w:u w:val="single"/>
        </w:rPr>
        <w:t>Xi has declared an “air defense identification zone”</w:t>
      </w:r>
      <w:r>
        <w:t xml:space="preserve"> over part of it, overlapping with those established by Japan and South Korea. He has also announced regional fishing regulations. </w:t>
      </w:r>
      <w:r w:rsidRPr="00442DF7">
        <w:rPr>
          <w:b/>
          <w:sz w:val="24"/>
          <w:highlight w:val="cyan"/>
          <w:u w:val="single"/>
        </w:rPr>
        <w:t>None of China’s neighbors has recognized any of these steps as legitimate. But Beijing has even redrawn the map of China embossed on Chinese passports to incorporate areas under dispute with India, as well as with countries in Southeast Asia, provoking a political firestorm. These maneuvers have stoked nationalist sentiments at home</w:t>
      </w:r>
      <w:r>
        <w:t xml:space="preserve"> and equally virulent nationalism abroad. New, similarly nationalist leaders in India and Japan have expressed concern over Xi’s policies and taken measures to raise their countries’ own security profiles. Indeed, during his campaign for the Indian prime </w:t>
      </w:r>
      <w:proofErr w:type="spellStart"/>
      <w:r>
        <w:t>ministership</w:t>
      </w:r>
      <w:proofErr w:type="spellEnd"/>
      <w:r>
        <w:t xml:space="preserve"> in early 2014, Narendra Modi criticized China’s expansionist tendencies, and he and Japanese Prime Minister Shinzo Abe have since upgraded their countries’ defense and security ties. Several new regional security efforts are under </w:t>
      </w:r>
      <w:proofErr w:type="gramStart"/>
      <w:r>
        <w:t>way that exclude</w:t>
      </w:r>
      <w:proofErr w:type="gramEnd"/>
      <w:r>
        <w:t xml:space="preserve"> Beijing (as well as Washington). For example, India has been training some Southeast Asian navies, including those of Myanmar and Vietnam, and many of the region’s militaries -- including those of Australia, India, Japan, the Philippines, Singapore, and South Korea -- have planned joint defense exercises.</w:t>
      </w:r>
    </w:p>
    <w:p w:rsidR="00CB145D" w:rsidRDefault="00CB145D" w:rsidP="00CB145D">
      <w:pPr>
        <w:pStyle w:val="Heading4"/>
      </w:pPr>
      <w:r>
        <w:t>Xi is seen as strong on the SCS dispute now</w:t>
      </w:r>
    </w:p>
    <w:p w:rsidR="00CB145D" w:rsidRPr="00370DAD" w:rsidRDefault="00CB145D" w:rsidP="00CB145D">
      <w:pPr>
        <w:rPr>
          <w:rStyle w:val="Style13ptBold"/>
          <w:b w:val="0"/>
        </w:rPr>
      </w:pPr>
      <w:r>
        <w:rPr>
          <w:rStyle w:val="Style13ptBold"/>
        </w:rPr>
        <w:t xml:space="preserve">Cronin 13 </w:t>
      </w:r>
      <w:r w:rsidRPr="00370DAD">
        <w:rPr>
          <w:rStyle w:val="Style13ptBold"/>
          <w:sz w:val="16"/>
        </w:rPr>
        <w:t>(Patrick, sr. fellow @ Center for Strategic &amp; Int’l Studies, “The Strategic Significance of the South China Sea”, https://csis-prod.s3.amazonaws.com/s3fs-public/legacy_files/files/attachments/130606_Cronin_ConferencePaper.pdf)</w:t>
      </w:r>
    </w:p>
    <w:p w:rsidR="00CB145D" w:rsidRPr="00D1424D" w:rsidRDefault="00CB145D" w:rsidP="00CB145D">
      <w:r w:rsidRPr="00442DF7">
        <w:rPr>
          <w:b/>
          <w:sz w:val="24"/>
          <w:highlight w:val="cyan"/>
          <w:u w:val="single"/>
        </w:rPr>
        <w:t>If Xi Jinping were inclined to revert to the longstanding policy</w:t>
      </w:r>
      <w:r>
        <w:t xml:space="preserve"> articulated by Deng Xiaoping </w:t>
      </w:r>
      <w:r w:rsidRPr="00442DF7">
        <w:rPr>
          <w:b/>
          <w:sz w:val="24"/>
          <w:highlight w:val="cyan"/>
          <w:u w:val="single"/>
        </w:rPr>
        <w:t>of “setting aside dispute and pursuing joint development</w:t>
      </w:r>
      <w:r>
        <w:t xml:space="preserve">,” </w:t>
      </w:r>
      <w:r w:rsidRPr="00442DF7">
        <w:rPr>
          <w:b/>
          <w:sz w:val="24"/>
          <w:highlight w:val="cyan"/>
          <w:u w:val="single"/>
        </w:rPr>
        <w:t>there was little hint of it</w:t>
      </w:r>
      <w:r>
        <w:t xml:space="preserve"> as he began a 10-year stint as head of state, Communist Party leader and commander-in-chief.2 Addressing the People’s National Assembly in mid-March, X</w:t>
      </w:r>
      <w:r w:rsidRPr="00442DF7">
        <w:rPr>
          <w:b/>
          <w:sz w:val="24"/>
          <w:highlight w:val="cyan"/>
          <w:u w:val="single"/>
        </w:rPr>
        <w:t>i rallied delegates around the goal of achieving “the great renaissance of the Chinese nation and the Chinese dream</w:t>
      </w:r>
      <w:r>
        <w:t xml:space="preserve">.”3 </w:t>
      </w:r>
      <w:r w:rsidRPr="00442DF7">
        <w:rPr>
          <w:b/>
          <w:sz w:val="24"/>
          <w:highlight w:val="cyan"/>
          <w:u w:val="single"/>
        </w:rPr>
        <w:t>He also called for the People’s Liberation Army to strengthen its ability to “win battles,” very likely an allusion to possible conflict</w:t>
      </w:r>
      <w:r>
        <w:t xml:space="preserve"> in China’s near seas. 4 More to the point, </w:t>
      </w:r>
      <w:r w:rsidRPr="00442DF7">
        <w:rPr>
          <w:b/>
          <w:sz w:val="24"/>
          <w:highlight w:val="cyan"/>
          <w:u w:val="single"/>
        </w:rPr>
        <w:t>Xi has continued the preexisting Chinese policy of using a three-tiered, comprehensive maritime force</w:t>
      </w:r>
      <w:r>
        <w:t xml:space="preserve"> comprising civilian fishing vessels, civilian law-enforcement ships, and warships to express China’s growing claims to maritime rights and territory. </w:t>
      </w:r>
      <w:r w:rsidRPr="00442DF7">
        <w:rPr>
          <w:b/>
          <w:sz w:val="24"/>
          <w:highlight w:val="cyan"/>
          <w:u w:val="single"/>
        </w:rPr>
        <w:t>Beneath Xi’s calm demeanor is a tough man who should not be underestimated. His father fought with Mao against</w:t>
      </w:r>
      <w:r>
        <w:t xml:space="preserve"> </w:t>
      </w:r>
      <w:r w:rsidRPr="00442DF7">
        <w:rPr>
          <w:b/>
          <w:sz w:val="24"/>
          <w:highlight w:val="cyan"/>
          <w:u w:val="single"/>
        </w:rPr>
        <w:t>the Imperial Japanese Army</w:t>
      </w:r>
      <w:r>
        <w:t xml:space="preserve">. To be sure, </w:t>
      </w:r>
      <w:r>
        <w:lastRenderedPageBreak/>
        <w:t xml:space="preserve">China under Xi is elevating veteran diplomats and still focusing on economic development and trade, especially in East Asia.5 But some of China’s neighbors are concerned about Xi’s </w:t>
      </w:r>
      <w:proofErr w:type="spellStart"/>
      <w:r>
        <w:t>sharpedged</w:t>
      </w:r>
      <w:proofErr w:type="spellEnd"/>
      <w:r>
        <w:t xml:space="preserve"> neighborhood policy. “The Chinese,” a Singaporean official told author Robert Kaplan, “charm you when they want to charm you, and squeeze you when they want to squeeze you, and they do it systematically.”</w:t>
      </w:r>
    </w:p>
    <w:p w:rsidR="00CB145D" w:rsidRDefault="00CB145D" w:rsidP="00CB145D">
      <w:pPr>
        <w:pStyle w:val="Heading4"/>
      </w:pPr>
      <w:r>
        <w:t>Xi is holding maritime claims in the SCS as Chinese “core interests”; no compromise in the SQ</w:t>
      </w:r>
    </w:p>
    <w:p w:rsidR="00CB145D" w:rsidRPr="004442C9" w:rsidRDefault="00CB145D" w:rsidP="00CB145D">
      <w:r>
        <w:rPr>
          <w:rStyle w:val="Style13ptBold"/>
        </w:rPr>
        <w:t>Singh 13</w:t>
      </w:r>
      <w:r>
        <w:t xml:space="preserve"> </w:t>
      </w:r>
      <w:r w:rsidRPr="004442C9">
        <w:rPr>
          <w:sz w:val="20"/>
        </w:rPr>
        <w:t>(Hemant Krishan, Indian Ambassador to the U.S., “South China Sea in Regional Politics”, https://csis-prod.s3.amazonaws.com/s3fs-public/legacy_files/files/attachments/130606_Singh_ConferencePaper.pdf)</w:t>
      </w:r>
    </w:p>
    <w:p w:rsidR="00CB145D" w:rsidRPr="00442DF7" w:rsidRDefault="00CB145D" w:rsidP="00CB145D">
      <w:pPr>
        <w:rPr>
          <w:b/>
          <w:sz w:val="24"/>
          <w:highlight w:val="cyan"/>
          <w:u w:val="single"/>
        </w:rPr>
      </w:pPr>
      <w:proofErr w:type="gramStart"/>
      <w:r w:rsidRPr="00442DF7">
        <w:rPr>
          <w:b/>
          <w:sz w:val="24"/>
          <w:highlight w:val="cyan"/>
          <w:u w:val="single"/>
        </w:rPr>
        <w:t>Which brings us back to the core of China’s new template: diplomatic and military assertion of ever expanding “core interests</w:t>
      </w:r>
      <w:r>
        <w:t>”.</w:t>
      </w:r>
      <w:proofErr w:type="gramEnd"/>
      <w:r>
        <w:t xml:space="preserve"> Until 2009, Taiwan, Tibet and Xinjiang had been pronounced as China’s core interests. That year, these were enlarged to include other domestic goals, in particular maintenance of the power of the CPC-led system. “</w:t>
      </w:r>
      <w:r w:rsidRPr="00442DF7">
        <w:rPr>
          <w:b/>
          <w:sz w:val="24"/>
          <w:highlight w:val="cyan"/>
          <w:u w:val="single"/>
        </w:rPr>
        <w:t>Core interests” have been in an expansionist mode ever since</w:t>
      </w:r>
      <w:r>
        <w:t xml:space="preserve">. In 2010, </w:t>
      </w:r>
      <w:r w:rsidRPr="00442DF7">
        <w:rPr>
          <w:b/>
          <w:sz w:val="24"/>
          <w:highlight w:val="cyan"/>
          <w:u w:val="single"/>
        </w:rPr>
        <w:t xml:space="preserve">coverage was extended to China’s sovereignty over much of the South China Sea. </w:t>
      </w:r>
      <w:r>
        <w:t xml:space="preserve">In 2012, </w:t>
      </w:r>
      <w:r w:rsidRPr="00442DF7">
        <w:rPr>
          <w:b/>
          <w:sz w:val="24"/>
          <w:highlight w:val="cyan"/>
          <w:u w:val="single"/>
        </w:rPr>
        <w:t xml:space="preserve">the Japan-administered </w:t>
      </w:r>
      <w:proofErr w:type="spellStart"/>
      <w:r w:rsidRPr="00442DF7">
        <w:rPr>
          <w:b/>
          <w:sz w:val="24"/>
          <w:highlight w:val="cyan"/>
          <w:u w:val="single"/>
        </w:rPr>
        <w:t>Senkaku</w:t>
      </w:r>
      <w:proofErr w:type="spellEnd"/>
      <w:r w:rsidRPr="00442DF7">
        <w:rPr>
          <w:b/>
          <w:sz w:val="24"/>
          <w:highlight w:val="cyan"/>
          <w:u w:val="single"/>
        </w:rPr>
        <w:t xml:space="preserve"> Islands were added to the list</w:t>
      </w:r>
      <w:r>
        <w:t xml:space="preserve">. It would have been one matter if these assertions had been limited to diplomatic discourse and pronouncements. But it soon became clear that they had a military edge as well. In November 2012, </w:t>
      </w:r>
      <w:r w:rsidRPr="00442DF7">
        <w:rPr>
          <w:b/>
          <w:sz w:val="24"/>
          <w:highlight w:val="cyan"/>
          <w:u w:val="single"/>
        </w:rPr>
        <w:t>China’s</w:t>
      </w:r>
      <w:r>
        <w:t xml:space="preserve"> outgoing </w:t>
      </w:r>
      <w:r w:rsidRPr="00442DF7">
        <w:rPr>
          <w:b/>
          <w:sz w:val="24"/>
          <w:highlight w:val="cyan"/>
          <w:u w:val="single"/>
        </w:rPr>
        <w:t>President</w:t>
      </w:r>
      <w:r>
        <w:t xml:space="preserve"> Hu Jintao pledged to “resolutely safeguard China’s maritime rights and interests, and build China into a maritime </w:t>
      </w:r>
      <w:proofErr w:type="gramStart"/>
      <w:r>
        <w:t>power ”</w:t>
      </w:r>
      <w:proofErr w:type="gramEnd"/>
      <w:r>
        <w:t xml:space="preserve">. His successor </w:t>
      </w:r>
      <w:r w:rsidRPr="00442DF7">
        <w:rPr>
          <w:b/>
          <w:sz w:val="24"/>
          <w:highlight w:val="cyan"/>
          <w:u w:val="single"/>
        </w:rPr>
        <w:t xml:space="preserve">Xi </w:t>
      </w:r>
      <w:r>
        <w:t xml:space="preserve">Jinping </w:t>
      </w:r>
      <w:r w:rsidRPr="00442DF7">
        <w:rPr>
          <w:b/>
          <w:sz w:val="24"/>
          <w:highlight w:val="cyan"/>
          <w:u w:val="single"/>
        </w:rPr>
        <w:t>has enunciated the “dream of a strong nation and a strong military</w:t>
      </w:r>
      <w:r>
        <w:t xml:space="preserve">” by 2049. </w:t>
      </w:r>
      <w:r w:rsidRPr="00442DF7">
        <w:rPr>
          <w:b/>
          <w:sz w:val="24"/>
          <w:highlight w:val="cyan"/>
          <w:u w:val="single"/>
        </w:rPr>
        <w:t>He has also signaled a “core interests”-based policy on which there can be no compromise: “We will stick to the road of peaceful development but absolutely will not abandon our legitimate rights and interests, and absolutely cannot sacrifice core national interests</w:t>
      </w:r>
      <w:proofErr w:type="gramStart"/>
      <w:r w:rsidRPr="00442DF7">
        <w:rPr>
          <w:b/>
          <w:sz w:val="24"/>
          <w:highlight w:val="cyan"/>
          <w:u w:val="single"/>
        </w:rPr>
        <w:t>. ”</w:t>
      </w:r>
      <w:proofErr w:type="gramEnd"/>
      <w:r w:rsidRPr="00442DF7">
        <w:rPr>
          <w:b/>
          <w:sz w:val="24"/>
          <w:highlight w:val="cyan"/>
          <w:u w:val="single"/>
        </w:rPr>
        <w:t xml:space="preserve"> </w:t>
      </w:r>
    </w:p>
    <w:p w:rsidR="00CB145D" w:rsidRDefault="00CB145D" w:rsidP="00CB145D">
      <w:pPr>
        <w:pStyle w:val="Heading4"/>
      </w:pPr>
      <w:r>
        <w:t>The Politburo has unified around a hardline on the SCS now</w:t>
      </w:r>
    </w:p>
    <w:p w:rsidR="00CB145D" w:rsidRPr="002229BF" w:rsidRDefault="00CB145D" w:rsidP="00CB145D">
      <w:r>
        <w:rPr>
          <w:rStyle w:val="Style13ptBold"/>
        </w:rPr>
        <w:t xml:space="preserve">Johnson 12 </w:t>
      </w:r>
      <w:r w:rsidRPr="002229BF">
        <w:rPr>
          <w:sz w:val="16"/>
        </w:rPr>
        <w:t>(Christopher, 8/31, Senior Adviser and Freeman Chair in China Studies, Center for Strategic &amp; Int’l Studies, “Decoding China's Harder Line on the South China Sea”, https://www.csis.org/analysis/decoding-chinas-harder-line-south-china-sea)</w:t>
      </w:r>
    </w:p>
    <w:p w:rsidR="00CB145D" w:rsidRPr="00442DF7" w:rsidRDefault="00CB145D" w:rsidP="00CB145D">
      <w:pPr>
        <w:rPr>
          <w:b/>
          <w:sz w:val="24"/>
          <w:highlight w:val="cyan"/>
          <w:u w:val="single"/>
        </w:rPr>
      </w:pPr>
      <w:r w:rsidRPr="00442DF7">
        <w:rPr>
          <w:b/>
          <w:sz w:val="24"/>
          <w:highlight w:val="cyan"/>
          <w:u w:val="single"/>
        </w:rPr>
        <w:t>China this summer has put the world on notice that it means business on defending its sovereignty in the South China Sea.</w:t>
      </w:r>
      <w:r>
        <w:t xml:space="preserve"> It followed up a tense and lengthy standoff with the Philippines over </w:t>
      </w:r>
      <w:proofErr w:type="spellStart"/>
      <w:r>
        <w:t>Huangyan</w:t>
      </w:r>
      <w:proofErr w:type="spellEnd"/>
      <w:r>
        <w:t xml:space="preserve"> Island (Scarborough Shoal) by using the bluntest of instruments—its leverage over Cambodia—to signal displeasure with its Southeast Asian neighbors during last month’s ASEAN Regional Forum (ARF). </w:t>
      </w:r>
      <w:r w:rsidRPr="00442DF7">
        <w:rPr>
          <w:b/>
          <w:sz w:val="24"/>
          <w:highlight w:val="cyan"/>
          <w:u w:val="single"/>
        </w:rPr>
        <w:t>In the wake of those episodes, the region and the United States watched and waited to see whether China would</w:t>
      </w:r>
      <w:r>
        <w:t xml:space="preserve">, as it has before, </w:t>
      </w:r>
      <w:r w:rsidRPr="00442DF7">
        <w:rPr>
          <w:b/>
          <w:sz w:val="24"/>
          <w:highlight w:val="cyan"/>
          <w:u w:val="single"/>
        </w:rPr>
        <w:t>press the reset button</w:t>
      </w:r>
      <w:r>
        <w:t xml:space="preserve"> on its approach to the South China Sea </w:t>
      </w:r>
      <w:r w:rsidRPr="00442DF7">
        <w:rPr>
          <w:b/>
          <w:sz w:val="24"/>
          <w:highlight w:val="cyan"/>
          <w:u w:val="single"/>
        </w:rPr>
        <w:t>and adopt a more conciliatory stance. Instead, Beijing has seemingly doubled down</w:t>
      </w:r>
      <w:r>
        <w:t xml:space="preserve"> with the establishment of </w:t>
      </w:r>
      <w:proofErr w:type="spellStart"/>
      <w:r>
        <w:t>Sansha</w:t>
      </w:r>
      <w:proofErr w:type="spellEnd"/>
      <w:r>
        <w:t xml:space="preserve"> municipality and its accompanying military garrison, </w:t>
      </w:r>
      <w:r w:rsidRPr="00442DF7">
        <w:rPr>
          <w:b/>
          <w:sz w:val="24"/>
          <w:highlight w:val="cyan"/>
          <w:u w:val="single"/>
        </w:rPr>
        <w:t>a propaganda offensive in state media warning against “foreign interference” in the South China Sea</w:t>
      </w:r>
      <w:r>
        <w:t xml:space="preserve">, </w:t>
      </w:r>
      <w:r w:rsidRPr="00442DF7">
        <w:rPr>
          <w:b/>
          <w:sz w:val="24"/>
          <w:highlight w:val="cyan"/>
          <w:u w:val="single"/>
        </w:rPr>
        <w:t>and fresh utterances referring to the sea as being among China’s “core interests.”</w:t>
      </w:r>
      <w:r>
        <w:t xml:space="preserve"> These actions have prompted official criticism from Washington, raising the temperature in the dispute still further. So what is going on, and how should we interpret Beijing’s latest steps? </w:t>
      </w:r>
      <w:r w:rsidRPr="00442DF7">
        <w:rPr>
          <w:b/>
          <w:sz w:val="24"/>
          <w:highlight w:val="cyan"/>
          <w:u w:val="single"/>
        </w:rPr>
        <w:t xml:space="preserve">Recent press articles, citing knowledgeable Chinese insiders, have speculated that the moves represent a formal consensus among the top leadership to adopt a tougher approach. </w:t>
      </w:r>
      <w:r>
        <w:t xml:space="preserve">Beijing’s actions at </w:t>
      </w:r>
      <w:r>
        <w:lastRenderedPageBreak/>
        <w:t xml:space="preserve">the ARF meeting certainly seemed to convey a decision by the Politburo to respond more forcefully to what, through its eyes, had been two years of antics by Vietnam and the Philippines, egged on by at least tacit support from the United States. Major muscle movements like the establishment of </w:t>
      </w:r>
      <w:proofErr w:type="spellStart"/>
      <w:r>
        <w:t>Sansha</w:t>
      </w:r>
      <w:proofErr w:type="spellEnd"/>
      <w:r>
        <w:t xml:space="preserve"> municipality and the announcement by Chinese state oil giant CNOOC that it was tendering blocs for exploration that clearly lie within Vietnam’s Exclusive Economic Zone (EEZ) also presumably could not have occurred without leadership sanction. Indeed, </w:t>
      </w:r>
      <w:r w:rsidRPr="00442DF7">
        <w:rPr>
          <w:b/>
          <w:sz w:val="24"/>
          <w:highlight w:val="cyan"/>
          <w:u w:val="single"/>
        </w:rPr>
        <w:t>much has been made of the seemingly improved coordination among the so-called nine dragons, the various ministerial and other organizations within the Chinese system that have a stake in how Beijing manages its approach to the South China Sea.</w:t>
      </w:r>
      <w:r>
        <w:t xml:space="preserve"> The reported establishment of a coordinating mechanism under foreign policy chief and State Councilor Dai </w:t>
      </w:r>
      <w:proofErr w:type="spellStart"/>
      <w:r>
        <w:t>Bingguo</w:t>
      </w:r>
      <w:proofErr w:type="spellEnd"/>
      <w:r>
        <w:t xml:space="preserve"> </w:t>
      </w:r>
      <w:r w:rsidRPr="00442DF7">
        <w:rPr>
          <w:b/>
          <w:sz w:val="24"/>
          <w:highlight w:val="cyan"/>
          <w:u w:val="single"/>
        </w:rPr>
        <w:t>to ensure that these actors are in line with central guidelines only reinforces an impression of leadership purpose and direction.</w:t>
      </w:r>
    </w:p>
    <w:p w:rsidR="00CB145D" w:rsidRDefault="00CB145D" w:rsidP="00CB145D">
      <w:pPr>
        <w:pStyle w:val="Heading3"/>
      </w:pPr>
      <w:r>
        <w:lastRenderedPageBreak/>
        <w:t>FON Links</w:t>
      </w:r>
    </w:p>
    <w:p w:rsidR="00CB145D" w:rsidRDefault="00CB145D" w:rsidP="00CB145D">
      <w:pPr>
        <w:pStyle w:val="Heading4"/>
      </w:pPr>
      <w:r>
        <w:t xml:space="preserve">FON ops spike Chinese nationalism, makes resolving claims </w:t>
      </w:r>
      <w:r>
        <w:rPr>
          <w:u w:val="single"/>
        </w:rPr>
        <w:t>more difficult</w:t>
      </w:r>
    </w:p>
    <w:p w:rsidR="00CB145D" w:rsidRPr="002575EE" w:rsidRDefault="00CB145D" w:rsidP="00CB145D">
      <w:pPr>
        <w:rPr>
          <w:rStyle w:val="Style13ptBold"/>
          <w:b w:val="0"/>
        </w:rPr>
      </w:pPr>
      <w:proofErr w:type="spellStart"/>
      <w:r>
        <w:rPr>
          <w:rStyle w:val="Style13ptBold"/>
        </w:rPr>
        <w:t>Kardon</w:t>
      </w:r>
      <w:proofErr w:type="spellEnd"/>
      <w:r>
        <w:rPr>
          <w:rStyle w:val="Style13ptBold"/>
        </w:rPr>
        <w:t xml:space="preserve"> 15 </w:t>
      </w:r>
      <w:r w:rsidRPr="002575EE">
        <w:rPr>
          <w:rStyle w:val="Style13ptBold"/>
          <w:sz w:val="18"/>
        </w:rPr>
        <w:t>(Isaac, Ph.D. candidate in the Government Department at Cornell University and a Visiting Scholar at NYU Law, 7/16, “MARITIME RIGHTS AND INTERESTS”, http://amti.csis.org/maritime-rights-and-interests/)</w:t>
      </w:r>
    </w:p>
    <w:p w:rsidR="00CB145D" w:rsidRPr="00442DF7" w:rsidRDefault="00CB145D" w:rsidP="00CB145D">
      <w:pPr>
        <w:rPr>
          <w:b/>
          <w:sz w:val="24"/>
          <w:highlight w:val="cyan"/>
          <w:u w:val="single"/>
        </w:rPr>
      </w:pPr>
      <w:r>
        <w:t xml:space="preserve">For the United States, a non-claimant but frequent user of the South China Sea, the imprecision of Chinese rights claims is also problematic. </w:t>
      </w:r>
      <w:r w:rsidRPr="00442DF7">
        <w:rPr>
          <w:b/>
          <w:sz w:val="24"/>
          <w:highlight w:val="cyan"/>
          <w:u w:val="single"/>
        </w:rPr>
        <w:t>If China intends to treat the waters beyond 12nm of claimed features as EEZ, the problem is at least fairly well-defined</w:t>
      </w:r>
      <w:r>
        <w:t xml:space="preserve">: China claims a right to regulate (and, effectively, prohibit) foreign military activities within its EEZs. Rules regulating such conduct remain unarticulated in PRC domestic law, </w:t>
      </w:r>
      <w:r w:rsidRPr="00442DF7">
        <w:rPr>
          <w:b/>
          <w:sz w:val="24"/>
          <w:highlight w:val="cyan"/>
          <w:u w:val="single"/>
        </w:rPr>
        <w:t>but diplomatic statements coupled with periodic operational contestation of U.S. Navy</w:t>
      </w:r>
      <w:r>
        <w:t xml:space="preserve"> intelligence, surveillance, and reconnaissance (ISR) operations </w:t>
      </w:r>
      <w:r w:rsidRPr="00442DF7">
        <w:rPr>
          <w:b/>
          <w:sz w:val="24"/>
          <w:highlight w:val="cyan"/>
          <w:u w:val="single"/>
        </w:rPr>
        <w:t>makes it clear enough that the PRC hopes to deny access for US military vessels</w:t>
      </w:r>
      <w:r>
        <w:t xml:space="preserve"> and aircraft in as broad a swathe of maritime space as possible. If, however, China intends to claim something more than EEZ </w:t>
      </w:r>
      <w:proofErr w:type="gramStart"/>
      <w:r>
        <w:t>rights – which appears</w:t>
      </w:r>
      <w:proofErr w:type="gramEnd"/>
      <w:r>
        <w:t xml:space="preserve"> to be the case, based on intermittent efforts to prohibit US military aircraft from transiting international airspace above its putative EEZ – </w:t>
      </w:r>
      <w:r w:rsidRPr="00442DF7">
        <w:rPr>
          <w:b/>
          <w:sz w:val="24"/>
          <w:highlight w:val="cyan"/>
          <w:u w:val="single"/>
        </w:rPr>
        <w:t>then the imprecision in China’s maritime legal scheme will pose a growing problem as China steadily resolves its incapacity issues. Continued</w:t>
      </w:r>
      <w:r>
        <w:t xml:space="preserve"> U.S. freedom of navigation (</w:t>
      </w:r>
      <w:r w:rsidRPr="00442DF7">
        <w:rPr>
          <w:b/>
          <w:sz w:val="24"/>
          <w:highlight w:val="cyan"/>
          <w:u w:val="single"/>
        </w:rPr>
        <w:t>FON) assertions are likely to draw out this distinction over time, but may generate unintended and escalatory encounters in South China Sea airspace that spike Chinese nationalism and further politicize the messy process of defining PRC claims in domestic law.</w:t>
      </w:r>
    </w:p>
    <w:p w:rsidR="00CB145D" w:rsidRDefault="00CB145D" w:rsidP="00CB145D">
      <w:pPr>
        <w:pStyle w:val="Heading3"/>
      </w:pPr>
      <w:r>
        <w:lastRenderedPageBreak/>
        <w:t>Islands Links</w:t>
      </w:r>
    </w:p>
    <w:p w:rsidR="00CB145D" w:rsidRDefault="00CB145D" w:rsidP="00CB145D">
      <w:pPr>
        <w:pStyle w:val="Heading4"/>
      </w:pPr>
      <w:r>
        <w:t>Island development is critical to regime legitimacy</w:t>
      </w:r>
    </w:p>
    <w:p w:rsidR="00CB145D" w:rsidRPr="00565A1C" w:rsidRDefault="00CB145D" w:rsidP="00CB145D">
      <w:r w:rsidRPr="00565A1C">
        <w:rPr>
          <w:rStyle w:val="Style13ptBold"/>
        </w:rPr>
        <w:t>Cheng 15</w:t>
      </w:r>
      <w:r w:rsidRPr="00565A1C">
        <w:t xml:space="preserve"> </w:t>
      </w:r>
      <w:r w:rsidRPr="00565A1C">
        <w:rPr>
          <w:sz w:val="16"/>
        </w:rPr>
        <w:t>(Dean, 3/2, senior research fellow for Chinese political and security affairs at The Heritage Foundation, “China sees itself as building on its own “blue soil””, http://warontherocks.com/2015/03/chinas-menacing-sandcastles-in-the-south-china-sea/2/)</w:t>
      </w:r>
    </w:p>
    <w:p w:rsidR="00CB145D" w:rsidRPr="00442DF7" w:rsidRDefault="00CB145D" w:rsidP="00CB145D">
      <w:pPr>
        <w:rPr>
          <w:b/>
          <w:sz w:val="24"/>
          <w:highlight w:val="cyan"/>
          <w:u w:val="single"/>
        </w:rPr>
      </w:pPr>
      <w:r>
        <w:t xml:space="preserve">Furthermore, </w:t>
      </w:r>
      <w:r w:rsidRPr="00442DF7">
        <w:rPr>
          <w:b/>
          <w:sz w:val="24"/>
          <w:highlight w:val="cyan"/>
          <w:u w:val="single"/>
        </w:rPr>
        <w:t>as the</w:t>
      </w:r>
      <w:r>
        <w:t xml:space="preserve"> People’s Liberation Army (</w:t>
      </w:r>
      <w:r w:rsidRPr="00442DF7">
        <w:rPr>
          <w:b/>
          <w:sz w:val="24"/>
          <w:highlight w:val="cyan"/>
          <w:u w:val="single"/>
        </w:rPr>
        <w:t>PLA) expands its presence on Hainan Island</w:t>
      </w:r>
      <w:r>
        <w:t xml:space="preserve"> with an aircraft carrier berth, spaceport, submarine pens, as well as airfields and other military facilities, </w:t>
      </w:r>
      <w:r w:rsidRPr="00442DF7">
        <w:rPr>
          <w:b/>
          <w:sz w:val="24"/>
          <w:highlight w:val="cyan"/>
          <w:u w:val="single"/>
        </w:rPr>
        <w:t>it is clearly in the Chinese interest to keep potential interlopers</w:t>
      </w:r>
      <w:r>
        <w:t xml:space="preserve"> (especially the United States</w:t>
      </w:r>
      <w:r w:rsidRPr="00442DF7">
        <w:rPr>
          <w:b/>
          <w:sz w:val="24"/>
          <w:highlight w:val="cyan"/>
          <w:u w:val="single"/>
        </w:rPr>
        <w:t>) at bay.</w:t>
      </w:r>
      <w:r>
        <w:t xml:space="preserve"> In this regard, </w:t>
      </w:r>
      <w:r w:rsidRPr="00442DF7">
        <w:rPr>
          <w:b/>
          <w:sz w:val="24"/>
          <w:highlight w:val="cyan"/>
          <w:u w:val="single"/>
        </w:rPr>
        <w:t>Beijing sees the other claimants acting as stalking horses for the United States, serving to contain China. This last aspect goes to a much more deeply-rooted set of motivations. A</w:t>
      </w:r>
      <w:r>
        <w:t xml:space="preserve">s Dai </w:t>
      </w:r>
      <w:proofErr w:type="spellStart"/>
      <w:r>
        <w:t>Bingguo</w:t>
      </w:r>
      <w:proofErr w:type="spellEnd"/>
      <w:r>
        <w:t xml:space="preserve"> noted to then Secretary of State Hilary Clinton, </w:t>
      </w:r>
      <w:r w:rsidRPr="00442DF7">
        <w:rPr>
          <w:b/>
          <w:sz w:val="24"/>
          <w:highlight w:val="cyan"/>
          <w:u w:val="single"/>
        </w:rPr>
        <w:t>Chinese core interests include preserving national integrity and territorial sovereignty</w:t>
      </w:r>
      <w:r>
        <w:t xml:space="preserve">. Subsequent Chinese statements have reiterated the importance of maintaining Chinese sovereignty, including over the islands of the South China Sea. Similarly, the elevation of </w:t>
      </w:r>
      <w:proofErr w:type="spellStart"/>
      <w:r>
        <w:t>Sansha</w:t>
      </w:r>
      <w:proofErr w:type="spellEnd"/>
      <w:r>
        <w:t xml:space="preserve"> city (which has authority over the various South China Sea islands) to a prefecture level entity underscores both the growing importance of the region and the view that it is an integral part of China. </w:t>
      </w:r>
      <w:r w:rsidRPr="00442DF7">
        <w:rPr>
          <w:b/>
          <w:sz w:val="24"/>
          <w:highlight w:val="cyan"/>
          <w:u w:val="single"/>
        </w:rPr>
        <w:t>This goes to one of the</w:t>
      </w:r>
      <w:r>
        <w:t xml:space="preserve"> Chinese Communist Party (</w:t>
      </w:r>
      <w:r w:rsidRPr="00442DF7">
        <w:rPr>
          <w:b/>
          <w:sz w:val="24"/>
          <w:highlight w:val="cyan"/>
          <w:u w:val="single"/>
        </w:rPr>
        <w:t>CCP) fundamental claims of legitimacy</w:t>
      </w:r>
      <w:r>
        <w:t xml:space="preserve"> — </w:t>
      </w:r>
      <w:r w:rsidRPr="00442DF7">
        <w:rPr>
          <w:b/>
          <w:sz w:val="24"/>
          <w:highlight w:val="cyan"/>
          <w:u w:val="single"/>
        </w:rPr>
        <w:t xml:space="preserve">forestalling foreign efforts to redraw China’s borders. As China’s power has grown, its willingness to compromise about its territorial claims, whether Taiwan, the border with </w:t>
      </w:r>
      <w:proofErr w:type="gramStart"/>
      <w:r w:rsidRPr="00442DF7">
        <w:rPr>
          <w:b/>
          <w:sz w:val="24"/>
          <w:highlight w:val="cyan"/>
          <w:u w:val="single"/>
        </w:rPr>
        <w:t>India,</w:t>
      </w:r>
      <w:proofErr w:type="gramEnd"/>
      <w:r w:rsidRPr="00442DF7">
        <w:rPr>
          <w:b/>
          <w:sz w:val="24"/>
          <w:highlight w:val="cyan"/>
          <w:u w:val="single"/>
        </w:rPr>
        <w:t xml:space="preserve"> or the various islands in the South and East China Sea has declined.</w:t>
      </w:r>
    </w:p>
    <w:p w:rsidR="00CB145D" w:rsidRDefault="00CB145D" w:rsidP="00CB145D">
      <w:pPr>
        <w:pStyle w:val="Heading4"/>
      </w:pPr>
      <w:r>
        <w:t>Island building is a venue for nationalism</w:t>
      </w:r>
    </w:p>
    <w:p w:rsidR="00CB145D" w:rsidRPr="005F16D4" w:rsidRDefault="00CB145D" w:rsidP="00CB145D">
      <w:pPr>
        <w:rPr>
          <w:rStyle w:val="Style13ptBold"/>
          <w:b w:val="0"/>
        </w:rPr>
      </w:pPr>
      <w:r>
        <w:rPr>
          <w:rStyle w:val="Style13ptBold"/>
        </w:rPr>
        <w:t xml:space="preserve">Jennings 15 </w:t>
      </w:r>
      <w:r w:rsidRPr="005F16D4">
        <w:rPr>
          <w:rStyle w:val="Style13ptBold"/>
          <w:sz w:val="14"/>
        </w:rPr>
        <w:t>(Peter, director of the Australian Strategic Policy Institute, “The International Community &amp; the Strategic Balance in the South China Sea”, https://csis-prod.s3.amazonaws.com/s3fs-public/legacy_files/files/publication/151110_Hiebert_ExaminingSouthChinaSea_Web.pdf)</w:t>
      </w:r>
    </w:p>
    <w:p w:rsidR="00CB145D" w:rsidRPr="00442DF7" w:rsidRDefault="00CB145D" w:rsidP="00CB145D">
      <w:pPr>
        <w:rPr>
          <w:b/>
          <w:sz w:val="24"/>
          <w:highlight w:val="cyan"/>
          <w:u w:val="single"/>
        </w:rPr>
      </w:pPr>
      <w:r w:rsidRPr="00442DF7">
        <w:rPr>
          <w:b/>
          <w:sz w:val="24"/>
          <w:highlight w:val="cyan"/>
          <w:u w:val="single"/>
        </w:rPr>
        <w:t>Beyond any strategic calculation of the value of the South China Sea, China's activities in the region also reflect political and emotional goals.</w:t>
      </w:r>
      <w:r>
        <w:t xml:space="preserve"> </w:t>
      </w:r>
      <w:r w:rsidRPr="00442DF7">
        <w:rPr>
          <w:b/>
          <w:sz w:val="24"/>
          <w:highlight w:val="cyan"/>
          <w:u w:val="single"/>
        </w:rPr>
        <w:t>The reclamation activity fits well with the more assertive national maritime approach articulated by President Xi</w:t>
      </w:r>
      <w:r>
        <w:t xml:space="preserve"> Jinping and set out most recently in the May 2015 white paper, "China's Military Strategy": moving the PLA Navy (PLAN) from an "offshore water defense" role to one of "open seas protection." </w:t>
      </w:r>
      <w:r w:rsidRPr="00442DF7">
        <w:rPr>
          <w:b/>
          <w:sz w:val="24"/>
          <w:highlight w:val="cyan"/>
          <w:u w:val="single"/>
        </w:rPr>
        <w:t xml:space="preserve">This more assertive approach plays well to popular nationalist sentiment. China is island building because it can and because such an assertion of strength is welcomed by a people schooled in the history of China's weakness and mistreatment by international powers. </w:t>
      </w:r>
    </w:p>
    <w:p w:rsidR="00CB145D" w:rsidRDefault="00CB145D" w:rsidP="00CB145D">
      <w:pPr>
        <w:pStyle w:val="Heading4"/>
      </w:pPr>
      <w:r>
        <w:t>Island building is seen as a sovereignty issue</w:t>
      </w:r>
    </w:p>
    <w:p w:rsidR="00CB145D" w:rsidRPr="00052B28" w:rsidRDefault="00CB145D" w:rsidP="00CB145D">
      <w:pPr>
        <w:rPr>
          <w:rStyle w:val="Style13ptBold"/>
          <w:b w:val="0"/>
        </w:rPr>
      </w:pPr>
      <w:proofErr w:type="spellStart"/>
      <w:r>
        <w:rPr>
          <w:rStyle w:val="Style13ptBold"/>
        </w:rPr>
        <w:t>Storey</w:t>
      </w:r>
      <w:proofErr w:type="spellEnd"/>
      <w:r>
        <w:rPr>
          <w:rStyle w:val="Style13ptBold"/>
        </w:rPr>
        <w:t xml:space="preserve"> 15 </w:t>
      </w:r>
      <w:r w:rsidRPr="00052B28">
        <w:rPr>
          <w:rStyle w:val="Style13ptBold"/>
          <w:sz w:val="16"/>
        </w:rPr>
        <w:t xml:space="preserve">(Ian, fellow @ Inst for Southeast Asian </w:t>
      </w:r>
      <w:proofErr w:type="spellStart"/>
      <w:r w:rsidRPr="00052B28">
        <w:rPr>
          <w:rStyle w:val="Style13ptBold"/>
          <w:sz w:val="16"/>
        </w:rPr>
        <w:t>Studies</w:t>
      </w:r>
      <w:proofErr w:type="gramStart"/>
      <w:r w:rsidRPr="00052B28">
        <w:rPr>
          <w:rStyle w:val="Style13ptBold"/>
          <w:sz w:val="16"/>
        </w:rPr>
        <w:t>,“</w:t>
      </w:r>
      <w:proofErr w:type="gramEnd"/>
      <w:r w:rsidRPr="00052B28">
        <w:rPr>
          <w:rStyle w:val="Style13ptBold"/>
          <w:sz w:val="16"/>
        </w:rPr>
        <w:t>The</w:t>
      </w:r>
      <w:proofErr w:type="spellEnd"/>
      <w:r w:rsidRPr="00052B28">
        <w:rPr>
          <w:rStyle w:val="Style13ptBold"/>
          <w:sz w:val="16"/>
        </w:rPr>
        <w:t xml:space="preserve"> Regional Military &amp; Paramilitary Balance”, https://csis-prod.s3.amazonaws.com/s3fs-public/legacy_files/files/publication/151110_Hiebert_ExaminingSouthChinaSea_Web.pdf)</w:t>
      </w:r>
    </w:p>
    <w:p w:rsidR="00CB145D" w:rsidRDefault="00CB145D" w:rsidP="00CB145D">
      <w:r w:rsidRPr="00442DF7">
        <w:rPr>
          <w:b/>
          <w:sz w:val="24"/>
          <w:highlight w:val="cyan"/>
          <w:u w:val="single"/>
        </w:rPr>
        <w:t>China has brushed off international criticism of the reclamations by arguing that it is acting within its sovereign rights and that in any case it is only doing what some of the other claimants have been doing on their atolls over the past few decades</w:t>
      </w:r>
      <w:r>
        <w:t xml:space="preserve">. Chinese officials have also stressed that the facilities on the artificial islands are designed primarily for civilian use and that they will help provide public goods such as search and rescue support, meteorological services, and scientific research." Such claims have been met with skepticism, especially by China's neighbors. In reality, </w:t>
      </w:r>
      <w:r w:rsidRPr="00442DF7">
        <w:rPr>
          <w:b/>
          <w:sz w:val="24"/>
          <w:highlight w:val="cyan"/>
          <w:u w:val="single"/>
        </w:rPr>
        <w:t xml:space="preserve">it is </w:t>
      </w:r>
      <w:r w:rsidRPr="00442DF7">
        <w:rPr>
          <w:b/>
          <w:sz w:val="24"/>
          <w:highlight w:val="cyan"/>
          <w:u w:val="single"/>
        </w:rPr>
        <w:lastRenderedPageBreak/>
        <w:t>clear that the main purpose of the reclaimed atolls is strategic.</w:t>
      </w:r>
      <w:r>
        <w:t xml:space="preserve"> The harbors and other facilities under construction will enable the PLAN and coast guard to maintain a permanent presence in and around the </w:t>
      </w:r>
      <w:proofErr w:type="spellStart"/>
      <w:r>
        <w:t>Spratlys</w:t>
      </w:r>
      <w:proofErr w:type="spellEnd"/>
      <w:r>
        <w:t xml:space="preserve">, without the need to return to mainland ports for </w:t>
      </w:r>
      <w:proofErr w:type="spellStart"/>
      <w:r>
        <w:t>reprovisioning</w:t>
      </w:r>
      <w:proofErr w:type="spellEnd"/>
      <w:r>
        <w:t xml:space="preserve">, maintenance, and crew rotation. </w:t>
      </w:r>
      <w:r w:rsidRPr="00442DF7">
        <w:rPr>
          <w:b/>
          <w:sz w:val="24"/>
          <w:highlight w:val="cyan"/>
          <w:u w:val="single"/>
        </w:rPr>
        <w:t>Forward deployed PLAN and coast guard vessels can be used to enforce Beijing's sovereignty and sovereign rights claims in the South China Sea</w:t>
      </w:r>
      <w:r>
        <w:t xml:space="preserve">, and to provide protection for Chinese fishing vessels and drilling platforms operating in the EEZs of other coastal states that are within China's so-called nine-dash line. </w:t>
      </w:r>
      <w:r w:rsidRPr="00442DF7">
        <w:rPr>
          <w:b/>
          <w:sz w:val="24"/>
          <w:highlight w:val="cyan"/>
          <w:u w:val="single"/>
        </w:rPr>
        <w:t>PLAN and coast guard assets may also be used to increase pressure on the other claim- ants to vacate the atolls under their control</w:t>
      </w:r>
      <w:r>
        <w:t xml:space="preserve">. Radar, surveillance, and communication systems, together with the presence of fighter jets operating from airfields on Fiery Cross and </w:t>
      </w:r>
      <w:proofErr w:type="spellStart"/>
      <w:r>
        <w:t>Subi</w:t>
      </w:r>
      <w:proofErr w:type="spellEnd"/>
      <w:r>
        <w:t xml:space="preserve"> Reefs, will also enable China to greatly enhance its maritime domain awareness in the South China Sea. Perhaps sooner rather than later China will declare an air defense identification zone (ADIZ) over the </w:t>
      </w:r>
      <w:proofErr w:type="spellStart"/>
      <w:r>
        <w:t>Spratlys</w:t>
      </w:r>
      <w:proofErr w:type="spellEnd"/>
      <w:r>
        <w:t xml:space="preserve"> to underscore its jurisdictional claims, as it controversially did over parts of the East China Sea in 2013. </w:t>
      </w:r>
    </w:p>
    <w:p w:rsidR="00CB145D" w:rsidRDefault="00CB145D" w:rsidP="00CB145D">
      <w:pPr>
        <w:pStyle w:val="Heading3"/>
      </w:pPr>
      <w:r>
        <w:lastRenderedPageBreak/>
        <w:t>Nine-Dash Line Links</w:t>
      </w:r>
    </w:p>
    <w:p w:rsidR="00CB145D" w:rsidRDefault="00CB145D" w:rsidP="00CB145D">
      <w:pPr>
        <w:pStyle w:val="Heading4"/>
      </w:pPr>
      <w:r>
        <w:t>Ceding nine-dash line claims would stoke nationalism</w:t>
      </w:r>
    </w:p>
    <w:p w:rsidR="00CB145D" w:rsidRPr="002A0BAC" w:rsidRDefault="00CB145D" w:rsidP="00CB145D">
      <w:r>
        <w:rPr>
          <w:rStyle w:val="Style13ptBold"/>
        </w:rPr>
        <w:t xml:space="preserve">Austin 15 </w:t>
      </w:r>
      <w:r w:rsidRPr="002A0BAC">
        <w:rPr>
          <w:sz w:val="18"/>
        </w:rPr>
        <w:t>(Greg, professorial fellow @ East West Inst., 6/12, “Intelligence Check: Just How 'Preposterous' Are China's South China Sea Activities?</w:t>
      </w:r>
      <w:proofErr w:type="gramStart"/>
      <w:r w:rsidRPr="002A0BAC">
        <w:rPr>
          <w:sz w:val="18"/>
        </w:rPr>
        <w:t>”,</w:t>
      </w:r>
      <w:proofErr w:type="gramEnd"/>
      <w:r w:rsidRPr="002A0BAC">
        <w:rPr>
          <w:sz w:val="18"/>
        </w:rPr>
        <w:t xml:space="preserve"> https://www.eastwest.ngo/idea/intelligence-check-just-how-preposterous-are-chinas-south-china-sea-activities)</w:t>
      </w:r>
    </w:p>
    <w:p w:rsidR="00CB145D" w:rsidRPr="002A0BAC" w:rsidRDefault="00CB145D" w:rsidP="00CB145D">
      <w:r>
        <w:t xml:space="preserve">Sources in </w:t>
      </w:r>
      <w:r w:rsidRPr="00442DF7">
        <w:rPr>
          <w:b/>
          <w:highlight w:val="cyan"/>
          <w:u w:val="single"/>
        </w:rPr>
        <w:t>China</w:t>
      </w:r>
      <w:r>
        <w:t xml:space="preserve"> close to the government say that it </w:t>
      </w:r>
      <w:r w:rsidRPr="00442DF7">
        <w:rPr>
          <w:b/>
          <w:highlight w:val="cyan"/>
          <w:u w:val="single"/>
        </w:rPr>
        <w:t>has been unable to decide what to do about</w:t>
      </w:r>
      <w:r>
        <w:t xml:space="preserve"> this </w:t>
      </w:r>
      <w:r w:rsidRPr="00442DF7">
        <w:rPr>
          <w:b/>
          <w:highlight w:val="cyan"/>
          <w:u w:val="single"/>
        </w:rPr>
        <w:t>nine-dashed line left over from history</w:t>
      </w:r>
      <w:r w:rsidRPr="001B6167">
        <w:rPr>
          <w:b/>
          <w:u w:val="single"/>
        </w:rPr>
        <w:t xml:space="preserve">. </w:t>
      </w:r>
      <w:r w:rsidRPr="00442DF7">
        <w:rPr>
          <w:b/>
          <w:highlight w:val="cyan"/>
          <w:u w:val="single"/>
        </w:rPr>
        <w:t>Some</w:t>
      </w:r>
      <w:r w:rsidRPr="00442DF7">
        <w:rPr>
          <w:highlight w:val="cyan"/>
        </w:rPr>
        <w:t xml:space="preserve"> </w:t>
      </w:r>
      <w:r w:rsidRPr="001B6167">
        <w:t>c</w:t>
      </w:r>
      <w:r>
        <w:t xml:space="preserve">onstituencies in China </w:t>
      </w:r>
      <w:r w:rsidRPr="00442DF7">
        <w:rPr>
          <w:b/>
          <w:highlight w:val="cyan"/>
          <w:u w:val="single"/>
        </w:rPr>
        <w:t>have argued that China has “sovereignty” over all</w:t>
      </w:r>
      <w:r>
        <w:t xml:space="preserve"> of the sea </w:t>
      </w:r>
      <w:r w:rsidRPr="00442DF7">
        <w:rPr>
          <w:b/>
          <w:highlight w:val="cyan"/>
          <w:u w:val="single"/>
        </w:rPr>
        <w:t>areas enclosed by the line, but the government has not endorsed this view–ever</w:t>
      </w:r>
      <w:r w:rsidRPr="00442DF7">
        <w:rPr>
          <w:highlight w:val="cyan"/>
        </w:rPr>
        <w:t>.</w:t>
      </w:r>
      <w:r>
        <w:t xml:space="preserve"> So </w:t>
      </w:r>
      <w:r w:rsidRPr="00442DF7">
        <w:rPr>
          <w:b/>
          <w:highlight w:val="cyan"/>
          <w:u w:val="single"/>
        </w:rPr>
        <w:t>it has become a sensitive domestic political</w:t>
      </w:r>
      <w:r>
        <w:t xml:space="preserve"> matter in which </w:t>
      </w:r>
      <w:r w:rsidRPr="00442DF7">
        <w:rPr>
          <w:b/>
          <w:highlight w:val="cyan"/>
          <w:u w:val="single"/>
        </w:rPr>
        <w:t>leaders face the accusation of being a traitor if they surrender the line.</w:t>
      </w:r>
      <w:r w:rsidRPr="001B6167">
        <w:rPr>
          <w:b/>
          <w:u w:val="single"/>
        </w:rPr>
        <w:t xml:space="preserve"> </w:t>
      </w:r>
      <w:r w:rsidRPr="00442DF7">
        <w:rPr>
          <w:b/>
          <w:highlight w:val="cyan"/>
          <w:u w:val="single"/>
        </w:rPr>
        <w:t>Such a charge has been publicly levied by Chinese hawks</w:t>
      </w:r>
      <w:r>
        <w:t xml:space="preserve"> against former President Jiang Zemin for his border agreement with Russia. At the same time, there are more than a few </w:t>
      </w:r>
      <w:r w:rsidRPr="002C62E3">
        <w:t>Chinese official statements</w:t>
      </w:r>
      <w:r>
        <w:t xml:space="preserve"> that appear to limit China’s claims to maritime resource jurisdiction to those embodied in the Law of the Sea Convention.</w:t>
      </w:r>
    </w:p>
    <w:p w:rsidR="00CB145D" w:rsidRDefault="00CB145D" w:rsidP="00CB145D">
      <w:pPr>
        <w:pStyle w:val="Heading3"/>
      </w:pPr>
      <w:r>
        <w:lastRenderedPageBreak/>
        <w:t>Resources Links</w:t>
      </w:r>
    </w:p>
    <w:p w:rsidR="00CB145D" w:rsidRDefault="00CB145D" w:rsidP="00CB145D">
      <w:pPr>
        <w:pStyle w:val="Heading4"/>
      </w:pPr>
      <w:r>
        <w:t>SCS resources are critical to Chinese nationalist narratives</w:t>
      </w:r>
    </w:p>
    <w:p w:rsidR="00CB145D" w:rsidRPr="008D103F" w:rsidRDefault="00CB145D" w:rsidP="00CB145D">
      <w:pPr>
        <w:rPr>
          <w:rStyle w:val="Style13ptBold"/>
          <w:b w:val="0"/>
        </w:rPr>
      </w:pPr>
      <w:r>
        <w:rPr>
          <w:rStyle w:val="Style13ptBold"/>
        </w:rPr>
        <w:t xml:space="preserve">Thrall 13 </w:t>
      </w:r>
      <w:r w:rsidRPr="008D103F">
        <w:rPr>
          <w:rStyle w:val="Style13ptBold"/>
          <w:sz w:val="18"/>
        </w:rPr>
        <w:t>(Lloyd, RAND fellow Office of External Affairs, “The Relationship between Natural Resources and Tensions in China’s Maritime Periphery”, http://www.rand.org/pubs/testimonies/CT385.html)</w:t>
      </w:r>
    </w:p>
    <w:p w:rsidR="00CB145D" w:rsidRPr="008D103F" w:rsidRDefault="00CB145D" w:rsidP="00CB145D">
      <w:r w:rsidRPr="00442DF7">
        <w:rPr>
          <w:b/>
          <w:highlight w:val="cyan"/>
          <w:u w:val="single"/>
        </w:rPr>
        <w:t>Perceived control over China’s maritime periphery</w:t>
      </w:r>
      <w:r>
        <w:t xml:space="preserve"> and, thus, perceived success in regional maritime disputes </w:t>
      </w:r>
      <w:r w:rsidRPr="00442DF7">
        <w:rPr>
          <w:b/>
          <w:highlight w:val="cyan"/>
          <w:u w:val="single"/>
        </w:rPr>
        <w:t>exist in a broader context of popular nationalism and Beijing’s</w:t>
      </w:r>
      <w:r>
        <w:t xml:space="preserve"> continued </w:t>
      </w:r>
      <w:r w:rsidRPr="00442DF7">
        <w:rPr>
          <w:b/>
          <w:highlight w:val="cyan"/>
          <w:u w:val="single"/>
        </w:rPr>
        <w:t>concerns about political legitimac</w:t>
      </w:r>
      <w:r w:rsidRPr="001B6167">
        <w:rPr>
          <w:b/>
          <w:u w:val="single"/>
        </w:rPr>
        <w:t>y</w:t>
      </w:r>
      <w:r>
        <w:t xml:space="preserve">. As such, </w:t>
      </w:r>
      <w:r w:rsidRPr="00442DF7">
        <w:rPr>
          <w:b/>
          <w:highlight w:val="cyan"/>
          <w:u w:val="single"/>
        </w:rPr>
        <w:t>energy and fisheries issues activate popular nationalis</w:t>
      </w:r>
      <w:r w:rsidRPr="001B6167">
        <w:rPr>
          <w:b/>
          <w:u w:val="single"/>
        </w:rPr>
        <w:t>m</w:t>
      </w:r>
      <w:r>
        <w:t xml:space="preserve">, functioning </w:t>
      </w:r>
      <w:r w:rsidRPr="00442DF7">
        <w:rPr>
          <w:b/>
          <w:highlight w:val="cyan"/>
          <w:u w:val="single"/>
        </w:rPr>
        <w:t>as focal points and amplifiers for domestic nationalist discourse</w:t>
      </w:r>
      <w:r>
        <w:t xml:space="preserve">. A review of the Chinese media and blogosphere reveals the depth and vehemence of these feelings; </w:t>
      </w:r>
      <w:r w:rsidRPr="00442DF7">
        <w:rPr>
          <w:b/>
          <w:highlight w:val="cyan"/>
          <w:u w:val="single"/>
        </w:rPr>
        <w:t>fishery disputes are often front-page national news</w:t>
      </w:r>
      <w:r w:rsidRPr="00EA5B21">
        <w:rPr>
          <w:b/>
          <w:u w:val="single"/>
        </w:rPr>
        <w:t xml:space="preserve">, </w:t>
      </w:r>
      <w:r>
        <w:t xml:space="preserve">and the level of vitriol is rather shocking. From a political and social stability perspective, </w:t>
      </w:r>
      <w:r w:rsidRPr="00442DF7">
        <w:rPr>
          <w:b/>
          <w:highlight w:val="cyan"/>
          <w:u w:val="single"/>
        </w:rPr>
        <w:t>local and national CCP leaders are</w:t>
      </w:r>
      <w:r>
        <w:t xml:space="preserve">, of course, </w:t>
      </w:r>
      <w:r w:rsidRPr="00442DF7">
        <w:rPr>
          <w:b/>
          <w:highlight w:val="cyan"/>
          <w:u w:val="single"/>
        </w:rPr>
        <w:t>sensitive to these sentiments</w:t>
      </w:r>
      <w:r>
        <w:t xml:space="preserve"> and aware that they exist in a wider context of public anger over corruption, land grabs, and other well-publicized reasons for Chinese popular discontent. In this context, </w:t>
      </w:r>
      <w:r w:rsidRPr="00442DF7">
        <w:rPr>
          <w:b/>
          <w:highlight w:val="cyan"/>
          <w:u w:val="single"/>
        </w:rPr>
        <w:t>Chinese leader</w:t>
      </w:r>
      <w:r w:rsidRPr="00681DE1">
        <w:rPr>
          <w:b/>
          <w:u w:val="single"/>
        </w:rPr>
        <w:t>s</w:t>
      </w:r>
      <w:r>
        <w:t xml:space="preserve"> likely </w:t>
      </w:r>
      <w:r w:rsidRPr="00442DF7">
        <w:rPr>
          <w:b/>
          <w:highlight w:val="cyan"/>
          <w:u w:val="single"/>
        </w:rPr>
        <w:t>see maritime rights issues as a potential threat to legitimacy and stability if mishandled</w:t>
      </w:r>
      <w:r>
        <w:t xml:space="preserve"> and as a potential “diversionary force” for public anger if calibrated correctly. That calibration is difficult and risky, in particular when government actors have less than perfect control over maritime actors, such as fishermen and maritime law enforcement. There is also a temporal dimension to nationalist rhetoric; </w:t>
      </w:r>
      <w:r w:rsidRPr="00442DF7">
        <w:rPr>
          <w:highlight w:val="cyan"/>
        </w:rPr>
        <w:t>t</w:t>
      </w:r>
      <w:r w:rsidRPr="00442DF7">
        <w:rPr>
          <w:b/>
          <w:highlight w:val="cyan"/>
          <w:u w:val="single"/>
        </w:rPr>
        <w:t>he longer and more publicly tensions exist, the greater the relative political cost of retreating or compromising.</w:t>
      </w:r>
      <w:r w:rsidRPr="00681DE1">
        <w:rPr>
          <w:b/>
          <w:u w:val="single"/>
        </w:rPr>
        <w:t xml:space="preserve"> </w:t>
      </w:r>
      <w:r w:rsidRPr="00442DF7">
        <w:rPr>
          <w:b/>
          <w:highlight w:val="cyan"/>
          <w:u w:val="single"/>
        </w:rPr>
        <w:t>Public perceptions and control of key symbols are</w:t>
      </w:r>
      <w:r>
        <w:t xml:space="preserve"> naturally </w:t>
      </w:r>
      <w:r w:rsidRPr="00442DF7">
        <w:rPr>
          <w:b/>
          <w:highlight w:val="cyan"/>
          <w:u w:val="single"/>
        </w:rPr>
        <w:t>central to managing popular nationalism, and these perceptions shape the resource dispute discourse</w:t>
      </w:r>
      <w:r>
        <w:t xml:space="preserve">. With respect to fisheries, fishermen in East and Southeast Asia are potent national symbols, somewhat like farmers in the American political context. To have fishermen denied their livelihood in areas perceived as historical fishing grounds or, worse yet, detained or facing violence can strike deeply discordant notes. As such, </w:t>
      </w:r>
      <w:r w:rsidRPr="00442DF7">
        <w:rPr>
          <w:b/>
          <w:highlight w:val="cyan"/>
          <w:u w:val="single"/>
        </w:rPr>
        <w:t>it is not surprising that confrontations involving Chinese fishermen receive scant coverage in Chinese media</w:t>
      </w:r>
      <w:r w:rsidRPr="00681DE1">
        <w:rPr>
          <w:b/>
          <w:u w:val="single"/>
        </w:rPr>
        <w:t>,</w:t>
      </w:r>
      <w:r>
        <w:t xml:space="preserve"> because the CCP is understandably worried that such detentions could leave the party open to charges of lax protection.26 While fisheries may serve less as a direct economic driver for conflict than speculative oil and gas potential do, </w:t>
      </w:r>
      <w:r w:rsidRPr="00442DF7">
        <w:rPr>
          <w:b/>
          <w:highlight w:val="cyan"/>
          <w:u w:val="single"/>
        </w:rPr>
        <w:t>they are arguably more important as focal points of nationalism and potential conflict escalation</w:t>
      </w:r>
      <w:r>
        <w:t xml:space="preserve">. Compared to energy actors, fishermen are in routine operations, often in proximity with other states’ maritime actors, with fewer operational restraints, and they are pursuing resources that are being exploited now rather than explored for potential future benefit. Oil firms are comparatively sparser, future-oriented, and operating to uncover unknown resources. </w:t>
      </w:r>
      <w:r w:rsidRPr="00442DF7">
        <w:rPr>
          <w:b/>
          <w:highlight w:val="cyan"/>
          <w:u w:val="single"/>
        </w:rPr>
        <w:t>Regional fishing areas can also be exceptionally crowded, particularly between the northern Vietnamese coast and Hainan Island. Proximity remains a very real issue, and the United States should resist the urge to summarily conclude that collisions in the densest areas are orchestrated or intentional.</w:t>
      </w:r>
      <w:r>
        <w:t xml:space="preserve"> </w:t>
      </w:r>
    </w:p>
    <w:p w:rsidR="00CB145D" w:rsidRDefault="00CB145D" w:rsidP="00CB145D">
      <w:pPr>
        <w:pStyle w:val="Heading3"/>
      </w:pPr>
      <w:r>
        <w:lastRenderedPageBreak/>
        <w:t>SCS Links</w:t>
      </w:r>
    </w:p>
    <w:p w:rsidR="00587FA6" w:rsidRDefault="00587FA6" w:rsidP="00587FA6">
      <w:pPr>
        <w:pStyle w:val="Heading4"/>
      </w:pPr>
      <w:r w:rsidRPr="006D00AE">
        <w:t>China can’t bargain on the SCS; it incites nationalist backlash</w:t>
      </w:r>
    </w:p>
    <w:p w:rsidR="00587FA6" w:rsidRPr="006D00AE" w:rsidRDefault="00587FA6" w:rsidP="00587FA6">
      <w:pPr>
        <w:rPr>
          <w:rStyle w:val="Style13ptBold"/>
          <w:b w:val="0"/>
          <w:sz w:val="18"/>
          <w:szCs w:val="18"/>
        </w:rPr>
      </w:pPr>
      <w:r>
        <w:rPr>
          <w:rStyle w:val="Style13ptBold"/>
        </w:rPr>
        <w:t xml:space="preserve">Saunders 14 </w:t>
      </w:r>
      <w:r>
        <w:rPr>
          <w:rStyle w:val="Style13ptBold"/>
          <w:b w:val="0"/>
          <w:sz w:val="18"/>
          <w:szCs w:val="18"/>
        </w:rPr>
        <w:t xml:space="preserve">(Philip, </w:t>
      </w:r>
      <w:r w:rsidRPr="006D00AE">
        <w:rPr>
          <w:rStyle w:val="Style13ptBold"/>
          <w:b w:val="0"/>
          <w:sz w:val="18"/>
          <w:szCs w:val="18"/>
        </w:rPr>
        <w:t>Director of the Center for the Study of Chinese Military Affairs</w:t>
      </w:r>
      <w:r>
        <w:rPr>
          <w:rStyle w:val="Style13ptBold"/>
          <w:b w:val="0"/>
          <w:sz w:val="18"/>
          <w:szCs w:val="18"/>
        </w:rPr>
        <w:t>, 10/14, “</w:t>
      </w:r>
      <w:r w:rsidRPr="006D00AE">
        <w:rPr>
          <w:rStyle w:val="Style13ptBold"/>
          <w:b w:val="0"/>
          <w:sz w:val="18"/>
          <w:szCs w:val="18"/>
        </w:rPr>
        <w:t>China’s Rising Power, the U.S. Rebalance to Asia, and Implications for U.S.-China Relations</w:t>
      </w:r>
      <w:r>
        <w:rPr>
          <w:rStyle w:val="Style13ptBold"/>
          <w:b w:val="0"/>
          <w:sz w:val="18"/>
          <w:szCs w:val="18"/>
        </w:rPr>
        <w:t xml:space="preserve">”, </w:t>
      </w:r>
      <w:r w:rsidRPr="006D00AE">
        <w:rPr>
          <w:rStyle w:val="Style13ptBold"/>
          <w:b w:val="0"/>
          <w:sz w:val="18"/>
          <w:szCs w:val="18"/>
        </w:rPr>
        <w:t>http://inss.ndu.edu/Portals/82/Documents/chinas-rising-power.pdf</w:t>
      </w:r>
      <w:r>
        <w:rPr>
          <w:rStyle w:val="Style13ptBold"/>
          <w:b w:val="0"/>
          <w:sz w:val="18"/>
          <w:szCs w:val="18"/>
        </w:rPr>
        <w:t>)</w:t>
      </w:r>
    </w:p>
    <w:p w:rsidR="00587FA6" w:rsidRPr="006D00AE" w:rsidRDefault="00587FA6" w:rsidP="00587FA6">
      <w:r w:rsidRPr="0007144F">
        <w:rPr>
          <w:sz w:val="18"/>
          <w:szCs w:val="18"/>
        </w:rPr>
        <w:t>However, in the Chinese narrative, Beijing has not changed its foreign policy goals, expanded its territorial claims, or adopted a more assertive attitude toward maritime territorial disputes. Rather</w:t>
      </w:r>
      <w:r>
        <w:t xml:space="preserve">, </w:t>
      </w:r>
      <w:r w:rsidRPr="006D00AE">
        <w:rPr>
          <w:rStyle w:val="Emphasis"/>
          <w:highlight w:val="yellow"/>
        </w:rPr>
        <w:t>other countries, emboldened by passive or active U.S. support, have stepped up their efforts to challenge China</w:t>
      </w:r>
      <w:r>
        <w:t>’</w:t>
      </w:r>
      <w:r w:rsidRPr="0007144F">
        <w:rPr>
          <w:sz w:val="18"/>
          <w:szCs w:val="18"/>
        </w:rPr>
        <w:t xml:space="preserve">s long-established territorial claims, </w:t>
      </w:r>
      <w:r w:rsidRPr="006D00AE">
        <w:rPr>
          <w:rStyle w:val="Emphasis"/>
          <w:highlight w:val="yellow"/>
        </w:rPr>
        <w:t>forcing China either to allow them to trample on Chinese sovereignty or to take appropriate measures in response</w:t>
      </w:r>
      <w:r>
        <w:t xml:space="preserve">. </w:t>
      </w:r>
      <w:r w:rsidRPr="006D00AE">
        <w:rPr>
          <w:rStyle w:val="Emphasis"/>
          <w:highlight w:val="yellow"/>
        </w:rPr>
        <w:t>Chinese officials</w:t>
      </w:r>
      <w:r>
        <w:t xml:space="preserve">, </w:t>
      </w:r>
      <w:r w:rsidRPr="0007144F">
        <w:rPr>
          <w:sz w:val="18"/>
          <w:szCs w:val="18"/>
        </w:rPr>
        <w:t>academics, and military officers</w:t>
      </w:r>
      <w:r>
        <w:t xml:space="preserve"> </w:t>
      </w:r>
      <w:r w:rsidRPr="006D00AE">
        <w:rPr>
          <w:rStyle w:val="Emphasis"/>
          <w:highlight w:val="yellow"/>
        </w:rPr>
        <w:t>stress that China’s policy environment has changed, and that leaders must therefore be more responsive to the concerns of Chinese citizens, including nationalists who advocate a tough line on sovereignty disputes.</w:t>
      </w:r>
      <w:r w:rsidRPr="0007144F">
        <w:rPr>
          <w:sz w:val="18"/>
          <w:szCs w:val="18"/>
        </w:rPr>
        <w:t xml:space="preserve">31 Chinese officials have also argued that China has not taken any actions that violate legitimate freedom of navigation and that its policies of seeking to resolve territorial disputes through peaceful dialogue and its willingness to set aside sovereignty and pursue joint exploitation of resources in disputed areas remain unchanged.32 Chinese </w:t>
      </w:r>
      <w:r w:rsidRPr="006D00AE">
        <w:rPr>
          <w:rStyle w:val="Emphasis"/>
          <w:highlight w:val="yellow"/>
        </w:rPr>
        <w:t>officials insist that sovereignty disputes must be resolved on a bilateral basis and have urged Washington not to interfere or take sides.</w:t>
      </w:r>
    </w:p>
    <w:p w:rsidR="00CB145D" w:rsidRDefault="00CB145D" w:rsidP="00CB145D">
      <w:pPr>
        <w:pStyle w:val="Heading4"/>
      </w:pPr>
      <w:r>
        <w:t xml:space="preserve">Chinese sovereignty claims to the </w:t>
      </w:r>
      <w:proofErr w:type="spellStart"/>
      <w:r>
        <w:t>Spratlys</w:t>
      </w:r>
      <w:proofErr w:type="spellEnd"/>
      <w:r>
        <w:t xml:space="preserve"> have powerful nationalist backing</w:t>
      </w:r>
    </w:p>
    <w:p w:rsidR="00CB145D" w:rsidRPr="00F80510" w:rsidRDefault="00CB145D" w:rsidP="00CB145D">
      <w:pPr>
        <w:rPr>
          <w:rStyle w:val="Style13ptBold"/>
          <w:b w:val="0"/>
        </w:rPr>
      </w:pPr>
      <w:r>
        <w:rPr>
          <w:rStyle w:val="Style13ptBold"/>
        </w:rPr>
        <w:t xml:space="preserve">Hayton 15 </w:t>
      </w:r>
      <w:r w:rsidRPr="00F80510">
        <w:rPr>
          <w:rStyle w:val="Style13ptBold"/>
          <w:sz w:val="16"/>
        </w:rPr>
        <w:t xml:space="preserve">(Bill, </w:t>
      </w:r>
      <w:proofErr w:type="spellStart"/>
      <w:r w:rsidRPr="00F80510">
        <w:rPr>
          <w:rStyle w:val="Style13ptBold"/>
          <w:sz w:val="16"/>
        </w:rPr>
        <w:t>Assoc</w:t>
      </w:r>
      <w:proofErr w:type="spellEnd"/>
      <w:r w:rsidRPr="00F80510">
        <w:rPr>
          <w:rStyle w:val="Style13ptBold"/>
          <w:sz w:val="16"/>
        </w:rPr>
        <w:t xml:space="preserve"> Fellow @ Chatham House, “Developments in the South China Sea”, https://csis-prod.s3.amazonaws.com/s3fs-public/legacy_files/files/publication/151110_Hiebert_ExaminingSouthChinaSea_Web.pdf)</w:t>
      </w:r>
    </w:p>
    <w:p w:rsidR="00CB145D" w:rsidRPr="00442DF7" w:rsidRDefault="00CB145D" w:rsidP="00CB145D">
      <w:pPr>
        <w:rPr>
          <w:b/>
          <w:sz w:val="24"/>
          <w:highlight w:val="cyan"/>
          <w:u w:val="single"/>
        </w:rPr>
      </w:pPr>
      <w:r w:rsidRPr="00442DF7">
        <w:rPr>
          <w:b/>
          <w:sz w:val="24"/>
          <w:highlight w:val="cyan"/>
          <w:u w:val="single"/>
        </w:rPr>
        <w:t>The root cause of these agencies' actions in the South China Sea is the version of history that has become orthodoxy in Chinese primary schools and Communist Party academies, in which the sea has been under Chinese jurisdiction "since ancient times."</w:t>
      </w:r>
      <w:r>
        <w:t xml:space="preserve"> I would argue that </w:t>
      </w:r>
      <w:r w:rsidRPr="00442DF7">
        <w:rPr>
          <w:b/>
          <w:sz w:val="24"/>
          <w:highlight w:val="cyan"/>
          <w:u w:val="single"/>
        </w:rPr>
        <w:t>too many analyses of the disputes pay too little attention to the seriousness with which China regards its historical claim.</w:t>
      </w:r>
      <w:r>
        <w:t xml:space="preserve"> I have argued elsewhere that this version of history is based upon </w:t>
      </w:r>
      <w:proofErr w:type="spellStart"/>
      <w:r>
        <w:t>misreadings</w:t>
      </w:r>
      <w:proofErr w:type="spellEnd"/>
      <w:r>
        <w:t xml:space="preserve"> of evidence, misinterpretations, and even mistranslations." </w:t>
      </w:r>
      <w:r w:rsidRPr="00442DF7">
        <w:rPr>
          <w:b/>
          <w:sz w:val="24"/>
          <w:highlight w:val="cyan"/>
          <w:u w:val="single"/>
        </w:rPr>
        <w:t>Nonetheless, it is a critical motivating factor behind Chinese actions in the sea.</w:t>
      </w:r>
      <w:r>
        <w:t xml:space="preserve"> It deserves much more attention. This warped version of history lies behind China's most recent attempt to expand its territorial control in the South China Sea: at the </w:t>
      </w:r>
      <w:proofErr w:type="spellStart"/>
      <w:r>
        <w:t>Luconia</w:t>
      </w:r>
      <w:proofErr w:type="spellEnd"/>
      <w:r>
        <w:t xml:space="preserve"> Shoals, about 65 nautical miles off the coast of Borneo. In early June 2015 </w:t>
      </w:r>
      <w:proofErr w:type="spellStart"/>
      <w:r>
        <w:t>Shahidan</w:t>
      </w:r>
      <w:proofErr w:type="spellEnd"/>
      <w:r>
        <w:t xml:space="preserve"> </w:t>
      </w:r>
      <w:proofErr w:type="spellStart"/>
      <w:r>
        <w:t>Kassim</w:t>
      </w:r>
      <w:proofErr w:type="spellEnd"/>
      <w:r>
        <w:t xml:space="preserve">, the Malaysian minister with responsibility for his country's coast guard, posted on Facebook pictures from an inspection flight over the shoals and, in a news conference at Miri Airport in nearby Sarawak State, revealed that a Chinese coast guard vessel had been at anchor at </w:t>
      </w:r>
      <w:proofErr w:type="spellStart"/>
      <w:r>
        <w:t>Luconia</w:t>
      </w:r>
      <w:proofErr w:type="spellEnd"/>
      <w:r>
        <w:t xml:space="preserve"> Shoals since August 2013. The origins of China's expedition to this reef are bizarre. China's original claim to the </w:t>
      </w:r>
      <w:proofErr w:type="spellStart"/>
      <w:r>
        <w:t>Spratlys</w:t>
      </w:r>
      <w:proofErr w:type="spellEnd"/>
      <w:r>
        <w:t xml:space="preserve"> and nearby reefs arose from meetings of a Republic of China government commit- tee back in 1935. No Chinese official had ever visited the </w:t>
      </w:r>
      <w:proofErr w:type="spellStart"/>
      <w:r>
        <w:t>Spratlys</w:t>
      </w:r>
      <w:proofErr w:type="spellEnd"/>
      <w:r>
        <w:t xml:space="preserve"> at this point, so the Inspection Committee of Land and Water Maps simply took the existing British maps and translated or transliterated the names into Chinese. </w:t>
      </w:r>
      <w:proofErr w:type="spellStart"/>
      <w:r>
        <w:t>Luconia</w:t>
      </w:r>
      <w:proofErr w:type="spellEnd"/>
      <w:r>
        <w:t xml:space="preserve"> is not a Chinese </w:t>
      </w:r>
      <w:proofErr w:type="gramStart"/>
      <w:r>
        <w:t>name,</w:t>
      </w:r>
      <w:proofErr w:type="gramEnd"/>
      <w:r>
        <w:t xml:space="preserve"> it is an old term for Luzon." In 1935 the Inspection Committee simply transliterated the English name </w:t>
      </w:r>
      <w:proofErr w:type="spellStart"/>
      <w:r>
        <w:t>Luconia</w:t>
      </w:r>
      <w:proofErr w:type="spellEnd"/>
      <w:r>
        <w:t xml:space="preserve"> as Lo Kang Ni A Tan – where tan is the Chinese word for "sandbank." It was not until 1947 that Republic of China officials decided to give the features more "Chinese" names. They chose </w:t>
      </w:r>
      <w:proofErr w:type="spellStart"/>
      <w:r>
        <w:t>Bei-kang</w:t>
      </w:r>
      <w:proofErr w:type="spellEnd"/>
      <w:r>
        <w:t xml:space="preserve"> </w:t>
      </w:r>
      <w:proofErr w:type="spellStart"/>
      <w:r>
        <w:t>Ansha</w:t>
      </w:r>
      <w:proofErr w:type="spellEnd"/>
      <w:r>
        <w:t xml:space="preserve"> for the northern and Nan-</w:t>
      </w:r>
      <w:proofErr w:type="spellStart"/>
      <w:r>
        <w:t>kang</w:t>
      </w:r>
      <w:proofErr w:type="spellEnd"/>
      <w:r>
        <w:t xml:space="preserve"> </w:t>
      </w:r>
      <w:proofErr w:type="spellStart"/>
      <w:r>
        <w:t>Ansha</w:t>
      </w:r>
      <w:proofErr w:type="spellEnd"/>
      <w:r>
        <w:t xml:space="preserve"> for the southern parts of the shoals. Kang literally means "health" but it is more likely that it was simply an abbreviation of the earlier transliteration. The word an-</w:t>
      </w:r>
      <w:proofErr w:type="spellStart"/>
      <w:r>
        <w:t>sha</w:t>
      </w:r>
      <w:proofErr w:type="spellEnd"/>
      <w:r>
        <w:t xml:space="preserve"> (literally "hidden sand") seems to have been borrowed from literature at around this time to provide a Chinese linguistic equivalent to the English word </w:t>
      </w:r>
      <w:r>
        <w:lastRenderedPageBreak/>
        <w:t xml:space="preserve">"shoal"—an obscure nautical term derived from an Old English word meaning "shallow."" The oft-made assertion that China was the "first to name" the islands of the South China Sea simply is not supported by the evidence. However, </w:t>
      </w:r>
      <w:r w:rsidRPr="00442DF7">
        <w:rPr>
          <w:b/>
          <w:sz w:val="24"/>
          <w:highlight w:val="cyan"/>
          <w:u w:val="single"/>
        </w:rPr>
        <w:t xml:space="preserve">China's sense of entitlement to the Spratly Islands, based on equally un-evidenced assertions, has become the greatest danger to peace in the South China Sea. The continuing miseducation about China's historical claims only generates a sense of grievance among the population that makes the disputes so much more difficult to resolve. </w:t>
      </w:r>
    </w:p>
    <w:p w:rsidR="00CB145D" w:rsidRDefault="00CB145D" w:rsidP="00CB145D">
      <w:pPr>
        <w:pStyle w:val="Heading4"/>
      </w:pPr>
      <w:r>
        <w:t>SCS strength is critical to Chinese regime legitimacy</w:t>
      </w:r>
    </w:p>
    <w:p w:rsidR="00CB145D" w:rsidRPr="00003701" w:rsidRDefault="00CB145D" w:rsidP="00CB145D">
      <w:r>
        <w:rPr>
          <w:rStyle w:val="Style13ptBold"/>
        </w:rPr>
        <w:t>Ba 14</w:t>
      </w:r>
      <w:r>
        <w:t xml:space="preserve"> </w:t>
      </w:r>
      <w:r w:rsidRPr="00003701">
        <w:rPr>
          <w:sz w:val="16"/>
        </w:rPr>
        <w:t xml:space="preserve">(Alice, </w:t>
      </w:r>
      <w:proofErr w:type="spellStart"/>
      <w:r w:rsidRPr="00003701">
        <w:rPr>
          <w:sz w:val="16"/>
        </w:rPr>
        <w:t>dir</w:t>
      </w:r>
      <w:proofErr w:type="spellEnd"/>
      <w:r w:rsidRPr="00003701">
        <w:rPr>
          <w:sz w:val="16"/>
        </w:rPr>
        <w:t xml:space="preserve"> of Asian Studies, U of Delaware, “Managing the South China Sea Disputes: What Can ASEAN do?</w:t>
      </w:r>
      <w:proofErr w:type="gramStart"/>
      <w:r w:rsidRPr="00003701">
        <w:rPr>
          <w:sz w:val="16"/>
        </w:rPr>
        <w:t>”,</w:t>
      </w:r>
      <w:proofErr w:type="gramEnd"/>
      <w:r w:rsidRPr="00003701">
        <w:rPr>
          <w:sz w:val="16"/>
        </w:rPr>
        <w:t xml:space="preserve"> https://csis-prod.s3.amazonaws.com/s3fs-public/legacy_files/files/publication/140930_Hiebert_PerspectivesSouthChinaSea_Web.pdf)</w:t>
      </w:r>
    </w:p>
    <w:p w:rsidR="00CB145D" w:rsidRDefault="00CB145D" w:rsidP="00CB145D">
      <w:r>
        <w:t xml:space="preserve">In addition, </w:t>
      </w:r>
      <w:r w:rsidRPr="00442DF7">
        <w:rPr>
          <w:b/>
          <w:sz w:val="24"/>
          <w:highlight w:val="cyan"/>
          <w:u w:val="single"/>
        </w:rPr>
        <w:t xml:space="preserve">current efforts to manage the disputes are also complicated by heightened domestic regime legitimacy concerns faced by key states, especially China, which has been undergoing one of its most significant leadership transitions </w:t>
      </w:r>
      <w:r>
        <w:t xml:space="preserve">of the post-Deng Xiaoping era. Indeed, </w:t>
      </w:r>
      <w:r w:rsidRPr="00442DF7">
        <w:rPr>
          <w:b/>
          <w:sz w:val="24"/>
          <w:highlight w:val="cyan"/>
          <w:u w:val="single"/>
        </w:rPr>
        <w:t>recent analysis of Chinese foreign policy has tended to attribute the primary drivers behind China's actions in the South China Sea as domestic,</w:t>
      </w:r>
      <w:r>
        <w:t xml:space="preserve"> as much as and in some cases </w:t>
      </w:r>
      <w:r w:rsidRPr="00442DF7">
        <w:rPr>
          <w:b/>
          <w:sz w:val="24"/>
          <w:highlight w:val="cyan"/>
          <w:u w:val="single"/>
        </w:rPr>
        <w:t>more than strategic. Xi</w:t>
      </w:r>
      <w:r>
        <w:t xml:space="preserve"> Jinping's le</w:t>
      </w:r>
      <w:r w:rsidRPr="00442DF7">
        <w:rPr>
          <w:b/>
          <w:sz w:val="24"/>
          <w:highlight w:val="cyan"/>
          <w:u w:val="single"/>
        </w:rPr>
        <w:t>adership characteristics and efforts to consolidate his own personal power base may also factor into recent tensions</w:t>
      </w:r>
      <w:r>
        <w:t xml:space="preserve">. </w:t>
      </w:r>
      <w:r w:rsidRPr="00442DF7">
        <w:rPr>
          <w:b/>
          <w:sz w:val="24"/>
          <w:highlight w:val="cyan"/>
          <w:u w:val="single"/>
        </w:rPr>
        <w:t xml:space="preserve">The domestic imperatives may help explain the seemingly contradictory or contrary features of China's approach to the South China Sea, </w:t>
      </w:r>
      <w:r>
        <w:t xml:space="preserve">the most recent being the decision to place the oil drill in contested waters near Vietnam just as China-ASEAN relations seemed to be moving beyond the crises of 2012. </w:t>
      </w:r>
    </w:p>
    <w:p w:rsidR="00CB145D" w:rsidRDefault="00CB145D" w:rsidP="00CB145D">
      <w:pPr>
        <w:pStyle w:val="Heading4"/>
      </w:pPr>
      <w:r>
        <w:t>Chinese sovereignty claims placate nationalists &amp; portray Xi as strong – They’re key to public opinion</w:t>
      </w:r>
    </w:p>
    <w:p w:rsidR="00CB145D" w:rsidRPr="00580310" w:rsidRDefault="00CB145D" w:rsidP="00CB145D">
      <w:pPr>
        <w:rPr>
          <w:rStyle w:val="Style13ptBold"/>
          <w:b w:val="0"/>
        </w:rPr>
      </w:pPr>
      <w:r>
        <w:rPr>
          <w:rStyle w:val="Style13ptBold"/>
        </w:rPr>
        <w:t xml:space="preserve">Ford 14 </w:t>
      </w:r>
      <w:r w:rsidRPr="00580310">
        <w:rPr>
          <w:rStyle w:val="Style13ptBold"/>
          <w:sz w:val="14"/>
        </w:rPr>
        <w:t>(Peter, staff @ Christian Science Monitor, 8/10, “China expands its reach in the South China Sea. What's the end goal?</w:t>
      </w:r>
      <w:proofErr w:type="gramStart"/>
      <w:r w:rsidRPr="00580310">
        <w:rPr>
          <w:rStyle w:val="Style13ptBold"/>
          <w:sz w:val="14"/>
        </w:rPr>
        <w:t>”,</w:t>
      </w:r>
      <w:proofErr w:type="gramEnd"/>
      <w:r w:rsidRPr="00580310">
        <w:rPr>
          <w:rStyle w:val="Style13ptBold"/>
          <w:sz w:val="14"/>
        </w:rPr>
        <w:t xml:space="preserve"> http://www.csmonitor.com/World/Asia-Pacific/2014/0810/China-expands-its-reach-in-the-South-China-Sea.-What-s-the-end-goal-video)</w:t>
      </w:r>
    </w:p>
    <w:p w:rsidR="00CB145D" w:rsidRPr="00442DF7" w:rsidRDefault="00CB145D" w:rsidP="00CB145D">
      <w:pPr>
        <w:rPr>
          <w:b/>
          <w:sz w:val="24"/>
          <w:highlight w:val="cyan"/>
          <w:u w:val="single"/>
        </w:rPr>
      </w:pPr>
      <w:r w:rsidRPr="00442DF7">
        <w:rPr>
          <w:b/>
          <w:sz w:val="24"/>
          <w:highlight w:val="cyan"/>
          <w:u w:val="single"/>
        </w:rPr>
        <w:t>China might</w:t>
      </w:r>
      <w:r>
        <w:t xml:space="preserve">, however, </w:t>
      </w:r>
      <w:r w:rsidRPr="00442DF7">
        <w:rPr>
          <w:b/>
          <w:sz w:val="24"/>
          <w:highlight w:val="cyan"/>
          <w:u w:val="single"/>
        </w:rPr>
        <w:t>try to defend the line anyway by altering facts on the ground. Nationalist sentiment is strong in China: President Xi</w:t>
      </w:r>
      <w:r>
        <w:t xml:space="preserve"> Jinping </w:t>
      </w:r>
      <w:r w:rsidRPr="00442DF7">
        <w:rPr>
          <w:b/>
          <w:sz w:val="24"/>
          <w:highlight w:val="cyan"/>
          <w:u w:val="single"/>
        </w:rPr>
        <w:t>has shown himself readier to take risks than his predecessor</w:t>
      </w:r>
      <w:r>
        <w:t xml:space="preserve">, </w:t>
      </w:r>
      <w:r w:rsidRPr="00442DF7">
        <w:rPr>
          <w:b/>
          <w:sz w:val="24"/>
          <w:highlight w:val="cyan"/>
          <w:u w:val="single"/>
        </w:rPr>
        <w:t>and territorial assertion could prove an attractive way to illustrate the “national rejuvenation” he has promised as China takes its rightful place in the world</w:t>
      </w:r>
      <w:r>
        <w:t>. “</w:t>
      </w:r>
      <w:r w:rsidRPr="00442DF7">
        <w:rPr>
          <w:b/>
          <w:sz w:val="24"/>
          <w:highlight w:val="cyan"/>
          <w:u w:val="single"/>
        </w:rPr>
        <w:t>Domestic opinion is very important to Xi</w:t>
      </w:r>
      <w:r>
        <w:t xml:space="preserve"> Jinping,” says Zhu Feng, the head of the recently created Collaborative Innovation Center for South China Sea Studies at Nanjing University, a think tank to coordinate South China Sea studies. “</w:t>
      </w:r>
      <w:r w:rsidRPr="00442DF7">
        <w:rPr>
          <w:b/>
          <w:sz w:val="24"/>
          <w:highlight w:val="cyan"/>
          <w:u w:val="single"/>
        </w:rPr>
        <w:t>He does not want to look like a chicken.”</w:t>
      </w:r>
    </w:p>
    <w:p w:rsidR="00CB145D" w:rsidRDefault="00CB145D" w:rsidP="00CB145D">
      <w:pPr>
        <w:pStyle w:val="Heading4"/>
      </w:pPr>
      <w:r>
        <w:t>Concessions on the SCS cause factionalist infighting</w:t>
      </w:r>
    </w:p>
    <w:p w:rsidR="00CB145D" w:rsidRPr="00E10C66" w:rsidRDefault="00CB145D" w:rsidP="00CB145D">
      <w:pPr>
        <w:rPr>
          <w:rStyle w:val="Style13ptBold"/>
          <w:b w:val="0"/>
        </w:rPr>
      </w:pPr>
      <w:proofErr w:type="spellStart"/>
      <w:r>
        <w:rPr>
          <w:rStyle w:val="Style13ptBold"/>
        </w:rPr>
        <w:t>Kurlantzick</w:t>
      </w:r>
      <w:proofErr w:type="spellEnd"/>
      <w:r>
        <w:rPr>
          <w:rStyle w:val="Style13ptBold"/>
        </w:rPr>
        <w:t xml:space="preserve"> 12 </w:t>
      </w:r>
      <w:r w:rsidRPr="00E10C66">
        <w:rPr>
          <w:rStyle w:val="Style13ptBold"/>
          <w:sz w:val="16"/>
        </w:rPr>
        <w:t xml:space="preserve">(Joshua, fellow @ Council on Foreign Relations, 12/6, “South China Sea: Going to Get Worse </w:t>
      </w:r>
      <w:proofErr w:type="gramStart"/>
      <w:r w:rsidRPr="00E10C66">
        <w:rPr>
          <w:rStyle w:val="Style13ptBold"/>
          <w:sz w:val="16"/>
        </w:rPr>
        <w:t>Before</w:t>
      </w:r>
      <w:proofErr w:type="gramEnd"/>
      <w:r w:rsidRPr="00E10C66">
        <w:rPr>
          <w:rStyle w:val="Style13ptBold"/>
          <w:sz w:val="16"/>
        </w:rPr>
        <w:t xml:space="preserve"> It (Might) Gets Better”, http://blogs.cfr.org/asia/2012/12/06/south-china-sea-going-to-get-worse-before-it-might-gets-better/)</w:t>
      </w:r>
    </w:p>
    <w:p w:rsidR="00CB145D" w:rsidRPr="00E10C66" w:rsidRDefault="00CB145D" w:rsidP="00CB145D">
      <w:r w:rsidRPr="00442DF7">
        <w:rPr>
          <w:b/>
          <w:sz w:val="24"/>
          <w:highlight w:val="cyan"/>
          <w:u w:val="single"/>
        </w:rPr>
        <w:t xml:space="preserve">A new Chinese leadership is unlikely to want to show any weakness. With the leadership of this generation even more split than in the past, following a contentious Party Congress, continued infighting among acolytes of the major Chinese leaders, and the Bo </w:t>
      </w:r>
      <w:proofErr w:type="spellStart"/>
      <w:r w:rsidRPr="00442DF7">
        <w:rPr>
          <w:b/>
          <w:sz w:val="24"/>
          <w:highlight w:val="cyan"/>
          <w:u w:val="single"/>
        </w:rPr>
        <w:t>Xilai</w:t>
      </w:r>
      <w:proofErr w:type="spellEnd"/>
      <w:r w:rsidRPr="00442DF7">
        <w:rPr>
          <w:b/>
          <w:sz w:val="24"/>
          <w:highlight w:val="cyan"/>
          <w:u w:val="single"/>
        </w:rPr>
        <w:t xml:space="preserve"> fiasco, the new leadership is in no position, with Party members and the general educated public, to give any room on a contentious issue like the South China Sea.</w:t>
      </w:r>
    </w:p>
    <w:p w:rsidR="00CB145D" w:rsidRDefault="00CB145D" w:rsidP="00CB145D">
      <w:pPr>
        <w:pStyle w:val="Heading4"/>
      </w:pPr>
      <w:r>
        <w:lastRenderedPageBreak/>
        <w:t>South China Seas are perceived as strategically crucial by the Chinese; the plan incenses Chinese nationalists</w:t>
      </w:r>
    </w:p>
    <w:p w:rsidR="00CB145D" w:rsidRPr="00370DAD" w:rsidRDefault="00CB145D" w:rsidP="00CB145D">
      <w:pPr>
        <w:rPr>
          <w:rStyle w:val="Style13ptBold"/>
          <w:b w:val="0"/>
        </w:rPr>
      </w:pPr>
      <w:r>
        <w:rPr>
          <w:rStyle w:val="Style13ptBold"/>
        </w:rPr>
        <w:t xml:space="preserve">Cronin 13 </w:t>
      </w:r>
      <w:r w:rsidRPr="00370DAD">
        <w:rPr>
          <w:rStyle w:val="Style13ptBold"/>
          <w:sz w:val="16"/>
        </w:rPr>
        <w:t>(Patrick, sr. fellow @ Center for Strategic &amp; Int’l Studies, “The Strategic Significance of the South China Sea”, https://csis-prod.s3.amazonaws.com/s3fs-public/legacy_files/files/attachments/130606_Cronin_ConferencePaper.pdf)</w:t>
      </w:r>
    </w:p>
    <w:p w:rsidR="00CB145D" w:rsidRDefault="00CB145D" w:rsidP="00CB145D">
      <w:r w:rsidRPr="00442DF7">
        <w:rPr>
          <w:b/>
          <w:sz w:val="24"/>
          <w:highlight w:val="cyan"/>
          <w:u w:val="single"/>
        </w:rPr>
        <w:t>The South China Sea is important for its wealth of resources</w:t>
      </w:r>
      <w:r>
        <w:t xml:space="preserve">, from fishery stocks that comprise the livelihood and diet of so many in the region, to still unknown quantities of hydrocarbons and other seabed minerals. </w:t>
      </w:r>
      <w:r w:rsidRPr="00442DF7">
        <w:rPr>
          <w:b/>
          <w:sz w:val="24"/>
          <w:highlight w:val="cyan"/>
          <w:u w:val="single"/>
        </w:rPr>
        <w:t>But the strategic significance of the South China Sea derives chiefly from its geography</w:t>
      </w:r>
      <w:r>
        <w:t xml:space="preserve">. For both objective and subjective reasons, China appears to require greater control over the South China Sea in order to guarantee its security. </w:t>
      </w:r>
      <w:r w:rsidRPr="00442DF7">
        <w:rPr>
          <w:b/>
          <w:sz w:val="24"/>
          <w:highlight w:val="cyan"/>
          <w:u w:val="single"/>
        </w:rPr>
        <w:t xml:space="preserve">That is why a reemerging China is strengthening its naval and civilian law-enforcement capabilities to assert its territorial claims </w:t>
      </w:r>
      <w:r>
        <w:t>in adjacent waters and bolster its influence in maritime Asia. S</w:t>
      </w:r>
      <w:r w:rsidRPr="00442DF7">
        <w:rPr>
          <w:b/>
          <w:sz w:val="24"/>
          <w:highlight w:val="cyan"/>
          <w:u w:val="single"/>
        </w:rPr>
        <w:t>ome Chinese nationalists, sensing now is the time for China to undo perceived historical injustices, are pushing for expanding China’s ‘core interests’ to incorporate offshore land features and waters</w:t>
      </w:r>
      <w:r>
        <w:t xml:space="preserve"> (consider those pushing for the nine-dashed line as a demarcation of national sovereignty or even those claiming historical rights to the </w:t>
      </w:r>
      <w:proofErr w:type="spellStart"/>
      <w:r>
        <w:t>Ryukyus</w:t>
      </w:r>
      <w:proofErr w:type="spellEnd"/>
      <w:r>
        <w:t xml:space="preserve">). But </w:t>
      </w:r>
      <w:r w:rsidRPr="00442DF7">
        <w:rPr>
          <w:b/>
          <w:sz w:val="24"/>
          <w:highlight w:val="cyan"/>
          <w:u w:val="single"/>
        </w:rPr>
        <w:t>even mainstream Chinese officials believe that a more affluent and powerful China should reduce its vulnerabilities.</w:t>
      </w:r>
      <w:r>
        <w:t xml:space="preserve"> The longstanding postwar American military presence is perceived as a potential threat to one of China’s most vital chokepoints, the Strait of Malacca, which has also been called the ‘throat’ joining the Indian and Pacific Oceans. Overland pipelines in Asia may reduce the extent to which the Strait of Malacca (perhaps along with the Lombok and </w:t>
      </w:r>
      <w:proofErr w:type="spellStart"/>
      <w:r>
        <w:t>Sunda</w:t>
      </w:r>
      <w:proofErr w:type="spellEnd"/>
      <w:r>
        <w:t xml:space="preserve"> Straits) is a single point of failure for the Chinese economy, but it seems likely that the sea lines of communication through the </w:t>
      </w:r>
      <w:proofErr w:type="spellStart"/>
      <w:r>
        <w:t>semienclosed</w:t>
      </w:r>
      <w:proofErr w:type="spellEnd"/>
      <w:r>
        <w:t xml:space="preserve"> South China Sea will remain vital to China and the region for the long term. </w:t>
      </w:r>
    </w:p>
    <w:p w:rsidR="00CB145D" w:rsidRDefault="00CB145D" w:rsidP="00CB145D">
      <w:pPr>
        <w:pStyle w:val="Heading4"/>
      </w:pPr>
      <w:r>
        <w:t>Philippines dispute proves territorial sovereignty in the SCS is non-negotiable for China</w:t>
      </w:r>
    </w:p>
    <w:p w:rsidR="00CB145D" w:rsidRPr="00B61969" w:rsidRDefault="00CB145D" w:rsidP="00CB145D">
      <w:r>
        <w:rPr>
          <w:rStyle w:val="Style13ptBold"/>
        </w:rPr>
        <w:t>De Castro 13</w:t>
      </w:r>
      <w:r>
        <w:t xml:space="preserve"> </w:t>
      </w:r>
      <w:r w:rsidRPr="00B61969">
        <w:rPr>
          <w:sz w:val="14"/>
        </w:rPr>
        <w:t>(Renato Cruz, Int’l Studies @ De La Salle U., “China’s Realpolitik Approach in the South China Sea Dispute: The Case of the 2012 Scarborough Shoal Standoff”, https://csis-prod.s3.amazonaws.com/s3fs-public/legacy_files/files/attachments/130606_DeCastro_ConferencePaper.pdf)</w:t>
      </w:r>
    </w:p>
    <w:p w:rsidR="00CB145D" w:rsidRPr="00442DF7" w:rsidRDefault="00CB145D" w:rsidP="00CB145D">
      <w:pPr>
        <w:rPr>
          <w:b/>
          <w:sz w:val="24"/>
          <w:highlight w:val="cyan"/>
          <w:u w:val="single"/>
        </w:rPr>
      </w:pPr>
      <w:r>
        <w:t>As expected, C</w:t>
      </w:r>
      <w:r w:rsidRPr="00442DF7">
        <w:rPr>
          <w:b/>
          <w:sz w:val="24"/>
          <w:highlight w:val="cyan"/>
          <w:u w:val="single"/>
        </w:rPr>
        <w:t>hina refused to participate in the international arbitration and openly expressed its opposition to the Philippines’ filing</w:t>
      </w:r>
      <w:r>
        <w:t xml:space="preserve"> of a case to the arbitrage tribunal. On 20 February 2013, the Chinese ambassador in Manila returned the notice of arbitration to the Department of Foreign Affairs. At the same time, Mr. Hong Lei, Chinese foreign ministry spokesperson in Beijing branded the filing as “factually flawed” and accused Manila of violating the non-binding 2001 Declaration of Conduct of the Parties in the South China Sea which provides for ASEAN and China to settle their maritime disputes among themselves. The foreign ministry announcement of its refusal to participate in the international arbitration came a week after the Chinese media announced that three Chinese frigates would patrol and conduct drilling operations in the South China Sea after passing through the East China Sea and the </w:t>
      </w:r>
      <w:proofErr w:type="spellStart"/>
      <w:r>
        <w:t>Bashi</w:t>
      </w:r>
      <w:proofErr w:type="spellEnd"/>
      <w:r>
        <w:t xml:space="preserve"> Strait. On 30 March, four Chinese frigates conducted a live fire-exercise at the farthest point of its nine-dash line claim in the South China Sea, some 50 miles from the coast of Malaysia. The two-month standoff at Scarborough Shoal, </w:t>
      </w:r>
      <w:r w:rsidRPr="00442DF7">
        <w:rPr>
          <w:b/>
          <w:sz w:val="24"/>
          <w:highlight w:val="cyan"/>
          <w:u w:val="single"/>
        </w:rPr>
        <w:t xml:space="preserve">China’s refusal to participate in the arbitral tribunal, and this live-fire exercise are telling of China’s position regarding the dispute—that is sovereignty over the South China Sea is non-negotiable, and this stance is unlikely to change, as to do so would be politically compromising to its long-held logic of indivisible territorial sovereignty. </w:t>
      </w:r>
    </w:p>
    <w:p w:rsidR="00CB145D" w:rsidRDefault="00CB145D" w:rsidP="00CB145D">
      <w:pPr>
        <w:pStyle w:val="Heading4"/>
      </w:pPr>
      <w:r>
        <w:lastRenderedPageBreak/>
        <w:t>Nationalist military elements reject the plan – Escalates military conflict to avoid ceding sovereign territory</w:t>
      </w:r>
    </w:p>
    <w:p w:rsidR="00CB145D" w:rsidRPr="005C444F" w:rsidRDefault="00CB145D" w:rsidP="00CB145D">
      <w:pPr>
        <w:rPr>
          <w:rStyle w:val="Style13ptBold"/>
          <w:b w:val="0"/>
        </w:rPr>
      </w:pPr>
      <w:proofErr w:type="gramStart"/>
      <w:r>
        <w:rPr>
          <w:rStyle w:val="Style13ptBold"/>
        </w:rPr>
        <w:t xml:space="preserve">Dutton 13 </w:t>
      </w:r>
      <w:r w:rsidRPr="00CB60F4">
        <w:rPr>
          <w:rStyle w:val="Style13ptBold"/>
          <w:sz w:val="18"/>
        </w:rPr>
        <w:t>(Peter, Professor of Strategic Studies and Director of the China Maritime Studies Institute at the U.S. Naval War College, “</w:t>
      </w:r>
      <w:proofErr w:type="spellStart"/>
      <w:r w:rsidRPr="00CB60F4">
        <w:rPr>
          <w:rStyle w:val="Style13ptBold"/>
          <w:sz w:val="18"/>
        </w:rPr>
        <w:t>Viribus</w:t>
      </w:r>
      <w:proofErr w:type="spellEnd"/>
      <w:r w:rsidRPr="00CB60F4">
        <w:rPr>
          <w:rStyle w:val="Style13ptBold"/>
          <w:sz w:val="18"/>
        </w:rPr>
        <w:t xml:space="preserve"> Mari Victoria?</w:t>
      </w:r>
      <w:proofErr w:type="gramEnd"/>
      <w:r w:rsidRPr="00CB60F4">
        <w:rPr>
          <w:rStyle w:val="Style13ptBold"/>
          <w:sz w:val="18"/>
        </w:rPr>
        <w:t xml:space="preserve"> Power and Law in the South China Sea”, https://csis-prod.s3.amazonaws.com/s3fs-public/legacy_files/files/attachments/130606_Dutton_ConferencePaper.pdf)</w:t>
      </w:r>
    </w:p>
    <w:p w:rsidR="00CB145D" w:rsidRPr="00442DF7" w:rsidRDefault="00CB145D" w:rsidP="00CB145D">
      <w:pPr>
        <w:rPr>
          <w:b/>
          <w:sz w:val="24"/>
          <w:highlight w:val="cyan"/>
          <w:u w:val="single"/>
        </w:rPr>
      </w:pPr>
      <w:r>
        <w:t xml:space="preserve">Likewise, </w:t>
      </w:r>
      <w:r w:rsidRPr="00442DF7">
        <w:rPr>
          <w:b/>
          <w:sz w:val="24"/>
          <w:highlight w:val="cyan"/>
          <w:u w:val="single"/>
        </w:rPr>
        <w:t>Beijing applies public and psychological pressure on its neighbors by stirring up Chinese nationalist fervor surrounding the disputes and also through media campaigns</w:t>
      </w:r>
      <w:r>
        <w:t xml:space="preserve">, such as its very well publicized deployment in early 2012 of a deep-water drilling capacity. Fifth, </w:t>
      </w:r>
      <w:r w:rsidRPr="00442DF7">
        <w:rPr>
          <w:b/>
          <w:sz w:val="24"/>
          <w:highlight w:val="cyan"/>
          <w:u w:val="single"/>
        </w:rPr>
        <w:t>although its role remains indirect, the PLA still has an important component of this strategy</w:t>
      </w:r>
      <w:r>
        <w:t xml:space="preserve">. Just as they were during the Scarborough Reef Incident, </w:t>
      </w:r>
      <w:r w:rsidRPr="00442DF7">
        <w:rPr>
          <w:b/>
          <w:sz w:val="24"/>
          <w:highlight w:val="cyan"/>
          <w:u w:val="single"/>
        </w:rPr>
        <w:t>PLA Navy vessels are never far from the site of any dispute and these Chinese naval forces serve as a deterrent reminder that China could manage any escalatory action its opponents might be tempted to try</w:t>
      </w:r>
      <w:r>
        <w:t xml:space="preserve">. </w:t>
      </w:r>
      <w:r w:rsidRPr="00442DF7">
        <w:rPr>
          <w:b/>
          <w:sz w:val="24"/>
          <w:highlight w:val="cyan"/>
          <w:u w:val="single"/>
        </w:rPr>
        <w:t>This combination of economic leverage, civilian maritime power, and military deterrence power has enabled a Chinese strategy in which there are little or no consequences for the employment of escalation, short of militarized armed conflict.</w:t>
      </w:r>
    </w:p>
    <w:p w:rsidR="00CB145D" w:rsidRDefault="00CB145D" w:rsidP="00CB145D">
      <w:pPr>
        <w:pStyle w:val="Heading4"/>
      </w:pPr>
      <w:r>
        <w:t>The SCS is seen as a core strategic interest, critical to energy supplies &amp; Taiwan strategy</w:t>
      </w:r>
    </w:p>
    <w:p w:rsidR="00CB145D" w:rsidRPr="001B39CB" w:rsidRDefault="00CB145D" w:rsidP="00CB145D">
      <w:pPr>
        <w:rPr>
          <w:rStyle w:val="Style13ptBold"/>
          <w:b w:val="0"/>
        </w:rPr>
      </w:pPr>
      <w:r>
        <w:rPr>
          <w:rStyle w:val="Style13ptBold"/>
        </w:rPr>
        <w:t xml:space="preserve">Thuy 13 </w:t>
      </w:r>
      <w:r w:rsidRPr="001B39CB">
        <w:rPr>
          <w:rStyle w:val="Style13ptBold"/>
          <w:sz w:val="16"/>
        </w:rPr>
        <w:t>(Tran Truong, Pf @ Diplomatic Academy of Vietnam, “The South China Sea: Interests, Policies, and Dynamics of Recent Developments”, https://csis-prod.s3.amazonaws.com/s3fs-public/legacy_files/files/attachments/130606_Thuy_ConferencePaper.pdf)</w:t>
      </w:r>
    </w:p>
    <w:p w:rsidR="00CB145D" w:rsidRPr="001B39CB" w:rsidRDefault="00CB145D" w:rsidP="00CB145D">
      <w:r w:rsidRPr="00442DF7">
        <w:rPr>
          <w:b/>
          <w:sz w:val="24"/>
          <w:highlight w:val="cyan"/>
          <w:u w:val="single"/>
        </w:rPr>
        <w:t>For China, a regional power on its path to global power seeking to exert greater influence in Asia and Southeast Asia in particular, the South China Sea is an important “backyard” to shield the mainland from any sea attack.</w:t>
      </w:r>
      <w:r>
        <w:t xml:space="preserve"> If, on land, China only gains a strategic leverage over three bordering Southeast Asian countries (Laos, Myanmar and Vietnam), at sea, specifically the South China Sea, China can project its power over all countries in Southeast Asia. </w:t>
      </w:r>
      <w:r w:rsidRPr="00442DF7">
        <w:rPr>
          <w:b/>
          <w:sz w:val="24"/>
          <w:highlight w:val="cyan"/>
          <w:u w:val="single"/>
        </w:rPr>
        <w:t>China’s goal to protect its interests within the “strategic stability belt” in the “near” seas stretching from the Yellow Sea, the East China Sea, the Taiwan Strait to the South China Sea explains why Beijing considers South China Sea as a “core interest”,</w:t>
      </w:r>
      <w:r>
        <w:t xml:space="preserve"> opposes the US military surveillance activities in the exclusive economic zone, and increases the naval capability of “anti-access/ area denial”. Moreover, to protect its increasing political and economic interests, Chinese navy is shifting to far-seas operations. </w:t>
      </w:r>
      <w:r w:rsidRPr="00442DF7">
        <w:rPr>
          <w:b/>
          <w:sz w:val="24"/>
          <w:highlight w:val="cyan"/>
          <w:u w:val="single"/>
        </w:rPr>
        <w:t xml:space="preserve">The South China Sea then becomes an area for training exercises and a springboard for China to move out. </w:t>
      </w:r>
      <w:r>
        <w:t xml:space="preserve">According to General Daniel Schaeffer, in military term, China wants to keep the South China Sea under control partly because </w:t>
      </w:r>
      <w:r w:rsidRPr="00442DF7">
        <w:rPr>
          <w:b/>
          <w:sz w:val="24"/>
          <w:highlight w:val="cyan"/>
          <w:u w:val="single"/>
        </w:rPr>
        <w:t>this sea is an important piece</w:t>
      </w:r>
      <w:r>
        <w:t xml:space="preserve"> on the board of the “</w:t>
      </w:r>
      <w:proofErr w:type="spellStart"/>
      <w:r>
        <w:t>Wéiqí</w:t>
      </w:r>
      <w:proofErr w:type="spellEnd"/>
      <w:r>
        <w:t xml:space="preserve">” (“play of go”) </w:t>
      </w:r>
      <w:r w:rsidRPr="00442DF7">
        <w:rPr>
          <w:b/>
          <w:sz w:val="24"/>
          <w:highlight w:val="cyan"/>
          <w:u w:val="single"/>
        </w:rPr>
        <w:t>to encircle and isolate Taiwan</w:t>
      </w:r>
      <w:r>
        <w:t>, f</w:t>
      </w:r>
      <w:r w:rsidRPr="00442DF7">
        <w:rPr>
          <w:b/>
          <w:sz w:val="24"/>
          <w:highlight w:val="cyan"/>
          <w:u w:val="single"/>
        </w:rPr>
        <w:t>orcing Taiwan to unite with mainland under China’s grand strategy of becoming a superpower</w:t>
      </w:r>
      <w:r>
        <w:t xml:space="preserve">. China’s systemic approach, extending from the South China Sea, the East China Sea to Okinawa (Japan) with military exercises in the sea in East of Taiwan and surveillance around the U.S Guam Island in Pacific Ocean, </w:t>
      </w:r>
      <w:r w:rsidRPr="00442DF7">
        <w:rPr>
          <w:b/>
          <w:sz w:val="24"/>
          <w:highlight w:val="cyan"/>
          <w:u w:val="single"/>
        </w:rPr>
        <w:t>has created a circle around Taiwan as a strong deterrence against the desire for independence of this island</w:t>
      </w:r>
      <w:r>
        <w:t xml:space="preserve">. 1 </w:t>
      </w:r>
      <w:r w:rsidRPr="00442DF7">
        <w:rPr>
          <w:b/>
          <w:sz w:val="24"/>
          <w:highlight w:val="cyan"/>
          <w:u w:val="single"/>
        </w:rPr>
        <w:t>In terms of energy, it is widely believed that the South China Sea has great potential for oil and gas</w:t>
      </w:r>
      <w:r>
        <w:t>. There are different estimates of the oil and gas reserves in the South China Sea, some vary quite significantly2 as the disputes have prevented claimants from calculating the exact amounts</w:t>
      </w:r>
    </w:p>
    <w:p w:rsidR="00CB145D" w:rsidRDefault="00CB145D" w:rsidP="00CB145D">
      <w:pPr>
        <w:pStyle w:val="Heading4"/>
      </w:pPr>
      <w:r>
        <w:lastRenderedPageBreak/>
        <w:t>SLOC control is crucial to party legitimacy</w:t>
      </w:r>
    </w:p>
    <w:p w:rsidR="00CB145D" w:rsidRPr="001B39CB" w:rsidRDefault="00CB145D" w:rsidP="00CB145D">
      <w:pPr>
        <w:rPr>
          <w:rStyle w:val="Style13ptBold"/>
          <w:b w:val="0"/>
        </w:rPr>
      </w:pPr>
      <w:r>
        <w:rPr>
          <w:rStyle w:val="Style13ptBold"/>
        </w:rPr>
        <w:t xml:space="preserve">Thuy 13 </w:t>
      </w:r>
      <w:r w:rsidRPr="001B39CB">
        <w:rPr>
          <w:rStyle w:val="Style13ptBold"/>
          <w:sz w:val="16"/>
        </w:rPr>
        <w:t>(Tran Truong, Pf @ Diplomatic Academy of Vietnam, “The South China Sea: Interests, Policies, and Dynamics of Recent Developments”, https://csis-prod.s3.amazonaws.com/s3fs-public/legacy_files/files/attachments/130606_Thuy_ConferencePaper.pdf)</w:t>
      </w:r>
    </w:p>
    <w:p w:rsidR="00CB145D" w:rsidRPr="007C367D" w:rsidRDefault="00CB145D" w:rsidP="00CB145D">
      <w:r>
        <w:t xml:space="preserve">On other hand, at the moment, </w:t>
      </w:r>
      <w:r w:rsidRPr="00442DF7">
        <w:rPr>
          <w:b/>
          <w:sz w:val="24"/>
          <w:highlight w:val="cyan"/>
          <w:u w:val="single"/>
        </w:rPr>
        <w:t>the legitimacy of the Chinese Communist Party is maintained and consolidated by high economic growth rate. China’s stability depends on the steady supplies of natural resources and freedom of navigation.</w:t>
      </w:r>
      <w:r>
        <w:t xml:space="preserve"> Yet, China is not satisfied with current situation when the safety of SLOC is guaranteed by the U.S navy. </w:t>
      </w:r>
      <w:r w:rsidRPr="00442DF7">
        <w:rPr>
          <w:b/>
          <w:sz w:val="24"/>
          <w:highlight w:val="cyan"/>
          <w:u w:val="single"/>
        </w:rPr>
        <w:t>China wants to protect important sea routes which are vital to China’s economy, such as routes through the South China Sea</w:t>
      </w:r>
      <w:r>
        <w:t xml:space="preserve"> and the Malacca Strait. </w:t>
      </w:r>
      <w:r w:rsidRPr="00442DF7">
        <w:rPr>
          <w:b/>
          <w:sz w:val="24"/>
          <w:highlight w:val="cyan"/>
          <w:u w:val="single"/>
        </w:rPr>
        <w:t>If these routes were blocked for one day and China’s energy supply is interrupted, it would then lead to social unrest in China</w:t>
      </w:r>
      <w:r>
        <w:t>.3 Therefore, Beijing has legitimate concerns to develop naval forces to protect its SLOC. However, Chinese military and navy modernization is posing mounting challenges to East Asian order.</w:t>
      </w:r>
    </w:p>
    <w:p w:rsidR="00CB145D" w:rsidRDefault="00CB145D" w:rsidP="00CB145D">
      <w:pPr>
        <w:pStyle w:val="Heading3"/>
      </w:pPr>
      <w:r>
        <w:lastRenderedPageBreak/>
        <w:t>Timing Links</w:t>
      </w:r>
    </w:p>
    <w:p w:rsidR="00CB145D" w:rsidRDefault="00CB145D" w:rsidP="00CB145D">
      <w:pPr>
        <w:pStyle w:val="Heading4"/>
      </w:pPr>
      <w:r>
        <w:t>It’s a uniquely bad time to push on sovereignty questions in the SCS due to the leadership transition</w:t>
      </w:r>
    </w:p>
    <w:p w:rsidR="00CB145D" w:rsidRPr="002229BF" w:rsidRDefault="00CB145D" w:rsidP="00CB145D">
      <w:r>
        <w:rPr>
          <w:rStyle w:val="Style13ptBold"/>
        </w:rPr>
        <w:t xml:space="preserve">Johnson 12 </w:t>
      </w:r>
      <w:r w:rsidRPr="002229BF">
        <w:rPr>
          <w:sz w:val="16"/>
        </w:rPr>
        <w:t>(Christopher, 8/31, Senior Adviser and Freeman Chair in China Studies, Center for Strategic &amp; Int’l Studies, “Decoding China's Harder Line on the South China Sea”, https://www.csis.org/analysis/decoding-chinas-harder-line-south-china-sea)</w:t>
      </w:r>
    </w:p>
    <w:p w:rsidR="00CB145D" w:rsidRPr="007F64BF" w:rsidRDefault="00CB145D" w:rsidP="00CB145D">
      <w:r>
        <w:t xml:space="preserve">But does this necessarily mean the leadership has decided to fundamentally discard more than a decade of “smile diplomacy” toward Southeast Asia in favor of a much harder face? The answer is probably not—at least not yet. There have been no cues, for example, that the Politburo has somehow reevaluated its core assessment that China’s external security environment remains sufficiently benign that it can take advantage of a “period of strategic opportunity” to focus on its internal development. Rather, </w:t>
      </w:r>
      <w:r w:rsidRPr="00442DF7">
        <w:rPr>
          <w:b/>
          <w:sz w:val="24"/>
          <w:highlight w:val="cyan"/>
          <w:u w:val="single"/>
        </w:rPr>
        <w:t>it is more likely that the latest outcomes represent the absence of serious engagement from a distracted leadership to counteract a natural tendency to drift toward a hard line on sovereignty issues as a result of several longer-term developments</w:t>
      </w:r>
      <w:r>
        <w:t>. To underscore one such phenomenon, the Chinese Communist Party’s (</w:t>
      </w:r>
      <w:r w:rsidRPr="00442DF7">
        <w:rPr>
          <w:b/>
          <w:sz w:val="24"/>
          <w:highlight w:val="cyan"/>
          <w:u w:val="single"/>
        </w:rPr>
        <w:t>CCP) increasing reliance on nationalism to legitimize its rule leaves the regime facing mounting pressure from a public that has been conditioned to view any perceived challenges to Chinese sovereignty as an effort to stifle China’s resurgence</w:t>
      </w:r>
      <w:r>
        <w:t xml:space="preserve"> following its long period of humiliation. </w:t>
      </w:r>
      <w:r w:rsidRPr="00442DF7">
        <w:rPr>
          <w:b/>
          <w:sz w:val="24"/>
          <w:highlight w:val="cyan"/>
          <w:u w:val="single"/>
        </w:rPr>
        <w:t>Even some of the toughest voices in the Chinese military privately worry that the leadership would have little maneuvering room in the event of an unexpected confrontation</w:t>
      </w:r>
      <w:r>
        <w:t xml:space="preserve"> with a rival claimant in the disputed waters. </w:t>
      </w:r>
      <w:r w:rsidRPr="00442DF7">
        <w:rPr>
          <w:b/>
          <w:sz w:val="24"/>
          <w:highlight w:val="cyan"/>
          <w:u w:val="single"/>
        </w:rPr>
        <w:t xml:space="preserve">This trend has been exacerbated in the wake of the global financial crisis </w:t>
      </w:r>
      <w:r>
        <w:t xml:space="preserve">by the persistence of China’s “assertiveness debate,” or the dispute over how aggressively Beijing should project its resurgent power and influence on the global stage amid growing Chinese perceptions of permanent U.S. decline. Granted, the top leadership did address the issue fairly directly and repeatedly with authoritative speeches and writings while the debate raged most intensely in 2009–2010. But, since then, too many observers have mistaken the quieting of the discussion for its fundamental resolution. This is especially true given that the regime is artificially suppressing the debate as part of its campaign to maintain stability and avoid controversy through the leadership transition this fall. </w:t>
      </w:r>
      <w:r w:rsidRPr="00442DF7">
        <w:rPr>
          <w:b/>
          <w:sz w:val="24"/>
          <w:highlight w:val="cyan"/>
          <w:u w:val="single"/>
        </w:rPr>
        <w:t xml:space="preserve">Add to this the growing power imbalance between the voices of the military and those in the Foreign Ministry in shaping China’s foreign and security policies, and it is easy to see how the regime’s default setting is increasingly pegged toward the robust defense of China’s “core interests.” </w:t>
      </w:r>
      <w:r>
        <w:t xml:space="preserve">So, what might we expect to see if the leadership was more substantially engaged? Again, given the absence of any evidence suggesting the Politburo has fundamentally altered its regional outlook, reviewing China’s response the last time the South China Sea became a flashpoint, in 2009–2010, helps provide some clues. Then, </w:t>
      </w:r>
      <w:r w:rsidRPr="00442DF7">
        <w:rPr>
          <w:b/>
          <w:sz w:val="24"/>
          <w:highlight w:val="cyan"/>
          <w:u w:val="single"/>
        </w:rPr>
        <w:t>the leadership stepped in to remind the country’s hawks that defending sovereignty was important but ultimately subordinate to focusing on economic development.</w:t>
      </w:r>
      <w:r>
        <w:t xml:space="preserve"> With politics in command on the eve of the succession, however, it may be unrealistic to hope that anyone will risk looking soft on a sovereignty issue by calling for restraint.</w:t>
      </w:r>
    </w:p>
    <w:p w:rsidR="00CB145D" w:rsidRDefault="00CB145D" w:rsidP="00CB145D">
      <w:pPr>
        <w:pStyle w:val="Heading3"/>
      </w:pPr>
      <w:r>
        <w:lastRenderedPageBreak/>
        <w:t>US Links</w:t>
      </w:r>
    </w:p>
    <w:p w:rsidR="00CB145D" w:rsidRDefault="00CB145D" w:rsidP="00CB145D">
      <w:pPr>
        <w:pStyle w:val="Heading4"/>
      </w:pPr>
      <w:r>
        <w:t>U.S. involvement in Chinese sovereignty issues in the SCS is unpopular in China</w:t>
      </w:r>
    </w:p>
    <w:p w:rsidR="00CB145D" w:rsidRPr="004836F1" w:rsidRDefault="00CB145D" w:rsidP="00CB145D">
      <w:pPr>
        <w:rPr>
          <w:rStyle w:val="Style13ptBold"/>
          <w:b w:val="0"/>
        </w:rPr>
      </w:pPr>
      <w:r>
        <w:rPr>
          <w:rStyle w:val="Style13ptBold"/>
        </w:rPr>
        <w:t xml:space="preserve">Chu 14 </w:t>
      </w:r>
      <w:r w:rsidRPr="004836F1">
        <w:rPr>
          <w:rStyle w:val="Style13ptBold"/>
          <w:sz w:val="16"/>
        </w:rPr>
        <w:t>(</w:t>
      </w:r>
      <w:proofErr w:type="spellStart"/>
      <w:r w:rsidRPr="004836F1">
        <w:rPr>
          <w:rStyle w:val="Style13ptBold"/>
          <w:sz w:val="16"/>
        </w:rPr>
        <w:t>Shulong</w:t>
      </w:r>
      <w:proofErr w:type="spellEnd"/>
      <w:r w:rsidRPr="004836F1">
        <w:rPr>
          <w:rStyle w:val="Style13ptBold"/>
          <w:sz w:val="16"/>
        </w:rPr>
        <w:t xml:space="preserve">, Pf of </w:t>
      </w:r>
      <w:proofErr w:type="spellStart"/>
      <w:r w:rsidRPr="004836F1">
        <w:rPr>
          <w:rStyle w:val="Style13ptBold"/>
          <w:sz w:val="16"/>
        </w:rPr>
        <w:t>Poli</w:t>
      </w:r>
      <w:proofErr w:type="spellEnd"/>
      <w:r w:rsidRPr="004836F1">
        <w:rPr>
          <w:rStyle w:val="Style13ptBold"/>
          <w:sz w:val="16"/>
        </w:rPr>
        <w:t xml:space="preserve"> </w:t>
      </w:r>
      <w:proofErr w:type="spellStart"/>
      <w:r w:rsidRPr="004836F1">
        <w:rPr>
          <w:rStyle w:val="Style13ptBold"/>
          <w:sz w:val="16"/>
        </w:rPr>
        <w:t>Sci</w:t>
      </w:r>
      <w:proofErr w:type="spellEnd"/>
      <w:r w:rsidRPr="004836F1">
        <w:rPr>
          <w:rStyle w:val="Style13ptBold"/>
          <w:sz w:val="16"/>
        </w:rPr>
        <w:t xml:space="preserve"> &amp; IR @ Tsinghua U., Beijing, “China’s View on U.S. Policy in the South China Sea”, https://csis-prod.s3.amazonaws.com/s3fs-public/legacy_files/files/publication/140930_Hiebert_PerspectivesSouthChinaSea_Web.pdf)</w:t>
      </w:r>
    </w:p>
    <w:p w:rsidR="00CB145D" w:rsidRDefault="00CB145D" w:rsidP="00CB145D">
      <w:r w:rsidRPr="00442DF7">
        <w:rPr>
          <w:b/>
          <w:sz w:val="24"/>
          <w:highlight w:val="cyan"/>
          <w:u w:val="single"/>
        </w:rPr>
        <w:t xml:space="preserve">The Chinese Foreign Ministry spokesman has criticized the United States for "taking position on the sovereignty disputes," which stands against long-stated U.S. policy, and restated that China's sovereignty rights over the South China Sea are "historical and solid." </w:t>
      </w:r>
      <w:r>
        <w:t xml:space="preserve">Most Chinese support their government's position because they believe that territories in Asia, and for that matter in the world, were formed by historical developments, not by laws or treaties and agreements. In fact they were formed long before the establishment of international law, which is basically a modern phenomenon and relatively new for the past two or three hundred years, starting in Europe. And </w:t>
      </w:r>
      <w:r w:rsidRPr="00442DF7">
        <w:rPr>
          <w:b/>
          <w:sz w:val="24"/>
          <w:highlight w:val="cyan"/>
          <w:u w:val="single"/>
        </w:rPr>
        <w:t>there has been a fundamental legal principle that any law cannot and should not apply to something before the law. If new laws should apply to historical developments before the laws, everything in the world should be reset, including the territorial development of the United States</w:t>
      </w:r>
      <w:r>
        <w:t xml:space="preserve">. </w:t>
      </w:r>
    </w:p>
    <w:p w:rsidR="00CB145D" w:rsidRDefault="00CB145D" w:rsidP="00CB145D">
      <w:pPr>
        <w:pStyle w:val="Heading4"/>
      </w:pPr>
      <w:r>
        <w:t>The Chinese public sees U.S. pressure as biased &amp; inflammatory</w:t>
      </w:r>
    </w:p>
    <w:p w:rsidR="00CB145D" w:rsidRPr="0007313B" w:rsidRDefault="00CB145D" w:rsidP="00CB145D">
      <w:pPr>
        <w:rPr>
          <w:rStyle w:val="Style13ptBold"/>
          <w:b w:val="0"/>
        </w:rPr>
      </w:pPr>
      <w:r>
        <w:rPr>
          <w:rStyle w:val="Style13ptBold"/>
        </w:rPr>
        <w:t xml:space="preserve">Chen 14 </w:t>
      </w:r>
      <w:r w:rsidRPr="0007313B">
        <w:rPr>
          <w:rStyle w:val="Style13ptBold"/>
          <w:sz w:val="20"/>
        </w:rPr>
        <w:t>(</w:t>
      </w:r>
      <w:proofErr w:type="spellStart"/>
      <w:r w:rsidRPr="0007313B">
        <w:rPr>
          <w:rStyle w:val="Style13ptBold"/>
          <w:sz w:val="20"/>
        </w:rPr>
        <w:t>Weihua</w:t>
      </w:r>
      <w:proofErr w:type="spellEnd"/>
      <w:r w:rsidRPr="0007313B">
        <w:rPr>
          <w:rStyle w:val="Style13ptBold"/>
          <w:sz w:val="20"/>
        </w:rPr>
        <w:t>, 7/14, staff @ China Daily, “Scholar is blunt on US bias in South and East China seas”, http://usa.chinadaily.com.cn/opinion/2014-07/14/content_17761306.htm)</w:t>
      </w:r>
    </w:p>
    <w:p w:rsidR="00CB145D" w:rsidRPr="00442DF7" w:rsidRDefault="00CB145D" w:rsidP="00CB145D">
      <w:pPr>
        <w:rPr>
          <w:b/>
          <w:sz w:val="24"/>
          <w:highlight w:val="cyan"/>
          <w:u w:val="single"/>
        </w:rPr>
      </w:pPr>
      <w:r>
        <w:t xml:space="preserve">Chu </w:t>
      </w:r>
      <w:proofErr w:type="spellStart"/>
      <w:r w:rsidRPr="00442DF7">
        <w:rPr>
          <w:b/>
          <w:sz w:val="24"/>
          <w:highlight w:val="cyan"/>
          <w:u w:val="single"/>
        </w:rPr>
        <w:t>Shulong</w:t>
      </w:r>
      <w:proofErr w:type="spellEnd"/>
      <w:r>
        <w:t xml:space="preserve">, a </w:t>
      </w:r>
      <w:r w:rsidRPr="00442DF7">
        <w:rPr>
          <w:b/>
          <w:sz w:val="24"/>
          <w:highlight w:val="cyan"/>
          <w:u w:val="single"/>
        </w:rPr>
        <w:t>professor of political science</w:t>
      </w:r>
      <w:r>
        <w:t xml:space="preserve"> and international relations from Beijing-based Tsinghua University, </w:t>
      </w:r>
      <w:r w:rsidRPr="00442DF7">
        <w:rPr>
          <w:b/>
          <w:sz w:val="24"/>
          <w:highlight w:val="cyan"/>
          <w:u w:val="single"/>
        </w:rPr>
        <w:t>felt unease</w:t>
      </w:r>
      <w:r>
        <w:t xml:space="preserve">. Scholar is blunt on US bias in South and East China seas </w:t>
      </w:r>
      <w:r w:rsidRPr="00442DF7">
        <w:rPr>
          <w:b/>
          <w:sz w:val="24"/>
          <w:highlight w:val="cyan"/>
          <w:u w:val="single"/>
        </w:rPr>
        <w:t>He pointed out that the US pivot to Asia-Pacific policy has intentionally and unintentionally helped escalate tensions in the South China Sea. "The simple fact is that tension in the South China Sea has become higher in the last three years since US adopted its pivot strategy</w:t>
      </w:r>
      <w:r>
        <w:t xml:space="preserve">, especially since Secretary (of State) (Hillary) Clinton’s Hanoi speech in July 2010," Chu said. </w:t>
      </w:r>
      <w:r w:rsidRPr="00442DF7">
        <w:rPr>
          <w:b/>
          <w:sz w:val="24"/>
          <w:highlight w:val="cyan"/>
          <w:u w:val="single"/>
        </w:rPr>
        <w:t>His thoughts are widely shared among the Chinese population, who largely see the US as biased in its role in both South and East China seas. Many believe the US is trying to profit to advance its dominance in the region.</w:t>
      </w:r>
      <w:r>
        <w:t xml:space="preserve"> Chu, a well-respected intellectual, has spent three decades studying US foreign policy. He said that the previous US Democratic administration under President Bill Clinton had emphasized three pillars in China policy: economic interest, democracy and human rights. "</w:t>
      </w:r>
      <w:r w:rsidRPr="00442DF7">
        <w:rPr>
          <w:b/>
          <w:sz w:val="24"/>
          <w:highlight w:val="cyan"/>
          <w:u w:val="single"/>
        </w:rPr>
        <w:t>But from the pivot strategy in the last few years, we hear too much talk about security, we don’t hear much talk about democracy, human rights issues or economic development and cooperation,"</w:t>
      </w:r>
      <w:r>
        <w:t xml:space="preserve"> he told the audience. </w:t>
      </w:r>
      <w:r w:rsidRPr="00442DF7">
        <w:rPr>
          <w:b/>
          <w:sz w:val="24"/>
          <w:highlight w:val="cyan"/>
          <w:u w:val="single"/>
        </w:rPr>
        <w:t xml:space="preserve">Chu not only believes the US is behind much of the tension in South and East China </w:t>
      </w:r>
      <w:proofErr w:type="gramStart"/>
      <w:r w:rsidRPr="00442DF7">
        <w:rPr>
          <w:b/>
          <w:sz w:val="24"/>
          <w:highlight w:val="cyan"/>
          <w:u w:val="single"/>
        </w:rPr>
        <w:t>seas,</w:t>
      </w:r>
      <w:proofErr w:type="gramEnd"/>
      <w:r w:rsidRPr="00442DF7">
        <w:rPr>
          <w:b/>
          <w:sz w:val="24"/>
          <w:highlight w:val="cyan"/>
          <w:u w:val="single"/>
        </w:rPr>
        <w:t xml:space="preserve"> he said the US strategy is also imbalanced, unreasonable and biased.</w:t>
      </w:r>
    </w:p>
    <w:p w:rsidR="00CB145D" w:rsidRDefault="00CB145D" w:rsidP="00CB145D">
      <w:pPr>
        <w:pStyle w:val="Heading4"/>
      </w:pPr>
      <w:r>
        <w:t>Xi will stay strong on the SCS to avoid the perception of giving in to the US on sovereignty issues critical to party legitimacy</w:t>
      </w:r>
    </w:p>
    <w:p w:rsidR="00CB145D" w:rsidRPr="00F823CB" w:rsidRDefault="00CB145D" w:rsidP="00CB145D">
      <w:pPr>
        <w:rPr>
          <w:rStyle w:val="Style13ptBold"/>
          <w:b w:val="0"/>
        </w:rPr>
      </w:pPr>
      <w:r>
        <w:rPr>
          <w:rStyle w:val="Style13ptBold"/>
        </w:rPr>
        <w:t xml:space="preserve">Glaser 12 </w:t>
      </w:r>
      <w:r w:rsidRPr="00F823CB">
        <w:rPr>
          <w:rStyle w:val="Style13ptBold"/>
          <w:sz w:val="14"/>
        </w:rPr>
        <w:t>(Bonnie, Senior Fellow Freeman Chair in China Studies Center for Strategic and International Studies, 9/12, “BEIJING AS AN EMERGING POWER IN THE SOUTH CHINA SEA”, https://csis-prod.s3.amazonaws.com/s3fs-public/legacy_files/files/attachments/ts120912_glaser.pdf)</w:t>
      </w:r>
    </w:p>
    <w:p w:rsidR="00CB145D" w:rsidRPr="00442DF7" w:rsidRDefault="00CB145D" w:rsidP="00CB145D">
      <w:pPr>
        <w:rPr>
          <w:b/>
          <w:sz w:val="24"/>
          <w:highlight w:val="cyan"/>
          <w:u w:val="single"/>
        </w:rPr>
      </w:pPr>
      <w:r w:rsidRPr="00442DF7">
        <w:rPr>
          <w:b/>
          <w:sz w:val="24"/>
          <w:highlight w:val="cyan"/>
          <w:u w:val="single"/>
        </w:rPr>
        <w:lastRenderedPageBreak/>
        <w:t>Because the party bases its legitimacy in large part on its nationalist credentials, no Chinese leader is likely to take early steps to curb the surge in pressure from various domestic sources to firmly defend Chinese sovereignty and territorial integrity. Popular sentiment in favor of a tougher Chinese stance toward the South China Sea has already been stoked. The incoming leadership will undoubtedly be aware of the risks of further stoking these sentiments, but the temptation will be irresistible because of the benefits for their legitimacy. Xi</w:t>
      </w:r>
      <w:r>
        <w:t xml:space="preserve"> Jinping, Hu Jintao’s likely successor, </w:t>
      </w:r>
      <w:r w:rsidRPr="00442DF7">
        <w:rPr>
          <w:b/>
          <w:sz w:val="24"/>
          <w:highlight w:val="cyan"/>
          <w:u w:val="single"/>
        </w:rPr>
        <w:t>is widely believed to have a high degree of self-confidence</w:t>
      </w:r>
      <w:r>
        <w:t xml:space="preserve">—certainly far more than Hu had ten years ago when he assumed power. Whereas Hu Jintao focuses on China’s weaknesses, Xi is from a new generation that grew up in the era of reform and opening up to the outside world and believes that China is rising quickly. Confident in the belief that China’s power is growing and the gap between US and Chinese power is narrowing, </w:t>
      </w:r>
      <w:r w:rsidRPr="00442DF7">
        <w:rPr>
          <w:b/>
          <w:sz w:val="24"/>
          <w:highlight w:val="cyan"/>
          <w:u w:val="single"/>
        </w:rPr>
        <w:t xml:space="preserve">Xi is likely to stand up for Chinese interests in the international arena, especially those deemed to be China’s “core interests,” which include issues related to sovereignty. </w:t>
      </w:r>
    </w:p>
    <w:p w:rsidR="00CB145D" w:rsidRDefault="00CB145D" w:rsidP="00CB145D">
      <w:pPr>
        <w:pStyle w:val="Heading4"/>
      </w:pPr>
      <w:r>
        <w:t>US involvement stokes Chinese nationalism – Causes preemptive war</w:t>
      </w:r>
    </w:p>
    <w:p w:rsidR="00CB145D" w:rsidRPr="002B4069" w:rsidRDefault="00CB145D" w:rsidP="00CB145D">
      <w:pPr>
        <w:rPr>
          <w:rStyle w:val="Style13ptBold"/>
          <w:b w:val="0"/>
        </w:rPr>
      </w:pPr>
      <w:r>
        <w:rPr>
          <w:rStyle w:val="Style13ptBold"/>
        </w:rPr>
        <w:t xml:space="preserve">ICG 12 </w:t>
      </w:r>
      <w:r w:rsidRPr="002B4069">
        <w:rPr>
          <w:rStyle w:val="Style13ptBold"/>
          <w:sz w:val="16"/>
        </w:rPr>
        <w:t>(Int’l Crisis Group, Center for Strategic &amp; Int’l Studies, 7/24, “STIRRING UP THE SOUTH CHINA SEA (II): REGIONAL RESPONSES”, http://www.crisisgroup.org/~/media/Files/asia/north-east-asia/229-stirring-up-the-south-china-sea-ii-regional-responses.pdf)</w:t>
      </w:r>
    </w:p>
    <w:p w:rsidR="00CB145D" w:rsidRPr="00BB1B24" w:rsidRDefault="00CB145D" w:rsidP="00CB145D">
      <w:r w:rsidRPr="00442DF7">
        <w:rPr>
          <w:b/>
          <w:sz w:val="24"/>
          <w:highlight w:val="cyan"/>
          <w:u w:val="single"/>
        </w:rPr>
        <w:t>China resents regional countries’ inclusion of the U.S. in the South China Sea issue, which it sees as a tacit attempt at containing its rise</w:t>
      </w:r>
      <w:r>
        <w:t xml:space="preserve">.275 As a Chinese expert put it: </w:t>
      </w:r>
      <w:r w:rsidRPr="00442DF7">
        <w:rPr>
          <w:b/>
          <w:sz w:val="24"/>
          <w:highlight w:val="cyan"/>
          <w:u w:val="single"/>
        </w:rPr>
        <w:t>Some countries are emotional about China’s development and made use of the U.S.’s plan to return to Asia by making a fuss about the South China Sea disputes</w:t>
      </w:r>
      <w:r>
        <w:t>. Th</w:t>
      </w:r>
      <w:r w:rsidRPr="00442DF7">
        <w:rPr>
          <w:b/>
          <w:sz w:val="24"/>
          <w:highlight w:val="cyan"/>
          <w:u w:val="single"/>
        </w:rPr>
        <w:t>e U.S. is on a gradual decline and China is on the rise … that’s why they are doing whatever they can to contain China</w:t>
      </w:r>
      <w:r>
        <w:t xml:space="preserve">.276 </w:t>
      </w:r>
      <w:r w:rsidRPr="00442DF7">
        <w:rPr>
          <w:b/>
          <w:sz w:val="24"/>
          <w:highlight w:val="cyan"/>
          <w:u w:val="single"/>
        </w:rPr>
        <w:t xml:space="preserve">These views are widely shared by mainstream academics and officials; </w:t>
      </w:r>
      <w:r>
        <w:t>a moderate scholar even predicted, “</w:t>
      </w:r>
      <w:r w:rsidRPr="00442DF7">
        <w:rPr>
          <w:b/>
          <w:sz w:val="24"/>
          <w:highlight w:val="cyan"/>
          <w:u w:val="single"/>
        </w:rPr>
        <w:t>in the next ten years, the South China Sea will continue to be a chip by the U.S. to contain China</w:t>
      </w:r>
      <w:r>
        <w:t xml:space="preserve">”.277 </w:t>
      </w:r>
      <w:r w:rsidRPr="00442DF7">
        <w:rPr>
          <w:b/>
          <w:sz w:val="24"/>
          <w:highlight w:val="cyan"/>
          <w:u w:val="single"/>
        </w:rPr>
        <w:t>Some believe that Washington is seeking to change the regional power structure that Beijing has tried hard to insulate from U.S. dominance over the last two decades</w:t>
      </w:r>
      <w:r>
        <w:t xml:space="preserve">.278 </w:t>
      </w:r>
      <w:r w:rsidRPr="00442DF7">
        <w:rPr>
          <w:b/>
          <w:sz w:val="24"/>
          <w:highlight w:val="cyan"/>
          <w:u w:val="single"/>
        </w:rPr>
        <w:t>Hardliners and nationalists are angered by this; some have even urged the Chinese government to launch a war and “teach the small South East Asian countries a lesson”.</w:t>
      </w:r>
    </w:p>
    <w:p w:rsidR="00CB145D" w:rsidRDefault="00CB145D" w:rsidP="00CB145D">
      <w:pPr>
        <w:pStyle w:val="Heading3"/>
      </w:pPr>
      <w:r>
        <w:lastRenderedPageBreak/>
        <w:t>Link Helper – Media</w:t>
      </w:r>
    </w:p>
    <w:p w:rsidR="00CB145D" w:rsidRDefault="00CB145D" w:rsidP="00CB145D">
      <w:pPr>
        <w:pStyle w:val="Heading4"/>
      </w:pPr>
      <w:r>
        <w:t>State run media will lambast U.S. pressure</w:t>
      </w:r>
    </w:p>
    <w:p w:rsidR="00CB145D" w:rsidRPr="00710977" w:rsidRDefault="00CB145D" w:rsidP="00CB145D">
      <w:pPr>
        <w:rPr>
          <w:rStyle w:val="Style13ptBold"/>
          <w:b w:val="0"/>
        </w:rPr>
      </w:pPr>
      <w:proofErr w:type="spellStart"/>
      <w:r>
        <w:rPr>
          <w:rStyle w:val="Style13ptBold"/>
        </w:rPr>
        <w:t>Kaiman</w:t>
      </w:r>
      <w:proofErr w:type="spellEnd"/>
      <w:r>
        <w:rPr>
          <w:rStyle w:val="Style13ptBold"/>
        </w:rPr>
        <w:t xml:space="preserve"> 16 </w:t>
      </w:r>
      <w:r w:rsidRPr="00710977">
        <w:rPr>
          <w:rStyle w:val="Style13ptBold"/>
          <w:sz w:val="18"/>
        </w:rPr>
        <w:t>(Jonathan, staff @ LA Times, 1/27, “U.S. and China appear to be at an impasse over North Korea and the South China Sea”, http://www.latimes.com/world/asia/la-fg-china-us-north-korea-20160127-story.html)</w:t>
      </w:r>
    </w:p>
    <w:p w:rsidR="00CB145D" w:rsidRPr="00710977" w:rsidRDefault="00CB145D" w:rsidP="00CB145D">
      <w:r w:rsidRPr="00442DF7">
        <w:rPr>
          <w:b/>
          <w:sz w:val="24"/>
          <w:highlight w:val="cyan"/>
          <w:u w:val="single"/>
        </w:rPr>
        <w:t>China’s state media have responded to U.S. pressure on the South China Sea issue with significantly less restraint than the country’s foreign minister</w:t>
      </w:r>
      <w:r>
        <w:t>. “</w:t>
      </w:r>
      <w:r w:rsidRPr="00442DF7">
        <w:rPr>
          <w:b/>
          <w:sz w:val="24"/>
          <w:highlight w:val="cyan"/>
          <w:u w:val="single"/>
        </w:rPr>
        <w:t>Washington's strategy has fed the strategic distrust between China and the US, and prompted smaller countries in the region to vacillate between the two powers and try to benefit from their contest</w:t>
      </w:r>
      <w:r>
        <w:t>,” said a Tuesday commentary in the state-owned, notoriously bombastic Global Times newspaper.</w:t>
      </w:r>
    </w:p>
    <w:p w:rsidR="00CB145D" w:rsidRDefault="00CB145D" w:rsidP="00CB145D">
      <w:pPr>
        <w:pStyle w:val="Heading4"/>
      </w:pPr>
      <w:r>
        <w:t xml:space="preserve">That ensures China </w:t>
      </w:r>
      <w:r>
        <w:rPr>
          <w:u w:val="single"/>
        </w:rPr>
        <w:t>perceives</w:t>
      </w:r>
      <w:r>
        <w:t xml:space="preserve"> the plan the worst possible way</w:t>
      </w:r>
    </w:p>
    <w:p w:rsidR="00CB145D" w:rsidRPr="001A0B30" w:rsidRDefault="00CB145D" w:rsidP="00CB145D">
      <w:pPr>
        <w:rPr>
          <w:rStyle w:val="Style13ptBold"/>
          <w:b w:val="0"/>
        </w:rPr>
      </w:pPr>
      <w:r>
        <w:rPr>
          <w:rStyle w:val="Style13ptBold"/>
        </w:rPr>
        <w:t xml:space="preserve">Fullerton 15 </w:t>
      </w:r>
      <w:r w:rsidRPr="001A0B30">
        <w:rPr>
          <w:rStyle w:val="Style13ptBold"/>
          <w:sz w:val="16"/>
        </w:rPr>
        <w:t>(Jamie, 4/17, staff @ Vice News, “China Is Playing Its Own Version of 'Command and Conquer' in the South China Sea”, https://news.vice.com/article/china-is-playing-its-own-version-of-command-and-conquer-in-the-south-china-sea)</w:t>
      </w:r>
    </w:p>
    <w:p w:rsidR="00CB145D" w:rsidRPr="00442DF7" w:rsidRDefault="00CB145D" w:rsidP="00CB145D">
      <w:pPr>
        <w:rPr>
          <w:b/>
          <w:sz w:val="24"/>
          <w:highlight w:val="cyan"/>
          <w:u w:val="single"/>
        </w:rPr>
      </w:pPr>
      <w:r w:rsidRPr="00442DF7">
        <w:rPr>
          <w:b/>
          <w:sz w:val="24"/>
          <w:highlight w:val="cyan"/>
          <w:u w:val="single"/>
        </w:rPr>
        <w:t>Some fear that the government's domestic propaganda campaign increases the chances of conflict being sparked. "It would be a mistake to underestimate the ability of any country, including China, to believe its own propaganda</w:t>
      </w:r>
      <w:r>
        <w:t>," says Denmark, who used to work in the Pentagon as country director for China affairs in the office of the secretary of defense. "</w:t>
      </w:r>
      <w:r w:rsidRPr="00442DF7">
        <w:rPr>
          <w:b/>
          <w:sz w:val="24"/>
          <w:highlight w:val="cyan"/>
          <w:u w:val="single"/>
        </w:rPr>
        <w:t>China's leaders have got very adept at talking themselves into doing what they want to do."</w:t>
      </w:r>
    </w:p>
    <w:p w:rsidR="00CB145D" w:rsidRDefault="00CB145D" w:rsidP="00CB145D">
      <w:pPr>
        <w:pStyle w:val="Heading3"/>
      </w:pPr>
      <w:r>
        <w:lastRenderedPageBreak/>
        <w:t>Link Helper – Perception</w:t>
      </w:r>
    </w:p>
    <w:p w:rsidR="00CB145D" w:rsidRPr="00B41F88" w:rsidRDefault="00CB145D" w:rsidP="00CB145D"/>
    <w:p w:rsidR="00CB145D" w:rsidRDefault="00CB145D" w:rsidP="00CB145D">
      <w:pPr>
        <w:pStyle w:val="Heading4"/>
      </w:pPr>
      <w:r>
        <w:t>Media &amp; official government stance ensures perception &amp; controls spin</w:t>
      </w:r>
    </w:p>
    <w:p w:rsidR="00CB145D" w:rsidRPr="008A665E" w:rsidRDefault="00CB145D" w:rsidP="00CB145D">
      <w:pPr>
        <w:rPr>
          <w:rStyle w:val="Style13ptBold"/>
          <w:b w:val="0"/>
        </w:rPr>
      </w:pPr>
      <w:r>
        <w:rPr>
          <w:rStyle w:val="Style13ptBold"/>
        </w:rPr>
        <w:t xml:space="preserve">Chubb 15 </w:t>
      </w:r>
      <w:r w:rsidRPr="008A665E">
        <w:rPr>
          <w:rStyle w:val="Style13ptBold"/>
          <w:sz w:val="16"/>
        </w:rPr>
        <w:t xml:space="preserve">(Andrew, 10/27, </w:t>
      </w:r>
      <w:proofErr w:type="spellStart"/>
      <w:r w:rsidRPr="008A665E">
        <w:rPr>
          <w:rStyle w:val="Style13ptBold"/>
          <w:sz w:val="16"/>
        </w:rPr>
        <w:t>Phd</w:t>
      </w:r>
      <w:proofErr w:type="spellEnd"/>
      <w:r w:rsidRPr="008A665E">
        <w:rPr>
          <w:rStyle w:val="Style13ptBold"/>
          <w:sz w:val="16"/>
        </w:rPr>
        <w:t xml:space="preserve"> Candidate U of Western Australia, “China announces the US’s Spratly patrols to the masses”, https://southseaconversations.wordpress.com/2015/10/27/china-announces-the-uss-spratly-patrols-to-the-masses/?utm_source=The+Sinocism+China+Newsletter&amp;utm_campaign=30902ae213-Sinocism10_27_1510_27_2015&amp;utm_medium=email&amp;utm_term=0_171f237867-30902ae213-1820733&amp;mc_cid=30902ae213&amp;mc_eid=42eaf83988)</w:t>
      </w:r>
    </w:p>
    <w:p w:rsidR="00CB145D" w:rsidRDefault="00CB145D" w:rsidP="00CB145D">
      <w:r w:rsidRPr="00442DF7">
        <w:rPr>
          <w:b/>
          <w:highlight w:val="cyan"/>
          <w:u w:val="single"/>
        </w:rPr>
        <w:t xml:space="preserve">A </w:t>
      </w:r>
      <w:proofErr w:type="spellStart"/>
      <w:r w:rsidRPr="00442DF7">
        <w:rPr>
          <w:b/>
          <w:highlight w:val="cyan"/>
          <w:u w:val="single"/>
        </w:rPr>
        <w:t>Xinwen</w:t>
      </w:r>
      <w:proofErr w:type="spellEnd"/>
      <w:r w:rsidRPr="00442DF7">
        <w:rPr>
          <w:b/>
          <w:highlight w:val="cyan"/>
          <w:u w:val="single"/>
        </w:rPr>
        <w:t xml:space="preserve"> </w:t>
      </w:r>
      <w:proofErr w:type="spellStart"/>
      <w:r w:rsidRPr="00442DF7">
        <w:rPr>
          <w:b/>
          <w:highlight w:val="cyan"/>
          <w:u w:val="single"/>
        </w:rPr>
        <w:t>Lianbo</w:t>
      </w:r>
      <w:proofErr w:type="spellEnd"/>
      <w:r>
        <w:t xml:space="preserve"> report like this not only </w:t>
      </w:r>
      <w:r w:rsidRPr="00442DF7">
        <w:rPr>
          <w:b/>
          <w:highlight w:val="cyan"/>
          <w:u w:val="single"/>
        </w:rPr>
        <w:t xml:space="preserve">directly announces the party line to a massive </w:t>
      </w:r>
      <w:proofErr w:type="gramStart"/>
      <w:r w:rsidRPr="00442DF7">
        <w:rPr>
          <w:b/>
          <w:highlight w:val="cyan"/>
          <w:u w:val="single"/>
        </w:rPr>
        <w:t>audience,</w:t>
      </w:r>
      <w:proofErr w:type="gramEnd"/>
      <w:r w:rsidRPr="00A17971">
        <w:rPr>
          <w:b/>
          <w:u w:val="single"/>
        </w:rPr>
        <w:t xml:space="preserve"> </w:t>
      </w:r>
      <w:r w:rsidRPr="00442DF7">
        <w:rPr>
          <w:b/>
          <w:highlight w:val="cyan"/>
          <w:u w:val="single"/>
        </w:rPr>
        <w:t>it also legitimizes other media to focus on the issue</w:t>
      </w:r>
      <w:r w:rsidRPr="00442DF7">
        <w:rPr>
          <w:highlight w:val="cyan"/>
        </w:rPr>
        <w:t>.</w:t>
      </w:r>
      <w:r>
        <w:t xml:space="preserve"> As far as </w:t>
      </w:r>
      <w:proofErr w:type="spellStart"/>
      <w:r>
        <w:t>i</w:t>
      </w:r>
      <w:proofErr w:type="spellEnd"/>
      <w:r>
        <w:t xml:space="preserve"> can tell, this must reflect the propaganda authorities’ understanding that </w:t>
      </w:r>
      <w:r w:rsidRPr="00442DF7">
        <w:rPr>
          <w:b/>
          <w:highlight w:val="cyan"/>
          <w:u w:val="single"/>
        </w:rPr>
        <w:t>the party leadership wants the issue near the top of the</w:t>
      </w:r>
      <w:r w:rsidRPr="002C62E3">
        <w:t xml:space="preserve"> broad </w:t>
      </w:r>
      <w:r w:rsidRPr="00442DF7">
        <w:rPr>
          <w:b/>
          <w:highlight w:val="cyan"/>
          <w:u w:val="single"/>
        </w:rPr>
        <w:t>public’s agenda</w:t>
      </w:r>
      <w:r>
        <w:t xml:space="preserve">, at least in the short term. If this assumption is sound (and please let me know if you disagree), the next question is why. I’ve been watching the Chinese media treatment of the issue over the past 2-3 weeks, and will try to put together something more comprehensive together when we see how this plays out, but for now </w:t>
      </w:r>
      <w:proofErr w:type="spellStart"/>
      <w:r>
        <w:t>i’ll</w:t>
      </w:r>
      <w:proofErr w:type="spellEnd"/>
      <w:r>
        <w:t xml:space="preserve"> just try to point out a few features of the CCTV report’s content.</w:t>
      </w:r>
    </w:p>
    <w:p w:rsidR="00CB145D" w:rsidRDefault="00CB145D" w:rsidP="00CB145D">
      <w:r>
        <w:t>1</w:t>
      </w:r>
      <w:r w:rsidRPr="00442DF7">
        <w:rPr>
          <w:b/>
          <w:highlight w:val="cyan"/>
          <w:u w:val="single"/>
        </w:rPr>
        <w:t>. The CCP has chosen to make this an issue of sovereignty</w:t>
      </w:r>
      <w:r>
        <w:t xml:space="preserve">. Graham Webster noted recently in the US-China Week newsletter, </w:t>
      </w:r>
      <w:r w:rsidRPr="00442DF7">
        <w:rPr>
          <w:b/>
          <w:highlight w:val="cyan"/>
          <w:u w:val="single"/>
        </w:rPr>
        <w:t>China has carefully maintained ambiguity regarding its claims around the Spratly Islands and reefs</w:t>
      </w:r>
      <w:r w:rsidRPr="00442DF7">
        <w:rPr>
          <w:highlight w:val="cyan"/>
        </w:rPr>
        <w:t>.</w:t>
      </w:r>
      <w:r>
        <w:t xml:space="preserve"> In particular, </w:t>
      </w:r>
      <w:r w:rsidRPr="00442DF7">
        <w:rPr>
          <w:b/>
          <w:highlight w:val="cyan"/>
          <w:u w:val="single"/>
        </w:rPr>
        <w:t>it has not explicitly stated which reefs it considers to be surrounded by 12nm territorial seas</w:t>
      </w:r>
      <w:r>
        <w:t xml:space="preserve"> </w:t>
      </w:r>
      <w:proofErr w:type="spellStart"/>
      <w:r>
        <w:rPr>
          <w:rFonts w:ascii="SimSun" w:eastAsia="SimSun" w:hAnsi="SimSun" w:cs="SimSun" w:hint="eastAsia"/>
        </w:rPr>
        <w:t>领海</w:t>
      </w:r>
      <w:proofErr w:type="spellEnd"/>
      <w:r>
        <w:t xml:space="preserve">. That deliberate ambiguity is continuing, as reflected in the term “adjacent waters </w:t>
      </w:r>
      <w:proofErr w:type="spellStart"/>
      <w:r>
        <w:rPr>
          <w:rFonts w:ascii="SimSun" w:eastAsia="SimSun" w:hAnsi="SimSun" w:cs="SimSun" w:hint="eastAsia"/>
        </w:rPr>
        <w:t>邻近海域</w:t>
      </w:r>
      <w:proofErr w:type="spellEnd"/>
      <w:r>
        <w:rPr>
          <w:rFonts w:cs="Calibri"/>
        </w:rPr>
        <w:t>”</w:t>
      </w:r>
      <w:r>
        <w:t xml:space="preserve"> in the PRC statements today (see above). </w:t>
      </w:r>
      <w:proofErr w:type="spellStart"/>
      <w:r>
        <w:t>Subi</w:t>
      </w:r>
      <w:proofErr w:type="spellEnd"/>
      <w:r>
        <w:t xml:space="preserve"> Reef, where the US Navy patrolled today, is almost certainly not entitled to a (sovereign) territorial sea under international law, and as </w:t>
      </w:r>
      <w:proofErr w:type="spellStart"/>
      <w:r>
        <w:t>i</w:t>
      </w:r>
      <w:proofErr w:type="spellEnd"/>
      <w:r>
        <w:t xml:space="preserve"> argued in East Asia Forum last month, this actually makes the patrols less provocative than they might otherwise be. </w:t>
      </w:r>
      <w:r w:rsidRPr="00681DE1">
        <w:rPr>
          <w:b/>
          <w:u w:val="single"/>
        </w:rPr>
        <w:t xml:space="preserve">But </w:t>
      </w:r>
      <w:r w:rsidRPr="00442DF7">
        <w:rPr>
          <w:b/>
          <w:highlight w:val="cyan"/>
          <w:u w:val="single"/>
        </w:rPr>
        <w:t>five mentions of “sovereignty</w:t>
      </w:r>
      <w:r w:rsidRPr="00681DE1">
        <w:rPr>
          <w:b/>
          <w:u w:val="single"/>
        </w:rPr>
        <w:t xml:space="preserve">” </w:t>
      </w:r>
      <w:r w:rsidRPr="00442DF7">
        <w:rPr>
          <w:b/>
          <w:highlight w:val="cyan"/>
          <w:u w:val="single"/>
        </w:rPr>
        <w:t xml:space="preserve">in CCTV’s 100-second report </w:t>
      </w:r>
      <w:proofErr w:type="gramStart"/>
      <w:r w:rsidRPr="00442DF7">
        <w:rPr>
          <w:b/>
          <w:highlight w:val="cyan"/>
          <w:u w:val="single"/>
        </w:rPr>
        <w:t>makes</w:t>
      </w:r>
      <w:proofErr w:type="gramEnd"/>
      <w:r w:rsidRPr="00442DF7">
        <w:rPr>
          <w:b/>
          <w:highlight w:val="cyan"/>
          <w:u w:val="single"/>
        </w:rPr>
        <w:t xml:space="preserve"> clear that the PRC wants domestic discussion of the issue to be on these terms.</w:t>
      </w:r>
      <w:r>
        <w:t xml:space="preserve"> The MFA spokesman mentioned “security interests,” “maritime rights and interests,” “provocation” and “dangerous </w:t>
      </w:r>
      <w:proofErr w:type="spellStart"/>
      <w:r>
        <w:t>behaviour</w:t>
      </w:r>
      <w:proofErr w:type="spellEnd"/>
      <w:r>
        <w:t xml:space="preserve">” — </w:t>
      </w:r>
      <w:r w:rsidRPr="00442DF7">
        <w:rPr>
          <w:rStyle w:val="StyleUnderline"/>
          <w:highlight w:val="cyan"/>
        </w:rPr>
        <w:t>the CCTV repor</w:t>
      </w:r>
      <w:r>
        <w:t xml:space="preserve">t could have focused on any of these complaints, but instead </w:t>
      </w:r>
      <w:r w:rsidRPr="00442DF7">
        <w:rPr>
          <w:rStyle w:val="StyleUnderline"/>
          <w:highlight w:val="cyan"/>
        </w:rPr>
        <w:t>repeatedly emphasized “sovereignty</w:t>
      </w:r>
      <w:r w:rsidRPr="00681DE1">
        <w:rPr>
          <w:rStyle w:val="StyleUnderline"/>
        </w:rPr>
        <w:t>,”</w:t>
      </w:r>
      <w:r>
        <w:t xml:space="preserve"> a choice that is likely to capture everyday people’s attention and potentially inspire nationalist mobilization.</w:t>
      </w:r>
    </w:p>
    <w:p w:rsidR="00CB145D" w:rsidRPr="00681DE1" w:rsidRDefault="00CB145D" w:rsidP="00CB145D">
      <w:pPr>
        <w:rPr>
          <w:b/>
          <w:u w:val="single"/>
        </w:rPr>
      </w:pPr>
      <w:r>
        <w:t xml:space="preserve">2. </w:t>
      </w:r>
      <w:r w:rsidRPr="00442DF7">
        <w:rPr>
          <w:b/>
          <w:highlight w:val="cyan"/>
          <w:u w:val="single"/>
        </w:rPr>
        <w:t>The lines about some countries’ “delusions” about obstructing China’s Spratly construction projects</w:t>
      </w:r>
      <w:r>
        <w:t xml:space="preserve"> will </w:t>
      </w:r>
      <w:r w:rsidRPr="00442DF7">
        <w:rPr>
          <w:b/>
          <w:highlight w:val="cyan"/>
          <w:u w:val="single"/>
        </w:rPr>
        <w:t>allow the CCP to depict itself as bravely defying foreign pressure as it moves forward</w:t>
      </w:r>
      <w:r>
        <w:t xml:space="preserve">. The line appears to be primarily domestically oriented, given that it is missing from the MFA’s account of Lu Kang’s remarks on the topic. It sets up a kind of straw-man idea that the patrols are aimed at forcing China to stop its construction work on the artificial islands. </w:t>
      </w:r>
      <w:r w:rsidRPr="00442DF7">
        <w:rPr>
          <w:b/>
          <w:highlight w:val="cyan"/>
          <w:u w:val="single"/>
        </w:rPr>
        <w:t>Pushing this line to domestic audiences</w:t>
      </w:r>
      <w:r>
        <w:t xml:space="preserve"> makes good sense, because it </w:t>
      </w:r>
      <w:r w:rsidRPr="00442DF7">
        <w:rPr>
          <w:b/>
          <w:highlight w:val="cyan"/>
          <w:u w:val="single"/>
        </w:rPr>
        <w:t>will frame any future updates</w:t>
      </w:r>
      <w:r>
        <w:t xml:space="preserve"> about new Chinese facilities in the </w:t>
      </w:r>
      <w:proofErr w:type="spellStart"/>
      <w:r w:rsidRPr="00442DF7">
        <w:rPr>
          <w:b/>
          <w:highlight w:val="cyan"/>
          <w:u w:val="single"/>
        </w:rPr>
        <w:t>Spratlys</w:t>
      </w:r>
      <w:proofErr w:type="spellEnd"/>
      <w:r w:rsidRPr="00442DF7">
        <w:rPr>
          <w:b/>
          <w:highlight w:val="cyan"/>
          <w:u w:val="single"/>
        </w:rPr>
        <w:t xml:space="preserve"> as shows of unwavering determination in the face of US pressure.</w:t>
      </w:r>
    </w:p>
    <w:p w:rsidR="00CB145D" w:rsidRPr="008A665E" w:rsidRDefault="00CB145D" w:rsidP="00CB145D">
      <w:r>
        <w:t xml:space="preserve">3. The high-handed </w:t>
      </w:r>
      <w:r w:rsidRPr="00442DF7">
        <w:rPr>
          <w:b/>
          <w:highlight w:val="cyan"/>
          <w:u w:val="single"/>
        </w:rPr>
        <w:t>demand that the American side “correct its mistakes” leaves the CCP well positioned to claim that its stern response forced an aggressive hegemon to back down</w:t>
      </w:r>
      <w:r w:rsidRPr="00442DF7">
        <w:rPr>
          <w:highlight w:val="cyan"/>
        </w:rPr>
        <w:t>.</w:t>
      </w:r>
      <w:r>
        <w:t xml:space="preserve"> At least one US official has described the patrols as “routine“, suggesting there will be more to come. Even if the US patrols happen, say, once a month from now on, </w:t>
      </w:r>
      <w:r w:rsidRPr="00442DF7">
        <w:rPr>
          <w:b/>
          <w:highlight w:val="cyan"/>
          <w:u w:val="single"/>
        </w:rPr>
        <w:t xml:space="preserve">it will be up to the CCP to decide how often Chinese mass audiences </w:t>
      </w:r>
      <w:proofErr w:type="gramStart"/>
      <w:r w:rsidRPr="00442DF7">
        <w:rPr>
          <w:b/>
          <w:highlight w:val="cyan"/>
          <w:u w:val="single"/>
        </w:rPr>
        <w:t>hear</w:t>
      </w:r>
      <w:proofErr w:type="gramEnd"/>
      <w:r w:rsidRPr="00442DF7">
        <w:rPr>
          <w:b/>
          <w:highlight w:val="cyan"/>
          <w:u w:val="single"/>
        </w:rPr>
        <w:t xml:space="preserve"> about this</w:t>
      </w:r>
      <w:r w:rsidRPr="00681DE1">
        <w:rPr>
          <w:b/>
          <w:u w:val="single"/>
        </w:rPr>
        <w:t xml:space="preserve">. </w:t>
      </w:r>
      <w:r w:rsidRPr="00442DF7">
        <w:rPr>
          <w:b/>
          <w:highlight w:val="cyan"/>
          <w:u w:val="single"/>
        </w:rPr>
        <w:t>Having established a high level of domestic publicity on this occasion, the CCP might well be able t</w:t>
      </w:r>
      <w:r w:rsidRPr="00681DE1">
        <w:rPr>
          <w:b/>
          <w:u w:val="single"/>
        </w:rPr>
        <w:t>o</w:t>
      </w:r>
      <w:r>
        <w:t xml:space="preserve"> (implicitly or explicitly) </w:t>
      </w:r>
      <w:r w:rsidRPr="00442DF7">
        <w:rPr>
          <w:b/>
          <w:highlight w:val="cyan"/>
          <w:u w:val="single"/>
        </w:rPr>
        <w:t>encourage the perception that it forced the US to back down</w:t>
      </w:r>
      <w:r>
        <w:t xml:space="preserve">, simply by not affording the same level of publicity to future </w:t>
      </w:r>
      <w:proofErr w:type="spellStart"/>
      <w:r>
        <w:t>FoN</w:t>
      </w:r>
      <w:proofErr w:type="spellEnd"/>
      <w:r>
        <w:t xml:space="preserve"> patrols.</w:t>
      </w:r>
    </w:p>
    <w:p w:rsidR="00CB145D" w:rsidRDefault="00CB145D" w:rsidP="00CB145D">
      <w:pPr>
        <w:pStyle w:val="Heading4"/>
      </w:pPr>
      <w:r>
        <w:lastRenderedPageBreak/>
        <w:t>Chinese opinion leaders &amp; government officials stoke conspiratorial views of U.S. involvement</w:t>
      </w:r>
    </w:p>
    <w:p w:rsidR="00CB145D" w:rsidRPr="00F03881" w:rsidRDefault="00CB145D" w:rsidP="00CB145D">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CB145D" w:rsidRDefault="00CB145D" w:rsidP="00CB145D">
      <w:r w:rsidRPr="00442DF7">
        <w:rPr>
          <w:b/>
          <w:highlight w:val="cyan"/>
          <w:u w:val="single"/>
        </w:rPr>
        <w:t>There are a variety of explanations for</w:t>
      </w:r>
      <w:r>
        <w:t xml:space="preserve"> these </w:t>
      </w:r>
      <w:r w:rsidRPr="00442DF7">
        <w:rPr>
          <w:b/>
          <w:highlight w:val="cyan"/>
          <w:u w:val="single"/>
        </w:rPr>
        <w:t>dark characterizations of U.S. motives</w:t>
      </w:r>
      <w:r w:rsidRPr="00442DF7">
        <w:rPr>
          <w:highlight w:val="cyan"/>
        </w:rPr>
        <w:t>.</w:t>
      </w:r>
      <w:r>
        <w:t xml:space="preserve"> Though </w:t>
      </w:r>
      <w:r w:rsidRPr="00442DF7">
        <w:rPr>
          <w:b/>
          <w:highlight w:val="cyan"/>
          <w:u w:val="single"/>
        </w:rPr>
        <w:t>a variety of schools of thought</w:t>
      </w:r>
      <w:r>
        <w:t xml:space="preserve"> on international affairs compete for influence in China, many of its pundits and policymakers subscribe to a fairly unreconstructed school of realism that </w:t>
      </w:r>
      <w:r w:rsidRPr="00442DF7">
        <w:rPr>
          <w:b/>
          <w:highlight w:val="cyan"/>
          <w:u w:val="single"/>
        </w:rPr>
        <w:t>holds that because international relations is fundamentally anarchic, a dominant power will inevitably feel threatened by a rising power and will seek to defeat it before it has grown too strong</w:t>
      </w:r>
      <w:r>
        <w:t>. There is considerable debate in China about America’s intentions, but, as Chase points out, “</w:t>
      </w:r>
      <w:r w:rsidRPr="00442DF7">
        <w:rPr>
          <w:b/>
          <w:highlight w:val="cyan"/>
          <w:u w:val="single"/>
        </w:rPr>
        <w:t>Even many of the more sophisticated analyses of U.S. policy toward China tend to portray Washington as increasingly concerned about the possibility that China’s rise will challenge its predominant position.</w:t>
      </w:r>
      <w:r w:rsidRPr="00A17971">
        <w:rPr>
          <w:b/>
          <w:u w:val="single"/>
        </w:rPr>
        <w:t xml:space="preserve">” </w:t>
      </w:r>
      <w:r w:rsidRPr="00442DF7">
        <w:rPr>
          <w:b/>
          <w:highlight w:val="cyan"/>
          <w:u w:val="single"/>
        </w:rPr>
        <w:t>Lingering feelings of insecurity from the “century of humiliation,” where China was exploited by Western powers</w:t>
      </w:r>
      <w:r w:rsidRPr="00442DF7">
        <w:rPr>
          <w:highlight w:val="cyan"/>
        </w:rPr>
        <w:t>,</w:t>
      </w:r>
      <w:r>
        <w:t xml:space="preserve"> is another source of suspicion. </w:t>
      </w:r>
      <w:r w:rsidRPr="00442DF7">
        <w:rPr>
          <w:b/>
          <w:highlight w:val="cyan"/>
          <w:u w:val="single"/>
        </w:rPr>
        <w:t>China’s leaders stoke these fears and insecurities</w:t>
      </w:r>
      <w:r>
        <w:t xml:space="preserve">. Recently, President </w:t>
      </w:r>
      <w:r w:rsidRPr="00442DF7">
        <w:rPr>
          <w:b/>
          <w:highlight w:val="cyan"/>
          <w:u w:val="single"/>
        </w:rPr>
        <w:t>Hu warned that the West was trying to undermine China through cultur</w:t>
      </w:r>
      <w:r w:rsidRPr="00442DF7">
        <w:rPr>
          <w:highlight w:val="cyan"/>
        </w:rPr>
        <w:t>e</w:t>
      </w:r>
      <w:r>
        <w:t xml:space="preserve">. “We must clearly see that international hostile forces are intensifying the strategic plot of westernizing and dividing China, and ideological and cultural fields are the focal areas of their long-term infiltration,” he said. Leaders question U.S. intentions to build feelings of binding nationalism, to remind their citizens that the Chinese Communist Party ended China’s chaos and exploitation, and to redirect scrutiny away from their own conduct. </w:t>
      </w:r>
      <w:r w:rsidRPr="00442DF7">
        <w:rPr>
          <w:b/>
          <w:highlight w:val="cyan"/>
          <w:u w:val="single"/>
        </w:rPr>
        <w:t>The meme of American containment is reinforced continually in the state-run media.</w:t>
      </w:r>
    </w:p>
    <w:p w:rsidR="00CB145D" w:rsidRDefault="00CB145D" w:rsidP="00CB145D">
      <w:pPr>
        <w:pStyle w:val="Heading4"/>
      </w:pPr>
      <w:r>
        <w:t>Regardless of intent, many Chinese will never trust U.S. engagement</w:t>
      </w:r>
    </w:p>
    <w:p w:rsidR="00CB145D" w:rsidRPr="00F03881" w:rsidRDefault="00CB145D" w:rsidP="00CB145D">
      <w:proofErr w:type="spellStart"/>
      <w:r>
        <w:rPr>
          <w:rStyle w:val="Style13ptBold"/>
        </w:rPr>
        <w:t>Hachigian</w:t>
      </w:r>
      <w:proofErr w:type="spellEnd"/>
      <w:r>
        <w:rPr>
          <w:rStyle w:val="Style13ptBold"/>
        </w:rPr>
        <w:t xml:space="preserve"> 12 </w:t>
      </w:r>
      <w:r w:rsidRPr="00F03881">
        <w:rPr>
          <w:sz w:val="16"/>
        </w:rPr>
        <w:t xml:space="preserve">(Nina, Senior Fellow at the Center for American Progress, Feb, “Managing Insecurities </w:t>
      </w:r>
      <w:proofErr w:type="gramStart"/>
      <w:r w:rsidRPr="00F03881">
        <w:rPr>
          <w:sz w:val="16"/>
        </w:rPr>
        <w:t>Across</w:t>
      </w:r>
      <w:proofErr w:type="gramEnd"/>
      <w:r w:rsidRPr="00F03881">
        <w:rPr>
          <w:sz w:val="16"/>
        </w:rPr>
        <w:t xml:space="preserve"> the Pacific”, https://www.americanprogress.org/wp-content/uploads/issues/2012/02/pdf/china_paranoia.pdf)</w:t>
      </w:r>
    </w:p>
    <w:p w:rsidR="00CB145D" w:rsidRPr="008B04CB" w:rsidRDefault="00CB145D" w:rsidP="00CB145D">
      <w:r w:rsidRPr="008B04CB">
        <w:rPr>
          <w:sz w:val="16"/>
        </w:rPr>
        <w:t xml:space="preserve">It also has an ultimately flawed political system that for many reasons, including the inability of the central government to keep careful track of what the provincial and local governments are doing, makes it difficult to respond to growing local protests related to many of these problems. As Susan Shirk writes in China: Fragile Superpower, </w:t>
      </w:r>
      <w:r w:rsidRPr="00442DF7">
        <w:rPr>
          <w:rStyle w:val="StyleUnderline"/>
          <w:highlight w:val="cyan"/>
        </w:rPr>
        <w:t>China is a “brittle, authoritarian regime that fears its own citizens and can only bend so far to accommodate</w:t>
      </w:r>
      <w:r>
        <w:t xml:space="preserve"> </w:t>
      </w:r>
      <w:r w:rsidRPr="008B04CB">
        <w:rPr>
          <w:sz w:val="16"/>
        </w:rPr>
        <w:t xml:space="preserve">the </w:t>
      </w:r>
      <w:r w:rsidRPr="00442DF7">
        <w:rPr>
          <w:rStyle w:val="StyleUnderline"/>
          <w:highlight w:val="cyan"/>
        </w:rPr>
        <w:t>demands of foreign governments</w:t>
      </w:r>
      <w:r>
        <w:t xml:space="preserve">.” </w:t>
      </w:r>
      <w:r w:rsidRPr="00442DF7">
        <w:rPr>
          <w:rStyle w:val="StyleUnderline"/>
          <w:highlight w:val="cyan"/>
        </w:rPr>
        <w:t>China’s leaders do not perceive China as</w:t>
      </w:r>
      <w:r>
        <w:t xml:space="preserve"> </w:t>
      </w:r>
      <w:r w:rsidRPr="008B04CB">
        <w:rPr>
          <w:sz w:val="16"/>
        </w:rPr>
        <w:t>the</w:t>
      </w:r>
      <w:r>
        <w:t xml:space="preserve"> </w:t>
      </w:r>
      <w:r w:rsidRPr="00442DF7">
        <w:rPr>
          <w:rStyle w:val="StyleUnderline"/>
          <w:highlight w:val="cyan"/>
        </w:rPr>
        <w:t>invincible</w:t>
      </w:r>
      <w:r w:rsidRPr="008B04CB">
        <w:rPr>
          <w:rStyle w:val="StyleUnderline"/>
        </w:rPr>
        <w:t xml:space="preserve"> </w:t>
      </w:r>
      <w:r w:rsidRPr="008B04CB">
        <w:rPr>
          <w:sz w:val="16"/>
        </w:rPr>
        <w:t>giant that many Americans see</w:t>
      </w:r>
      <w:r>
        <w:t xml:space="preserve">. </w:t>
      </w:r>
      <w:r w:rsidRPr="00442DF7">
        <w:rPr>
          <w:rStyle w:val="StyleUnderline"/>
          <w:highlight w:val="cyan"/>
        </w:rPr>
        <w:t>Because of</w:t>
      </w:r>
      <w:r>
        <w:t xml:space="preserve"> </w:t>
      </w:r>
      <w:r w:rsidRPr="008B04CB">
        <w:rPr>
          <w:sz w:val="16"/>
        </w:rPr>
        <w:t xml:space="preserve">these </w:t>
      </w:r>
      <w:r w:rsidRPr="00442DF7">
        <w:rPr>
          <w:rStyle w:val="StyleUnderline"/>
          <w:highlight w:val="cyan"/>
        </w:rPr>
        <w:t>deeply held suspicions</w:t>
      </w:r>
      <w:r>
        <w:t xml:space="preserve"> </w:t>
      </w:r>
      <w:r w:rsidRPr="008B04CB">
        <w:rPr>
          <w:sz w:val="16"/>
        </w:rPr>
        <w:t>and vulnerabilities</w:t>
      </w:r>
      <w:r>
        <w:t xml:space="preserve">, </w:t>
      </w:r>
      <w:r w:rsidRPr="00442DF7">
        <w:rPr>
          <w:rStyle w:val="StyleUnderline"/>
          <w:highlight w:val="cyan"/>
        </w:rPr>
        <w:t>no matter how many times</w:t>
      </w:r>
      <w:r>
        <w:t xml:space="preserve"> </w:t>
      </w:r>
      <w:r w:rsidRPr="008B04CB">
        <w:rPr>
          <w:sz w:val="16"/>
        </w:rPr>
        <w:t>Secretary Clinton says “A thriving China is good for America,” and President</w:t>
      </w:r>
      <w:r>
        <w:t xml:space="preserve"> </w:t>
      </w:r>
      <w:r w:rsidRPr="00442DF7">
        <w:rPr>
          <w:rStyle w:val="StyleUnderline"/>
          <w:highlight w:val="cyan"/>
        </w:rPr>
        <w:t>Obama says “We welcome</w:t>
      </w:r>
      <w:r>
        <w:t xml:space="preserve"> </w:t>
      </w:r>
      <w:r w:rsidRPr="008B04CB">
        <w:rPr>
          <w:sz w:val="16"/>
        </w:rPr>
        <w:t xml:space="preserve">a rising, peaceful </w:t>
      </w:r>
      <w:r w:rsidRPr="00442DF7">
        <w:rPr>
          <w:rStyle w:val="StyleUnderline"/>
          <w:highlight w:val="cyan"/>
        </w:rPr>
        <w:t>China,” a sizeable segment of Chinese watch U.S. actions and do not believe these</w:t>
      </w:r>
      <w:r>
        <w:t xml:space="preserve"> </w:t>
      </w:r>
      <w:r w:rsidRPr="008B04CB">
        <w:rPr>
          <w:sz w:val="16"/>
        </w:rPr>
        <w:t xml:space="preserve">amicable </w:t>
      </w:r>
      <w:r w:rsidRPr="00442DF7">
        <w:rPr>
          <w:rStyle w:val="StyleUnderline"/>
          <w:highlight w:val="cyan"/>
        </w:rPr>
        <w:t>words</w:t>
      </w:r>
      <w:r>
        <w:t>.</w:t>
      </w:r>
    </w:p>
    <w:p w:rsidR="00CB145D" w:rsidRDefault="00CB145D" w:rsidP="00CB145D">
      <w:pPr>
        <w:pStyle w:val="Heading3"/>
      </w:pPr>
      <w:r>
        <w:lastRenderedPageBreak/>
        <w:t>A2: Chinese Leaders Are Divided</w:t>
      </w:r>
    </w:p>
    <w:p w:rsidR="00CB145D" w:rsidRDefault="00CB145D" w:rsidP="00CB145D">
      <w:pPr>
        <w:pStyle w:val="Heading4"/>
      </w:pPr>
      <w:r>
        <w:t>Even if China’s leadership is diverse, they’re united against pressure as a tool to contain China’s rise</w:t>
      </w:r>
    </w:p>
    <w:p w:rsidR="00CB145D" w:rsidRPr="00242239" w:rsidRDefault="00CB145D" w:rsidP="00CB145D">
      <w:pPr>
        <w:rPr>
          <w:rStyle w:val="Style13ptBold"/>
          <w:b w:val="0"/>
        </w:rPr>
      </w:pPr>
      <w:proofErr w:type="spellStart"/>
      <w:r>
        <w:rPr>
          <w:rStyle w:val="Style13ptBold"/>
        </w:rPr>
        <w:t>Hachigian</w:t>
      </w:r>
      <w:proofErr w:type="spellEnd"/>
      <w:r>
        <w:rPr>
          <w:rStyle w:val="Style13ptBold"/>
        </w:rPr>
        <w:t xml:space="preserve"> 11 </w:t>
      </w:r>
      <w:r w:rsidRPr="00242239">
        <w:rPr>
          <w:rStyle w:val="Style13ptBold"/>
          <w:sz w:val="20"/>
        </w:rPr>
        <w:t xml:space="preserve">(Nina, </w:t>
      </w:r>
      <w:proofErr w:type="spellStart"/>
      <w:r w:rsidRPr="00242239">
        <w:rPr>
          <w:rStyle w:val="Style13ptBold"/>
          <w:sz w:val="20"/>
        </w:rPr>
        <w:t>sr</w:t>
      </w:r>
      <w:proofErr w:type="spellEnd"/>
      <w:r w:rsidRPr="00242239">
        <w:rPr>
          <w:rStyle w:val="Style13ptBold"/>
          <w:sz w:val="20"/>
        </w:rPr>
        <w:t xml:space="preserve"> fellow @ Center for American Progress, “Conduct Befitting a Great Power”, https://www.americanprogress.org/wp-content/uploads/issues/2011/01/pdf/china_policy.pdf)</w:t>
      </w:r>
    </w:p>
    <w:p w:rsidR="00CB145D" w:rsidRPr="00A17971" w:rsidRDefault="00CB145D" w:rsidP="00CB145D">
      <w:pPr>
        <w:rPr>
          <w:b/>
          <w:u w:val="single"/>
        </w:rPr>
      </w:pPr>
      <w:r>
        <w:t xml:space="preserve">That neat formulation, however, hides an intense discussion among China’s increasingly multifaceted foreign policy community about how China should pursue its global engagement. China expert David </w:t>
      </w:r>
      <w:proofErr w:type="spellStart"/>
      <w:r w:rsidRPr="00442DF7">
        <w:rPr>
          <w:b/>
          <w:highlight w:val="cyan"/>
          <w:u w:val="single"/>
        </w:rPr>
        <w:t>Shambaugh</w:t>
      </w:r>
      <w:proofErr w:type="spellEnd"/>
      <w:r w:rsidRPr="00442DF7">
        <w:rPr>
          <w:b/>
          <w:highlight w:val="cyan"/>
          <w:u w:val="single"/>
        </w:rPr>
        <w:t xml:space="preserve"> divides China’s foreign policy elite into seven schools of thought</w:t>
      </w:r>
      <w:r w:rsidRPr="00442DF7">
        <w:rPr>
          <w:highlight w:val="cyan"/>
        </w:rPr>
        <w:t xml:space="preserve">, </w:t>
      </w:r>
      <w:r w:rsidRPr="00A17971">
        <w:t>ranging from Nativist to Globalist</w:t>
      </w:r>
      <w:r>
        <w:t xml:space="preserve">.6 Similarly, a recent report from the Stockholm International Peace Research Institute, or SIPRI, documents dozens of actors who now seek to shape China’s foreign policy, of which the Ministry of Foreign Affairs is only one in a field that also includes the Chinese military, large state-owned enterprises, and China’s vocal netizens.7 This occurs against a backdrop of the Chinese Communist Party, whose politics are complex, divided between populist and elitist, left and right, liberal and conservative, traditional and modernist, business interests and workers, city and rural, young and old, central and provincial, among other splits.8 </w:t>
      </w:r>
      <w:r w:rsidRPr="00442DF7">
        <w:rPr>
          <w:b/>
          <w:highlight w:val="cyan"/>
          <w:u w:val="single"/>
        </w:rPr>
        <w:t>But one point of view is common across these spectrums</w:t>
      </w:r>
      <w:r>
        <w:t xml:space="preserve">. Most </w:t>
      </w:r>
      <w:r w:rsidRPr="00442DF7">
        <w:rPr>
          <w:b/>
          <w:highlight w:val="cyan"/>
          <w:u w:val="single"/>
        </w:rPr>
        <w:t>Chinese analysts believe that</w:t>
      </w:r>
      <w:r w:rsidRPr="00A17971">
        <w:rPr>
          <w:b/>
          <w:u w:val="single"/>
        </w:rPr>
        <w:t xml:space="preserve"> </w:t>
      </w:r>
      <w:r w:rsidRPr="00442DF7">
        <w:rPr>
          <w:b/>
          <w:highlight w:val="cyan"/>
          <w:u w:val="single"/>
        </w:rPr>
        <w:t>calls by the U</w:t>
      </w:r>
      <w:r>
        <w:t xml:space="preserve">nited </w:t>
      </w:r>
      <w:r w:rsidRPr="00442DF7">
        <w:rPr>
          <w:b/>
          <w:highlight w:val="cyan"/>
          <w:u w:val="single"/>
        </w:rPr>
        <w:t>S</w:t>
      </w:r>
      <w:r>
        <w:t xml:space="preserve">tates and Europe </w:t>
      </w:r>
      <w:r w:rsidRPr="00442DF7">
        <w:rPr>
          <w:b/>
          <w:highlight w:val="cyan"/>
          <w:u w:val="single"/>
        </w:rPr>
        <w:t>for China to become a responsible global player is just the latest plot designed to entangle China, drain its resources, and constrain its rise</w:t>
      </w:r>
      <w:r w:rsidRPr="00442DF7">
        <w:rPr>
          <w:highlight w:val="cyan"/>
        </w:rPr>
        <w:t>.</w:t>
      </w:r>
      <w:r>
        <w:t xml:space="preserve">9 One official put it this way: “During the 1980s, you [the United States] tried to subvert us politically; during the 1990s, you tried to contain us strategically; in this decade, you are trying to overextend us internationally.”10 Similarly, </w:t>
      </w:r>
      <w:r w:rsidRPr="00442DF7">
        <w:rPr>
          <w:b/>
          <w:highlight w:val="cyan"/>
          <w:u w:val="single"/>
        </w:rPr>
        <w:t>while a variety of interest groups vie for influence over China’s foreign policy</w:t>
      </w:r>
      <w:r w:rsidRPr="00A17971">
        <w:rPr>
          <w:b/>
          <w:u w:val="single"/>
        </w:rPr>
        <w:t>,</w:t>
      </w:r>
      <w:r>
        <w:t xml:space="preserve"> SIPRI authors conclude that </w:t>
      </w:r>
      <w:r w:rsidRPr="00442DF7">
        <w:rPr>
          <w:b/>
          <w:highlight w:val="cyan"/>
          <w:u w:val="single"/>
        </w:rPr>
        <w:t>they are linked by a common view that international pressure on China to contribute more to global public goods is a determined effort to undermine China’s rise.</w:t>
      </w:r>
    </w:p>
    <w:p w:rsidR="00CB145D" w:rsidRDefault="00CB145D" w:rsidP="00CB145D">
      <w:pPr>
        <w:pStyle w:val="Heading3"/>
      </w:pPr>
      <w:r>
        <w:lastRenderedPageBreak/>
        <w:t>A2: Link Turn – International Trade-Off</w:t>
      </w:r>
    </w:p>
    <w:p w:rsidR="00CB145D" w:rsidRDefault="00CB145D" w:rsidP="00CB145D">
      <w:pPr>
        <w:pStyle w:val="Heading4"/>
      </w:pPr>
      <w:r>
        <w:t xml:space="preserve">Their international trade-off links are no longer the operating assumptions of Chinese politicians – </w:t>
      </w:r>
      <w:r>
        <w:rPr>
          <w:u w:val="single"/>
        </w:rPr>
        <w:t>Momentum</w:t>
      </w:r>
      <w:r>
        <w:t xml:space="preserve"> defines Chinese aggression &amp; ensures pushback to the plan</w:t>
      </w:r>
    </w:p>
    <w:p w:rsidR="00CB145D" w:rsidRPr="00EB5EFF" w:rsidRDefault="00CB145D" w:rsidP="00CB145D">
      <w:pPr>
        <w:rPr>
          <w:rStyle w:val="Style13ptBold"/>
          <w:b w:val="0"/>
        </w:rPr>
      </w:pPr>
      <w:proofErr w:type="spellStart"/>
      <w:r>
        <w:rPr>
          <w:rStyle w:val="Style13ptBold"/>
        </w:rPr>
        <w:t>Glosserman</w:t>
      </w:r>
      <w:proofErr w:type="spellEnd"/>
      <w:r>
        <w:rPr>
          <w:rStyle w:val="Style13ptBold"/>
        </w:rPr>
        <w:t xml:space="preserve"> 14 </w:t>
      </w:r>
      <w:r w:rsidRPr="00EB5EFF">
        <w:rPr>
          <w:rStyle w:val="Style13ptBold"/>
          <w:sz w:val="20"/>
        </w:rPr>
        <w:t>(Brad, executive director of Pacific Forum CSIS, “China's Grand Strategy Disaster”, http://nationalinterest.org/feature/chinas-grand-strategy-disaster-10492?page=2)</w:t>
      </w:r>
    </w:p>
    <w:p w:rsidR="00CB145D" w:rsidRPr="00EB5EFF" w:rsidRDefault="00CB145D" w:rsidP="00CB145D">
      <w:r>
        <w:t xml:space="preserve">In other situations, </w:t>
      </w:r>
      <w:r w:rsidRPr="00442DF7">
        <w:rPr>
          <w:b/>
          <w:sz w:val="24"/>
          <w:highlight w:val="cyan"/>
          <w:u w:val="single"/>
        </w:rPr>
        <w:t>China is contributing to the erosion of the international order that provides the framework for the peace and stability it desires</w:t>
      </w:r>
      <w:r>
        <w:t xml:space="preserve">. </w:t>
      </w:r>
      <w:r w:rsidRPr="00442DF7">
        <w:rPr>
          <w:b/>
          <w:sz w:val="24"/>
          <w:highlight w:val="cyan"/>
          <w:u w:val="single"/>
        </w:rPr>
        <w:t>Beijing continues to mouth platitudes when dealing with North Korea</w:t>
      </w:r>
      <w:r>
        <w:t xml:space="preserve">, pushing for a resumption of multilateral talks without taking steps that might help produce a change in Pyongyang’s behavior—such as vigorously enforcing United Nations Security Council resolutions. </w:t>
      </w:r>
      <w:r w:rsidRPr="00442DF7">
        <w:rPr>
          <w:b/>
          <w:sz w:val="24"/>
          <w:highlight w:val="cyan"/>
          <w:u w:val="single"/>
        </w:rPr>
        <w:t>It has backed Russia’s meddling in the Crimea and Ukraine</w:t>
      </w:r>
      <w:r>
        <w:t>—seemingly backing calls for self-determination that go against Beijing’s interests in Taiwan—and seems intent on consolidating the relationship with Moscow. Meanwhile</w:t>
      </w:r>
      <w:r w:rsidRPr="00442DF7">
        <w:rPr>
          <w:b/>
          <w:sz w:val="24"/>
          <w:highlight w:val="cyan"/>
          <w:u w:val="single"/>
        </w:rPr>
        <w:t>, China is fighting a rearguard action to maintain influence in Myanmar</w:t>
      </w:r>
      <w:r>
        <w:t xml:space="preserve">, even to the point of reportedly supplying weapons to rebel groups fighting the </w:t>
      </w:r>
      <w:proofErr w:type="spellStart"/>
      <w:r>
        <w:t>Naypyitaw</w:t>
      </w:r>
      <w:proofErr w:type="spellEnd"/>
      <w:r>
        <w:t xml:space="preserve"> government. These decisions are troubling for outsiders, but they make even less sense given China’s domestic political backdrop. </w:t>
      </w:r>
      <w:r w:rsidRPr="00442DF7">
        <w:rPr>
          <w:b/>
          <w:sz w:val="24"/>
          <w:highlight w:val="cyan"/>
          <w:u w:val="single"/>
        </w:rPr>
        <w:t>China faces mounting problems at home and needs a stable and peaceful international environment</w:t>
      </w:r>
      <w:r>
        <w:t xml:space="preserve"> so that it can focus on those concerns. First, there is corruption, the scale of which makes it the chief threat to the legitimacy of the Chinese leadership. The Xi Jinping government is cognizant of that problem, but its anticorruption campaign threatens to divide CPC elites. </w:t>
      </w:r>
      <w:r w:rsidRPr="00442DF7">
        <w:rPr>
          <w:b/>
          <w:sz w:val="24"/>
          <w:highlight w:val="cyan"/>
          <w:u w:val="single"/>
        </w:rPr>
        <w:t>Then there is the economy, which is slowing after decades of double-digit growth;</w:t>
      </w:r>
      <w:r>
        <w:t xml:space="preserve"> it’s a much-needed corrective, but it comes amidst concerns about real-estate bubbles and an overexposed financial sector. Air, water, and soil pollution have reached levels that threaten the long-term viability of the state. </w:t>
      </w:r>
      <w:r w:rsidRPr="00442DF7">
        <w:rPr>
          <w:b/>
          <w:sz w:val="24"/>
          <w:highlight w:val="cyan"/>
          <w:u w:val="single"/>
        </w:rPr>
        <w:t>Domestic terrorist incidents have exposed the dangers of Beijing’s heavy-handed policies toward its minority communities</w:t>
      </w:r>
      <w:r>
        <w:t xml:space="preserve">. The prospect of domestic instability—evident in the around 200,000 incidents of domestic unrest officially recognized each year by the Chinese government—is such that the budget for the People’s Armed Police is actually larger than that of the PLA. In this environment, </w:t>
      </w:r>
      <w:r w:rsidRPr="00442DF7">
        <w:rPr>
          <w:b/>
          <w:sz w:val="24"/>
          <w:highlight w:val="cyan"/>
          <w:u w:val="single"/>
        </w:rPr>
        <w:t>Beijing’s desire to pick fights with so many of its neighbors is inexplicable</w:t>
      </w:r>
      <w:r>
        <w:t xml:space="preserve">. </w:t>
      </w:r>
      <w:proofErr w:type="gramStart"/>
      <w:r>
        <w:t>Looked at individually, each of Beijing’s foreign policies makes some sense.</w:t>
      </w:r>
      <w:proofErr w:type="gramEnd"/>
      <w:r>
        <w:t xml:space="preserve"> </w:t>
      </w:r>
      <w:r w:rsidRPr="00442DF7">
        <w:rPr>
          <w:b/>
          <w:sz w:val="24"/>
          <w:highlight w:val="cyan"/>
          <w:u w:val="single"/>
        </w:rPr>
        <w:t xml:space="preserve">The leadership must defend China’s territorial integrity, and that need is even more compelling in the face of rising nationalism. Longstanding relationships with Moscow and Pyongyang must be preserved. Stronger ties with Russia make sense given Beijing’s desire to promote </w:t>
      </w:r>
      <w:proofErr w:type="spellStart"/>
      <w:r w:rsidRPr="00442DF7">
        <w:rPr>
          <w:b/>
          <w:sz w:val="24"/>
          <w:highlight w:val="cyan"/>
          <w:u w:val="single"/>
        </w:rPr>
        <w:t>multipolarity</w:t>
      </w:r>
      <w:proofErr w:type="spellEnd"/>
      <w:r w:rsidRPr="00442DF7">
        <w:rPr>
          <w:b/>
          <w:sz w:val="24"/>
          <w:highlight w:val="cyan"/>
          <w:u w:val="single"/>
        </w:rPr>
        <w:t>.</w:t>
      </w:r>
      <w:r>
        <w:t xml:space="preserve"> And, to be fair, it is difficult for Beijing to control every decision regarding developments on its periphery; local actors are often autonomous. </w:t>
      </w:r>
      <w:r w:rsidRPr="00442DF7">
        <w:rPr>
          <w:b/>
          <w:sz w:val="24"/>
          <w:highlight w:val="cyan"/>
          <w:u w:val="single"/>
        </w:rPr>
        <w:t>But cumulatively, these moves are a strategic disaster. Indeed, taken together it looks like there is no grand strategy. Its relentless pursuit of territory in the maritime domain has hardened sentiment against China among its neighbors.</w:t>
      </w:r>
      <w:r>
        <w:t xml:space="preserve"> ASEAN may still refuse to take a stand on the South China Sea, but the list of countries that are challenging Beijing on these questions now includes the major players in Southeast Asia. Concern about Chinese expansionism is provoking balancing behavior throughout East Asia, manifest in new defense-cooperation agreements and more defense spending. For Beijing, the most alarming development should be the readiness of most regional governments to strengthen ties with the United States and be more accepting of the U.S. forward presence in the region. Why, then, does China stick to this course? </w:t>
      </w:r>
      <w:r w:rsidRPr="00442DF7">
        <w:rPr>
          <w:b/>
          <w:sz w:val="24"/>
          <w:highlight w:val="cyan"/>
          <w:u w:val="single"/>
        </w:rPr>
        <w:t xml:space="preserve">Either no one in the upper echelons of the Chinese leadership sees </w:t>
      </w:r>
      <w:r w:rsidRPr="00442DF7">
        <w:rPr>
          <w:b/>
          <w:sz w:val="24"/>
          <w:highlight w:val="cyan"/>
          <w:u w:val="single"/>
        </w:rPr>
        <w:lastRenderedPageBreak/>
        <w:t>the big picture—which is a very disturbing scenario—or no one in that leadership is prepared to question the wisdom of current policies, because the price of dissent is potentially too high</w:t>
      </w:r>
      <w:r>
        <w:t xml:space="preserve">. If true, </w:t>
      </w:r>
      <w:r w:rsidRPr="00442DF7">
        <w:rPr>
          <w:b/>
          <w:sz w:val="24"/>
          <w:highlight w:val="cyan"/>
          <w:u w:val="single"/>
        </w:rPr>
        <w:t>that should be extremely worrying</w:t>
      </w:r>
      <w:r>
        <w:t xml:space="preserve">. </w:t>
      </w:r>
      <w:r w:rsidRPr="00442DF7">
        <w:rPr>
          <w:b/>
          <w:sz w:val="24"/>
          <w:highlight w:val="cyan"/>
          <w:u w:val="single"/>
        </w:rPr>
        <w:t>That logic implies the momentum of current decisions cannot be diverted and confrontation, if not clashes, will follow</w:t>
      </w:r>
      <w:r>
        <w:t>.</w:t>
      </w:r>
    </w:p>
    <w:p w:rsidR="00CB145D" w:rsidRPr="00411445" w:rsidRDefault="00CB145D" w:rsidP="00CB145D">
      <w:pPr>
        <w:pStyle w:val="Heading2"/>
      </w:pPr>
      <w:r w:rsidRPr="00411445">
        <w:lastRenderedPageBreak/>
        <w:t>Elections</w:t>
      </w:r>
    </w:p>
    <w:p w:rsidR="00CB145D" w:rsidRPr="00411445" w:rsidRDefault="00CB145D" w:rsidP="00CB145D">
      <w:pPr>
        <w:pStyle w:val="Heading4"/>
        <w:rPr>
          <w:rFonts w:asciiTheme="minorHAnsi" w:hAnsiTheme="minorHAnsi"/>
        </w:rPr>
      </w:pPr>
      <w:r w:rsidRPr="00411445">
        <w:rPr>
          <w:rFonts w:asciiTheme="minorHAnsi" w:hAnsiTheme="minorHAnsi"/>
        </w:rPr>
        <w:t>Trump will attack the plan as deemphasizing use of force in the SCS</w:t>
      </w:r>
    </w:p>
    <w:p w:rsidR="00CB145D" w:rsidRPr="00411445" w:rsidRDefault="00CB145D" w:rsidP="00CB145D">
      <w:pPr>
        <w:rPr>
          <w:rFonts w:asciiTheme="minorHAnsi" w:hAnsiTheme="minorHAnsi"/>
        </w:rPr>
      </w:pPr>
      <w:r w:rsidRPr="00411445">
        <w:rPr>
          <w:rStyle w:val="Style13ptBold"/>
        </w:rPr>
        <w:t xml:space="preserve">TVN 5/18 </w:t>
      </w:r>
      <w:r w:rsidRPr="00411445">
        <w:rPr>
          <w:rStyle w:val="Style13ptBold"/>
          <w:b w:val="0"/>
          <w:sz w:val="16"/>
          <w:szCs w:val="16"/>
        </w:rPr>
        <w:t>(True Viral News, 5/18</w:t>
      </w:r>
      <w:proofErr w:type="gramStart"/>
      <w:r w:rsidRPr="00411445">
        <w:rPr>
          <w:rStyle w:val="Style13ptBold"/>
          <w:b w:val="0"/>
          <w:sz w:val="16"/>
          <w:szCs w:val="16"/>
        </w:rPr>
        <w:t>,16</w:t>
      </w:r>
      <w:proofErr w:type="gramEnd"/>
      <w:r w:rsidRPr="00411445">
        <w:rPr>
          <w:rStyle w:val="Style13ptBold"/>
          <w:b w:val="0"/>
          <w:sz w:val="16"/>
          <w:szCs w:val="16"/>
        </w:rPr>
        <w:t>, “</w:t>
      </w:r>
      <w:r w:rsidRPr="00411445">
        <w:rPr>
          <w:rFonts w:asciiTheme="minorHAnsi" w:hAnsiTheme="minorHAnsi"/>
          <w:sz w:val="16"/>
          <w:szCs w:val="16"/>
        </w:rPr>
        <w:t xml:space="preserve">Robust Speaking Trump Would Have Restricted South China Sea Choices,” </w:t>
      </w:r>
      <w:hyperlink r:id="rId32" w:history="1">
        <w:r w:rsidRPr="00411445">
          <w:rPr>
            <w:rStyle w:val="Hyperlink"/>
            <w:rFonts w:asciiTheme="minorHAnsi" w:hAnsiTheme="minorHAnsi"/>
            <w:sz w:val="16"/>
            <w:szCs w:val="16"/>
          </w:rPr>
          <w:t>http://trueviralnews.com/?p=176754</w:t>
        </w:r>
      </w:hyperlink>
      <w:r w:rsidRPr="00411445">
        <w:rPr>
          <w:rStyle w:val="Hyperlink"/>
          <w:rFonts w:asciiTheme="minorHAnsi" w:hAnsiTheme="minorHAnsi"/>
          <w:sz w:val="16"/>
          <w:szCs w:val="16"/>
        </w:rPr>
        <w:t>) MAM</w:t>
      </w:r>
    </w:p>
    <w:p w:rsidR="00CB145D" w:rsidRPr="00411445" w:rsidRDefault="00CB145D" w:rsidP="00CB145D">
      <w:pPr>
        <w:rPr>
          <w:rFonts w:asciiTheme="minorHAnsi" w:hAnsiTheme="minorHAnsi"/>
        </w:rPr>
      </w:pPr>
      <w:r w:rsidRPr="00411445">
        <w:rPr>
          <w:rStyle w:val="Emphasis"/>
          <w:rFonts w:asciiTheme="minorHAnsi" w:hAnsiTheme="minorHAnsi"/>
          <w:highlight w:val="cyan"/>
        </w:rPr>
        <w:t>The New York billionaire</w:t>
      </w:r>
      <w:r w:rsidRPr="00411445">
        <w:rPr>
          <w:rFonts w:asciiTheme="minorHAnsi" w:hAnsiTheme="minorHAnsi"/>
        </w:rPr>
        <w:t xml:space="preserve"> actual-property mogul additionally </w:t>
      </w:r>
      <w:r w:rsidRPr="00411445">
        <w:rPr>
          <w:rStyle w:val="Emphasis"/>
          <w:rFonts w:asciiTheme="minorHAnsi" w:hAnsiTheme="minorHAnsi"/>
          <w:highlight w:val="cyan"/>
        </w:rPr>
        <w:t>talks powerful about Chinese language adventurism in</w:t>
      </w:r>
      <w:r w:rsidRPr="00411445">
        <w:rPr>
          <w:rFonts w:asciiTheme="minorHAnsi" w:hAnsiTheme="minorHAnsi"/>
          <w:highlight w:val="cyan"/>
        </w:rPr>
        <w:t xml:space="preserve"> </w:t>
      </w:r>
      <w:r w:rsidRPr="00411445">
        <w:rPr>
          <w:rFonts w:asciiTheme="minorHAnsi" w:hAnsiTheme="minorHAnsi"/>
        </w:rPr>
        <w:t xml:space="preserve">each </w:t>
      </w:r>
      <w:r w:rsidRPr="00411445">
        <w:rPr>
          <w:rStyle w:val="Emphasis"/>
          <w:rFonts w:asciiTheme="minorHAnsi" w:hAnsiTheme="minorHAnsi"/>
          <w:highlight w:val="cyan"/>
        </w:rPr>
        <w:t>the</w:t>
      </w:r>
      <w:r w:rsidRPr="00411445">
        <w:rPr>
          <w:rFonts w:asciiTheme="minorHAnsi" w:hAnsiTheme="minorHAnsi"/>
        </w:rPr>
        <w:t xml:space="preserve"> East and </w:t>
      </w:r>
      <w:r w:rsidRPr="00411445">
        <w:rPr>
          <w:rStyle w:val="Emphasis"/>
          <w:rFonts w:asciiTheme="minorHAnsi" w:hAnsiTheme="minorHAnsi"/>
          <w:highlight w:val="cyan"/>
        </w:rPr>
        <w:t>South China Sea</w:t>
      </w:r>
      <w:r w:rsidRPr="00411445">
        <w:rPr>
          <w:rFonts w:asciiTheme="minorHAnsi" w:hAnsiTheme="minorHAnsi"/>
        </w:rPr>
        <w:t>s. He says that “</w:t>
      </w:r>
      <w:r w:rsidRPr="00411445">
        <w:rPr>
          <w:rStyle w:val="Emphasis"/>
          <w:rFonts w:asciiTheme="minorHAnsi" w:hAnsiTheme="minorHAnsi"/>
          <w:highlight w:val="cyan"/>
        </w:rPr>
        <w:t>branding China as a</w:t>
      </w:r>
      <w:r w:rsidRPr="00411445">
        <w:rPr>
          <w:rFonts w:asciiTheme="minorHAnsi" w:hAnsiTheme="minorHAnsi"/>
          <w:highlight w:val="cyan"/>
        </w:rPr>
        <w:t xml:space="preserve"> </w:t>
      </w:r>
      <w:r w:rsidRPr="00411445">
        <w:rPr>
          <w:rFonts w:asciiTheme="minorHAnsi" w:hAnsiTheme="minorHAnsi"/>
        </w:rPr>
        <w:t xml:space="preserve">foreign money </w:t>
      </w:r>
      <w:r w:rsidRPr="00411445">
        <w:rPr>
          <w:rStyle w:val="Emphasis"/>
          <w:rFonts w:asciiTheme="minorHAnsi" w:hAnsiTheme="minorHAnsi"/>
          <w:highlight w:val="cyan"/>
        </w:rPr>
        <w:t>manipulator and exposing their unfair commerce practices shouldn’t be sufficient</w:t>
      </w:r>
      <w:r w:rsidRPr="00411445">
        <w:rPr>
          <w:rStyle w:val="Emphasis"/>
          <w:rFonts w:asciiTheme="minorHAnsi" w:hAnsiTheme="minorHAnsi"/>
        </w:rPr>
        <w:t>.</w:t>
      </w:r>
      <w:r w:rsidRPr="00411445">
        <w:rPr>
          <w:rFonts w:asciiTheme="minorHAnsi" w:hAnsiTheme="minorHAnsi"/>
        </w:rPr>
        <w:t xml:space="preserve"> To be able to additional strengthen our negotiating leverage, the Trump plan will embody amongst different issues, </w:t>
      </w:r>
      <w:r w:rsidRPr="00411445">
        <w:rPr>
          <w:rFonts w:asciiTheme="minorHAnsi" w:hAnsiTheme="minorHAnsi"/>
          <w:highlight w:val="cyan"/>
        </w:rPr>
        <w:t>“</w:t>
      </w:r>
      <w:r w:rsidRPr="00411445">
        <w:rPr>
          <w:rStyle w:val="Emphasis"/>
          <w:rFonts w:asciiTheme="minorHAnsi" w:hAnsiTheme="minorHAnsi"/>
          <w:highlight w:val="cyan"/>
        </w:rPr>
        <w:t>strengthen the U.S. army and deploying it appropriately within the East and South China Seas.”</w:t>
      </w:r>
      <w:r w:rsidRPr="00411445">
        <w:rPr>
          <w:rFonts w:asciiTheme="minorHAnsi" w:hAnsiTheme="minorHAnsi"/>
        </w:rPr>
        <w:t xml:space="preserve"> Trump says that “these actions will discourage Chinese language adventurism that imperils American pursuits in Asia and exhibits our energy as we start renegotiating our buying and selling relationship with China. </w:t>
      </w:r>
      <w:r w:rsidRPr="00411445">
        <w:rPr>
          <w:rStyle w:val="Emphasis"/>
          <w:rFonts w:asciiTheme="minorHAnsi" w:hAnsiTheme="minorHAnsi"/>
          <w:highlight w:val="cyan"/>
        </w:rPr>
        <w:t>A powerful navy presence shall be</w:t>
      </w:r>
      <w:r w:rsidRPr="00411445">
        <w:rPr>
          <w:rStyle w:val="Emphasis"/>
          <w:rFonts w:asciiTheme="minorHAnsi" w:hAnsiTheme="minorHAnsi"/>
        </w:rPr>
        <w:t xml:space="preserve"> </w:t>
      </w:r>
      <w:r w:rsidRPr="00411445">
        <w:rPr>
          <w:rStyle w:val="Emphasis"/>
          <w:rFonts w:asciiTheme="minorHAnsi" w:hAnsiTheme="minorHAnsi"/>
          <w:highlight w:val="cyan"/>
        </w:rPr>
        <w:t>a</w:t>
      </w:r>
      <w:r w:rsidRPr="00411445">
        <w:rPr>
          <w:rFonts w:asciiTheme="minorHAnsi" w:hAnsiTheme="minorHAnsi"/>
        </w:rPr>
        <w:t xml:space="preserve"> transparent </w:t>
      </w:r>
      <w:r w:rsidRPr="00411445">
        <w:rPr>
          <w:rStyle w:val="Emphasis"/>
          <w:rFonts w:asciiTheme="minorHAnsi" w:hAnsiTheme="minorHAnsi"/>
          <w:highlight w:val="cyan"/>
        </w:rPr>
        <w:t>sign to China</w:t>
      </w:r>
      <w:r w:rsidRPr="00411445">
        <w:rPr>
          <w:rFonts w:asciiTheme="minorHAnsi" w:hAnsiTheme="minorHAnsi"/>
        </w:rPr>
        <w:t xml:space="preserve"> and different nations in Asia and </w:t>
      </w:r>
      <w:proofErr w:type="spellStart"/>
      <w:r w:rsidRPr="00411445">
        <w:rPr>
          <w:rFonts w:asciiTheme="minorHAnsi" w:hAnsiTheme="minorHAnsi"/>
        </w:rPr>
        <w:t>world wide</w:t>
      </w:r>
      <w:proofErr w:type="spellEnd"/>
      <w:r w:rsidRPr="00411445">
        <w:rPr>
          <w:rFonts w:asciiTheme="minorHAnsi" w:hAnsiTheme="minorHAnsi"/>
        </w:rPr>
        <w:t xml:space="preserve"> </w:t>
      </w:r>
      <w:r w:rsidRPr="00411445">
        <w:rPr>
          <w:rStyle w:val="Emphasis"/>
          <w:rFonts w:asciiTheme="minorHAnsi" w:hAnsiTheme="minorHAnsi"/>
          <w:highlight w:val="cyan"/>
        </w:rPr>
        <w:t>that America is again within the world management enterprise.”</w:t>
      </w:r>
    </w:p>
    <w:p w:rsidR="00AB43FC" w:rsidRPr="00411445" w:rsidRDefault="00AB43FC" w:rsidP="00AB43FC">
      <w:pPr>
        <w:pStyle w:val="Heading4"/>
        <w:rPr>
          <w:rFonts w:asciiTheme="minorHAnsi" w:hAnsiTheme="minorHAnsi"/>
        </w:rPr>
      </w:pPr>
      <w:r w:rsidRPr="00411445">
        <w:rPr>
          <w:rFonts w:asciiTheme="minorHAnsi" w:hAnsiTheme="minorHAnsi"/>
        </w:rPr>
        <w:t>Trump favors trade conditions, not diplomatic bargaining – He’ll attack the plan as soft on China</w:t>
      </w:r>
    </w:p>
    <w:p w:rsidR="00AB43FC" w:rsidRPr="00411445" w:rsidRDefault="00AB43FC" w:rsidP="00AB43FC">
      <w:pPr>
        <w:rPr>
          <w:rStyle w:val="Style13ptBold"/>
          <w:b w:val="0"/>
          <w:sz w:val="16"/>
          <w:szCs w:val="16"/>
        </w:rPr>
      </w:pPr>
      <w:r>
        <w:rPr>
          <w:rStyle w:val="Style13ptBold"/>
        </w:rPr>
        <w:t>AFP</w:t>
      </w:r>
      <w:r w:rsidRPr="00411445">
        <w:rPr>
          <w:rStyle w:val="Style13ptBold"/>
        </w:rPr>
        <w:t xml:space="preserve"> 16 </w:t>
      </w:r>
      <w:r w:rsidRPr="00D3553A">
        <w:rPr>
          <w:rStyle w:val="Style13ptBold"/>
          <w:b w:val="0"/>
          <w:sz w:val="22"/>
        </w:rPr>
        <w:t>(</w:t>
      </w:r>
      <w:proofErr w:type="spellStart"/>
      <w:r w:rsidRPr="00D3553A">
        <w:rPr>
          <w:rStyle w:val="Style13ptBold"/>
          <w:b w:val="0"/>
          <w:sz w:val="22"/>
        </w:rPr>
        <w:t>Agence</w:t>
      </w:r>
      <w:proofErr w:type="spellEnd"/>
      <w:r>
        <w:rPr>
          <w:rStyle w:val="Style13ptBold"/>
          <w:b w:val="0"/>
          <w:sz w:val="22"/>
        </w:rPr>
        <w:t xml:space="preserve"> France </w:t>
      </w:r>
      <w:proofErr w:type="spellStart"/>
      <w:r>
        <w:rPr>
          <w:rStyle w:val="Style13ptBold"/>
          <w:b w:val="0"/>
          <w:sz w:val="22"/>
        </w:rPr>
        <w:t>Presse</w:t>
      </w:r>
      <w:proofErr w:type="spellEnd"/>
      <w:r w:rsidRPr="00D3553A">
        <w:rPr>
          <w:rStyle w:val="Style13ptBold"/>
          <w:b w:val="0"/>
          <w:sz w:val="22"/>
        </w:rPr>
        <w:t xml:space="preserve">, writer for South China Morning Post, 3/27, </w:t>
      </w:r>
      <w:proofErr w:type="gramStart"/>
      <w:r w:rsidRPr="00D3553A">
        <w:rPr>
          <w:rStyle w:val="Style13ptBold"/>
          <w:b w:val="0"/>
          <w:sz w:val="22"/>
        </w:rPr>
        <w:t>We</w:t>
      </w:r>
      <w:proofErr w:type="gramEnd"/>
      <w:r w:rsidRPr="00D3553A">
        <w:rPr>
          <w:rStyle w:val="Style13ptBold"/>
          <w:b w:val="0"/>
          <w:sz w:val="22"/>
        </w:rPr>
        <w:t xml:space="preserve"> have tremendous economic power over China’: Donald Trump vows to use trade to punish Beijing over South China Sea,” </w:t>
      </w:r>
      <w:hyperlink r:id="rId33" w:history="1">
        <w:r w:rsidRPr="00D3553A">
          <w:rPr>
            <w:rStyle w:val="Hyperlink"/>
            <w:rFonts w:asciiTheme="minorHAnsi" w:hAnsiTheme="minorHAnsi"/>
          </w:rPr>
          <w:t>http://www.scmp.com/news/world/united-states/article/1931109/we-have-tremendous-economic-power-over-china-donald-trump</w:t>
        </w:r>
      </w:hyperlink>
      <w:r w:rsidRPr="00D3553A">
        <w:rPr>
          <w:rStyle w:val="Style13ptBold"/>
          <w:b w:val="0"/>
          <w:sz w:val="22"/>
        </w:rPr>
        <w:t>) MAM</w:t>
      </w:r>
    </w:p>
    <w:p w:rsidR="00AB43FC" w:rsidRPr="002E6E2D" w:rsidRDefault="00AB43FC" w:rsidP="00AB43FC">
      <w:pPr>
        <w:rPr>
          <w:rFonts w:asciiTheme="minorHAnsi" w:hAnsiTheme="minorHAnsi"/>
          <w:b/>
          <w:u w:val="single"/>
        </w:rPr>
      </w:pPr>
      <w:r w:rsidRPr="002E6E2D">
        <w:rPr>
          <w:sz w:val="14"/>
        </w:rPr>
        <w:t xml:space="preserve">Donald </w:t>
      </w:r>
      <w:r w:rsidRPr="002E6E2D">
        <w:rPr>
          <w:rStyle w:val="StyleUnderline"/>
          <w:b/>
          <w:highlight w:val="cyan"/>
        </w:rPr>
        <w:t>Trump, the front runner for the Republican Party’s presidential nomination, has indicated he would use trade as a weapon against China in the stand-off over the territorial claims in the S</w:t>
      </w:r>
      <w:r w:rsidRPr="002E6E2D">
        <w:rPr>
          <w:sz w:val="14"/>
        </w:rPr>
        <w:t xml:space="preserve">outh </w:t>
      </w:r>
      <w:r w:rsidRPr="002E6E2D">
        <w:rPr>
          <w:rStyle w:val="StyleUnderline"/>
          <w:b/>
          <w:highlight w:val="cyan"/>
        </w:rPr>
        <w:t>C</w:t>
      </w:r>
      <w:r w:rsidRPr="002E6E2D">
        <w:rPr>
          <w:sz w:val="14"/>
        </w:rPr>
        <w:t>hina</w:t>
      </w:r>
      <w:r w:rsidRPr="002E6E2D">
        <w:rPr>
          <w:rStyle w:val="StyleUnderline"/>
          <w:b/>
          <w:highlight w:val="cyan"/>
        </w:rPr>
        <w:t xml:space="preserve"> S</w:t>
      </w:r>
      <w:r w:rsidRPr="002E6E2D">
        <w:rPr>
          <w:sz w:val="14"/>
        </w:rPr>
        <w:t xml:space="preserve">ea </w:t>
      </w:r>
      <w:r w:rsidRPr="002E6E2D">
        <w:rPr>
          <w:rStyle w:val="StyleUnderline"/>
          <w:b/>
          <w:highlight w:val="cyan"/>
        </w:rPr>
        <w:t>and even refused to rule out going to war.</w:t>
      </w:r>
      <w:r>
        <w:rPr>
          <w:rStyle w:val="StyleUnderline"/>
          <w:b/>
        </w:rPr>
        <w:t xml:space="preserve"> </w:t>
      </w:r>
      <w:r w:rsidRPr="002E6E2D">
        <w:rPr>
          <w:sz w:val="14"/>
        </w:rPr>
        <w:t xml:space="preserve">During a lengthy phone interview with The New York Times, Trump laid out his views on foreign policy in greater detail than he has previously during the campaign, discussing issues ranging from East Asian security to Syria, Islamic State and relations with allies. Trump insisted he would block China’s access to American markets to discourage Beijing from establishing military airfields and anti-aircraft batteries on reclaimed islands in the South China Sea. </w:t>
      </w:r>
      <w:r w:rsidRPr="00411445">
        <w:rPr>
          <w:rFonts w:asciiTheme="minorHAnsi" w:hAnsiTheme="minorHAnsi"/>
          <w:iCs/>
          <w:u w:val="single"/>
        </w:rPr>
        <w:t>“</w:t>
      </w:r>
      <w:r w:rsidRPr="00BD79BF">
        <w:rPr>
          <w:rFonts w:asciiTheme="minorHAnsi" w:hAnsiTheme="minorHAnsi"/>
          <w:b/>
          <w:iCs/>
          <w:highlight w:val="cyan"/>
          <w:u w:val="single"/>
        </w:rPr>
        <w:t>We have tremendous economic power over China</w:t>
      </w:r>
      <w:r w:rsidRPr="002E6E2D">
        <w:rPr>
          <w:rFonts w:asciiTheme="minorHAnsi" w:hAnsiTheme="minorHAnsi"/>
          <w:sz w:val="14"/>
        </w:rPr>
        <w:t>,” he said. “</w:t>
      </w:r>
      <w:r w:rsidRPr="00BD79BF">
        <w:rPr>
          <w:rFonts w:asciiTheme="minorHAnsi" w:hAnsiTheme="minorHAnsi"/>
          <w:b/>
          <w:iCs/>
          <w:highlight w:val="cyan"/>
          <w:u w:val="single"/>
        </w:rPr>
        <w:t>And that’s the power of trade</w:t>
      </w:r>
      <w:r w:rsidRPr="002E6E2D">
        <w:rPr>
          <w:rFonts w:asciiTheme="minorHAnsi" w:hAnsiTheme="minorHAnsi"/>
          <w:sz w:val="14"/>
        </w:rPr>
        <w:t xml:space="preserve">. Because they use us as their bank, as their piggy bank – they take but they don’t have to pay us back. It’s better than a bank because they take money out but then they don’t have to pay us back.” Trump has regularly used bombastic language during his campaign and has often </w:t>
      </w:r>
      <w:proofErr w:type="spellStart"/>
      <w:r w:rsidRPr="002E6E2D">
        <w:rPr>
          <w:rFonts w:asciiTheme="minorHAnsi" w:hAnsiTheme="minorHAnsi"/>
          <w:sz w:val="14"/>
        </w:rPr>
        <w:t>emphasised</w:t>
      </w:r>
      <w:proofErr w:type="spellEnd"/>
      <w:r w:rsidRPr="002E6E2D">
        <w:rPr>
          <w:rFonts w:asciiTheme="minorHAnsi" w:hAnsiTheme="minorHAnsi"/>
          <w:sz w:val="14"/>
        </w:rPr>
        <w:t xml:space="preserve"> the need for “unpredictability” when it comes to specific strategies. “A politician would say: ‘Oh I would never go to war’ – or they’d say: ‘Oh I would go to war’,”</w:t>
      </w:r>
      <w:r w:rsidRPr="00411445">
        <w:rPr>
          <w:rFonts w:asciiTheme="minorHAnsi" w:hAnsiTheme="minorHAnsi"/>
          <w:iCs/>
          <w:u w:val="single"/>
        </w:rPr>
        <w:t xml:space="preserve"> </w:t>
      </w:r>
      <w:r w:rsidRPr="00BD79BF">
        <w:rPr>
          <w:rFonts w:asciiTheme="minorHAnsi" w:hAnsiTheme="minorHAnsi"/>
          <w:b/>
          <w:iCs/>
          <w:highlight w:val="cyan"/>
          <w:u w:val="single"/>
        </w:rPr>
        <w:t>Trump said when asked how far he would be willing to go to confront China over the S</w:t>
      </w:r>
      <w:r w:rsidRPr="002E6E2D">
        <w:rPr>
          <w:rFonts w:asciiTheme="minorHAnsi" w:hAnsiTheme="minorHAnsi"/>
          <w:sz w:val="14"/>
        </w:rPr>
        <w:t xml:space="preserve">outh </w:t>
      </w:r>
      <w:r w:rsidRPr="00BD79BF">
        <w:rPr>
          <w:rFonts w:asciiTheme="minorHAnsi" w:hAnsiTheme="minorHAnsi"/>
          <w:b/>
          <w:iCs/>
          <w:highlight w:val="cyan"/>
          <w:u w:val="single"/>
        </w:rPr>
        <w:t>C</w:t>
      </w:r>
      <w:r w:rsidRPr="002E6E2D">
        <w:rPr>
          <w:rFonts w:asciiTheme="minorHAnsi" w:hAnsiTheme="minorHAnsi"/>
          <w:sz w:val="14"/>
        </w:rPr>
        <w:t xml:space="preserve">hina </w:t>
      </w:r>
      <w:proofErr w:type="spellStart"/>
      <w:r w:rsidRPr="00BD79BF">
        <w:rPr>
          <w:rFonts w:asciiTheme="minorHAnsi" w:hAnsiTheme="minorHAnsi"/>
          <w:b/>
          <w:iCs/>
          <w:highlight w:val="cyan"/>
          <w:u w:val="single"/>
        </w:rPr>
        <w:t>S</w:t>
      </w:r>
      <w:r w:rsidRPr="002E6E2D">
        <w:rPr>
          <w:rFonts w:asciiTheme="minorHAnsi" w:hAnsiTheme="minorHAnsi"/>
          <w:sz w:val="14"/>
        </w:rPr>
        <w:t>ea</w:t>
      </w:r>
      <w:proofErr w:type="gramStart"/>
      <w:r w:rsidRPr="002E6E2D">
        <w:rPr>
          <w:rFonts w:asciiTheme="minorHAnsi" w:hAnsiTheme="minorHAnsi"/>
          <w:sz w:val="14"/>
        </w:rPr>
        <w:t>.“</w:t>
      </w:r>
      <w:proofErr w:type="gramEnd"/>
      <w:r w:rsidRPr="00BD79BF">
        <w:rPr>
          <w:rFonts w:asciiTheme="minorHAnsi" w:hAnsiTheme="minorHAnsi"/>
          <w:b/>
          <w:iCs/>
          <w:highlight w:val="cyan"/>
          <w:u w:val="single"/>
        </w:rPr>
        <w:t>I</w:t>
      </w:r>
      <w:proofErr w:type="spellEnd"/>
      <w:r w:rsidRPr="00BD79BF">
        <w:rPr>
          <w:rFonts w:asciiTheme="minorHAnsi" w:hAnsiTheme="minorHAnsi"/>
          <w:b/>
          <w:iCs/>
          <w:highlight w:val="cyan"/>
          <w:u w:val="single"/>
        </w:rPr>
        <w:t xml:space="preserve"> don’t want to say what I’d do because, again, we need unpredictability. I wouldn’t want them to know what my real thinking is ... I would use trade, absolutely, as a bargaining chip.”</w:t>
      </w:r>
    </w:p>
    <w:p w:rsidR="00CB145D" w:rsidRPr="00411445" w:rsidRDefault="00CB145D" w:rsidP="00CB145D">
      <w:pPr>
        <w:pStyle w:val="Heading4"/>
        <w:rPr>
          <w:rFonts w:asciiTheme="minorHAnsi" w:hAnsiTheme="minorHAnsi"/>
        </w:rPr>
      </w:pPr>
      <w:r w:rsidRPr="00411445">
        <w:rPr>
          <w:rFonts w:asciiTheme="minorHAnsi" w:hAnsiTheme="minorHAnsi"/>
        </w:rPr>
        <w:t xml:space="preserve">GOP will attack the plan as </w:t>
      </w:r>
      <w:r w:rsidRPr="00411445">
        <w:rPr>
          <w:rFonts w:asciiTheme="minorHAnsi" w:hAnsiTheme="minorHAnsi"/>
          <w:u w:val="single"/>
        </w:rPr>
        <w:t>underfunding</w:t>
      </w:r>
      <w:r w:rsidRPr="00411445">
        <w:rPr>
          <w:rFonts w:asciiTheme="minorHAnsi" w:hAnsiTheme="minorHAnsi"/>
        </w:rPr>
        <w:t xml:space="preserve"> military ops</w:t>
      </w:r>
    </w:p>
    <w:p w:rsidR="00CB145D" w:rsidRPr="00411445" w:rsidRDefault="00CB145D" w:rsidP="00CB145D">
      <w:pPr>
        <w:rPr>
          <w:rFonts w:asciiTheme="minorHAnsi" w:hAnsiTheme="minorHAnsi"/>
        </w:rPr>
      </w:pPr>
      <w:r w:rsidRPr="00411445">
        <w:rPr>
          <w:rStyle w:val="Style13ptBold"/>
        </w:rPr>
        <w:t xml:space="preserve">Cornwell 16 </w:t>
      </w:r>
      <w:r w:rsidRPr="00411445">
        <w:rPr>
          <w:rFonts w:asciiTheme="minorHAnsi" w:hAnsiTheme="minorHAnsi"/>
          <w:sz w:val="16"/>
          <w:szCs w:val="16"/>
        </w:rPr>
        <w:t xml:space="preserve">(Susan, Reuters journalist, 2016 "Republicans seek more naval resources amid South China Sea dispute," </w:t>
      </w:r>
      <w:hyperlink r:id="rId34" w:history="1">
        <w:proofErr w:type="gramStart"/>
        <w:r w:rsidRPr="00411445">
          <w:rPr>
            <w:rStyle w:val="Hyperlink"/>
            <w:rFonts w:asciiTheme="minorHAnsi" w:hAnsiTheme="minorHAnsi"/>
            <w:sz w:val="16"/>
            <w:szCs w:val="16"/>
          </w:rPr>
          <w:t>http://www.reuters.com/article/us-southchinasea-usa-idUSKBN0UL27220160107</w:t>
        </w:r>
      </w:hyperlink>
      <w:r w:rsidRPr="00411445">
        <w:rPr>
          <w:rFonts w:asciiTheme="minorHAnsi" w:hAnsiTheme="minorHAnsi"/>
          <w:sz w:val="16"/>
          <w:szCs w:val="16"/>
        </w:rPr>
        <w:t xml:space="preserve"> )MLJ</w:t>
      </w:r>
      <w:proofErr w:type="gramEnd"/>
    </w:p>
    <w:p w:rsidR="00CB145D" w:rsidRPr="00411445" w:rsidRDefault="00CB145D" w:rsidP="00CB145D">
      <w:pPr>
        <w:rPr>
          <w:rFonts w:asciiTheme="minorHAnsi" w:hAnsiTheme="minorHAnsi"/>
        </w:rPr>
      </w:pPr>
      <w:r w:rsidRPr="00411445">
        <w:rPr>
          <w:rFonts w:asciiTheme="minorHAnsi" w:hAnsiTheme="minorHAnsi"/>
          <w:sz w:val="24"/>
          <w:highlight w:val="cyan"/>
          <w:u w:val="single"/>
        </w:rPr>
        <w:t>Tension over the S</w:t>
      </w:r>
      <w:r w:rsidRPr="00411445">
        <w:rPr>
          <w:rFonts w:asciiTheme="minorHAnsi" w:hAnsiTheme="minorHAnsi"/>
        </w:rPr>
        <w:t xml:space="preserve">outh </w:t>
      </w:r>
      <w:r w:rsidRPr="00411445">
        <w:rPr>
          <w:rFonts w:asciiTheme="minorHAnsi" w:hAnsiTheme="minorHAnsi"/>
          <w:sz w:val="24"/>
          <w:highlight w:val="cyan"/>
          <w:u w:val="single"/>
        </w:rPr>
        <w:t>C</w:t>
      </w:r>
      <w:r w:rsidRPr="00411445">
        <w:rPr>
          <w:rFonts w:asciiTheme="minorHAnsi" w:hAnsiTheme="minorHAnsi"/>
        </w:rPr>
        <w:t xml:space="preserve">hina </w:t>
      </w:r>
      <w:r w:rsidRPr="00411445">
        <w:rPr>
          <w:rFonts w:asciiTheme="minorHAnsi" w:hAnsiTheme="minorHAnsi"/>
          <w:sz w:val="24"/>
          <w:highlight w:val="cyan"/>
          <w:u w:val="single"/>
        </w:rPr>
        <w:t>S</w:t>
      </w:r>
      <w:r w:rsidRPr="00411445">
        <w:rPr>
          <w:rFonts w:asciiTheme="minorHAnsi" w:hAnsiTheme="minorHAnsi"/>
        </w:rPr>
        <w:t xml:space="preserve">ea </w:t>
      </w:r>
      <w:r w:rsidRPr="00411445">
        <w:rPr>
          <w:rFonts w:asciiTheme="minorHAnsi" w:hAnsiTheme="minorHAnsi"/>
          <w:sz w:val="24"/>
          <w:highlight w:val="cyan"/>
          <w:u w:val="single"/>
        </w:rPr>
        <w:t>highlights the need for the U</w:t>
      </w:r>
      <w:r w:rsidRPr="00411445">
        <w:rPr>
          <w:rFonts w:asciiTheme="minorHAnsi" w:hAnsiTheme="minorHAnsi"/>
        </w:rPr>
        <w:t xml:space="preserve">nited </w:t>
      </w:r>
      <w:r w:rsidRPr="00411445">
        <w:rPr>
          <w:rFonts w:asciiTheme="minorHAnsi" w:hAnsiTheme="minorHAnsi"/>
          <w:sz w:val="24"/>
          <w:highlight w:val="cyan"/>
          <w:u w:val="single"/>
        </w:rPr>
        <w:t>S</w:t>
      </w:r>
      <w:r w:rsidRPr="00411445">
        <w:rPr>
          <w:rFonts w:asciiTheme="minorHAnsi" w:hAnsiTheme="minorHAnsi"/>
        </w:rPr>
        <w:t xml:space="preserve">tates </w:t>
      </w:r>
      <w:r w:rsidRPr="00411445">
        <w:rPr>
          <w:rFonts w:asciiTheme="minorHAnsi" w:hAnsiTheme="minorHAnsi"/>
          <w:sz w:val="24"/>
          <w:highlight w:val="cyan"/>
          <w:u w:val="single"/>
        </w:rPr>
        <w:t>to maintain a strong Navy to serve as a deterrent, U.S. House Speaker Paul Ryan said</w:t>
      </w:r>
      <w:r w:rsidRPr="00411445">
        <w:rPr>
          <w:rFonts w:asciiTheme="minorHAnsi" w:hAnsiTheme="minorHAnsi"/>
          <w:sz w:val="24"/>
          <w:u w:val="single"/>
        </w:rPr>
        <w:t xml:space="preserve"> </w:t>
      </w:r>
      <w:r w:rsidRPr="00411445">
        <w:rPr>
          <w:rFonts w:asciiTheme="minorHAnsi" w:hAnsiTheme="minorHAnsi"/>
        </w:rPr>
        <w:t xml:space="preserve">on Thursday, criticizing the Obama administration for proposals he said would reduce the U.S. naval fleet." </w:t>
      </w:r>
      <w:proofErr w:type="gramStart"/>
      <w:r w:rsidRPr="00411445">
        <w:rPr>
          <w:rFonts w:asciiTheme="minorHAnsi" w:hAnsiTheme="minorHAnsi"/>
          <w:sz w:val="24"/>
          <w:highlight w:val="cyan"/>
          <w:u w:val="single"/>
        </w:rPr>
        <w:t>This just shows</w:t>
      </w:r>
      <w:proofErr w:type="gramEnd"/>
      <w:r w:rsidRPr="00411445">
        <w:rPr>
          <w:rFonts w:asciiTheme="minorHAnsi" w:hAnsiTheme="minorHAnsi"/>
          <w:sz w:val="24"/>
          <w:highlight w:val="cyan"/>
          <w:u w:val="single"/>
        </w:rPr>
        <w:t xml:space="preserve"> that we need to have a strong Navy,</w:t>
      </w:r>
      <w:r w:rsidRPr="00411445">
        <w:rPr>
          <w:rFonts w:asciiTheme="minorHAnsi" w:hAnsiTheme="minorHAnsi"/>
        </w:rPr>
        <w:t>" Ryan said at a news briefing. "</w:t>
      </w:r>
      <w:r w:rsidRPr="00411445">
        <w:rPr>
          <w:rFonts w:asciiTheme="minorHAnsi" w:hAnsiTheme="minorHAnsi"/>
          <w:sz w:val="24"/>
          <w:highlight w:val="cyan"/>
          <w:u w:val="single"/>
        </w:rPr>
        <w:t>We should not have a president proposing to lower our ship count to pre-World War One levels. This means we need to have a strong military and a strong Navy, and a real foreign policy, which we do not now have</w:t>
      </w:r>
      <w:r w:rsidRPr="00411445">
        <w:rPr>
          <w:rFonts w:asciiTheme="minorHAnsi" w:hAnsiTheme="minorHAnsi"/>
          <w:u w:val="single"/>
        </w:rPr>
        <w:t>.</w:t>
      </w:r>
      <w:r w:rsidRPr="00411445">
        <w:rPr>
          <w:rFonts w:asciiTheme="minorHAnsi" w:hAnsiTheme="minorHAnsi"/>
        </w:rPr>
        <w:t xml:space="preserve">" Three </w:t>
      </w:r>
      <w:r w:rsidRPr="00411445">
        <w:rPr>
          <w:rFonts w:asciiTheme="minorHAnsi" w:hAnsiTheme="minorHAnsi"/>
        </w:rPr>
        <w:lastRenderedPageBreak/>
        <w:t>civilian Chinese flights have landed in recent days on a new island runway China has built in the disputed South China Sea, Pentagon spokesman Peter Cook said on Thursday. "We're concerned by all of these activities being conducted by the Chinese in disputed islands in the South China Sea," Cook said.</w:t>
      </w:r>
    </w:p>
    <w:p w:rsidR="00AB43FC" w:rsidRPr="00411445" w:rsidRDefault="00AB43FC" w:rsidP="00AB43FC">
      <w:pPr>
        <w:pStyle w:val="Heading2"/>
      </w:pPr>
      <w:r w:rsidRPr="00411445">
        <w:lastRenderedPageBreak/>
        <w:t>Politics</w:t>
      </w:r>
    </w:p>
    <w:p w:rsidR="00AB43FC" w:rsidRPr="00637014" w:rsidRDefault="00AB43FC" w:rsidP="00AB43FC">
      <w:pPr>
        <w:pStyle w:val="Heading4"/>
        <w:rPr>
          <w:rFonts w:asciiTheme="minorHAnsi" w:hAnsiTheme="minorHAnsi"/>
        </w:rPr>
      </w:pPr>
      <w:r>
        <w:rPr>
          <w:rFonts w:asciiTheme="minorHAnsi" w:hAnsiTheme="minorHAnsi"/>
        </w:rPr>
        <w:t xml:space="preserve">Congress wants more </w:t>
      </w:r>
      <w:r>
        <w:rPr>
          <w:rFonts w:asciiTheme="minorHAnsi" w:hAnsiTheme="minorHAnsi"/>
          <w:u w:val="single"/>
        </w:rPr>
        <w:t>direct</w:t>
      </w:r>
      <w:r>
        <w:rPr>
          <w:rFonts w:asciiTheme="minorHAnsi" w:hAnsiTheme="minorHAnsi"/>
        </w:rPr>
        <w:t xml:space="preserve"> involvement; the plan shuts them out</w:t>
      </w:r>
    </w:p>
    <w:p w:rsidR="00AB43FC" w:rsidRPr="00F6265E" w:rsidRDefault="00AB43FC" w:rsidP="00AB43FC">
      <w:pPr>
        <w:rPr>
          <w:rFonts w:asciiTheme="minorHAnsi" w:hAnsiTheme="minorHAnsi"/>
          <w:sz w:val="20"/>
        </w:rPr>
      </w:pPr>
      <w:r w:rsidRPr="00411445">
        <w:rPr>
          <w:rStyle w:val="Style13ptBold"/>
        </w:rPr>
        <w:t xml:space="preserve">De </w:t>
      </w:r>
      <w:proofErr w:type="spellStart"/>
      <w:r w:rsidRPr="00411445">
        <w:rPr>
          <w:rStyle w:val="Style13ptBold"/>
        </w:rPr>
        <w:t>Luce</w:t>
      </w:r>
      <w:proofErr w:type="spellEnd"/>
      <w:r w:rsidRPr="00411445">
        <w:rPr>
          <w:rStyle w:val="Style13ptBold"/>
        </w:rPr>
        <w:t xml:space="preserve"> 16</w:t>
      </w:r>
      <w:r w:rsidRPr="00411445">
        <w:rPr>
          <w:rFonts w:asciiTheme="minorHAnsi" w:hAnsiTheme="minorHAnsi"/>
        </w:rPr>
        <w:t xml:space="preserve"> </w:t>
      </w:r>
      <w:r w:rsidRPr="00F6265E">
        <w:rPr>
          <w:rFonts w:asciiTheme="minorHAnsi" w:hAnsiTheme="minorHAnsi"/>
          <w:sz w:val="14"/>
          <w:szCs w:val="16"/>
        </w:rPr>
        <w:t xml:space="preserve">(Dan, Foreign Policy’s chief </w:t>
      </w:r>
      <w:proofErr w:type="spellStart"/>
      <w:r w:rsidRPr="00F6265E">
        <w:rPr>
          <w:rFonts w:asciiTheme="minorHAnsi" w:hAnsiTheme="minorHAnsi"/>
          <w:sz w:val="14"/>
          <w:szCs w:val="16"/>
        </w:rPr>
        <w:t>natl</w:t>
      </w:r>
      <w:proofErr w:type="spellEnd"/>
      <w:r w:rsidRPr="00F6265E">
        <w:rPr>
          <w:rFonts w:asciiTheme="minorHAnsi" w:hAnsiTheme="minorHAnsi"/>
          <w:sz w:val="14"/>
          <w:szCs w:val="16"/>
        </w:rPr>
        <w:t xml:space="preserve"> security correspondent, 4/27/16, Lawmakers to White House: Get Tough </w:t>
      </w:r>
      <w:proofErr w:type="gramStart"/>
      <w:r w:rsidRPr="00F6265E">
        <w:rPr>
          <w:rFonts w:asciiTheme="minorHAnsi" w:hAnsiTheme="minorHAnsi"/>
          <w:sz w:val="14"/>
          <w:szCs w:val="16"/>
        </w:rPr>
        <w:t>With Beijing Over</w:t>
      </w:r>
      <w:proofErr w:type="gramEnd"/>
      <w:r w:rsidRPr="00F6265E">
        <w:rPr>
          <w:rFonts w:asciiTheme="minorHAnsi" w:hAnsiTheme="minorHAnsi"/>
          <w:sz w:val="14"/>
          <w:szCs w:val="16"/>
        </w:rPr>
        <w:t xml:space="preserve"> South China Sea,” </w:t>
      </w:r>
      <w:hyperlink r:id="rId35" w:history="1">
        <w:r w:rsidRPr="00F6265E">
          <w:rPr>
            <w:rStyle w:val="Hyperlink"/>
            <w:rFonts w:asciiTheme="minorHAnsi" w:hAnsiTheme="minorHAnsi"/>
            <w:sz w:val="14"/>
            <w:szCs w:val="16"/>
          </w:rPr>
          <w:t>http://foreignpolicy.com/2016/04/27/lawmakers-to-white-house-get-tough-with-beijing-over-south-china-sea/</w:t>
        </w:r>
      </w:hyperlink>
      <w:r w:rsidRPr="00F6265E">
        <w:rPr>
          <w:rFonts w:asciiTheme="minorHAnsi" w:hAnsiTheme="minorHAnsi"/>
          <w:sz w:val="14"/>
          <w:szCs w:val="16"/>
        </w:rPr>
        <w:t>) MAM</w:t>
      </w:r>
    </w:p>
    <w:p w:rsidR="00AB43FC" w:rsidRPr="00411445" w:rsidRDefault="00AB43FC" w:rsidP="00AB43FC">
      <w:pPr>
        <w:rPr>
          <w:rFonts w:asciiTheme="minorHAnsi" w:hAnsiTheme="minorHAnsi"/>
        </w:rPr>
      </w:pPr>
      <w:r w:rsidRPr="00411445">
        <w:rPr>
          <w:rFonts w:asciiTheme="minorHAnsi" w:hAnsiTheme="minorHAnsi"/>
        </w:rPr>
        <w:t xml:space="preserve">The proposed </w:t>
      </w:r>
      <w:r w:rsidRPr="00411445">
        <w:rPr>
          <w:rStyle w:val="Emphasis"/>
          <w:rFonts w:asciiTheme="minorHAnsi" w:hAnsiTheme="minorHAnsi"/>
          <w:highlight w:val="cyan"/>
        </w:rPr>
        <w:t>legislation is also designed to send a signal to China about how lawmakers view its aggressive tactics</w:t>
      </w:r>
      <w:r w:rsidRPr="00411445">
        <w:rPr>
          <w:rStyle w:val="StyleUnderline"/>
        </w:rPr>
        <w:t xml:space="preserve"> and, as a bipartisan bill, </w:t>
      </w:r>
      <w:r w:rsidRPr="00411445">
        <w:rPr>
          <w:rStyle w:val="Emphasis"/>
          <w:rFonts w:asciiTheme="minorHAnsi" w:hAnsiTheme="minorHAnsi"/>
          <w:highlight w:val="cyan"/>
        </w:rPr>
        <w:t>to reassure allies and partners</w:t>
      </w:r>
      <w:r w:rsidRPr="00411445">
        <w:rPr>
          <w:rStyle w:val="Emphasis"/>
          <w:rFonts w:asciiTheme="minorHAnsi" w:hAnsiTheme="minorHAnsi"/>
        </w:rPr>
        <w:t xml:space="preserve"> </w:t>
      </w:r>
      <w:r w:rsidRPr="00411445">
        <w:rPr>
          <w:rStyle w:val="StyleUnderline"/>
        </w:rPr>
        <w:t>alarmed at some of the more bombastic, isolationist rhetoric in the U.S. presidential campaign</w:t>
      </w:r>
      <w:r w:rsidRPr="00411445">
        <w:rPr>
          <w:rFonts w:asciiTheme="minorHAnsi" w:hAnsiTheme="minorHAnsi"/>
        </w:rPr>
        <w:t xml:space="preserve">. The proposed legislation, </w:t>
      </w:r>
      <w:r w:rsidRPr="00411445">
        <w:rPr>
          <w:rStyle w:val="Emphasis"/>
          <w:rFonts w:asciiTheme="minorHAnsi" w:hAnsiTheme="minorHAnsi"/>
          <w:highlight w:val="cyan"/>
        </w:rPr>
        <w:t>the Asia-Pacific Maritime Security Initiative Act, would require the administration to report to Congress on plans for freedom of navigation operations as well as China’s activities</w:t>
      </w:r>
      <w:r w:rsidRPr="00411445">
        <w:rPr>
          <w:rStyle w:val="Emphasis"/>
          <w:rFonts w:asciiTheme="minorHAnsi" w:hAnsiTheme="minorHAnsi"/>
        </w:rPr>
        <w:t xml:space="preserve"> </w:t>
      </w:r>
      <w:r w:rsidRPr="00411445">
        <w:rPr>
          <w:rStyle w:val="StyleUnderline"/>
        </w:rPr>
        <w:t xml:space="preserve">in the disputed waters. </w:t>
      </w:r>
      <w:r w:rsidRPr="00411445">
        <w:rPr>
          <w:rFonts w:asciiTheme="minorHAnsi" w:hAnsiTheme="minorHAnsi"/>
        </w:rPr>
        <w:t xml:space="preserve">The bill also would elevate the status of the Philippines under rules for U.S. security assistance, allowing the country to receive more sophisticated military </w:t>
      </w:r>
      <w:proofErr w:type="spellStart"/>
      <w:r w:rsidRPr="00411445">
        <w:rPr>
          <w:rFonts w:asciiTheme="minorHAnsi" w:hAnsiTheme="minorHAnsi"/>
        </w:rPr>
        <w:t>hardware.During</w:t>
      </w:r>
      <w:proofErr w:type="spellEnd"/>
      <w:r w:rsidRPr="00411445">
        <w:rPr>
          <w:rFonts w:asciiTheme="minorHAnsi" w:hAnsiTheme="minorHAnsi"/>
        </w:rPr>
        <w:t xml:space="preserve"> the past two years, </w:t>
      </w:r>
      <w:r w:rsidRPr="00411445">
        <w:rPr>
          <w:rStyle w:val="StyleUnderline"/>
        </w:rPr>
        <w:t>Beijing has built up a network of artificial islands on disputed reefs and atolls through a massive dredging effort, with runways and deep harbors that can accommodate military aircraft and naval warships</w:t>
      </w:r>
      <w:r w:rsidRPr="00411445">
        <w:rPr>
          <w:rFonts w:asciiTheme="minorHAnsi" w:hAnsiTheme="minorHAnsi"/>
        </w:rPr>
        <w:t xml:space="preserve">. Sen. Ben Cardin of Maryland, the ranking Democrat on the Senate Foreign Relations Committee, said </w:t>
      </w:r>
      <w:r w:rsidRPr="00411445">
        <w:rPr>
          <w:rStyle w:val="Emphasis"/>
          <w:rFonts w:asciiTheme="minorHAnsi" w:hAnsiTheme="minorHAnsi"/>
          <w:highlight w:val="cyan"/>
        </w:rPr>
        <w:t>the bill was a response to China’s repeated defiance of the rule of law and militarization of the South China Sea. The senators issued their appeal for a stronger stance as an international court i</w:t>
      </w:r>
      <w:r w:rsidRPr="00411445">
        <w:rPr>
          <w:rStyle w:val="StyleUnderline"/>
        </w:rPr>
        <w:t>n The Hague weighs a complaint filed by the Philippines that accuses China of violating the laws of the sea with its far-reaching claims in the South China Sea</w:t>
      </w:r>
      <w:r w:rsidRPr="00411445">
        <w:rPr>
          <w:rFonts w:asciiTheme="minorHAnsi" w:hAnsiTheme="minorHAnsi"/>
        </w:rPr>
        <w:t xml:space="preserve">. With a landmark ruling pending with the Permanent Court of Arbitration, “now is the time for the United States and our regional and global partners to take clear and concrete measures to support a rules-based order for the Asia-Pacific Region,” Cardin said in a </w:t>
      </w:r>
      <w:proofErr w:type="spellStart"/>
      <w:r w:rsidRPr="00411445">
        <w:rPr>
          <w:rFonts w:asciiTheme="minorHAnsi" w:hAnsiTheme="minorHAnsi"/>
        </w:rPr>
        <w:t>statement.Three</w:t>
      </w:r>
      <w:proofErr w:type="spellEnd"/>
      <w:r w:rsidRPr="00411445">
        <w:rPr>
          <w:rFonts w:asciiTheme="minorHAnsi" w:hAnsiTheme="minorHAnsi"/>
        </w:rPr>
        <w:t xml:space="preserve"> Democrats and Republican Sen. Cory Gardner of Colorado sponsored the proposed legislation.</w:t>
      </w:r>
    </w:p>
    <w:p w:rsidR="00AB43FC" w:rsidRPr="00411445" w:rsidRDefault="00AB43FC" w:rsidP="00AB43FC">
      <w:pPr>
        <w:pStyle w:val="Heading4"/>
        <w:rPr>
          <w:rFonts w:asciiTheme="minorHAnsi" w:hAnsiTheme="minorHAnsi"/>
        </w:rPr>
      </w:pPr>
      <w:r w:rsidRPr="00411445">
        <w:rPr>
          <w:rFonts w:asciiTheme="minorHAnsi" w:hAnsiTheme="minorHAnsi"/>
        </w:rPr>
        <w:t xml:space="preserve">GOP will attack the plan as </w:t>
      </w:r>
      <w:r w:rsidRPr="00411445">
        <w:rPr>
          <w:rFonts w:asciiTheme="minorHAnsi" w:hAnsiTheme="minorHAnsi"/>
          <w:u w:val="single"/>
        </w:rPr>
        <w:t>underfunding</w:t>
      </w:r>
      <w:r w:rsidRPr="00411445">
        <w:rPr>
          <w:rFonts w:asciiTheme="minorHAnsi" w:hAnsiTheme="minorHAnsi"/>
        </w:rPr>
        <w:t xml:space="preserve"> military ops</w:t>
      </w:r>
    </w:p>
    <w:p w:rsidR="00AB43FC" w:rsidRPr="00411445" w:rsidRDefault="00AB43FC" w:rsidP="00AB43FC">
      <w:pPr>
        <w:rPr>
          <w:rFonts w:asciiTheme="minorHAnsi" w:hAnsiTheme="minorHAnsi"/>
        </w:rPr>
      </w:pPr>
      <w:r w:rsidRPr="00411445">
        <w:rPr>
          <w:rStyle w:val="Style13ptBold"/>
        </w:rPr>
        <w:t xml:space="preserve">Cornwell 16 </w:t>
      </w:r>
      <w:r w:rsidRPr="00411445">
        <w:rPr>
          <w:rFonts w:asciiTheme="minorHAnsi" w:hAnsiTheme="minorHAnsi"/>
        </w:rPr>
        <w:t xml:space="preserve">(Susan, Reuters journalist, "Republicans seek more naval resources amid South China Sea dispute," </w:t>
      </w:r>
      <w:r w:rsidRPr="00411445">
        <w:rPr>
          <w:rFonts w:asciiTheme="minorHAnsi" w:hAnsiTheme="minorHAnsi"/>
          <w:i/>
        </w:rPr>
        <w:t>Reuters</w:t>
      </w:r>
      <w:r w:rsidRPr="00411445">
        <w:rPr>
          <w:rFonts w:asciiTheme="minorHAnsi" w:hAnsiTheme="minorHAnsi"/>
        </w:rPr>
        <w:t xml:space="preserve">, </w:t>
      </w:r>
      <w:hyperlink r:id="rId36" w:history="1">
        <w:proofErr w:type="gramStart"/>
        <w:r w:rsidRPr="00411445">
          <w:rPr>
            <w:rStyle w:val="Hyperlink"/>
            <w:rFonts w:asciiTheme="minorHAnsi" w:hAnsiTheme="minorHAnsi"/>
          </w:rPr>
          <w:t>http://www.reuters.com/article/us-southchinasea-usa-idUSKBN0UL27220160107</w:t>
        </w:r>
      </w:hyperlink>
      <w:r w:rsidRPr="00411445">
        <w:rPr>
          <w:rFonts w:asciiTheme="minorHAnsi" w:hAnsiTheme="minorHAnsi"/>
        </w:rPr>
        <w:t xml:space="preserve"> )MLJ</w:t>
      </w:r>
      <w:proofErr w:type="gramEnd"/>
    </w:p>
    <w:p w:rsidR="00AB43FC" w:rsidRPr="00411445" w:rsidRDefault="00AB43FC" w:rsidP="00AB43FC">
      <w:pPr>
        <w:rPr>
          <w:rFonts w:asciiTheme="minorHAnsi" w:hAnsiTheme="minorHAnsi"/>
          <w:sz w:val="16"/>
        </w:rPr>
      </w:pPr>
      <w:r w:rsidRPr="00411445">
        <w:rPr>
          <w:rFonts w:asciiTheme="minorHAnsi" w:hAnsiTheme="minorHAnsi"/>
          <w:sz w:val="24"/>
          <w:highlight w:val="cyan"/>
          <w:u w:val="single"/>
        </w:rPr>
        <w:t>Tension over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 xml:space="preserve">ea </w:t>
      </w:r>
      <w:r w:rsidRPr="00411445">
        <w:rPr>
          <w:rFonts w:asciiTheme="minorHAnsi" w:hAnsiTheme="minorHAnsi"/>
          <w:sz w:val="24"/>
          <w:highlight w:val="cyan"/>
          <w:u w:val="single"/>
        </w:rPr>
        <w:t>highlights the need for the U</w:t>
      </w:r>
      <w:r w:rsidRPr="00411445">
        <w:rPr>
          <w:rFonts w:asciiTheme="minorHAnsi" w:hAnsiTheme="minorHAnsi"/>
          <w:sz w:val="16"/>
        </w:rPr>
        <w:t xml:space="preserve">nited </w:t>
      </w:r>
      <w:r w:rsidRPr="00411445">
        <w:rPr>
          <w:rFonts w:asciiTheme="minorHAnsi" w:hAnsiTheme="minorHAnsi"/>
          <w:sz w:val="24"/>
          <w:highlight w:val="cyan"/>
          <w:u w:val="single"/>
        </w:rPr>
        <w:t>S</w:t>
      </w:r>
      <w:r w:rsidRPr="00411445">
        <w:rPr>
          <w:rFonts w:asciiTheme="minorHAnsi" w:hAnsiTheme="minorHAnsi"/>
          <w:sz w:val="16"/>
        </w:rPr>
        <w:t xml:space="preserve">tates </w:t>
      </w:r>
      <w:r w:rsidRPr="00411445">
        <w:rPr>
          <w:rFonts w:asciiTheme="minorHAnsi" w:hAnsiTheme="minorHAnsi"/>
          <w:sz w:val="24"/>
          <w:highlight w:val="cyan"/>
          <w:u w:val="single"/>
        </w:rPr>
        <w:t>to maintain a strong Navy to serve as a deterrent, U.S. House Speaker Paul Ryan said</w:t>
      </w:r>
      <w:r w:rsidRPr="00411445">
        <w:rPr>
          <w:rFonts w:asciiTheme="minorHAnsi" w:hAnsiTheme="minorHAnsi"/>
          <w:sz w:val="24"/>
          <w:u w:val="single"/>
        </w:rPr>
        <w:t xml:space="preserve"> </w:t>
      </w:r>
      <w:r w:rsidRPr="00411445">
        <w:rPr>
          <w:rFonts w:asciiTheme="minorHAnsi" w:hAnsiTheme="minorHAnsi"/>
          <w:sz w:val="16"/>
        </w:rPr>
        <w:t xml:space="preserve">on Thursday, criticizing the Obama administration for proposals he said would reduce the U.S. naval fleet." </w:t>
      </w:r>
      <w:proofErr w:type="gramStart"/>
      <w:r w:rsidRPr="00411445">
        <w:rPr>
          <w:rFonts w:asciiTheme="minorHAnsi" w:hAnsiTheme="minorHAnsi"/>
          <w:sz w:val="24"/>
          <w:highlight w:val="cyan"/>
          <w:u w:val="single"/>
        </w:rPr>
        <w:t>This just shows</w:t>
      </w:r>
      <w:proofErr w:type="gramEnd"/>
      <w:r w:rsidRPr="00411445">
        <w:rPr>
          <w:rFonts w:asciiTheme="minorHAnsi" w:hAnsiTheme="minorHAnsi"/>
          <w:sz w:val="24"/>
          <w:highlight w:val="cyan"/>
          <w:u w:val="single"/>
        </w:rPr>
        <w:t xml:space="preserve"> that we need to have a strong Navy,</w:t>
      </w:r>
      <w:r w:rsidRPr="00411445">
        <w:rPr>
          <w:rFonts w:asciiTheme="minorHAnsi" w:hAnsiTheme="minorHAnsi"/>
          <w:sz w:val="16"/>
        </w:rPr>
        <w:t>" Ryan said at a news briefing. "</w:t>
      </w:r>
      <w:r w:rsidRPr="00411445">
        <w:rPr>
          <w:rFonts w:asciiTheme="minorHAnsi" w:hAnsiTheme="minorHAnsi"/>
          <w:sz w:val="24"/>
          <w:highlight w:val="cyan"/>
          <w:u w:val="single"/>
        </w:rPr>
        <w:t>We should not have a president proposing to lower our ship count to pre-World War One levels. This means we need to have a strong military and a strong Navy, and a real foreign policy, which we do not now have</w:t>
      </w:r>
      <w:r w:rsidRPr="00411445">
        <w:rPr>
          <w:rFonts w:asciiTheme="minorHAnsi" w:hAnsiTheme="minorHAnsi"/>
          <w:u w:val="single"/>
        </w:rPr>
        <w:t>.</w:t>
      </w:r>
      <w:r w:rsidRPr="00411445">
        <w:rPr>
          <w:rFonts w:asciiTheme="minorHAnsi" w:hAnsiTheme="minorHAnsi"/>
          <w:sz w:val="16"/>
        </w:rPr>
        <w:t>" Three civilian Chinese flights have landed in recent days on a new island runway China has built in the disputed South China Sea, Pentagon spokesman Peter Cook said on Thursday. "We're concerned by all of these activities being conducted by the Chinese in disputed islands in the South China Sea," Cook said.</w:t>
      </w:r>
    </w:p>
    <w:p w:rsidR="00AB43FC" w:rsidRPr="00411445" w:rsidRDefault="00AB43FC" w:rsidP="00AB43FC">
      <w:pPr>
        <w:pStyle w:val="Heading4"/>
        <w:rPr>
          <w:rFonts w:asciiTheme="minorHAnsi" w:hAnsiTheme="minorHAnsi"/>
        </w:rPr>
      </w:pPr>
      <w:r w:rsidRPr="00411445">
        <w:rPr>
          <w:rFonts w:asciiTheme="minorHAnsi" w:hAnsiTheme="minorHAnsi"/>
        </w:rPr>
        <w:t>GOP will fight against the plan as hurting US SCS Operations</w:t>
      </w:r>
    </w:p>
    <w:p w:rsidR="00AB43FC" w:rsidRPr="00411445" w:rsidRDefault="00AB43FC" w:rsidP="00AB43FC">
      <w:pPr>
        <w:rPr>
          <w:rFonts w:asciiTheme="minorHAnsi" w:hAnsiTheme="minorHAnsi"/>
        </w:rPr>
      </w:pPr>
      <w:proofErr w:type="spellStart"/>
      <w:r w:rsidRPr="00411445">
        <w:rPr>
          <w:rStyle w:val="Style13ptBold"/>
        </w:rPr>
        <w:t>DeLuce</w:t>
      </w:r>
      <w:proofErr w:type="spellEnd"/>
      <w:r w:rsidRPr="00411445">
        <w:rPr>
          <w:rStyle w:val="Style13ptBold"/>
        </w:rPr>
        <w:t xml:space="preserve"> 16 </w:t>
      </w:r>
      <w:r w:rsidRPr="00411445">
        <w:rPr>
          <w:rFonts w:asciiTheme="minorHAnsi" w:hAnsiTheme="minorHAnsi"/>
        </w:rPr>
        <w:t xml:space="preserve">(Dan, Chief National Security Correspondent, “Lawmakers to White House: Get Tough </w:t>
      </w:r>
      <w:proofErr w:type="gramStart"/>
      <w:r w:rsidRPr="00411445">
        <w:rPr>
          <w:rFonts w:asciiTheme="minorHAnsi" w:hAnsiTheme="minorHAnsi"/>
        </w:rPr>
        <w:t>With</w:t>
      </w:r>
      <w:proofErr w:type="gramEnd"/>
      <w:r w:rsidRPr="00411445">
        <w:rPr>
          <w:rFonts w:asciiTheme="minorHAnsi" w:hAnsiTheme="minorHAnsi"/>
        </w:rPr>
        <w:t xml:space="preserve"> Beijing Over South China Sea”, Foreign Policy, 4/27) JA</w:t>
      </w:r>
    </w:p>
    <w:p w:rsidR="00AB43FC" w:rsidRPr="00411445" w:rsidRDefault="00AB43FC" w:rsidP="00AB43FC">
      <w:pPr>
        <w:rPr>
          <w:rFonts w:asciiTheme="minorHAnsi" w:hAnsiTheme="minorHAnsi"/>
          <w:sz w:val="16"/>
        </w:rPr>
      </w:pPr>
      <w:proofErr w:type="gramStart"/>
      <w:r w:rsidRPr="00411445">
        <w:rPr>
          <w:rFonts w:asciiTheme="minorHAnsi" w:hAnsiTheme="minorHAnsi"/>
          <w:sz w:val="16"/>
        </w:rPr>
        <w:t>dismayed</w:t>
      </w:r>
      <w:proofErr w:type="gramEnd"/>
      <w:r w:rsidRPr="00411445">
        <w:rPr>
          <w:rFonts w:asciiTheme="minorHAnsi" w:hAnsiTheme="minorHAnsi"/>
          <w:sz w:val="16"/>
        </w:rPr>
        <w:t xml:space="preserve"> at China’s tactics in the South China Sea, </w:t>
      </w:r>
      <w:r w:rsidRPr="00411445">
        <w:rPr>
          <w:rStyle w:val="Emphasis"/>
          <w:rFonts w:asciiTheme="minorHAnsi" w:hAnsiTheme="minorHAnsi"/>
          <w:highlight w:val="cyan"/>
        </w:rPr>
        <w:t>U.S. senators</w:t>
      </w:r>
      <w:r w:rsidRPr="00411445">
        <w:rPr>
          <w:rFonts w:asciiTheme="minorHAnsi" w:hAnsiTheme="minorHAnsi"/>
          <w:sz w:val="16"/>
        </w:rPr>
        <w:t xml:space="preserve"> from both parties on Wednesday </w:t>
      </w:r>
      <w:r w:rsidRPr="00411445">
        <w:rPr>
          <w:rStyle w:val="Emphasis"/>
          <w:rFonts w:asciiTheme="minorHAnsi" w:hAnsiTheme="minorHAnsi"/>
          <w:highlight w:val="cyan"/>
        </w:rPr>
        <w:t>demanded the White House show more resolve with Beijing</w:t>
      </w:r>
      <w:r w:rsidRPr="00411445">
        <w:rPr>
          <w:rFonts w:asciiTheme="minorHAnsi" w:hAnsiTheme="minorHAnsi"/>
          <w:sz w:val="16"/>
        </w:rPr>
        <w:t xml:space="preserve"> </w:t>
      </w:r>
      <w:r w:rsidRPr="00411445">
        <w:rPr>
          <w:rStyle w:val="Emphasis"/>
          <w:rFonts w:asciiTheme="minorHAnsi" w:hAnsiTheme="minorHAnsi"/>
          <w:highlight w:val="cyan"/>
        </w:rPr>
        <w:t>and ratchet up U.S. naval patrols near disputed islands in the strategic waterway.</w:t>
      </w:r>
      <w:r w:rsidRPr="00411445">
        <w:rPr>
          <w:rFonts w:asciiTheme="minorHAnsi" w:hAnsiTheme="minorHAnsi"/>
          <w:sz w:val="16"/>
        </w:rPr>
        <w:t xml:space="preserve">  With President Barack Obama due to travel to Vietnam next month, </w:t>
      </w:r>
      <w:r w:rsidRPr="00411445">
        <w:rPr>
          <w:rStyle w:val="Emphasis"/>
          <w:rFonts w:asciiTheme="minorHAnsi" w:hAnsiTheme="minorHAnsi"/>
          <w:highlight w:val="cyan"/>
        </w:rPr>
        <w:t xml:space="preserve">four senators introduced </w:t>
      </w:r>
      <w:hyperlink r:id="rId37" w:tgtFrame="_blank" w:history="1">
        <w:r w:rsidRPr="00411445">
          <w:rPr>
            <w:rStyle w:val="Emphasis"/>
            <w:rFonts w:asciiTheme="minorHAnsi" w:hAnsiTheme="minorHAnsi"/>
            <w:highlight w:val="cyan"/>
          </w:rPr>
          <w:t>legislation</w:t>
        </w:r>
      </w:hyperlink>
      <w:r w:rsidRPr="00411445">
        <w:rPr>
          <w:rStyle w:val="Emphasis"/>
          <w:rFonts w:asciiTheme="minorHAnsi" w:hAnsiTheme="minorHAnsi"/>
          <w:highlight w:val="cyan"/>
        </w:rPr>
        <w:t xml:space="preserve"> that calls for</w:t>
      </w:r>
      <w:r w:rsidRPr="00411445">
        <w:rPr>
          <w:rFonts w:asciiTheme="minorHAnsi" w:hAnsiTheme="minorHAnsi"/>
          <w:sz w:val="16"/>
        </w:rPr>
        <w:t xml:space="preserve"> bolstering security assistance to allies in Southeast Asia and </w:t>
      </w:r>
      <w:r w:rsidRPr="00411445">
        <w:rPr>
          <w:rStyle w:val="Emphasis"/>
          <w:rFonts w:asciiTheme="minorHAnsi" w:hAnsiTheme="minorHAnsi"/>
          <w:highlight w:val="cyan"/>
        </w:rPr>
        <w:t>expanding U.S. military operations</w:t>
      </w:r>
      <w:r w:rsidRPr="00411445">
        <w:rPr>
          <w:rFonts w:asciiTheme="minorHAnsi" w:hAnsiTheme="minorHAnsi"/>
          <w:sz w:val="16"/>
        </w:rPr>
        <w:t xml:space="preserve"> meant to uphold the </w:t>
      </w:r>
      <w:r w:rsidRPr="00411445">
        <w:rPr>
          <w:rFonts w:asciiTheme="minorHAnsi" w:hAnsiTheme="minorHAnsi"/>
          <w:sz w:val="16"/>
        </w:rPr>
        <w:lastRenderedPageBreak/>
        <w:t>right of freedom of navigation in the South China Sea.  “</w:t>
      </w:r>
      <w:r w:rsidRPr="00411445">
        <w:rPr>
          <w:rStyle w:val="Emphasis"/>
          <w:rFonts w:asciiTheme="minorHAnsi" w:hAnsiTheme="minorHAnsi"/>
          <w:highlight w:val="cyan"/>
        </w:rPr>
        <w:t>For too long as China continues its aggressive and expansive policies</w:t>
      </w:r>
      <w:r w:rsidRPr="00411445">
        <w:rPr>
          <w:rFonts w:asciiTheme="minorHAnsi" w:hAnsiTheme="minorHAnsi"/>
          <w:sz w:val="16"/>
        </w:rPr>
        <w:t xml:space="preserve">, the United States has played the role of observer, or perhaps protester, but not yet actor,” Sen. Robert Menendez (D-N.J.) said in a statement announcing the bill.  During the past two years, China has aggressively moved to </w:t>
      </w:r>
      <w:hyperlink r:id="rId38" w:history="1">
        <w:r w:rsidRPr="00411445">
          <w:rPr>
            <w:rStyle w:val="Hyperlink"/>
            <w:rFonts w:asciiTheme="minorHAnsi" w:hAnsiTheme="minorHAnsi"/>
            <w:sz w:val="16"/>
          </w:rPr>
          <w:t>expand</w:t>
        </w:r>
      </w:hyperlink>
      <w:r w:rsidRPr="00411445">
        <w:rPr>
          <w:rFonts w:asciiTheme="minorHAnsi" w:hAnsiTheme="minorHAnsi"/>
          <w:sz w:val="16"/>
        </w:rPr>
        <w:t xml:space="preserve"> its territorial claims in the South China Sea, a hugely important waterway rich in resources and a highway for trillions of dollars in trade. Chinese tactics have included coercion of other states, such as </w:t>
      </w:r>
      <w:hyperlink r:id="rId39" w:tgtFrame="_blank" w:history="1">
        <w:r w:rsidRPr="00411445">
          <w:rPr>
            <w:rStyle w:val="Hyperlink"/>
            <w:rFonts w:asciiTheme="minorHAnsi" w:hAnsiTheme="minorHAnsi"/>
            <w:sz w:val="16"/>
          </w:rPr>
          <w:t>Vietnam</w:t>
        </w:r>
      </w:hyperlink>
      <w:r w:rsidRPr="00411445">
        <w:rPr>
          <w:rFonts w:asciiTheme="minorHAnsi" w:hAnsiTheme="minorHAnsi"/>
          <w:sz w:val="16"/>
        </w:rPr>
        <w:t xml:space="preserve"> and the </w:t>
      </w:r>
      <w:hyperlink r:id="rId40" w:tgtFrame="_blank" w:history="1">
        <w:r w:rsidRPr="00411445">
          <w:rPr>
            <w:rStyle w:val="Hyperlink"/>
            <w:rFonts w:asciiTheme="minorHAnsi" w:hAnsiTheme="minorHAnsi"/>
            <w:sz w:val="16"/>
          </w:rPr>
          <w:t>Philippines</w:t>
        </w:r>
      </w:hyperlink>
      <w:r w:rsidRPr="00411445">
        <w:rPr>
          <w:rFonts w:asciiTheme="minorHAnsi" w:hAnsiTheme="minorHAnsi"/>
          <w:sz w:val="16"/>
        </w:rPr>
        <w:t xml:space="preserve">, as well as the installation of advanced military hardware on disputed reefs and atolls hundreds of miles from the Chinese coast.  The Obama administration has consistently called for China to respect international law and forswear coercion, but to little avail. Last fall, Chinese president Xi Jinping </w:t>
      </w:r>
      <w:hyperlink r:id="rId41" w:tgtFrame="_blank" w:history="1">
        <w:r w:rsidRPr="00411445">
          <w:rPr>
            <w:rStyle w:val="Hyperlink"/>
            <w:rFonts w:asciiTheme="minorHAnsi" w:hAnsiTheme="minorHAnsi"/>
            <w:sz w:val="16"/>
          </w:rPr>
          <w:t>promised</w:t>
        </w:r>
      </w:hyperlink>
      <w:r w:rsidRPr="00411445">
        <w:rPr>
          <w:rFonts w:asciiTheme="minorHAnsi" w:hAnsiTheme="minorHAnsi"/>
          <w:sz w:val="16"/>
        </w:rPr>
        <w:t xml:space="preserve"> in a visit to Washington to halt so-called militarization of the region, but instead has only ramped up the dispatch of advanced radars, air defense systems, and even military aircraft to islands claimed by neighboring states.  The broader U.S.-China relationship, which requires cooperation on such issues as the global economy and North Korea, makes it difficult for Washington to push back too hard on Beijing’s moves in the region — but that tread-softly approach is wearing thin with lawmakers.  At a Senate Foreign Relations Committee hearing Wednesday featuring Deputy Secretary of State Antony </w:t>
      </w:r>
      <w:proofErr w:type="spellStart"/>
      <w:r w:rsidRPr="00411445">
        <w:rPr>
          <w:rFonts w:asciiTheme="minorHAnsi" w:hAnsiTheme="minorHAnsi"/>
          <w:sz w:val="16"/>
        </w:rPr>
        <w:t>Blinken</w:t>
      </w:r>
      <w:proofErr w:type="spellEnd"/>
      <w:r w:rsidRPr="00411445">
        <w:rPr>
          <w:rFonts w:asciiTheme="minorHAnsi" w:hAnsiTheme="minorHAnsi"/>
          <w:sz w:val="16"/>
        </w:rPr>
        <w:t xml:space="preserve">, some lawmakers blasted the administration’s policies on the South China Sea as weak and lackluster.  </w:t>
      </w:r>
      <w:r w:rsidRPr="00411445">
        <w:rPr>
          <w:rStyle w:val="Emphasis"/>
          <w:rFonts w:asciiTheme="minorHAnsi" w:hAnsiTheme="minorHAnsi"/>
          <w:highlight w:val="cyan"/>
        </w:rPr>
        <w:t>The Republican chairman</w:t>
      </w:r>
      <w:r w:rsidRPr="00411445">
        <w:rPr>
          <w:rFonts w:asciiTheme="minorHAnsi" w:hAnsiTheme="minorHAnsi"/>
          <w:sz w:val="16"/>
        </w:rPr>
        <w:t xml:space="preserve"> of the committee, Sen. Bob Corker of Tennessee, </w:t>
      </w:r>
      <w:r w:rsidRPr="00411445">
        <w:rPr>
          <w:rStyle w:val="Emphasis"/>
          <w:rFonts w:asciiTheme="minorHAnsi" w:hAnsiTheme="minorHAnsi"/>
          <w:highlight w:val="cyan"/>
        </w:rPr>
        <w:t>said</w:t>
      </w:r>
      <w:r w:rsidRPr="00411445">
        <w:rPr>
          <w:rStyle w:val="Emphasis"/>
          <w:rFonts w:asciiTheme="minorHAnsi" w:hAnsiTheme="minorHAnsi"/>
        </w:rPr>
        <w:t xml:space="preserve"> </w:t>
      </w:r>
      <w:r w:rsidRPr="00411445">
        <w:rPr>
          <w:rFonts w:asciiTheme="minorHAnsi" w:hAnsiTheme="minorHAnsi"/>
          <w:sz w:val="16"/>
        </w:rPr>
        <w:t>that “</w:t>
      </w:r>
      <w:proofErr w:type="gramStart"/>
      <w:r w:rsidRPr="00411445">
        <w:rPr>
          <w:rStyle w:val="Emphasis"/>
          <w:rFonts w:asciiTheme="minorHAnsi" w:hAnsiTheme="minorHAnsi"/>
          <w:highlight w:val="cyan"/>
        </w:rPr>
        <w:t>f</w:t>
      </w:r>
      <w:r w:rsidRPr="00411445">
        <w:rPr>
          <w:rFonts w:asciiTheme="minorHAnsi" w:hAnsiTheme="minorHAnsi"/>
          <w:sz w:val="16"/>
        </w:rPr>
        <w:t>reedom</w:t>
      </w:r>
      <w:proofErr w:type="gramEnd"/>
      <w:r w:rsidRPr="00411445">
        <w:rPr>
          <w:rFonts w:asciiTheme="minorHAnsi" w:hAnsiTheme="minorHAnsi"/>
          <w:sz w:val="16"/>
        </w:rPr>
        <w:t xml:space="preserve"> </w:t>
      </w:r>
      <w:r w:rsidRPr="00411445">
        <w:rPr>
          <w:rStyle w:val="Emphasis"/>
          <w:rFonts w:asciiTheme="minorHAnsi" w:hAnsiTheme="minorHAnsi"/>
          <w:highlight w:val="cyan"/>
        </w:rPr>
        <w:t>o</w:t>
      </w:r>
      <w:r w:rsidRPr="00411445">
        <w:rPr>
          <w:rFonts w:asciiTheme="minorHAnsi" w:hAnsiTheme="minorHAnsi"/>
          <w:sz w:val="16"/>
        </w:rPr>
        <w:t xml:space="preserve">f </w:t>
      </w:r>
      <w:r w:rsidRPr="00411445">
        <w:rPr>
          <w:rStyle w:val="Emphasis"/>
          <w:rFonts w:asciiTheme="minorHAnsi" w:hAnsiTheme="minorHAnsi"/>
          <w:highlight w:val="cyan"/>
        </w:rPr>
        <w:t>n</w:t>
      </w:r>
      <w:r w:rsidRPr="00411445">
        <w:rPr>
          <w:rFonts w:asciiTheme="minorHAnsi" w:hAnsiTheme="minorHAnsi"/>
          <w:sz w:val="16"/>
        </w:rPr>
        <w:t xml:space="preserve">avigation </w:t>
      </w:r>
      <w:r w:rsidRPr="00411445">
        <w:rPr>
          <w:rStyle w:val="Emphasis"/>
          <w:rFonts w:asciiTheme="minorHAnsi" w:hAnsiTheme="minorHAnsi"/>
          <w:highlight w:val="cyan"/>
        </w:rPr>
        <w:t>operations</w:t>
      </w:r>
      <w:r w:rsidRPr="00411445">
        <w:rPr>
          <w:rFonts w:asciiTheme="minorHAnsi" w:hAnsiTheme="minorHAnsi"/>
          <w:sz w:val="16"/>
        </w:rPr>
        <w:t xml:space="preserve"> that happen </w:t>
      </w:r>
      <w:r w:rsidRPr="00411445">
        <w:rPr>
          <w:rStyle w:val="Emphasis"/>
          <w:rFonts w:asciiTheme="minorHAnsi" w:hAnsiTheme="minorHAnsi"/>
          <w:highlight w:val="cyan"/>
        </w:rPr>
        <w:t>once a quarter are</w:t>
      </w:r>
      <w:r w:rsidRPr="00411445">
        <w:rPr>
          <w:rFonts w:asciiTheme="minorHAnsi" w:hAnsiTheme="minorHAnsi"/>
          <w:sz w:val="16"/>
        </w:rPr>
        <w:t xml:space="preserve"> viewed as </w:t>
      </w:r>
      <w:r w:rsidRPr="00411445">
        <w:rPr>
          <w:rStyle w:val="Emphasis"/>
          <w:rFonts w:asciiTheme="minorHAnsi" w:hAnsiTheme="minorHAnsi"/>
          <w:highlight w:val="cyan"/>
        </w:rPr>
        <w:t>nothing but symbolic</w:t>
      </w:r>
      <w:r w:rsidRPr="00411445">
        <w:rPr>
          <w:rFonts w:asciiTheme="minorHAnsi" w:hAnsiTheme="minorHAnsi"/>
          <w:sz w:val="16"/>
        </w:rPr>
        <w:t xml:space="preserve">” </w:t>
      </w:r>
      <w:r w:rsidRPr="00411445">
        <w:rPr>
          <w:rStyle w:val="Emphasis"/>
          <w:rFonts w:asciiTheme="minorHAnsi" w:hAnsiTheme="minorHAnsi"/>
          <w:highlight w:val="cyan"/>
        </w:rPr>
        <w:t>and</w:t>
      </w:r>
      <w:r w:rsidRPr="00411445">
        <w:rPr>
          <w:rFonts w:asciiTheme="minorHAnsi" w:hAnsiTheme="minorHAnsi"/>
          <w:sz w:val="16"/>
        </w:rPr>
        <w:t xml:space="preserve"> that </w:t>
      </w:r>
      <w:r w:rsidRPr="00411445">
        <w:rPr>
          <w:rStyle w:val="Emphasis"/>
          <w:rFonts w:asciiTheme="minorHAnsi" w:hAnsiTheme="minorHAnsi"/>
          <w:highlight w:val="cyan"/>
        </w:rPr>
        <w:t>the U.S. Navy should be carrying out the patrols every week</w:t>
      </w:r>
      <w:r w:rsidRPr="00411445">
        <w:rPr>
          <w:rFonts w:asciiTheme="minorHAnsi" w:hAnsiTheme="minorHAnsi"/>
          <w:sz w:val="16"/>
        </w:rPr>
        <w:t xml:space="preserve"> or every month.  For years, the United States has routinely sailed through areas it considers part of international waters to assert the principle of freedom of navigation. But the patrols have taken on heightened importance and political weight in the contested South China Sea, where tensions have mounted due to Beijing’s elaborate island-building campaign and its expansionist territorial claims.  The U.S. military has conducted two </w:t>
      </w:r>
      <w:proofErr w:type="gramStart"/>
      <w:r w:rsidRPr="00411445">
        <w:rPr>
          <w:rFonts w:asciiTheme="minorHAnsi" w:hAnsiTheme="minorHAnsi"/>
          <w:sz w:val="16"/>
        </w:rPr>
        <w:t>freedom</w:t>
      </w:r>
      <w:proofErr w:type="gramEnd"/>
      <w:r w:rsidRPr="00411445">
        <w:rPr>
          <w:rFonts w:asciiTheme="minorHAnsi" w:hAnsiTheme="minorHAnsi"/>
          <w:sz w:val="16"/>
        </w:rPr>
        <w:t xml:space="preserve"> of navigation patrols near artificial islands or features claimed by China </w:t>
      </w:r>
      <w:hyperlink r:id="rId42" w:tgtFrame="_blank" w:history="1">
        <w:r w:rsidRPr="00411445">
          <w:rPr>
            <w:rStyle w:val="Hyperlink"/>
            <w:rFonts w:asciiTheme="minorHAnsi" w:hAnsiTheme="minorHAnsi"/>
            <w:sz w:val="16"/>
          </w:rPr>
          <w:t>since</w:t>
        </w:r>
      </w:hyperlink>
      <w:r w:rsidRPr="00411445">
        <w:rPr>
          <w:rFonts w:asciiTheme="minorHAnsi" w:hAnsiTheme="minorHAnsi"/>
          <w:sz w:val="16"/>
        </w:rPr>
        <w:t xml:space="preserve"> October 2015. Pentagon officials say the military has been ready to carry out operations more frequently within 12 nautical miles of man-made islands, but the White House so far has chosen to take a more cautious approach.  The proposed legislation is aimed in part at influencing the Obama administration’s policies before the president’s scheduled visit to the region next month, congressional aides said, amid concerns among some lawmakers that the United States needs to do more to check China’s assertive moves in the South China Sea.  The bill “encourages them to take a more robust, forward-leaning position” and is meant “to put a little steel in their spine,” a Senate staffer, who spoke on condition of anonymity, told Foreign Policy.  </w:t>
      </w:r>
      <w:r w:rsidRPr="00411445">
        <w:rPr>
          <w:rStyle w:val="Emphasis"/>
          <w:rFonts w:asciiTheme="minorHAnsi" w:hAnsiTheme="minorHAnsi"/>
          <w:highlight w:val="cyan"/>
        </w:rPr>
        <w:t>The proposed legislation is</w:t>
      </w:r>
      <w:r w:rsidRPr="00411445">
        <w:rPr>
          <w:rFonts w:asciiTheme="minorHAnsi" w:hAnsiTheme="minorHAnsi"/>
          <w:sz w:val="16"/>
        </w:rPr>
        <w:t xml:space="preserve"> also </w:t>
      </w:r>
      <w:r w:rsidRPr="00411445">
        <w:rPr>
          <w:rStyle w:val="Emphasis"/>
          <w:rFonts w:asciiTheme="minorHAnsi" w:hAnsiTheme="minorHAnsi"/>
          <w:highlight w:val="cyan"/>
        </w:rPr>
        <w:t>designed to send a signal to China about how lawmakers view its aggressive tactics</w:t>
      </w:r>
      <w:r w:rsidRPr="00411445">
        <w:rPr>
          <w:rFonts w:asciiTheme="minorHAnsi" w:hAnsiTheme="minorHAnsi"/>
          <w:sz w:val="16"/>
        </w:rPr>
        <w:t xml:space="preserve"> and, as a bipartisan bill, to reassure allies and partners alarmed at some of the more bombastic, isolationist </w:t>
      </w:r>
      <w:hyperlink r:id="rId43" w:history="1">
        <w:r w:rsidRPr="00411445">
          <w:rPr>
            <w:rStyle w:val="Hyperlink"/>
            <w:rFonts w:asciiTheme="minorHAnsi" w:hAnsiTheme="minorHAnsi"/>
            <w:sz w:val="16"/>
          </w:rPr>
          <w:t>rhetoric</w:t>
        </w:r>
      </w:hyperlink>
      <w:r w:rsidRPr="00411445">
        <w:rPr>
          <w:rFonts w:asciiTheme="minorHAnsi" w:hAnsiTheme="minorHAnsi"/>
          <w:sz w:val="16"/>
        </w:rPr>
        <w:t xml:space="preserve"> in the U.S. presidential campaign.  The proposed legislation, the Asia-Pacific Maritime Security Initiative </w:t>
      </w:r>
      <w:hyperlink r:id="rId44" w:tgtFrame="_blank" w:history="1">
        <w:r w:rsidRPr="00411445">
          <w:rPr>
            <w:rStyle w:val="Hyperlink"/>
            <w:rFonts w:asciiTheme="minorHAnsi" w:hAnsiTheme="minorHAnsi"/>
            <w:sz w:val="16"/>
          </w:rPr>
          <w:t>Act</w:t>
        </w:r>
      </w:hyperlink>
      <w:r w:rsidRPr="00411445">
        <w:rPr>
          <w:rFonts w:asciiTheme="minorHAnsi" w:hAnsiTheme="minorHAnsi"/>
          <w:sz w:val="16"/>
        </w:rPr>
        <w:t xml:space="preserve">, would require the administration to report to Congress on plans for freedom of navigation operations as well as China’s activities in the disputed waters. The bill also would elevate the status of the Philippines under rules for U.S. security assistance, allowing the country to receive more sophisticated military hardware.  During the past two years, Beijing has built up a network of </w:t>
      </w:r>
      <w:hyperlink r:id="rId45" w:tgtFrame="_blank" w:history="1">
        <w:r w:rsidRPr="00411445">
          <w:rPr>
            <w:rStyle w:val="Hyperlink"/>
            <w:rFonts w:asciiTheme="minorHAnsi" w:hAnsiTheme="minorHAnsi"/>
            <w:sz w:val="16"/>
          </w:rPr>
          <w:t>artificial</w:t>
        </w:r>
      </w:hyperlink>
      <w:r w:rsidRPr="00411445">
        <w:rPr>
          <w:rFonts w:asciiTheme="minorHAnsi" w:hAnsiTheme="minorHAnsi"/>
          <w:sz w:val="16"/>
        </w:rPr>
        <w:t xml:space="preserve"> islands on disputed reefs and atolls through a massive dredging effort, with runways and deep harbors that can accommodate military aircraft and naval warships.   Sen. Ben Cardin of Maryland, the ranking Democrat on the Senate Foreign Relations Committee, said the bill was a response to China’s repeated defiance of the rule of law and militarization of the South China Sea.   The senators issued their appeal for a stronger stance as an international court in The Hague weighs a complaint filed by the Philippines that accuses China of violating the laws of the sea with its far-reaching claims in the South China Sea.  With a landmark ruling pending with the Permanent Court of Arbitration, “now is the time for the United States and our regional and global partners to take clear and concrete measures to support a rules-based order for the Asia-Pacific Region,” Cardin said in a statement.  Three Democrats and Republican Sen. Cory Gardner of Colorado sponsored the proposed legislation.</w:t>
      </w:r>
    </w:p>
    <w:p w:rsidR="00AB43FC" w:rsidRPr="00411445" w:rsidRDefault="00AB43FC" w:rsidP="00AB43FC">
      <w:pPr>
        <w:pStyle w:val="Heading4"/>
        <w:rPr>
          <w:rFonts w:asciiTheme="minorHAnsi" w:hAnsiTheme="minorHAnsi"/>
        </w:rPr>
      </w:pPr>
      <w:r w:rsidRPr="00411445">
        <w:rPr>
          <w:rFonts w:asciiTheme="minorHAnsi" w:hAnsiTheme="minorHAnsi"/>
        </w:rPr>
        <w:t>The GOP supports the SQ policy on FON ops – they want allied assurance, not a balanced policy</w:t>
      </w:r>
    </w:p>
    <w:p w:rsidR="00AB43FC" w:rsidRPr="00411445" w:rsidRDefault="00AB43FC" w:rsidP="00AB43FC">
      <w:pPr>
        <w:rPr>
          <w:rFonts w:asciiTheme="minorHAnsi" w:hAnsiTheme="minorHAnsi"/>
        </w:rPr>
      </w:pPr>
      <w:r w:rsidRPr="00411445">
        <w:rPr>
          <w:rStyle w:val="Style13ptBold"/>
        </w:rPr>
        <w:t>Rubin 15</w:t>
      </w:r>
      <w:r w:rsidRPr="00411445">
        <w:rPr>
          <w:rFonts w:asciiTheme="minorHAnsi" w:hAnsiTheme="minorHAnsi"/>
        </w:rPr>
        <w:t xml:space="preserve"> </w:t>
      </w:r>
      <w:r w:rsidRPr="00752C89">
        <w:rPr>
          <w:rFonts w:asciiTheme="minorHAnsi" w:hAnsiTheme="minorHAnsi"/>
        </w:rPr>
        <w:t xml:space="preserve">(Jennifer, writer for The Washington Post, 11/6, "Ash Carter, the South China Sea and Teddy Roosevelt," </w:t>
      </w:r>
      <w:hyperlink r:id="rId46" w:history="1">
        <w:r w:rsidRPr="00752C89">
          <w:rPr>
            <w:rStyle w:val="Hyperlink"/>
            <w:rFonts w:asciiTheme="minorHAnsi" w:hAnsiTheme="minorHAnsi"/>
          </w:rPr>
          <w:t>https://www.washingtonpost.com/blogs/right-turn/wp/2015/11/06/ash-carter-the-south-china-sea-and-teddy-roosevelt/</w:t>
        </w:r>
      </w:hyperlink>
      <w:r w:rsidRPr="00752C89">
        <w:rPr>
          <w:rFonts w:asciiTheme="minorHAnsi" w:hAnsiTheme="minorHAnsi"/>
        </w:rPr>
        <w:t xml:space="preserve"> ) MLJ</w:t>
      </w:r>
    </w:p>
    <w:p w:rsidR="00AB43FC" w:rsidRPr="000909C8" w:rsidRDefault="00AB43FC" w:rsidP="00AB43FC">
      <w:pPr>
        <w:rPr>
          <w:rFonts w:asciiTheme="minorHAnsi" w:hAnsiTheme="minorHAnsi"/>
          <w:sz w:val="28"/>
          <w:u w:val="single"/>
        </w:rPr>
      </w:pPr>
      <w:r w:rsidRPr="000909C8">
        <w:rPr>
          <w:rFonts w:asciiTheme="minorHAnsi" w:hAnsiTheme="minorHAnsi"/>
          <w:sz w:val="16"/>
        </w:rPr>
        <w:t xml:space="preserve">Mr. Carter appeared on the Theodore Roosevelt as it navigated some 200 miles from the southern tip of the disputed Spratly Islands. He sought to balance the American desire to maintain an open dialogue with the Chinese with the projection of American power in the </w:t>
      </w:r>
      <w:proofErr w:type="spellStart"/>
      <w:r w:rsidRPr="000909C8">
        <w:rPr>
          <w:rFonts w:asciiTheme="minorHAnsi" w:hAnsiTheme="minorHAnsi"/>
          <w:sz w:val="16"/>
        </w:rPr>
        <w:t>region</w:t>
      </w:r>
      <w:r w:rsidRPr="004F560F">
        <w:rPr>
          <w:rFonts w:asciiTheme="minorHAnsi" w:hAnsiTheme="minorHAnsi"/>
          <w:sz w:val="14"/>
        </w:rPr>
        <w:t>.</w:t>
      </w:r>
      <w:r w:rsidRPr="00BD79BF">
        <w:rPr>
          <w:rFonts w:asciiTheme="minorHAnsi" w:hAnsiTheme="minorHAnsi"/>
          <w:sz w:val="24"/>
          <w:highlight w:val="cyan"/>
          <w:u w:val="single"/>
        </w:rPr>
        <w:t>No</w:t>
      </w:r>
      <w:proofErr w:type="spellEnd"/>
      <w:r w:rsidRPr="00BD79BF">
        <w:rPr>
          <w:rFonts w:asciiTheme="minorHAnsi" w:hAnsiTheme="minorHAnsi"/>
          <w:sz w:val="24"/>
          <w:highlight w:val="cyan"/>
          <w:u w:val="single"/>
        </w:rPr>
        <w:t xml:space="preserve"> one was happier than the Republican senators who have been urging the U</w:t>
      </w:r>
      <w:r w:rsidRPr="000909C8">
        <w:rPr>
          <w:rFonts w:asciiTheme="minorHAnsi" w:hAnsiTheme="minorHAnsi"/>
          <w:sz w:val="16"/>
        </w:rPr>
        <w:t>nited</w:t>
      </w:r>
      <w:r w:rsidRPr="004F560F">
        <w:rPr>
          <w:rFonts w:asciiTheme="minorHAnsi" w:hAnsiTheme="minorHAnsi"/>
          <w:sz w:val="14"/>
        </w:rPr>
        <w:t xml:space="preserve"> </w:t>
      </w:r>
      <w:r w:rsidRPr="00BD79BF">
        <w:rPr>
          <w:rFonts w:asciiTheme="minorHAnsi" w:hAnsiTheme="minorHAnsi"/>
          <w:sz w:val="24"/>
          <w:highlight w:val="cyan"/>
          <w:u w:val="single"/>
        </w:rPr>
        <w:t>S</w:t>
      </w:r>
      <w:r w:rsidRPr="000909C8">
        <w:rPr>
          <w:rFonts w:asciiTheme="minorHAnsi" w:hAnsiTheme="minorHAnsi"/>
          <w:sz w:val="16"/>
        </w:rPr>
        <w:t>tates</w:t>
      </w:r>
      <w:r w:rsidRPr="00BD79BF">
        <w:rPr>
          <w:rFonts w:asciiTheme="minorHAnsi" w:hAnsiTheme="minorHAnsi"/>
          <w:sz w:val="24"/>
          <w:highlight w:val="cyan"/>
          <w:u w:val="single"/>
        </w:rPr>
        <w:t xml:space="preserve"> to match its words with deeds. For months senators had been waiting and urging the administration to demonstrate its commitment to protecting open navigation in the S</w:t>
      </w:r>
      <w:r w:rsidRPr="000909C8">
        <w:rPr>
          <w:sz w:val="16"/>
        </w:rPr>
        <w:t>outh</w:t>
      </w:r>
      <w:r w:rsidRPr="004F560F">
        <w:rPr>
          <w:sz w:val="14"/>
        </w:rPr>
        <w:t xml:space="preserve"> </w:t>
      </w:r>
      <w:r w:rsidRPr="00BD79BF">
        <w:rPr>
          <w:rFonts w:asciiTheme="minorHAnsi" w:hAnsiTheme="minorHAnsi"/>
          <w:sz w:val="24"/>
          <w:highlight w:val="cyan"/>
          <w:u w:val="single"/>
        </w:rPr>
        <w:t>C</w:t>
      </w:r>
      <w:r w:rsidRPr="000909C8">
        <w:rPr>
          <w:sz w:val="16"/>
        </w:rPr>
        <w:t>hina</w:t>
      </w:r>
      <w:r w:rsidRPr="00BD79BF">
        <w:rPr>
          <w:rFonts w:asciiTheme="minorHAnsi" w:hAnsiTheme="minorHAnsi"/>
          <w:sz w:val="24"/>
          <w:highlight w:val="cyan"/>
          <w:u w:val="single"/>
        </w:rPr>
        <w:t xml:space="preserve"> S</w:t>
      </w:r>
      <w:r w:rsidRPr="000909C8">
        <w:rPr>
          <w:sz w:val="16"/>
        </w:rPr>
        <w:t>ea</w:t>
      </w:r>
      <w:r w:rsidRPr="00BD79BF">
        <w:rPr>
          <w:rFonts w:asciiTheme="minorHAnsi" w:hAnsiTheme="minorHAnsi"/>
          <w:sz w:val="24"/>
          <w:highlight w:val="cyan"/>
          <w:u w:val="single"/>
        </w:rPr>
        <w:t xml:space="preserve">. Last week the White House </w:t>
      </w:r>
      <w:r w:rsidRPr="00BD79BF">
        <w:rPr>
          <w:rFonts w:asciiTheme="minorHAnsi" w:hAnsiTheme="minorHAnsi"/>
          <w:i/>
          <w:iCs/>
          <w:sz w:val="24"/>
          <w:highlight w:val="cyan"/>
          <w:u w:val="single"/>
        </w:rPr>
        <w:t>finally</w:t>
      </w:r>
      <w:r w:rsidRPr="00BD79BF">
        <w:rPr>
          <w:rFonts w:asciiTheme="minorHAnsi" w:hAnsiTheme="minorHAnsi"/>
          <w:sz w:val="24"/>
          <w:highlight w:val="cyan"/>
          <w:u w:val="single"/>
        </w:rPr>
        <w:t> authorized a patrol within 12 nautical miles of one of the artificial reefs China has constructed in an attempt to lay claim to the waters.</w:t>
      </w:r>
      <w:r w:rsidRPr="004F560F">
        <w:rPr>
          <w:rFonts w:asciiTheme="minorHAnsi" w:hAnsiTheme="minorHAnsi"/>
          <w:sz w:val="14"/>
        </w:rPr>
        <w:t xml:space="preserve"> </w:t>
      </w:r>
      <w:r w:rsidRPr="000909C8">
        <w:rPr>
          <w:rFonts w:asciiTheme="minorHAnsi" w:hAnsiTheme="minorHAnsi"/>
          <w:sz w:val="16"/>
        </w:rPr>
        <w:t xml:space="preserve">Reuters reported: </w:t>
      </w:r>
      <w:r w:rsidRPr="000909C8">
        <w:rPr>
          <w:sz w:val="16"/>
        </w:rPr>
        <w:t xml:space="preserve">As early as mid-May, the Pentagon was considering sending military aircraft and ships to assert the principle of freedom of navigation around China’s artificial islands in the Spratly archipelago after Defense Secretary Ash Carter requested options to respond to their rapid construction. That patrol eventually took place on Tuesday when the USS Lassen, a guided-missile destroyer, sailed within 12 nautical miles of </w:t>
      </w:r>
      <w:proofErr w:type="spellStart"/>
      <w:r w:rsidRPr="000909C8">
        <w:rPr>
          <w:sz w:val="16"/>
        </w:rPr>
        <w:t>Subi</w:t>
      </w:r>
      <w:proofErr w:type="spellEnd"/>
      <w:r w:rsidRPr="000909C8">
        <w:rPr>
          <w:sz w:val="16"/>
        </w:rPr>
        <w:t xml:space="preserve"> Reef, triggering an angry rebuke from </w:t>
      </w:r>
      <w:r w:rsidRPr="000909C8">
        <w:rPr>
          <w:sz w:val="16"/>
        </w:rPr>
        <w:lastRenderedPageBreak/>
        <w:t>China and threatening to ratchet up tensions between the world’s two biggest economies. An intense, prolonged internal U.S. debate over the patrol revealed by Reuters’ reporting appears to contradict Washington’s insistence that it was simply another routine freedom-of-navigation operation. The months leading up to the patrol allowed Beijing to harden its stance and, according to some U.S. officials and security experts, blew the operation out of proportion. Washington’s caution also caused disquiet among some military officials in Japan and the Philippines, both U.S. security allies, feeding concerns that China’s ambitions in the South China Sea would go unchecked. The Pentagon and U.S. military officials had been ready for months to carry out patrols, but ran into “repeated stalling” from the White House and State Department, said one U.S. defense official, who requested anonymity. Just hours after reports of the belated patrol came to light, Carter happened to be testifying before the Senate Armed Services Committee (SASC). Asked about the effort, Carter shied away from confirming that yes, in accordance with U.S. policy, it had sent a patrol establishing that these are international waters, not China’s domain. In </w:t>
      </w:r>
      <w:hyperlink r:id="rId47" w:history="1">
        <w:r w:rsidRPr="000909C8">
          <w:rPr>
            <w:rStyle w:val="Hyperlink"/>
            <w:sz w:val="16"/>
          </w:rPr>
          <w:t>almost comical fashion</w:t>
        </w:r>
      </w:hyperlink>
      <w:r w:rsidRPr="000909C8">
        <w:rPr>
          <w:sz w:val="16"/>
        </w:rPr>
        <w:t xml:space="preserve">, Sens. Dan Sullivan (R-Alaska) and John McCain (R-Ariz.) tried to get Carter to admit the U.S. had, for once, acted consistently and with the bipartisan support of the Senate. Obviously uncomfortable — caught between the senators seeking reaffirmation of our policy and the White House trying to do as little as possible — Carter deflected their questions as best he could. Ironically, this is one area where there has been little partisan bickering. Democrats and </w:t>
      </w:r>
      <w:r w:rsidRPr="002151E2">
        <w:rPr>
          <w:sz w:val="24"/>
          <w:highlight w:val="cyan"/>
          <w:u w:val="single"/>
        </w:rPr>
        <w:t>Republicans have been supportive of efforts to reassure allies and to restrain China’s ambitions</w:t>
      </w:r>
      <w:r w:rsidRPr="000909C8">
        <w:rPr>
          <w:sz w:val="16"/>
        </w:rPr>
        <w:t xml:space="preserve">. In a phone interview, Sullivan remarked that U.S. foreign policy works best “when the executive and legislative branch are on the same page.” </w:t>
      </w:r>
      <w:r w:rsidRPr="002151E2">
        <w:rPr>
          <w:sz w:val="24"/>
          <w:highlight w:val="cyan"/>
          <w:u w:val="single"/>
        </w:rPr>
        <w:t>Sullivan argued that one of the most serious problems is “the loss of credibility. We say things and don’t act.”</w:t>
      </w:r>
      <w:r w:rsidRPr="004F560F">
        <w:rPr>
          <w:sz w:val="14"/>
        </w:rPr>
        <w:t xml:space="preserve"> </w:t>
      </w:r>
      <w:r w:rsidRPr="002151E2">
        <w:rPr>
          <w:sz w:val="24"/>
          <w:highlight w:val="cyan"/>
          <w:u w:val="single"/>
        </w:rPr>
        <w:t>Here, when the administration finally acted with bipartisan encouragement, it then muffed an opportunity to publicly show solidarity with allies and explain our policy</w:t>
      </w:r>
      <w:r w:rsidRPr="004F560F">
        <w:rPr>
          <w:sz w:val="14"/>
          <w:highlight w:val="cyan"/>
        </w:rPr>
        <w:t xml:space="preserve">. </w:t>
      </w:r>
      <w:r w:rsidRPr="002151E2">
        <w:rPr>
          <w:sz w:val="24"/>
          <w:highlight w:val="cyan"/>
          <w:u w:val="single"/>
        </w:rPr>
        <w:t>Sullivan and others on the SASC are concerned this single patrol is all the administration will do. “What is important is that we do it again so it becomes routine,”</w:t>
      </w:r>
      <w:r w:rsidRPr="004F560F">
        <w:rPr>
          <w:sz w:val="14"/>
        </w:rPr>
        <w:t xml:space="preserve"> </w:t>
      </w:r>
      <w:r w:rsidRPr="000909C8">
        <w:rPr>
          <w:sz w:val="16"/>
        </w:rPr>
        <w:t>he explained. “And next time we might have an ally with us.” As for Carter’s trip on the Theodore Roosevelt, Sullivan said it was an important statement that “is not lost” on China or our allies.</w:t>
      </w:r>
    </w:p>
    <w:p w:rsidR="00AB43FC" w:rsidRDefault="00AB43FC">
      <w:pPr>
        <w:rPr>
          <w:rFonts w:asciiTheme="minorHAnsi" w:eastAsiaTheme="minorEastAsia" w:hAnsiTheme="minorHAnsi"/>
        </w:rPr>
      </w:pPr>
    </w:p>
    <w:sectPr w:rsidR="00AB4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Rufina-Regular">
    <w:altName w:val="Cambria"/>
    <w:panose1 w:val="00000000000000000000"/>
    <w:charset w:val="00"/>
    <w:family w:val="auto"/>
    <w:notTrueType/>
    <w:pitch w:val="default"/>
    <w:sig w:usb0="00000003" w:usb1="00000000" w:usb2="00000000" w:usb3="00000000" w:csb0="00000001" w:csb1="00000000"/>
  </w:font>
  <w:font w:name="OpenSans-Bold">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EI JOHNSON"/>
    <w:docVar w:name="RibbonPointer" w:val="140532380"/>
    <w:docVar w:name="VerbatimVersion" w:val="5.1"/>
  </w:docVars>
  <w:rsids>
    <w:rsidRoot w:val="00B74BFE"/>
    <w:rsid w:val="00006C07"/>
    <w:rsid w:val="000139A3"/>
    <w:rsid w:val="00047EF9"/>
    <w:rsid w:val="00052A68"/>
    <w:rsid w:val="000572F0"/>
    <w:rsid w:val="000B218B"/>
    <w:rsid w:val="000B2E95"/>
    <w:rsid w:val="000D0A48"/>
    <w:rsid w:val="00100833"/>
    <w:rsid w:val="00104529"/>
    <w:rsid w:val="00105942"/>
    <w:rsid w:val="001067F8"/>
    <w:rsid w:val="00107396"/>
    <w:rsid w:val="00144A4C"/>
    <w:rsid w:val="001545C6"/>
    <w:rsid w:val="001621E6"/>
    <w:rsid w:val="001636DF"/>
    <w:rsid w:val="001722B1"/>
    <w:rsid w:val="00176AB0"/>
    <w:rsid w:val="00177B7D"/>
    <w:rsid w:val="0018322D"/>
    <w:rsid w:val="00186140"/>
    <w:rsid w:val="00197275"/>
    <w:rsid w:val="001B0E54"/>
    <w:rsid w:val="001B5776"/>
    <w:rsid w:val="001C286E"/>
    <w:rsid w:val="001E527A"/>
    <w:rsid w:val="001F78CE"/>
    <w:rsid w:val="00205167"/>
    <w:rsid w:val="00211039"/>
    <w:rsid w:val="002377CB"/>
    <w:rsid w:val="00251FC7"/>
    <w:rsid w:val="0026653E"/>
    <w:rsid w:val="002855A7"/>
    <w:rsid w:val="002B146A"/>
    <w:rsid w:val="002B3134"/>
    <w:rsid w:val="002B5E17"/>
    <w:rsid w:val="002C5D64"/>
    <w:rsid w:val="002F4ECC"/>
    <w:rsid w:val="00315690"/>
    <w:rsid w:val="00316B75"/>
    <w:rsid w:val="00325646"/>
    <w:rsid w:val="003460F2"/>
    <w:rsid w:val="00351E04"/>
    <w:rsid w:val="003577D6"/>
    <w:rsid w:val="003600C3"/>
    <w:rsid w:val="0037399B"/>
    <w:rsid w:val="0038158C"/>
    <w:rsid w:val="00384263"/>
    <w:rsid w:val="00386AEC"/>
    <w:rsid w:val="003902BA"/>
    <w:rsid w:val="003A09E2"/>
    <w:rsid w:val="003A72E6"/>
    <w:rsid w:val="003C1CD2"/>
    <w:rsid w:val="003C4FA5"/>
    <w:rsid w:val="003F5AD3"/>
    <w:rsid w:val="003F716C"/>
    <w:rsid w:val="00400AC6"/>
    <w:rsid w:val="00407037"/>
    <w:rsid w:val="00442DF7"/>
    <w:rsid w:val="004605D6"/>
    <w:rsid w:val="00462CE9"/>
    <w:rsid w:val="00474D58"/>
    <w:rsid w:val="004911BA"/>
    <w:rsid w:val="004A7859"/>
    <w:rsid w:val="004B451F"/>
    <w:rsid w:val="004B5EE9"/>
    <w:rsid w:val="004B6713"/>
    <w:rsid w:val="004C60E8"/>
    <w:rsid w:val="004D0EC1"/>
    <w:rsid w:val="004E3579"/>
    <w:rsid w:val="004E728B"/>
    <w:rsid w:val="004F09C1"/>
    <w:rsid w:val="004F39E0"/>
    <w:rsid w:val="004F53B7"/>
    <w:rsid w:val="00514193"/>
    <w:rsid w:val="00537BD5"/>
    <w:rsid w:val="005703B4"/>
    <w:rsid w:val="0057268A"/>
    <w:rsid w:val="00574060"/>
    <w:rsid w:val="00582FF6"/>
    <w:rsid w:val="00587FA6"/>
    <w:rsid w:val="005944A6"/>
    <w:rsid w:val="005C0218"/>
    <w:rsid w:val="005C368A"/>
    <w:rsid w:val="005D0D10"/>
    <w:rsid w:val="005D2912"/>
    <w:rsid w:val="006065BD"/>
    <w:rsid w:val="00645FA9"/>
    <w:rsid w:val="00647866"/>
    <w:rsid w:val="00665003"/>
    <w:rsid w:val="0068005F"/>
    <w:rsid w:val="00686E74"/>
    <w:rsid w:val="006A21B6"/>
    <w:rsid w:val="006A2AD0"/>
    <w:rsid w:val="006A767A"/>
    <w:rsid w:val="006B2EAF"/>
    <w:rsid w:val="006C2375"/>
    <w:rsid w:val="006D2312"/>
    <w:rsid w:val="006D4ECC"/>
    <w:rsid w:val="00712752"/>
    <w:rsid w:val="00721C56"/>
    <w:rsid w:val="00722258"/>
    <w:rsid w:val="007243E5"/>
    <w:rsid w:val="00743688"/>
    <w:rsid w:val="00766EA0"/>
    <w:rsid w:val="007729A9"/>
    <w:rsid w:val="007862F4"/>
    <w:rsid w:val="007A2226"/>
    <w:rsid w:val="007C35ED"/>
    <w:rsid w:val="007D1A33"/>
    <w:rsid w:val="007E5BD9"/>
    <w:rsid w:val="007F5B66"/>
    <w:rsid w:val="00806D91"/>
    <w:rsid w:val="00823A1C"/>
    <w:rsid w:val="00824722"/>
    <w:rsid w:val="00845B9D"/>
    <w:rsid w:val="00860984"/>
    <w:rsid w:val="00866DFC"/>
    <w:rsid w:val="008812BC"/>
    <w:rsid w:val="00895FC8"/>
    <w:rsid w:val="00897D15"/>
    <w:rsid w:val="008B3ECB"/>
    <w:rsid w:val="008B4E85"/>
    <w:rsid w:val="008B5178"/>
    <w:rsid w:val="008C1B2E"/>
    <w:rsid w:val="00906FCE"/>
    <w:rsid w:val="0091627E"/>
    <w:rsid w:val="0093522A"/>
    <w:rsid w:val="0097032B"/>
    <w:rsid w:val="00977B12"/>
    <w:rsid w:val="009D2EAD"/>
    <w:rsid w:val="009D54B2"/>
    <w:rsid w:val="009E1922"/>
    <w:rsid w:val="009F7ED2"/>
    <w:rsid w:val="00A26EE9"/>
    <w:rsid w:val="00A83331"/>
    <w:rsid w:val="00A83E6E"/>
    <w:rsid w:val="00A93661"/>
    <w:rsid w:val="00A95652"/>
    <w:rsid w:val="00AA6D5A"/>
    <w:rsid w:val="00AB0362"/>
    <w:rsid w:val="00AB43FC"/>
    <w:rsid w:val="00AC0AB8"/>
    <w:rsid w:val="00B13F14"/>
    <w:rsid w:val="00B16173"/>
    <w:rsid w:val="00B33C6D"/>
    <w:rsid w:val="00B34ED8"/>
    <w:rsid w:val="00B4508F"/>
    <w:rsid w:val="00B50321"/>
    <w:rsid w:val="00B55AD5"/>
    <w:rsid w:val="00B57232"/>
    <w:rsid w:val="00B61E75"/>
    <w:rsid w:val="00B71FC2"/>
    <w:rsid w:val="00B74BFE"/>
    <w:rsid w:val="00B8057C"/>
    <w:rsid w:val="00B87DE8"/>
    <w:rsid w:val="00BA12CF"/>
    <w:rsid w:val="00BA187C"/>
    <w:rsid w:val="00BB02BA"/>
    <w:rsid w:val="00BC6735"/>
    <w:rsid w:val="00BD42F9"/>
    <w:rsid w:val="00BD6238"/>
    <w:rsid w:val="00BF593B"/>
    <w:rsid w:val="00BF773A"/>
    <w:rsid w:val="00BF7E81"/>
    <w:rsid w:val="00C11F6F"/>
    <w:rsid w:val="00C13773"/>
    <w:rsid w:val="00C17CC8"/>
    <w:rsid w:val="00C22C35"/>
    <w:rsid w:val="00C25A30"/>
    <w:rsid w:val="00C46CE4"/>
    <w:rsid w:val="00C83417"/>
    <w:rsid w:val="00C9604F"/>
    <w:rsid w:val="00CA19AA"/>
    <w:rsid w:val="00CB145D"/>
    <w:rsid w:val="00CB2AA1"/>
    <w:rsid w:val="00CC5298"/>
    <w:rsid w:val="00CC57D1"/>
    <w:rsid w:val="00CD530D"/>
    <w:rsid w:val="00CD736E"/>
    <w:rsid w:val="00CD798D"/>
    <w:rsid w:val="00CE161E"/>
    <w:rsid w:val="00CF2C7B"/>
    <w:rsid w:val="00CF59A8"/>
    <w:rsid w:val="00D17E2E"/>
    <w:rsid w:val="00D24B62"/>
    <w:rsid w:val="00D325A9"/>
    <w:rsid w:val="00D36A8A"/>
    <w:rsid w:val="00D37A44"/>
    <w:rsid w:val="00D42BDD"/>
    <w:rsid w:val="00D61409"/>
    <w:rsid w:val="00D6691E"/>
    <w:rsid w:val="00D71170"/>
    <w:rsid w:val="00D92A75"/>
    <w:rsid w:val="00DA1C92"/>
    <w:rsid w:val="00DA25D4"/>
    <w:rsid w:val="00DA6538"/>
    <w:rsid w:val="00DC1AFB"/>
    <w:rsid w:val="00DC39A9"/>
    <w:rsid w:val="00DF5BE0"/>
    <w:rsid w:val="00E016AB"/>
    <w:rsid w:val="00E1565B"/>
    <w:rsid w:val="00E15E75"/>
    <w:rsid w:val="00E5262C"/>
    <w:rsid w:val="00E5785C"/>
    <w:rsid w:val="00E646CC"/>
    <w:rsid w:val="00E6727C"/>
    <w:rsid w:val="00E72306"/>
    <w:rsid w:val="00EA1394"/>
    <w:rsid w:val="00EB3840"/>
    <w:rsid w:val="00EC7DC4"/>
    <w:rsid w:val="00ED30CF"/>
    <w:rsid w:val="00ED5914"/>
    <w:rsid w:val="00EF56FB"/>
    <w:rsid w:val="00F176EF"/>
    <w:rsid w:val="00F23153"/>
    <w:rsid w:val="00F40FAB"/>
    <w:rsid w:val="00F41E16"/>
    <w:rsid w:val="00F45E10"/>
    <w:rsid w:val="00F52795"/>
    <w:rsid w:val="00F53B21"/>
    <w:rsid w:val="00F54DE9"/>
    <w:rsid w:val="00F57402"/>
    <w:rsid w:val="00F6364A"/>
    <w:rsid w:val="00F65027"/>
    <w:rsid w:val="00F72184"/>
    <w:rsid w:val="00F84A94"/>
    <w:rsid w:val="00F9113A"/>
    <w:rsid w:val="00F91E8F"/>
    <w:rsid w:val="00FE2546"/>
    <w:rsid w:val="00FE59A0"/>
    <w:rsid w:val="00FF5120"/>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43FC"/>
    <w:rPr>
      <w:rFonts w:ascii="Calibri" w:eastAsiaTheme="minorHAnsi" w:hAnsi="Calibri"/>
    </w:rPr>
  </w:style>
  <w:style w:type="paragraph" w:styleId="Heading1">
    <w:name w:val="heading 1"/>
    <w:aliases w:val="Pocket"/>
    <w:basedOn w:val="Normal"/>
    <w:next w:val="Normal"/>
    <w:link w:val="Heading1Char"/>
    <w:qFormat/>
    <w:rsid w:val="00AB43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43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43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B43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43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3FC"/>
  </w:style>
  <w:style w:type="character" w:customStyle="1" w:styleId="Heading1Char">
    <w:name w:val="Heading 1 Char"/>
    <w:aliases w:val="Pocket Char"/>
    <w:basedOn w:val="DefaultParagraphFont"/>
    <w:link w:val="Heading1"/>
    <w:rsid w:val="00AB43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43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43F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43F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AB43F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B43FC"/>
    <w:rPr>
      <w:b/>
      <w:bCs/>
      <w:sz w:val="26"/>
      <w:u w:val="none"/>
    </w:rPr>
  </w:style>
  <w:style w:type="character" w:customStyle="1" w:styleId="StyleUnderline">
    <w:name w:val="Style Underline"/>
    <w:aliases w:val="Underline"/>
    <w:basedOn w:val="DefaultParagraphFont"/>
    <w:uiPriority w:val="6"/>
    <w:qFormat/>
    <w:rsid w:val="00AB43FC"/>
    <w:rPr>
      <w:b w:val="0"/>
      <w:sz w:val="22"/>
      <w:u w:val="single"/>
    </w:rPr>
  </w:style>
  <w:style w:type="character" w:styleId="Hyperlink">
    <w:name w:val="Hyperlink"/>
    <w:basedOn w:val="DefaultParagraphFont"/>
    <w:uiPriority w:val="99"/>
    <w:unhideWhenUsed/>
    <w:rsid w:val="00AB43FC"/>
    <w:rPr>
      <w:color w:val="auto"/>
      <w:u w:val="none"/>
    </w:rPr>
  </w:style>
  <w:style w:type="character" w:styleId="FollowedHyperlink">
    <w:name w:val="FollowedHyperlink"/>
    <w:basedOn w:val="DefaultParagraphFont"/>
    <w:uiPriority w:val="99"/>
    <w:semiHidden/>
    <w:unhideWhenUsed/>
    <w:rsid w:val="00AB43FC"/>
    <w:rPr>
      <w:color w:val="auto"/>
      <w:u w:val="none"/>
    </w:rPr>
  </w:style>
  <w:style w:type="paragraph" w:styleId="DocumentMap">
    <w:name w:val="Document Map"/>
    <w:basedOn w:val="Normal"/>
    <w:link w:val="DocumentMapChar"/>
    <w:uiPriority w:val="99"/>
    <w:semiHidden/>
    <w:unhideWhenUsed/>
    <w:rsid w:val="00442D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2DF7"/>
    <w:rPr>
      <w:rFonts w:ascii="Lucida Grande" w:eastAsiaTheme="minorHAnsi" w:hAnsi="Lucida Grande" w:cs="Lucida Grande"/>
      <w:sz w:val="24"/>
    </w:rPr>
  </w:style>
  <w:style w:type="paragraph" w:customStyle="1" w:styleId="textbold">
    <w:name w:val="text bold"/>
    <w:basedOn w:val="Normal"/>
    <w:link w:val="Emphasis"/>
    <w:uiPriority w:val="7"/>
    <w:qFormat/>
    <w:rsid w:val="003600C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u w:val="single"/>
    </w:rPr>
  </w:style>
  <w:style w:type="paragraph" w:customStyle="1" w:styleId="v2-processed">
    <w:name w:val="v2-processed"/>
    <w:basedOn w:val="Normal"/>
    <w:rsid w:val="00CB145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06C07"/>
    <w:pPr>
      <w:spacing w:after="0" w:line="240" w:lineRule="auto"/>
    </w:pPr>
    <w:rPr>
      <w:rFonts w:ascii="Calibri" w:hAnsi="Calibri"/>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43FC"/>
    <w:rPr>
      <w:rFonts w:ascii="Calibri" w:eastAsiaTheme="minorHAnsi" w:hAnsi="Calibri"/>
    </w:rPr>
  </w:style>
  <w:style w:type="paragraph" w:styleId="Heading1">
    <w:name w:val="heading 1"/>
    <w:aliases w:val="Pocket"/>
    <w:basedOn w:val="Normal"/>
    <w:next w:val="Normal"/>
    <w:link w:val="Heading1Char"/>
    <w:qFormat/>
    <w:rsid w:val="00AB43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43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43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B43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43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3FC"/>
  </w:style>
  <w:style w:type="character" w:customStyle="1" w:styleId="Heading1Char">
    <w:name w:val="Heading 1 Char"/>
    <w:aliases w:val="Pocket Char"/>
    <w:basedOn w:val="DefaultParagraphFont"/>
    <w:link w:val="Heading1"/>
    <w:rsid w:val="00AB43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43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43F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43F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AB43F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B43FC"/>
    <w:rPr>
      <w:b/>
      <w:bCs/>
      <w:sz w:val="26"/>
      <w:u w:val="none"/>
    </w:rPr>
  </w:style>
  <w:style w:type="character" w:customStyle="1" w:styleId="StyleUnderline">
    <w:name w:val="Style Underline"/>
    <w:aliases w:val="Underline"/>
    <w:basedOn w:val="DefaultParagraphFont"/>
    <w:uiPriority w:val="6"/>
    <w:qFormat/>
    <w:rsid w:val="00AB43FC"/>
    <w:rPr>
      <w:b w:val="0"/>
      <w:sz w:val="22"/>
      <w:u w:val="single"/>
    </w:rPr>
  </w:style>
  <w:style w:type="character" w:styleId="Hyperlink">
    <w:name w:val="Hyperlink"/>
    <w:basedOn w:val="DefaultParagraphFont"/>
    <w:uiPriority w:val="99"/>
    <w:unhideWhenUsed/>
    <w:rsid w:val="00AB43FC"/>
    <w:rPr>
      <w:color w:val="auto"/>
      <w:u w:val="none"/>
    </w:rPr>
  </w:style>
  <w:style w:type="character" w:styleId="FollowedHyperlink">
    <w:name w:val="FollowedHyperlink"/>
    <w:basedOn w:val="DefaultParagraphFont"/>
    <w:uiPriority w:val="99"/>
    <w:semiHidden/>
    <w:unhideWhenUsed/>
    <w:rsid w:val="00AB43FC"/>
    <w:rPr>
      <w:color w:val="auto"/>
      <w:u w:val="none"/>
    </w:rPr>
  </w:style>
  <w:style w:type="paragraph" w:styleId="DocumentMap">
    <w:name w:val="Document Map"/>
    <w:basedOn w:val="Normal"/>
    <w:link w:val="DocumentMapChar"/>
    <w:uiPriority w:val="99"/>
    <w:semiHidden/>
    <w:unhideWhenUsed/>
    <w:rsid w:val="00442D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2DF7"/>
    <w:rPr>
      <w:rFonts w:ascii="Lucida Grande" w:eastAsiaTheme="minorHAnsi" w:hAnsi="Lucida Grande" w:cs="Lucida Grande"/>
      <w:sz w:val="24"/>
    </w:rPr>
  </w:style>
  <w:style w:type="paragraph" w:customStyle="1" w:styleId="textbold">
    <w:name w:val="text bold"/>
    <w:basedOn w:val="Normal"/>
    <w:link w:val="Emphasis"/>
    <w:uiPriority w:val="7"/>
    <w:qFormat/>
    <w:rsid w:val="003600C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u w:val="single"/>
    </w:rPr>
  </w:style>
  <w:style w:type="paragraph" w:customStyle="1" w:styleId="v2-processed">
    <w:name w:val="v2-processed"/>
    <w:basedOn w:val="Normal"/>
    <w:rsid w:val="00CB145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06C07"/>
    <w:pPr>
      <w:spacing w:after="0" w:line="240" w:lineRule="auto"/>
    </w:pPr>
    <w:rPr>
      <w:rFonts w:ascii="Calibri"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sis.edu.sg/wp-content/uploads/2015/05/CO15121.pdf" TargetMode="External"/><Relationship Id="rId18" Type="http://schemas.openxmlformats.org/officeDocument/2006/relationships/hyperlink" Target="https://en.wikipedia.org/wiki/Press_agency" TargetMode="External"/><Relationship Id="rId26" Type="http://schemas.openxmlformats.org/officeDocument/2006/relationships/hyperlink" Target="https://www.chathamhouse.org/sites/files/chathamhouse/" TargetMode="External"/><Relationship Id="rId39" Type="http://schemas.openxmlformats.org/officeDocument/2006/relationships/hyperlink" Target="http://www.dw.com/en/vietnam-protests-chinas-missile-deployment-in-south-china-sea/a-19060603" TargetMode="External"/><Relationship Id="rId21" Type="http://schemas.openxmlformats.org/officeDocument/2006/relationships/hyperlink" Target="http://thediplomat.com/2016/04/the-south-china-sea-disputes-past-present-and-future/" TargetMode="External"/><Relationship Id="rId34" Type="http://schemas.openxmlformats.org/officeDocument/2006/relationships/hyperlink" Target="http://www.reuters.com/article/us-southchinasea-usa-idUSKBN0UL27220160107" TargetMode="External"/><Relationship Id="rId42" Type="http://schemas.openxmlformats.org/officeDocument/2006/relationships/hyperlink" Target="http://www.usnews.com/news/world/articles/2016-04-27/us-china-actions-in-disputed-sea-risk-conflict-isolation" TargetMode="External"/><Relationship Id="rId47" Type="http://schemas.openxmlformats.org/officeDocument/2006/relationships/hyperlink" Target="http://www.nytimes.com/2015/10/28/world/asia/south-china-sea-uss-lassen-spratly-islands.html" TargetMode="External"/><Relationship Id="rId7" Type="http://schemas.openxmlformats.org/officeDocument/2006/relationships/hyperlink" Target="http://www.forbes.com/sites/ralphjennings/2016/06/06/why-odds-of-war-in-the-contested-south-china-sea-are-near-zero/" TargetMode="External"/><Relationship Id="rId2" Type="http://schemas.openxmlformats.org/officeDocument/2006/relationships/numbering" Target="numbering.xml"/><Relationship Id="rId16" Type="http://schemas.openxmlformats.org/officeDocument/2006/relationships/hyperlink" Target="http://thediplomat.com/2016/04/the-south-china-sea-disputes-past-present-and-future/" TargetMode="External"/><Relationship Id="rId29" Type="http://schemas.openxmlformats.org/officeDocument/2006/relationships/hyperlink" Target="http://thediplomat.com/2016/04/the-south-china-sea-disputes-past-present-and-future/" TargetMode="External"/><Relationship Id="rId11" Type="http://schemas.openxmlformats.org/officeDocument/2006/relationships/hyperlink" Target="http://thediplomat.com/2015/09/south-china-sea-conflict-escalation-and-miscalculation-myths/" TargetMode="External"/><Relationship Id="rId24" Type="http://schemas.openxmlformats.org/officeDocument/2006/relationships/hyperlink" Target="http://cogitasia.com/cnooc-pulls-back-the-curtain/" TargetMode="External"/><Relationship Id="rId32" Type="http://schemas.openxmlformats.org/officeDocument/2006/relationships/hyperlink" Target="http://trueviralnews.com/?p=176754" TargetMode="External"/><Relationship Id="rId37" Type="http://schemas.openxmlformats.org/officeDocument/2006/relationships/hyperlink" Target="http://www.publicnow.com/view/4DFE16BA3F4FB4FA913922D5EFC3620FB1597A18?2016-04-27-22:30:53+01:00-xxx710" TargetMode="External"/><Relationship Id="rId40" Type="http://schemas.openxmlformats.org/officeDocument/2006/relationships/hyperlink" Target="http://www.nytimes.com/newsgraphics/2013/10/27/south-china-sea/" TargetMode="External"/><Relationship Id="rId45" Type="http://schemas.openxmlformats.org/officeDocument/2006/relationships/hyperlink" Target="http://amti.csis.org/island-tracker/" TargetMode="External"/><Relationship Id="rId5" Type="http://schemas.openxmlformats.org/officeDocument/2006/relationships/settings" Target="settings.xml"/><Relationship Id="rId15" Type="http://schemas.openxmlformats.org/officeDocument/2006/relationships/hyperlink" Target="https://www.chathamhouse.org/sites/files/chathamhouse/" TargetMode="External"/><Relationship Id="rId23" Type="http://schemas.openxmlformats.org/officeDocument/2006/relationships/hyperlink" Target="http://cogitasia.com/time-to-end-strategic-ambiguity-in-the-south-china-sea/" TargetMode="External"/><Relationship Id="rId28" Type="http://schemas.openxmlformats.org/officeDocument/2006/relationships/hyperlink" Target="http://www.newvision.co.ug/new_vision/news/1427825/china-rejected-arbitration-south-china-sea-dispute" TargetMode="External"/><Relationship Id="rId36" Type="http://schemas.openxmlformats.org/officeDocument/2006/relationships/hyperlink" Target="http://www.reuters.com/article/us-southchinasea-usa-idUSKBN0UL27220160107" TargetMode="External"/><Relationship Id="rId49" Type="http://schemas.openxmlformats.org/officeDocument/2006/relationships/theme" Target="theme/theme1.xml"/><Relationship Id="rId10" Type="http://schemas.openxmlformats.org/officeDocument/2006/relationships/hyperlink" Target="http://thediplomat.com/2013/07/why-china-and-the-us-probably-wont-go-to-war/" TargetMode="External"/><Relationship Id="rId19" Type="http://schemas.openxmlformats.org/officeDocument/2006/relationships/hyperlink" Target="https://en.wikipedia.org/wiki/Pontifical_Institute_for_Foreign_Missions" TargetMode="External"/><Relationship Id="rId31" Type="http://schemas.openxmlformats.org/officeDocument/2006/relationships/hyperlink" Target="http://globalriskinsights.com/2016/06/china-us-dialogue-short-on-substance/" TargetMode="External"/><Relationship Id="rId44" Type="http://schemas.openxmlformats.org/officeDocument/2006/relationships/hyperlink" Target="http://www.foreign.senate.gov/imo/media/doc/Bill.pdf" TargetMode="External"/><Relationship Id="rId4" Type="http://schemas.microsoft.com/office/2007/relationships/stylesWithEffects" Target="stylesWithEffects.xml"/><Relationship Id="rId9" Type="http://schemas.openxmlformats.org/officeDocument/2006/relationships/hyperlink" Target="http://www.japantimes.co.jp/news/2016/06/13/asia-pacific/china-urges-philippines-to-copy-malaysias-handling-of-south-china-sea-issue/" TargetMode="External"/><Relationship Id="rId14" Type="http://schemas.openxmlformats.org/officeDocument/2006/relationships/hyperlink" Target="https://www.chathamhouse.org/sites/files/chathamhouse/" TargetMode="External"/><Relationship Id="rId22" Type="http://schemas.openxmlformats.org/officeDocument/2006/relationships/hyperlink" Target="http://cogitasia.com/china%E2%80%99s-u-shaped-line-as-a-claim-to-maritime-space/" TargetMode="External"/><Relationship Id="rId27" Type="http://schemas.openxmlformats.org/officeDocument/2006/relationships/hyperlink" Target="https://www.chathamhouse.org/sites/files/chathamhouse/" TargetMode="External"/><Relationship Id="rId30" Type="http://schemas.openxmlformats.org/officeDocument/2006/relationships/hyperlink" Target="http://thediplomat.com/2016/04/the-south-china-sea-disputes-past-present-and-future/" TargetMode="External"/><Relationship Id="rId35" Type="http://schemas.openxmlformats.org/officeDocument/2006/relationships/hyperlink" Target="http://foreignpolicy.com/2016/04/27/lawmakers-to-white-house-get-tough-with-beijing-over-south-china-sea/" TargetMode="External"/><Relationship Id="rId43" Type="http://schemas.openxmlformats.org/officeDocument/2006/relationships/hyperlink" Target="http://foreignpolicy.com/2016/04/27/in-foreign-policy-speech-realdonaldtrump-comes-through-despite-efforts-to-appear-presidential/" TargetMode="External"/><Relationship Id="rId48" Type="http://schemas.openxmlformats.org/officeDocument/2006/relationships/fontTable" Target="fontTable.xml"/><Relationship Id="rId8" Type="http://schemas.openxmlformats.org/officeDocument/2006/relationships/hyperlink" Target="http://www.huffingtonpost.com/liu-xiaoming/china-not-trying-to-rule-the-waves_b_10635022.html" TargetMode="External"/><Relationship Id="rId3" Type="http://schemas.openxmlformats.org/officeDocument/2006/relationships/styles" Target="styles.xml"/><Relationship Id="rId12" Type="http://schemas.openxmlformats.org/officeDocument/2006/relationships/hyperlink" Target="http://nationalinterest.org/feature/crowded-waters-the-south-china-seas-next-big-flashpoint-12184" TargetMode="External"/><Relationship Id="rId17" Type="http://schemas.openxmlformats.org/officeDocument/2006/relationships/hyperlink" Target="http://www.atimes.com/atimes/China/NK07Ad02.html" TargetMode="External"/><Relationship Id="rId25" Type="http://schemas.openxmlformats.org/officeDocument/2006/relationships/hyperlink" Target="http://cogitasia.com/arguing-over-blocks-do-china-and-the-philippines-both-have-a-claim/" TargetMode="External"/><Relationship Id="rId33" Type="http://schemas.openxmlformats.org/officeDocument/2006/relationships/hyperlink" Target="http://www.scmp.com/news/world/united-states/article/1931109/we-have-tremendous-economic-power-over-china-donald-trump" TargetMode="External"/><Relationship Id="rId38" Type="http://schemas.openxmlformats.org/officeDocument/2006/relationships/hyperlink" Target="http://foreignpolicy.com/2016/02/17/crunch-time-for-washington-and-beijing-in-the-south-china-sea/" TargetMode="External"/><Relationship Id="rId46" Type="http://schemas.openxmlformats.org/officeDocument/2006/relationships/hyperlink" Target="https://www.washingtonpost.com/blogs/right-turn/wp/2015/11/06/ash-carter-the-south-china-sea-and-teddy-roosevelt/" TargetMode="External"/><Relationship Id="rId20" Type="http://schemas.openxmlformats.org/officeDocument/2006/relationships/hyperlink" Target="http://www.asianews.it/news-en/South-China-Sea,-tension-between-Manila,-Hanoi-and-Beijing.-A-code-of-conduct-useless-25157.html" TargetMode="External"/><Relationship Id="rId41" Type="http://schemas.openxmlformats.org/officeDocument/2006/relationships/hyperlink" Target="http://www.wsj.com/articles/china-completes-runway-on-artificial-island-in-south-china-sea-1443184818"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8719B-4BFE-4640-9337-0EBE7A20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190</Pages>
  <Words>91454</Words>
  <Characters>521289</Characters>
  <Application>Microsoft Office Word</Application>
  <DocSecurity>0</DocSecurity>
  <Lines>4344</Lines>
  <Paragraphs>1223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611520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keywords>5.1.1</cp:keywords>
  <cp:lastModifiedBy>jasonlrussell</cp:lastModifiedBy>
  <cp:revision>6</cp:revision>
  <dcterms:created xsi:type="dcterms:W3CDTF">2016-06-26T18:39:00Z</dcterms:created>
  <dcterms:modified xsi:type="dcterms:W3CDTF">2016-06-27T13:56:00Z</dcterms:modified>
</cp:coreProperties>
</file>