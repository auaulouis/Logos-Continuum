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CCA" w:rsidRDefault="003A3052" w:rsidP="00BE203A">
      <w:pPr>
        <w:pStyle w:val="Heading1"/>
      </w:pPr>
      <w:r>
        <w:t>Elections Updates — SDI Tournament Final Day</w:t>
      </w:r>
    </w:p>
    <w:p w:rsidR="003A3052" w:rsidRDefault="003A3052" w:rsidP="003A3052">
      <w:pPr>
        <w:pStyle w:val="Heading2"/>
      </w:pPr>
      <w:r>
        <w:t>Affirmative</w:t>
      </w:r>
    </w:p>
    <w:p w:rsidR="003A3052" w:rsidRDefault="003A3052" w:rsidP="003A3052">
      <w:pPr>
        <w:pStyle w:val="Heading3"/>
      </w:pPr>
      <w:r>
        <w:t>Uniqueness Overwhelms Link</w:t>
      </w:r>
    </w:p>
    <w:p w:rsidR="003A3052" w:rsidRDefault="003A3052" w:rsidP="003A3052">
      <w:pPr>
        <w:pStyle w:val="Heading4"/>
      </w:pPr>
      <w:r>
        <w:t xml:space="preserve">Clinton will win </w:t>
      </w:r>
      <w:r w:rsidRPr="003C5B18">
        <w:rPr>
          <w:i/>
          <w:u w:val="single"/>
        </w:rPr>
        <w:t>even without the Rust Belt</w:t>
      </w:r>
      <w:r>
        <w:t xml:space="preserve"> — assumes Trump’s convention bounce. </w:t>
      </w:r>
    </w:p>
    <w:p w:rsidR="003A3052" w:rsidRDefault="003A3052" w:rsidP="003A3052">
      <w:r>
        <w:rPr>
          <w:rStyle w:val="Style13ptBold"/>
        </w:rPr>
        <w:t>Rahn 8/</w:t>
      </w:r>
      <w:r w:rsidRPr="00C57B1D">
        <w:rPr>
          <w:rStyle w:val="Style13ptBold"/>
        </w:rPr>
        <w:t>1</w:t>
      </w:r>
      <w:r>
        <w:rPr>
          <w:rStyle w:val="Style13ptBold"/>
        </w:rPr>
        <w:t xml:space="preserve"> </w:t>
      </w:r>
      <w:r w:rsidRPr="00C57B1D">
        <w:t xml:space="preserve">— </w:t>
      </w:r>
      <w:r w:rsidRPr="005D3EB4">
        <w:t xml:space="preserve">Will Rahn, Will Rahn is a political correspondent and managing director, politics, for CBS News Digital, august 1, 2016 (“Commentary: Why Hillary will probably win” CBS News, </w:t>
      </w:r>
      <w:hyperlink r:id="rId6" w:history="1">
        <w:r w:rsidRPr="005D3EB4">
          <w:t>http://www.cbsnews.com/news/commentary-why-hillary-clinton-will-probably-win/</w:t>
        </w:r>
      </w:hyperlink>
      <w:r w:rsidRPr="005D3EB4">
        <w:t>, accessed 8/1/16</w:t>
      </w:r>
      <w:r>
        <w:t xml:space="preserve"> AC</w:t>
      </w:r>
      <w:r w:rsidRPr="005D3EB4">
        <w:t>)</w:t>
      </w:r>
    </w:p>
    <w:p w:rsidR="003A3052" w:rsidRPr="005D3EB4" w:rsidRDefault="003A3052" w:rsidP="00AD43C5">
      <w:pPr>
        <w:rPr>
          <w:rStyle w:val="Emphasis"/>
        </w:rPr>
      </w:pPr>
      <w:r>
        <w:t xml:space="preserve">With less than 100 days to go until Election Day, </w:t>
      </w:r>
      <w:r w:rsidRPr="00AD43C5">
        <w:rPr>
          <w:rStyle w:val="StyleUnderline"/>
          <w:highlight w:val="yellow"/>
        </w:rPr>
        <w:t>Hillary</w:t>
      </w:r>
      <w:r w:rsidRPr="003A3052">
        <w:rPr>
          <w:rStyle w:val="StyleUnderline"/>
          <w:highlight w:val="yellow"/>
        </w:rPr>
        <w:t xml:space="preserve"> Clinton should be considered the heavy favorite to win</w:t>
      </w:r>
      <w:r w:rsidRPr="005D3EB4">
        <w:rPr>
          <w:rStyle w:val="StyleUnderline"/>
        </w:rPr>
        <w:t xml:space="preserve">. Polls will go up in down over the next few months, and Trump will periodically hold a lead in national polls. However, </w:t>
      </w:r>
      <w:r w:rsidRPr="003A3052">
        <w:rPr>
          <w:rStyle w:val="StyleUnderline"/>
          <w:highlight w:val="yellow"/>
        </w:rPr>
        <w:t>when we consider the unforgiving realities of the Electoral College, we see how hard it will be for Trump to win</w:t>
      </w:r>
      <w:r w:rsidRPr="005D3EB4">
        <w:rPr>
          <w:rStyle w:val="StyleUnderline"/>
        </w:rPr>
        <w:t xml:space="preserve">, and how easy it is to imagine him getting buried. </w:t>
      </w:r>
      <w:r>
        <w:t>The Daily Beast's Mike Tomasky made the case for a Clinton landslide in June, and while Trump's numbers have improved a bit since then</w:t>
      </w:r>
      <w:r w:rsidRPr="005D3EB4">
        <w:rPr>
          <w:rStyle w:val="StyleUnderline"/>
        </w:rPr>
        <w:t>, the math still decidedly favors a Hillary win</w:t>
      </w:r>
      <w:r>
        <w:t xml:space="preserve">. Take </w:t>
      </w:r>
      <w:r w:rsidRPr="005D3EB4">
        <w:rPr>
          <w:rStyle w:val="StyleUnderline"/>
        </w:rPr>
        <w:t xml:space="preserve">the Suffolk University poll that came out last week that showed </w:t>
      </w:r>
      <w:r w:rsidRPr="003A3052">
        <w:rPr>
          <w:rStyle w:val="StyleUnderline"/>
          <w:highlight w:val="yellow"/>
        </w:rPr>
        <w:t>Clinton lead</w:t>
      </w:r>
      <w:r w:rsidRPr="005D3EB4">
        <w:rPr>
          <w:rStyle w:val="StyleUnderline"/>
        </w:rPr>
        <w:t xml:space="preserve">ing by </w:t>
      </w:r>
      <w:r w:rsidRPr="003A3052">
        <w:rPr>
          <w:rStyle w:val="StyleUnderline"/>
          <w:highlight w:val="yellow"/>
        </w:rPr>
        <w:t>by nine points in Pennsylvania at a time when Trump should have been enjoying a cushy convention bounce</w:t>
      </w:r>
      <w:r>
        <w:t xml:space="preserve">. And </w:t>
      </w:r>
      <w:r w:rsidRPr="003A3052">
        <w:rPr>
          <w:rStyle w:val="StyleUnderline"/>
          <w:highlight w:val="yellow"/>
        </w:rPr>
        <w:t>while Pennsylvania is a must-win for Trump, it's not for Clinton</w:t>
      </w:r>
      <w:r w:rsidRPr="005D3EB4">
        <w:rPr>
          <w:rStyle w:val="StyleUnderline"/>
        </w:rPr>
        <w:t>. She can become president without it,</w:t>
      </w:r>
      <w:r>
        <w:t xml:space="preserve"> and he can't. If Trump wins Pennsylvania, there's a good chance he'll win Ohio as well, and maybe even Michigan and Wisconsin. This is the scenario Michael Moore has been using to scare liberals the past few weeks, and it makes sense in some ways: if Trump's message is tailored specifically for anyone, it's for downwardly mobile whites in the Rust Belt. </w:t>
      </w:r>
      <w:r w:rsidRPr="005D3EB4">
        <w:rPr>
          <w:rStyle w:val="StyleUnderline"/>
        </w:rPr>
        <w:t xml:space="preserve">Should he sweep all four of those states, that will give him 64 Electoral votes, which is exactly the number President Obama won by last time. </w:t>
      </w:r>
      <w:r w:rsidRPr="003A3052">
        <w:rPr>
          <w:rStyle w:val="StyleUnderline"/>
          <w:highlight w:val="yellow"/>
        </w:rPr>
        <w:t>But Clinton is leading in Pennsylvania</w:t>
      </w:r>
      <w:r w:rsidRPr="005D3EB4">
        <w:rPr>
          <w:rStyle w:val="StyleUnderline"/>
        </w:rPr>
        <w:t xml:space="preserve"> - a Marist/NBC poll last week found the same thing that Suffolk did -- and </w:t>
      </w:r>
      <w:r w:rsidRPr="003A3052">
        <w:rPr>
          <w:rStyle w:val="StyleUnderline"/>
          <w:highlight w:val="yellow"/>
        </w:rPr>
        <w:t>a post convention bounce for her could take the state out of contention</w:t>
      </w:r>
      <w:r w:rsidRPr="003A3052">
        <w:rPr>
          <w:highlight w:val="yellow"/>
        </w:rPr>
        <w:t xml:space="preserve">. </w:t>
      </w:r>
      <w:r w:rsidRPr="003A3052">
        <w:rPr>
          <w:rStyle w:val="StyleUnderline"/>
          <w:highlight w:val="yellow"/>
        </w:rPr>
        <w:t xml:space="preserve">Wisconsin, </w:t>
      </w:r>
      <w:r w:rsidRPr="00AE3C46">
        <w:rPr>
          <w:rStyle w:val="StyleUnderline"/>
        </w:rPr>
        <w:t>for a whole host</w:t>
      </w:r>
      <w:r w:rsidRPr="005D3EB4">
        <w:rPr>
          <w:rStyle w:val="StyleUnderline"/>
        </w:rPr>
        <w:t xml:space="preserve"> of rather esoteric demographic reasons, </w:t>
      </w:r>
      <w:r w:rsidRPr="003A3052">
        <w:rPr>
          <w:rStyle w:val="StyleUnderline"/>
          <w:highlight w:val="yellow"/>
        </w:rPr>
        <w:t>is not really Trump country</w:t>
      </w:r>
      <w:r>
        <w:t xml:space="preserve">, and gave Ted Cruz his last big win during the primary. </w:t>
      </w:r>
      <w:r w:rsidRPr="005D3EB4">
        <w:rPr>
          <w:rStyle w:val="StyleUnderline"/>
        </w:rPr>
        <w:t xml:space="preserve">They're tied in Michigan and Ohio (CBS has Clinton with small leads in both) but if those Pennsylvania numbers correct, it's reasonable to assume that </w:t>
      </w:r>
      <w:r w:rsidRPr="003A3052">
        <w:rPr>
          <w:rStyle w:val="StyleUnderline"/>
          <w:highlight w:val="yellow"/>
        </w:rPr>
        <w:t>the Rust Belt uprising Trump needs won't materialize</w:t>
      </w:r>
      <w:r>
        <w:t xml:space="preserve">. Another flaw with the Moore hypothesis is that it assumes Trump will hold on to everything Romney won. There's not a lot of reason to assume he will, which is where we start getting into landslide territory. As Tomasky noted, </w:t>
      </w:r>
      <w:r w:rsidRPr="003A3052">
        <w:rPr>
          <w:rStyle w:val="StyleUnderline"/>
          <w:highlight w:val="yellow"/>
        </w:rPr>
        <w:t>deep-red Utah keeps flashing blue</w:t>
      </w:r>
      <w:r>
        <w:t xml:space="preserve">. </w:t>
      </w:r>
      <w:r w:rsidRPr="005D3EB4">
        <w:rPr>
          <w:rStyle w:val="StyleUnderline"/>
        </w:rPr>
        <w:t xml:space="preserve">The polls there keep showing a struggling Trump, presumably because of the well-known Mormon antipathy toward him. </w:t>
      </w:r>
      <w:r w:rsidRPr="003A3052">
        <w:rPr>
          <w:rStyle w:val="StyleUnderline"/>
          <w:highlight w:val="yellow"/>
        </w:rPr>
        <w:t>Georgia</w:t>
      </w:r>
      <w:r w:rsidRPr="005D3EB4">
        <w:rPr>
          <w:rStyle w:val="StyleUnderline"/>
        </w:rPr>
        <w:t xml:space="preserve">, meanwhile, </w:t>
      </w:r>
      <w:r w:rsidRPr="003A3052">
        <w:rPr>
          <w:rStyle w:val="StyleUnderline"/>
          <w:highlight w:val="yellow"/>
        </w:rPr>
        <w:t>will have an electorate that's 40 percent non-white this cycle, which is good news for Clinton, and make give Democrats a chance to break the GOP stranglehold on the South</w:t>
      </w:r>
      <w:r w:rsidRPr="005D3EB4">
        <w:rPr>
          <w:rStyle w:val="StyleUnderline"/>
        </w:rPr>
        <w:t>. And a June Zogby poll in Kansas -- a state that last voted Democratic in 1936 -- indicated even it could be up for grabs</w:t>
      </w:r>
      <w:r>
        <w:t xml:space="preserve">. Are any of those states likely to go blue in November? Well, no - landslides a la 1984, when Ronald Reagan came within a few thousand votes of winning all 50 states, probably can't happen in a country this dug-in and polarized, so it's a safe bet that the reddest corners of the country will stay red. However, </w:t>
      </w:r>
      <w:r w:rsidRPr="003A3052">
        <w:rPr>
          <w:rStyle w:val="StyleUnderline"/>
          <w:highlight w:val="yellow"/>
        </w:rPr>
        <w:t>a state like North Carolina</w:t>
      </w:r>
      <w:r w:rsidRPr="005D3EB4">
        <w:rPr>
          <w:rStyle w:val="StyleUnderline"/>
        </w:rPr>
        <w:t xml:space="preserve">, which Romney returned to the Republican column after Obama snatched a victory there in 2008, </w:t>
      </w:r>
      <w:r w:rsidRPr="003A3052">
        <w:rPr>
          <w:rStyle w:val="StyleUnderline"/>
          <w:highlight w:val="yellow"/>
        </w:rPr>
        <w:t xml:space="preserve">could easily vote for Hillary, particularly now that the Fourth Circuit just struck down their voter ID law. If it does, </w:t>
      </w:r>
      <w:r w:rsidRPr="003A3052">
        <w:rPr>
          <w:rStyle w:val="Emphasis"/>
          <w:highlight w:val="yellow"/>
        </w:rPr>
        <w:t>Trump could sweep the Rust Belt and still lose.</w:t>
      </w:r>
    </w:p>
    <w:p w:rsidR="003A3052" w:rsidRDefault="003A3052" w:rsidP="003A3052"/>
    <w:p w:rsidR="00950592" w:rsidRDefault="00950592" w:rsidP="00950592">
      <w:pPr>
        <w:pStyle w:val="Heading4"/>
      </w:pPr>
      <w:r w:rsidRPr="00681DF8">
        <w:t xml:space="preserve">Trump </w:t>
      </w:r>
      <w:r w:rsidRPr="00950592">
        <w:rPr>
          <w:u w:val="single"/>
        </w:rPr>
        <w:t>can’t flip non-whites</w:t>
      </w:r>
      <w:r>
        <w:t xml:space="preserve"> and </w:t>
      </w:r>
      <w:r w:rsidRPr="00950592">
        <w:rPr>
          <w:u w:val="single"/>
        </w:rPr>
        <w:t>college-educated whites</w:t>
      </w:r>
      <w:r>
        <w:t xml:space="preserve"> in the </w:t>
      </w:r>
      <w:r w:rsidRPr="00950592">
        <w:rPr>
          <w:u w:val="single"/>
        </w:rPr>
        <w:t>Rust Belt</w:t>
      </w:r>
      <w:r>
        <w:t xml:space="preserve"> </w:t>
      </w:r>
      <w:r w:rsidRPr="00950592">
        <w:t>to win</w:t>
      </w:r>
      <w:r w:rsidRPr="00681DF8">
        <w:t xml:space="preserve">. </w:t>
      </w:r>
    </w:p>
    <w:p w:rsidR="00950592" w:rsidRPr="00681DF8" w:rsidRDefault="00950592" w:rsidP="00950592">
      <w:r w:rsidRPr="00681DF8">
        <w:rPr>
          <w:rStyle w:val="Style13ptBold"/>
        </w:rPr>
        <w:t xml:space="preserve">The Economist </w:t>
      </w:r>
      <w:r>
        <w:rPr>
          <w:rStyle w:val="Style13ptBold"/>
        </w:rPr>
        <w:t>8/3</w:t>
      </w:r>
      <w:r>
        <w:t xml:space="preserve"> — The Economist, 2016 (“</w:t>
      </w:r>
      <w:r w:rsidRPr="00681DF8">
        <w:t>Donald Trump’s disastrous fortnight</w:t>
      </w:r>
      <w:r>
        <w:t>,” Byline J.A., August 3</w:t>
      </w:r>
      <w:r w:rsidRPr="00950592">
        <w:rPr>
          <w:vertAlign w:val="superscript"/>
        </w:rPr>
        <w:t>rd</w:t>
      </w:r>
      <w:r>
        <w:t xml:space="preserve">, Available Online at </w:t>
      </w:r>
      <w:r w:rsidRPr="00681DF8">
        <w:t>http://www.economist.com/blogs/democracyinamerica/2016/08/presidential-race</w:t>
      </w:r>
      <w:r>
        <w:t>, Accessed 08-03-2016, KC)</w:t>
      </w:r>
    </w:p>
    <w:p w:rsidR="00950592" w:rsidRDefault="00950592" w:rsidP="00950592">
      <w:r w:rsidRPr="00681DF8">
        <w:rPr>
          <w:rStyle w:val="StyleUnderline"/>
          <w:highlight w:val="yellow"/>
        </w:rPr>
        <w:t>In Pennsylvania</w:t>
      </w:r>
      <w:r w:rsidRPr="00681DF8">
        <w:rPr>
          <w:rStyle w:val="StyleUnderline"/>
        </w:rPr>
        <w:t xml:space="preserve">, </w:t>
      </w:r>
      <w:r w:rsidRPr="00681DF8">
        <w:rPr>
          <w:rStyle w:val="StyleUnderline"/>
          <w:highlight w:val="yellow"/>
        </w:rPr>
        <w:t>which he</w:t>
      </w:r>
      <w:r w:rsidRPr="00681DF8">
        <w:rPr>
          <w:rStyle w:val="StyleUnderline"/>
        </w:rPr>
        <w:t xml:space="preserve"> probably </w:t>
      </w:r>
      <w:r w:rsidRPr="00681DF8">
        <w:rPr>
          <w:rStyle w:val="StyleUnderline"/>
          <w:highlight w:val="yellow"/>
        </w:rPr>
        <w:t>must win</w:t>
      </w:r>
      <w:r w:rsidRPr="00681DF8">
        <w:rPr>
          <w:rStyle w:val="StyleUnderline"/>
        </w:rPr>
        <w:t xml:space="preserve"> to gain the White House, </w:t>
      </w:r>
      <w:r w:rsidRPr="00681DF8">
        <w:rPr>
          <w:rStyle w:val="StyleUnderline"/>
          <w:highlight w:val="yellow"/>
        </w:rPr>
        <w:t>he is trailing</w:t>
      </w:r>
      <w:r w:rsidRPr="00681DF8">
        <w:rPr>
          <w:rStyle w:val="StyleUnderline"/>
        </w:rPr>
        <w:t xml:space="preserve"> Mrs </w:t>
      </w:r>
      <w:r w:rsidRPr="00681DF8">
        <w:rPr>
          <w:rStyle w:val="StyleUnderline"/>
          <w:highlight w:val="yellow"/>
        </w:rPr>
        <w:t>Clinton by</w:t>
      </w:r>
      <w:r w:rsidRPr="00681DF8">
        <w:rPr>
          <w:rStyle w:val="StyleUnderline"/>
        </w:rPr>
        <w:t xml:space="preserve"> an average of </w:t>
      </w:r>
      <w:r w:rsidRPr="00950592">
        <w:rPr>
          <w:rStyle w:val="Emphasis"/>
          <w:highlight w:val="yellow"/>
        </w:rPr>
        <w:t>five points, as he</w:t>
      </w:r>
      <w:r w:rsidRPr="00681DF8">
        <w:rPr>
          <w:rStyle w:val="Emphasis"/>
          <w:highlight w:val="yellow"/>
        </w:rPr>
        <w:t xml:space="preserve"> is nationally</w:t>
      </w:r>
      <w:r w:rsidRPr="00681DF8">
        <w:rPr>
          <w:rStyle w:val="StyleUnderline"/>
        </w:rPr>
        <w:t xml:space="preserve">. </w:t>
      </w:r>
      <w:r>
        <w:t xml:space="preserve">“I guess the polls have it sort of even,” is how he put this. </w:t>
      </w:r>
      <w:r w:rsidRPr="00681DF8">
        <w:rPr>
          <w:rStyle w:val="StyleUnderline"/>
          <w:highlight w:val="yellow"/>
        </w:rPr>
        <w:t>He</w:t>
      </w:r>
      <w:r w:rsidRPr="00681DF8">
        <w:rPr>
          <w:rStyle w:val="StyleUnderline"/>
        </w:rPr>
        <w:t xml:space="preserve"> also </w:t>
      </w:r>
      <w:r w:rsidRPr="00681DF8">
        <w:rPr>
          <w:rStyle w:val="StyleUnderline"/>
          <w:highlight w:val="yellow"/>
        </w:rPr>
        <w:t>claimed the polls understate his appeal</w:t>
      </w:r>
      <w:r w:rsidRPr="00681DF8">
        <w:t>: “It’s a little embarrassing, people don’t want to say they want to vote for me, but then they get into the booth and they say, ‘Is anyone looking? Boom, I’m taking Trump’!” But there</w:t>
      </w:r>
      <w:r>
        <w:t xml:space="preserve"> is little evidence for these shy Trumpkins—or that Mr Trump believed his schtick. The speech that followed was even more rambling than usual, and peppered with personal gripes; the boasts were fewer, his haranguing of the media (“some of the most dishonest people”) went on for longer.</w:t>
      </w:r>
    </w:p>
    <w:p w:rsidR="00950592" w:rsidRDefault="00950592" w:rsidP="00950592">
      <w:r>
        <w:t xml:space="preserve">At times, Mr Trump sounded deranged. Some of the negotiators he says he will commission to improve America’s trade terms “are horrible, horrible human beings”, he said. “Some of them don’t sleep at night, some of them turn and toss and sweat, they’re turning and tossing and sweating and it’s disgusting, and these are the people we want to negotiate for us, right?” Whose experience, actually, was he describing? </w:t>
      </w:r>
      <w:r w:rsidRPr="00681DF8">
        <w:rPr>
          <w:rStyle w:val="StyleUnderline"/>
        </w:rPr>
        <w:t xml:space="preserve">With three months to the election, </w:t>
      </w:r>
      <w:r w:rsidRPr="00681DF8">
        <w:rPr>
          <w:rStyle w:val="StyleUnderline"/>
          <w:highlight w:val="yellow"/>
        </w:rPr>
        <w:t>it is early days</w:t>
      </w:r>
      <w:r w:rsidRPr="00681DF8">
        <w:rPr>
          <w:rStyle w:val="StyleUnderline"/>
        </w:rPr>
        <w:t xml:space="preserve">, and the contest looks close; </w:t>
      </w:r>
      <w:r w:rsidRPr="00681DF8">
        <w:rPr>
          <w:rStyle w:val="StyleUnderline"/>
          <w:highlight w:val="yellow"/>
        </w:rPr>
        <w:t>yet</w:t>
      </w:r>
      <w:r w:rsidRPr="00681DF8">
        <w:rPr>
          <w:rStyle w:val="StyleUnderline"/>
        </w:rPr>
        <w:t xml:space="preserve"> Mr </w:t>
      </w:r>
      <w:r w:rsidRPr="00681DF8">
        <w:rPr>
          <w:rStyle w:val="StyleUnderline"/>
          <w:highlight w:val="yellow"/>
        </w:rPr>
        <w:t>Trump’s campaign is a mess</w:t>
      </w:r>
      <w:r w:rsidRPr="00681DF8">
        <w:rPr>
          <w:rStyle w:val="StyleUnderline"/>
        </w:rPr>
        <w:t>.</w:t>
      </w:r>
      <w:r w:rsidRPr="00681DF8">
        <w:t xml:space="preserve"> In Mechanicsburg it was tempting to think he really had seen the writing on the wall.</w:t>
      </w:r>
    </w:p>
    <w:p w:rsidR="00950592" w:rsidRDefault="00950592" w:rsidP="00950592">
      <w:r w:rsidRPr="00681DF8">
        <w:rPr>
          <w:rStyle w:val="StyleUnderline"/>
          <w:highlight w:val="yellow"/>
        </w:rPr>
        <w:t>His troubles are</w:t>
      </w:r>
      <w:r w:rsidRPr="00681DF8">
        <w:rPr>
          <w:rStyle w:val="StyleUnderline"/>
        </w:rPr>
        <w:t xml:space="preserve"> in part the flipside of </w:t>
      </w:r>
      <w:r w:rsidRPr="00681DF8">
        <w:rPr>
          <w:rStyle w:val="StyleUnderline"/>
          <w:highlight w:val="yellow"/>
        </w:rPr>
        <w:t>his vote-getting strategy</w:t>
      </w:r>
      <w:r w:rsidRPr="00681DF8">
        <w:rPr>
          <w:rStyle w:val="StyleUnderline"/>
        </w:rPr>
        <w:t xml:space="preserve">. </w:t>
      </w:r>
      <w:r w:rsidRPr="00681DF8">
        <w:rPr>
          <w:rStyle w:val="StyleUnderline"/>
          <w:highlight w:val="yellow"/>
        </w:rPr>
        <w:t>As an exercise in riling angry whites, his convention speech was masterful</w:t>
      </w:r>
      <w:r>
        <w:t>; Mr Trump’s lead over Mrs Clinton with high-school-educated whites swelled to almost 40 points in one poll. He could win this group more crushingly than any presidential candidate since Ronald Reagan in 1984. The problem is that, back then, no-college whites represented 62% of the electorate; now they represent around 34%. And Mr Trump’s raving depiction of America as a “divided crime scene” does not ring true to most other Americans.</w:t>
      </w:r>
    </w:p>
    <w:p w:rsidR="00950592" w:rsidRDefault="00950592" w:rsidP="00950592">
      <w:pPr>
        <w:rPr>
          <w:rStyle w:val="Emphasis"/>
        </w:rPr>
      </w:pPr>
      <w:r w:rsidRPr="00681DF8">
        <w:rPr>
          <w:rStyle w:val="StyleUnderline"/>
        </w:rPr>
        <w:t xml:space="preserve">By expanding his angry fan base, Mr </w:t>
      </w:r>
      <w:r w:rsidRPr="00681DF8">
        <w:rPr>
          <w:rStyle w:val="StyleUnderline"/>
          <w:highlight w:val="yellow"/>
        </w:rPr>
        <w:t>Trump enjoyed a small post-convention boost</w:t>
      </w:r>
      <w:r w:rsidRPr="00681DF8">
        <w:rPr>
          <w:rStyle w:val="StyleUnderline"/>
        </w:rPr>
        <w:t>, as newly-crowned nominees usually do</w:t>
      </w:r>
      <w:r>
        <w:t xml:space="preserve">. This gave him a small lead over Mrs Clinton in some polls. </w:t>
      </w:r>
      <w:r w:rsidRPr="00681DF8">
        <w:rPr>
          <w:rStyle w:val="StyleUnderline"/>
          <w:highlight w:val="yellow"/>
        </w:rPr>
        <w:t>Yet</w:t>
      </w:r>
      <w:r>
        <w:t xml:space="preserve">, among the weeds, </w:t>
      </w:r>
      <w:r w:rsidRPr="00681DF8">
        <w:rPr>
          <w:rStyle w:val="StyleUnderline"/>
          <w:highlight w:val="yellow"/>
        </w:rPr>
        <w:t>his ratings among non-whites and college-educated whites plunged</w:t>
      </w:r>
      <w:r>
        <w:t xml:space="preserve">. A poll by Gallup suggests that, for the first time ever recorded, the Republican convention repelled more voters than it attracted. </w:t>
      </w:r>
      <w:r w:rsidRPr="00681DF8">
        <w:rPr>
          <w:rStyle w:val="StyleUnderline"/>
        </w:rPr>
        <w:t xml:space="preserve">Mr </w:t>
      </w:r>
      <w:r w:rsidRPr="00681DF8">
        <w:rPr>
          <w:rStyle w:val="StyleUnderline"/>
          <w:highlight w:val="yellow"/>
        </w:rPr>
        <w:t>Trump now trails</w:t>
      </w:r>
      <w:r w:rsidRPr="00681DF8">
        <w:rPr>
          <w:rStyle w:val="StyleUnderline"/>
        </w:rPr>
        <w:t xml:space="preserve"> Mrs </w:t>
      </w:r>
      <w:r w:rsidRPr="00681DF8">
        <w:rPr>
          <w:rStyle w:val="StyleUnderline"/>
          <w:highlight w:val="yellow"/>
        </w:rPr>
        <w:t>Clinton</w:t>
      </w:r>
      <w:r w:rsidRPr="00681DF8">
        <w:rPr>
          <w:rStyle w:val="StyleUnderline"/>
        </w:rPr>
        <w:t xml:space="preserve"> </w:t>
      </w:r>
      <w:r w:rsidRPr="00643F97">
        <w:rPr>
          <w:rStyle w:val="StyleUnderline"/>
          <w:highlight w:val="yellow"/>
        </w:rPr>
        <w:t xml:space="preserve">with </w:t>
      </w:r>
      <w:r w:rsidRPr="00643F97">
        <w:rPr>
          <w:rStyle w:val="Emphasis"/>
          <w:highlight w:val="yellow"/>
        </w:rPr>
        <w:t>college-educated whites</w:t>
      </w:r>
      <w:r w:rsidRPr="00681DF8">
        <w:rPr>
          <w:rStyle w:val="StyleUnderline"/>
        </w:rPr>
        <w:t xml:space="preserve">, a group that has voted Republican since polling began, by a five-point margin. </w:t>
      </w:r>
      <w:r w:rsidRPr="00643F97">
        <w:rPr>
          <w:rStyle w:val="StyleUnderline"/>
          <w:highlight w:val="yellow"/>
        </w:rPr>
        <w:t>If</w:t>
      </w:r>
      <w:r w:rsidRPr="00681DF8">
        <w:rPr>
          <w:rStyle w:val="StyleUnderline"/>
        </w:rPr>
        <w:t xml:space="preserve"> Mr </w:t>
      </w:r>
      <w:r w:rsidRPr="00643F97">
        <w:rPr>
          <w:rStyle w:val="Emphasis"/>
          <w:highlight w:val="yellow"/>
        </w:rPr>
        <w:t>Trump cannot close that gap, he will</w:t>
      </w:r>
      <w:r w:rsidRPr="00643F97">
        <w:rPr>
          <w:rStyle w:val="Emphasis"/>
        </w:rPr>
        <w:t xml:space="preserve"> probably </w:t>
      </w:r>
      <w:r w:rsidRPr="00643F97">
        <w:rPr>
          <w:rStyle w:val="Emphasis"/>
          <w:highlight w:val="yellow"/>
        </w:rPr>
        <w:t>lose</w:t>
      </w:r>
      <w:r w:rsidRPr="00643F97">
        <w:rPr>
          <w:rStyle w:val="Emphasis"/>
        </w:rPr>
        <w:t>.</w:t>
      </w:r>
    </w:p>
    <w:p w:rsidR="00950592" w:rsidRDefault="00950592" w:rsidP="00950592">
      <w:pPr>
        <w:rPr>
          <w:rStyle w:val="Emphasis"/>
        </w:rPr>
      </w:pPr>
    </w:p>
    <w:p w:rsidR="00722DAE" w:rsidRDefault="00722DAE" w:rsidP="00722DAE"/>
    <w:p w:rsidR="00452B2F" w:rsidRDefault="00452B2F" w:rsidP="00452B2F">
      <w:pPr>
        <w:pStyle w:val="Heading3"/>
      </w:pPr>
      <w:r>
        <w:t xml:space="preserve">They </w:t>
      </w:r>
      <w:r w:rsidR="00526217">
        <w:t>Cite</w:t>
      </w:r>
      <w:r>
        <w:t>: “Nate Silver/FiveThirtyEight”</w:t>
      </w:r>
    </w:p>
    <w:p w:rsidR="00452B2F" w:rsidRDefault="00526217" w:rsidP="00452B2F">
      <w:pPr>
        <w:pStyle w:val="Heading4"/>
      </w:pPr>
      <w:r>
        <w:t>FiveThirtyEight’s models overreact — they mix future predictions with a snapshot of current conditions.</w:t>
      </w:r>
    </w:p>
    <w:p w:rsidR="00452B2F" w:rsidRPr="00526217" w:rsidRDefault="00526217" w:rsidP="00452B2F">
      <w:r w:rsidRPr="00526217">
        <w:rPr>
          <w:rStyle w:val="Style13ptBold"/>
        </w:rPr>
        <w:t>Wang 8/3</w:t>
      </w:r>
      <w:r>
        <w:t xml:space="preserve"> — </w:t>
      </w:r>
      <w:r w:rsidR="00452B2F">
        <w:t>Sam Wang</w:t>
      </w:r>
      <w:r>
        <w:t>,</w:t>
      </w:r>
      <w:r w:rsidR="00C3686B">
        <w:t xml:space="preserve"> cofounder of the Princeton Election Consortium, one of the first to aggregate US Presidential polls using probabilistic methods, known for correctly calling 10 out of 10 close Senate races and came within a few seats of the final House outcome, earned his Ph.D. in neuroscience at Stanford University, and a B.S. in physics with honors from the California Institute of Technology</w:t>
      </w:r>
      <w:r>
        <w:t xml:space="preserve">, 2016 (“Why is the PEC polls-only forecast so stable?,” </w:t>
      </w:r>
      <w:r>
        <w:rPr>
          <w:i/>
        </w:rPr>
        <w:t>Princeton Election Consortium</w:t>
      </w:r>
      <w:r>
        <w:t>, August 3</w:t>
      </w:r>
      <w:r w:rsidRPr="00526217">
        <w:rPr>
          <w:vertAlign w:val="superscript"/>
        </w:rPr>
        <w:t>rd</w:t>
      </w:r>
      <w:r>
        <w:t>, Available Online at</w:t>
      </w:r>
    </w:p>
    <w:p w:rsidR="00452B2F" w:rsidRPr="00722DAE" w:rsidRDefault="00526217" w:rsidP="00452B2F">
      <w:hyperlink r:id="rId7" w:history="1">
        <w:r w:rsidRPr="002035CD">
          <w:rPr>
            <w:rStyle w:val="Hyperlink"/>
          </w:rPr>
          <w:t>http://election.princeton.edu/2016/08/03/why-is-the-pec-polls-only-forecast-so-stable/#more-16741</w:t>
        </w:r>
      </w:hyperlink>
      <w:r>
        <w:t>, Accessed 08-03-2016)</w:t>
      </w:r>
    </w:p>
    <w:p w:rsidR="00452B2F" w:rsidRPr="00526217" w:rsidRDefault="00452B2F" w:rsidP="00452B2F">
      <w:pPr>
        <w:rPr>
          <w:b/>
          <w:u w:val="single"/>
        </w:rPr>
      </w:pPr>
      <w:r w:rsidRPr="00526217">
        <w:rPr>
          <w:rStyle w:val="StyleUnderline"/>
          <w:highlight w:val="yellow"/>
        </w:rPr>
        <w:t>There is a second reason why the PEC November forecast is so stable: it only uses state polls</w:t>
      </w:r>
      <w:r>
        <w:t xml:space="preserve">. </w:t>
      </w:r>
      <w:r w:rsidRPr="00526217">
        <w:rPr>
          <w:rStyle w:val="StyleUnderline"/>
        </w:rPr>
        <w:t xml:space="preserve">That means that any </w:t>
      </w:r>
      <w:r w:rsidRPr="00526217">
        <w:rPr>
          <w:rStyle w:val="StyleUnderline"/>
          <w:highlight w:val="yellow"/>
        </w:rPr>
        <w:t>change is integrated</w:t>
      </w:r>
      <w:r w:rsidRPr="00526217">
        <w:rPr>
          <w:rStyle w:val="StyleUnderline"/>
        </w:rPr>
        <w:t xml:space="preserve"> into the aggregate </w:t>
      </w:r>
      <w:r w:rsidRPr="00526217">
        <w:rPr>
          <w:rStyle w:val="StyleUnderline"/>
          <w:highlight w:val="yellow"/>
        </w:rPr>
        <w:t>slowly</w:t>
      </w:r>
      <w:r w:rsidRPr="00526217">
        <w:rPr>
          <w:rStyle w:val="StyleUnderline"/>
        </w:rPr>
        <w:t>, over a period of several weeks.</w:t>
      </w:r>
    </w:p>
    <w:p w:rsidR="00452B2F" w:rsidRPr="00526217" w:rsidRDefault="00452B2F" w:rsidP="00452B2F">
      <w:pPr>
        <w:rPr>
          <w:b/>
          <w:u w:val="single"/>
        </w:rPr>
      </w:pPr>
      <w:r>
        <w:t xml:space="preserve">Broadly, </w:t>
      </w:r>
      <w:r w:rsidRPr="00C3686B">
        <w:rPr>
          <w:rStyle w:val="StyleUnderline"/>
          <w:highlight w:val="yellow"/>
        </w:rPr>
        <w:t>I think it is a mistake to want a November prediction and a sharp snapshot of current conditions in the same calculation</w:t>
      </w:r>
      <w:r w:rsidRPr="00C3686B">
        <w:rPr>
          <w:highlight w:val="yellow"/>
        </w:rPr>
        <w:t>.</w:t>
      </w:r>
      <w:r>
        <w:t xml:space="preserve"> To my taste, </w:t>
      </w:r>
      <w:r w:rsidRPr="00C3686B">
        <w:rPr>
          <w:rStyle w:val="StyleUnderline"/>
          <w:highlight w:val="yellow"/>
        </w:rPr>
        <w:t>the FiveThirtyEight calculation would be improved by removing the random-drift step to give a more sensitive snapshot of today’s conditions</w:t>
      </w:r>
      <w:r>
        <w:t xml:space="preserve">, the same way that the HuffPollster national Clinton-v.-Trump average does. </w:t>
      </w:r>
      <w:r w:rsidRPr="00526217">
        <w:rPr>
          <w:rStyle w:val="StyleUnderline"/>
        </w:rPr>
        <w:t>Then use a polls-plus-fundamentals</w:t>
      </w:r>
      <w:r>
        <w:t xml:space="preserve"> (or in our case, polls-plus-more-polls) </w:t>
      </w:r>
      <w:r w:rsidRPr="00526217">
        <w:rPr>
          <w:rStyle w:val="StyleUnderline"/>
        </w:rPr>
        <w:t>approach to give a true prediction.</w:t>
      </w:r>
    </w:p>
    <w:p w:rsidR="00452B2F" w:rsidRDefault="00452B2F" w:rsidP="00452B2F">
      <w:r>
        <w:t xml:space="preserve">One final thought, about econometrically-based priors (Ray Fair, Drew Linzer; but also Norpoth and others). </w:t>
      </w:r>
      <w:r w:rsidRPr="00C3686B">
        <w:rPr>
          <w:rStyle w:val="StyleUnderline"/>
          <w:highlight w:val="yellow"/>
        </w:rPr>
        <w:t>In such a weird year, we may be past the point where an econometrically-based prior is useful</w:t>
      </w:r>
      <w:r>
        <w:t xml:space="preserve">. Linzer and Lauderdale have analyzed their own econometric approach, and found that the uncertainty on such a model was such that it could be useful for making predictions under normal, non-polarized conditions (high S). But </w:t>
      </w:r>
      <w:r w:rsidRPr="00526217">
        <w:rPr>
          <w:rStyle w:val="StyleUnderline"/>
        </w:rPr>
        <w:t>we live in Polarized America</w:t>
      </w:r>
      <w:r>
        <w:t xml:space="preserve"> (low S) </w:t>
      </w:r>
      <w:r w:rsidRPr="00526217">
        <w:rPr>
          <w:rStyle w:val="StyleUnderline"/>
        </w:rPr>
        <w:t>and Trump America</w:t>
      </w:r>
      <w:r>
        <w:t xml:space="preserve"> (highly unusual candidate). </w:t>
      </w:r>
      <w:r w:rsidRPr="00C3686B">
        <w:rPr>
          <w:rStyle w:val="StyleUnderline"/>
          <w:highlight w:val="yellow"/>
        </w:rPr>
        <w:t>An econometric prior based on “bread and peace” does not take into account Hillary Clinton and Donald Trump’s personal negatives and positives</w:t>
      </w:r>
      <w:r>
        <w:t>.</w:t>
      </w:r>
    </w:p>
    <w:p w:rsidR="00452B2F" w:rsidRDefault="00452B2F" w:rsidP="00452B2F">
      <w:r>
        <w:t xml:space="preserve">In summary, </w:t>
      </w:r>
      <w:r w:rsidRPr="00526217">
        <w:rPr>
          <w:rStyle w:val="StyleUnderline"/>
        </w:rPr>
        <w:t>I have doubts about whether anyone should be using an econometric model for prediction</w:t>
      </w:r>
      <w:r>
        <w:t xml:space="preserve">. However, </w:t>
      </w:r>
      <w:r w:rsidRPr="00526217">
        <w:rPr>
          <w:rStyle w:val="StyleUnderline"/>
        </w:rPr>
        <w:t>an econometric prior can be useful as a research tool to calculate how the incumbent and challenging parties ought to be doing under normally extrapolated conditions – and give us a way of objectively evaluating whether Clinton or Trump was a particularly weak candidate this year</w:t>
      </w:r>
      <w:r>
        <w:t>.</w:t>
      </w:r>
    </w:p>
    <w:p w:rsidR="00C3686B" w:rsidRPr="00722DAE" w:rsidRDefault="00C3686B" w:rsidP="00452B2F"/>
    <w:p w:rsidR="00C55E7A" w:rsidRDefault="00C55E7A" w:rsidP="00C55E7A">
      <w:pPr>
        <w:pStyle w:val="Heading3"/>
      </w:pPr>
      <w:r>
        <w:t>Trump Will Leave the Race</w:t>
      </w:r>
    </w:p>
    <w:p w:rsidR="00C55E7A" w:rsidRDefault="00C55E7A" w:rsidP="00C55E7A">
      <w:pPr>
        <w:pStyle w:val="Heading4"/>
      </w:pPr>
      <w:r>
        <w:t xml:space="preserve">Republican Party elites will take Trump </w:t>
      </w:r>
      <w:r w:rsidRPr="00E20B80">
        <w:rPr>
          <w:u w:val="single"/>
        </w:rPr>
        <w:t>out of the race</w:t>
      </w:r>
      <w:r>
        <w:rPr>
          <w:u w:val="single"/>
        </w:rPr>
        <w:t>.</w:t>
      </w:r>
    </w:p>
    <w:p w:rsidR="00C55E7A" w:rsidRPr="003A3052" w:rsidRDefault="00C55E7A" w:rsidP="00C55E7A">
      <w:r w:rsidRPr="0060584D">
        <w:rPr>
          <w:rStyle w:val="Style13ptBold"/>
        </w:rPr>
        <w:t>Todd and Jackson 8/3</w:t>
      </w:r>
      <w:r>
        <w:t xml:space="preserve"> — Chuck Todd, host of Meet the Press on MSNBC, an adjunct professor at Johns Hopkins University, former Chief White House correspondent, attended George Washington University and majored political science but did not graduate, and Hallie Jackson, a correspondent for NBC News, has a B.A. in political science from Johns Hopkins University, 2016 (“Trump Allies Plot Candidate Intervention After Disastrous 48 Hours,” </w:t>
      </w:r>
      <w:r>
        <w:rPr>
          <w:i/>
        </w:rPr>
        <w:t>NBC News</w:t>
      </w:r>
      <w:r>
        <w:t>, August 3</w:t>
      </w:r>
      <w:r w:rsidRPr="003A3052">
        <w:rPr>
          <w:vertAlign w:val="superscript"/>
        </w:rPr>
        <w:t>rd</w:t>
      </w:r>
      <w:r>
        <w:t xml:space="preserve">, Available Online at </w:t>
      </w:r>
      <w:hyperlink r:id="rId8" w:history="1">
        <w:r w:rsidRPr="002035CD">
          <w:rPr>
            <w:rStyle w:val="Hyperlink"/>
          </w:rPr>
          <w:t>http://www.nbcnews.com/politics/2016-election/trump-allies-plot-candidate-intervention-after-disastrous-48-hours-n622216</w:t>
        </w:r>
      </w:hyperlink>
      <w:r>
        <w:t>, Accessed 08-03-2016)</w:t>
      </w:r>
    </w:p>
    <w:p w:rsidR="00C55E7A" w:rsidRPr="008336D3" w:rsidRDefault="00C55E7A" w:rsidP="00C55E7A">
      <w:pPr>
        <w:rPr>
          <w:rStyle w:val="StyleUnderline"/>
        </w:rPr>
      </w:pPr>
      <w:r w:rsidRPr="00C55E7A">
        <w:rPr>
          <w:rStyle w:val="StyleUnderline"/>
          <w:highlight w:val="yellow"/>
        </w:rPr>
        <w:t>Key Republicans close to</w:t>
      </w:r>
      <w:r>
        <w:t xml:space="preserve"> Donald </w:t>
      </w:r>
      <w:r w:rsidRPr="00C55E7A">
        <w:rPr>
          <w:rStyle w:val="StyleUnderline"/>
          <w:highlight w:val="yellow"/>
        </w:rPr>
        <w:t>Trump</w:t>
      </w:r>
      <w:r w:rsidRPr="006036DC">
        <w:rPr>
          <w:rStyle w:val="StyleUnderline"/>
        </w:rPr>
        <w:t>'s</w:t>
      </w:r>
      <w:r>
        <w:t xml:space="preserve"> orbit </w:t>
      </w:r>
      <w:r w:rsidRPr="00C55E7A">
        <w:rPr>
          <w:rStyle w:val="StyleUnderline"/>
          <w:highlight w:val="yellow"/>
        </w:rPr>
        <w:t>are plotting an intervention with the candidate after a disastrous 48 hours led some influential voices in the party to question whether Trump can stay at the top of the Republican ticket without catastrophic</w:t>
      </w:r>
      <w:r w:rsidRPr="008336D3">
        <w:rPr>
          <w:rStyle w:val="StyleUnderline"/>
        </w:rPr>
        <w:t xml:space="preserve"> </w:t>
      </w:r>
      <w:r w:rsidRPr="00C55E7A">
        <w:rPr>
          <w:rStyle w:val="StyleUnderline"/>
          <w:highlight w:val="yellow"/>
        </w:rPr>
        <w:t>consequences for his campaign and the GOP at large.</w:t>
      </w:r>
    </w:p>
    <w:p w:rsidR="00C55E7A" w:rsidRDefault="00C55E7A" w:rsidP="00C55E7A">
      <w:r w:rsidRPr="008336D3">
        <w:rPr>
          <w:rStyle w:val="StyleUnderline"/>
        </w:rPr>
        <w:t>R</w:t>
      </w:r>
      <w:r>
        <w:t xml:space="preserve">epublican </w:t>
      </w:r>
      <w:r w:rsidRPr="008336D3">
        <w:rPr>
          <w:rStyle w:val="StyleUnderline"/>
        </w:rPr>
        <w:t>N</w:t>
      </w:r>
      <w:r>
        <w:t xml:space="preserve">ational </w:t>
      </w:r>
      <w:r w:rsidRPr="008336D3">
        <w:rPr>
          <w:rStyle w:val="StyleUnderline"/>
        </w:rPr>
        <w:t>C</w:t>
      </w:r>
      <w:r>
        <w:t xml:space="preserve">ommittee </w:t>
      </w:r>
      <w:r w:rsidRPr="008336D3">
        <w:rPr>
          <w:rStyle w:val="StyleUnderline"/>
        </w:rPr>
        <w:t>head</w:t>
      </w:r>
      <w:r>
        <w:t xml:space="preserve"> Reince </w:t>
      </w:r>
      <w:r w:rsidRPr="00C55E7A">
        <w:rPr>
          <w:rStyle w:val="StyleUnderline"/>
          <w:highlight w:val="yellow"/>
        </w:rPr>
        <w:t>Priebus</w:t>
      </w:r>
      <w:r>
        <w:t xml:space="preserve">, former Republican New York City </w:t>
      </w:r>
      <w:r w:rsidRPr="008336D3">
        <w:rPr>
          <w:rStyle w:val="StyleUnderline"/>
        </w:rPr>
        <w:t>mayor</w:t>
      </w:r>
      <w:r>
        <w:t xml:space="preserve"> Rudy </w:t>
      </w:r>
      <w:r w:rsidRPr="00C55E7A">
        <w:rPr>
          <w:rStyle w:val="StyleUnderline"/>
          <w:highlight w:val="yellow"/>
        </w:rPr>
        <w:t>Giuliani and</w:t>
      </w:r>
      <w:r w:rsidRPr="008336D3">
        <w:rPr>
          <w:rStyle w:val="StyleUnderline"/>
        </w:rPr>
        <w:t xml:space="preserve"> former</w:t>
      </w:r>
      <w:r>
        <w:t xml:space="preserve"> House </w:t>
      </w:r>
      <w:r w:rsidRPr="008336D3">
        <w:rPr>
          <w:rStyle w:val="StyleUnderline"/>
        </w:rPr>
        <w:t>Speaker</w:t>
      </w:r>
      <w:r>
        <w:t xml:space="preserve"> Newt </w:t>
      </w:r>
      <w:r w:rsidRPr="00C55E7A">
        <w:rPr>
          <w:rStyle w:val="StyleUnderline"/>
          <w:highlight w:val="yellow"/>
        </w:rPr>
        <w:t>Gingrich are among the Trump endorsers hoping to talk the real estate mogul into a dramatic reset of his campaign</w:t>
      </w:r>
      <w:r w:rsidRPr="008336D3">
        <w:rPr>
          <w:rStyle w:val="StyleUnderline"/>
        </w:rPr>
        <w:t xml:space="preserve"> </w:t>
      </w:r>
      <w:r>
        <w:t>in the coming days, sources tell NBC News.</w:t>
      </w:r>
    </w:p>
    <w:p w:rsidR="00C55E7A" w:rsidRDefault="00C55E7A" w:rsidP="00C55E7A">
      <w:r w:rsidRPr="008336D3">
        <w:rPr>
          <w:rStyle w:val="StyleUnderline"/>
        </w:rPr>
        <w:t>The group</w:t>
      </w:r>
      <w:r>
        <w:t xml:space="preserve"> of GOP heavyweights </w:t>
      </w:r>
      <w:r w:rsidRPr="008336D3">
        <w:rPr>
          <w:rStyle w:val="StyleUnderline"/>
        </w:rPr>
        <w:t>hopes to enlist the help of Trump's children</w:t>
      </w:r>
      <w:r>
        <w:t xml:space="preserve"> — who comprise much of his innermost circle of influential advisers — </w:t>
      </w:r>
      <w:r w:rsidRPr="008336D3">
        <w:rPr>
          <w:rStyle w:val="StyleUnderline"/>
        </w:rPr>
        <w:t>to aid in the attempt to rescue his candidacy</w:t>
      </w:r>
      <w:r>
        <w:t>. Trump's family is considered to have by far the most influence over the candidate's thinking at what could be a make-or-break moment for his campaign.</w:t>
      </w:r>
    </w:p>
    <w:p w:rsidR="00C55E7A" w:rsidRDefault="00C55E7A" w:rsidP="00C55E7A">
      <w:r w:rsidRPr="008336D3">
        <w:rPr>
          <w:rStyle w:val="StyleUnderline"/>
        </w:rPr>
        <w:t>Trump campaign chairman</w:t>
      </w:r>
      <w:r>
        <w:t xml:space="preserve"> Paul </w:t>
      </w:r>
      <w:r w:rsidRPr="008336D3">
        <w:rPr>
          <w:rStyle w:val="StyleUnderline"/>
        </w:rPr>
        <w:t>Manafort said</w:t>
      </w:r>
      <w:r>
        <w:t xml:space="preserve"> Wednesday </w:t>
      </w:r>
      <w:r w:rsidRPr="008336D3">
        <w:rPr>
          <w:rStyle w:val="StyleUnderline"/>
        </w:rPr>
        <w:t>he had heard nothing of such a meeting and disputed that it would be necessary,</w:t>
      </w:r>
      <w:r>
        <w:t xml:space="preserve"> saying on FOX News that "the only need we have for an intervention is with some media types who keep saying things that aren't true."</w:t>
      </w:r>
    </w:p>
    <w:p w:rsidR="00C55E7A" w:rsidRPr="008336D3" w:rsidRDefault="00C55E7A" w:rsidP="00C55E7A">
      <w:r>
        <w:t xml:space="preserve">"The candidate's in control of his own </w:t>
      </w:r>
      <w:r w:rsidRPr="008336D3">
        <w:t>campaign," he said.</w:t>
      </w:r>
    </w:p>
    <w:p w:rsidR="00C55E7A" w:rsidRPr="008336D3" w:rsidRDefault="00C55E7A" w:rsidP="00C55E7A">
      <w:r w:rsidRPr="008336D3">
        <w:t>GOP vice presidential nominee Mike Pence also told FOX News he has "never heard anything about a meeting of that kind," dismissing the idea as "inside baseball discussions."</w:t>
      </w:r>
    </w:p>
    <w:p w:rsidR="00C55E7A" w:rsidRPr="008336D3" w:rsidRDefault="00C55E7A" w:rsidP="00C55E7A">
      <w:pPr>
        <w:rPr>
          <w:rStyle w:val="StyleUnderline"/>
        </w:rPr>
      </w:pPr>
      <w:r>
        <w:t xml:space="preserve">But </w:t>
      </w:r>
      <w:r w:rsidRPr="00C55E7A">
        <w:rPr>
          <w:rStyle w:val="StyleUnderline"/>
          <w:highlight w:val="yellow"/>
        </w:rPr>
        <w:t>a source familiar with the discussions around a planned meeting tells NBC News "the intervention is real, and overdue</w:t>
      </w:r>
      <w:r w:rsidRPr="008336D3">
        <w:rPr>
          <w:rStyle w:val="StyleUnderline"/>
        </w:rPr>
        <w:t>."</w:t>
      </w:r>
    </w:p>
    <w:p w:rsidR="00C55E7A" w:rsidRDefault="00C55E7A" w:rsidP="00C55E7A">
      <w:r>
        <w:t xml:space="preserve">The idea of an intervention is in its early stages, and </w:t>
      </w:r>
      <w:r w:rsidRPr="008336D3">
        <w:rPr>
          <w:rStyle w:val="StyleUnderline"/>
        </w:rPr>
        <w:t>there's no guarantee that Trump's team would entertain a conversation requiring such comprehensive changes for a candidate who has resisted calls to moderate his tone or reel in his most outlandish political positions</w:t>
      </w:r>
      <w:r>
        <w:t>.</w:t>
      </w:r>
    </w:p>
    <w:p w:rsidR="00C55E7A" w:rsidRPr="008336D3" w:rsidRDefault="00C55E7A" w:rsidP="00C55E7A">
      <w:pPr>
        <w:rPr>
          <w:rStyle w:val="StyleUnderline"/>
        </w:rPr>
      </w:pPr>
      <w:r>
        <w:t xml:space="preserve">Stunned </w:t>
      </w:r>
      <w:r w:rsidRPr="00E20B80">
        <w:rPr>
          <w:rStyle w:val="Emphasis"/>
          <w:highlight w:val="yellow"/>
        </w:rPr>
        <w:t>Republicans began seriously considering the idea of an exit ramp</w:t>
      </w:r>
      <w:r w:rsidRPr="00E20B80">
        <w:rPr>
          <w:rStyle w:val="StyleUnderline"/>
          <w:highlight w:val="yellow"/>
        </w:rPr>
        <w:t xml:space="preserve"> after an extraordinary few days during which Trump</w:t>
      </w:r>
      <w:r>
        <w:t xml:space="preserve"> continually </w:t>
      </w:r>
      <w:r w:rsidRPr="00E20B80">
        <w:rPr>
          <w:rStyle w:val="StyleUnderline"/>
          <w:highlight w:val="yellow"/>
        </w:rPr>
        <w:t>lashed out against a Gold Star family critical of his position on Muslim immigration</w:t>
      </w:r>
      <w:r w:rsidRPr="00E20B80">
        <w:rPr>
          <w:highlight w:val="yellow"/>
        </w:rPr>
        <w:t xml:space="preserve">, </w:t>
      </w:r>
      <w:r w:rsidRPr="00E20B80">
        <w:rPr>
          <w:rStyle w:val="StyleUnderline"/>
          <w:highlight w:val="yellow"/>
        </w:rPr>
        <w:t>declared that he'd "always wanted" a Purple Heart but that it's "easier" to receive one as a gift</w:t>
      </w:r>
      <w:r w:rsidRPr="00E20B80">
        <w:rPr>
          <w:highlight w:val="yellow"/>
        </w:rPr>
        <w:t xml:space="preserve">, </w:t>
      </w:r>
      <w:r w:rsidRPr="00E20B80">
        <w:rPr>
          <w:rStyle w:val="StyleUnderline"/>
          <w:highlight w:val="yellow"/>
        </w:rPr>
        <w:t>and declined to endorse top Republican candidates including</w:t>
      </w:r>
      <w:r w:rsidRPr="008336D3">
        <w:rPr>
          <w:rStyle w:val="StyleUnderline"/>
        </w:rPr>
        <w:t xml:space="preserve"> </w:t>
      </w:r>
      <w:r>
        <w:t xml:space="preserve">House </w:t>
      </w:r>
      <w:r w:rsidRPr="00E20B80">
        <w:rPr>
          <w:rStyle w:val="StyleUnderline"/>
          <w:highlight w:val="yellow"/>
        </w:rPr>
        <w:t>Speaker</w:t>
      </w:r>
      <w:r w:rsidRPr="008336D3">
        <w:rPr>
          <w:rStyle w:val="StyleUnderline"/>
        </w:rPr>
        <w:t xml:space="preserve"> Paul </w:t>
      </w:r>
      <w:r w:rsidRPr="00E20B80">
        <w:rPr>
          <w:rStyle w:val="StyleUnderline"/>
          <w:highlight w:val="yellow"/>
        </w:rPr>
        <w:t>Ryan</w:t>
      </w:r>
      <w:r w:rsidRPr="008336D3">
        <w:rPr>
          <w:rStyle w:val="StyleUnderline"/>
        </w:rPr>
        <w:t>.</w:t>
      </w:r>
    </w:p>
    <w:p w:rsidR="00C55E7A" w:rsidRDefault="00C55E7A" w:rsidP="00C55E7A">
      <w:r>
        <w:t xml:space="preserve">Sources in the candidate's orbit tell NBC News </w:t>
      </w:r>
      <w:r w:rsidRPr="008336D3">
        <w:rPr>
          <w:rStyle w:val="StyleUnderline"/>
        </w:rPr>
        <w:t>Trump is aware of the dissatisfaction within the party</w:t>
      </w:r>
      <w:r>
        <w:t xml:space="preserve">. But </w:t>
      </w:r>
      <w:r w:rsidRPr="008336D3">
        <w:rPr>
          <w:rStyle w:val="StyleUnderline"/>
        </w:rPr>
        <w:t>while some labeled the state of affairs "Crazytown" and "worse than ever," they also described a sense of powerlessness</w:t>
      </w:r>
      <w:r>
        <w:t>, bemoaning the fact there's "nothing that we can do, that anybody can do right now."</w:t>
      </w:r>
    </w:p>
    <w:p w:rsidR="00C55E7A" w:rsidRPr="008336D3" w:rsidRDefault="00C55E7A" w:rsidP="00C55E7A">
      <w:pPr>
        <w:rPr>
          <w:rStyle w:val="StyleUnderline"/>
        </w:rPr>
      </w:pPr>
      <w:r w:rsidRPr="008742B4">
        <w:t>There's absolutely no indication Trump is considering leaving the race, a move that would seem wildly out of character for a candidate who has prided</w:t>
      </w:r>
      <w:r>
        <w:t xml:space="preserve"> himself on "winning" and grasped at any poll that shows him dominating an opponent. </w:t>
      </w:r>
      <w:r w:rsidRPr="008336D3">
        <w:rPr>
          <w:rStyle w:val="StyleUnderline"/>
        </w:rPr>
        <w:t xml:space="preserve">Still, </w:t>
      </w:r>
      <w:r w:rsidRPr="00452B2F">
        <w:rPr>
          <w:rStyle w:val="Emphasis"/>
          <w:highlight w:val="yellow"/>
        </w:rPr>
        <w:t>some Republicans are quietly considering the arcane mechanics of what would happen to the party's ticket if Trump was to leave the presidential race</w:t>
      </w:r>
      <w:r w:rsidRPr="00EF145C">
        <w:rPr>
          <w:rStyle w:val="StyleUnderline"/>
          <w:highlight w:val="yellow"/>
        </w:rPr>
        <w:t>.</w:t>
      </w:r>
    </w:p>
    <w:p w:rsidR="00C55E7A" w:rsidRDefault="00C55E7A" w:rsidP="00C55E7A">
      <w:r>
        <w:t>Adviser Kellyanne Conway disputed the notion that Trump would bolt the ticket, saying, "I would push back on any formal report that the candidate is going to leave the race."</w:t>
      </w:r>
    </w:p>
    <w:p w:rsidR="00C55E7A" w:rsidRPr="008336D3" w:rsidRDefault="00C55E7A" w:rsidP="00C55E7A">
      <w:pPr>
        <w:rPr>
          <w:rStyle w:val="StyleUnderline"/>
        </w:rPr>
      </w:pPr>
      <w:r>
        <w:t xml:space="preserve">And </w:t>
      </w:r>
      <w:r w:rsidRPr="00EF145C">
        <w:rPr>
          <w:rStyle w:val="StyleUnderline"/>
          <w:highlight w:val="yellow"/>
        </w:rPr>
        <w:t xml:space="preserve">it's clear that deep unease within the Republican Party is continuing to fester, despite party officials' efforts </w:t>
      </w:r>
      <w:r w:rsidRPr="00EF145C">
        <w:rPr>
          <w:rStyle w:val="StyleUnderline"/>
        </w:rPr>
        <w:t>to</w:t>
      </w:r>
      <w:r w:rsidRPr="008336D3">
        <w:rPr>
          <w:rStyle w:val="StyleUnderline"/>
        </w:rPr>
        <w:t xml:space="preserve"> turn the corner with a parade </w:t>
      </w:r>
      <w:r w:rsidRPr="00EF145C">
        <w:rPr>
          <w:rStyle w:val="StyleUnderline"/>
          <w:highlight w:val="yellow"/>
        </w:rPr>
        <w:t>of "unity</w:t>
      </w:r>
      <w:r w:rsidRPr="008336D3">
        <w:rPr>
          <w:rStyle w:val="StyleUnderline"/>
        </w:rPr>
        <w:t>" pageantry of the GOP convention two weeks ago.</w:t>
      </w:r>
    </w:p>
    <w:p w:rsidR="00C55E7A" w:rsidRDefault="00C55E7A" w:rsidP="00C55E7A"/>
    <w:p w:rsidR="00C55E7A" w:rsidRDefault="00C55E7A" w:rsidP="00C55E7A"/>
    <w:p w:rsidR="00C55E7A" w:rsidRDefault="00C55E7A" w:rsidP="00C55E7A"/>
    <w:p w:rsidR="008742B4" w:rsidRDefault="008742B4" w:rsidP="008742B4">
      <w:pPr>
        <w:pStyle w:val="Heading3"/>
      </w:pPr>
      <w:r>
        <w:t>They Say: “Trump Causes Nuclear War”</w:t>
      </w:r>
    </w:p>
    <w:p w:rsidR="00221AEC" w:rsidRPr="00221AEC" w:rsidRDefault="00221AEC" w:rsidP="00221AEC">
      <w:pPr>
        <w:pStyle w:val="Heading4"/>
      </w:pPr>
      <w:r>
        <w:t xml:space="preserve">Trump’s </w:t>
      </w:r>
      <w:r w:rsidRPr="00221AEC">
        <w:t>comments</w:t>
      </w:r>
      <w:r>
        <w:t xml:space="preserve"> reflect </w:t>
      </w:r>
      <w:r w:rsidRPr="00221AEC">
        <w:rPr>
          <w:u w:val="single"/>
        </w:rPr>
        <w:t>established US nuclear doctrine</w:t>
      </w:r>
      <w:r>
        <w:t xml:space="preserve"> and </w:t>
      </w:r>
      <w:r w:rsidR="00075534" w:rsidRPr="00075534">
        <w:rPr>
          <w:u w:val="single"/>
        </w:rPr>
        <w:t>reinforce deterrence</w:t>
      </w:r>
      <w:r w:rsidR="00075534">
        <w:t>.</w:t>
      </w:r>
    </w:p>
    <w:p w:rsidR="00221AEC" w:rsidRDefault="00221AEC" w:rsidP="008742B4">
      <w:r w:rsidRPr="00221AEC">
        <w:rPr>
          <w:rStyle w:val="Style13ptBold"/>
        </w:rPr>
        <w:t>Fisher 8/3</w:t>
      </w:r>
      <w:r>
        <w:t xml:space="preserve"> — Max Fisher, Editor and writer at the New York Times for The Interpreter, a column exploring the ideas and context behind major world events, 2016 (“Donald Trump, Perhaps Unwittingly, Exposes Paradox of Nuclear Arms,” </w:t>
      </w:r>
      <w:r>
        <w:rPr>
          <w:i/>
        </w:rPr>
        <w:t>New York Times</w:t>
      </w:r>
      <w:r>
        <w:t>, August 3</w:t>
      </w:r>
      <w:r w:rsidRPr="00221AEC">
        <w:rPr>
          <w:vertAlign w:val="superscript"/>
        </w:rPr>
        <w:t>rd</w:t>
      </w:r>
      <w:r>
        <w:t xml:space="preserve">, Available Online at </w:t>
      </w:r>
      <w:hyperlink r:id="rId9" w:history="1">
        <w:r w:rsidRPr="002035CD">
          <w:rPr>
            <w:rStyle w:val="Hyperlink"/>
          </w:rPr>
          <w:t>http://www.nytimes.com/2016/08/04/world/donald-trump-nuclear-weapons.html?_r=0</w:t>
        </w:r>
      </w:hyperlink>
      <w:r>
        <w:t>, Accessed 08-04-2016)</w:t>
      </w:r>
    </w:p>
    <w:p w:rsidR="00221AEC" w:rsidRPr="00221AEC" w:rsidRDefault="00221AEC" w:rsidP="008742B4">
      <w:pPr>
        <w:rPr>
          <w:rStyle w:val="StyleUnderline"/>
        </w:rPr>
      </w:pPr>
      <w:r>
        <w:t xml:space="preserve">WASHINGTON — Donald J. </w:t>
      </w:r>
      <w:r w:rsidRPr="00075534">
        <w:rPr>
          <w:rStyle w:val="StyleUnderline"/>
          <w:highlight w:val="yellow"/>
        </w:rPr>
        <w:t>Trump’s remarks on nuclear weapons have brought him</w:t>
      </w:r>
      <w:r>
        <w:t xml:space="preserve">, at times, </w:t>
      </w:r>
      <w:r w:rsidRPr="00075534">
        <w:rPr>
          <w:rStyle w:val="StyleUnderline"/>
          <w:highlight w:val="yellow"/>
        </w:rPr>
        <w:t>to a question: Why should he be constrained from ever using them?</w:t>
      </w:r>
    </w:p>
    <w:p w:rsidR="00221AEC" w:rsidRPr="00075534" w:rsidRDefault="00221AEC" w:rsidP="008742B4">
      <w:pPr>
        <w:rPr>
          <w:rStyle w:val="StyleUnderline"/>
        </w:rPr>
      </w:pPr>
      <w:r>
        <w:t xml:space="preserve">The question has, like so many of Mr. Trump’s </w:t>
      </w:r>
      <w:r w:rsidRPr="00075534">
        <w:t xml:space="preserve">comments, sent shock waves. But </w:t>
      </w:r>
      <w:r w:rsidRPr="00075534">
        <w:rPr>
          <w:rStyle w:val="StyleUnderline"/>
        </w:rPr>
        <w:t>nuclear experts say it is shocking</w:t>
      </w:r>
      <w:r w:rsidRPr="00075534">
        <w:t xml:space="preserve"> not just for the statements themselves, but </w:t>
      </w:r>
      <w:r w:rsidRPr="00075534">
        <w:rPr>
          <w:rStyle w:val="StyleUnderline"/>
        </w:rPr>
        <w:t>for the uncomfortable truths they expose, perhaps unwittingly, about nuclear weapons.</w:t>
      </w:r>
    </w:p>
    <w:p w:rsidR="00221AEC" w:rsidRPr="00075534" w:rsidRDefault="00221AEC" w:rsidP="008742B4">
      <w:r w:rsidRPr="00075534">
        <w:t>In a March interview, Mr. Trump asked, “Somebody hits us within ISIS, you wouldn’t fight back with a nuke?” Then on Wednesday, Joe Scarborough, an MSNBC host, said an unidentified foreign policy adviser had told him that, in a briefing, Mr. Trump had asked three times, “If we have them, why can’t we use them?” Mr. Trump’s campaign has denied this.</w:t>
      </w:r>
    </w:p>
    <w:p w:rsidR="00221AEC" w:rsidRPr="00075534" w:rsidRDefault="00221AEC" w:rsidP="008742B4">
      <w:pPr>
        <w:rPr>
          <w:rStyle w:val="StyleUnderline"/>
        </w:rPr>
      </w:pPr>
      <w:r w:rsidRPr="00075534">
        <w:t xml:space="preserve">Still, </w:t>
      </w:r>
      <w:r w:rsidRPr="00075534">
        <w:rPr>
          <w:rStyle w:val="StyleUnderline"/>
        </w:rPr>
        <w:t xml:space="preserve">the controversy has highlighted a paradox that presidents have grappled with throughout the nuclear age: </w:t>
      </w:r>
      <w:r w:rsidRPr="00075534">
        <w:rPr>
          <w:rStyle w:val="StyleUnderline"/>
          <w:highlight w:val="yellow"/>
        </w:rPr>
        <w:t>Nuclear weapons are deployed in great numbers, and at tremendous risk, for the purpose of never being used.</w:t>
      </w:r>
    </w:p>
    <w:p w:rsidR="00221AEC" w:rsidRDefault="00221AEC" w:rsidP="008742B4">
      <w:r>
        <w:t xml:space="preserve">President Dwight D. </w:t>
      </w:r>
      <w:r w:rsidRPr="00075534">
        <w:rPr>
          <w:rStyle w:val="StyleUnderline"/>
        </w:rPr>
        <w:t>Eisenhower</w:t>
      </w:r>
      <w:r>
        <w:t xml:space="preserve">, though at first a proponent of using nuclear weapons, eventually </w:t>
      </w:r>
      <w:r w:rsidRPr="00075534">
        <w:rPr>
          <w:rStyle w:val="StyleUnderline"/>
        </w:rPr>
        <w:t>deemed them too destructive to consider.</w:t>
      </w:r>
      <w:r>
        <w:t xml:space="preserve"> “You just can’t have this kind of war,” he said in 1957. “There aren’t enough bulldozers to scrape the bodies off the streets.”</w:t>
      </w:r>
    </w:p>
    <w:p w:rsidR="00221AEC" w:rsidRDefault="00221AEC" w:rsidP="008742B4">
      <w:r w:rsidRPr="00075534">
        <w:rPr>
          <w:rStyle w:val="StyleUnderline"/>
        </w:rPr>
        <w:t>Yet the U</w:t>
      </w:r>
      <w:r>
        <w:t xml:space="preserve">nited </w:t>
      </w:r>
      <w:r w:rsidRPr="00075534">
        <w:rPr>
          <w:rStyle w:val="StyleUnderline"/>
        </w:rPr>
        <w:t>S</w:t>
      </w:r>
      <w:r>
        <w:t xml:space="preserve">tates </w:t>
      </w:r>
      <w:r w:rsidRPr="00075534">
        <w:rPr>
          <w:rStyle w:val="StyleUnderline"/>
        </w:rPr>
        <w:t>and other nuclear powers have maintained and expanded their arsenals, enhancing their ability to launch nuclear strikes even as they have concluded that the logic of such a conflict makes using the weapons unthinkable</w:t>
      </w:r>
      <w:r>
        <w:t>.</w:t>
      </w:r>
    </w:p>
    <w:p w:rsidR="00221AEC" w:rsidRDefault="00221AEC" w:rsidP="008742B4">
      <w:r w:rsidRPr="00075534">
        <w:rPr>
          <w:rStyle w:val="StyleUnderline"/>
        </w:rPr>
        <w:t>This idea became known as mutually assured destruction</w:t>
      </w:r>
      <w:r>
        <w:t>, in which countries wield nuclear weapons primarily to deter other nuclear powers. But this deterrent works only if it is credible.</w:t>
      </w:r>
    </w:p>
    <w:p w:rsidR="00221AEC" w:rsidRDefault="00221AEC" w:rsidP="00075534">
      <w:r w:rsidRPr="00075534">
        <w:rPr>
          <w:rStyle w:val="StyleUnderline"/>
          <w:highlight w:val="yellow"/>
        </w:rPr>
        <w:t xml:space="preserve">This leads to an odd dynamic: </w:t>
      </w:r>
      <w:r w:rsidRPr="00075534">
        <w:rPr>
          <w:rStyle w:val="Emphasis"/>
          <w:highlight w:val="yellow"/>
        </w:rPr>
        <w:t>The more willing leaders are to use nuclear weapons, the less likely they will need to do so</w:t>
      </w:r>
      <w:r w:rsidRPr="00075534">
        <w:rPr>
          <w:rStyle w:val="StyleUnderline"/>
          <w:highlight w:val="yellow"/>
        </w:rPr>
        <w:t>.</w:t>
      </w:r>
      <w:r w:rsidRPr="00075534">
        <w:rPr>
          <w:highlight w:val="yellow"/>
        </w:rPr>
        <w:t xml:space="preserve"> </w:t>
      </w:r>
      <w:r w:rsidRPr="00075534">
        <w:rPr>
          <w:rStyle w:val="StyleUnderline"/>
          <w:highlight w:val="yellow"/>
        </w:rPr>
        <w:t>Leaders heighten the risk — making the weapons faster, more powerful and harder to stop — so as to minimize it</w:t>
      </w:r>
      <w:r w:rsidRPr="00075534">
        <w:rPr>
          <w:rStyle w:val="StyleUnderline"/>
        </w:rPr>
        <w:t>.</w:t>
      </w:r>
      <w:r>
        <w:t xml:space="preserve"> They make the weapons more usable precisely because they are not.</w:t>
      </w:r>
    </w:p>
    <w:p w:rsidR="00221AEC" w:rsidRDefault="00221AEC" w:rsidP="00075534">
      <w:r w:rsidRPr="00075534">
        <w:rPr>
          <w:rStyle w:val="StyleUnderline"/>
        </w:rPr>
        <w:t>There is little in Mr. Trump’s comments to suggest that he intended to highlight this contradiction, but that is what he did in asking why the United States bothers to develop extravagantly expensive weapons it never intends to set off</w:t>
      </w:r>
      <w:r>
        <w:t>.</w:t>
      </w:r>
    </w:p>
    <w:p w:rsidR="00221AEC" w:rsidRDefault="00221AEC" w:rsidP="008742B4">
      <w:r>
        <w:t>“If it seems scary or dangerous that we hinge as much of our security as we do on this contradiction, that’s because it is,” said Kingston Reif, a nuclear expert at the Washington-based Arms Control Association.</w:t>
      </w:r>
    </w:p>
    <w:p w:rsidR="00221AEC" w:rsidRPr="00075534" w:rsidRDefault="00221AEC" w:rsidP="008742B4">
      <w:pPr>
        <w:rPr>
          <w:rStyle w:val="StyleUnderline"/>
        </w:rPr>
      </w:pPr>
      <w:r w:rsidRPr="00075534">
        <w:rPr>
          <w:rStyle w:val="StyleUnderline"/>
          <w:highlight w:val="yellow"/>
        </w:rPr>
        <w:t>Should Mr. Trump openly question whether nuclear weapons could be usable, he would not be the first.</w:t>
      </w:r>
      <w:r>
        <w:t xml:space="preserve"> During the early decades of the Cold War, as </w:t>
      </w:r>
      <w:r w:rsidRPr="00075534">
        <w:rPr>
          <w:rStyle w:val="StyleUnderline"/>
          <w:highlight w:val="yellow"/>
        </w:rPr>
        <w:t>the Soviet Union and U</w:t>
      </w:r>
      <w:r>
        <w:t xml:space="preserve">nited </w:t>
      </w:r>
      <w:r w:rsidRPr="00075534">
        <w:rPr>
          <w:rStyle w:val="StyleUnderline"/>
          <w:highlight w:val="yellow"/>
        </w:rPr>
        <w:t>S</w:t>
      </w:r>
      <w:r>
        <w:t xml:space="preserve">tates </w:t>
      </w:r>
      <w:r w:rsidRPr="00075534">
        <w:rPr>
          <w:rStyle w:val="StyleUnderline"/>
          <w:highlight w:val="yellow"/>
        </w:rPr>
        <w:t>gamed out a possible war in Europe, both considered a nuclear chain of events that could be winnable.</w:t>
      </w:r>
      <w:r w:rsidRPr="00075534">
        <w:rPr>
          <w:rStyle w:val="StyleUnderline"/>
        </w:rPr>
        <w:t xml:space="preserve"> </w:t>
      </w:r>
      <w:r w:rsidRPr="00075534">
        <w:rPr>
          <w:rStyle w:val="StyleUnderline"/>
          <w:highlight w:val="yellow"/>
        </w:rPr>
        <w:t xml:space="preserve">Eisenhower considered </w:t>
      </w:r>
      <w:r w:rsidRPr="00075534">
        <w:rPr>
          <w:rStyle w:val="StyleUnderline"/>
        </w:rPr>
        <w:t xml:space="preserve">using nuclear </w:t>
      </w:r>
      <w:r w:rsidRPr="00075534">
        <w:rPr>
          <w:rStyle w:val="StyleUnderline"/>
          <w:highlight w:val="yellow"/>
        </w:rPr>
        <w:t>weapons in Korea, as did</w:t>
      </w:r>
      <w:r w:rsidRPr="00075534">
        <w:rPr>
          <w:rStyle w:val="StyleUnderline"/>
        </w:rPr>
        <w:t xml:space="preserve"> President Richard M. </w:t>
      </w:r>
      <w:r w:rsidRPr="00075534">
        <w:rPr>
          <w:rStyle w:val="StyleUnderline"/>
          <w:highlight w:val="yellow"/>
        </w:rPr>
        <w:t>Nixon in Vietnam.</w:t>
      </w:r>
    </w:p>
    <w:p w:rsidR="00221AEC" w:rsidRPr="00075534" w:rsidRDefault="00221AEC" w:rsidP="008742B4">
      <w:pPr>
        <w:rPr>
          <w:rStyle w:val="StyleUnderline"/>
        </w:rPr>
      </w:pPr>
      <w:r w:rsidRPr="00075534">
        <w:rPr>
          <w:rStyle w:val="StyleUnderline"/>
          <w:highlight w:val="yellow"/>
        </w:rPr>
        <w:t>Even t</w:t>
      </w:r>
      <w:r w:rsidRPr="00075534">
        <w:rPr>
          <w:rStyle w:val="StyleUnderline"/>
        </w:rPr>
        <w:t xml:space="preserve">oday, some </w:t>
      </w:r>
      <w:r w:rsidRPr="00075534">
        <w:rPr>
          <w:rStyle w:val="StyleUnderline"/>
          <w:highlight w:val="yellow"/>
        </w:rPr>
        <w:t>analysts say Russian nuclear doctrine allows for a “de-escalatory strike”</w:t>
      </w:r>
      <w:r w:rsidRPr="00075534">
        <w:rPr>
          <w:rStyle w:val="StyleUnderline"/>
        </w:rPr>
        <w:t xml:space="preserve"> — a single nuclear detonation meant to halt a conventional conflict. A number of countries, including </w:t>
      </w:r>
      <w:r w:rsidRPr="00075534">
        <w:rPr>
          <w:rStyle w:val="StyleUnderline"/>
          <w:highlight w:val="yellow"/>
        </w:rPr>
        <w:t>Pakistan and the U</w:t>
      </w:r>
      <w:r w:rsidRPr="00075534">
        <w:rPr>
          <w:rStyle w:val="StyleUnderline"/>
        </w:rPr>
        <w:t xml:space="preserve">nited </w:t>
      </w:r>
      <w:r w:rsidRPr="00075534">
        <w:rPr>
          <w:rStyle w:val="StyleUnderline"/>
          <w:highlight w:val="yellow"/>
        </w:rPr>
        <w:t>S</w:t>
      </w:r>
      <w:r w:rsidRPr="00075534">
        <w:rPr>
          <w:rStyle w:val="StyleUnderline"/>
        </w:rPr>
        <w:t xml:space="preserve">tates, </w:t>
      </w:r>
      <w:r w:rsidRPr="00075534">
        <w:rPr>
          <w:rStyle w:val="StyleUnderline"/>
          <w:highlight w:val="yellow"/>
        </w:rPr>
        <w:t>are developing smaller warheads</w:t>
      </w:r>
      <w:r w:rsidRPr="00075534">
        <w:rPr>
          <w:rStyle w:val="StyleUnderline"/>
        </w:rPr>
        <w:t xml:space="preserve"> that, because they lower the threshold for use, could be more tempting.</w:t>
      </w:r>
    </w:p>
    <w:p w:rsidR="00221AEC" w:rsidRDefault="00221AEC" w:rsidP="008742B4">
      <w:r>
        <w:t xml:space="preserve">In every case since 1945, at least so </w:t>
      </w:r>
      <w:r w:rsidRPr="00075534">
        <w:t>far,</w:t>
      </w:r>
      <w:r w:rsidRPr="00075534">
        <w:rPr>
          <w:rStyle w:val="StyleUnderline"/>
        </w:rPr>
        <w:t xml:space="preserve"> </w:t>
      </w:r>
      <w:r w:rsidRPr="00075534">
        <w:rPr>
          <w:rStyle w:val="StyleUnderline"/>
          <w:highlight w:val="yellow"/>
        </w:rPr>
        <w:t>the terrible risks of nuclear conflict have helped avert its initiation</w:t>
      </w:r>
      <w:r w:rsidRPr="00075534">
        <w:rPr>
          <w:highlight w:val="yellow"/>
        </w:rPr>
        <w:t>.</w:t>
      </w:r>
      <w:r>
        <w:t xml:space="preserve"> But, paradoxically, this has only deepened nuclear powers’ belief in the necessity of possessing such warheads, and in developing detailed plans for using them.</w:t>
      </w:r>
    </w:p>
    <w:p w:rsidR="00221AEC" w:rsidRPr="00075534" w:rsidRDefault="00221AEC" w:rsidP="008742B4">
      <w:pPr>
        <w:rPr>
          <w:rStyle w:val="StyleUnderline"/>
        </w:rPr>
      </w:pPr>
      <w:r>
        <w:t xml:space="preserve">Tellingly, though Mr. Trump drew outrage when he said in the March interview that he would not rule out using nuclear weapons in Europe, his comments reflected current nuclear doctrine. </w:t>
      </w:r>
      <w:r w:rsidRPr="00075534">
        <w:rPr>
          <w:rStyle w:val="StyleUnderline"/>
        </w:rPr>
        <w:t>The United States reserves the right to use nuclear weapons under certain conditions, such as retaliation for a nuclear attack, anywhere it deems necessary.</w:t>
      </w:r>
    </w:p>
    <w:p w:rsidR="00221AEC" w:rsidRPr="00075534" w:rsidRDefault="00221AEC" w:rsidP="008742B4">
      <w:pPr>
        <w:rPr>
          <w:rStyle w:val="StyleUnderline"/>
        </w:rPr>
      </w:pPr>
      <w:r>
        <w:t xml:space="preserve">Theresa </w:t>
      </w:r>
      <w:r w:rsidRPr="00075534">
        <w:rPr>
          <w:rStyle w:val="StyleUnderline"/>
          <w:highlight w:val="yellow"/>
        </w:rPr>
        <w:t>May, the British prime minister, sparked her own nuclear controversy last month</w:t>
      </w:r>
      <w:r>
        <w:t xml:space="preserve">. </w:t>
      </w:r>
      <w:r w:rsidRPr="00075534">
        <w:rPr>
          <w:rStyle w:val="StyleUnderline"/>
        </w:rPr>
        <w:t>When a member of Parliament asked her whether she was “personally prepared to authorize a nuclear strike that can kill 100,000 innocent men, women and children,” Ms. May answered with a crisp “Yes.”</w:t>
      </w:r>
    </w:p>
    <w:p w:rsidR="00221AEC" w:rsidRDefault="00221AEC" w:rsidP="008742B4">
      <w:r w:rsidRPr="00075534">
        <w:rPr>
          <w:highlight w:val="yellow"/>
        </w:rPr>
        <w:t>“</w:t>
      </w:r>
      <w:r w:rsidRPr="00075534">
        <w:rPr>
          <w:rStyle w:val="StyleUnderline"/>
          <w:highlight w:val="yellow"/>
        </w:rPr>
        <w:t>The whole point of a deterrent is that our enemies need to know that we would be prepared to use it,”</w:t>
      </w:r>
      <w:r w:rsidRPr="00075534">
        <w:rPr>
          <w:highlight w:val="yellow"/>
        </w:rPr>
        <w:t xml:space="preserve"> </w:t>
      </w:r>
      <w:r w:rsidRPr="00075534">
        <w:rPr>
          <w:rStyle w:val="StyleUnderline"/>
          <w:highlight w:val="yellow"/>
        </w:rPr>
        <w:t>Mrs. May said</w:t>
      </w:r>
      <w:r w:rsidRPr="00075534">
        <w:rPr>
          <w:highlight w:val="yellow"/>
        </w:rPr>
        <w:t>.</w:t>
      </w:r>
    </w:p>
    <w:p w:rsidR="00221AEC" w:rsidRDefault="00221AEC" w:rsidP="008742B4">
      <w:r>
        <w:t>If it shocks when politicians make such statements, perhaps that is in part because the logic of nuclear weapons can be shocking.</w:t>
      </w:r>
    </w:p>
    <w:p w:rsidR="00221AEC" w:rsidRDefault="00221AEC" w:rsidP="008742B4">
      <w:r>
        <w:t>That was the reaction of no less than Dick Cheney, the hawkish former vice president, when he became defense secretary in 1989. That year, Mr. Cheney received a series of briefings at U.S. Strategic Command, which oversees nuclear weapons.</w:t>
      </w:r>
    </w:p>
    <w:p w:rsidR="00221AEC" w:rsidRDefault="00221AEC" w:rsidP="008742B4">
      <w:r>
        <w:t>At one meeting, meant to introduce him to basic nuclear concepts, he was shown a video displaying plans for retaliatory strikes against Moscow, with a red dot for every nuclear launch. As the video stretched on, Mr. Cheney grew visibly aghast.</w:t>
      </w:r>
    </w:p>
    <w:p w:rsidR="00221AEC" w:rsidRDefault="00221AEC" w:rsidP="008742B4">
      <w:r>
        <w:t>“Moscow turned slowly into a solid red, covered over and over with ludicrous targets,” a participant at the meeting recounted to Janne E. Nolan, a foreign policy scholar now with George Washington University. “Cheney started squirming around and finally asked one of his military aides why we were doing this kind of thing.”</w:t>
      </w:r>
    </w:p>
    <w:p w:rsidR="00221AEC" w:rsidRPr="00075534" w:rsidRDefault="00221AEC" w:rsidP="008742B4">
      <w:pPr>
        <w:rPr>
          <w:rStyle w:val="StyleUnderline"/>
        </w:rPr>
      </w:pPr>
      <w:r w:rsidRPr="00075534">
        <w:rPr>
          <w:rStyle w:val="StyleUnderline"/>
        </w:rPr>
        <w:t>This spring, when I raised this anecdote in an interview with Defense Secretary</w:t>
      </w:r>
      <w:r w:rsidRPr="00075534">
        <w:t xml:space="preserve"> Ashton B. </w:t>
      </w:r>
      <w:r w:rsidRPr="00075534">
        <w:rPr>
          <w:rStyle w:val="StyleUnderline"/>
        </w:rPr>
        <w:t>Carter, who has long worked on nuclear issues, he said that even he struggled with the implications of nuclear deterrence.</w:t>
      </w:r>
    </w:p>
    <w:p w:rsidR="00221AEC" w:rsidRPr="00075534" w:rsidRDefault="00221AEC" w:rsidP="008742B4">
      <w:pPr>
        <w:rPr>
          <w:rStyle w:val="StyleUnderline"/>
        </w:rPr>
      </w:pPr>
      <w:r w:rsidRPr="00075534">
        <w:t>“</w:t>
      </w:r>
      <w:r w:rsidRPr="00075534">
        <w:rPr>
          <w:rStyle w:val="StyleUnderline"/>
        </w:rPr>
        <w:t>You never get quite used to how terrible such a situation would be</w:t>
      </w:r>
      <w:r w:rsidRPr="00075534">
        <w:t xml:space="preserve">,” he said, </w:t>
      </w:r>
      <w:r w:rsidRPr="00075534">
        <w:rPr>
          <w:rStyle w:val="StyleUnderline"/>
        </w:rPr>
        <w:t>but added that the dangers of the nuclear world left no other obvious option.</w:t>
      </w:r>
    </w:p>
    <w:p w:rsidR="00221AEC" w:rsidRPr="00075534" w:rsidRDefault="00221AEC" w:rsidP="008742B4">
      <w:pPr>
        <w:rPr>
          <w:rStyle w:val="StyleUnderline"/>
        </w:rPr>
      </w:pPr>
      <w:r w:rsidRPr="00075534">
        <w:rPr>
          <w:rStyle w:val="StyleUnderline"/>
          <w:highlight w:val="yellow"/>
        </w:rPr>
        <w:t>The need to make this threat credible, by ensuring a capability and willingness to strike, can take on a momentum of its own</w:t>
      </w:r>
      <w:r w:rsidRPr="00075534">
        <w:t xml:space="preserve">. In the 1980s, the Soviet Union, fearing that President </w:t>
      </w:r>
      <w:r w:rsidRPr="00075534">
        <w:rPr>
          <w:rStyle w:val="StyleUnderline"/>
        </w:rPr>
        <w:t>Ronald Reagan intended to spark a nuclear war, built the ultimate deterrent: the so-called perimeter system, which would trigger an automatic and huge nuclear retaliation. But the Soviet leaders kept their doomsday device secret, defeating its purpose as a deterrent.</w:t>
      </w:r>
    </w:p>
    <w:p w:rsidR="00221AEC" w:rsidRPr="00075534" w:rsidRDefault="00221AEC" w:rsidP="008742B4">
      <w:pPr>
        <w:rPr>
          <w:rStyle w:val="StyleUnderline"/>
        </w:rPr>
      </w:pPr>
      <w:r w:rsidRPr="00075534">
        <w:rPr>
          <w:rStyle w:val="StyleUnderline"/>
        </w:rPr>
        <w:t>Such is the esoteric and at times puzzling logic of nuclear weapons that could lead a presidential candidate, even a very unusual one, to wonder at the point of weapons whose power comes in not being used.</w:t>
      </w:r>
    </w:p>
    <w:p w:rsidR="008742B4" w:rsidRDefault="008742B4" w:rsidP="008742B4"/>
    <w:p w:rsidR="008742B4" w:rsidRPr="008742B4" w:rsidRDefault="008742B4" w:rsidP="008742B4"/>
    <w:p w:rsidR="003A3052" w:rsidRDefault="003A3052" w:rsidP="003A3052">
      <w:pPr>
        <w:pStyle w:val="Heading2"/>
      </w:pPr>
      <w:r>
        <w:t>Negative</w:t>
      </w:r>
    </w:p>
    <w:p w:rsidR="00831037" w:rsidRDefault="00831037" w:rsidP="00831037">
      <w:pPr>
        <w:pStyle w:val="Heading3"/>
      </w:pPr>
      <w:r>
        <w:t>AT Uniqueness Overwhelms Link</w:t>
      </w:r>
    </w:p>
    <w:p w:rsidR="00831037" w:rsidRPr="00950592" w:rsidRDefault="00831037" w:rsidP="00831037">
      <w:pPr>
        <w:pStyle w:val="Heading4"/>
      </w:pPr>
      <w:r w:rsidRPr="00950592">
        <w:t xml:space="preserve">Clinton’s lead will </w:t>
      </w:r>
      <w:r w:rsidRPr="00831037">
        <w:rPr>
          <w:u w:val="single"/>
        </w:rPr>
        <w:t>most likely stabilize</w:t>
      </w:r>
      <w:r w:rsidRPr="00950592">
        <w:t xml:space="preserve"> </w:t>
      </w:r>
      <w:r>
        <w:t xml:space="preserve">but </w:t>
      </w:r>
      <w:r w:rsidRPr="00831037">
        <w:rPr>
          <w:u w:val="single"/>
        </w:rPr>
        <w:t>it’ll be close</w:t>
      </w:r>
      <w:r w:rsidRPr="00950592">
        <w:t>.</w:t>
      </w:r>
    </w:p>
    <w:p w:rsidR="00831037" w:rsidRDefault="00831037" w:rsidP="00831037">
      <w:r>
        <w:rPr>
          <w:rStyle w:val="Style13ptBold"/>
        </w:rPr>
        <w:t>Silver 8/</w:t>
      </w:r>
      <w:r w:rsidRPr="00B71B12">
        <w:rPr>
          <w:rStyle w:val="Style13ptBold"/>
        </w:rPr>
        <w:t>2</w:t>
      </w:r>
      <w:r>
        <w:t xml:space="preserve"> — </w:t>
      </w:r>
      <w:r w:rsidRPr="00B71B12">
        <w:t>Nate Silver</w:t>
      </w:r>
      <w:r>
        <w:t xml:space="preserve">, </w:t>
      </w:r>
      <w:r w:rsidRPr="00B71B12">
        <w:t>editor-in-chief of FiveTh</w:t>
      </w:r>
      <w:r>
        <w:t>irtyEight, great guy, 2016 (“</w:t>
      </w:r>
      <w:r w:rsidRPr="00B71B12">
        <w:t>Election Update: Is Clinton’s Lead</w:t>
      </w:r>
      <w:r>
        <w:t xml:space="preserve"> A Bounce Or A New Equilibrium?,” </w:t>
      </w:r>
      <w:r w:rsidRPr="00831037">
        <w:rPr>
          <w:i/>
        </w:rPr>
        <w:t>FiveThirtyEight</w:t>
      </w:r>
      <w:r>
        <w:t>, August</w:t>
      </w:r>
      <w:r w:rsidRPr="00B71B12">
        <w:t xml:space="preserve"> 2</w:t>
      </w:r>
      <w:r w:rsidRPr="00831037">
        <w:rPr>
          <w:vertAlign w:val="superscript"/>
        </w:rPr>
        <w:t>nd</w:t>
      </w:r>
      <w:r>
        <w:t xml:space="preserve">, Available Online at </w:t>
      </w:r>
      <w:r w:rsidRPr="00B71B12">
        <w:t>http://fivethirtyeight.com/features/election-update-is-clintons-lead-a-bounce-or-a-new-equilibrium/</w:t>
      </w:r>
      <w:r>
        <w:t xml:space="preserve">, Accessed 08-03-2016, KC) </w:t>
      </w:r>
    </w:p>
    <w:p w:rsidR="00831037" w:rsidRDefault="00831037" w:rsidP="00831037">
      <w:r w:rsidRPr="00B356DE">
        <w:rPr>
          <w:rStyle w:val="StyleUnderline"/>
          <w:highlight w:val="yellow"/>
        </w:rPr>
        <w:t>Our</w:t>
      </w:r>
      <w:r w:rsidRPr="00B71B12">
        <w:rPr>
          <w:rStyle w:val="StyleUnderline"/>
        </w:rPr>
        <w:t xml:space="preserve"> hyperaggressive </w:t>
      </w:r>
      <w:r w:rsidRPr="00B356DE">
        <w:rPr>
          <w:rStyle w:val="StyleUnderline"/>
          <w:highlight w:val="yellow"/>
        </w:rPr>
        <w:t>now-cast</w:t>
      </w:r>
      <w:r w:rsidRPr="00B71B12">
        <w:rPr>
          <w:rStyle w:val="StyleUnderline"/>
        </w:rPr>
        <w:t xml:space="preserve">, which describes the results of a hypothetical election held today, </w:t>
      </w:r>
      <w:r w:rsidRPr="00B356DE">
        <w:rPr>
          <w:rStyle w:val="StyleUnderline"/>
          <w:highlight w:val="yellow"/>
        </w:rPr>
        <w:t>will be the quickest to adapt:</w:t>
      </w:r>
      <w:r w:rsidRPr="00B71B12">
        <w:rPr>
          <w:rStyle w:val="StyleUnderline"/>
        </w:rPr>
        <w:t xml:space="preserve"> </w:t>
      </w:r>
      <w:r w:rsidRPr="00B356DE">
        <w:rPr>
          <w:rStyle w:val="StyleUnderline"/>
          <w:highlight w:val="yellow"/>
        </w:rPr>
        <w:t>It</w:t>
      </w:r>
      <w:r w:rsidRPr="00B71B12">
        <w:rPr>
          <w:rStyle w:val="StyleUnderline"/>
        </w:rPr>
        <w:t xml:space="preserve"> already </w:t>
      </w:r>
      <w:r w:rsidRPr="00B356DE">
        <w:rPr>
          <w:rStyle w:val="StyleUnderline"/>
          <w:highlight w:val="yellow"/>
        </w:rPr>
        <w:t>shows Clinton with a 5</w:t>
      </w:r>
      <w:r w:rsidRPr="00B71B12">
        <w:rPr>
          <w:rStyle w:val="StyleUnderline"/>
        </w:rPr>
        <w:t xml:space="preserve">.6 percentage </w:t>
      </w:r>
      <w:r w:rsidRPr="00B356DE">
        <w:rPr>
          <w:rStyle w:val="StyleUnderline"/>
          <w:highlight w:val="yellow"/>
        </w:rPr>
        <w:t>point lead</w:t>
      </w:r>
      <w:r w:rsidRPr="00B71B12">
        <w:rPr>
          <w:rStyle w:val="StyleUnderline"/>
        </w:rPr>
        <w:t xml:space="preserve"> over Trump</w:t>
      </w:r>
      <w:r>
        <w:t xml:space="preserve">. </w:t>
      </w:r>
      <w:r w:rsidRPr="00B356DE">
        <w:rPr>
          <w:rStyle w:val="Emphasis"/>
          <w:highlight w:val="yellow"/>
        </w:rPr>
        <w:t>Be wary of getting too attached</w:t>
      </w:r>
      <w:r w:rsidRPr="00B71B12">
        <w:rPr>
          <w:rStyle w:val="Emphasis"/>
        </w:rPr>
        <w:t xml:space="preserve"> to the now-cast</w:t>
      </w:r>
      <w:r>
        <w:t xml:space="preserve">, however. It is useful in situations like these, where you want a quick read on how a news event has affected the polls, but </w:t>
      </w:r>
      <w:r w:rsidRPr="00B356DE">
        <w:rPr>
          <w:rStyle w:val="StyleUnderline"/>
          <w:highlight w:val="yellow"/>
        </w:rPr>
        <w:t>it can also jump around a lot on the basis of statistical noise or short-term aberrations in the polls</w:t>
      </w:r>
      <w:r>
        <w:t>.</w:t>
      </w:r>
    </w:p>
    <w:p w:rsidR="00831037" w:rsidRDefault="00831037" w:rsidP="00831037">
      <w:r>
        <w:t xml:space="preserve">The polls-plus model is also relatively well-equipped to handle the new data. </w:t>
      </w:r>
      <w:r w:rsidRPr="00B356DE">
        <w:rPr>
          <w:rStyle w:val="StyleUnderline"/>
          <w:highlight w:val="yellow"/>
        </w:rPr>
        <w:t>Clinton probably has some further room to grow in this forecast</w:t>
      </w:r>
      <w:r w:rsidRPr="00B71B12">
        <w:rPr>
          <w:rStyle w:val="StyleUnderline"/>
        </w:rPr>
        <w:t xml:space="preserve">, but because it adjusts for potential convention bounces — adjusting post-RNC polls upward for Clinton, and post-DNC polls downward — </w:t>
      </w:r>
      <w:r w:rsidRPr="00B356DE">
        <w:rPr>
          <w:rStyle w:val="Emphasis"/>
          <w:highlight w:val="yellow"/>
        </w:rPr>
        <w:t>the shifts won’t be as dramatic</w:t>
      </w:r>
      <w:r>
        <w:t xml:space="preserve">. Furthermore, the polls-plus model discounts the polls by blending them with a “fundamentals” forecast, which suggests </w:t>
      </w:r>
      <w:r w:rsidRPr="00B356DE">
        <w:rPr>
          <w:rStyle w:val="StyleUnderline"/>
          <w:highlight w:val="yellow"/>
        </w:rPr>
        <w:t xml:space="preserve">the race should be </w:t>
      </w:r>
      <w:r w:rsidRPr="00B356DE">
        <w:rPr>
          <w:rStyle w:val="Emphasis"/>
          <w:highlight w:val="yellow"/>
        </w:rPr>
        <w:t>close</w:t>
      </w:r>
      <w:r w:rsidRPr="00B356DE">
        <w:rPr>
          <w:rStyle w:val="StyleUnderline"/>
          <w:highlight w:val="yellow"/>
        </w:rPr>
        <w:t xml:space="preserve"> because of economic conditions</w:t>
      </w:r>
      <w:r>
        <w:t>. This leads to a fairly stable forecast: Clinton’s chances of winning the election have never been lower than 59 percent, or higher than 73 percent, according to polls-plus. As of 10 a.m. Tuesday, they were 69 percent, up from about 60 percent before the DNC began.</w:t>
      </w:r>
    </w:p>
    <w:p w:rsidR="00831037" w:rsidRDefault="00831037" w:rsidP="00831037">
      <w:r>
        <w:t xml:space="preserve">Lastly, there’s our polls-only forecast, which shows Clinton with a 66 percent chance of winning. Usually, the polls-only model is a nice compromise, making fewer assumptions than polls-plus but being less hyperactive than the now-cast. But during the conventions, it’s the most stubborn of the bunch, being reluctant to reverse itself after having shown a clear trend to Trump throughout July. </w:t>
      </w:r>
      <w:r w:rsidRPr="00FD5ADF">
        <w:rPr>
          <w:rStyle w:val="StyleUnderline"/>
          <w:highlight w:val="yellow"/>
        </w:rPr>
        <w:t>Clinton’s lead</w:t>
      </w:r>
      <w:r w:rsidRPr="00B356DE">
        <w:rPr>
          <w:rStyle w:val="StyleUnderline"/>
        </w:rPr>
        <w:t xml:space="preserve"> over Trump in polls-only </w:t>
      </w:r>
      <w:r w:rsidRPr="00FD5ADF">
        <w:rPr>
          <w:rStyle w:val="StyleUnderline"/>
          <w:highlight w:val="yellow"/>
        </w:rPr>
        <w:t>will</w:t>
      </w:r>
      <w:r w:rsidRPr="00B356DE">
        <w:rPr>
          <w:rStyle w:val="StyleUnderline"/>
        </w:rPr>
        <w:t xml:space="preserve"> probably </w:t>
      </w:r>
      <w:r w:rsidRPr="00FD5ADF">
        <w:rPr>
          <w:rStyle w:val="Emphasis"/>
          <w:highlight w:val="yellow"/>
        </w:rPr>
        <w:t>continue to grow over</w:t>
      </w:r>
      <w:r w:rsidRPr="00FD5ADF">
        <w:rPr>
          <w:rStyle w:val="StyleUnderline"/>
          <w:highlight w:val="yellow"/>
        </w:rPr>
        <w:t xml:space="preserve"> the next several days</w:t>
      </w:r>
      <w:r>
        <w:t>, provided she continues to get polls showing a bounce.</w:t>
      </w:r>
    </w:p>
    <w:p w:rsidR="00831037" w:rsidRDefault="00831037" w:rsidP="00831037">
      <w:r w:rsidRPr="00B356DE">
        <w:rPr>
          <w:rStyle w:val="StyleUnderline"/>
        </w:rPr>
        <w:t xml:space="preserve">But </w:t>
      </w:r>
      <w:r w:rsidRPr="00FD5ADF">
        <w:rPr>
          <w:rStyle w:val="StyleUnderline"/>
          <w:highlight w:val="yellow"/>
        </w:rPr>
        <w:t>the more important question is not how long it will take Clinton’s bounce to show up in the polls</w:t>
      </w:r>
      <w:r w:rsidRPr="00B356DE">
        <w:rPr>
          <w:rStyle w:val="StyleUnderline"/>
        </w:rPr>
        <w:t xml:space="preserve"> — or our models — </w:t>
      </w:r>
      <w:r w:rsidRPr="00FD5ADF">
        <w:rPr>
          <w:rStyle w:val="StyleUnderline"/>
          <w:highlight w:val="yellow"/>
        </w:rPr>
        <w:t xml:space="preserve">but </w:t>
      </w:r>
      <w:r w:rsidRPr="00FD5ADF">
        <w:rPr>
          <w:rStyle w:val="Emphasis"/>
          <w:highlight w:val="yellow"/>
        </w:rPr>
        <w:t>how long she’ll sustain it</w:t>
      </w:r>
      <w:r>
        <w:t>. If Clinton maintains a clear lead over Trump in the polls by Labor Day, she’ll be in a strong position that has historically translated into a high probability of winning.</w:t>
      </w:r>
    </w:p>
    <w:p w:rsidR="00831037" w:rsidRDefault="00831037" w:rsidP="00831037">
      <w:r w:rsidRPr="00831037">
        <w:rPr>
          <w:rStyle w:val="StyleUnderline"/>
        </w:rPr>
        <w:t>Clinton’s bounce is more likely than not to fade some by then, if historical patterns hold</w:t>
      </w:r>
      <w:r>
        <w:t xml:space="preserve">. But the change may not be all that dramatic; </w:t>
      </w:r>
      <w:r w:rsidRPr="00FD5ADF">
        <w:rPr>
          <w:rStyle w:val="StyleUnderline"/>
        </w:rPr>
        <w:t>historically, the polls are most askew in between the conventions, when one party has had the chance to make its pitch while the other one has not, as opposed to after both conventions</w:t>
      </w:r>
      <w:r>
        <w:t>. There have even been some elections, such as 1988, when the incumbent party seized the lead during the conventions and it continued to grow during the stretch run.</w:t>
      </w:r>
    </w:p>
    <w:p w:rsidR="00831037" w:rsidRDefault="00831037" w:rsidP="00831037"/>
    <w:p w:rsidR="00413D47" w:rsidRDefault="00C55E7A" w:rsidP="00C55E7A">
      <w:pPr>
        <w:pStyle w:val="Heading4"/>
      </w:pPr>
      <w:r>
        <w:t xml:space="preserve">Now is the </w:t>
      </w:r>
      <w:r w:rsidRPr="00C55E7A">
        <w:rPr>
          <w:u w:val="single"/>
        </w:rPr>
        <w:t>most crucial period</w:t>
      </w:r>
      <w:r>
        <w:t xml:space="preserve"> for the election — </w:t>
      </w:r>
      <w:r w:rsidRPr="00C55E7A">
        <w:rPr>
          <w:u w:val="single"/>
        </w:rPr>
        <w:t xml:space="preserve">post-convention </w:t>
      </w:r>
      <w:r>
        <w:rPr>
          <w:u w:val="single"/>
        </w:rPr>
        <w:t xml:space="preserve">season </w:t>
      </w:r>
      <w:r w:rsidRPr="00C55E7A">
        <w:rPr>
          <w:u w:val="single"/>
        </w:rPr>
        <w:t xml:space="preserve">poll shifts </w:t>
      </w:r>
      <w:r>
        <w:t xml:space="preserve">are the </w:t>
      </w:r>
      <w:r w:rsidRPr="00C55E7A">
        <w:rPr>
          <w:u w:val="single"/>
        </w:rPr>
        <w:t>most durable</w:t>
      </w:r>
      <w:r>
        <w:t xml:space="preserve">. Their polls are a snapshot of </w:t>
      </w:r>
      <w:r w:rsidRPr="00C55E7A">
        <w:rPr>
          <w:u w:val="single"/>
        </w:rPr>
        <w:t>status quo volatility</w:t>
      </w:r>
      <w:r>
        <w:t>.</w:t>
      </w:r>
    </w:p>
    <w:p w:rsidR="00413D47" w:rsidRDefault="00413D47" w:rsidP="00831037">
      <w:r>
        <w:rPr>
          <w:rStyle w:val="Style13ptBold"/>
        </w:rPr>
        <w:t>Vox</w:t>
      </w:r>
      <w:r w:rsidRPr="00413D47">
        <w:rPr>
          <w:rStyle w:val="Style13ptBold"/>
        </w:rPr>
        <w:t xml:space="preserve"> 8/3</w:t>
      </w:r>
      <w:r>
        <w:t xml:space="preserve"> — Vox citing </w:t>
      </w:r>
      <w:r w:rsidR="00C55E7A">
        <w:t>seven separate polls and political scientists Robert Erikson, Professor of Political Science at Columbia University, and Christopher Wlezien, Professor of Political Science and Faculty Affiliate in the Institute for Public Affairs at Temple University, former Reader of Comparative Government and a Fellow of Nuffield College at Oxford University</w:t>
      </w:r>
      <w:r>
        <w:t xml:space="preserve">, 2016 (“It's now clear that Hillary Clinton got a big convention bounce: The question is whether it will last.,” </w:t>
      </w:r>
      <w:r>
        <w:rPr>
          <w:i/>
        </w:rPr>
        <w:t>Vox</w:t>
      </w:r>
      <w:r>
        <w:t>, August 3</w:t>
      </w:r>
      <w:r w:rsidRPr="00413D47">
        <w:rPr>
          <w:vertAlign w:val="superscript"/>
        </w:rPr>
        <w:t>rd</w:t>
      </w:r>
      <w:r>
        <w:t xml:space="preserve">, Available Online at </w:t>
      </w:r>
      <w:hyperlink r:id="rId10" w:history="1">
        <w:r w:rsidRPr="002035CD">
          <w:rPr>
            <w:rStyle w:val="Hyperlink"/>
          </w:rPr>
          <w:t>http://www.vox.com/2016/8/1/12340790/polls-trump-clinton-winning</w:t>
        </w:r>
      </w:hyperlink>
      <w:r>
        <w:t>, Accessed 08-04-2016)</w:t>
      </w:r>
    </w:p>
    <w:p w:rsidR="00413D47" w:rsidRDefault="00413D47" w:rsidP="00831037">
      <w:r w:rsidRPr="00C55E7A">
        <w:rPr>
          <w:rStyle w:val="StyleUnderline"/>
          <w:highlight w:val="yellow"/>
        </w:rPr>
        <w:t>The convention season is arguably the most crucial period for the presidential election</w:t>
      </w:r>
      <w:r>
        <w:t xml:space="preserve">. </w:t>
      </w:r>
      <w:r w:rsidRPr="00413D47">
        <w:rPr>
          <w:rStyle w:val="StyleUnderline"/>
        </w:rPr>
        <w:t xml:space="preserve">Historically, </w:t>
      </w:r>
      <w:r w:rsidRPr="00C55E7A">
        <w:rPr>
          <w:rStyle w:val="StyleUnderline"/>
          <w:highlight w:val="yellow"/>
        </w:rPr>
        <w:t>it’s one of the very few points in the contest in which polls tend to dramatically shift in a way that proves durable</w:t>
      </w:r>
      <w:r w:rsidRPr="00C55E7A">
        <w:rPr>
          <w:highlight w:val="yellow"/>
        </w:rPr>
        <w:t xml:space="preserve">. </w:t>
      </w:r>
      <w:r w:rsidRPr="00C55E7A">
        <w:rPr>
          <w:rStyle w:val="StyleUnderline"/>
          <w:highlight w:val="yellow"/>
        </w:rPr>
        <w:t>Whichever candidate comes out on top when the dust settles is more likely to actually win in November.</w:t>
      </w:r>
    </w:p>
    <w:p w:rsidR="00413D47" w:rsidRDefault="00413D47" w:rsidP="00831037">
      <w:r>
        <w:t xml:space="preserve">So far — </w:t>
      </w:r>
      <w:r w:rsidRPr="00413D47">
        <w:rPr>
          <w:rStyle w:val="StyleUnderline"/>
        </w:rPr>
        <w:t xml:space="preserve">though </w:t>
      </w:r>
      <w:r w:rsidRPr="00C55E7A">
        <w:rPr>
          <w:rStyle w:val="StyleUnderline"/>
          <w:highlight w:val="yellow"/>
        </w:rPr>
        <w:t>it’s still early</w:t>
      </w:r>
      <w:r>
        <w:t xml:space="preserve"> — </w:t>
      </w:r>
      <w:r w:rsidRPr="00C55E7A">
        <w:rPr>
          <w:rStyle w:val="StyleUnderline"/>
          <w:highlight w:val="yellow"/>
        </w:rPr>
        <w:t>things look</w:t>
      </w:r>
      <w:r w:rsidRPr="00413D47">
        <w:rPr>
          <w:rStyle w:val="StyleUnderline"/>
        </w:rPr>
        <w:t xml:space="preserve"> like they went very </w:t>
      </w:r>
      <w:r w:rsidRPr="00C55E7A">
        <w:rPr>
          <w:rStyle w:val="StyleUnderline"/>
          <w:highlight w:val="yellow"/>
        </w:rPr>
        <w:t>well</w:t>
      </w:r>
      <w:r>
        <w:t xml:space="preserve"> indeed </w:t>
      </w:r>
      <w:r w:rsidRPr="00C55E7A">
        <w:rPr>
          <w:rStyle w:val="StyleUnderline"/>
          <w:highlight w:val="yellow"/>
        </w:rPr>
        <w:t>for</w:t>
      </w:r>
      <w:r>
        <w:t xml:space="preserve"> Hillary </w:t>
      </w:r>
      <w:r w:rsidRPr="00C55E7A">
        <w:rPr>
          <w:rStyle w:val="StyleUnderline"/>
          <w:highlight w:val="yellow"/>
        </w:rPr>
        <w:t>Clinton</w:t>
      </w:r>
      <w:r w:rsidRPr="00C55E7A">
        <w:rPr>
          <w:highlight w:val="yellow"/>
        </w:rPr>
        <w:t xml:space="preserve">. </w:t>
      </w:r>
      <w:r w:rsidRPr="00C55E7A">
        <w:rPr>
          <w:rStyle w:val="Emphasis"/>
          <w:highlight w:val="yellow"/>
        </w:rPr>
        <w:t>The question is whether it will stay that way</w:t>
      </w:r>
      <w:r w:rsidRPr="00C55E7A">
        <w:rPr>
          <w:highlight w:val="yellow"/>
        </w:rPr>
        <w:t>.</w:t>
      </w:r>
    </w:p>
    <w:p w:rsidR="00413D47" w:rsidRDefault="00413D47" w:rsidP="00831037">
      <w:pPr>
        <w:pStyle w:val="ListParagraph"/>
        <w:numPr>
          <w:ilvl w:val="0"/>
          <w:numId w:val="11"/>
        </w:numPr>
      </w:pPr>
      <w:r w:rsidRPr="00413D47">
        <w:rPr>
          <w:rStyle w:val="StyleUnderline"/>
        </w:rPr>
        <w:t xml:space="preserve">A </w:t>
      </w:r>
      <w:r w:rsidRPr="00C55E7A">
        <w:rPr>
          <w:rStyle w:val="StyleUnderline"/>
          <w:highlight w:val="yellow"/>
        </w:rPr>
        <w:t>Fox</w:t>
      </w:r>
      <w:r w:rsidRPr="00413D47">
        <w:rPr>
          <w:rStyle w:val="StyleUnderline"/>
        </w:rPr>
        <w:t xml:space="preserve"> News poll </w:t>
      </w:r>
      <w:r w:rsidRPr="00C55E7A">
        <w:rPr>
          <w:rStyle w:val="StyleUnderline"/>
          <w:highlight w:val="yellow"/>
        </w:rPr>
        <w:t>found Clinton ahead</w:t>
      </w:r>
      <w:r>
        <w:t xml:space="preserve"> of Trump </w:t>
      </w:r>
      <w:r w:rsidRPr="00C55E7A">
        <w:rPr>
          <w:rStyle w:val="StyleUnderline"/>
          <w:highlight w:val="yellow"/>
        </w:rPr>
        <w:t>by 10 points</w:t>
      </w:r>
      <w:r>
        <w:t>, up from a 6-point lead in late June.</w:t>
      </w:r>
    </w:p>
    <w:p w:rsidR="00413D47" w:rsidRDefault="00413D47" w:rsidP="00831037">
      <w:pPr>
        <w:pStyle w:val="ListParagraph"/>
        <w:numPr>
          <w:ilvl w:val="0"/>
          <w:numId w:val="11"/>
        </w:numPr>
      </w:pPr>
      <w:r w:rsidRPr="00413D47">
        <w:rPr>
          <w:rStyle w:val="StyleUnderline"/>
        </w:rPr>
        <w:t>A Gallup poll found that the public’s reception of the GOP convention was sharply negative</w:t>
      </w:r>
      <w:r>
        <w:t>, whereas feelings were more mixed about the Democratic convention. According to the poll, Trump’s speech was the least well-received of any major party nominee going back to at least 1996, and the Republican convention was the only one held since 1984 that drove away voters rather than attracting them.</w:t>
      </w:r>
    </w:p>
    <w:p w:rsidR="00413D47" w:rsidRDefault="00413D47" w:rsidP="00831037">
      <w:pPr>
        <w:pStyle w:val="ListParagraph"/>
        <w:numPr>
          <w:ilvl w:val="0"/>
          <w:numId w:val="11"/>
        </w:numPr>
      </w:pPr>
      <w:r w:rsidRPr="00413D47">
        <w:rPr>
          <w:rStyle w:val="StyleUnderline"/>
        </w:rPr>
        <w:t>A CNN national poll finds Clinton ahead by 9 points</w:t>
      </w:r>
      <w:r>
        <w:t xml:space="preserve"> — way, way up from a 3-point Trump lead after the GOP convention.</w:t>
      </w:r>
    </w:p>
    <w:p w:rsidR="00413D47" w:rsidRDefault="00413D47" w:rsidP="00831037">
      <w:pPr>
        <w:pStyle w:val="ListParagraph"/>
        <w:numPr>
          <w:ilvl w:val="0"/>
          <w:numId w:val="11"/>
        </w:numPr>
      </w:pPr>
      <w:r w:rsidRPr="00413D47">
        <w:rPr>
          <w:rStyle w:val="StyleUnderline"/>
        </w:rPr>
        <w:t>A CBS national poll now finds Clinton ahead by 7 points</w:t>
      </w:r>
      <w:r>
        <w:t>. After the Republican convention, CBS had found that Clinton and Trump were tied.</w:t>
      </w:r>
    </w:p>
    <w:p w:rsidR="00413D47" w:rsidRDefault="00413D47" w:rsidP="00831037">
      <w:pPr>
        <w:pStyle w:val="ListParagraph"/>
        <w:numPr>
          <w:ilvl w:val="0"/>
          <w:numId w:val="11"/>
        </w:numPr>
      </w:pPr>
      <w:r>
        <w:t xml:space="preserve">A </w:t>
      </w:r>
      <w:r w:rsidRPr="00413D47">
        <w:rPr>
          <w:rStyle w:val="StyleUnderline"/>
        </w:rPr>
        <w:t>Morning Consult</w:t>
      </w:r>
      <w:r>
        <w:t xml:space="preserve"> national poll now </w:t>
      </w:r>
      <w:r w:rsidRPr="00413D47">
        <w:rPr>
          <w:rStyle w:val="StyleUnderline"/>
        </w:rPr>
        <w:t>finds Clinton ahead by 3 points</w:t>
      </w:r>
      <w:r>
        <w:t>. After the GOP convention, Morning Consult had Trump ahead by 4.</w:t>
      </w:r>
    </w:p>
    <w:p w:rsidR="00413D47" w:rsidRDefault="00413D47" w:rsidP="00831037">
      <w:pPr>
        <w:pStyle w:val="ListParagraph"/>
        <w:numPr>
          <w:ilvl w:val="0"/>
          <w:numId w:val="11"/>
        </w:numPr>
      </w:pPr>
      <w:r w:rsidRPr="00413D47">
        <w:rPr>
          <w:rStyle w:val="StyleUnderline"/>
        </w:rPr>
        <w:t>Public Policy Polling now has Clinton ahead by 5 points.</w:t>
      </w:r>
      <w:r>
        <w:t xml:space="preserve"> The outlet didn’t poll after the Republican convention, but their most recent national poll, from a month ago, found Clinton ahead by 4.</w:t>
      </w:r>
    </w:p>
    <w:p w:rsidR="00413D47" w:rsidRDefault="00413D47" w:rsidP="00831037">
      <w:pPr>
        <w:pStyle w:val="ListParagraph"/>
        <w:numPr>
          <w:ilvl w:val="0"/>
          <w:numId w:val="11"/>
        </w:numPr>
      </w:pPr>
      <w:r>
        <w:t xml:space="preserve">CBS’s </w:t>
      </w:r>
      <w:r w:rsidRPr="00C55E7A">
        <w:rPr>
          <w:rStyle w:val="StyleUnderline"/>
          <w:highlight w:val="yellow"/>
        </w:rPr>
        <w:t>Battleground Tracker</w:t>
      </w:r>
      <w:r w:rsidRPr="00C55E7A">
        <w:rPr>
          <w:highlight w:val="yellow"/>
        </w:rPr>
        <w:t xml:space="preserve">, </w:t>
      </w:r>
      <w:r w:rsidRPr="00C55E7A">
        <w:rPr>
          <w:rStyle w:val="StyleUnderline"/>
          <w:highlight w:val="yellow"/>
        </w:rPr>
        <w:t>which repeatedly surveys the same voters from 11 swing states</w:t>
      </w:r>
      <w:r w:rsidRPr="00C55E7A">
        <w:rPr>
          <w:highlight w:val="yellow"/>
        </w:rPr>
        <w:t xml:space="preserve">, </w:t>
      </w:r>
      <w:r w:rsidRPr="00C55E7A">
        <w:rPr>
          <w:rStyle w:val="StyleUnderline"/>
          <w:highlight w:val="yellow"/>
        </w:rPr>
        <w:t>found that Clinton now leads Trump by 2 points among its panel,</w:t>
      </w:r>
      <w:r w:rsidRPr="00413D47">
        <w:rPr>
          <w:rStyle w:val="StyleUnderline"/>
        </w:rPr>
        <w:t xml:space="preserve"> compared with a 1-point Trump lead after the GOP convention</w:t>
      </w:r>
      <w:r>
        <w:t>.</w:t>
      </w:r>
    </w:p>
    <w:p w:rsidR="00413D47" w:rsidRDefault="00413D47" w:rsidP="00831037">
      <w:r>
        <w:t>The convention period is really, really important</w:t>
      </w:r>
    </w:p>
    <w:p w:rsidR="00413D47" w:rsidRDefault="00413D47" w:rsidP="00831037">
      <w:r w:rsidRPr="00C55E7A">
        <w:rPr>
          <w:rStyle w:val="StyleUnderline"/>
          <w:highlight w:val="yellow"/>
        </w:rPr>
        <w:t>Political scientists</w:t>
      </w:r>
      <w:r>
        <w:t xml:space="preserve"> Robert </w:t>
      </w:r>
      <w:r w:rsidRPr="00C55E7A">
        <w:rPr>
          <w:rStyle w:val="StyleUnderline"/>
          <w:highlight w:val="yellow"/>
        </w:rPr>
        <w:t>Erikson and</w:t>
      </w:r>
      <w:r w:rsidRPr="00413D47">
        <w:rPr>
          <w:rStyle w:val="StyleUnderline"/>
        </w:rPr>
        <w:t xml:space="preserve"> </w:t>
      </w:r>
      <w:r>
        <w:t xml:space="preserve">Christopher </w:t>
      </w:r>
      <w:r w:rsidRPr="00C55E7A">
        <w:rPr>
          <w:rStyle w:val="StyleUnderline"/>
          <w:highlight w:val="yellow"/>
        </w:rPr>
        <w:t>Wlezien</w:t>
      </w:r>
      <w:r w:rsidRPr="00413D47">
        <w:rPr>
          <w:rStyle w:val="StyleUnderline"/>
        </w:rPr>
        <w:t xml:space="preserve"> have </w:t>
      </w:r>
      <w:r w:rsidRPr="00C55E7A">
        <w:rPr>
          <w:rStyle w:val="StyleUnderline"/>
          <w:highlight w:val="yellow"/>
        </w:rPr>
        <w:t>found that polls during and immediately after the convention period are indeed quite volatile</w:t>
      </w:r>
      <w:r w:rsidRPr="00C55E7A">
        <w:rPr>
          <w:highlight w:val="yellow"/>
        </w:rPr>
        <w:t xml:space="preserve">. </w:t>
      </w:r>
      <w:r w:rsidRPr="00C55E7A">
        <w:rPr>
          <w:rStyle w:val="StyleUnderline"/>
          <w:highlight w:val="yellow"/>
        </w:rPr>
        <w:t>But once that volatility dies down, one party usually emerges from the convention chaos with a durable lead</w:t>
      </w:r>
      <w:r w:rsidRPr="00C55E7A">
        <w:rPr>
          <w:highlight w:val="yellow"/>
        </w:rPr>
        <w:t>.</w:t>
      </w:r>
    </w:p>
    <w:p w:rsidR="00413D47" w:rsidRDefault="00413D47" w:rsidP="00831037">
      <w:r>
        <w:t>"Although the convention season is the time for multiple bounces in the polls, one party ends up with an advantage when the dust clears. And this gain is a net convention bump rather than a bounce," they write in their book The Timeline of Presidential Elections.</w:t>
      </w:r>
    </w:p>
    <w:p w:rsidR="00413D47" w:rsidRPr="00413D47" w:rsidRDefault="00413D47" w:rsidP="00831037">
      <w:pPr>
        <w:rPr>
          <w:rStyle w:val="Emphasis"/>
        </w:rPr>
      </w:pPr>
      <w:r>
        <w:t xml:space="preserve">In other words, </w:t>
      </w:r>
      <w:r w:rsidRPr="00413D47">
        <w:rPr>
          <w:rStyle w:val="StyleUnderline"/>
        </w:rPr>
        <w:t>whoever comes out on top after the convention period usually stays on top</w:t>
      </w:r>
      <w:r>
        <w:t xml:space="preserve">. Indeed, </w:t>
      </w:r>
      <w:r w:rsidRPr="00C55E7A">
        <w:rPr>
          <w:rStyle w:val="StyleUnderline"/>
          <w:highlight w:val="yellow"/>
        </w:rPr>
        <w:t xml:space="preserve">the authors looked at general election contests going back to 1952, and found that </w:t>
      </w:r>
      <w:r w:rsidRPr="00C55E7A">
        <w:rPr>
          <w:rStyle w:val="Emphasis"/>
          <w:highlight w:val="yellow"/>
        </w:rPr>
        <w:t>the candidate who was in the lead two weeks after the conventions ended went on to win the popular vote every single time.</w:t>
      </w:r>
    </w:p>
    <w:p w:rsidR="00413D47" w:rsidRDefault="00413D47" w:rsidP="00831037">
      <w:r>
        <w:t>Now, it would be a mistake to treat this as an iron law. Some of those races ended up being quite close and could have conceivably tipped the other way — and Al Gore lost the presidency despite winning the popular vote.</w:t>
      </w:r>
    </w:p>
    <w:p w:rsidR="00413D47" w:rsidRDefault="00413D47" w:rsidP="00413D47">
      <w:r w:rsidRPr="00413D47">
        <w:rPr>
          <w:rStyle w:val="StyleUnderline"/>
        </w:rPr>
        <w:t xml:space="preserve">Still, the authors’ research shows that </w:t>
      </w:r>
      <w:r w:rsidRPr="00C55E7A">
        <w:rPr>
          <w:rStyle w:val="StyleUnderline"/>
          <w:highlight w:val="yellow"/>
        </w:rPr>
        <w:t>conventions tend to have a consistent and profoundly important impact</w:t>
      </w:r>
      <w:r w:rsidRPr="00413D47">
        <w:rPr>
          <w:rStyle w:val="StyleUnderline"/>
        </w:rPr>
        <w:t xml:space="preserve"> of the type that’s hardly ever observed at any other brief phase of the campaign</w:t>
      </w:r>
      <w:r>
        <w:t>.</w:t>
      </w:r>
    </w:p>
    <w:p w:rsidR="00413D47" w:rsidRDefault="00413D47" w:rsidP="00831037">
      <w:r>
        <w:t>"Once the conventions are over, further campaign events — even presidential debates— rarely result in dramatic change," they write.</w:t>
      </w:r>
    </w:p>
    <w:p w:rsidR="00413D47" w:rsidRPr="00413D47" w:rsidRDefault="00413D47" w:rsidP="00831037">
      <w:r>
        <w:t xml:space="preserve">But </w:t>
      </w:r>
      <w:r w:rsidRPr="00413D47">
        <w:rPr>
          <w:rStyle w:val="StyleUnderline"/>
        </w:rPr>
        <w:t>we should check back next week to get a better idea of whether Clinton truly did benefit</w:t>
      </w:r>
    </w:p>
    <w:p w:rsidR="00413D47" w:rsidRPr="00413D47" w:rsidRDefault="00413D47" w:rsidP="00831037">
      <w:pPr>
        <w:rPr>
          <w:rStyle w:val="StyleUnderline"/>
        </w:rPr>
      </w:pPr>
      <w:r w:rsidRPr="00C55E7A">
        <w:rPr>
          <w:rStyle w:val="Emphasis"/>
          <w:highlight w:val="yellow"/>
        </w:rPr>
        <w:t>Right now</w:t>
      </w:r>
      <w:r w:rsidRPr="00C55E7A">
        <w:rPr>
          <w:rStyle w:val="StyleUnderline"/>
          <w:highlight w:val="yellow"/>
        </w:rPr>
        <w:t>,</w:t>
      </w:r>
      <w:r w:rsidRPr="00413D47">
        <w:rPr>
          <w:rStyle w:val="StyleUnderline"/>
        </w:rPr>
        <w:t xml:space="preserve"> </w:t>
      </w:r>
      <w:r>
        <w:t xml:space="preserve">though, </w:t>
      </w:r>
      <w:r w:rsidRPr="00C55E7A">
        <w:rPr>
          <w:rStyle w:val="Emphasis"/>
          <w:highlight w:val="yellow"/>
        </w:rPr>
        <w:t>we’re still in that volatile polling period when we’re waiting for the dust to settle</w:t>
      </w:r>
      <w:r w:rsidRPr="00C55E7A">
        <w:rPr>
          <w:rStyle w:val="StyleUnderline"/>
          <w:highlight w:val="yellow"/>
        </w:rPr>
        <w:t>.</w:t>
      </w:r>
    </w:p>
    <w:p w:rsidR="00413D47" w:rsidRDefault="00413D47" w:rsidP="00413D47">
      <w:r>
        <w:t xml:space="preserve">And </w:t>
      </w:r>
      <w:r w:rsidRPr="00C55E7A">
        <w:rPr>
          <w:rStyle w:val="StyleUnderline"/>
          <w:highlight w:val="yellow"/>
        </w:rPr>
        <w:t>it remains to be seen whether this bounce will prove to be temporary or permanent for Clinton</w:t>
      </w:r>
      <w:r>
        <w:t>.</w:t>
      </w:r>
    </w:p>
    <w:p w:rsidR="00413D47" w:rsidRDefault="00413D47" w:rsidP="00831037">
      <w:r w:rsidRPr="00413D47">
        <w:rPr>
          <w:rStyle w:val="StyleUnderline"/>
        </w:rPr>
        <w:t>Trump got a bit of a bounce after his convention too</w:t>
      </w:r>
      <w:r>
        <w:t>, after all, and these early polls seem to indicate that it’s vanished.</w:t>
      </w:r>
    </w:p>
    <w:p w:rsidR="00413D47" w:rsidRPr="00413D47" w:rsidRDefault="00413D47" w:rsidP="00831037">
      <w:pPr>
        <w:rPr>
          <w:rStyle w:val="StyleUnderline"/>
        </w:rPr>
      </w:pPr>
      <w:r>
        <w:t xml:space="preserve">Plus, as Jeff Stein writes, </w:t>
      </w:r>
      <w:r w:rsidRPr="00413D47">
        <w:rPr>
          <w:rStyle w:val="StyleUnderline"/>
        </w:rPr>
        <w:t>there’s this weird phenomenon where partisans are more likely to actually answer polls in the wake of their own party’s convention.</w:t>
      </w:r>
    </w:p>
    <w:p w:rsidR="00413D47" w:rsidRDefault="00413D47" w:rsidP="00831037">
      <w:r>
        <w:t xml:space="preserve">And it should be noted that </w:t>
      </w:r>
      <w:r w:rsidRPr="00C55E7A">
        <w:rPr>
          <w:rStyle w:val="StyleUnderline"/>
          <w:highlight w:val="yellow"/>
        </w:rPr>
        <w:t xml:space="preserve">even most of those new polls where Clinton does well still tend to </w:t>
      </w:r>
      <w:r w:rsidRPr="00C55E7A">
        <w:rPr>
          <w:rStyle w:val="Emphasis"/>
          <w:highlight w:val="yellow"/>
        </w:rPr>
        <w:t>show a close race</w:t>
      </w:r>
      <w:r>
        <w:t>.</w:t>
      </w:r>
    </w:p>
    <w:p w:rsidR="00413D47" w:rsidRDefault="00413D47" w:rsidP="00831037"/>
    <w:p w:rsidR="00E20B80" w:rsidRDefault="00E20B80" w:rsidP="00E20B80">
      <w:pPr>
        <w:pStyle w:val="Heading4"/>
      </w:pPr>
      <w:r w:rsidRPr="00E20B80">
        <w:rPr>
          <w:u w:val="single"/>
        </w:rPr>
        <w:t>Now is key</w:t>
      </w:r>
      <w:r>
        <w:t xml:space="preserve"> — polls </w:t>
      </w:r>
      <w:r w:rsidR="00EF145C">
        <w:t xml:space="preserve">two weeks </w:t>
      </w:r>
      <w:r>
        <w:t xml:space="preserve">after conventions are the </w:t>
      </w:r>
      <w:r w:rsidRPr="00E20B80">
        <w:rPr>
          <w:u w:val="single"/>
        </w:rPr>
        <w:t>best predictors</w:t>
      </w:r>
      <w:r>
        <w:t>.</w:t>
      </w:r>
    </w:p>
    <w:p w:rsidR="00E20B80" w:rsidRPr="00722DAE" w:rsidRDefault="00413D47" w:rsidP="00E20B80">
      <w:r>
        <w:rPr>
          <w:rStyle w:val="Style13ptBold"/>
        </w:rPr>
        <w:t>Stein</w:t>
      </w:r>
      <w:r w:rsidR="00E20B80">
        <w:rPr>
          <w:rStyle w:val="Style13ptBold"/>
        </w:rPr>
        <w:t xml:space="preserve"> citing Erikson and Wlezien</w:t>
      </w:r>
      <w:r w:rsidR="00E20B80" w:rsidRPr="00722DAE">
        <w:rPr>
          <w:rStyle w:val="Style13ptBold"/>
        </w:rPr>
        <w:t xml:space="preserve"> 8/1</w:t>
      </w:r>
      <w:r w:rsidR="00E20B80">
        <w:t xml:space="preserve"> — Jeff Stein, reporter on politics and policy, citing Robert Erikson, Professor of Political Science at Columbia University, and Christopher Wlezien, Professor of Political Science and Faculty Affiliate in the Institute for Public Affairs at Temple University, former Reader of Comparative Government and a Fellow of Nuffield College at Oxford University, 2016 (“Political scientists have found the weird reason polls bounce around wildly during conventions,” </w:t>
      </w:r>
      <w:r w:rsidR="00E20B80">
        <w:rPr>
          <w:i/>
        </w:rPr>
        <w:t>Vox</w:t>
      </w:r>
      <w:r w:rsidR="00E20B80">
        <w:t>, August 1</w:t>
      </w:r>
      <w:r w:rsidR="00E20B80" w:rsidRPr="00722DAE">
        <w:rPr>
          <w:vertAlign w:val="superscript"/>
        </w:rPr>
        <w:t>st</w:t>
      </w:r>
      <w:r w:rsidR="00E20B80">
        <w:t xml:space="preserve">, Available Online at </w:t>
      </w:r>
      <w:hyperlink r:id="rId11" w:history="1">
        <w:r w:rsidR="00E20B80" w:rsidRPr="002035CD">
          <w:rPr>
            <w:rStyle w:val="Hyperlink"/>
          </w:rPr>
          <w:t>http://www.vox.com/2016/8/1/12341802/polling-clinton-trump-winning</w:t>
        </w:r>
      </w:hyperlink>
      <w:r w:rsidR="00E20B80">
        <w:t>, Accessed 08-04-2016)</w:t>
      </w:r>
    </w:p>
    <w:p w:rsidR="00E20B80" w:rsidRDefault="00E20B80" w:rsidP="00E20B80">
      <w:r>
        <w:t>When do I start paying attention again?</w:t>
      </w:r>
    </w:p>
    <w:p w:rsidR="00E20B80" w:rsidRDefault="00E20B80" w:rsidP="00E20B80">
      <w:r w:rsidRPr="00E20B80">
        <w:rPr>
          <w:rStyle w:val="StyleUnderline"/>
          <w:highlight w:val="yellow"/>
        </w:rPr>
        <w:t>The conventions make party voters suddenly proud to declare their supp</w:t>
      </w:r>
      <w:r w:rsidRPr="00722DAE">
        <w:rPr>
          <w:rStyle w:val="StyleUnderline"/>
        </w:rPr>
        <w:t xml:space="preserve">ort for the nominee. </w:t>
      </w:r>
      <w:r w:rsidRPr="00E20B80">
        <w:rPr>
          <w:rStyle w:val="StyleUnderline"/>
          <w:highlight w:val="yellow"/>
        </w:rPr>
        <w:t>But that spike in pride dissipates</w:t>
      </w:r>
      <w:r>
        <w:t>, and we’re soon left with response rates not temporarily affected up by the excitement of the conventions.</w:t>
      </w:r>
    </w:p>
    <w:p w:rsidR="00E20B80" w:rsidRPr="00722DAE" w:rsidRDefault="00E20B80" w:rsidP="00E20B80">
      <w:pPr>
        <w:rPr>
          <w:rStyle w:val="StyleUnderline"/>
        </w:rPr>
      </w:pPr>
      <w:r>
        <w:t xml:space="preserve">So </w:t>
      </w:r>
      <w:r w:rsidRPr="00722DAE">
        <w:rPr>
          <w:rStyle w:val="StyleUnderline"/>
        </w:rPr>
        <w:t>polls a little bit after the conventions</w:t>
      </w:r>
      <w:r>
        <w:t xml:space="preserve">, not in the midst of them, </w:t>
      </w:r>
      <w:r w:rsidRPr="00722DAE">
        <w:rPr>
          <w:rStyle w:val="StyleUnderline"/>
        </w:rPr>
        <w:t>are where to look to see what'll happen in November.</w:t>
      </w:r>
    </w:p>
    <w:p w:rsidR="00E20B80" w:rsidRDefault="00E20B80" w:rsidP="00E20B80">
      <w:r w:rsidRPr="00722DAE">
        <w:rPr>
          <w:rStyle w:val="StyleUnderline"/>
        </w:rPr>
        <w:t>Political scientists</w:t>
      </w:r>
      <w:r>
        <w:t xml:space="preserve"> Robert </w:t>
      </w:r>
      <w:r w:rsidRPr="00E20B80">
        <w:rPr>
          <w:rStyle w:val="StyleUnderline"/>
          <w:highlight w:val="yellow"/>
        </w:rPr>
        <w:t>Erikson and</w:t>
      </w:r>
      <w:r>
        <w:t xml:space="preserve"> Christopher </w:t>
      </w:r>
      <w:r w:rsidRPr="00E20B80">
        <w:rPr>
          <w:rStyle w:val="StyleUnderline"/>
          <w:highlight w:val="yellow"/>
        </w:rPr>
        <w:t>Wlezien</w:t>
      </w:r>
      <w:r>
        <w:t xml:space="preserve">, authors of the book The Timeline of Presidential Elections: How Campaigns Do (and Do Not) Matter, </w:t>
      </w:r>
      <w:r w:rsidRPr="00E20B80">
        <w:rPr>
          <w:rStyle w:val="StyleUnderline"/>
          <w:highlight w:val="yellow"/>
        </w:rPr>
        <w:t>are widely regarded as the top authorities on general election polling</w:t>
      </w:r>
      <w:r>
        <w:t>.</w:t>
      </w:r>
    </w:p>
    <w:p w:rsidR="00E20B80" w:rsidRDefault="00E20B80" w:rsidP="00E20B80">
      <w:r w:rsidRPr="00E20B80">
        <w:rPr>
          <w:rStyle w:val="StyleUnderline"/>
        </w:rPr>
        <w:t xml:space="preserve">And one thing </w:t>
      </w:r>
      <w:r w:rsidRPr="00E20B80">
        <w:rPr>
          <w:rStyle w:val="StyleUnderline"/>
          <w:highlight w:val="yellow"/>
        </w:rPr>
        <w:t>their data</w:t>
      </w:r>
      <w:r w:rsidRPr="00E20B80">
        <w:rPr>
          <w:rStyle w:val="StyleUnderline"/>
        </w:rPr>
        <w:t xml:space="preserve"> from 1952 to 2008 clearly </w:t>
      </w:r>
      <w:r w:rsidRPr="00E20B80">
        <w:rPr>
          <w:rStyle w:val="StyleUnderline"/>
          <w:highlight w:val="yellow"/>
        </w:rPr>
        <w:t>shows</w:t>
      </w:r>
      <w:r>
        <w:t xml:space="preserve">, according to Princeton election expert Sam Wang, </w:t>
      </w:r>
      <w:r w:rsidRPr="00722DAE">
        <w:rPr>
          <w:rStyle w:val="StyleUnderline"/>
        </w:rPr>
        <w:t xml:space="preserve">is that head-to-head </w:t>
      </w:r>
      <w:r w:rsidRPr="00722DAE">
        <w:rPr>
          <w:rStyle w:val="StyleUnderline"/>
          <w:highlight w:val="yellow"/>
        </w:rPr>
        <w:t>polls after the conventions are actually great predictors of who will win the race</w:t>
      </w:r>
      <w:r w:rsidRPr="00722DAE">
        <w:rPr>
          <w:rStyle w:val="StyleUnderline"/>
        </w:rPr>
        <w:t xml:space="preserve">. </w:t>
      </w:r>
      <w:r w:rsidRPr="00722DAE">
        <w:t>In</w:t>
      </w:r>
      <w:r>
        <w:t xml:space="preserve"> fact, </w:t>
      </w:r>
      <w:r w:rsidRPr="00722DAE">
        <w:rPr>
          <w:rStyle w:val="StyleUnderline"/>
          <w:highlight w:val="yellow"/>
        </w:rPr>
        <w:t>the candidate ahead in polls two weeks after the conventions has gone on to win the popular vote in all 16 elections the political scientists studied</w:t>
      </w:r>
      <w:r>
        <w:t>, according to Vox’s Andrew Prokop.</w:t>
      </w:r>
    </w:p>
    <w:p w:rsidR="00E20B80" w:rsidRPr="00722DAE" w:rsidRDefault="00E20B80" w:rsidP="00E20B80">
      <w:pPr>
        <w:rPr>
          <w:rStyle w:val="StyleUnderline"/>
        </w:rPr>
      </w:pPr>
      <w:r>
        <w:t>"</w:t>
      </w:r>
      <w:r w:rsidRPr="00722DAE">
        <w:rPr>
          <w:rStyle w:val="StyleUnderline"/>
        </w:rPr>
        <w:t xml:space="preserve">The </w:t>
      </w:r>
      <w:r w:rsidRPr="00722DAE">
        <w:rPr>
          <w:rStyle w:val="StyleUnderline"/>
          <w:highlight w:val="yellow"/>
        </w:rPr>
        <w:t>polling averages just don’t move much more than 2 or 3 percentage points after the conventions</w:t>
      </w:r>
      <w:r>
        <w:t xml:space="preserve">," </w:t>
      </w:r>
      <w:r w:rsidRPr="00722DAE">
        <w:rPr>
          <w:rStyle w:val="StyleUnderline"/>
        </w:rPr>
        <w:t>says Georgetown political scientist Jonathan Ladd</w:t>
      </w:r>
      <w:r>
        <w:t xml:space="preserve"> says. "Especially since the conventions are in July, </w:t>
      </w:r>
      <w:r w:rsidRPr="00722DAE">
        <w:rPr>
          <w:rStyle w:val="StyleUnderline"/>
          <w:highlight w:val="yellow"/>
        </w:rPr>
        <w:t>the person in the lead in August will have a really good chance of winning."</w:t>
      </w:r>
    </w:p>
    <w:p w:rsidR="00E20B80" w:rsidRDefault="00E20B80" w:rsidP="00E20B80"/>
    <w:p w:rsidR="00E20B80" w:rsidRDefault="00E20B80" w:rsidP="00E20B80"/>
    <w:p w:rsidR="00E20B80" w:rsidRPr="00722DAE" w:rsidRDefault="00E20B80" w:rsidP="00E20B80"/>
    <w:p w:rsidR="00452B2F" w:rsidRDefault="00452B2F" w:rsidP="00452B2F">
      <w:pPr>
        <w:pStyle w:val="Heading3"/>
      </w:pPr>
      <w:r>
        <w:t>They Say: “Rahn”</w:t>
      </w:r>
    </w:p>
    <w:p w:rsidR="00452B2F" w:rsidRDefault="00452B2F" w:rsidP="00452B2F">
      <w:pPr>
        <w:pStyle w:val="Heading4"/>
      </w:pPr>
      <w:r>
        <w:t>Doesn’t assume Trump’s convention bounce.</w:t>
      </w:r>
    </w:p>
    <w:p w:rsidR="00452B2F" w:rsidRPr="001D12EA" w:rsidRDefault="00452B2F" w:rsidP="00452B2F">
      <w:r w:rsidRPr="001D12EA">
        <w:rPr>
          <w:rStyle w:val="Style13ptBold"/>
        </w:rPr>
        <w:t>Katz 8/1</w:t>
      </w:r>
      <w:r>
        <w:t xml:space="preserve"> — Josh Katz, Graphic Editor and Editor of </w:t>
      </w:r>
      <w:r>
        <w:rPr>
          <w:i/>
        </w:rPr>
        <w:t xml:space="preserve">The </w:t>
      </w:r>
      <w:r w:rsidRPr="008878AD">
        <w:rPr>
          <w:i/>
        </w:rPr>
        <w:t>Upshot</w:t>
      </w:r>
      <w:r>
        <w:t xml:space="preserve">’s daily election tracker, </w:t>
      </w:r>
      <w:r w:rsidRPr="008878AD">
        <w:t>2016</w:t>
      </w:r>
      <w:r>
        <w:t xml:space="preserve"> (“</w:t>
      </w:r>
      <w:r w:rsidRPr="001D12EA">
        <w:t>Who Will Be President?</w:t>
      </w:r>
      <w:r>
        <w:t xml:space="preserve">,” </w:t>
      </w:r>
      <w:r>
        <w:rPr>
          <w:i/>
        </w:rPr>
        <w:t>The Upshot</w:t>
      </w:r>
      <w:r>
        <w:t>, Last Updated August 1</w:t>
      </w:r>
      <w:r w:rsidRPr="001D12EA">
        <w:rPr>
          <w:vertAlign w:val="superscript"/>
        </w:rPr>
        <w:t>st</w:t>
      </w:r>
      <w:r>
        <w:t xml:space="preserve">, Available Online at </w:t>
      </w:r>
      <w:hyperlink r:id="rId12" w:history="1">
        <w:r w:rsidRPr="00CB16D1">
          <w:rPr>
            <w:rStyle w:val="Hyperlink"/>
          </w:rPr>
          <w:t>http://www.nytimes.com/interactive/2016/upshot/presidential-</w:t>
        </w:r>
        <w:r>
          <w:rPr>
            <w:rStyle w:val="Hyperlink"/>
          </w:rPr>
          <w:t>polls-forecast.html</w:t>
        </w:r>
      </w:hyperlink>
      <w:r>
        <w:t>, Accessed 08-02-2016)</w:t>
      </w:r>
    </w:p>
    <w:p w:rsidR="00452B2F" w:rsidRDefault="00452B2F" w:rsidP="00452B2F">
      <w:r w:rsidRPr="003A3052">
        <w:rPr>
          <w:rStyle w:val="StyleUnderline"/>
          <w:highlight w:val="yellow"/>
        </w:rPr>
        <w:t>The Upshot’s elections model suggests that</w:t>
      </w:r>
      <w:r>
        <w:t xml:space="preserve"> Hillary </w:t>
      </w:r>
      <w:r w:rsidRPr="003A3052">
        <w:rPr>
          <w:rStyle w:val="StyleUnderline"/>
          <w:highlight w:val="yellow"/>
        </w:rPr>
        <w:t>Clinton is favored to win the presidency, based on the latest state and national polls. A victory by</w:t>
      </w:r>
      <w:r>
        <w:t xml:space="preserve"> Mr. </w:t>
      </w:r>
      <w:r w:rsidRPr="003A3052">
        <w:rPr>
          <w:rStyle w:val="StyleUnderline"/>
          <w:highlight w:val="yellow"/>
        </w:rPr>
        <w:t xml:space="preserve">Trump </w:t>
      </w:r>
      <w:r w:rsidRPr="003A3052">
        <w:rPr>
          <w:rStyle w:val="Emphasis"/>
          <w:highlight w:val="yellow"/>
        </w:rPr>
        <w:t>remains quite possible</w:t>
      </w:r>
      <w:r w:rsidRPr="003A3052">
        <w:rPr>
          <w:rStyle w:val="StyleUnderline"/>
          <w:highlight w:val="yellow"/>
        </w:rPr>
        <w:t>:</w:t>
      </w:r>
      <w:r>
        <w:t xml:space="preserve"> Mrs. </w:t>
      </w:r>
      <w:r w:rsidRPr="003A3052">
        <w:rPr>
          <w:rStyle w:val="StyleUnderline"/>
          <w:highlight w:val="yellow"/>
        </w:rPr>
        <w:t xml:space="preserve">Clinton’s chance of losing is </w:t>
      </w:r>
      <w:r w:rsidRPr="003A3052">
        <w:rPr>
          <w:rStyle w:val="Emphasis"/>
          <w:highlight w:val="yellow"/>
        </w:rPr>
        <w:t>greater than the probability that an N.B.A. player will miss a free throw</w:t>
      </w:r>
      <w:r>
        <w:t>.</w:t>
      </w:r>
    </w:p>
    <w:p w:rsidR="00452B2F" w:rsidRPr="00B55AD5" w:rsidRDefault="00452B2F" w:rsidP="00452B2F"/>
    <w:p w:rsidR="00C55E7A" w:rsidRDefault="00C55E7A" w:rsidP="00C55E7A">
      <w:pPr>
        <w:pStyle w:val="Heading3"/>
      </w:pPr>
      <w:r>
        <w:t>Trump Won’t Leave the Race</w:t>
      </w:r>
    </w:p>
    <w:p w:rsidR="00C55E7A" w:rsidRDefault="00C55E7A" w:rsidP="00C55E7A">
      <w:pPr>
        <w:pStyle w:val="Heading4"/>
      </w:pPr>
      <w:r>
        <w:t xml:space="preserve">Trump </w:t>
      </w:r>
      <w:r w:rsidRPr="00EF145C">
        <w:rPr>
          <w:u w:val="single"/>
        </w:rPr>
        <w:t>won’t leave the race</w:t>
      </w:r>
      <w:r>
        <w:t xml:space="preserve"> — he doesn’t want to be the </w:t>
      </w:r>
      <w:r w:rsidRPr="00EF145C">
        <w:rPr>
          <w:u w:val="single"/>
        </w:rPr>
        <w:t>biggest loser.</w:t>
      </w:r>
    </w:p>
    <w:p w:rsidR="00C55E7A" w:rsidRPr="00E20B80" w:rsidRDefault="00C55E7A" w:rsidP="00C55E7A">
      <w:r w:rsidRPr="00E20B80">
        <w:rPr>
          <w:rStyle w:val="Style13ptBold"/>
        </w:rPr>
        <w:t>Bouie 8/3</w:t>
      </w:r>
      <w:r>
        <w:t xml:space="preserve"> — Jamelle Bouie, chief political correspondent for Slate Magazine, 2016 (“Would Donald Trump Really Consider Dropping Out?,” </w:t>
      </w:r>
      <w:r>
        <w:rPr>
          <w:i/>
        </w:rPr>
        <w:t>Slate</w:t>
      </w:r>
      <w:r>
        <w:t>, August 3</w:t>
      </w:r>
      <w:r w:rsidRPr="00E20B80">
        <w:rPr>
          <w:vertAlign w:val="superscript"/>
        </w:rPr>
        <w:t>rd</w:t>
      </w:r>
      <w:r>
        <w:t xml:space="preserve">, Available Online at </w:t>
      </w:r>
      <w:hyperlink r:id="rId13" w:history="1">
        <w:r w:rsidRPr="002035CD">
          <w:rPr>
            <w:rStyle w:val="Hyperlink"/>
          </w:rPr>
          <w:t>http://www.slate.com/articles/news_and_politics/politics/2016/08/would_donald_trump_really_consider_dropping_out.html</w:t>
        </w:r>
      </w:hyperlink>
      <w:r>
        <w:t>, Accessed 08-04-2016)</w:t>
      </w:r>
    </w:p>
    <w:p w:rsidR="00C55E7A" w:rsidRDefault="00C55E7A" w:rsidP="00C55E7A">
      <w:r w:rsidRPr="00C55E7A">
        <w:rPr>
          <w:rStyle w:val="StyleUnderline"/>
          <w:highlight w:val="yellow"/>
        </w:rPr>
        <w:t>The past 24 hours or so have been a big adventure for</w:t>
      </w:r>
      <w:r w:rsidRPr="00EF145C">
        <w:rPr>
          <w:rStyle w:val="StyleUnderline"/>
        </w:rPr>
        <w:t xml:space="preserve"> </w:t>
      </w:r>
      <w:r>
        <w:t xml:space="preserve">Donald </w:t>
      </w:r>
      <w:r w:rsidRPr="00C55E7A">
        <w:rPr>
          <w:rStyle w:val="StyleUnderline"/>
          <w:highlight w:val="yellow"/>
        </w:rPr>
        <w:t>Trump</w:t>
      </w:r>
      <w:r>
        <w:t xml:space="preserve">. In a disastrous and distracted Washington Post interview, </w:t>
      </w:r>
      <w:r w:rsidRPr="00C55E7A">
        <w:rPr>
          <w:rStyle w:val="StyleUnderline"/>
          <w:highlight w:val="yellow"/>
        </w:rPr>
        <w:t>he declined to endorse Paul Ryan</w:t>
      </w:r>
      <w:r>
        <w:t xml:space="preserve">, who is facing a primary. </w:t>
      </w:r>
      <w:r w:rsidRPr="00EF145C">
        <w:rPr>
          <w:rStyle w:val="StyleUnderline"/>
        </w:rPr>
        <w:t xml:space="preserve">He </w:t>
      </w:r>
      <w:r w:rsidRPr="00C55E7A">
        <w:rPr>
          <w:rStyle w:val="StyleUnderline"/>
          <w:highlight w:val="yellow"/>
        </w:rPr>
        <w:t>condemned</w:t>
      </w:r>
      <w:r>
        <w:t xml:space="preserve"> John </w:t>
      </w:r>
      <w:r w:rsidRPr="00C55E7A">
        <w:rPr>
          <w:rStyle w:val="StyleUnderline"/>
          <w:highlight w:val="yellow"/>
        </w:rPr>
        <w:t>McCain</w:t>
      </w:r>
      <w:r>
        <w:t xml:space="preserve">, </w:t>
      </w:r>
      <w:r w:rsidRPr="00EF145C">
        <w:rPr>
          <w:rStyle w:val="StyleUnderline"/>
        </w:rPr>
        <w:t>also facing a primary</w:t>
      </w:r>
      <w:r>
        <w:t xml:space="preserve">, </w:t>
      </w:r>
      <w:r w:rsidRPr="00EF145C">
        <w:rPr>
          <w:rStyle w:val="StyleUnderline"/>
        </w:rPr>
        <w:t>for not doing a “good job for the vets</w:t>
      </w:r>
      <w:r>
        <w:t xml:space="preserve">.” </w:t>
      </w:r>
      <w:r w:rsidRPr="00EF145C">
        <w:rPr>
          <w:rStyle w:val="StyleUnderline"/>
        </w:rPr>
        <w:t xml:space="preserve">He </w:t>
      </w:r>
      <w:r w:rsidRPr="00C55E7A">
        <w:rPr>
          <w:rStyle w:val="StyleUnderline"/>
          <w:highlight w:val="yellow"/>
        </w:rPr>
        <w:t>downplayed sexual harassment</w:t>
      </w:r>
      <w:r w:rsidRPr="00EF145C">
        <w:rPr>
          <w:rStyle w:val="StyleUnderline"/>
        </w:rPr>
        <w:t xml:space="preserve"> in the workplace</w:t>
      </w:r>
      <w:r>
        <w:t xml:space="preserve">. </w:t>
      </w:r>
      <w:r w:rsidRPr="00EF145C">
        <w:rPr>
          <w:rStyle w:val="StyleUnderline"/>
        </w:rPr>
        <w:t xml:space="preserve">He </w:t>
      </w:r>
      <w:r w:rsidRPr="00C55E7A">
        <w:rPr>
          <w:rStyle w:val="StyleUnderline"/>
        </w:rPr>
        <w:t xml:space="preserve">mocked </w:t>
      </w:r>
      <w:r w:rsidRPr="00C55E7A">
        <w:rPr>
          <w:rStyle w:val="StyleUnderline"/>
          <w:highlight w:val="yellow"/>
        </w:rPr>
        <w:t>and</w:t>
      </w:r>
      <w:r w:rsidRPr="00C55E7A">
        <w:rPr>
          <w:rStyle w:val="StyleUnderline"/>
        </w:rPr>
        <w:t xml:space="preserve"> removed a mother and her crying baby from</w:t>
      </w:r>
      <w:r w:rsidRPr="00EF145C">
        <w:rPr>
          <w:rStyle w:val="StyleUnderline"/>
        </w:rPr>
        <w:t xml:space="preserve"> a rally</w:t>
      </w:r>
      <w:r>
        <w:t xml:space="preserve">. </w:t>
      </w:r>
      <w:r w:rsidRPr="00EF145C">
        <w:rPr>
          <w:rStyle w:val="StyleUnderline"/>
        </w:rPr>
        <w:t xml:space="preserve">He </w:t>
      </w:r>
      <w:r w:rsidRPr="00C55E7A">
        <w:rPr>
          <w:rStyle w:val="StyleUnderline"/>
          <w:highlight w:val="yellow"/>
        </w:rPr>
        <w:t>suggested</w:t>
      </w:r>
      <w:r>
        <w:t xml:space="preserve">, again, </w:t>
      </w:r>
      <w:r w:rsidRPr="00EF145C">
        <w:rPr>
          <w:rStyle w:val="StyleUnderline"/>
        </w:rPr>
        <w:t xml:space="preserve">that </w:t>
      </w:r>
      <w:r w:rsidRPr="00C55E7A">
        <w:rPr>
          <w:rStyle w:val="StyleUnderline"/>
          <w:highlight w:val="yellow"/>
        </w:rPr>
        <w:t>the election might be “rigged.”</w:t>
      </w:r>
      <w:r>
        <w:t xml:space="preserve"> </w:t>
      </w:r>
      <w:r w:rsidRPr="00C55E7A">
        <w:rPr>
          <w:rStyle w:val="StyleUnderline"/>
        </w:rPr>
        <w:t>He accused Khizr Khan</w:t>
      </w:r>
      <w:r w:rsidRPr="00C55E7A">
        <w:t xml:space="preserve">, </w:t>
      </w:r>
      <w:r w:rsidRPr="00C55E7A">
        <w:rPr>
          <w:rStyle w:val="StyleUnderline"/>
        </w:rPr>
        <w:t>father of a fallen soldier,</w:t>
      </w:r>
      <w:r w:rsidRPr="00C55E7A">
        <w:t xml:space="preserve"> </w:t>
      </w:r>
      <w:r w:rsidRPr="00C55E7A">
        <w:rPr>
          <w:rStyle w:val="StyleUnderline"/>
        </w:rPr>
        <w:t>of being “bothered” by his plan to keep “radical Islamic terrorists” out of the country.</w:t>
      </w:r>
      <w:r w:rsidRPr="00C55E7A">
        <w:t xml:space="preserve"> At least</w:t>
      </w:r>
      <w:r>
        <w:t xml:space="preserve"> one person close to his campaign said that the staff was “suicidal.”</w:t>
      </w:r>
    </w:p>
    <w:p w:rsidR="00C55E7A" w:rsidRDefault="00C55E7A" w:rsidP="00C55E7A">
      <w:r>
        <w:t xml:space="preserve">There’s more! President </w:t>
      </w:r>
      <w:r w:rsidRPr="00C55E7A">
        <w:rPr>
          <w:rStyle w:val="StyleUnderline"/>
          <w:highlight w:val="yellow"/>
        </w:rPr>
        <w:t>Obama condemned him as “unfit to serve</w:t>
      </w:r>
      <w:r w:rsidRPr="00EF145C">
        <w:rPr>
          <w:rStyle w:val="StyleUnderline"/>
        </w:rPr>
        <w:t>” and pressed Republican leaders to abandon their party’s</w:t>
      </w:r>
      <w:r>
        <w:t xml:space="preserve"> White House </w:t>
      </w:r>
      <w:r w:rsidRPr="00EF145C">
        <w:rPr>
          <w:rStyle w:val="StyleUnderline"/>
        </w:rPr>
        <w:t>nominee</w:t>
      </w:r>
      <w:r>
        <w:t xml:space="preserve">. </w:t>
      </w:r>
      <w:r w:rsidRPr="00EF145C">
        <w:rPr>
          <w:rStyle w:val="StyleUnderline"/>
        </w:rPr>
        <w:t>Two high-profile Republicans</w:t>
      </w:r>
      <w:r>
        <w:t xml:space="preserve">, </w:t>
      </w:r>
      <w:r w:rsidRPr="00EF145C">
        <w:rPr>
          <w:rStyle w:val="StyleUnderline"/>
        </w:rPr>
        <w:t>Rep</w:t>
      </w:r>
      <w:r>
        <w:t xml:space="preserve">. Richard </w:t>
      </w:r>
      <w:r w:rsidRPr="00EF145C">
        <w:rPr>
          <w:rStyle w:val="StyleUnderline"/>
        </w:rPr>
        <w:t>Hanna and former California</w:t>
      </w:r>
      <w:r>
        <w:t xml:space="preserve"> gubernatorial </w:t>
      </w:r>
      <w:r w:rsidRPr="00EF145C">
        <w:rPr>
          <w:rStyle w:val="StyleUnderline"/>
        </w:rPr>
        <w:t>candidate</w:t>
      </w:r>
      <w:r>
        <w:t xml:space="preserve"> Meg </w:t>
      </w:r>
      <w:r w:rsidRPr="00EF145C">
        <w:rPr>
          <w:rStyle w:val="StyleUnderline"/>
        </w:rPr>
        <w:t>Whitman</w:t>
      </w:r>
      <w:r>
        <w:t xml:space="preserve">, </w:t>
      </w:r>
      <w:r w:rsidRPr="00EF145C">
        <w:rPr>
          <w:rStyle w:val="StyleUnderline"/>
        </w:rPr>
        <w:t>announced</w:t>
      </w:r>
      <w:r>
        <w:t xml:space="preserve"> </w:t>
      </w:r>
      <w:r w:rsidRPr="00EF145C">
        <w:rPr>
          <w:rStyle w:val="StyleUnderline"/>
        </w:rPr>
        <w:t>their support for Clinton</w:t>
      </w:r>
      <w:r>
        <w:t xml:space="preserve">. Republican National Committee Chairman Reince </w:t>
      </w:r>
      <w:r w:rsidRPr="00EF145C">
        <w:rPr>
          <w:rStyle w:val="StyleUnderline"/>
        </w:rPr>
        <w:t>Priebus is reportedly “apoplectic” over Trump’s snub of Ryan, and a group of Trump advisers are planning an “intervention”</w:t>
      </w:r>
      <w:r>
        <w:t xml:space="preserve"> over his recent behavior.</w:t>
      </w:r>
    </w:p>
    <w:p w:rsidR="00C55E7A" w:rsidRDefault="00C55E7A" w:rsidP="00C55E7A">
      <w:r>
        <w:t>This isn’t the worst 24 hours for a modern presidential candidate—that distinction goes to the day Thomas Eagleton told reporters he had been treated for “nervous exhaustion,” sparking a furor that ended after George McGovern forced him off the presidential ticket—but it’s close enough that senior Republican officials are exploring their options should Trump drop out and leave the race for president. (The short answer is that the 168 members of RNC board would have until early September to pick a new nominee.)</w:t>
      </w:r>
    </w:p>
    <w:p w:rsidR="00C55E7A" w:rsidRDefault="00C55E7A" w:rsidP="00C55E7A">
      <w:r w:rsidRPr="00C55E7A">
        <w:rPr>
          <w:rStyle w:val="StyleUnderline"/>
          <w:highlight w:val="yellow"/>
        </w:rPr>
        <w:t>It’s not unimaginable that Trump would flounce from the election</w:t>
      </w:r>
      <w:r w:rsidRPr="00EF145C">
        <w:rPr>
          <w:rStyle w:val="StyleUnderline"/>
        </w:rPr>
        <w:t>.</w:t>
      </w:r>
      <w:r>
        <w:t xml:space="preserve"> He’s an impulsive, immature man, consumed with narcissism and obsessed with “winning” as a measure of basic human worth. </w:t>
      </w:r>
      <w:r w:rsidRPr="00EF145C">
        <w:rPr>
          <w:rStyle w:val="StyleUnderline"/>
        </w:rPr>
        <w:t>The worst thing you could be, in the world of</w:t>
      </w:r>
      <w:r>
        <w:t xml:space="preserve"> Donald </w:t>
      </w:r>
      <w:r w:rsidRPr="00EF145C">
        <w:rPr>
          <w:rStyle w:val="StyleUnderline"/>
        </w:rPr>
        <w:t>Trump, is a “loser</w:t>
      </w:r>
      <w:r>
        <w:t xml:space="preserve">.” And </w:t>
      </w:r>
      <w:r w:rsidRPr="00EF145C">
        <w:rPr>
          <w:rStyle w:val="StyleUnderline"/>
        </w:rPr>
        <w:t>right now, he looks like one.</w:t>
      </w:r>
      <w:r>
        <w:t xml:space="preserve"> </w:t>
      </w:r>
      <w:r w:rsidRPr="00EF145C">
        <w:rPr>
          <w:rStyle w:val="StyleUnderline"/>
        </w:rPr>
        <w:t>According to FiveThirtyEight’s</w:t>
      </w:r>
      <w:r>
        <w:t xml:space="preserve"> “</w:t>
      </w:r>
      <w:r w:rsidRPr="00EF145C">
        <w:rPr>
          <w:rStyle w:val="StyleUnderline"/>
        </w:rPr>
        <w:t>polls-only</w:t>
      </w:r>
      <w:r>
        <w:t xml:space="preserve">” </w:t>
      </w:r>
      <w:r w:rsidRPr="00EF145C">
        <w:rPr>
          <w:rStyle w:val="StyleUnderline"/>
        </w:rPr>
        <w:t>forecast of the election</w:t>
      </w:r>
      <w:r>
        <w:t xml:space="preserve">, </w:t>
      </w:r>
      <w:r w:rsidRPr="00EF145C">
        <w:rPr>
          <w:rStyle w:val="StyleUnderline"/>
        </w:rPr>
        <w:t>Trump has a 31.6-percent chance of winning</w:t>
      </w:r>
      <w:r>
        <w:t xml:space="preserve"> in November. </w:t>
      </w:r>
      <w:r w:rsidRPr="00EF145C">
        <w:rPr>
          <w:rStyle w:val="StyleUnderline"/>
        </w:rPr>
        <w:t>At the Princeton Election Consortium</w:t>
      </w:r>
      <w:r>
        <w:t xml:space="preserve">, </w:t>
      </w:r>
      <w:r w:rsidRPr="00EF145C">
        <w:rPr>
          <w:rStyle w:val="StyleUnderline"/>
        </w:rPr>
        <w:t>Sam Wang puts Trump’s odds at 20 percent</w:t>
      </w:r>
      <w:r>
        <w:t xml:space="preserve">. And </w:t>
      </w:r>
      <w:r w:rsidRPr="00EF145C">
        <w:rPr>
          <w:rStyle w:val="StyleUnderline"/>
        </w:rPr>
        <w:t>in the Huffington Post average of all polls, he trails by almost 6 points,</w:t>
      </w:r>
      <w:r>
        <w:t xml:space="preserve"> </w:t>
      </w:r>
      <w:r w:rsidRPr="00EF145C">
        <w:rPr>
          <w:rStyle w:val="StyleUnderline"/>
        </w:rPr>
        <w:t>41.1 percent to Clinton’s 46.9 percent</w:t>
      </w:r>
      <w:r>
        <w:t xml:space="preserve">. Some of this reflects the Democratic National Convention, which gave Clinton a substantial boost in the polls. Still, the underlying trend is </w:t>
      </w:r>
      <w:r w:rsidRPr="00EF145C">
        <w:t xml:space="preserve">real: </w:t>
      </w:r>
      <w:r w:rsidRPr="00EF145C">
        <w:rPr>
          <w:rStyle w:val="StyleUnderline"/>
        </w:rPr>
        <w:t>Clinton is ahead</w:t>
      </w:r>
      <w:r>
        <w:t>.</w:t>
      </w:r>
    </w:p>
    <w:p w:rsidR="00C55E7A" w:rsidRDefault="00C55E7A" w:rsidP="00C55E7A">
      <w:r>
        <w:t>Even worse for Trump is the fact that</w:t>
      </w:r>
      <w:r w:rsidRPr="00EF145C">
        <w:rPr>
          <w:rStyle w:val="StyleUnderline"/>
        </w:rPr>
        <w:t>, in just a few months, he’ll have to face Clinton in debates</w:t>
      </w:r>
      <w:r>
        <w:t xml:space="preserve">, one on one. </w:t>
      </w:r>
      <w:r w:rsidRPr="00EF145C">
        <w:rPr>
          <w:rStyle w:val="StyleUnderline"/>
        </w:rPr>
        <w:t>He won’t have the luxury of a crowded stage and a raucous audience</w:t>
      </w:r>
      <w:r>
        <w:t xml:space="preserve">. He won’t be able to mug for the camera and get by with insults and bluster. Primary season is over, and his successful approach there—soak up all the attention, prevent voters from so much as learning the names of his opponents—won’t fly anymore. </w:t>
      </w:r>
      <w:r w:rsidRPr="00EF145C">
        <w:rPr>
          <w:rStyle w:val="StyleUnderline"/>
        </w:rPr>
        <w:t>He’ll have to know his stuff. But he won’t. He’s Trump.</w:t>
      </w:r>
      <w:r>
        <w:t xml:space="preserve"> And if he’s anything like he’s been in interviews and on the stump, </w:t>
      </w:r>
      <w:r w:rsidRPr="00EF145C">
        <w:rPr>
          <w:rStyle w:val="StyleUnderline"/>
        </w:rPr>
        <w:t>he’ll likely bomb the debates, failing in a way we’ve never seen before, much less imagined</w:t>
      </w:r>
      <w:r>
        <w:t>.</w:t>
      </w:r>
    </w:p>
    <w:p w:rsidR="00C55E7A" w:rsidRDefault="00C55E7A" w:rsidP="00C55E7A">
      <w:r>
        <w:t xml:space="preserve">Given the choice between potential national humiliation and dropping out of the race, </w:t>
      </w:r>
      <w:r w:rsidRPr="00C55E7A">
        <w:rPr>
          <w:rStyle w:val="StyleUnderline"/>
          <w:highlight w:val="yellow"/>
        </w:rPr>
        <w:t>wouldn’t he leave?</w:t>
      </w:r>
    </w:p>
    <w:p w:rsidR="00C55E7A" w:rsidRDefault="00C55E7A" w:rsidP="00C55E7A">
      <w:r w:rsidRPr="00C55E7A">
        <w:rPr>
          <w:rStyle w:val="Emphasis"/>
          <w:highlight w:val="yellow"/>
        </w:rPr>
        <w:t>No way</w:t>
      </w:r>
      <w:r w:rsidRPr="00C55E7A">
        <w:rPr>
          <w:highlight w:val="yellow"/>
        </w:rPr>
        <w:t>.</w:t>
      </w:r>
    </w:p>
    <w:p w:rsidR="00C55E7A" w:rsidRDefault="00C55E7A" w:rsidP="00C55E7A">
      <w:r>
        <w:t xml:space="preserve">If life is a dominance game and losing is verboten—and for Trump, both things are true—then </w:t>
      </w:r>
      <w:r w:rsidRPr="00C55E7A">
        <w:rPr>
          <w:rStyle w:val="StyleUnderline"/>
          <w:highlight w:val="yellow"/>
        </w:rPr>
        <w:t xml:space="preserve">the only thing worse than national humiliation </w:t>
      </w:r>
      <w:r w:rsidRPr="00C55E7A">
        <w:rPr>
          <w:rStyle w:val="StyleUnderline"/>
        </w:rPr>
        <w:t xml:space="preserve">at a debate or </w:t>
      </w:r>
      <w:r w:rsidRPr="00C55E7A">
        <w:rPr>
          <w:rStyle w:val="StyleUnderline"/>
          <w:highlight w:val="yellow"/>
        </w:rPr>
        <w:t>on Election Day itself is dropping out</w:t>
      </w:r>
      <w:r>
        <w:t xml:space="preserve">. Dozens of men have lost presidential elections. Some have even lost them in landslides. But </w:t>
      </w:r>
      <w:r w:rsidRPr="00C55E7A">
        <w:rPr>
          <w:rStyle w:val="StyleUnderline"/>
          <w:highlight w:val="yellow"/>
        </w:rPr>
        <w:t>Trump would be the first nominee to quit the presidential race</w:t>
      </w:r>
      <w:r w:rsidRPr="00EF145C">
        <w:rPr>
          <w:rStyle w:val="StyleUnderline"/>
        </w:rPr>
        <w:t xml:space="preserve">. </w:t>
      </w:r>
      <w:r w:rsidRPr="00C55E7A">
        <w:rPr>
          <w:rStyle w:val="StyleUnderline"/>
          <w:highlight w:val="yellow"/>
        </w:rPr>
        <w:t>A world-historical loser who couldn’t follow through to the end</w:t>
      </w:r>
      <w:r w:rsidRPr="00C55E7A">
        <w:rPr>
          <w:highlight w:val="yellow"/>
        </w:rPr>
        <w:t>.</w:t>
      </w:r>
      <w:r>
        <w:t xml:space="preserve"> Next to that, a rebuke at the polls is nothing. And keep this in mind: </w:t>
      </w:r>
      <w:r w:rsidRPr="00EF145C">
        <w:rPr>
          <w:rStyle w:val="StyleUnderline"/>
        </w:rPr>
        <w:t xml:space="preserve">Hyperpolarization in the electorate gives Trump a floor in the national popular vote. Add structural advantages for the challenging party, and </w:t>
      </w:r>
      <w:r w:rsidRPr="00C55E7A">
        <w:rPr>
          <w:rStyle w:val="StyleUnderline"/>
          <w:highlight w:val="yellow"/>
        </w:rPr>
        <w:t>there’s a decent chance that Trump comes close to</w:t>
      </w:r>
      <w:r>
        <w:t xml:space="preserve"> Mitt </w:t>
      </w:r>
      <w:r w:rsidRPr="00C55E7A">
        <w:rPr>
          <w:rStyle w:val="StyleUnderline"/>
          <w:highlight w:val="yellow"/>
        </w:rPr>
        <w:t>Romney’s performance in 2012</w:t>
      </w:r>
      <w:r>
        <w:t>, which would put him above John McCain’s in 2008. A decisive loss but not an extraordinary one.</w:t>
      </w:r>
    </w:p>
    <w:p w:rsidR="00C55E7A" w:rsidRPr="00EF145C" w:rsidRDefault="00C55E7A" w:rsidP="00C55E7A">
      <w:pPr>
        <w:rPr>
          <w:rStyle w:val="StyleUnderline"/>
        </w:rPr>
      </w:pPr>
      <w:r>
        <w:t xml:space="preserve">Remember, too, that </w:t>
      </w:r>
      <w:r w:rsidRPr="00C55E7A">
        <w:rPr>
          <w:rStyle w:val="StyleUnderline"/>
          <w:highlight w:val="yellow"/>
        </w:rPr>
        <w:t>a losing campaign can still draw crowds and make a splash</w:t>
      </w:r>
      <w:r>
        <w:t xml:space="preserve">. </w:t>
      </w:r>
      <w:r w:rsidRPr="00EF145C">
        <w:rPr>
          <w:rStyle w:val="StyleUnderline"/>
        </w:rPr>
        <w:t>Tens of thousands of people will still cram gyms and fields and stadiums to see Trump</w:t>
      </w:r>
      <w:r>
        <w:t xml:space="preserve">, even if he’s losing. </w:t>
      </w:r>
      <w:r w:rsidRPr="00EF145C">
        <w:rPr>
          <w:rStyle w:val="StyleUnderline"/>
        </w:rPr>
        <w:t>He’ll still have the praise and adoration of millions of people</w:t>
      </w:r>
      <w:r>
        <w:t xml:space="preserve">; he’ll still lead the Republican Party and command allegiance from most of its officeholders; </w:t>
      </w:r>
      <w:r w:rsidRPr="00EF145C">
        <w:rPr>
          <w:rStyle w:val="StyleUnderline"/>
        </w:rPr>
        <w:t>he’ll still have his brand</w:t>
      </w:r>
      <w:r>
        <w:t xml:space="preserve">. Trump can still feel like a winner, even as he careens toward defeat. Indeed, </w:t>
      </w:r>
      <w:r w:rsidRPr="00EF145C">
        <w:rPr>
          <w:rStyle w:val="StyleUnderline"/>
        </w:rPr>
        <w:t>Trump wouldn’t be the first presidential candidate who mistook the size of his crowds for the scope of his standing.</w:t>
      </w:r>
    </w:p>
    <w:p w:rsidR="00C55E7A" w:rsidRDefault="00C55E7A" w:rsidP="00C55E7A">
      <w:r w:rsidRPr="00C55E7A">
        <w:rPr>
          <w:rStyle w:val="StyleUnderline"/>
          <w:highlight w:val="yellow"/>
        </w:rPr>
        <w:t>Trump is enough of an egomaniac that he wants to minimize the sting of defeat</w:t>
      </w:r>
      <w:r w:rsidRPr="00EF145C">
        <w:rPr>
          <w:rStyle w:val="StyleUnderline"/>
        </w:rPr>
        <w:t>. It’s why he has questioned the schedule of the debates</w:t>
      </w:r>
      <w:r>
        <w:t>—in a failed attempt to alter them to his favor—</w:t>
      </w:r>
      <w:r w:rsidRPr="00EF145C">
        <w:rPr>
          <w:rStyle w:val="StyleUnderline"/>
        </w:rPr>
        <w:t>and it’s why he continues to warn his supporters of a “rigged” election</w:t>
      </w:r>
      <w:r>
        <w:t xml:space="preserve">. But </w:t>
      </w:r>
      <w:r w:rsidRPr="00EF145C">
        <w:rPr>
          <w:rStyle w:val="StyleUnderline"/>
        </w:rPr>
        <w:t xml:space="preserve">the same </w:t>
      </w:r>
      <w:r w:rsidRPr="00C55E7A">
        <w:rPr>
          <w:rStyle w:val="StyleUnderline"/>
          <w:highlight w:val="yellow"/>
        </w:rPr>
        <w:t>narcissism</w:t>
      </w:r>
      <w:r>
        <w:t xml:space="preserve"> that </w:t>
      </w:r>
      <w:r w:rsidRPr="00EF145C">
        <w:rPr>
          <w:rStyle w:val="StyleUnderline"/>
        </w:rPr>
        <w:t xml:space="preserve">leads him to run roughshod over political norms is what </w:t>
      </w:r>
      <w:r w:rsidRPr="00C55E7A">
        <w:rPr>
          <w:rStyle w:val="StyleUnderline"/>
          <w:highlight w:val="yellow"/>
        </w:rPr>
        <w:t>will keep him from dropping out of the race</w:t>
      </w:r>
      <w:r w:rsidRPr="00EF145C">
        <w:rPr>
          <w:rStyle w:val="StyleUnderline"/>
        </w:rPr>
        <w:t>. It’s one thing to lose an election. It’s something else to be the biggest loser who ever graced American politics</w:t>
      </w:r>
      <w:r>
        <w:t>.</w:t>
      </w:r>
    </w:p>
    <w:p w:rsidR="00C55E7A" w:rsidRPr="00E20B80" w:rsidRDefault="00C55E7A" w:rsidP="00C55E7A"/>
    <w:p w:rsidR="00962C78" w:rsidRDefault="00962C78" w:rsidP="00962C78">
      <w:pPr>
        <w:pStyle w:val="Heading3"/>
      </w:pPr>
      <w:r>
        <w:t>Impact — Nuclear War</w:t>
      </w:r>
      <w:bookmarkStart w:id="0" w:name="_GoBack"/>
      <w:bookmarkEnd w:id="0"/>
    </w:p>
    <w:p w:rsidR="00831037" w:rsidRDefault="00075534" w:rsidP="00831037">
      <w:pPr>
        <w:pStyle w:val="Heading4"/>
      </w:pPr>
      <w:r>
        <w:t xml:space="preserve">A Trump-initiated </w:t>
      </w:r>
      <w:r w:rsidR="00831037">
        <w:t xml:space="preserve">nuclear war is </w:t>
      </w:r>
      <w:r w:rsidR="00831037" w:rsidRPr="00075534">
        <w:rPr>
          <w:u w:val="single"/>
        </w:rPr>
        <w:t>uniquely likely</w:t>
      </w:r>
      <w:r w:rsidR="00831037">
        <w:t xml:space="preserve"> — </w:t>
      </w:r>
      <w:r>
        <w:t xml:space="preserve">there </w:t>
      </w:r>
      <w:r w:rsidRPr="00075534">
        <w:t xml:space="preserve">are </w:t>
      </w:r>
      <w:r w:rsidR="00831037" w:rsidRPr="00075534">
        <w:rPr>
          <w:u w:val="single"/>
        </w:rPr>
        <w:t>no checks</w:t>
      </w:r>
      <w:r w:rsidR="00831037">
        <w:t xml:space="preserve"> on the president.</w:t>
      </w:r>
    </w:p>
    <w:p w:rsidR="00831037" w:rsidRPr="00A02CCA" w:rsidRDefault="00831037" w:rsidP="00831037">
      <w:r w:rsidRPr="00A02CCA">
        <w:rPr>
          <w:rStyle w:val="Style13ptBold"/>
        </w:rPr>
        <w:t>Beauchamp 8/3</w:t>
      </w:r>
      <w:r>
        <w:t xml:space="preserve"> — Zack Beauchamp, World Correspondent at Vox.com, has an MSc in International Relations from The London School of Economics and Political Science, a B.A. in Political Science and Philosophy from Brown University, 2016 (“If President Trump decided to use nukes, he could do it easily,” </w:t>
      </w:r>
      <w:r>
        <w:rPr>
          <w:i/>
        </w:rPr>
        <w:t>Vox</w:t>
      </w:r>
      <w:r>
        <w:t>, August 3</w:t>
      </w:r>
      <w:r w:rsidRPr="00A02CCA">
        <w:rPr>
          <w:vertAlign w:val="superscript"/>
        </w:rPr>
        <w:t>rd</w:t>
      </w:r>
      <w:r>
        <w:t xml:space="preserve">, Available Online at </w:t>
      </w:r>
      <w:hyperlink r:id="rId14" w:history="1">
        <w:r w:rsidRPr="002035CD">
          <w:rPr>
            <w:rStyle w:val="Hyperlink"/>
          </w:rPr>
          <w:t>http://www.vox.com/2016/8/3/12367996/donald-trump-nuclear-codes</w:t>
        </w:r>
      </w:hyperlink>
      <w:r>
        <w:t>, Accessed 08-03-2016)</w:t>
      </w:r>
    </w:p>
    <w:p w:rsidR="00831037" w:rsidRDefault="00831037" w:rsidP="00831037">
      <w:r w:rsidRPr="00526217">
        <w:rPr>
          <w:rStyle w:val="StyleUnderline"/>
        </w:rPr>
        <w:t xml:space="preserve">Wednesday morning, </w:t>
      </w:r>
      <w:r w:rsidRPr="00526217">
        <w:t xml:space="preserve">NBC’s Joe </w:t>
      </w:r>
      <w:r w:rsidRPr="00526217">
        <w:rPr>
          <w:rStyle w:val="StyleUnderline"/>
        </w:rPr>
        <w:t xml:space="preserve">Scarborough said something profoundly frightening about </w:t>
      </w:r>
      <w:r w:rsidRPr="00526217">
        <w:t xml:space="preserve">Donald </w:t>
      </w:r>
      <w:r w:rsidRPr="00526217">
        <w:rPr>
          <w:rStyle w:val="StyleUnderline"/>
        </w:rPr>
        <w:t>Trump</w:t>
      </w:r>
      <w:r w:rsidRPr="00AD43C5">
        <w:rPr>
          <w:rStyle w:val="StyleUnderline"/>
        </w:rPr>
        <w:t xml:space="preserve">. </w:t>
      </w:r>
      <w:r w:rsidRPr="00526217">
        <w:rPr>
          <w:rStyle w:val="StyleUnderline"/>
          <w:highlight w:val="yellow"/>
        </w:rPr>
        <w:t>In a private conversation with a foreign policy expert</w:t>
      </w:r>
      <w:r>
        <w:t xml:space="preserve">, Scarborough reported, </w:t>
      </w:r>
      <w:r w:rsidRPr="00526217">
        <w:rPr>
          <w:rStyle w:val="StyleUnderline"/>
          <w:highlight w:val="yellow"/>
        </w:rPr>
        <w:t>Trump asked — repeatedly — why we have nuclear weapons if we don’t use them</w:t>
      </w:r>
      <w:r w:rsidRPr="00526217">
        <w:rPr>
          <w:highlight w:val="yellow"/>
        </w:rPr>
        <w:t>.</w:t>
      </w:r>
    </w:p>
    <w:p w:rsidR="00831037" w:rsidRDefault="00831037" w:rsidP="00831037">
      <w:r>
        <w:t>"Several months ago, a foreign policy expert on the international level went to advise Donald Trump. And three times [Trump] asked about the use of nuclear weapons. Three times he asked at one point if we had them why can't we use them," Scarborough said.</w:t>
      </w:r>
    </w:p>
    <w:p w:rsidR="00831037" w:rsidRDefault="00831037" w:rsidP="00831037">
      <w:r w:rsidRPr="00AD43C5">
        <w:rPr>
          <w:rStyle w:val="StyleUnderline"/>
        </w:rPr>
        <w:t>Obviously, this isn’t gospel</w:t>
      </w:r>
      <w:r>
        <w:t xml:space="preserve">; it’s a thirdhand report of a conversation that may or may not have happened. </w:t>
      </w:r>
      <w:r w:rsidRPr="00AD43C5">
        <w:rPr>
          <w:rStyle w:val="StyleUnderline"/>
        </w:rPr>
        <w:t xml:space="preserve">But </w:t>
      </w:r>
      <w:r w:rsidRPr="00526217">
        <w:rPr>
          <w:rStyle w:val="StyleUnderline"/>
          <w:highlight w:val="yellow"/>
        </w:rPr>
        <w:t>it tracks with what Trump has said publicly</w:t>
      </w:r>
      <w:r w:rsidRPr="00526217">
        <w:rPr>
          <w:highlight w:val="yellow"/>
        </w:rPr>
        <w:t>.</w:t>
      </w:r>
      <w:r>
        <w:t xml:space="preserve"> When MSNBC’s </w:t>
      </w:r>
      <w:r w:rsidRPr="00AD43C5">
        <w:rPr>
          <w:rStyle w:val="StyleUnderline"/>
        </w:rPr>
        <w:t>Chris Matthews told Trump in March that presidents shouldn’t suggest they might use nukes,</w:t>
      </w:r>
      <w:r>
        <w:t xml:space="preserve"> as Trump has done repeatedly, </w:t>
      </w:r>
      <w:r w:rsidRPr="00AD43C5">
        <w:rPr>
          <w:rStyle w:val="StyleUnderline"/>
        </w:rPr>
        <w:t>the candidate responded with a question: "Then why do we make them</w:t>
      </w:r>
      <w:r>
        <w:t>?"</w:t>
      </w:r>
    </w:p>
    <w:p w:rsidR="00831037" w:rsidRPr="00BC69E6" w:rsidRDefault="00831037" w:rsidP="00831037">
      <w:pPr>
        <w:rPr>
          <w:b/>
          <w:u w:val="single"/>
        </w:rPr>
      </w:pPr>
      <w:r w:rsidRPr="00AD43C5">
        <w:rPr>
          <w:rStyle w:val="StyleUnderline"/>
        </w:rPr>
        <w:t xml:space="preserve">This raises some very, very scary questions about Trump’s judgment. </w:t>
      </w:r>
      <w:r w:rsidRPr="00526217">
        <w:rPr>
          <w:rStyle w:val="StyleUnderline"/>
          <w:highlight w:val="yellow"/>
        </w:rPr>
        <w:t>It suggests that he doesn’t know the basic way nuclear weapons are supposed to work</w:t>
      </w:r>
      <w:r w:rsidRPr="00AD43C5">
        <w:rPr>
          <w:rStyle w:val="StyleUnderline"/>
        </w:rPr>
        <w:t xml:space="preserve"> — </w:t>
      </w:r>
      <w:r w:rsidRPr="00526217">
        <w:rPr>
          <w:rStyle w:val="StyleUnderline"/>
          <w:highlight w:val="yellow"/>
        </w:rPr>
        <w:t>deterring attacks on the U</w:t>
      </w:r>
      <w:r w:rsidRPr="00526217">
        <w:t xml:space="preserve">nited </w:t>
      </w:r>
      <w:r w:rsidRPr="00526217">
        <w:rPr>
          <w:rStyle w:val="StyleUnderline"/>
          <w:highlight w:val="yellow"/>
        </w:rPr>
        <w:t>S</w:t>
      </w:r>
      <w:r w:rsidRPr="00526217">
        <w:t>tates</w:t>
      </w:r>
      <w:r>
        <w:t xml:space="preserve"> — </w:t>
      </w:r>
      <w:r w:rsidRPr="00BC69E6">
        <w:rPr>
          <w:rStyle w:val="StyleUnderline"/>
        </w:rPr>
        <w:t>and that he might be the first president since Harry Truman to order the use of nuclear weapons.</w:t>
      </w:r>
    </w:p>
    <w:p w:rsidR="00831037" w:rsidRPr="00526217" w:rsidRDefault="00831037" w:rsidP="00831037">
      <w:pPr>
        <w:rPr>
          <w:highlight w:val="yellow"/>
        </w:rPr>
      </w:pPr>
      <w:r w:rsidRPr="00526217">
        <w:rPr>
          <w:rStyle w:val="StyleUnderline"/>
          <w:highlight w:val="yellow"/>
        </w:rPr>
        <w:t>The natural question to ask, then, is whether he could actually do that</w:t>
      </w:r>
      <w:r w:rsidRPr="00526217">
        <w:rPr>
          <w:highlight w:val="yellow"/>
        </w:rPr>
        <w:t xml:space="preserve">. </w:t>
      </w:r>
      <w:r w:rsidRPr="00526217">
        <w:rPr>
          <w:rStyle w:val="StyleUnderline"/>
          <w:highlight w:val="yellow"/>
        </w:rPr>
        <w:t>The answer is deceptively simple</w:t>
      </w:r>
      <w:r w:rsidRPr="00526217">
        <w:rPr>
          <w:highlight w:val="yellow"/>
        </w:rPr>
        <w:t xml:space="preserve">: </w:t>
      </w:r>
      <w:r w:rsidRPr="00526217">
        <w:rPr>
          <w:rStyle w:val="Emphasis"/>
          <w:highlight w:val="yellow"/>
        </w:rPr>
        <w:t>Yes, he can. No matter what</w:t>
      </w:r>
      <w:r w:rsidRPr="00526217">
        <w:rPr>
          <w:highlight w:val="yellow"/>
        </w:rPr>
        <w:t>.</w:t>
      </w:r>
    </w:p>
    <w:p w:rsidR="00831037" w:rsidRDefault="00831037" w:rsidP="00831037">
      <w:r w:rsidRPr="00526217">
        <w:rPr>
          <w:rStyle w:val="Emphasis"/>
          <w:highlight w:val="yellow"/>
        </w:rPr>
        <w:t>The president has basically unconstrained authority to use nuclear weapons</w:t>
      </w:r>
      <w:r>
        <w:t xml:space="preserve">, </w:t>
      </w:r>
      <w:r w:rsidRPr="00BC69E6">
        <w:rPr>
          <w:rStyle w:val="StyleUnderline"/>
        </w:rPr>
        <w:t>a seemingly insane system that flows pretty logically from America’s strategic doctrine on nuclear weapons.</w:t>
      </w:r>
      <w:r>
        <w:t xml:space="preserve"> </w:t>
      </w:r>
      <w:r w:rsidRPr="00526217">
        <w:rPr>
          <w:rStyle w:val="StyleUnderline"/>
          <w:highlight w:val="yellow"/>
        </w:rPr>
        <w:t>The US needs a system to launch weapons fast for deterrence</w:t>
      </w:r>
      <w:r>
        <w:t xml:space="preserve"> to work properly, </w:t>
      </w:r>
      <w:r w:rsidRPr="00526217">
        <w:rPr>
          <w:rStyle w:val="StyleUnderline"/>
          <w:highlight w:val="yellow"/>
        </w:rPr>
        <w:t>which means one person needs to be able to order the use of nukes</w:t>
      </w:r>
      <w:r w:rsidRPr="00BC69E6">
        <w:rPr>
          <w:rStyle w:val="StyleUnderline"/>
        </w:rPr>
        <w:t xml:space="preserve"> </w:t>
      </w:r>
      <w:r>
        <w:t>basically unencumbered. The president is the only possible choice.</w:t>
      </w:r>
    </w:p>
    <w:p w:rsidR="00831037" w:rsidRDefault="00831037" w:rsidP="00831037">
      <w:r w:rsidRPr="00BC69E6">
        <w:rPr>
          <w:rStyle w:val="StyleUnderline"/>
        </w:rPr>
        <w:t>This entire system,</w:t>
      </w:r>
      <w:r>
        <w:t xml:space="preserve"> however, </w:t>
      </w:r>
      <w:r w:rsidRPr="00BC69E6">
        <w:rPr>
          <w:rStyle w:val="StyleUnderline"/>
        </w:rPr>
        <w:t>is built around a basic faith in democracy</w:t>
      </w:r>
      <w:r>
        <w:t xml:space="preserve">: </w:t>
      </w:r>
      <w:r w:rsidRPr="00BC69E6">
        <w:rPr>
          <w:rStyle w:val="StyleUnderline"/>
        </w:rPr>
        <w:t>that the American people will elect a sober, stable leader who understands the seriousness of nuclear weapons. Someone not named Donald Trump</w:t>
      </w:r>
      <w:r>
        <w:t>.</w:t>
      </w:r>
    </w:p>
    <w:p w:rsidR="00831037" w:rsidRDefault="00831037" w:rsidP="00831037">
      <w:r>
        <w:t>No one could stop President Trump from using nukes</w:t>
      </w:r>
    </w:p>
    <w:p w:rsidR="00831037" w:rsidRPr="00BC69E6" w:rsidRDefault="00831037" w:rsidP="00831037">
      <w:pPr>
        <w:rPr>
          <w:b/>
          <w:u w:val="single"/>
        </w:rPr>
      </w:pPr>
      <w:r w:rsidRPr="00BC69E6">
        <w:rPr>
          <w:rStyle w:val="StyleUnderline"/>
        </w:rPr>
        <w:t>In 2008</w:t>
      </w:r>
      <w:r>
        <w:t>, then–</w:t>
      </w:r>
      <w:r w:rsidRPr="00BC69E6">
        <w:rPr>
          <w:rStyle w:val="StyleUnderline"/>
        </w:rPr>
        <w:t>V</w:t>
      </w:r>
      <w:r>
        <w:t xml:space="preserve">ice </w:t>
      </w:r>
      <w:r w:rsidRPr="00BC69E6">
        <w:rPr>
          <w:rStyle w:val="StyleUnderline"/>
        </w:rPr>
        <w:t>P</w:t>
      </w:r>
      <w:r>
        <w:t xml:space="preserve">resident Dick </w:t>
      </w:r>
      <w:r w:rsidRPr="00BC69E6">
        <w:rPr>
          <w:rStyle w:val="StyleUnderline"/>
        </w:rPr>
        <w:t xml:space="preserve">Cheney said something pretty chilling about nuclear weapons </w:t>
      </w:r>
      <w:r>
        <w:t xml:space="preserve">during a Fox News appearance. According to Cheney, </w:t>
      </w:r>
      <w:r w:rsidRPr="00BC69E6">
        <w:rPr>
          <w:rStyle w:val="StyleUnderline"/>
        </w:rPr>
        <w:t>the president is always accompanied by a military aide carrying a briefcase, called the "nuclear football," which allows the president to launch nuclear weapons. The president can launch at whomever, whenever:</w:t>
      </w:r>
    </w:p>
    <w:p w:rsidR="00831037" w:rsidRDefault="00831037" w:rsidP="00831037">
      <w:pPr>
        <w:ind w:left="720"/>
      </w:pPr>
      <w:r w:rsidRPr="00526217">
        <w:rPr>
          <w:rStyle w:val="StyleUnderline"/>
          <w:highlight w:val="yellow"/>
        </w:rPr>
        <w:t>He could launch a kind of devastating attack the world's never seen</w:t>
      </w:r>
      <w:r w:rsidRPr="00526217">
        <w:rPr>
          <w:highlight w:val="yellow"/>
        </w:rPr>
        <w:t xml:space="preserve">. </w:t>
      </w:r>
      <w:r w:rsidRPr="00526217">
        <w:rPr>
          <w:rStyle w:val="Emphasis"/>
          <w:highlight w:val="yellow"/>
        </w:rPr>
        <w:t>He doesn't have to check with anybody. He doesn't have to call the Congress. He doesn't have to check with the courts</w:t>
      </w:r>
      <w:r>
        <w:t>. He has that authority because of the nature of the world we live in.</w:t>
      </w:r>
    </w:p>
    <w:p w:rsidR="00831037" w:rsidRPr="00526217" w:rsidRDefault="00831037" w:rsidP="00831037">
      <w:r>
        <w:t xml:space="preserve">This may sound like Cheneyian hyperbole. </w:t>
      </w:r>
      <w:r w:rsidRPr="00BC69E6">
        <w:t>But</w:t>
      </w:r>
      <w:r>
        <w:t xml:space="preserve"> </w:t>
      </w:r>
      <w:r w:rsidRPr="00526217">
        <w:t xml:space="preserve">Ron </w:t>
      </w:r>
      <w:r w:rsidRPr="00526217">
        <w:rPr>
          <w:rStyle w:val="StyleUnderline"/>
        </w:rPr>
        <w:t>Rosenbaum, a journalist who wrote a book about America’s nuclear weapons, looked into Cheney’s claims as part of a 2011 Slate piece. He concluded that they were basically accurate</w:t>
      </w:r>
      <w:r w:rsidRPr="00526217">
        <w:t>.</w:t>
      </w:r>
    </w:p>
    <w:p w:rsidR="00831037" w:rsidRDefault="00831037" w:rsidP="00831037">
      <w:r w:rsidRPr="00526217">
        <w:t>"</w:t>
      </w:r>
      <w:r w:rsidRPr="00526217">
        <w:rPr>
          <w:rStyle w:val="StyleUnderline"/>
        </w:rPr>
        <w:t>No one could come up with a definitive constitutional</w:t>
      </w:r>
      <w:r w:rsidRPr="00BC69E6">
        <w:rPr>
          <w:rStyle w:val="StyleUnderline"/>
        </w:rPr>
        <w:t xml:space="preserve"> refutation of this,</w:t>
      </w:r>
      <w:r>
        <w:t>" Rosenbaum writes. "</w:t>
      </w:r>
      <w:r w:rsidRPr="00526217">
        <w:rPr>
          <w:rStyle w:val="StyleUnderline"/>
          <w:highlight w:val="yellow"/>
        </w:rPr>
        <w:t>Any president could, on his own, leave a room, and in 25 minutes, 70 million</w:t>
      </w:r>
      <w:r>
        <w:t xml:space="preserve"> (or more than that) </w:t>
      </w:r>
      <w:r w:rsidRPr="00526217">
        <w:rPr>
          <w:rStyle w:val="StyleUnderline"/>
          <w:highlight w:val="yellow"/>
        </w:rPr>
        <w:t>would be dead</w:t>
      </w:r>
      <w:r w:rsidRPr="00526217">
        <w:t>."</w:t>
      </w:r>
    </w:p>
    <w:p w:rsidR="00831037" w:rsidRDefault="00831037" w:rsidP="00831037">
      <w:r>
        <w:t xml:space="preserve">Now, there’s a slight wrinkle: </w:t>
      </w:r>
      <w:r w:rsidRPr="00526217">
        <w:rPr>
          <w:rStyle w:val="StyleUnderline"/>
          <w:highlight w:val="yellow"/>
        </w:rPr>
        <w:t>The secretary of defense is required to verify</w:t>
      </w:r>
      <w:r w:rsidRPr="00BC69E6">
        <w:rPr>
          <w:rStyle w:val="StyleUnderline"/>
        </w:rPr>
        <w:t xml:space="preserve"> the president’s order to launch</w:t>
      </w:r>
      <w:r w:rsidRPr="00526217">
        <w:rPr>
          <w:rStyle w:val="StyleUnderline"/>
          <w:highlight w:val="yellow"/>
        </w:rPr>
        <w:t>. But he or she doesn’t have veto power</w:t>
      </w:r>
      <w:r w:rsidRPr="00526217">
        <w:rPr>
          <w:highlight w:val="yellow"/>
        </w:rPr>
        <w:t>.</w:t>
      </w:r>
      <w:r>
        <w:t xml:space="preserve"> </w:t>
      </w:r>
      <w:r w:rsidRPr="00BC69E6">
        <w:rPr>
          <w:rStyle w:val="StyleUnderline"/>
        </w:rPr>
        <w:t xml:space="preserve">If the president orders a nuclear launch, the secretary is legally obligated to do it. He or </w:t>
      </w:r>
      <w:r w:rsidRPr="00526217">
        <w:rPr>
          <w:rStyle w:val="StyleUnderline"/>
          <w:highlight w:val="yellow"/>
        </w:rPr>
        <w:t xml:space="preserve">she could theoretically choose to resign </w:t>
      </w:r>
      <w:r w:rsidRPr="00526217">
        <w:rPr>
          <w:rStyle w:val="StyleUnderline"/>
        </w:rPr>
        <w:t>rather</w:t>
      </w:r>
      <w:r w:rsidRPr="00BC69E6">
        <w:rPr>
          <w:rStyle w:val="StyleUnderline"/>
        </w:rPr>
        <w:t xml:space="preserve"> than carry out the order, </w:t>
      </w:r>
      <w:r w:rsidRPr="00526217">
        <w:rPr>
          <w:rStyle w:val="StyleUnderline"/>
          <w:highlight w:val="yellow"/>
        </w:rPr>
        <w:t>but then it would fall to the secretary’s second-in-command</w:t>
      </w:r>
      <w:r w:rsidRPr="00BC69E6">
        <w:rPr>
          <w:rStyle w:val="StyleUnderline"/>
        </w:rPr>
        <w:t xml:space="preserve"> to order the strike</w:t>
      </w:r>
      <w:r>
        <w:t>.</w:t>
      </w:r>
    </w:p>
    <w:p w:rsidR="00831037" w:rsidRDefault="00831037" w:rsidP="00831037">
      <w:r>
        <w:t>"</w:t>
      </w:r>
      <w:r w:rsidRPr="00BC69E6">
        <w:rPr>
          <w:rStyle w:val="StyleUnderline"/>
        </w:rPr>
        <w:t>It's up to the president</w:t>
      </w:r>
      <w:r>
        <w:t xml:space="preserve">," Kingston </w:t>
      </w:r>
      <w:r w:rsidRPr="00BC69E6">
        <w:rPr>
          <w:rStyle w:val="StyleUnderline"/>
        </w:rPr>
        <w:t>Reif, the director for disarmament and threat reduction policy at the Arms Control Association</w:t>
      </w:r>
      <w:r>
        <w:t>, tells me. "</w:t>
      </w:r>
      <w:r w:rsidRPr="00BC69E6">
        <w:rPr>
          <w:rStyle w:val="StyleUnderline"/>
        </w:rPr>
        <w:t>The advisers that make up the national command authority are obliged to obey and execute the order</w:t>
      </w:r>
      <w:r>
        <w:t>."</w:t>
      </w:r>
    </w:p>
    <w:p w:rsidR="00831037" w:rsidRDefault="00831037" w:rsidP="00831037">
      <w:r>
        <w:t>This may sound insane. But to understand why it works this way, you need to understand a little about how the US government thinks about nuclear weapons.</w:t>
      </w:r>
    </w:p>
    <w:p w:rsidR="00831037" w:rsidRDefault="00831037" w:rsidP="00831037">
      <w:r w:rsidRPr="00526217">
        <w:rPr>
          <w:rStyle w:val="StyleUnderline"/>
          <w:highlight w:val="yellow"/>
        </w:rPr>
        <w:t>America’s nuclear system has been designed with an eye toward MAD</w:t>
      </w:r>
      <w:r>
        <w:t xml:space="preserve"> — mutually assured destruction. </w:t>
      </w:r>
      <w:r w:rsidRPr="00BC69E6">
        <w:rPr>
          <w:rStyle w:val="StyleUnderline"/>
        </w:rPr>
        <w:t>That’s the idea that no country would nuke the United States first if it knew America would be able to launch a devastating response</w:t>
      </w:r>
      <w:r>
        <w:t>. Every US nuclear system is thus designed around establishing deterrence: making sure other countries can be certain that the US will be able to nuke them back no matter what.</w:t>
      </w:r>
    </w:p>
    <w:p w:rsidR="00831037" w:rsidRPr="00526217" w:rsidRDefault="00831037" w:rsidP="00831037">
      <w:r w:rsidRPr="00BC69E6">
        <w:rPr>
          <w:rStyle w:val="StyleUnderline"/>
        </w:rPr>
        <w:t xml:space="preserve">The US being able to launch fast is a key part of this system. It takes roughly 30 minutes for a nuclear missile to travel between Russia and </w:t>
      </w:r>
      <w:r w:rsidRPr="00526217">
        <w:rPr>
          <w:rStyle w:val="StyleUnderline"/>
        </w:rPr>
        <w:t>the United States;</w:t>
      </w:r>
      <w:r w:rsidRPr="00526217">
        <w:t xml:space="preserve"> </w:t>
      </w:r>
      <w:r w:rsidRPr="00526217">
        <w:rPr>
          <w:rStyle w:val="StyleUnderline"/>
        </w:rPr>
        <w:t>Moscow needs to know that the US can respond before then</w:t>
      </w:r>
      <w:r w:rsidRPr="00526217">
        <w:t>. Otherwise, it might be tempted to nuke Washington in an attempt to destroy the US government before anyone could order retaliation.</w:t>
      </w:r>
    </w:p>
    <w:p w:rsidR="00831037" w:rsidRPr="00526217" w:rsidRDefault="00831037" w:rsidP="00831037">
      <w:r w:rsidRPr="00526217">
        <w:t xml:space="preserve">Hence why </w:t>
      </w:r>
      <w:r w:rsidRPr="00526217">
        <w:rPr>
          <w:rStyle w:val="StyleUnderline"/>
        </w:rPr>
        <w:t>the system has no formal checks on the president’s authority to order nukes</w:t>
      </w:r>
      <w:r w:rsidRPr="00526217">
        <w:t xml:space="preserve">. </w:t>
      </w:r>
      <w:r w:rsidRPr="00526217">
        <w:rPr>
          <w:rStyle w:val="StyleUnderline"/>
        </w:rPr>
        <w:t>Serious constraints would,</w:t>
      </w:r>
      <w:r w:rsidRPr="00526217">
        <w:t xml:space="preserve"> according to standard nuclear deterrence theory, </w:t>
      </w:r>
      <w:r w:rsidRPr="00526217">
        <w:rPr>
          <w:rStyle w:val="StyleUnderline"/>
        </w:rPr>
        <w:t>make a nuclear attack more likely</w:t>
      </w:r>
      <w:r w:rsidRPr="00526217">
        <w:t>.</w:t>
      </w:r>
    </w:p>
    <w:p w:rsidR="00831037" w:rsidRDefault="00831037" w:rsidP="00831037">
      <w:r w:rsidRPr="00526217">
        <w:t xml:space="preserve">At the same time, </w:t>
      </w:r>
      <w:r w:rsidRPr="00526217">
        <w:rPr>
          <w:rStyle w:val="StyleUnderline"/>
        </w:rPr>
        <w:t>you also don’t want a rogue military officer going off and launching nukes on his own. You need a system that allows the president to launch nuclear weapons quickly, but also one that ensures the launcher has proper identification</w:t>
      </w:r>
      <w:r w:rsidRPr="00526217">
        <w:t xml:space="preserve"> and that it is nuking the right countries</w:t>
      </w:r>
      <w:r>
        <w:t xml:space="preserve"> (you don’t want to hit China if Russia is the actual one launching nukes).</w:t>
      </w:r>
    </w:p>
    <w:p w:rsidR="00831037" w:rsidRDefault="00831037" w:rsidP="00831037">
      <w:r>
        <w:t>T</w:t>
      </w:r>
      <w:r w:rsidRPr="00BC69E6">
        <w:rPr>
          <w:rStyle w:val="StyleUnderline"/>
        </w:rPr>
        <w:t>he nuclear football system, developed as a result of the Cuban Missile Crisis, is a way to accomplish both goals</w:t>
      </w:r>
      <w:r>
        <w:t xml:space="preserve">. </w:t>
      </w:r>
      <w:r w:rsidRPr="00BC69E6">
        <w:rPr>
          <w:rStyle w:val="StyleUnderline"/>
        </w:rPr>
        <w:t xml:space="preserve">The football is designed to verify the president’s identity — using a code card, called "the Biscuit," that the president carries at all times </w:t>
      </w:r>
      <w:r>
        <w:t xml:space="preserve">— while also allowing for near-immediate nuclear launch potential. </w:t>
      </w:r>
      <w:r w:rsidRPr="00BC69E6">
        <w:rPr>
          <w:rStyle w:val="StyleUnderline"/>
        </w:rPr>
        <w:t>Scientific American’s</w:t>
      </w:r>
      <w:r>
        <w:t xml:space="preserve"> Michael </w:t>
      </w:r>
      <w:r w:rsidRPr="00BC69E6">
        <w:rPr>
          <w:rStyle w:val="StyleUnderline"/>
        </w:rPr>
        <w:t>Dobbs explains how:</w:t>
      </w:r>
    </w:p>
    <w:p w:rsidR="00831037" w:rsidRDefault="00831037" w:rsidP="00831037">
      <w:pPr>
        <w:ind w:left="720"/>
      </w:pPr>
      <w:r>
        <w:t xml:space="preserve">Contrary to popular belief, </w:t>
      </w:r>
      <w:r w:rsidRPr="00BC69E6">
        <w:rPr>
          <w:rStyle w:val="StyleUnderline"/>
        </w:rPr>
        <w:t>the Football does not actually contain a big red button</w:t>
      </w:r>
      <w:r>
        <w:t xml:space="preserve"> for launching a nuclear war. </w:t>
      </w:r>
      <w:r w:rsidRPr="00BC69E6">
        <w:rPr>
          <w:rStyle w:val="StyleUnderline"/>
        </w:rPr>
        <w:t>Its primary purpose is to confirm the president’s identity, and it allows him to communicate with the National Military Command Center</w:t>
      </w:r>
      <w:r>
        <w:t xml:space="preserve"> in the Pentagon, </w:t>
      </w:r>
      <w:r w:rsidRPr="00BC69E6">
        <w:rPr>
          <w:rStyle w:val="StyleUnderline"/>
        </w:rPr>
        <w:t>which monitors worldwide nuclear threats and can order an instant response</w:t>
      </w:r>
      <w:r>
        <w:t>. The Football also provides the commander in chief with a simplified menu of nuclear strike options — allowing him to decide, for example, whether to destroy all of America’s enemies in one fell swoop or to limit himself to obliterating only Moscow or Pyongyang or Beijing.</w:t>
      </w:r>
    </w:p>
    <w:p w:rsidR="00831037" w:rsidRPr="00D81185" w:rsidRDefault="00831037" w:rsidP="00831037">
      <w:pPr>
        <w:rPr>
          <w:rStyle w:val="StyleUnderline"/>
        </w:rPr>
      </w:pPr>
      <w:r w:rsidRPr="00D81185">
        <w:rPr>
          <w:rStyle w:val="StyleUnderline"/>
        </w:rPr>
        <w:t>Dobbs</w:t>
      </w:r>
      <w:r>
        <w:t xml:space="preserve">, </w:t>
      </w:r>
      <w:r w:rsidRPr="00D81185">
        <w:rPr>
          <w:rStyle w:val="StyleUnderline"/>
        </w:rPr>
        <w:t>a former military aide to</w:t>
      </w:r>
      <w:r>
        <w:t xml:space="preserve"> President </w:t>
      </w:r>
      <w:r w:rsidRPr="00D81185">
        <w:rPr>
          <w:rStyle w:val="StyleUnderline"/>
        </w:rPr>
        <w:t>Clinton, described the targeting options as a "Denny’s breakfast menu," allowing presidents to pick "one [target] out of Column A and two out of Column B."</w:t>
      </w:r>
    </w:p>
    <w:p w:rsidR="00831037" w:rsidRPr="00D81185" w:rsidRDefault="00831037" w:rsidP="00831037">
      <w:pPr>
        <w:rPr>
          <w:rStyle w:val="StyleUnderline"/>
        </w:rPr>
      </w:pPr>
      <w:r>
        <w:t xml:space="preserve">A few ISIS-held cities here, a few Chinese nuclear silos there: </w:t>
      </w:r>
      <w:r w:rsidRPr="00D81185">
        <w:rPr>
          <w:rStyle w:val="StyleUnderline"/>
        </w:rPr>
        <w:t>President</w:t>
      </w:r>
      <w:r>
        <w:t xml:space="preserve"> Donald </w:t>
      </w:r>
      <w:r w:rsidRPr="00526217">
        <w:rPr>
          <w:rStyle w:val="StyleUnderline"/>
          <w:highlight w:val="yellow"/>
        </w:rPr>
        <w:t>Trump could order a nuclear strike about as easily as you or I could order a Grand Slam breakfast.</w:t>
      </w:r>
    </w:p>
    <w:p w:rsidR="00831037" w:rsidRDefault="00831037" w:rsidP="00831037">
      <w:r>
        <w:t>Why presidents don’t use nukes — but Trump might</w:t>
      </w:r>
    </w:p>
    <w:p w:rsidR="00831037" w:rsidRDefault="00831037" w:rsidP="00831037">
      <w:r w:rsidRPr="00D81185">
        <w:rPr>
          <w:rStyle w:val="StyleUnderline"/>
        </w:rPr>
        <w:t>You might think this system would be incredibly destabilizing</w:t>
      </w:r>
      <w:r>
        <w:t xml:space="preserve"> — that leaders of other countries might have been terrified about a US president deciding that nukes are a simple way to solve a hard policy problem.</w:t>
      </w:r>
    </w:p>
    <w:p w:rsidR="00831037" w:rsidRDefault="00831037" w:rsidP="00831037">
      <w:r w:rsidRPr="00D81185">
        <w:rPr>
          <w:rStyle w:val="StyleUnderline"/>
        </w:rPr>
        <w:t>But it hasn’t been</w:t>
      </w:r>
      <w:r>
        <w:t xml:space="preserve">. </w:t>
      </w:r>
      <w:r w:rsidRPr="00D81185">
        <w:rPr>
          <w:rStyle w:val="StyleUnderline"/>
        </w:rPr>
        <w:t>There’s a reason for that</w:t>
      </w:r>
      <w:r>
        <w:t>, going back to World War II — one that Trump might not fully appreciate.</w:t>
      </w:r>
    </w:p>
    <w:p w:rsidR="00831037" w:rsidRDefault="00831037" w:rsidP="00831037">
      <w:r w:rsidRPr="00D81185">
        <w:rPr>
          <w:rStyle w:val="StyleUnderline"/>
        </w:rPr>
        <w:t>After</w:t>
      </w:r>
      <w:r>
        <w:t xml:space="preserve"> Harry Truman used the bomb on the Japanese cities of </w:t>
      </w:r>
      <w:r w:rsidRPr="00D81185">
        <w:rPr>
          <w:rStyle w:val="StyleUnderline"/>
        </w:rPr>
        <w:t>Hiroshima and Nagasaki, the horrific consequences of nuclear use became abundantly clear.</w:t>
      </w:r>
      <w:r>
        <w:t xml:space="preserve"> </w:t>
      </w:r>
      <w:r w:rsidRPr="00D81185">
        <w:rPr>
          <w:rStyle w:val="StyleUnderline"/>
        </w:rPr>
        <w:t xml:space="preserve">Truman himself came to believe that the US should never use nuclear weapons as ordinary weapons of war. </w:t>
      </w:r>
      <w:r>
        <w:t>He refused to use them in the Korean War, even when China’s entry turned the tide against America, for this reason.</w:t>
      </w:r>
    </w:p>
    <w:p w:rsidR="00831037" w:rsidRPr="00526217" w:rsidRDefault="00831037" w:rsidP="00831037">
      <w:r>
        <w:t>"</w:t>
      </w:r>
      <w:r w:rsidRPr="00D81185">
        <w:rPr>
          <w:rStyle w:val="StyleUnderline"/>
        </w:rPr>
        <w:t xml:space="preserve">You have got to understand that </w:t>
      </w:r>
      <w:r w:rsidRPr="00526217">
        <w:rPr>
          <w:rStyle w:val="StyleUnderline"/>
        </w:rPr>
        <w:t>this isn’t a military weapon</w:t>
      </w:r>
      <w:r w:rsidRPr="00526217">
        <w:t>," Truman said in April 1948. "</w:t>
      </w:r>
      <w:r w:rsidRPr="00526217">
        <w:rPr>
          <w:rStyle w:val="StyleUnderline"/>
        </w:rPr>
        <w:t>It is used to wipe out women and children and unarmed people, and not for military uses. So we have got to treat this differently from rifles and cannon and ordinary things like that."</w:t>
      </w:r>
    </w:p>
    <w:p w:rsidR="00831037" w:rsidRPr="00526217" w:rsidRDefault="00831037" w:rsidP="00831037">
      <w:r w:rsidRPr="00526217">
        <w:rPr>
          <w:rStyle w:val="StyleUnderline"/>
        </w:rPr>
        <w:t>Truman’s apprehension became widely shared</w:t>
      </w:r>
      <w:r w:rsidRPr="00526217">
        <w:t xml:space="preserve">, </w:t>
      </w:r>
      <w:r w:rsidRPr="00526217">
        <w:rPr>
          <w:rStyle w:val="StyleUnderline"/>
        </w:rPr>
        <w:t>helping create something scholars now call the "nuclear taboo</w:t>
      </w:r>
      <w:r w:rsidRPr="00526217">
        <w:t>."</w:t>
      </w:r>
    </w:p>
    <w:p w:rsidR="00831037" w:rsidRPr="00D81185" w:rsidRDefault="00831037" w:rsidP="00831037">
      <w:pPr>
        <w:rPr>
          <w:rStyle w:val="StyleUnderline"/>
        </w:rPr>
      </w:pPr>
      <w:r w:rsidRPr="00526217">
        <w:t xml:space="preserve">The US and other </w:t>
      </w:r>
      <w:r w:rsidRPr="00526217">
        <w:rPr>
          <w:rStyle w:val="StyleUnderline"/>
        </w:rPr>
        <w:t>world powers</w:t>
      </w:r>
      <w:r w:rsidRPr="00526217">
        <w:t xml:space="preserve"> don’t </w:t>
      </w:r>
      <w:r w:rsidRPr="00526217">
        <w:rPr>
          <w:rStyle w:val="StyleUnderline"/>
        </w:rPr>
        <w:t>see nuclear weapons</w:t>
      </w:r>
      <w:r w:rsidRPr="00526217">
        <w:t xml:space="preserve"> simply as bigger bombs. They see them </w:t>
      </w:r>
      <w:r w:rsidRPr="00526217">
        <w:rPr>
          <w:rStyle w:val="StyleUnderline"/>
        </w:rPr>
        <w:t>as qualitatively different</w:t>
      </w:r>
      <w:r w:rsidRPr="00526217">
        <w:t xml:space="preserve"> from conventional weapons: something that cannot be used in the ordinary course of war. No one talked about America using nukes during the Iraq War or Russia using nukes against Chechen</w:t>
      </w:r>
      <w:r>
        <w:t xml:space="preserve"> rebels, because </w:t>
      </w:r>
      <w:r w:rsidRPr="00D81185">
        <w:rPr>
          <w:rStyle w:val="StyleUnderline"/>
        </w:rPr>
        <w:t>the very idea of using such a destructive weapon under such mundane circumstances is unthinkable.</w:t>
      </w:r>
    </w:p>
    <w:p w:rsidR="00831037" w:rsidRDefault="00831037" w:rsidP="00831037">
      <w:r>
        <w:t>"A powerful taboo against the use of nuclear weapons has developed in the global system, which, although not (yet) a fully robust prohibition, has stigmatized nuclear weapons as unacceptable weapons," Nina Tannenwald, a professor of international relations at Brown University, writes in her groundbreaking book on the taboo. "</w:t>
      </w:r>
      <w:r w:rsidRPr="00526217">
        <w:rPr>
          <w:rStyle w:val="StyleUnderline"/>
          <w:highlight w:val="yellow"/>
        </w:rPr>
        <w:t>The effect of this taboo has been to delegitimize nuclear weapons as weapons of war</w:t>
      </w:r>
      <w:r w:rsidRPr="00526217">
        <w:rPr>
          <w:highlight w:val="yellow"/>
        </w:rPr>
        <w:t>."</w:t>
      </w:r>
    </w:p>
    <w:p w:rsidR="00831037" w:rsidRDefault="00831037" w:rsidP="00831037">
      <w:r>
        <w:t xml:space="preserve">Presidents since Truman have, to varying degrees, accepted this norm. </w:t>
      </w:r>
      <w:r w:rsidRPr="00526217">
        <w:rPr>
          <w:rStyle w:val="StyleUnderline"/>
          <w:highlight w:val="yellow"/>
        </w:rPr>
        <w:t>While US nuclear doctrine doesn’t formally rule out the offensive use of nuclear weapons, it’s basically understood that a president wouldn’t consider using nukes unless America had somehow gotten involved in a shooting war with a nuclear powe</w:t>
      </w:r>
      <w:r w:rsidRPr="00D81185">
        <w:rPr>
          <w:rStyle w:val="StyleUnderline"/>
        </w:rPr>
        <w:t>r</w:t>
      </w:r>
      <w:r>
        <w:t>, like Russia or China, and that things would have to have gone very wrong.</w:t>
      </w:r>
    </w:p>
    <w:p w:rsidR="00831037" w:rsidRDefault="00831037" w:rsidP="00831037">
      <w:r>
        <w:t xml:space="preserve">This is because past US presidents have appreciated the seriousness of nuclear weapons. Say what you will about either George W. Bush or Barack Obama, but </w:t>
      </w:r>
      <w:r w:rsidRPr="00D81185">
        <w:rPr>
          <w:rStyle w:val="StyleUnderline"/>
        </w:rPr>
        <w:t>their foreign policy ideas and advisers all came from basically mainstream traditions that understood the reasons the US doesn’t use nukes as a matter of course.</w:t>
      </w:r>
      <w:r>
        <w:t xml:space="preserve"> Ditto Bill Clinton, George H.W. Bush, and on down the line.</w:t>
      </w:r>
    </w:p>
    <w:p w:rsidR="00831037" w:rsidRDefault="00831037" w:rsidP="00831037">
      <w:r w:rsidRPr="00526217">
        <w:rPr>
          <w:rStyle w:val="StyleUnderline"/>
          <w:highlight w:val="yellow"/>
        </w:rPr>
        <w:t>Trump</w:t>
      </w:r>
      <w:r w:rsidRPr="00D81185">
        <w:rPr>
          <w:rStyle w:val="StyleUnderline"/>
        </w:rPr>
        <w:t xml:space="preserve">, by contrast, </w:t>
      </w:r>
      <w:r w:rsidRPr="00526217">
        <w:rPr>
          <w:rStyle w:val="StyleUnderline"/>
          <w:highlight w:val="yellow"/>
        </w:rPr>
        <w:t>has basically no understanding of foreign policy</w:t>
      </w:r>
      <w:r w:rsidRPr="00D81185">
        <w:rPr>
          <w:rStyle w:val="StyleUnderline"/>
        </w:rPr>
        <w:t>. His ideas are a wacko, instinctive melange, ranging from breaking up American alliances to colonizing Iraq for its oil.</w:t>
      </w:r>
      <w:r>
        <w:t xml:space="preserve"> </w:t>
      </w:r>
      <w:r w:rsidRPr="00526217">
        <w:rPr>
          <w:rStyle w:val="StyleUnderline"/>
          <w:highlight w:val="yellow"/>
        </w:rPr>
        <w:t>There’s no guarantee he understands why the U</w:t>
      </w:r>
      <w:r w:rsidRPr="00D81185">
        <w:rPr>
          <w:rStyle w:val="StyleUnderline"/>
        </w:rPr>
        <w:t xml:space="preserve">nited </w:t>
      </w:r>
      <w:r w:rsidRPr="00526217">
        <w:rPr>
          <w:rStyle w:val="StyleUnderline"/>
          <w:highlight w:val="yellow"/>
        </w:rPr>
        <w:t>S</w:t>
      </w:r>
      <w:r w:rsidRPr="00D81185">
        <w:rPr>
          <w:rStyle w:val="StyleUnderline"/>
        </w:rPr>
        <w:t xml:space="preserve">tates </w:t>
      </w:r>
      <w:r w:rsidRPr="00526217">
        <w:rPr>
          <w:rStyle w:val="StyleUnderline"/>
          <w:highlight w:val="yellow"/>
        </w:rPr>
        <w:t>has traditionally seen nuclear weapons as deterrents, to be used only under the rarest of circumstances</w:t>
      </w:r>
      <w:r>
        <w:t>.</w:t>
      </w:r>
    </w:p>
    <w:p w:rsidR="00831037" w:rsidRDefault="00831037" w:rsidP="00831037">
      <w:r>
        <w:t xml:space="preserve">His comments on nuclear weapons, specifically, give little reason for us to trust him. </w:t>
      </w:r>
      <w:r w:rsidRPr="00D81185">
        <w:rPr>
          <w:rStyle w:val="StyleUnderline"/>
        </w:rPr>
        <w:t>At a December Republican debate, radio host</w:t>
      </w:r>
      <w:r>
        <w:t xml:space="preserve"> Hugh </w:t>
      </w:r>
      <w:r w:rsidRPr="00D81185">
        <w:rPr>
          <w:rStyle w:val="StyleUnderline"/>
        </w:rPr>
        <w:t>Hewitt asked him about the "nuclear triad"</w:t>
      </w:r>
      <w:r>
        <w:t xml:space="preserve"> — the three different ways the US can deliver nuclear weapons (bomber aircraft, submarines, and land-based missiles). Here’s what </w:t>
      </w:r>
      <w:r w:rsidRPr="00D81185">
        <w:rPr>
          <w:rStyle w:val="StyleUnderline"/>
        </w:rPr>
        <w:t>Trump said:</w:t>
      </w:r>
    </w:p>
    <w:p w:rsidR="00831037" w:rsidRDefault="00831037" w:rsidP="00831037">
      <w:pPr>
        <w:ind w:left="720"/>
      </w:pPr>
      <w:r>
        <w:t xml:space="preserve">Well, first of all, I think </w:t>
      </w:r>
      <w:r w:rsidRPr="00D81185">
        <w:rPr>
          <w:rStyle w:val="StyleUnderline"/>
        </w:rPr>
        <w:t>we need somebody absolutely that we can trust</w:t>
      </w:r>
      <w:r>
        <w:t xml:space="preserve">, who is totally responsible, </w:t>
      </w:r>
      <w:r w:rsidRPr="00D81185">
        <w:rPr>
          <w:rStyle w:val="StyleUnderline"/>
        </w:rPr>
        <w:t>who really knows what he or she is doing.</w:t>
      </w:r>
      <w:r>
        <w:t xml:space="preserve"> That is so powerful and so important. And one of the things that I'm frankly most proud of is that </w:t>
      </w:r>
      <w:r w:rsidRPr="00D81185">
        <w:rPr>
          <w:rStyle w:val="StyleUnderline"/>
        </w:rPr>
        <w:t>in 2003, 2004, I was totally against going into Iraq because you're going to destabilize the Middle East</w:t>
      </w:r>
      <w:r>
        <w:t>. I called it. I called it very strongly. And it was very important.</w:t>
      </w:r>
    </w:p>
    <w:p w:rsidR="00831037" w:rsidRDefault="00831037" w:rsidP="00831037">
      <w:pPr>
        <w:ind w:left="720"/>
      </w:pPr>
      <w:r w:rsidRPr="00D81185">
        <w:rPr>
          <w:rStyle w:val="StyleUnderline"/>
        </w:rPr>
        <w:t>But we have to be extremely vigilant and extremely careful when it comes to nuclear. Nuclear changes the whole ball game.</w:t>
      </w:r>
      <w:r>
        <w:t xml:space="preserve"> Frankly, I would have said get out of Syria; get out—if we didn't have the power of weaponry today. The power is so massive that we can't just leave areas that 50 years ago or 75 years ago we wouldn't care. It was hand-to-hand combat.</w:t>
      </w:r>
    </w:p>
    <w:p w:rsidR="00831037" w:rsidRDefault="00831037" w:rsidP="00831037">
      <w:pPr>
        <w:ind w:left="720"/>
      </w:pPr>
      <w:r w:rsidRPr="00D81185">
        <w:rPr>
          <w:rStyle w:val="StyleUnderline"/>
        </w:rPr>
        <w:t>The biggest problem this world has today is not President Obama with global warming,</w:t>
      </w:r>
      <w:r>
        <w:t xml:space="preserve"> which is inconceivable, this is what he's saying. </w:t>
      </w:r>
      <w:r w:rsidRPr="00D81185">
        <w:rPr>
          <w:rStyle w:val="StyleUnderline"/>
        </w:rPr>
        <w:t xml:space="preserve">The biggest problem we have is nuclear—nuclear proliferation and having some maniac, having some madman go out and get a nuclear weapon. </w:t>
      </w:r>
      <w:r>
        <w:t>That's in my opinion, that is the single biggest problem that our country faces right now.</w:t>
      </w:r>
    </w:p>
    <w:p w:rsidR="00831037" w:rsidRDefault="00831037" w:rsidP="00831037">
      <w:r w:rsidRPr="00D81185">
        <w:rPr>
          <w:rStyle w:val="StyleUnderline"/>
        </w:rPr>
        <w:t>It’s not clear,</w:t>
      </w:r>
      <w:r>
        <w:t xml:space="preserve"> in this mostly incoherent answer, that </w:t>
      </w:r>
      <w:r w:rsidRPr="00D81185">
        <w:rPr>
          <w:rStyle w:val="StyleUnderline"/>
        </w:rPr>
        <w:t>Trump actually knows what the triad is</w:t>
      </w:r>
      <w:r>
        <w:t>. When Hewitt pressed him, Trump answered with a single line: "I think, for me, nuclear is just the power, the devastation is very important to me."</w:t>
      </w:r>
    </w:p>
    <w:p w:rsidR="00831037" w:rsidRDefault="00831037" w:rsidP="00831037">
      <w:r w:rsidRPr="00D81185">
        <w:rPr>
          <w:rStyle w:val="StyleUnderline"/>
        </w:rPr>
        <w:t>Clearly, Trump doesn’t know</w:t>
      </w:r>
      <w:r>
        <w:t xml:space="preserve"> </w:t>
      </w:r>
      <w:r w:rsidRPr="00526217">
        <w:t xml:space="preserve">the most basic thing about nuclear weapons — </w:t>
      </w:r>
      <w:r w:rsidRPr="00526217">
        <w:rPr>
          <w:rStyle w:val="StyleUnderline"/>
        </w:rPr>
        <w:t>how the United States can launch them</w:t>
      </w:r>
      <w:r w:rsidRPr="00526217">
        <w:t xml:space="preserve">. </w:t>
      </w:r>
      <w:r w:rsidRPr="00526217">
        <w:rPr>
          <w:rStyle w:val="StyleUnderline"/>
        </w:rPr>
        <w:t xml:space="preserve">This level of ignorance about the literal facts of nuclear weapons, together with his generally uneducated approach to policy, means it’s very likely </w:t>
      </w:r>
      <w:r w:rsidRPr="00526217">
        <w:rPr>
          <w:rStyle w:val="StyleUnderline"/>
          <w:highlight w:val="yellow"/>
        </w:rPr>
        <w:t xml:space="preserve">he </w:t>
      </w:r>
      <w:r w:rsidRPr="00526217">
        <w:rPr>
          <w:rStyle w:val="StyleUnderline"/>
        </w:rPr>
        <w:t xml:space="preserve">also </w:t>
      </w:r>
      <w:r w:rsidRPr="00526217">
        <w:rPr>
          <w:rStyle w:val="StyleUnderline"/>
          <w:highlight w:val="yellow"/>
        </w:rPr>
        <w:t>doesn’t understand the strategic role of nuclear weapons</w:t>
      </w:r>
      <w:r>
        <w:t>.</w:t>
      </w:r>
    </w:p>
    <w:p w:rsidR="00831037" w:rsidRDefault="00831037" w:rsidP="00831037">
      <w:r w:rsidRPr="00526217">
        <w:rPr>
          <w:rStyle w:val="StyleUnderline"/>
          <w:highlight w:val="yellow"/>
        </w:rPr>
        <w:t xml:space="preserve">Trump might </w:t>
      </w:r>
      <w:r w:rsidRPr="00526217">
        <w:rPr>
          <w:rStyle w:val="StyleUnderline"/>
        </w:rPr>
        <w:t>order the</w:t>
      </w:r>
      <w:r w:rsidRPr="00526217">
        <w:rPr>
          <w:rStyle w:val="StyleUnderline"/>
          <w:highlight w:val="yellow"/>
        </w:rPr>
        <w:t xml:space="preserve"> use </w:t>
      </w:r>
      <w:r w:rsidRPr="00526217">
        <w:rPr>
          <w:rStyle w:val="StyleUnderline"/>
        </w:rPr>
        <w:t xml:space="preserve">of </w:t>
      </w:r>
      <w:r w:rsidRPr="00526217">
        <w:rPr>
          <w:rStyle w:val="StyleUnderline"/>
          <w:highlight w:val="yellow"/>
        </w:rPr>
        <w:t>nuclear weapons against ISIS</w:t>
      </w:r>
      <w:r>
        <w:t xml:space="preserve"> — indeed, he has refused to rule it out in interviews — </w:t>
      </w:r>
      <w:r w:rsidRPr="00526217">
        <w:t xml:space="preserve">just </w:t>
      </w:r>
      <w:r w:rsidRPr="00526217">
        <w:rPr>
          <w:rStyle w:val="StyleUnderline"/>
        </w:rPr>
        <w:t>because he has promised to wipe out the terrorist threat</w:t>
      </w:r>
      <w:r w:rsidRPr="00526217">
        <w:t>. We cannot know that he tak</w:t>
      </w:r>
      <w:r>
        <w:t>es nuclear weapons as seriously he should.</w:t>
      </w:r>
    </w:p>
    <w:p w:rsidR="00831037" w:rsidRDefault="00831037" w:rsidP="00831037">
      <w:r>
        <w:t>The other reason for concern is his character.</w:t>
      </w:r>
    </w:p>
    <w:p w:rsidR="00831037" w:rsidRDefault="00831037" w:rsidP="00831037">
      <w:r w:rsidRPr="00D81185">
        <w:rPr>
          <w:rStyle w:val="StyleUnderline"/>
        </w:rPr>
        <w:t>After</w:t>
      </w:r>
      <w:r>
        <w:t xml:space="preserve"> the </w:t>
      </w:r>
      <w:r w:rsidRPr="00D81185">
        <w:rPr>
          <w:rStyle w:val="StyleUnderline"/>
        </w:rPr>
        <w:t>Watergate</w:t>
      </w:r>
      <w:r>
        <w:t xml:space="preserve"> scandal </w:t>
      </w:r>
      <w:r w:rsidRPr="00D81185">
        <w:rPr>
          <w:rStyle w:val="StyleUnderline"/>
        </w:rPr>
        <w:t>broke</w:t>
      </w:r>
      <w:r>
        <w:t xml:space="preserve">, </w:t>
      </w:r>
      <w:r w:rsidRPr="00D81185">
        <w:rPr>
          <w:rStyle w:val="StyleUnderline"/>
        </w:rPr>
        <w:t>and</w:t>
      </w:r>
      <w:r>
        <w:t xml:space="preserve"> President </w:t>
      </w:r>
      <w:r w:rsidRPr="00D81185">
        <w:rPr>
          <w:rStyle w:val="StyleUnderline"/>
        </w:rPr>
        <w:t>Nixon became increasingly embattled politically</w:t>
      </w:r>
      <w:r>
        <w:t xml:space="preserve">, </w:t>
      </w:r>
      <w:r w:rsidRPr="00D81185">
        <w:rPr>
          <w:rStyle w:val="StyleUnderline"/>
        </w:rPr>
        <w:t xml:space="preserve">he turned to drink as a source of comfort. This freaked out Secretary of Defense </w:t>
      </w:r>
      <w:r>
        <w:t xml:space="preserve">James </w:t>
      </w:r>
      <w:r w:rsidRPr="00D81185">
        <w:rPr>
          <w:rStyle w:val="StyleUnderline"/>
        </w:rPr>
        <w:t>Schlesinger, who worried that an erratic, drunk Nixon might order a nuclear launch out of pique. Schlesinger told aides in the Pentagon war room to check with him if Nixon started talking to them about launching nukes</w:t>
      </w:r>
      <w:r>
        <w:t>.</w:t>
      </w:r>
    </w:p>
    <w:p w:rsidR="00831037" w:rsidRDefault="00831037" w:rsidP="00831037">
      <w:r>
        <w:t xml:space="preserve">Thankfully, Nixon didn’t do it. But </w:t>
      </w:r>
      <w:r w:rsidRPr="00D81185">
        <w:rPr>
          <w:rStyle w:val="StyleUnderline"/>
        </w:rPr>
        <w:t>the worry with Trump is similar</w:t>
      </w:r>
      <w:r>
        <w:t xml:space="preserve">: </w:t>
      </w:r>
      <w:r w:rsidRPr="00D81185">
        <w:rPr>
          <w:rStyle w:val="StyleUnderline"/>
        </w:rPr>
        <w:t>His character is so erratic that he might order a nuclear launch just because he’s mad at someone</w:t>
      </w:r>
      <w:r>
        <w:t>.</w:t>
      </w:r>
    </w:p>
    <w:p w:rsidR="00831037" w:rsidRDefault="00831037" w:rsidP="00831037">
      <w:r w:rsidRPr="00526217">
        <w:rPr>
          <w:rStyle w:val="StyleUnderline"/>
          <w:highlight w:val="yellow"/>
        </w:rPr>
        <w:t>Think of all the bizarre feuds Trump has gotten himself into</w:t>
      </w:r>
      <w:r w:rsidRPr="00526217">
        <w:rPr>
          <w:highlight w:val="yellow"/>
        </w:rPr>
        <w:t>:</w:t>
      </w:r>
      <w:r>
        <w:t xml:space="preserve"> Ghazala </w:t>
      </w:r>
      <w:r w:rsidRPr="00D81185">
        <w:rPr>
          <w:rStyle w:val="StyleUnderline"/>
        </w:rPr>
        <w:t>Khan, random fire marshals, a woman with a baby</w:t>
      </w:r>
      <w:r>
        <w:t xml:space="preserve"> at his rally, the "</w:t>
      </w:r>
      <w:r w:rsidRPr="00D81185">
        <w:rPr>
          <w:rStyle w:val="StyleUnderline"/>
        </w:rPr>
        <w:t>short-fingered vulgarian" incident</w:t>
      </w:r>
      <w:r>
        <w:t xml:space="preserve">. In all of them, </w:t>
      </w:r>
      <w:r w:rsidRPr="00D81185">
        <w:rPr>
          <w:rStyle w:val="StyleUnderline"/>
        </w:rPr>
        <w:t>he has displayed a similar pattern: irrational overreaction to perceived insults and slights</w:t>
      </w:r>
      <w:r>
        <w:t>.</w:t>
      </w:r>
    </w:p>
    <w:p w:rsidR="00831037" w:rsidRDefault="00831037" w:rsidP="00831037">
      <w:r w:rsidRPr="00D81185">
        <w:rPr>
          <w:rStyle w:val="StyleUnderline"/>
        </w:rPr>
        <w:t xml:space="preserve">Now imagine that same tendency to overreact to insults, only with Trump’s finger on the nuclear button. </w:t>
      </w:r>
      <w:r>
        <w:t>Would he order a nuclear strike on a country merely because he felt its leader had disrespected him?</w:t>
      </w:r>
    </w:p>
    <w:p w:rsidR="00831037" w:rsidRPr="003671EF" w:rsidRDefault="00831037" w:rsidP="00831037">
      <w:pPr>
        <w:rPr>
          <w:rStyle w:val="StyleUnderline"/>
        </w:rPr>
      </w:pPr>
      <w:r>
        <w:t xml:space="preserve">I hope not. But the </w:t>
      </w:r>
      <w:r w:rsidRPr="00526217">
        <w:rPr>
          <w:rStyle w:val="StyleUnderline"/>
        </w:rPr>
        <w:t xml:space="preserve">truth is that </w:t>
      </w:r>
      <w:r w:rsidRPr="00526217">
        <w:rPr>
          <w:rStyle w:val="StyleUnderline"/>
          <w:highlight w:val="yellow"/>
        </w:rPr>
        <w:t>we don’t know</w:t>
      </w:r>
      <w:r w:rsidRPr="003671EF">
        <w:rPr>
          <w:rStyle w:val="StyleUnderline"/>
        </w:rPr>
        <w:t xml:space="preserve"> — </w:t>
      </w:r>
      <w:r w:rsidRPr="00526217">
        <w:rPr>
          <w:rStyle w:val="StyleUnderline"/>
          <w:highlight w:val="yellow"/>
        </w:rPr>
        <w:t>which makes every stray Trump comment about nukes</w:t>
      </w:r>
      <w:r w:rsidRPr="00526217">
        <w:rPr>
          <w:rStyle w:val="StyleUnderline"/>
        </w:rPr>
        <w:t xml:space="preserve">, even thinly sourced speculation like Scarborough’s, </w:t>
      </w:r>
      <w:r w:rsidRPr="00526217">
        <w:rPr>
          <w:rStyle w:val="StyleUnderline"/>
          <w:highlight w:val="yellow"/>
        </w:rPr>
        <w:t>deeply terrifying.</w:t>
      </w:r>
    </w:p>
    <w:p w:rsidR="00831037" w:rsidRDefault="00831037" w:rsidP="00831037"/>
    <w:p w:rsidR="00075534" w:rsidRDefault="00075534" w:rsidP="00075534">
      <w:pPr>
        <w:pStyle w:val="Heading4"/>
      </w:pPr>
      <w:r>
        <w:t xml:space="preserve">A Trump presidency could </w:t>
      </w:r>
      <w:r w:rsidRPr="006036DC">
        <w:rPr>
          <w:u w:val="single"/>
        </w:rPr>
        <w:t>use nukes</w:t>
      </w:r>
      <w:r>
        <w:t xml:space="preserve"> and would </w:t>
      </w:r>
      <w:r w:rsidRPr="006036DC">
        <w:rPr>
          <w:u w:val="single"/>
        </w:rPr>
        <w:t>ensure dramatic WMD proliferation</w:t>
      </w:r>
      <w:r w:rsidRPr="006036DC">
        <w:t xml:space="preserve"> — allied proliferation</w:t>
      </w:r>
      <w:r>
        <w:t>.</w:t>
      </w:r>
    </w:p>
    <w:p w:rsidR="00075534" w:rsidRPr="0060584D" w:rsidRDefault="00075534" w:rsidP="00075534">
      <w:r w:rsidRPr="0060584D">
        <w:rPr>
          <w:rStyle w:val="Style13ptBold"/>
        </w:rPr>
        <w:t>Hill 8/3</w:t>
      </w:r>
      <w:r>
        <w:t xml:space="preserve"> — The Hill, 2016 (“Trump denies asking why nukes aren't used,” Byline Julian Hattem, August 3</w:t>
      </w:r>
      <w:r w:rsidRPr="0060584D">
        <w:rPr>
          <w:vertAlign w:val="superscript"/>
        </w:rPr>
        <w:t>rd</w:t>
      </w:r>
      <w:r>
        <w:t xml:space="preserve">, Available Online at </w:t>
      </w:r>
      <w:hyperlink r:id="rId15" w:history="1">
        <w:r w:rsidRPr="002035CD">
          <w:rPr>
            <w:rStyle w:val="Hyperlink"/>
          </w:rPr>
          <w:t>http://thehill.com/policy/national-security/290227-trump-camp-denies-questioning-of-us-nuclear-policy</w:t>
        </w:r>
      </w:hyperlink>
      <w:r>
        <w:t>, Accessed 08-03-2016)</w:t>
      </w:r>
    </w:p>
    <w:p w:rsidR="00075534" w:rsidRDefault="00075534" w:rsidP="00075534">
      <w:r>
        <w:t xml:space="preserve">Donald </w:t>
      </w:r>
      <w:r w:rsidRPr="00962C78">
        <w:rPr>
          <w:rStyle w:val="StyleUnderline"/>
        </w:rPr>
        <w:t>Trump’s presidential campaign denied a report</w:t>
      </w:r>
      <w:r>
        <w:t xml:space="preserve"> on Wednesday </w:t>
      </w:r>
      <w:r w:rsidRPr="00962C78">
        <w:rPr>
          <w:rStyle w:val="StyleUnderline"/>
        </w:rPr>
        <w:t>that the</w:t>
      </w:r>
      <w:r>
        <w:t xml:space="preserve"> Republican presidential </w:t>
      </w:r>
      <w:r w:rsidRPr="00962C78">
        <w:rPr>
          <w:rStyle w:val="StyleUnderline"/>
        </w:rPr>
        <w:t>nominee had three times asked a foreign policy adviser why the U.S. could not use its vast nuclear arsenal</w:t>
      </w:r>
      <w:r>
        <w:t>.</w:t>
      </w:r>
    </w:p>
    <w:p w:rsidR="00075534" w:rsidRDefault="00075534" w:rsidP="00075534">
      <w:r>
        <w:t>“</w:t>
      </w:r>
      <w:r w:rsidRPr="00962C78">
        <w:rPr>
          <w:rStyle w:val="StyleUnderline"/>
        </w:rPr>
        <w:t>There is no truth to this</w:t>
      </w:r>
      <w:r>
        <w:t xml:space="preserve">,” spokeswoman </w:t>
      </w:r>
      <w:r w:rsidRPr="00962C78">
        <w:rPr>
          <w:rStyle w:val="StyleUnderline"/>
        </w:rPr>
        <w:t>Hope Hicks told The Hill</w:t>
      </w:r>
      <w:r>
        <w:t xml:space="preserve"> in an email, as the anecdote from MSNBC anchor Joe Scarborough gained traction on the internet.</w:t>
      </w:r>
    </w:p>
    <w:p w:rsidR="00075534" w:rsidRDefault="00075534" w:rsidP="00075534">
      <w:r w:rsidRPr="006036DC">
        <w:rPr>
          <w:rStyle w:val="StyleUnderline"/>
          <w:highlight w:val="yellow"/>
        </w:rPr>
        <w:t>According to Scarborough, Trump thrice questioned a pillar of U.S. nuclear policy during an hour-long briefing with an unidentified foreign policy expert at some point in the last several months</w:t>
      </w:r>
      <w:r>
        <w:t>.</w:t>
      </w:r>
    </w:p>
    <w:p w:rsidR="00075534" w:rsidRDefault="00075534" w:rsidP="00075534">
      <w:r>
        <w:t>“If we have them, why can’t we use them?” Trump asked, according to the “Morning Joe” host.</w:t>
      </w:r>
    </w:p>
    <w:p w:rsidR="00075534" w:rsidRDefault="00075534" w:rsidP="00075534">
      <w:r w:rsidRPr="00962C78">
        <w:rPr>
          <w:rStyle w:val="StyleUnderline"/>
        </w:rPr>
        <w:t>The claim plays into the hands of Trump’s critics, who have routinely questioned his fitness for the Oval Office</w:t>
      </w:r>
      <w:r>
        <w:t xml:space="preserve"> and warned that his many unorthodox foreign policy positions would make the world less safe. </w:t>
      </w:r>
      <w:r w:rsidRPr="006036DC">
        <w:rPr>
          <w:rStyle w:val="StyleUnderline"/>
          <w:highlight w:val="yellow"/>
        </w:rPr>
        <w:t>Decades of policy in Washington has been focused on reducing the globe's supply of nuclear weapons and preventing them from ever being used, as opposed to wielding them as a threat against the country's adversaries</w:t>
      </w:r>
      <w:r w:rsidRPr="006036DC">
        <w:rPr>
          <w:highlight w:val="yellow"/>
        </w:rPr>
        <w:t>.</w:t>
      </w:r>
    </w:p>
    <w:p w:rsidR="00075534" w:rsidRDefault="00075534" w:rsidP="00075534">
      <w:r>
        <w:t xml:space="preserve">On Tuesday, President </w:t>
      </w:r>
      <w:r w:rsidRPr="00962C78">
        <w:rPr>
          <w:rStyle w:val="StyleUnderline"/>
        </w:rPr>
        <w:t>Obama called Trump “unfit to serve as president</w:t>
      </w:r>
      <w:r>
        <w:t>,” in his most blistering remarks yet about the GOP nominee.</w:t>
      </w:r>
    </w:p>
    <w:p w:rsidR="00075534" w:rsidRDefault="00075534" w:rsidP="00075534">
      <w:r>
        <w:t>“</w:t>
      </w:r>
      <w:r w:rsidRPr="00962C78">
        <w:rPr>
          <w:rStyle w:val="StyleUnderline"/>
        </w:rPr>
        <w:t>There have been Republican presidents with whom I disagreed with, but I didn’t have a doubt that they could function as president</w:t>
      </w:r>
      <w:r>
        <w:t xml:space="preserve">,” Obama said, while pointing to former nominees Mitt </w:t>
      </w:r>
      <w:r w:rsidRPr="00962C78">
        <w:rPr>
          <w:rStyle w:val="StyleUnderline"/>
        </w:rPr>
        <w:t>Romney and</w:t>
      </w:r>
      <w:r>
        <w:t xml:space="preserve"> Sen. John </w:t>
      </w:r>
      <w:r w:rsidRPr="00962C78">
        <w:rPr>
          <w:rStyle w:val="StyleUnderline"/>
        </w:rPr>
        <w:t>McCain</w:t>
      </w:r>
      <w:r>
        <w:t xml:space="preserve"> (Ariz.).</w:t>
      </w:r>
    </w:p>
    <w:p w:rsidR="00075534" w:rsidRDefault="00075534" w:rsidP="00075534">
      <w:r>
        <w:t>“But that’s not the situation here.”</w:t>
      </w:r>
    </w:p>
    <w:p w:rsidR="00075534" w:rsidRPr="006036DC" w:rsidRDefault="00075534" w:rsidP="00075534">
      <w:pPr>
        <w:rPr>
          <w:rStyle w:val="StyleUnderline"/>
        </w:rPr>
      </w:pPr>
      <w:r w:rsidRPr="006036DC">
        <w:rPr>
          <w:rStyle w:val="StyleUnderline"/>
        </w:rPr>
        <w:t>While Trump’s campaign is denying that he posed the questions during the briefing, his positions on nuclear policy have deviated from the mainstream on several counts.</w:t>
      </w:r>
    </w:p>
    <w:p w:rsidR="00075534" w:rsidRDefault="00075534" w:rsidP="00075534">
      <w:r>
        <w:t xml:space="preserve">For one, </w:t>
      </w:r>
      <w:r w:rsidRPr="006036DC">
        <w:rPr>
          <w:rStyle w:val="StyleUnderline"/>
          <w:highlight w:val="yellow"/>
        </w:rPr>
        <w:t xml:space="preserve">Trump has openly suggested that major powers such as Japan, South Korea and Saudi Arabia obtain nuclear weapons, in what experts say could lead to a </w:t>
      </w:r>
      <w:r w:rsidRPr="006036DC">
        <w:rPr>
          <w:rStyle w:val="Emphasis"/>
          <w:highlight w:val="yellow"/>
        </w:rPr>
        <w:t>dramatic proliferation of weapons of mass destruction</w:t>
      </w:r>
      <w:r>
        <w:t>. Trump later appeared to walk the statement back, though his position has been hard to pin down.</w:t>
      </w:r>
    </w:p>
    <w:p w:rsidR="00075534" w:rsidRPr="006036DC" w:rsidRDefault="00075534" w:rsidP="00075534">
      <w:pPr>
        <w:rPr>
          <w:rStyle w:val="StyleUnderline"/>
        </w:rPr>
      </w:pPr>
      <w:r>
        <w:t xml:space="preserve">Separately, </w:t>
      </w:r>
      <w:r w:rsidRPr="006036DC">
        <w:rPr>
          <w:rStyle w:val="StyleUnderline"/>
          <w:highlight w:val="yellow"/>
        </w:rPr>
        <w:t>the GOP nominee has refused to rule out using nuclear weapons in Europe or against extremists such as the Islamic State in Iraq and Syria</w:t>
      </w:r>
      <w:r w:rsidRPr="006036DC">
        <w:rPr>
          <w:rStyle w:val="StyleUnderline"/>
        </w:rPr>
        <w:t>, something practically unheard of in modern American political rhetoric.</w:t>
      </w:r>
    </w:p>
    <w:p w:rsidR="00075534" w:rsidRDefault="00075534" w:rsidP="00075534">
      <w:r>
        <w:t>"I don't want to take cards off the table; I'd never do that,” Trump said in March.</w:t>
      </w:r>
    </w:p>
    <w:p w:rsidR="00075534" w:rsidRDefault="00075534" w:rsidP="00075534">
      <w:r w:rsidRPr="006036DC">
        <w:rPr>
          <w:rStyle w:val="StyleUnderline"/>
        </w:rPr>
        <w:t>Trump has characterized the radical departures from national security norms as in part an insistence on remaining unpredictable</w:t>
      </w:r>
      <w:r>
        <w:t xml:space="preserve"> and in part a refusal to abide by what he has described as failing policies </w:t>
      </w:r>
      <w:r w:rsidRPr="006036DC">
        <w:t xml:space="preserve">that have weakened U.S. stature overseas. </w:t>
      </w:r>
      <w:r w:rsidRPr="006036DC">
        <w:rPr>
          <w:rStyle w:val="StyleUnderline"/>
        </w:rPr>
        <w:t>The positions have caused anxiety among defense and security experts on both sides of the aisle,</w:t>
      </w:r>
      <w:r>
        <w:t xml:space="preserve"> who are some of his most prominent critics.</w:t>
      </w:r>
    </w:p>
    <w:p w:rsidR="00075534" w:rsidRDefault="00075534" w:rsidP="00075534"/>
    <w:p w:rsidR="00962C78" w:rsidRDefault="00962C78" w:rsidP="00962C78">
      <w:pPr>
        <w:pStyle w:val="Heading4"/>
      </w:pPr>
      <w:r>
        <w:t xml:space="preserve">Trump would use nukes — </w:t>
      </w:r>
      <w:r w:rsidRPr="00962C78">
        <w:rPr>
          <w:u w:val="single"/>
        </w:rPr>
        <w:t>MAD can’t check</w:t>
      </w:r>
      <w:r>
        <w:t>.</w:t>
      </w:r>
    </w:p>
    <w:p w:rsidR="00962C78" w:rsidRPr="0060584D" w:rsidRDefault="00962C78" w:rsidP="00962C78">
      <w:r w:rsidRPr="0060584D">
        <w:rPr>
          <w:rStyle w:val="Style13ptBold"/>
        </w:rPr>
        <w:t>Bobic 8/3</w:t>
      </w:r>
      <w:r>
        <w:t xml:space="preserve"> — Igor Bobic, Associate Politics Editor at The Huffington Post, has Honors in Political Science, Public Law, and Management from the University of California, Irvine, 2016 (“Joe Scarborough: Donald Trump Repeatedly Asked Why We Couldn’t Use Nukes,” </w:t>
      </w:r>
      <w:r>
        <w:rPr>
          <w:i/>
        </w:rPr>
        <w:t>The Huffington Post</w:t>
      </w:r>
      <w:r>
        <w:t>, August 3</w:t>
      </w:r>
      <w:r w:rsidRPr="0060584D">
        <w:rPr>
          <w:vertAlign w:val="superscript"/>
        </w:rPr>
        <w:t>rd</w:t>
      </w:r>
      <w:r>
        <w:t xml:space="preserve">, Available Online at </w:t>
      </w:r>
      <w:hyperlink r:id="rId16" w:history="1">
        <w:r w:rsidRPr="002035CD">
          <w:rPr>
            <w:rStyle w:val="Hyperlink"/>
          </w:rPr>
          <w:t>http://www.huffingtonpost.com/entry/scarborough-trump-nukes_us_57a1e47ae4b0693164c347d0</w:t>
        </w:r>
      </w:hyperlink>
      <w:r>
        <w:t>, Accessed 08-03-2016)</w:t>
      </w:r>
    </w:p>
    <w:p w:rsidR="00962C78" w:rsidRDefault="00962C78" w:rsidP="00962C78">
      <w:r>
        <w:t xml:space="preserve">Donald </w:t>
      </w:r>
      <w:r w:rsidRPr="00C25D05">
        <w:rPr>
          <w:rStyle w:val="StyleUnderline"/>
          <w:highlight w:val="yellow"/>
        </w:rPr>
        <w:t>Trump repeatedly asked an unnamed foreign policy expert why the U.S. couldn’t use its nuclear weapons</w:t>
      </w:r>
      <w:r w:rsidRPr="00C25D05">
        <w:rPr>
          <w:rStyle w:val="StyleUnderline"/>
        </w:rPr>
        <w:t xml:space="preserve"> stockpile during a national security briefing earlier this year</w:t>
      </w:r>
      <w:r>
        <w:t>, MSNBC “Morning Joe” co-host Joe Scarborough said Wednesday.</w:t>
      </w:r>
    </w:p>
    <w:p w:rsidR="00962C78" w:rsidRPr="00C25D05" w:rsidRDefault="00962C78" w:rsidP="00962C78">
      <w:pPr>
        <w:rPr>
          <w:rStyle w:val="StyleUnderline"/>
        </w:rPr>
      </w:pPr>
      <w:r>
        <w:t xml:space="preserve">Scarborough told the anecdote amid an interview with former </w:t>
      </w:r>
      <w:r w:rsidRPr="00C25D05">
        <w:rPr>
          <w:rStyle w:val="StyleUnderline"/>
          <w:highlight w:val="yellow"/>
        </w:rPr>
        <w:t>CIA director</w:t>
      </w:r>
      <w:r w:rsidRPr="00C25D05">
        <w:rPr>
          <w:rStyle w:val="StyleUnderline"/>
        </w:rPr>
        <w:t xml:space="preserve"> Michael </w:t>
      </w:r>
      <w:r w:rsidRPr="00C25D05">
        <w:rPr>
          <w:rStyle w:val="StyleUnderline"/>
          <w:highlight w:val="yellow"/>
        </w:rPr>
        <w:t>Hayden</w:t>
      </w:r>
      <w:r>
        <w:t xml:space="preserve">, who </w:t>
      </w:r>
      <w:r w:rsidRPr="00962C78">
        <w:rPr>
          <w:rStyle w:val="StyleUnderline"/>
          <w:highlight w:val="yellow"/>
        </w:rPr>
        <w:t>said he could not see himself voting for the “inconsistent” and “dangerous” GOP nominee</w:t>
      </w:r>
      <w:r>
        <w:t xml:space="preserve">. </w:t>
      </w:r>
      <w:r w:rsidRPr="00C25D05">
        <w:rPr>
          <w:rStyle w:val="StyleUnderline"/>
        </w:rPr>
        <w:t>Asked if he was aware of anyone among his peers who was advising Trump, Hayden said “no one.”</w:t>
      </w:r>
    </w:p>
    <w:p w:rsidR="00962C78" w:rsidRDefault="00962C78" w:rsidP="00962C78">
      <w:r>
        <w:t>“I’ll have to be very careful here,” Scarborough said. “</w:t>
      </w:r>
      <w:r w:rsidRPr="00C25D05">
        <w:rPr>
          <w:rStyle w:val="StyleUnderline"/>
        </w:rPr>
        <w:t>Several months ago, a foreign policy expert on international level went to advise</w:t>
      </w:r>
      <w:r>
        <w:t xml:space="preserve"> Donald </w:t>
      </w:r>
      <w:r w:rsidRPr="00962C78">
        <w:rPr>
          <w:rStyle w:val="StyleUnderline"/>
          <w:highlight w:val="yellow"/>
        </w:rPr>
        <w:t>Trump</w:t>
      </w:r>
      <w:r w:rsidRPr="00C25D05">
        <w:rPr>
          <w:rStyle w:val="StyleUnderline"/>
        </w:rPr>
        <w:t xml:space="preserve">, and </w:t>
      </w:r>
      <w:r w:rsidRPr="00962C78">
        <w:rPr>
          <w:rStyle w:val="StyleUnderline"/>
          <w:highlight w:val="yellow"/>
        </w:rPr>
        <w:t>three times</w:t>
      </w:r>
      <w:r w:rsidRPr="00C25D05">
        <w:rPr>
          <w:rStyle w:val="StyleUnderline"/>
        </w:rPr>
        <w:t xml:space="preserve"> he </w:t>
      </w:r>
      <w:r w:rsidRPr="00962C78">
        <w:rPr>
          <w:rStyle w:val="StyleUnderline"/>
          <w:highlight w:val="yellow"/>
        </w:rPr>
        <w:t>asked about the use of nuclear weapons</w:t>
      </w:r>
      <w:r w:rsidRPr="00C25D05">
        <w:rPr>
          <w:rStyle w:val="StyleUnderline"/>
        </w:rPr>
        <w:t xml:space="preserve">. </w:t>
      </w:r>
      <w:r>
        <w:t xml:space="preserve">Three times </w:t>
      </w:r>
      <w:r w:rsidRPr="00C25D05">
        <w:rPr>
          <w:rStyle w:val="StyleUnderline"/>
        </w:rPr>
        <w:t>he asked, at one point, if we have them, why can’t we use them</w:t>
      </w:r>
      <w:r>
        <w:t xml:space="preserve">? </w:t>
      </w:r>
      <w:r w:rsidRPr="00C25D05">
        <w:rPr>
          <w:rStyle w:val="StyleUnderline"/>
        </w:rPr>
        <w:t>That’s one of the reasons he just doesn’t have foreign policy experts around him</w:t>
      </w:r>
      <w:r>
        <w:t xml:space="preserve">. </w:t>
      </w:r>
      <w:r w:rsidRPr="00C25D05">
        <w:rPr>
          <w:rStyle w:val="StyleUnderline"/>
        </w:rPr>
        <w:t>Three times</w:t>
      </w:r>
      <w:r>
        <w:t xml:space="preserve">, </w:t>
      </w:r>
      <w:r w:rsidRPr="00C25D05">
        <w:rPr>
          <w:rStyle w:val="StyleUnderline"/>
        </w:rPr>
        <w:t>in an hour</w:t>
      </w:r>
      <w:r>
        <w:t xml:space="preserve"> briefing, </w:t>
      </w:r>
      <w:r w:rsidRPr="00C25D05">
        <w:rPr>
          <w:rStyle w:val="StyleUnderline"/>
        </w:rPr>
        <w:t>why can’t we use nuclear weapons</w:t>
      </w:r>
      <w:r>
        <w:t>.”</w:t>
      </w:r>
    </w:p>
    <w:p w:rsidR="00962C78" w:rsidRDefault="00962C78" w:rsidP="00962C78">
      <w:r>
        <w:t>Scarborough learned of the exchange “in the last few days,” according to an MSNBC executive.</w:t>
      </w:r>
    </w:p>
    <w:p w:rsidR="00962C78" w:rsidRDefault="00962C78" w:rsidP="00962C78">
      <w:r w:rsidRPr="00C25D05">
        <w:rPr>
          <w:rStyle w:val="StyleUnderline"/>
        </w:rPr>
        <w:t>Trump campaign chairman</w:t>
      </w:r>
      <w:r>
        <w:t xml:space="preserve"> Paul </w:t>
      </w:r>
      <w:r w:rsidRPr="00C25D05">
        <w:rPr>
          <w:rStyle w:val="StyleUnderline"/>
        </w:rPr>
        <w:t>Manafort denied the claim</w:t>
      </w:r>
      <w:r>
        <w:t xml:space="preserve"> on Wednesday morning.</w:t>
      </w:r>
    </w:p>
    <w:p w:rsidR="00962C78" w:rsidRDefault="00962C78" w:rsidP="00962C78">
      <w:r>
        <w:t>“</w:t>
      </w:r>
      <w:r w:rsidRPr="00C25D05">
        <w:rPr>
          <w:rStyle w:val="StyleUnderline"/>
        </w:rPr>
        <w:t>Absolutely not true</w:t>
      </w:r>
      <w:r>
        <w:t>,” he said in an interview with Fox News. “</w:t>
      </w:r>
      <w:r w:rsidRPr="00C25D05">
        <w:rPr>
          <w:rStyle w:val="StyleUnderline"/>
        </w:rPr>
        <w:t>The idea that he’s trying to understand where to use nuclear weapons? It just didn’t happen. I was in the meeting, it didn’t happen</w:t>
      </w:r>
      <w:r>
        <w:t>.”</w:t>
      </w:r>
    </w:p>
    <w:p w:rsidR="00962C78" w:rsidRDefault="00962C78" w:rsidP="00962C78">
      <w:r>
        <w:t xml:space="preserve">In March, </w:t>
      </w:r>
      <w:r w:rsidRPr="00962C78">
        <w:rPr>
          <w:rStyle w:val="StyleUnderline"/>
          <w:highlight w:val="yellow"/>
        </w:rPr>
        <w:t>Trump refused to rule out using tactical nuclear weapons in the war against the</w:t>
      </w:r>
      <w:r w:rsidRPr="00C25D05">
        <w:rPr>
          <w:rStyle w:val="StyleUnderline"/>
        </w:rPr>
        <w:t xml:space="preserve"> so-called </w:t>
      </w:r>
      <w:r w:rsidRPr="00962C78">
        <w:rPr>
          <w:rStyle w:val="StyleUnderline"/>
          <w:highlight w:val="yellow"/>
        </w:rPr>
        <w:t>Islamic State</w:t>
      </w:r>
      <w:r w:rsidRPr="00962C78">
        <w:rPr>
          <w:highlight w:val="yellow"/>
        </w:rPr>
        <w:t>.</w:t>
      </w:r>
    </w:p>
    <w:p w:rsidR="00962C78" w:rsidRDefault="00962C78" w:rsidP="00962C78">
      <w:r>
        <w:t>“</w:t>
      </w:r>
      <w:r w:rsidRPr="00C25D05">
        <w:rPr>
          <w:rStyle w:val="StyleUnderline"/>
        </w:rPr>
        <w:t>I’m never going to rule anything out</w:t>
      </w:r>
      <w:r>
        <w:t xml:space="preserve"> — I wouldn’t want to say. Even if I wasn’t, I wouldn’t want to tell you that because at a minimum, </w:t>
      </w:r>
      <w:r w:rsidRPr="00C25D05">
        <w:rPr>
          <w:rStyle w:val="StyleUnderline"/>
        </w:rPr>
        <w:t>I want them to think maybe we would use them</w:t>
      </w:r>
      <w:r>
        <w:t xml:space="preserve">,” </w:t>
      </w:r>
      <w:r w:rsidRPr="00C25D05">
        <w:rPr>
          <w:rStyle w:val="StyleUnderline"/>
        </w:rPr>
        <w:t>he said</w:t>
      </w:r>
      <w:r>
        <w:t xml:space="preserve"> in an interview with Bloomberg Politics.</w:t>
      </w:r>
    </w:p>
    <w:p w:rsidR="00962C78" w:rsidRDefault="00962C78" w:rsidP="00962C78">
      <w:r>
        <w:t xml:space="preserve">In a followup interview with MSNBC’s Chris Matthews, </w:t>
      </w:r>
      <w:r w:rsidRPr="00962C78">
        <w:rPr>
          <w:rStyle w:val="StyleUnderline"/>
          <w:highlight w:val="yellow"/>
        </w:rPr>
        <w:t xml:space="preserve">Trump sounded unconcerned by the prospect of mutual assured destruction, going so far as to ask </w:t>
      </w:r>
      <w:r w:rsidRPr="00962C78">
        <w:rPr>
          <w:rStyle w:val="Emphasis"/>
          <w:highlight w:val="yellow"/>
        </w:rPr>
        <w:t>why the U.S. constructed nuclear weapons if it couldn’t use them</w:t>
      </w:r>
      <w:r>
        <w:t>.</w:t>
      </w:r>
    </w:p>
    <w:p w:rsidR="00962C78" w:rsidRDefault="00962C78" w:rsidP="00962C78">
      <w:r>
        <w:t xml:space="preserve">“Then why are we making them? </w:t>
      </w:r>
      <w:r w:rsidRPr="00C25D05">
        <w:rPr>
          <w:rStyle w:val="StyleUnderline"/>
        </w:rPr>
        <w:t>Why do we make them</w:t>
      </w:r>
      <w:r>
        <w:t>?” he asked.</w:t>
      </w:r>
    </w:p>
    <w:p w:rsidR="00962C78" w:rsidRDefault="00962C78" w:rsidP="00962C78"/>
    <w:sectPr w:rsidR="00962C78" w:rsidSect="005448E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AA04C9"/>
    <w:multiLevelType w:val="hybridMultilevel"/>
    <w:tmpl w:val="A4FCF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A3052"/>
    <w:rsid w:val="000139A3"/>
    <w:rsid w:val="00075534"/>
    <w:rsid w:val="00100833"/>
    <w:rsid w:val="00104529"/>
    <w:rsid w:val="00105942"/>
    <w:rsid w:val="00107396"/>
    <w:rsid w:val="00110740"/>
    <w:rsid w:val="00144A4C"/>
    <w:rsid w:val="00176AB0"/>
    <w:rsid w:val="00177B7D"/>
    <w:rsid w:val="0018322D"/>
    <w:rsid w:val="001B5776"/>
    <w:rsid w:val="001E527A"/>
    <w:rsid w:val="001F78CE"/>
    <w:rsid w:val="0021723F"/>
    <w:rsid w:val="00221AEC"/>
    <w:rsid w:val="00251FC7"/>
    <w:rsid w:val="002855A7"/>
    <w:rsid w:val="002B146A"/>
    <w:rsid w:val="002B5E17"/>
    <w:rsid w:val="00315690"/>
    <w:rsid w:val="00316B75"/>
    <w:rsid w:val="00325646"/>
    <w:rsid w:val="003460F2"/>
    <w:rsid w:val="003671EF"/>
    <w:rsid w:val="0038158C"/>
    <w:rsid w:val="003902BA"/>
    <w:rsid w:val="003A09E2"/>
    <w:rsid w:val="003A3052"/>
    <w:rsid w:val="00407037"/>
    <w:rsid w:val="00413D47"/>
    <w:rsid w:val="00452B2F"/>
    <w:rsid w:val="004605D6"/>
    <w:rsid w:val="004C60E8"/>
    <w:rsid w:val="004E3579"/>
    <w:rsid w:val="004E728B"/>
    <w:rsid w:val="004F39E0"/>
    <w:rsid w:val="00526217"/>
    <w:rsid w:val="00537BD5"/>
    <w:rsid w:val="005448EA"/>
    <w:rsid w:val="0057268A"/>
    <w:rsid w:val="005C68CF"/>
    <w:rsid w:val="005D2912"/>
    <w:rsid w:val="006036DC"/>
    <w:rsid w:val="0060584D"/>
    <w:rsid w:val="006065BD"/>
    <w:rsid w:val="00645FA9"/>
    <w:rsid w:val="00647866"/>
    <w:rsid w:val="00665003"/>
    <w:rsid w:val="006A2AD0"/>
    <w:rsid w:val="006C2375"/>
    <w:rsid w:val="006D4ECC"/>
    <w:rsid w:val="00722258"/>
    <w:rsid w:val="00722DAE"/>
    <w:rsid w:val="007243E5"/>
    <w:rsid w:val="00764062"/>
    <w:rsid w:val="00766EA0"/>
    <w:rsid w:val="007A2226"/>
    <w:rsid w:val="007F5B66"/>
    <w:rsid w:val="00823A1C"/>
    <w:rsid w:val="00831037"/>
    <w:rsid w:val="008336D3"/>
    <w:rsid w:val="00845B9D"/>
    <w:rsid w:val="00860984"/>
    <w:rsid w:val="008742B4"/>
    <w:rsid w:val="008B3ECB"/>
    <w:rsid w:val="008B4E85"/>
    <w:rsid w:val="008C1B2E"/>
    <w:rsid w:val="0091627E"/>
    <w:rsid w:val="00950592"/>
    <w:rsid w:val="00962C78"/>
    <w:rsid w:val="0097032B"/>
    <w:rsid w:val="009D2EAD"/>
    <w:rsid w:val="009D54B2"/>
    <w:rsid w:val="009E1922"/>
    <w:rsid w:val="009F7ED2"/>
    <w:rsid w:val="00A02CCA"/>
    <w:rsid w:val="00A32DF9"/>
    <w:rsid w:val="00A93661"/>
    <w:rsid w:val="00A95652"/>
    <w:rsid w:val="00AC0AB8"/>
    <w:rsid w:val="00AD43C5"/>
    <w:rsid w:val="00B33C6D"/>
    <w:rsid w:val="00B4508F"/>
    <w:rsid w:val="00B55AD5"/>
    <w:rsid w:val="00B8057C"/>
    <w:rsid w:val="00BC69E6"/>
    <w:rsid w:val="00BD6238"/>
    <w:rsid w:val="00BE203A"/>
    <w:rsid w:val="00BF593B"/>
    <w:rsid w:val="00BF773A"/>
    <w:rsid w:val="00BF7E81"/>
    <w:rsid w:val="00C13773"/>
    <w:rsid w:val="00C17CC8"/>
    <w:rsid w:val="00C25D05"/>
    <w:rsid w:val="00C3686B"/>
    <w:rsid w:val="00C55905"/>
    <w:rsid w:val="00C55E7A"/>
    <w:rsid w:val="00C83417"/>
    <w:rsid w:val="00C9604F"/>
    <w:rsid w:val="00CA19AA"/>
    <w:rsid w:val="00CC30B9"/>
    <w:rsid w:val="00CC5298"/>
    <w:rsid w:val="00CD736E"/>
    <w:rsid w:val="00CD798D"/>
    <w:rsid w:val="00CE161E"/>
    <w:rsid w:val="00CF59A8"/>
    <w:rsid w:val="00D325A9"/>
    <w:rsid w:val="00D36A8A"/>
    <w:rsid w:val="00D501E9"/>
    <w:rsid w:val="00D61409"/>
    <w:rsid w:val="00D6691E"/>
    <w:rsid w:val="00D71170"/>
    <w:rsid w:val="00D81185"/>
    <w:rsid w:val="00DA1C92"/>
    <w:rsid w:val="00DA25D4"/>
    <w:rsid w:val="00DA6538"/>
    <w:rsid w:val="00E15E75"/>
    <w:rsid w:val="00E20B80"/>
    <w:rsid w:val="00E5262C"/>
    <w:rsid w:val="00EC3B70"/>
    <w:rsid w:val="00EC7DC4"/>
    <w:rsid w:val="00ED30CF"/>
    <w:rsid w:val="00EF145C"/>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EF8D"/>
  <w15:chartTrackingRefBased/>
  <w15:docId w15:val="{30F7F811-A89F-4846-9996-C65294C38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3A3052"/>
    <w:pPr>
      <w:spacing w:after="0" w:line="240" w:lineRule="auto"/>
    </w:pPr>
    <w:rPr>
      <w:rFonts w:ascii="Garamond" w:hAnsi="Garamond"/>
    </w:rPr>
  </w:style>
  <w:style w:type="paragraph" w:styleId="Heading1">
    <w:name w:val="heading 1"/>
    <w:aliases w:val="Pocket"/>
    <w:basedOn w:val="Normal"/>
    <w:next w:val="Normal"/>
    <w:link w:val="Heading1Char"/>
    <w:qFormat/>
    <w:rsid w:val="003A30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305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305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3A305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A30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3052"/>
  </w:style>
  <w:style w:type="character" w:customStyle="1" w:styleId="Heading1Char">
    <w:name w:val="Heading 1 Char"/>
    <w:aliases w:val="Pocket Char"/>
    <w:basedOn w:val="DefaultParagraphFont"/>
    <w:link w:val="Heading1"/>
    <w:rsid w:val="003A3052"/>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3A3052"/>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3A3052"/>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A3052"/>
    <w:rPr>
      <w:rFonts w:ascii="Garamond" w:eastAsiaTheme="majorEastAsia" w:hAnsi="Garamond"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smal,B"/>
    <w:basedOn w:val="DefaultParagraphFont"/>
    <w:link w:val="textbold"/>
    <w:uiPriority w:val="7"/>
    <w:qFormat/>
    <w:rsid w:val="003A3052"/>
    <w:rPr>
      <w:rFonts w:ascii="Garamond" w:hAnsi="Garamond"/>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A3052"/>
    <w:rPr>
      <w:b/>
      <w:bCs/>
      <w:sz w:val="26"/>
      <w:u w:val="none"/>
    </w:rPr>
  </w:style>
  <w:style w:type="character" w:customStyle="1" w:styleId="StyleUnderline">
    <w:name w:val="Style Underline"/>
    <w:aliases w:val="Underline,Style Bold Underline,Intense Emphasis1,apple-style-span + 6 pt,Kern at 16 pt,Intense Emphasis11,Intense Emphasis2,HHeading 3 + 12 pt,Cards + Font: 12 pt Char,Citation Char Char Char,ci,Style,Intense Emphasis112,Bo,Bold,c,9.5 pt"/>
    <w:basedOn w:val="DefaultParagraphFont"/>
    <w:uiPriority w:val="6"/>
    <w:qFormat/>
    <w:rsid w:val="003A3052"/>
    <w:rPr>
      <w:b/>
      <w:sz w:val="22"/>
      <w:u w:val="single"/>
    </w:rPr>
  </w:style>
  <w:style w:type="character" w:styleId="Hyperlink">
    <w:name w:val="Hyperlink"/>
    <w:basedOn w:val="DefaultParagraphFont"/>
    <w:uiPriority w:val="99"/>
    <w:unhideWhenUsed/>
    <w:rsid w:val="003A3052"/>
    <w:rPr>
      <w:color w:val="auto"/>
      <w:u w:val="none"/>
    </w:rPr>
  </w:style>
  <w:style w:type="character" w:styleId="FollowedHyperlink">
    <w:name w:val="FollowedHyperlink"/>
    <w:basedOn w:val="DefaultParagraphFont"/>
    <w:uiPriority w:val="99"/>
    <w:semiHidden/>
    <w:unhideWhenUsed/>
    <w:rsid w:val="003A3052"/>
    <w:rPr>
      <w:color w:val="auto"/>
      <w:u w:val="none"/>
    </w:rPr>
  </w:style>
  <w:style w:type="paragraph" w:customStyle="1" w:styleId="textbold">
    <w:name w:val="text bold"/>
    <w:basedOn w:val="Normal"/>
    <w:link w:val="Emphasis"/>
    <w:uiPriority w:val="7"/>
    <w:qFormat/>
    <w:rsid w:val="003A3052"/>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paragraph" w:styleId="ListParagraph">
    <w:name w:val="List Paragraph"/>
    <w:basedOn w:val="Normal"/>
    <w:uiPriority w:val="99"/>
    <w:unhideWhenUsed/>
    <w:qFormat/>
    <w:rsid w:val="00413D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bcnews.com/politics/2016-election/trump-allies-plot-candidate-intervention-after-disastrous-48-hours-n622216" TargetMode="External"/><Relationship Id="rId13" Type="http://schemas.openxmlformats.org/officeDocument/2006/relationships/hyperlink" Target="http://www.slate.com/articles/news_and_politics/politics/2016/08/would_donald_trump_really_consider_dropping_out.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election.princeton.edu/2016/08/03/why-is-the-pec-polls-only-forecast-so-stable/#more-16741" TargetMode="External"/><Relationship Id="rId12" Type="http://schemas.openxmlformats.org/officeDocument/2006/relationships/hyperlink" Target="http://www.nytimes.com/interactive/2016/upshot/presidential-polls-forecast.html?action=click&amp;contentCollection=upshot&amp;region=rank&amp;module=package&amp;version=highlights&amp;contentPlacement=7&amp;pgtype=sectionfront&amp;_r=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huffingtonpost.com/entry/scarborough-trump-nukes_us_57a1e47ae4b0693164c347d0" TargetMode="External"/><Relationship Id="rId1" Type="http://schemas.openxmlformats.org/officeDocument/2006/relationships/customXml" Target="../customXml/item1.xml"/><Relationship Id="rId6" Type="http://schemas.openxmlformats.org/officeDocument/2006/relationships/hyperlink" Target="http://www.cbsnews.com/news/commentary-why-hillary-clinton-will-probably-win/" TargetMode="External"/><Relationship Id="rId11" Type="http://schemas.openxmlformats.org/officeDocument/2006/relationships/hyperlink" Target="http://www.vox.com/2016/8/1/12341802/polling-clinton-trump-winning" TargetMode="External"/><Relationship Id="rId5" Type="http://schemas.openxmlformats.org/officeDocument/2006/relationships/webSettings" Target="webSettings.xml"/><Relationship Id="rId15" Type="http://schemas.openxmlformats.org/officeDocument/2006/relationships/hyperlink" Target="http://thehill.com/policy/national-security/290227-trump-camp-denies-questioning-of-us-nuclear-policy" TargetMode="External"/><Relationship Id="rId10" Type="http://schemas.openxmlformats.org/officeDocument/2006/relationships/hyperlink" Target="http://www.vox.com/2016/8/1/12340790/polls-trump-clinton-winning" TargetMode="External"/><Relationship Id="rId4" Type="http://schemas.openxmlformats.org/officeDocument/2006/relationships/settings" Target="settings.xml"/><Relationship Id="rId9" Type="http://schemas.openxmlformats.org/officeDocument/2006/relationships/hyperlink" Target="http://www.nytimes.com/2016/08/04/world/donald-trump-nuclear-weapons.html?_r=0" TargetMode="External"/><Relationship Id="rId14" Type="http://schemas.openxmlformats.org/officeDocument/2006/relationships/hyperlink" Target="http://www.vox.com/2016/8/3/12367996/donald-trump-nuclear-cod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231AB-1948-4F35-8AF4-94EDC3766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583</TotalTime>
  <Pages>1</Pages>
  <Words>8326</Words>
  <Characters>47464</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Srinivasan</dc:creator>
  <cp:keywords>5.1.1</cp:keywords>
  <dc:description/>
  <cp:lastModifiedBy>AJ Srinivasan</cp:lastModifiedBy>
  <cp:revision>7</cp:revision>
  <dcterms:created xsi:type="dcterms:W3CDTF">2016-08-04T01:41:00Z</dcterms:created>
  <dcterms:modified xsi:type="dcterms:W3CDTF">2016-08-04T11:37:00Z</dcterms:modified>
</cp:coreProperties>
</file>