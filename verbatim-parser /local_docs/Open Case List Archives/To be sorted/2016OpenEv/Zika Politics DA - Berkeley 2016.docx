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Pr="008B3C74" w:rsidRDefault="00BC4C71" w:rsidP="00947FD7">
      <w:pPr>
        <w:pStyle w:val="Heading1"/>
      </w:pPr>
      <w:bookmarkStart w:id="0" w:name="_GoBack"/>
      <w:bookmarkEnd w:id="0"/>
      <w:r>
        <w:t xml:space="preserve">DA – </w:t>
      </w:r>
      <w:r w:rsidR="00947FD7" w:rsidRPr="008B3C74">
        <w:t>Zika Politics</w:t>
      </w:r>
      <w:r>
        <w:t xml:space="preserve"> </w:t>
      </w:r>
      <w:r w:rsidR="00947FD7" w:rsidRPr="008B3C74">
        <w:t>– CNDI 2016</w:t>
      </w:r>
    </w:p>
    <w:p w:rsidR="00947FD7" w:rsidRPr="008B3C74" w:rsidRDefault="00947FD7" w:rsidP="00947FD7">
      <w:pPr>
        <w:pStyle w:val="Heading2"/>
      </w:pPr>
      <w:r w:rsidRPr="008B3C74">
        <w:lastRenderedPageBreak/>
        <w:t>1NC</w:t>
      </w:r>
    </w:p>
    <w:p w:rsidR="00947FD7" w:rsidRPr="008B3C74" w:rsidRDefault="00947FD7" w:rsidP="00947FD7">
      <w:pPr>
        <w:pStyle w:val="Heading3"/>
      </w:pPr>
      <w:r w:rsidRPr="008B3C74">
        <w:lastRenderedPageBreak/>
        <w:t>1NC – Zika DA</w:t>
      </w:r>
    </w:p>
    <w:p w:rsidR="00947FD7" w:rsidRPr="008B3C74" w:rsidRDefault="00947FD7" w:rsidP="00947FD7">
      <w:pPr>
        <w:pStyle w:val="Heading4"/>
      </w:pPr>
      <w:r w:rsidRPr="008B3C74">
        <w:t>Zika funding is the top of the docket – Obama’s pressure is critical to avoiding a House/Senate reconciliation bill with inadequate funding</w:t>
      </w:r>
    </w:p>
    <w:p w:rsidR="00947FD7" w:rsidRPr="008B3C74" w:rsidRDefault="00947FD7" w:rsidP="00947FD7">
      <w:pPr>
        <w:rPr>
          <w:rStyle w:val="Style13ptBold"/>
          <w:b w:val="0"/>
        </w:rPr>
      </w:pPr>
      <w:r w:rsidRPr="008B3C74">
        <w:rPr>
          <w:rStyle w:val="Style13ptBold"/>
        </w:rPr>
        <w:t>McCrimmon 6/8</w:t>
      </w:r>
      <w:r w:rsidRPr="008B3C74">
        <w:rPr>
          <w:rStyle w:val="Style13ptBold"/>
          <w:b w:val="0"/>
        </w:rPr>
        <w:t xml:space="preserve"> </w:t>
      </w:r>
      <w:r w:rsidRPr="008B3C74">
        <w:rPr>
          <w:rStyle w:val="Style13ptBold"/>
          <w:b w:val="0"/>
          <w:sz w:val="20"/>
        </w:rPr>
        <w:t>(Ryan, staff @ Roll Call, “Senate Votes to Go to Conference on Zika Spending”, http://www.rollcall.com/news/policy/senate-poised-go-conference-zika-spending)</w:t>
      </w:r>
    </w:p>
    <w:p w:rsidR="00947FD7" w:rsidRPr="008B3C74" w:rsidRDefault="00947FD7" w:rsidP="00947FD7">
      <w:pPr>
        <w:rPr>
          <w:sz w:val="16"/>
        </w:rPr>
      </w:pPr>
      <w:r w:rsidRPr="008B3C74">
        <w:t>“</w:t>
      </w:r>
      <w:r w:rsidRPr="008B3C74">
        <w:rPr>
          <w:rStyle w:val="StyleUnderline"/>
        </w:rPr>
        <w:t>This is the fight of the month</w:t>
      </w:r>
      <w:r w:rsidRPr="008B3C74">
        <w:rPr>
          <w:sz w:val="16"/>
        </w:rPr>
        <w:t>,” said Sen. Amy Klobuchar , D-Minn. “It sure better get done in this work period. What, are they going to go home for six weeks and not have any funding done for Zika as we go into these summer months? That would be atrocious.” Congress is scheduled to leave town July 15 and return Sept. 6, a break of more than seven weeks</w:t>
      </w:r>
      <w:r w:rsidRPr="008B3C74">
        <w:t xml:space="preserve">. </w:t>
      </w:r>
      <w:r w:rsidRPr="008B3C74">
        <w:rPr>
          <w:rStyle w:val="StyleUnderline"/>
        </w:rPr>
        <w:t>Democrats have slammed Republicans for dragging their feet</w:t>
      </w:r>
      <w:r w:rsidRPr="008B3C74">
        <w:t xml:space="preserve"> </w:t>
      </w:r>
      <w:r w:rsidRPr="008B3C74">
        <w:rPr>
          <w:sz w:val="16"/>
        </w:rPr>
        <w:t xml:space="preserve">since February, urging them several times to cancel multiple recesses since then to stay in town and finish work on a Zika response. Congress blew past the latest deadline set by the Obama administration, which wanted a final bill for the president's signature by the end of May. Now </w:t>
      </w:r>
      <w:r w:rsidRPr="008B3C74">
        <w:rPr>
          <w:rStyle w:val="StyleUnderline"/>
        </w:rPr>
        <w:t>members on both sides are eyeing the end of June as the</w:t>
      </w:r>
      <w:r w:rsidRPr="008B3C74">
        <w:t xml:space="preserve"> </w:t>
      </w:r>
      <w:r w:rsidRPr="008B3C74">
        <w:rPr>
          <w:sz w:val="16"/>
        </w:rPr>
        <w:t>next, and most serious</w:t>
      </w:r>
      <w:r w:rsidRPr="008B3C74">
        <w:t xml:space="preserve">, </w:t>
      </w:r>
      <w:r w:rsidRPr="008B3C74">
        <w:rPr>
          <w:rStyle w:val="StyleUnderline"/>
        </w:rPr>
        <w:t>deadline</w:t>
      </w:r>
      <w:r w:rsidRPr="008B3C74">
        <w:t>. “</w:t>
      </w:r>
      <w:r w:rsidRPr="008B3C74">
        <w:rPr>
          <w:sz w:val="16"/>
        </w:rPr>
        <w:t>I think</w:t>
      </w:r>
      <w:r w:rsidRPr="008B3C74">
        <w:rPr>
          <w:rStyle w:val="StyleUnderline"/>
          <w:sz w:val="16"/>
        </w:rPr>
        <w:t xml:space="preserve"> </w:t>
      </w:r>
      <w:r w:rsidRPr="008B3C74">
        <w:rPr>
          <w:rStyle w:val="StyleUnderline"/>
        </w:rPr>
        <w:t xml:space="preserve">our goal is to get </w:t>
      </w:r>
      <w:r w:rsidRPr="008B3C74">
        <w:rPr>
          <w:sz w:val="16"/>
        </w:rPr>
        <w:t xml:space="preserve">this </w:t>
      </w:r>
      <w:r w:rsidRPr="008B3C74">
        <w:rPr>
          <w:rStyle w:val="StyleUnderline"/>
        </w:rPr>
        <w:t>done in</w:t>
      </w:r>
      <w:r w:rsidRPr="008B3C74">
        <w:t xml:space="preserve"> </w:t>
      </w:r>
      <w:r w:rsidRPr="008B3C74">
        <w:rPr>
          <w:sz w:val="16"/>
        </w:rPr>
        <w:t>the month of</w:t>
      </w:r>
      <w:r w:rsidRPr="008B3C74">
        <w:t xml:space="preserve"> </w:t>
      </w:r>
      <w:r w:rsidRPr="008B3C74">
        <w:rPr>
          <w:rStyle w:val="StyleUnderline"/>
        </w:rPr>
        <w:t>June</w:t>
      </w:r>
      <w:r w:rsidRPr="008B3C74">
        <w:rPr>
          <w:sz w:val="16"/>
        </w:rPr>
        <w:t xml:space="preserve">,” said Sen. Roy Blunt of Missouri, a member of GOP leadership and senior appropriator who spearheaded the $1.1 billion compromise measure. Klobuchar said she wants to “definitely see it before the Fourth of July.” In mid-April, Barbara A Mikulski of Maryland, the top Democrat on Senate Appropriations, had already tagged July 1 as the deadline for clearing a Zika response. “I don’t mean start it July 1 – complete it,” she said at a committee meeting. Public health officials have warned that the </w:t>
      </w:r>
      <w:r w:rsidRPr="008B3C74">
        <w:rPr>
          <w:rStyle w:val="StyleUnderline"/>
        </w:rPr>
        <w:t xml:space="preserve">Zika </w:t>
      </w:r>
      <w:r w:rsidRPr="008B3C74">
        <w:rPr>
          <w:sz w:val="16"/>
        </w:rPr>
        <w:t>virus</w:t>
      </w:r>
      <w:r w:rsidRPr="008B3C74">
        <w:t xml:space="preserve"> </w:t>
      </w:r>
      <w:r w:rsidRPr="008B3C74">
        <w:rPr>
          <w:rStyle w:val="StyleUnderline"/>
        </w:rPr>
        <w:t xml:space="preserve">is likely to spread </w:t>
      </w:r>
      <w:r w:rsidRPr="008B3C74">
        <w:rPr>
          <w:sz w:val="16"/>
        </w:rPr>
        <w:t xml:space="preserve">within the United States </w:t>
      </w:r>
      <w:r w:rsidRPr="008B3C74">
        <w:rPr>
          <w:rStyle w:val="StyleUnderline"/>
        </w:rPr>
        <w:t xml:space="preserve">as mosquito populations grow in the summer </w:t>
      </w:r>
      <w:r w:rsidRPr="008B3C74">
        <w:rPr>
          <w:sz w:val="16"/>
        </w:rPr>
        <w:t>months</w:t>
      </w:r>
      <w:r w:rsidRPr="008B3C74">
        <w:t xml:space="preserve">. </w:t>
      </w:r>
      <w:r w:rsidRPr="008B3C74">
        <w:rPr>
          <w:sz w:val="16"/>
        </w:rPr>
        <w:t xml:space="preserve">Health researchers who joined Democrats for the news conference Wednesday said </w:t>
      </w:r>
      <w:r w:rsidRPr="008B3C74">
        <w:rPr>
          <w:rStyle w:val="StyleUnderline"/>
        </w:rPr>
        <w:t xml:space="preserve">not enough resources are available to perform </w:t>
      </w:r>
      <w:r w:rsidRPr="008B3C74">
        <w:rPr>
          <w:sz w:val="16"/>
        </w:rPr>
        <w:t xml:space="preserve">proper </w:t>
      </w:r>
      <w:r w:rsidRPr="008B3C74">
        <w:rPr>
          <w:rStyle w:val="StyleUnderline"/>
        </w:rPr>
        <w:t>surveillance and diagnostic efforts, so the disease could</w:t>
      </w:r>
      <w:r w:rsidRPr="008B3C74">
        <w:t xml:space="preserve"> </w:t>
      </w:r>
      <w:r w:rsidRPr="008B3C74">
        <w:rPr>
          <w:sz w:val="16"/>
        </w:rPr>
        <w:t xml:space="preserve">already </w:t>
      </w:r>
      <w:r w:rsidRPr="008B3C74">
        <w:rPr>
          <w:rStyle w:val="StyleUnderline"/>
        </w:rPr>
        <w:t>have begun to spread</w:t>
      </w:r>
      <w:r w:rsidRPr="008B3C74">
        <w:t xml:space="preserve"> </w:t>
      </w:r>
      <w:r w:rsidRPr="008B3C74">
        <w:rPr>
          <w:sz w:val="16"/>
        </w:rPr>
        <w:t xml:space="preserve">in low-income areas that face greater challenges in protecting against mosquitoes. The experts also said that </w:t>
      </w:r>
      <w:r w:rsidRPr="008B3C74">
        <w:rPr>
          <w:rStyle w:val="StyleUnderline"/>
        </w:rPr>
        <w:t>the administration’s move</w:t>
      </w:r>
      <w:r w:rsidRPr="008B3C74">
        <w:t xml:space="preserve"> </w:t>
      </w:r>
      <w:r w:rsidRPr="008B3C74">
        <w:rPr>
          <w:sz w:val="16"/>
        </w:rPr>
        <w:t xml:space="preserve">earlier this year </w:t>
      </w:r>
      <w:r w:rsidRPr="008B3C74">
        <w:rPr>
          <w:rStyle w:val="StyleUnderline"/>
        </w:rPr>
        <w:t>to repurpose nearly $600 million</w:t>
      </w:r>
      <w:r w:rsidRPr="008B3C74">
        <w:t xml:space="preserve"> </w:t>
      </w:r>
      <w:r w:rsidRPr="008B3C74">
        <w:rPr>
          <w:sz w:val="16"/>
        </w:rPr>
        <w:t xml:space="preserve">to combat the virus </w:t>
      </w:r>
      <w:r w:rsidRPr="008B3C74">
        <w:rPr>
          <w:rStyle w:val="StyleUnderline"/>
        </w:rPr>
        <w:t>in the absence of congressional action has hurt other public health efforts</w:t>
      </w:r>
      <w:r w:rsidRPr="008B3C74">
        <w:t xml:space="preserve"> </w:t>
      </w:r>
      <w:r w:rsidRPr="008B3C74">
        <w:rPr>
          <w:sz w:val="16"/>
        </w:rPr>
        <w:t xml:space="preserve">that the money was meant to support. Senate </w:t>
      </w:r>
      <w:r w:rsidRPr="008B3C74">
        <w:rPr>
          <w:rStyle w:val="StyleUnderline"/>
        </w:rPr>
        <w:t xml:space="preserve">Democrats have insisted the $1.1 billion spending level is the </w:t>
      </w:r>
      <w:r w:rsidRPr="008B3C74">
        <w:rPr>
          <w:sz w:val="16"/>
        </w:rPr>
        <w:t xml:space="preserve">bare </w:t>
      </w:r>
      <w:r w:rsidRPr="008B3C74">
        <w:rPr>
          <w:rStyle w:val="StyleUnderline"/>
        </w:rPr>
        <w:t>minimum</w:t>
      </w:r>
      <w:r w:rsidRPr="008B3C74">
        <w:t xml:space="preserve"> </w:t>
      </w:r>
      <w:r w:rsidRPr="008B3C74">
        <w:rPr>
          <w:sz w:val="14"/>
        </w:rPr>
        <w:t>they would support. “We wouldn’t have supported it in the Senate if we wouldn’t support it in the negotiations with the House,” Klobuchar said.</w:t>
      </w:r>
      <w:r w:rsidRPr="008B3C74">
        <w:t xml:space="preserve"> </w:t>
      </w:r>
      <w:r w:rsidRPr="008B3C74">
        <w:rPr>
          <w:rStyle w:val="StyleUnderline"/>
        </w:rPr>
        <w:t xml:space="preserve">The White House hasn’t committed to </w:t>
      </w:r>
      <w:r w:rsidRPr="008B3C74">
        <w:rPr>
          <w:sz w:val="16"/>
        </w:rPr>
        <w:t xml:space="preserve">either </w:t>
      </w:r>
      <w:r w:rsidRPr="008B3C74">
        <w:rPr>
          <w:rStyle w:val="StyleUnderline"/>
        </w:rPr>
        <w:t xml:space="preserve">supporting or opposing the </w:t>
      </w:r>
      <w:r w:rsidRPr="008B3C74">
        <w:rPr>
          <w:sz w:val="16"/>
        </w:rPr>
        <w:t>$1.1 billion</w:t>
      </w:r>
      <w:r w:rsidRPr="008B3C74">
        <w:rPr>
          <w:rStyle w:val="StyleUnderline"/>
          <w:sz w:val="16"/>
        </w:rPr>
        <w:t xml:space="preserve"> </w:t>
      </w:r>
      <w:r w:rsidRPr="008B3C74">
        <w:rPr>
          <w:rStyle w:val="StyleUnderline"/>
        </w:rPr>
        <w:t xml:space="preserve">Senate package, while it continues to insist on the </w:t>
      </w:r>
      <w:r w:rsidRPr="008B3C74">
        <w:rPr>
          <w:sz w:val="16"/>
        </w:rPr>
        <w:t xml:space="preserve">full </w:t>
      </w:r>
      <w:r w:rsidRPr="008B3C74">
        <w:rPr>
          <w:rStyle w:val="StyleUnderline"/>
        </w:rPr>
        <w:t xml:space="preserve">$1.9 billion </w:t>
      </w:r>
      <w:r w:rsidRPr="008B3C74">
        <w:rPr>
          <w:sz w:val="16"/>
        </w:rPr>
        <w:t>request</w:t>
      </w:r>
      <w:r w:rsidRPr="008B3C74">
        <w:t xml:space="preserve">. </w:t>
      </w:r>
      <w:r w:rsidRPr="008B3C74">
        <w:rPr>
          <w:sz w:val="16"/>
        </w:rPr>
        <w:t xml:space="preserve">But </w:t>
      </w:r>
      <w:r w:rsidRPr="008B3C74">
        <w:rPr>
          <w:rStyle w:val="StyleUnderline"/>
        </w:rPr>
        <w:t xml:space="preserve">Obama would veto the House’s </w:t>
      </w:r>
      <w:r w:rsidRPr="008B3C74">
        <w:rPr>
          <w:sz w:val="14"/>
        </w:rPr>
        <w:t>“woefully</w:t>
      </w:r>
      <w:r w:rsidRPr="008B3C74">
        <w:rPr>
          <w:rStyle w:val="StyleUnderline"/>
          <w:sz w:val="14"/>
        </w:rPr>
        <w:t xml:space="preserve"> </w:t>
      </w:r>
      <w:r w:rsidRPr="008B3C74">
        <w:rPr>
          <w:rStyle w:val="StyleUnderline"/>
        </w:rPr>
        <w:t xml:space="preserve">inadequate” </w:t>
      </w:r>
      <w:r w:rsidRPr="008B3C74">
        <w:rPr>
          <w:sz w:val="14"/>
        </w:rPr>
        <w:t>$622 million</w:t>
      </w:r>
      <w:r w:rsidRPr="008B3C74">
        <w:rPr>
          <w:rStyle w:val="StyleUnderline"/>
          <w:sz w:val="14"/>
        </w:rPr>
        <w:t xml:space="preserve"> </w:t>
      </w:r>
      <w:r w:rsidRPr="008B3C74">
        <w:rPr>
          <w:rStyle w:val="StyleUnderline"/>
        </w:rPr>
        <w:t>version</w:t>
      </w:r>
      <w:r w:rsidRPr="008B3C74">
        <w:t xml:space="preserve">, </w:t>
      </w:r>
      <w:r w:rsidRPr="008B3C74">
        <w:rPr>
          <w:sz w:val="16"/>
        </w:rPr>
        <w:t xml:space="preserve">the administration said. </w:t>
      </w:r>
    </w:p>
    <w:p w:rsidR="00947FD7" w:rsidRPr="008B3C74" w:rsidRDefault="00947FD7" w:rsidP="00947FD7">
      <w:pPr>
        <w:pStyle w:val="Heading4"/>
      </w:pPr>
      <w:r w:rsidRPr="008B3C74">
        <w:t>[Insert Link]</w:t>
      </w:r>
    </w:p>
    <w:p w:rsidR="00947FD7" w:rsidRPr="008B3C74" w:rsidRDefault="00947FD7" w:rsidP="00947FD7">
      <w:pPr>
        <w:pStyle w:val="Heading4"/>
      </w:pPr>
      <w:r w:rsidRPr="008B3C74">
        <w:t xml:space="preserve">Zika response is critical to </w:t>
      </w:r>
      <w:r w:rsidRPr="008B3C74">
        <w:rPr>
          <w:u w:val="single"/>
        </w:rPr>
        <w:t>all</w:t>
      </w:r>
      <w:r w:rsidRPr="008B3C74">
        <w:t xml:space="preserve"> emerging disease response; funding is critical</w:t>
      </w:r>
    </w:p>
    <w:p w:rsidR="00947FD7" w:rsidRPr="008B3C74" w:rsidRDefault="00947FD7" w:rsidP="00947FD7">
      <w:pPr>
        <w:rPr>
          <w:rStyle w:val="Style13ptBold"/>
          <w:b w:val="0"/>
        </w:rPr>
      </w:pPr>
      <w:r w:rsidRPr="008B3C74">
        <w:rPr>
          <w:rStyle w:val="Style13ptBold"/>
        </w:rPr>
        <w:t>Lieberman &amp; Ridge 4/26</w:t>
      </w:r>
      <w:r w:rsidRPr="008B3C74">
        <w:rPr>
          <w:rStyle w:val="Style13ptBold"/>
          <w:b w:val="0"/>
        </w:rPr>
        <w:t xml:space="preserve"> </w:t>
      </w:r>
      <w:r w:rsidRPr="008B3C74">
        <w:rPr>
          <w:rStyle w:val="Style13ptBold"/>
          <w:b w:val="0"/>
          <w:sz w:val="16"/>
        </w:rPr>
        <w:t>(Former Senator Joe, Former DHS chair, Tom, “Lieberman &amp; Ridge: Will Washington let lives be lost to Zika by feuding over funding?”, http://www.foxnews.com/opinion/2016/04/26/lieberman-ridge-will-washington-let-lives-be-lost-to-zika-by-feuding-over-funding.html)</w:t>
      </w:r>
    </w:p>
    <w:p w:rsidR="00947FD7" w:rsidRPr="008B3C74" w:rsidRDefault="00947FD7" w:rsidP="00947FD7">
      <w:pPr>
        <w:rPr>
          <w:rStyle w:val="StyleUnderline"/>
        </w:rPr>
      </w:pPr>
      <w:r w:rsidRPr="008B3C74">
        <w:rPr>
          <w:sz w:val="16"/>
        </w:rPr>
        <w:t xml:space="preserve">Just over a year after President </w:t>
      </w:r>
      <w:r w:rsidRPr="008B3C74">
        <w:rPr>
          <w:rStyle w:val="StyleUnderline"/>
        </w:rPr>
        <w:t xml:space="preserve">Obama requested </w:t>
      </w:r>
      <w:r w:rsidRPr="008B3C74">
        <w:t xml:space="preserve">emergency </w:t>
      </w:r>
      <w:r w:rsidRPr="008B3C74">
        <w:rPr>
          <w:rStyle w:val="StyleUnderline"/>
        </w:rPr>
        <w:t>funding for</w:t>
      </w:r>
      <w:r w:rsidRPr="008B3C74">
        <w:t xml:space="preserve"> </w:t>
      </w:r>
      <w:r w:rsidRPr="008B3C74">
        <w:rPr>
          <w:sz w:val="16"/>
        </w:rPr>
        <w:t xml:space="preserve">the federal response to the </w:t>
      </w:r>
      <w:r w:rsidRPr="008B3C74">
        <w:rPr>
          <w:rStyle w:val="StyleUnderline"/>
        </w:rPr>
        <w:t xml:space="preserve">Ebola </w:t>
      </w:r>
      <w:r w:rsidRPr="008B3C74">
        <w:rPr>
          <w:sz w:val="16"/>
        </w:rPr>
        <w:t>crisis and Congress provided $5.4 billion for that purpose</w:t>
      </w:r>
      <w:r w:rsidRPr="008B3C74">
        <w:t xml:space="preserve">, </w:t>
      </w:r>
      <w:r w:rsidRPr="008B3C74">
        <w:rPr>
          <w:rStyle w:val="StyleUnderline"/>
        </w:rPr>
        <w:t>the president asked</w:t>
      </w:r>
      <w:r w:rsidRPr="008B3C74">
        <w:t xml:space="preserve"> a less inclined </w:t>
      </w:r>
      <w:r w:rsidRPr="008B3C74">
        <w:rPr>
          <w:rStyle w:val="StyleUnderline"/>
        </w:rPr>
        <w:t>Congress for $1.9 billion for</w:t>
      </w:r>
      <w:r w:rsidRPr="008B3C74">
        <w:t xml:space="preserve"> the federal response to the </w:t>
      </w:r>
      <w:r w:rsidRPr="008B3C74">
        <w:rPr>
          <w:rStyle w:val="StyleUnderline"/>
        </w:rPr>
        <w:t>Zika</w:t>
      </w:r>
      <w:r w:rsidRPr="008B3C74">
        <w:t xml:space="preserve"> crisis. Now </w:t>
      </w:r>
      <w:r w:rsidRPr="008B3C74">
        <w:rPr>
          <w:rStyle w:val="StyleUnderline"/>
        </w:rPr>
        <w:t>we wait to see what Congress will do. Lives will be lost</w:t>
      </w:r>
      <w:r w:rsidRPr="008B3C74">
        <w:t xml:space="preserve"> to infection </w:t>
      </w:r>
      <w:r w:rsidRPr="008B3C74">
        <w:rPr>
          <w:rStyle w:val="StyleUnderline"/>
        </w:rPr>
        <w:t>while policymakers</w:t>
      </w:r>
      <w:r w:rsidRPr="008B3C74">
        <w:t xml:space="preserve"> on both ends of Pennsylvania Avenue draft, </w:t>
      </w:r>
      <w:r w:rsidRPr="008B3C74">
        <w:rPr>
          <w:rStyle w:val="StyleUnderline"/>
        </w:rPr>
        <w:t>debate</w:t>
      </w:r>
      <w:r w:rsidRPr="008B3C74">
        <w:t xml:space="preserve">, </w:t>
      </w:r>
      <w:r w:rsidRPr="008B3C74">
        <w:rPr>
          <w:sz w:val="16"/>
        </w:rPr>
        <w:t xml:space="preserve">and decide whether and how to spend billions of public health dollars. Unlike lawmakers, </w:t>
      </w:r>
      <w:r w:rsidRPr="008B3C74">
        <w:rPr>
          <w:rStyle w:val="StyleUnderline"/>
        </w:rPr>
        <w:t>health care providers do not have</w:t>
      </w:r>
      <w:r w:rsidRPr="008B3C74">
        <w:t xml:space="preserve"> the luxury of </w:t>
      </w:r>
      <w:r w:rsidRPr="008B3C74">
        <w:rPr>
          <w:rStyle w:val="StyleUnderline"/>
        </w:rPr>
        <w:t xml:space="preserve">time </w:t>
      </w:r>
      <w:r w:rsidRPr="008B3C74">
        <w:t xml:space="preserve">when dealing with infectious disease. </w:t>
      </w:r>
      <w:r w:rsidRPr="008B3C74">
        <w:rPr>
          <w:rStyle w:val="StyleUnderline"/>
        </w:rPr>
        <w:t>They must make quick</w:t>
      </w:r>
      <w:r w:rsidRPr="008B3C74">
        <w:t xml:space="preserve"> therapeutic </w:t>
      </w:r>
      <w:r w:rsidRPr="008B3C74">
        <w:rPr>
          <w:rStyle w:val="StyleUnderline"/>
        </w:rPr>
        <w:t>decisions. The government’s</w:t>
      </w:r>
      <w:r w:rsidRPr="008B3C74">
        <w:t xml:space="preserve"> untenable policy </w:t>
      </w:r>
      <w:r w:rsidRPr="008B3C74">
        <w:rPr>
          <w:rStyle w:val="StyleUnderline"/>
        </w:rPr>
        <w:t>position is worsened by</w:t>
      </w:r>
      <w:r w:rsidRPr="008B3C74">
        <w:t xml:space="preserve"> an </w:t>
      </w:r>
      <w:r w:rsidRPr="008B3C74">
        <w:rPr>
          <w:rStyle w:val="StyleUnderline"/>
        </w:rPr>
        <w:t>unsustainable</w:t>
      </w:r>
      <w:r w:rsidRPr="008B3C74">
        <w:t xml:space="preserve"> method of </w:t>
      </w:r>
      <w:r w:rsidRPr="008B3C74">
        <w:rPr>
          <w:rStyle w:val="StyleUnderline"/>
        </w:rPr>
        <w:t>funding. To pay for Zika</w:t>
      </w:r>
      <w:r w:rsidRPr="008B3C74">
        <w:t xml:space="preserve"> response, </w:t>
      </w:r>
      <w:r w:rsidRPr="008B3C74">
        <w:rPr>
          <w:rStyle w:val="StyleUnderline"/>
        </w:rPr>
        <w:t>the administration has redirected $</w:t>
      </w:r>
      <w:r w:rsidRPr="008B3C74">
        <w:t xml:space="preserve">510 million </w:t>
      </w:r>
      <w:r w:rsidRPr="008B3C74">
        <w:rPr>
          <w:rStyle w:val="StyleUnderline"/>
        </w:rPr>
        <w:t>from Ebola</w:t>
      </w:r>
      <w:r w:rsidRPr="008B3C74">
        <w:t xml:space="preserve"> </w:t>
      </w:r>
      <w:r w:rsidRPr="008B3C74">
        <w:rPr>
          <w:sz w:val="16"/>
        </w:rPr>
        <w:t xml:space="preserve">(even though Ebola continues to threaten America and the world) and $79 million from other health priorities. </w:t>
      </w:r>
      <w:r w:rsidRPr="008B3C74">
        <w:rPr>
          <w:rStyle w:val="StyleUnderline"/>
        </w:rPr>
        <w:t>The CDC is</w:t>
      </w:r>
      <w:r w:rsidRPr="008B3C74">
        <w:t xml:space="preserve"> </w:t>
      </w:r>
      <w:r w:rsidRPr="008B3C74">
        <w:rPr>
          <w:sz w:val="16"/>
        </w:rPr>
        <w:t xml:space="preserve">actually reaching into state and local health departments and </w:t>
      </w:r>
      <w:r w:rsidRPr="008B3C74">
        <w:rPr>
          <w:rStyle w:val="StyleUnderline"/>
        </w:rPr>
        <w:t>pulling back grant money</w:t>
      </w:r>
      <w:r w:rsidRPr="008B3C74">
        <w:t xml:space="preserve"> </w:t>
      </w:r>
      <w:r w:rsidRPr="008B3C74">
        <w:rPr>
          <w:sz w:val="16"/>
        </w:rPr>
        <w:t>the agency already assigned to them to meet other health needs</w:t>
      </w:r>
      <w:r w:rsidRPr="008B3C74">
        <w:t xml:space="preserve">. </w:t>
      </w:r>
      <w:r w:rsidRPr="008B3C74">
        <w:rPr>
          <w:rStyle w:val="StyleUnderline"/>
        </w:rPr>
        <w:t xml:space="preserve">Because </w:t>
      </w:r>
      <w:r w:rsidRPr="008B3C74">
        <w:t xml:space="preserve">local </w:t>
      </w:r>
      <w:r w:rsidRPr="008B3C74">
        <w:rPr>
          <w:rStyle w:val="StyleUnderline"/>
        </w:rPr>
        <w:t>health departments are usually the first to respond to a biological incident</w:t>
      </w:r>
      <w:r w:rsidRPr="008B3C74">
        <w:t xml:space="preserve">, </w:t>
      </w:r>
      <w:r w:rsidRPr="008B3C74">
        <w:rPr>
          <w:rStyle w:val="StyleUnderline"/>
        </w:rPr>
        <w:t>it is counterproductive to rescind or repurpose this money. It puts local preparedness at a disadvantage</w:t>
      </w:r>
      <w:r w:rsidRPr="008B3C74">
        <w:t xml:space="preserve"> right </w:t>
      </w:r>
      <w:r w:rsidRPr="008B3C74">
        <w:rPr>
          <w:rStyle w:val="StyleUnderline"/>
        </w:rPr>
        <w:t>when we need it</w:t>
      </w:r>
      <w:r w:rsidRPr="008B3C74">
        <w:t xml:space="preserve"> </w:t>
      </w:r>
      <w:r w:rsidRPr="008B3C74">
        <w:rPr>
          <w:sz w:val="16"/>
        </w:rPr>
        <w:t xml:space="preserve">the most. It would be easy enough to say that this situation is an anomaly: because the Zika virus is unusually stealthy and swift in its spread, the election year has unbalanced our </w:t>
      </w:r>
      <w:r w:rsidRPr="008B3C74">
        <w:rPr>
          <w:sz w:val="16"/>
        </w:rPr>
        <w:lastRenderedPageBreak/>
        <w:t>normal budgeting and appropriations mechanisms, or that we need a special allowance just this once. Unfortunately, none of these statements is true.</w:t>
      </w:r>
      <w:r w:rsidRPr="008B3C74">
        <w:t xml:space="preserve"> </w:t>
      </w:r>
      <w:r w:rsidRPr="008B3C74">
        <w:rPr>
          <w:rStyle w:val="StyleUnderline"/>
        </w:rPr>
        <w:t>Numerous studies describe an increasing trend of emerging pathogens and</w:t>
      </w:r>
      <w:r w:rsidRPr="008B3C74">
        <w:t xml:space="preserve"> the </w:t>
      </w:r>
      <w:r w:rsidRPr="008B3C74">
        <w:rPr>
          <w:rStyle w:val="StyleUnderline"/>
        </w:rPr>
        <w:t>outbreaks</w:t>
      </w:r>
      <w:r w:rsidRPr="008B3C74">
        <w:t xml:space="preserve"> </w:t>
      </w:r>
      <w:r w:rsidRPr="008B3C74">
        <w:rPr>
          <w:sz w:val="16"/>
        </w:rPr>
        <w:t xml:space="preserve">caused by them. </w:t>
      </w:r>
      <w:r w:rsidRPr="008B3C74">
        <w:rPr>
          <w:rStyle w:val="StyleUnderline"/>
        </w:rPr>
        <w:t xml:space="preserve">We should expect an onslaught of </w:t>
      </w:r>
      <w:r w:rsidRPr="008B3C74">
        <w:t xml:space="preserve">such </w:t>
      </w:r>
      <w:r w:rsidRPr="008B3C74">
        <w:rPr>
          <w:rStyle w:val="StyleUnderline"/>
        </w:rPr>
        <w:t xml:space="preserve">pandemics for </w:t>
      </w:r>
      <w:r w:rsidRPr="008B3C74">
        <w:t xml:space="preserve">many </w:t>
      </w:r>
      <w:r w:rsidRPr="008B3C74">
        <w:rPr>
          <w:rStyle w:val="StyleUnderline"/>
        </w:rPr>
        <w:t>years</w:t>
      </w:r>
      <w:r w:rsidRPr="008B3C74">
        <w:t xml:space="preserve"> to </w:t>
      </w:r>
      <w:r w:rsidRPr="008B3C74">
        <w:rPr>
          <w:sz w:val="16"/>
        </w:rPr>
        <w:t>come. The current situation simply underscores the lack of a comprehensive plan, advanced coordination, and thoughtful direction of funding toward responding to these inevitable events. To address these shortcomings, and because we believe that</w:t>
      </w:r>
      <w:r w:rsidRPr="008B3C74">
        <w:t xml:space="preserve"> </w:t>
      </w:r>
      <w:r w:rsidRPr="008B3C74">
        <w:rPr>
          <w:rStyle w:val="StyleUnderline"/>
        </w:rPr>
        <w:t>the biological threat</w:t>
      </w:r>
      <w:r w:rsidRPr="008B3C74">
        <w:t xml:space="preserve"> </w:t>
      </w:r>
      <w:r w:rsidRPr="008B3C74">
        <w:rPr>
          <w:sz w:val="16"/>
        </w:rPr>
        <w:t xml:space="preserve">(terrorist, natural, or accidental) </w:t>
      </w:r>
      <w:r w:rsidRPr="008B3C74">
        <w:rPr>
          <w:rStyle w:val="StyleUnderline"/>
        </w:rPr>
        <w:t>is among the greatest threats we face</w:t>
      </w:r>
      <w:r w:rsidRPr="008B3C74">
        <w:t xml:space="preserve">, </w:t>
      </w:r>
      <w:r w:rsidRPr="008B3C74">
        <w:rPr>
          <w:sz w:val="16"/>
        </w:rPr>
        <w:t xml:space="preserve">we recently released A National Blueprint for Biodefense. This assessment provides 33 actionable recommendations that the government can act on right now. Chief among them are centralizing leadership in the Office of the Vice President, developing a comprehensive national strategy for biodefense, and aligning funding with that strategy in advance of biological incidents. It is clear that lack of centralized biodefense leadership and strategy continue to hamper the federal government’s well-meaning but fractured efforts. We understand that </w:t>
      </w:r>
      <w:r w:rsidRPr="008B3C74">
        <w:rPr>
          <w:rStyle w:val="StyleUnderline"/>
        </w:rPr>
        <w:t>the Obama administration does not want to repeat the mistakes of Ebola</w:t>
      </w:r>
      <w:r w:rsidRPr="008B3C74">
        <w:t xml:space="preserve">, </w:t>
      </w:r>
      <w:r w:rsidRPr="008B3C74">
        <w:rPr>
          <w:sz w:val="16"/>
        </w:rPr>
        <w:t xml:space="preserve">and its rapid and determined actions to do better </w:t>
      </w:r>
      <w:r w:rsidRPr="008B3C74">
        <w:rPr>
          <w:rStyle w:val="StyleUnderline"/>
        </w:rPr>
        <w:t>with Zika</w:t>
      </w:r>
      <w:r w:rsidRPr="008B3C74">
        <w:t xml:space="preserve"> reflect this. </w:t>
      </w:r>
      <w:r w:rsidRPr="008B3C74">
        <w:rPr>
          <w:rStyle w:val="StyleUnderline"/>
        </w:rPr>
        <w:t>However, if we undermine existing funding streams</w:t>
      </w:r>
      <w:r w:rsidRPr="008B3C74">
        <w:t xml:space="preserve">, </w:t>
      </w:r>
      <w:r w:rsidRPr="008B3C74">
        <w:rPr>
          <w:sz w:val="16"/>
        </w:rPr>
        <w:t xml:space="preserve">and if we operate in the absence of a collaborative and considered long-term national strategy, then </w:t>
      </w:r>
      <w:r w:rsidRPr="008B3C74">
        <w:rPr>
          <w:rStyle w:val="StyleUnderline"/>
        </w:rPr>
        <w:t>we are certain to repeat past mistakes.</w:t>
      </w:r>
    </w:p>
    <w:p w:rsidR="00947FD7" w:rsidRPr="008B3C74" w:rsidRDefault="00947FD7" w:rsidP="00947FD7">
      <w:pPr>
        <w:pStyle w:val="Heading4"/>
      </w:pPr>
      <w:r w:rsidRPr="008B3C74">
        <w:t>Funding creates investments in core health infrastructure that addresses pandemics writ large – the impact is mass pandemics</w:t>
      </w:r>
    </w:p>
    <w:p w:rsidR="00947FD7" w:rsidRPr="008B3C74" w:rsidRDefault="00947FD7" w:rsidP="00947FD7">
      <w:pPr>
        <w:rPr>
          <w:rStyle w:val="Style13ptBold"/>
          <w:b w:val="0"/>
        </w:rPr>
      </w:pPr>
      <w:r w:rsidRPr="008B3C74">
        <w:rPr>
          <w:rStyle w:val="Style13ptBold"/>
        </w:rPr>
        <w:t>Blumenthal 5/16</w:t>
      </w:r>
      <w:r w:rsidRPr="008B3C74">
        <w:rPr>
          <w:rStyle w:val="Style13ptBold"/>
          <w:b w:val="0"/>
        </w:rPr>
        <w:t xml:space="preserve"> </w:t>
      </w:r>
      <w:r w:rsidRPr="008B3C74">
        <w:rPr>
          <w:rStyle w:val="Style13ptBold"/>
          <w:b w:val="0"/>
          <w:sz w:val="20"/>
        </w:rPr>
        <w:t>(Susan, Senior Fellow in Health Policy at New America, Senior Policy and Medical Advisor at amfAR (The Foundation for AIDS Research), and a Clinical Professor at Tufts and Georgetown University Schools of Medicine, “The Zika Virus: Pandemic Preparedness Is Needed Now!”, http://www.huffingtonpost.com/susan-blumenthal/the-zika-virus-pandemic-p_b_9959026.html)</w:t>
      </w:r>
    </w:p>
    <w:p w:rsidR="00947FD7" w:rsidRPr="008B3C74" w:rsidRDefault="00947FD7" w:rsidP="00947FD7">
      <w:pPr>
        <w:rPr>
          <w:sz w:val="16"/>
        </w:rPr>
      </w:pPr>
      <w:r w:rsidRPr="008B3C74">
        <w:rPr>
          <w:rStyle w:val="StyleUnderline"/>
        </w:rPr>
        <w:t>Combating</w:t>
      </w:r>
      <w:r w:rsidRPr="008B3C74">
        <w:t xml:space="preserve"> </w:t>
      </w:r>
      <w:r w:rsidRPr="008B3C74">
        <w:rPr>
          <w:sz w:val="16"/>
        </w:rPr>
        <w:t>the</w:t>
      </w:r>
      <w:r w:rsidRPr="008B3C74">
        <w:t xml:space="preserve"> </w:t>
      </w:r>
      <w:r w:rsidRPr="008B3C74">
        <w:rPr>
          <w:rStyle w:val="StyleUnderline"/>
        </w:rPr>
        <w:t>Zika</w:t>
      </w:r>
      <w:r w:rsidRPr="008B3C74">
        <w:t xml:space="preserve"> </w:t>
      </w:r>
      <w:r w:rsidRPr="008B3C74">
        <w:rPr>
          <w:sz w:val="16"/>
        </w:rPr>
        <w:t xml:space="preserve">virus </w:t>
      </w:r>
      <w:r w:rsidRPr="008B3C74">
        <w:rPr>
          <w:rStyle w:val="StyleUnderline"/>
        </w:rPr>
        <w:t>and other emerging disease threats</w:t>
      </w:r>
      <w:r w:rsidRPr="008B3C74">
        <w:t xml:space="preserve"> </w:t>
      </w:r>
      <w:r w:rsidRPr="008B3C74">
        <w:rPr>
          <w:sz w:val="16"/>
        </w:rPr>
        <w:t xml:space="preserve">in America and abroad </w:t>
      </w:r>
      <w:r w:rsidRPr="008B3C74">
        <w:rPr>
          <w:rStyle w:val="StyleUnderline"/>
        </w:rPr>
        <w:t xml:space="preserve">will require funding commitments requested by </w:t>
      </w:r>
      <w:r w:rsidRPr="008B3C74">
        <w:rPr>
          <w:sz w:val="16"/>
        </w:rPr>
        <w:t>the</w:t>
      </w:r>
      <w:r w:rsidRPr="008B3C74">
        <w:t xml:space="preserve"> </w:t>
      </w:r>
      <w:r w:rsidRPr="008B3C74">
        <w:rPr>
          <w:rStyle w:val="StyleUnderline"/>
        </w:rPr>
        <w:t xml:space="preserve">Obama </w:t>
      </w:r>
      <w:r w:rsidRPr="008B3C74">
        <w:rPr>
          <w:sz w:val="16"/>
        </w:rPr>
        <w:t>Administration and that all governments contribute resources and work collaboratively to coordinate their responses</w:t>
      </w:r>
      <w:r w:rsidRPr="008B3C74">
        <w:t xml:space="preserve">. </w:t>
      </w:r>
      <w:r w:rsidRPr="008B3C74">
        <w:rPr>
          <w:rStyle w:val="StyleUnderline"/>
        </w:rPr>
        <w:t xml:space="preserve">The development of rapid diagnostics, a vaccine and antivirals are cornerstones in combating </w:t>
      </w:r>
      <w:r w:rsidRPr="008B3C74">
        <w:rPr>
          <w:sz w:val="16"/>
        </w:rPr>
        <w:t xml:space="preserve">the </w:t>
      </w:r>
      <w:r w:rsidRPr="008B3C74">
        <w:rPr>
          <w:rStyle w:val="StyleUnderline"/>
        </w:rPr>
        <w:t>disease</w:t>
      </w:r>
      <w:r w:rsidRPr="008B3C74">
        <w:t xml:space="preserve">. </w:t>
      </w:r>
      <w:r w:rsidRPr="008B3C74">
        <w:rPr>
          <w:sz w:val="16"/>
        </w:rPr>
        <w:t xml:space="preserve">America’s efforts would benefit from the appointment of a permanent White House Coordinator who can manage a rapid, comprehensive response domestically, as well as work with partner organizations and governments internationally. WHO convened two International Health Regulations (IHR) Emergency Committees on February 1, 2016 and March 8, 2016, and this committee should continue to advise countries on health systems preparedness, vector control, travel advisories and other measures. Additionally, the G-7 Ise-Shima Summit in Japan on May 26-27, 2016 will be an opportune time for the heads of state of seven major advanced economies - Canada, France, Germany, Italy, Japan, U.S., and the UK - to prioritize strengthening global health security to fight Zika and other diseases today and in the years ahead. With the Olympic Games commencing in Rio de Janeiro on August 5, 2016, more than 10,500 athletes and 600,000 spectators will visit Brazil. There is urgency to contain the outbreak for the safety of the athletes, audiences, citizens and businesses. Of concern is the potential for visitors who contract Zika in Brazil to carry the virus back to their home countries, resulting in additional outbreaks globally. Throughout history, whether it is the Zika virus, Ebola, AIDS, smallpox, or influenza, </w:t>
      </w:r>
      <w:r w:rsidRPr="008B3C74">
        <w:rPr>
          <w:rStyle w:val="StyleUnderline"/>
        </w:rPr>
        <w:t>infectious diseases have killed more people than wars</w:t>
      </w:r>
      <w:r w:rsidRPr="008B3C74">
        <w:t xml:space="preserve">, </w:t>
      </w:r>
      <w:r w:rsidRPr="008B3C74">
        <w:rPr>
          <w:sz w:val="16"/>
        </w:rPr>
        <w:t>making them decisive shapers of history. They remain clear and present dangers to human health, economic development, and national security in an interconnected 21st century world, and we must remain vigilant against them</w:t>
      </w:r>
      <w:r w:rsidRPr="008B3C74">
        <w:t xml:space="preserve">. </w:t>
      </w:r>
      <w:r w:rsidRPr="008B3C74">
        <w:rPr>
          <w:rStyle w:val="StyleUnderline"/>
        </w:rPr>
        <w:t>Making significant investments now to strengthen the scientific knowledge base, develop new global health tech</w:t>
      </w:r>
      <w:r w:rsidRPr="008B3C74">
        <w:t xml:space="preserve">nologies </w:t>
      </w:r>
      <w:r w:rsidRPr="008B3C74">
        <w:rPr>
          <w:sz w:val="16"/>
        </w:rPr>
        <w:t xml:space="preserve">that can be deployed in combination with proven public health practices, </w:t>
      </w:r>
      <w:r w:rsidRPr="008B3C74">
        <w:rPr>
          <w:rStyle w:val="StyleUnderline"/>
        </w:rPr>
        <w:t>as well as strengthen health systems</w:t>
      </w:r>
      <w:r w:rsidRPr="008B3C74">
        <w:t xml:space="preserve"> </w:t>
      </w:r>
      <w:r w:rsidRPr="008B3C74">
        <w:rPr>
          <w:sz w:val="16"/>
        </w:rPr>
        <w:t>with a coordinated national and international response,</w:t>
      </w:r>
      <w:r w:rsidRPr="008B3C74">
        <w:t xml:space="preserve"> </w:t>
      </w:r>
      <w:r w:rsidRPr="008B3C74">
        <w:rPr>
          <w:rStyle w:val="StyleUnderline"/>
        </w:rPr>
        <w:t xml:space="preserve">will ensure our ability to fight Zika and other emerging infectious disease threats </w:t>
      </w:r>
      <w:r w:rsidRPr="008B3C74">
        <w:rPr>
          <w:sz w:val="16"/>
        </w:rPr>
        <w:t>more swiftly and effectively, moving from peril to progress in the years ahead</w:t>
      </w:r>
      <w:r w:rsidRPr="008B3C74">
        <w:rPr>
          <w:rStyle w:val="StyleUnderline"/>
        </w:rPr>
        <w:t xml:space="preserve">. Microbes like Zika are ticking time bombs against </w:t>
      </w:r>
      <w:r w:rsidRPr="008B3C74">
        <w:rPr>
          <w:sz w:val="16"/>
        </w:rPr>
        <w:t xml:space="preserve">the health of </w:t>
      </w:r>
      <w:r w:rsidRPr="008B3C74">
        <w:rPr>
          <w:rStyle w:val="StyleUnderline"/>
        </w:rPr>
        <w:t>humanity</w:t>
      </w:r>
      <w:r w:rsidRPr="008B3C74">
        <w:t xml:space="preserve"> </w:t>
      </w:r>
      <w:r w:rsidRPr="008B3C74">
        <w:rPr>
          <w:sz w:val="16"/>
        </w:rPr>
        <w:t>and failure to fight them is not an option.</w:t>
      </w:r>
    </w:p>
    <w:p w:rsidR="00947FD7" w:rsidRPr="008B3C74" w:rsidRDefault="00947FD7" w:rsidP="00947FD7">
      <w:pPr>
        <w:pStyle w:val="Heading4"/>
      </w:pPr>
      <w:r w:rsidRPr="008B3C74">
        <w:t>Diseases cause extinction; take-outs don’t apply</w:t>
      </w:r>
    </w:p>
    <w:p w:rsidR="00947FD7" w:rsidRPr="008B3C74" w:rsidRDefault="00947FD7" w:rsidP="00947FD7">
      <w:pPr>
        <w:rPr>
          <w:rStyle w:val="Style13ptBold"/>
          <w:b w:val="0"/>
        </w:rPr>
      </w:pPr>
      <w:r w:rsidRPr="008B3C74">
        <w:rPr>
          <w:rStyle w:val="Style13ptBold"/>
        </w:rPr>
        <w:t>Bissell 5</w:t>
      </w:r>
      <w:r w:rsidRPr="008B3C74">
        <w:rPr>
          <w:rStyle w:val="Style13ptBold"/>
          <w:b w:val="0"/>
        </w:rPr>
        <w:t xml:space="preserve"> </w:t>
      </w:r>
      <w:r w:rsidRPr="008B3C74">
        <w:rPr>
          <w:rStyle w:val="Style13ptBold"/>
          <w:b w:val="0"/>
          <w:sz w:val="14"/>
        </w:rPr>
        <w:t>(Rick, U of Maryland, FEMA staff, “Future Challenges to Human Survival in the 21st Century”, https://training.fema.gov/hiedu/docs/emfuture/future%20of%20em%20-%20future%20challenges%20to%20human%20survival%20in%20the%2021.doc)</w:t>
      </w:r>
    </w:p>
    <w:p w:rsidR="00947FD7" w:rsidRPr="008B3C74" w:rsidRDefault="00947FD7" w:rsidP="00947FD7">
      <w:pPr>
        <w:rPr>
          <w:sz w:val="16"/>
        </w:rPr>
      </w:pPr>
      <w:r w:rsidRPr="008B3C74">
        <w:rPr>
          <w:sz w:val="16"/>
        </w:rPr>
        <w:t>New and emerging infectious diseases, actually we have two problems here</w:t>
      </w:r>
      <w:r w:rsidRPr="008B3C74">
        <w:t xml:space="preserve">. </w:t>
      </w:r>
      <w:r w:rsidRPr="008B3C74">
        <w:rPr>
          <w:rStyle w:val="StyleUnderline"/>
        </w:rPr>
        <w:t>There is the generation of new diseases, that</w:t>
      </w:r>
      <w:r w:rsidRPr="008B3C74">
        <w:t xml:space="preserve"> </w:t>
      </w:r>
      <w:r w:rsidRPr="008B3C74">
        <w:rPr>
          <w:sz w:val="16"/>
        </w:rPr>
        <w:t xml:space="preserve">is, diseases that </w:t>
      </w:r>
      <w:r w:rsidRPr="008B3C74">
        <w:rPr>
          <w:rStyle w:val="StyleUnderline"/>
        </w:rPr>
        <w:t>were unknown to humans and for which we have no</w:t>
      </w:r>
      <w:r w:rsidRPr="008B3C74">
        <w:t xml:space="preserve">, </w:t>
      </w:r>
      <w:r w:rsidRPr="008B3C74">
        <w:rPr>
          <w:sz w:val="16"/>
        </w:rPr>
        <w:t xml:space="preserve">in our bodies, specific </w:t>
      </w:r>
      <w:r w:rsidRPr="008B3C74">
        <w:rPr>
          <w:rStyle w:val="StyleUnderline"/>
        </w:rPr>
        <w:t>immune response</w:t>
      </w:r>
      <w:r w:rsidRPr="008B3C74">
        <w:t xml:space="preserve">, </w:t>
      </w:r>
      <w:r w:rsidRPr="008B3C74">
        <w:rPr>
          <w:rStyle w:val="StyleUnderline"/>
        </w:rPr>
        <w:t xml:space="preserve">and </w:t>
      </w:r>
      <w:r w:rsidRPr="008B3C74">
        <w:rPr>
          <w:sz w:val="16"/>
        </w:rPr>
        <w:t xml:space="preserve">for which we have </w:t>
      </w:r>
      <w:r w:rsidRPr="008B3C74">
        <w:rPr>
          <w:rStyle w:val="StyleUnderline"/>
        </w:rPr>
        <w:t>no immediate response within the health care system.</w:t>
      </w:r>
      <w:r w:rsidRPr="008B3C74">
        <w:t xml:space="preserve"> </w:t>
      </w:r>
      <w:r w:rsidRPr="008B3C74">
        <w:rPr>
          <w:rStyle w:val="StyleUnderline"/>
        </w:rPr>
        <w:t xml:space="preserve">We also have new variants of </w:t>
      </w:r>
      <w:r w:rsidRPr="008B3C74">
        <w:rPr>
          <w:rStyle w:val="StyleUnderline"/>
        </w:rPr>
        <w:lastRenderedPageBreak/>
        <w:t>existing diseases, influenza for example</w:t>
      </w:r>
      <w:r w:rsidRPr="008B3C74">
        <w:t xml:space="preserve">, </w:t>
      </w:r>
      <w:r w:rsidRPr="008B3C74">
        <w:rPr>
          <w:sz w:val="16"/>
        </w:rPr>
        <w:t>Avian Flu being one that we are currently concerned with, WHO has put out recent warnings about the spread of Avian Flu outside of East Asia as a significant threat to world health.</w:t>
      </w:r>
      <w:r w:rsidRPr="008B3C74">
        <w:t xml:space="preserve"> </w:t>
      </w:r>
      <w:r w:rsidRPr="008B3C74">
        <w:rPr>
          <w:rStyle w:val="StyleUnderline"/>
        </w:rPr>
        <w:t>We know</w:t>
      </w:r>
      <w:r w:rsidRPr="008B3C74">
        <w:t xml:space="preserve"> </w:t>
      </w:r>
      <w:r w:rsidRPr="008B3C74">
        <w:rPr>
          <w:sz w:val="16"/>
        </w:rPr>
        <w:t>well enough</w:t>
      </w:r>
      <w:r w:rsidRPr="008B3C74">
        <w:t xml:space="preserve"> </w:t>
      </w:r>
      <w:r w:rsidRPr="008B3C74">
        <w:rPr>
          <w:rStyle w:val="StyleUnderline"/>
        </w:rPr>
        <w:t>about some</w:t>
      </w:r>
      <w:r w:rsidRPr="008B3C74">
        <w:t xml:space="preserve"> </w:t>
      </w:r>
      <w:r w:rsidRPr="008B3C74">
        <w:rPr>
          <w:sz w:val="16"/>
        </w:rPr>
        <w:t xml:space="preserve">of the other </w:t>
      </w:r>
      <w:r w:rsidRPr="008B3C74">
        <w:rPr>
          <w:rStyle w:val="StyleUnderline"/>
        </w:rPr>
        <w:t>new diseases, SARS, HIV, AIDS</w:t>
      </w:r>
      <w:r w:rsidRPr="008B3C74">
        <w:t xml:space="preserve">, </w:t>
      </w:r>
      <w:r w:rsidRPr="008B3C74">
        <w:rPr>
          <w:sz w:val="16"/>
        </w:rPr>
        <w:t>etc. I am sure you heard Kofi Anan recently mention that the world is losing its battle at the current time against AIDS and the population that is threatened by this, particularly outside the United States, and in the continent of Africa, is of such large proportions that it overwhelms the imagination. Do we need to think of this kind of threat as a hazard in our definition of emergency management? Bioterrorism has helped us move toward overcoming the barrier between public health and emergency management</w:t>
      </w:r>
      <w:r w:rsidRPr="008B3C74">
        <w:t xml:space="preserve">. </w:t>
      </w:r>
      <w:r w:rsidRPr="008B3C74">
        <w:rPr>
          <w:rStyle w:val="StyleUnderline"/>
        </w:rPr>
        <w:t>Microbes can be weaponized and easily distributed</w:t>
      </w:r>
      <w:r w:rsidRPr="008B3C74">
        <w:t xml:space="preserve"> </w:t>
      </w:r>
      <w:r w:rsidRPr="008B3C74">
        <w:rPr>
          <w:sz w:val="16"/>
        </w:rPr>
        <w:t xml:space="preserve">and we have found particularly through research on Russian work, Soviet work on bioterrorism weapons that </w:t>
      </w:r>
      <w:r w:rsidRPr="008B3C74">
        <w:rPr>
          <w:rStyle w:val="StyleUnderline"/>
        </w:rPr>
        <w:t>some of these weaponized microbes can be genetically altered so that they can bypass</w:t>
      </w:r>
      <w:r w:rsidRPr="008B3C74">
        <w:t xml:space="preserve"> any of the </w:t>
      </w:r>
      <w:r w:rsidRPr="008B3C74">
        <w:rPr>
          <w:rStyle w:val="StyleUnderline"/>
        </w:rPr>
        <w:t>vaccines</w:t>
      </w:r>
      <w:r w:rsidRPr="008B3C74">
        <w:t xml:space="preserve"> </w:t>
      </w:r>
      <w:r w:rsidRPr="008B3C74">
        <w:rPr>
          <w:sz w:val="16"/>
        </w:rPr>
        <w:t xml:space="preserve">that we currently have. </w:t>
      </w:r>
      <w:r w:rsidRPr="008B3C74">
        <w:rPr>
          <w:rStyle w:val="StyleUnderline"/>
        </w:rPr>
        <w:t>Microbes are adept at adapting to</w:t>
      </w:r>
      <w:r w:rsidRPr="008B3C74">
        <w:t xml:space="preserve"> the </w:t>
      </w:r>
      <w:r w:rsidRPr="008B3C74">
        <w:rPr>
          <w:rStyle w:val="StyleUnderline"/>
        </w:rPr>
        <w:t xml:space="preserve">pharmacopia </w:t>
      </w:r>
      <w:r w:rsidRPr="008B3C74">
        <w:rPr>
          <w:sz w:val="16"/>
        </w:rPr>
        <w:t xml:space="preserve">we have, so even known microbes present significant challenge to us in the future. In the 1960s and the 1970s </w:t>
      </w:r>
      <w:r w:rsidRPr="008B3C74">
        <w:rPr>
          <w:rStyle w:val="StyleUnderline"/>
        </w:rPr>
        <w:t>we</w:t>
      </w:r>
      <w:r w:rsidRPr="008B3C74">
        <w:t xml:space="preserve"> very </w:t>
      </w:r>
      <w:r w:rsidRPr="008B3C74">
        <w:rPr>
          <w:rStyle w:val="StyleUnderline"/>
        </w:rPr>
        <w:t>naively thought we had done away with</w:t>
      </w:r>
      <w:r w:rsidRPr="008B3C74">
        <w:t xml:space="preserve"> i</w:t>
      </w:r>
      <w:r w:rsidRPr="008B3C74">
        <w:rPr>
          <w:sz w:val="16"/>
        </w:rPr>
        <w:t>nfectious</w:t>
      </w:r>
      <w:r w:rsidRPr="008B3C74">
        <w:t xml:space="preserve"> </w:t>
      </w:r>
      <w:r w:rsidRPr="008B3C74">
        <w:rPr>
          <w:rStyle w:val="StyleUnderline"/>
        </w:rPr>
        <w:t xml:space="preserve">diseases as a major threat to human survival, now we know better. Microbes are a lot smarter than we </w:t>
      </w:r>
      <w:r w:rsidRPr="008B3C74">
        <w:rPr>
          <w:sz w:val="16"/>
        </w:rPr>
        <w:t xml:space="preserve">had </w:t>
      </w:r>
      <w:r w:rsidRPr="008B3C74">
        <w:rPr>
          <w:rStyle w:val="StyleUnderline"/>
        </w:rPr>
        <w:t>thought</w:t>
      </w:r>
      <w:r w:rsidRPr="008B3C74">
        <w:t xml:space="preserve"> </w:t>
      </w:r>
      <w:r w:rsidRPr="008B3C74">
        <w:rPr>
          <w:sz w:val="16"/>
        </w:rPr>
        <w:t xml:space="preserve">they were. </w:t>
      </w:r>
    </w:p>
    <w:p w:rsidR="00947FD7" w:rsidRPr="008B3C74" w:rsidRDefault="00947FD7" w:rsidP="00947FD7">
      <w:pPr>
        <w:pStyle w:val="Heading2"/>
      </w:pPr>
      <w:r w:rsidRPr="008B3C74">
        <w:lastRenderedPageBreak/>
        <w:t>Uniqueness</w:t>
      </w:r>
    </w:p>
    <w:p w:rsidR="00947FD7" w:rsidRPr="008B3C74" w:rsidRDefault="00947FD7" w:rsidP="00947FD7">
      <w:pPr>
        <w:pStyle w:val="Heading3"/>
      </w:pPr>
      <w:r w:rsidRPr="008B3C74">
        <w:lastRenderedPageBreak/>
        <w:t>Will Pass</w:t>
      </w:r>
    </w:p>
    <w:p w:rsidR="00947FD7" w:rsidRPr="008B3C74" w:rsidRDefault="00947FD7" w:rsidP="00947FD7">
      <w:pPr>
        <w:pStyle w:val="Heading4"/>
      </w:pPr>
      <w:r w:rsidRPr="008B3C74">
        <w:t>Zika funding will pass – The only questions are levels and trade-offs – Senate levels are critical to long-term sustainable finance</w:t>
      </w:r>
    </w:p>
    <w:p w:rsidR="00947FD7" w:rsidRPr="008B3C74" w:rsidRDefault="00947FD7" w:rsidP="00947FD7">
      <w:pPr>
        <w:rPr>
          <w:rStyle w:val="Style13ptBold"/>
          <w:b w:val="0"/>
        </w:rPr>
      </w:pPr>
      <w:r w:rsidRPr="008B3C74">
        <w:rPr>
          <w:rStyle w:val="Style13ptBold"/>
        </w:rPr>
        <w:t>Wheaton 6/9</w:t>
      </w:r>
      <w:r w:rsidRPr="008B3C74">
        <w:rPr>
          <w:rStyle w:val="Style13ptBold"/>
          <w:b w:val="0"/>
        </w:rPr>
        <w:t xml:space="preserve"> </w:t>
      </w:r>
      <w:r w:rsidRPr="008B3C74">
        <w:rPr>
          <w:rStyle w:val="Style13ptBold"/>
          <w:b w:val="0"/>
          <w:sz w:val="16"/>
        </w:rPr>
        <w:t>(Sarah, staff @ Politico, “Obama ratchets up Zika readiness plan”, http://www.politico.com/story/2016/06/zika-obama-plan-224159)</w:t>
      </w:r>
    </w:p>
    <w:p w:rsidR="00947FD7" w:rsidRPr="008B3C74" w:rsidRDefault="00947FD7" w:rsidP="00947FD7">
      <w:pPr>
        <w:rPr>
          <w:sz w:val="16"/>
        </w:rPr>
      </w:pPr>
      <w:r w:rsidRPr="008B3C74">
        <w:rPr>
          <w:sz w:val="16"/>
        </w:rPr>
        <w:t xml:space="preserve">Rep. Tom </w:t>
      </w:r>
      <w:r w:rsidRPr="008B3C74">
        <w:rPr>
          <w:b/>
          <w:sz w:val="24"/>
          <w:szCs w:val="24"/>
          <w:u w:val="single"/>
        </w:rPr>
        <w:t>Cole</w:t>
      </w:r>
      <w:r w:rsidRPr="008B3C74">
        <w:rPr>
          <w:sz w:val="16"/>
        </w:rPr>
        <w:t xml:space="preserve"> (R-Okla.), the health appropriations subcommittee chairman, told POLITICO that he </w:t>
      </w:r>
      <w:r w:rsidRPr="008B3C74">
        <w:rPr>
          <w:b/>
          <w:sz w:val="24"/>
          <w:szCs w:val="24"/>
          <w:u w:val="single"/>
        </w:rPr>
        <w:t>expects the conference committee to start meeting next week</w:t>
      </w:r>
      <w:r w:rsidRPr="008B3C74">
        <w:rPr>
          <w:sz w:val="16"/>
        </w:rPr>
        <w:t xml:space="preserve">. “The hope would be that we could finish something, come to some sort of agreement before we got out of the July 4th break,” Cole said. He noted that </w:t>
      </w:r>
      <w:r w:rsidRPr="008B3C74">
        <w:rPr>
          <w:b/>
          <w:sz w:val="24"/>
          <w:szCs w:val="24"/>
          <w:u w:val="single"/>
        </w:rPr>
        <w:t>the House bill only extends through the end of summer, while the Senate bill appears much more generous</w:t>
      </w:r>
      <w:r w:rsidRPr="008B3C74">
        <w:rPr>
          <w:sz w:val="16"/>
        </w:rPr>
        <w:t xml:space="preserve"> mainly because it goes through 2017. House </w:t>
      </w:r>
      <w:r w:rsidRPr="008B3C74">
        <w:rPr>
          <w:b/>
          <w:sz w:val="24"/>
          <w:szCs w:val="24"/>
          <w:u w:val="single"/>
        </w:rPr>
        <w:t>Republicans are open to a long-term funding package</w:t>
      </w:r>
      <w:r w:rsidRPr="008B3C74">
        <w:rPr>
          <w:sz w:val="16"/>
        </w:rPr>
        <w:t>, Cole added. “We don’t disagree very much with the [Senate] total we’ve got,” Cole said. “</w:t>
      </w:r>
      <w:r w:rsidRPr="008B3C74">
        <w:rPr>
          <w:b/>
          <w:sz w:val="24"/>
          <w:szCs w:val="24"/>
          <w:u w:val="single"/>
        </w:rPr>
        <w:t>It’s the whole question of pay-fors, whether we pay for it, how much.”</w:t>
      </w:r>
    </w:p>
    <w:p w:rsidR="00947FD7" w:rsidRPr="008B3C74" w:rsidRDefault="00947FD7" w:rsidP="00947FD7">
      <w:pPr>
        <w:pStyle w:val="Heading4"/>
      </w:pPr>
      <w:r w:rsidRPr="008B3C74">
        <w:t>Key negotiators prove maximal Zika funding will pass now</w:t>
      </w:r>
    </w:p>
    <w:p w:rsidR="00947FD7" w:rsidRPr="008B3C74" w:rsidRDefault="00947FD7" w:rsidP="00947FD7">
      <w:pPr>
        <w:rPr>
          <w:rStyle w:val="Style13ptBold"/>
          <w:b w:val="0"/>
        </w:rPr>
      </w:pPr>
      <w:r w:rsidRPr="008B3C74">
        <w:rPr>
          <w:rStyle w:val="Style13ptBold"/>
        </w:rPr>
        <w:t>McIntire 6/9</w:t>
      </w:r>
      <w:r w:rsidRPr="008B3C74">
        <w:rPr>
          <w:rStyle w:val="Style13ptBold"/>
          <w:b w:val="0"/>
        </w:rPr>
        <w:t xml:space="preserve"> </w:t>
      </w:r>
      <w:r w:rsidRPr="008B3C74">
        <w:rPr>
          <w:rStyle w:val="Style13ptBold"/>
          <w:b w:val="0"/>
          <w:sz w:val="16"/>
        </w:rPr>
        <w:t>(Mary Ellen, staff @ Morning Consult, “Blunt Hopes Idea of Swift End to Zika Debate Will Bring House GOP on Board”, https://morningconsult.com/2016/06/09/blunt-hopes-idea-wrapping-zika-debate-will-bring-gop-board/)</w:t>
      </w:r>
    </w:p>
    <w:p w:rsidR="00947FD7" w:rsidRPr="008B3C74" w:rsidRDefault="00947FD7" w:rsidP="00947FD7">
      <w:pPr>
        <w:rPr>
          <w:b/>
          <w:sz w:val="24"/>
          <w:szCs w:val="24"/>
          <w:u w:val="single"/>
        </w:rPr>
      </w:pPr>
      <w:r w:rsidRPr="008B3C74">
        <w:rPr>
          <w:sz w:val="16"/>
        </w:rPr>
        <w:t xml:space="preserve">The top Senate Republican health care appropriator, who is expected to play a key role in Zika conference negotiations, hopes </w:t>
      </w:r>
      <w:r w:rsidRPr="008B3C74">
        <w:rPr>
          <w:b/>
          <w:sz w:val="24"/>
          <w:szCs w:val="24"/>
          <w:u w:val="single"/>
        </w:rPr>
        <w:t xml:space="preserve">the carrot of finishing talks </w:t>
      </w:r>
      <w:r w:rsidRPr="008B3C74">
        <w:rPr>
          <w:sz w:val="16"/>
        </w:rPr>
        <w:t xml:space="preserve">on how to fund the fight to combat the virus </w:t>
      </w:r>
      <w:r w:rsidRPr="008B3C74">
        <w:rPr>
          <w:b/>
          <w:sz w:val="24"/>
          <w:szCs w:val="24"/>
          <w:u w:val="single"/>
        </w:rPr>
        <w:t>will bring House Republicans on board with the Senate’s bill.</w:t>
      </w:r>
      <w:r w:rsidRPr="008B3C74">
        <w:rPr>
          <w:sz w:val="16"/>
        </w:rPr>
        <w:t xml:space="preserve"> Sen. Roy </w:t>
      </w:r>
      <w:r w:rsidRPr="008B3C74">
        <w:rPr>
          <w:b/>
          <w:sz w:val="24"/>
          <w:szCs w:val="24"/>
          <w:u w:val="single"/>
        </w:rPr>
        <w:t>Blunt</w:t>
      </w:r>
      <w:r w:rsidRPr="008B3C74">
        <w:rPr>
          <w:sz w:val="16"/>
        </w:rPr>
        <w:t xml:space="preserve"> (R-Mo.) </w:t>
      </w:r>
      <w:r w:rsidRPr="008B3C74">
        <w:rPr>
          <w:b/>
          <w:sz w:val="24"/>
          <w:szCs w:val="24"/>
          <w:u w:val="single"/>
        </w:rPr>
        <w:t>said</w:t>
      </w:r>
      <w:r w:rsidRPr="008B3C74">
        <w:rPr>
          <w:sz w:val="16"/>
        </w:rPr>
        <w:t xml:space="preserve"> Thursday he thought </w:t>
      </w:r>
      <w:r w:rsidRPr="008B3C74">
        <w:rPr>
          <w:b/>
          <w:sz w:val="24"/>
          <w:szCs w:val="24"/>
          <w:u w:val="single"/>
        </w:rPr>
        <w:t>it would be possible to convince House Republicans to agree to the Senate’s</w:t>
      </w:r>
      <w:r w:rsidRPr="008B3C74">
        <w:rPr>
          <w:sz w:val="16"/>
        </w:rPr>
        <w:t xml:space="preserve"> $1.1 billion </w:t>
      </w:r>
      <w:r w:rsidRPr="008B3C74">
        <w:rPr>
          <w:b/>
          <w:sz w:val="24"/>
          <w:szCs w:val="24"/>
          <w:u w:val="single"/>
        </w:rPr>
        <w:t>legislation</w:t>
      </w:r>
      <w:r w:rsidRPr="008B3C74">
        <w:rPr>
          <w:sz w:val="16"/>
        </w:rPr>
        <w:t xml:space="preserve">, in part because </w:t>
      </w:r>
      <w:r w:rsidRPr="008B3C74">
        <w:rPr>
          <w:b/>
          <w:sz w:val="24"/>
          <w:szCs w:val="24"/>
          <w:u w:val="single"/>
        </w:rPr>
        <w:t>it would settle the question of how to fund the fight against Zika</w:t>
      </w:r>
      <w:r w:rsidRPr="008B3C74">
        <w:rPr>
          <w:sz w:val="16"/>
        </w:rPr>
        <w:t xml:space="preserve">, a topic of discussion on Capitol Hill for the past four months. And the Senate bill comes with the added bonus of funding that fight until September 2017. “The difference in the two numbers is their number only went through September the 30th of this year, and our number goes through Sept. 30 of next year,” Blunt said. “I’m hopeful that everybody will decide it’s better to deal with this right now rather than continue to deal with it for the rest of the summer.” The Senate voted Wednesday to go to a conference committee on the issue. </w:t>
      </w:r>
      <w:r w:rsidRPr="008B3C74">
        <w:rPr>
          <w:b/>
          <w:sz w:val="24"/>
          <w:szCs w:val="24"/>
          <w:u w:val="single"/>
        </w:rPr>
        <w:t>That chamber’s legislation includes $1</w:t>
      </w:r>
      <w:r w:rsidRPr="008B3C74">
        <w:rPr>
          <w:sz w:val="16"/>
        </w:rPr>
        <w:t xml:space="preserve">.1 </w:t>
      </w:r>
      <w:r w:rsidRPr="008B3C74">
        <w:rPr>
          <w:b/>
          <w:sz w:val="24"/>
          <w:szCs w:val="24"/>
          <w:u w:val="single"/>
        </w:rPr>
        <w:t xml:space="preserve">billion, not offset, for Zika. The House approved a bill </w:t>
      </w:r>
      <w:r w:rsidRPr="008B3C74">
        <w:rPr>
          <w:sz w:val="16"/>
        </w:rPr>
        <w:t xml:space="preserve">with $622 million, </w:t>
      </w:r>
      <w:r w:rsidRPr="008B3C74">
        <w:rPr>
          <w:b/>
          <w:sz w:val="24"/>
          <w:szCs w:val="24"/>
          <w:u w:val="single"/>
        </w:rPr>
        <w:t>with offsets.</w:t>
      </w:r>
    </w:p>
    <w:p w:rsidR="00947FD7" w:rsidRPr="008B3C74" w:rsidRDefault="00947FD7" w:rsidP="00947FD7">
      <w:pPr>
        <w:pStyle w:val="Heading4"/>
      </w:pPr>
      <w:r w:rsidRPr="008B3C74">
        <w:t>Funding will pass now – pressure</w:t>
      </w:r>
    </w:p>
    <w:p w:rsidR="00947FD7" w:rsidRPr="008B3C74" w:rsidRDefault="00947FD7" w:rsidP="00947FD7">
      <w:pPr>
        <w:rPr>
          <w:rStyle w:val="Style13ptBold"/>
          <w:b w:val="0"/>
        </w:rPr>
      </w:pPr>
      <w:r w:rsidRPr="008B3C74">
        <w:rPr>
          <w:rStyle w:val="Style13ptBold"/>
        </w:rPr>
        <w:t>Sullivan 6/13</w:t>
      </w:r>
      <w:r w:rsidRPr="008B3C74">
        <w:rPr>
          <w:rStyle w:val="Style13ptBold"/>
          <w:b w:val="0"/>
        </w:rPr>
        <w:t xml:space="preserve"> </w:t>
      </w:r>
      <w:r w:rsidRPr="008B3C74">
        <w:rPr>
          <w:rStyle w:val="Style13ptBold"/>
          <w:b w:val="0"/>
          <w:sz w:val="14"/>
        </w:rPr>
        <w:t>(Peter, staff @ The Hill, “Week ahead: Lawmakers heading to Zika talks”, http://thehill.com/policy/healthcare/283045-week-ahead-lawmakers-heading-to-zika-talks)</w:t>
      </w:r>
    </w:p>
    <w:p w:rsidR="00947FD7" w:rsidRPr="008B3C74" w:rsidRDefault="00947FD7" w:rsidP="00947FD7">
      <w:pPr>
        <w:rPr>
          <w:sz w:val="16"/>
        </w:rPr>
      </w:pPr>
      <w:r w:rsidRPr="008B3C74">
        <w:rPr>
          <w:b/>
          <w:sz w:val="24"/>
          <w:szCs w:val="24"/>
          <w:u w:val="single"/>
        </w:rPr>
        <w:t>Pressure is building</w:t>
      </w:r>
      <w:r w:rsidRPr="008B3C74">
        <w:rPr>
          <w:sz w:val="16"/>
        </w:rPr>
        <w:t xml:space="preserve"> in the coming week for action </w:t>
      </w:r>
      <w:r w:rsidRPr="008B3C74">
        <w:rPr>
          <w:b/>
          <w:sz w:val="24"/>
          <w:szCs w:val="24"/>
          <w:u w:val="single"/>
        </w:rPr>
        <w:t>on Zika</w:t>
      </w:r>
      <w:r w:rsidRPr="008B3C74">
        <w:rPr>
          <w:sz w:val="16"/>
        </w:rPr>
        <w:t xml:space="preserve"> funding, </w:t>
      </w:r>
      <w:r w:rsidRPr="008B3C74">
        <w:rPr>
          <w:b/>
          <w:sz w:val="24"/>
          <w:szCs w:val="24"/>
          <w:u w:val="single"/>
        </w:rPr>
        <w:t>now that both chambers have voted to set up a conference committee</w:t>
      </w:r>
      <w:r w:rsidRPr="008B3C74">
        <w:rPr>
          <w:sz w:val="16"/>
        </w:rPr>
        <w:t xml:space="preserve"> to bridge the divide between House and Senate. Sen. John Cornyn (R-Texas), </w:t>
      </w:r>
      <w:r w:rsidRPr="008B3C74">
        <w:rPr>
          <w:b/>
          <w:sz w:val="24"/>
          <w:szCs w:val="24"/>
          <w:u w:val="single"/>
        </w:rPr>
        <w:t>the Senate's No. 2 Republican</w:t>
      </w:r>
      <w:r w:rsidRPr="008B3C74">
        <w:rPr>
          <w:sz w:val="16"/>
        </w:rPr>
        <w:t xml:space="preserve">, </w:t>
      </w:r>
      <w:r w:rsidRPr="008B3C74">
        <w:rPr>
          <w:b/>
          <w:sz w:val="24"/>
          <w:szCs w:val="24"/>
          <w:u w:val="single"/>
        </w:rPr>
        <w:t>said</w:t>
      </w:r>
      <w:r w:rsidRPr="008B3C74">
        <w:rPr>
          <w:sz w:val="16"/>
        </w:rPr>
        <w:t xml:space="preserve"> that after the conference committee is set up, he thinks </w:t>
      </w:r>
      <w:r w:rsidRPr="008B3C74">
        <w:rPr>
          <w:b/>
          <w:sz w:val="24"/>
          <w:szCs w:val="24"/>
          <w:u w:val="single"/>
        </w:rPr>
        <w:t>the process will move</w:t>
      </w:r>
      <w:r w:rsidRPr="008B3C74">
        <w:rPr>
          <w:sz w:val="16"/>
        </w:rPr>
        <w:t xml:space="preserve"> "pretty </w:t>
      </w:r>
      <w:r w:rsidRPr="008B3C74">
        <w:rPr>
          <w:b/>
          <w:sz w:val="24"/>
          <w:szCs w:val="24"/>
          <w:u w:val="single"/>
        </w:rPr>
        <w:t>quickly</w:t>
      </w:r>
      <w:r w:rsidRPr="008B3C74">
        <w:rPr>
          <w:sz w:val="16"/>
        </w:rPr>
        <w:t xml:space="preserve">." The House and Senate still have to figure out whether to offset the new spending, as House Republicans want. </w:t>
      </w:r>
      <w:r w:rsidRPr="008B3C74">
        <w:rPr>
          <w:b/>
          <w:sz w:val="24"/>
          <w:szCs w:val="24"/>
          <w:u w:val="single"/>
        </w:rPr>
        <w:t>As lawmakers scramble to resolve their difference, public health officials are intensifying their warnings about the virus.</w:t>
      </w:r>
    </w:p>
    <w:p w:rsidR="00947FD7" w:rsidRPr="008B3C74" w:rsidRDefault="00947FD7" w:rsidP="00947FD7">
      <w:pPr>
        <w:pStyle w:val="Heading4"/>
      </w:pPr>
      <w:r w:rsidRPr="008B3C74">
        <w:t>Will pass – pressure and key Republicans</w:t>
      </w:r>
    </w:p>
    <w:p w:rsidR="00947FD7" w:rsidRPr="008B3C74" w:rsidRDefault="00947FD7" w:rsidP="00947FD7">
      <w:pPr>
        <w:rPr>
          <w:rStyle w:val="Style13ptBold"/>
          <w:b w:val="0"/>
        </w:rPr>
      </w:pPr>
      <w:r w:rsidRPr="008B3C74">
        <w:rPr>
          <w:rStyle w:val="Style13ptBold"/>
        </w:rPr>
        <w:t>Ferris 6/6</w:t>
      </w:r>
      <w:r w:rsidRPr="008B3C74">
        <w:rPr>
          <w:rStyle w:val="Style13ptBold"/>
          <w:b w:val="0"/>
        </w:rPr>
        <w:t xml:space="preserve"> </w:t>
      </w:r>
      <w:r w:rsidRPr="008B3C74">
        <w:rPr>
          <w:rStyle w:val="Style13ptBold"/>
          <w:b w:val="0"/>
          <w:sz w:val="20"/>
        </w:rPr>
        <w:t>(Sarah, staff @ The Hill, “Week ahead: Lawmakers scramble for Zika deal; Senate begins work on health spending bill”, http://thehill.com/policy/healthcare/282159-week-ahead-lawmakers-scramble-for-zika-deal-senate-begins-work-on-health)</w:t>
      </w:r>
    </w:p>
    <w:p w:rsidR="00947FD7" w:rsidRPr="008B3C74" w:rsidRDefault="00947FD7" w:rsidP="00947FD7">
      <w:pPr>
        <w:rPr>
          <w:sz w:val="16"/>
        </w:rPr>
      </w:pPr>
      <w:r w:rsidRPr="008B3C74">
        <w:rPr>
          <w:sz w:val="24"/>
          <w:szCs w:val="24"/>
          <w:u w:val="single"/>
        </w:rPr>
        <w:lastRenderedPageBreak/>
        <w:t>The House and Senate will be under mounting pressure to hammer out a Zika funding deal</w:t>
      </w:r>
      <w:r w:rsidRPr="008B3C74">
        <w:rPr>
          <w:sz w:val="16"/>
        </w:rPr>
        <w:t xml:space="preserve"> after a weeklong break. </w:t>
      </w:r>
      <w:r w:rsidRPr="008B3C74">
        <w:rPr>
          <w:sz w:val="24"/>
          <w:szCs w:val="24"/>
          <w:u w:val="single"/>
        </w:rPr>
        <w:t>The Senate has yet to vote</w:t>
      </w:r>
      <w:r w:rsidRPr="008B3C74">
        <w:rPr>
          <w:sz w:val="16"/>
        </w:rPr>
        <w:t xml:space="preserve"> to enter a conference committee with the House to resolve their two differing funding packages. Senators passed a bill with $1.1 billion in emergency funding, while the House passed a fully offset $622 million package. As of Friday, the Senate had no public plans to go to conference next week, according to a spokesman for Majority Leader Mitch McConnell (R-Ky.). Meanwhile, </w:t>
      </w:r>
      <w:r w:rsidRPr="008B3C74">
        <w:rPr>
          <w:sz w:val="24"/>
          <w:szCs w:val="24"/>
          <w:u w:val="single"/>
        </w:rPr>
        <w:t>Senate Democrats will try again to force a vote next week on the full</w:t>
      </w:r>
      <w:r w:rsidRPr="008B3C74">
        <w:rPr>
          <w:sz w:val="16"/>
        </w:rPr>
        <w:t xml:space="preserve">, $1.9 billion emergency funding </w:t>
      </w:r>
      <w:r w:rsidRPr="008B3C74">
        <w:rPr>
          <w:sz w:val="24"/>
          <w:szCs w:val="24"/>
          <w:u w:val="single"/>
        </w:rPr>
        <w:t>package requested by the White House</w:t>
      </w:r>
      <w:r w:rsidRPr="008B3C74">
        <w:rPr>
          <w:sz w:val="16"/>
        </w:rPr>
        <w:t xml:space="preserve"> in February. </w:t>
      </w:r>
      <w:r w:rsidRPr="008B3C74">
        <w:rPr>
          <w:sz w:val="24"/>
          <w:szCs w:val="24"/>
          <w:u w:val="single"/>
        </w:rPr>
        <w:t>That package has been endorsed by a few key Republicans,</w:t>
      </w:r>
      <w:r w:rsidRPr="008B3C74">
        <w:rPr>
          <w:sz w:val="16"/>
        </w:rPr>
        <w:t xml:space="preserve"> including Sen. Marco Rubio (R-Fla.) but is widely opposed by the party. "</w:t>
      </w:r>
      <w:r w:rsidRPr="008B3C74">
        <w:rPr>
          <w:rStyle w:val="StyleUnderline"/>
        </w:rPr>
        <w:t>We're going to push forward next week and force the Republicans to vote again against full funding for Zika virus</w:t>
      </w:r>
      <w:r w:rsidRPr="008B3C74">
        <w:rPr>
          <w:sz w:val="16"/>
        </w:rPr>
        <w:t>," Senate Minority Leader Harry Reid (D-Nev.) said at a press conference Thursday. He added that his staff had met earlier on Thursday to discuss the increasingly urgent Zika situation.</w:t>
      </w:r>
    </w:p>
    <w:p w:rsidR="00947FD7" w:rsidRPr="008B3C74" w:rsidRDefault="00947FD7" w:rsidP="00947FD7">
      <w:pPr>
        <w:pStyle w:val="Heading4"/>
      </w:pPr>
      <w:r w:rsidRPr="008B3C74">
        <w:t>Reconciliation will proceed quickly at Senate levels now</w:t>
      </w:r>
    </w:p>
    <w:p w:rsidR="00947FD7" w:rsidRPr="008B3C74" w:rsidRDefault="00947FD7" w:rsidP="00947FD7">
      <w:pPr>
        <w:rPr>
          <w:rStyle w:val="Style13ptBold"/>
          <w:b w:val="0"/>
        </w:rPr>
      </w:pPr>
      <w:r w:rsidRPr="008B3C74">
        <w:rPr>
          <w:rStyle w:val="Style13ptBold"/>
        </w:rPr>
        <w:t>McIntire 6/12</w:t>
      </w:r>
      <w:r w:rsidRPr="008B3C74">
        <w:rPr>
          <w:rStyle w:val="Style13ptBold"/>
          <w:b w:val="0"/>
        </w:rPr>
        <w:t xml:space="preserve"> </w:t>
      </w:r>
      <w:r w:rsidRPr="008B3C74">
        <w:rPr>
          <w:rStyle w:val="Style13ptBold"/>
          <w:b w:val="0"/>
          <w:sz w:val="16"/>
        </w:rPr>
        <w:t>(Mary Ellen, “Health Brief: Week in Review &amp; What’s Ahead”, https://morningconsult.com/briefs/health-brief-week-review-whats-ahead-9/)</w:t>
      </w:r>
    </w:p>
    <w:p w:rsidR="00947FD7" w:rsidRPr="008B3C74" w:rsidRDefault="00947FD7" w:rsidP="00947FD7">
      <w:pPr>
        <w:rPr>
          <w:b/>
          <w:sz w:val="24"/>
          <w:szCs w:val="24"/>
          <w:u w:val="single"/>
        </w:rPr>
      </w:pPr>
      <w:r w:rsidRPr="008B3C74">
        <w:rPr>
          <w:sz w:val="16"/>
        </w:rPr>
        <w:t xml:space="preserve">The Senate voted to go to conference with the House on a military construction and veterans affairs spending bill, which includes funding to respond to the Zika virus. </w:t>
      </w:r>
      <w:r w:rsidRPr="008B3C74">
        <w:rPr>
          <w:b/>
          <w:sz w:val="24"/>
          <w:szCs w:val="24"/>
          <w:u w:val="single"/>
        </w:rPr>
        <w:t xml:space="preserve">The two chambers are reconciling the Senate’s </w:t>
      </w:r>
      <w:r w:rsidRPr="008B3C74">
        <w:rPr>
          <w:sz w:val="16"/>
        </w:rPr>
        <w:t xml:space="preserve">$1.1 billion </w:t>
      </w:r>
      <w:r w:rsidRPr="008B3C74">
        <w:rPr>
          <w:b/>
          <w:sz w:val="24"/>
          <w:szCs w:val="24"/>
          <w:u w:val="single"/>
        </w:rPr>
        <w:t>proposal</w:t>
      </w:r>
      <w:r w:rsidRPr="008B3C74">
        <w:rPr>
          <w:sz w:val="16"/>
        </w:rPr>
        <w:t xml:space="preserve"> that would last through September 2017 with the House’s $622 million proposal that would last through September of this year and be offset. </w:t>
      </w:r>
      <w:r w:rsidRPr="008B3C74">
        <w:rPr>
          <w:b/>
          <w:sz w:val="24"/>
          <w:szCs w:val="24"/>
          <w:u w:val="single"/>
        </w:rPr>
        <w:t>Lawmakers in both chambers have said they would like to settle the issue before</w:t>
      </w:r>
      <w:r w:rsidRPr="008B3C74">
        <w:rPr>
          <w:sz w:val="16"/>
        </w:rPr>
        <w:t xml:space="preserve"> Congress </w:t>
      </w:r>
      <w:r w:rsidRPr="008B3C74">
        <w:rPr>
          <w:b/>
          <w:sz w:val="24"/>
          <w:szCs w:val="24"/>
          <w:u w:val="single"/>
        </w:rPr>
        <w:t>recesses</w:t>
      </w:r>
      <w:r w:rsidRPr="008B3C74">
        <w:rPr>
          <w:sz w:val="16"/>
        </w:rPr>
        <w:t xml:space="preserve"> for July Fourth. </w:t>
      </w:r>
      <w:r w:rsidRPr="008B3C74">
        <w:rPr>
          <w:b/>
          <w:sz w:val="24"/>
          <w:szCs w:val="24"/>
          <w:u w:val="single"/>
        </w:rPr>
        <w:t>The main issue conferees will need to reconcile is how long the funding should last and whether it’s offset,</w:t>
      </w:r>
      <w:r w:rsidRPr="008B3C74">
        <w:rPr>
          <w:sz w:val="16"/>
        </w:rPr>
        <w:t xml:space="preserve"> Blunt and Cole said. </w:t>
      </w:r>
      <w:r w:rsidRPr="008B3C74">
        <w:rPr>
          <w:b/>
          <w:sz w:val="24"/>
          <w:szCs w:val="24"/>
          <w:u w:val="single"/>
        </w:rPr>
        <w:t>Although the House is proposing a small package</w:t>
      </w:r>
      <w:r w:rsidRPr="008B3C74">
        <w:rPr>
          <w:sz w:val="16"/>
        </w:rPr>
        <w:t xml:space="preserve"> to last through this fiscal year, Cole said hundreds of </w:t>
      </w:r>
      <w:r w:rsidRPr="008B3C74">
        <w:rPr>
          <w:b/>
          <w:sz w:val="24"/>
          <w:szCs w:val="24"/>
          <w:u w:val="single"/>
        </w:rPr>
        <w:t>millions</w:t>
      </w:r>
      <w:r w:rsidRPr="008B3C74">
        <w:rPr>
          <w:sz w:val="16"/>
        </w:rPr>
        <w:t xml:space="preserve"> of dollars </w:t>
      </w:r>
      <w:r w:rsidRPr="008B3C74">
        <w:rPr>
          <w:b/>
          <w:sz w:val="24"/>
          <w:szCs w:val="24"/>
          <w:u w:val="single"/>
        </w:rPr>
        <w:t>would be included in</w:t>
      </w:r>
      <w:r w:rsidRPr="008B3C74">
        <w:rPr>
          <w:sz w:val="16"/>
        </w:rPr>
        <w:t xml:space="preserve"> the HHS </w:t>
      </w:r>
      <w:r w:rsidRPr="008B3C74">
        <w:rPr>
          <w:b/>
          <w:sz w:val="24"/>
          <w:szCs w:val="24"/>
          <w:u w:val="single"/>
        </w:rPr>
        <w:t>appropriations bill for</w:t>
      </w:r>
      <w:r w:rsidRPr="008B3C74">
        <w:rPr>
          <w:sz w:val="16"/>
        </w:rPr>
        <w:t xml:space="preserve"> fiscal </w:t>
      </w:r>
      <w:r w:rsidRPr="008B3C74">
        <w:rPr>
          <w:b/>
          <w:sz w:val="24"/>
          <w:szCs w:val="24"/>
          <w:u w:val="single"/>
        </w:rPr>
        <w:t>2017</w:t>
      </w:r>
      <w:r w:rsidRPr="008B3C74">
        <w:rPr>
          <w:sz w:val="16"/>
        </w:rPr>
        <w:t xml:space="preserve">, </w:t>
      </w:r>
      <w:r w:rsidRPr="008B3C74">
        <w:rPr>
          <w:b/>
          <w:sz w:val="24"/>
          <w:szCs w:val="24"/>
          <w:u w:val="single"/>
        </w:rPr>
        <w:t>which would bring the House’s total amount on par with what the Senate has approved.</w:t>
      </w:r>
    </w:p>
    <w:p w:rsidR="00947FD7" w:rsidRPr="008B3C74" w:rsidRDefault="00947FD7" w:rsidP="00947FD7">
      <w:pPr>
        <w:pStyle w:val="Heading4"/>
      </w:pPr>
      <w:r w:rsidRPr="008B3C74">
        <w:t>Senate levels will pass now</w:t>
      </w:r>
    </w:p>
    <w:p w:rsidR="00947FD7" w:rsidRPr="008B3C74" w:rsidRDefault="00947FD7" w:rsidP="00947FD7">
      <w:pPr>
        <w:rPr>
          <w:rStyle w:val="Style13ptBold"/>
          <w:b w:val="0"/>
        </w:rPr>
      </w:pPr>
      <w:r w:rsidRPr="008B3C74">
        <w:rPr>
          <w:rStyle w:val="Style13ptBold"/>
        </w:rPr>
        <w:t>Reid 6/10</w:t>
      </w:r>
      <w:r w:rsidRPr="008B3C74">
        <w:rPr>
          <w:rStyle w:val="Style13ptBold"/>
          <w:b w:val="0"/>
        </w:rPr>
        <w:t xml:space="preserve"> </w:t>
      </w:r>
      <w:r w:rsidRPr="008B3C74">
        <w:rPr>
          <w:rStyle w:val="Style13ptBold"/>
          <w:b w:val="0"/>
          <w:sz w:val="20"/>
        </w:rPr>
        <w:t>(Jon, staff @ Morning Consult, “The Coming Week: House GOP Tests New Amendment Rules”, https://morningconsult.com/2016/06/10/coming-week-house-gop-tests-new-amendment-rules/)</w:t>
      </w:r>
    </w:p>
    <w:p w:rsidR="00947FD7" w:rsidRPr="00721958" w:rsidRDefault="00947FD7" w:rsidP="00947FD7">
      <w:pPr>
        <w:rPr>
          <w:sz w:val="16"/>
        </w:rPr>
      </w:pPr>
      <w:r w:rsidRPr="008B3C74">
        <w:rPr>
          <w:b/>
          <w:sz w:val="24"/>
          <w:szCs w:val="24"/>
          <w:u w:val="single"/>
        </w:rPr>
        <w:t>Conferees on Zika legislation are aiming to reconcile House and Senate aid packages before the July 4</w:t>
      </w:r>
      <w:r w:rsidRPr="00721958">
        <w:rPr>
          <w:sz w:val="16"/>
        </w:rPr>
        <w:t xml:space="preserve"> recess. The </w:t>
      </w:r>
      <w:r w:rsidRPr="008B3C74">
        <w:rPr>
          <w:b/>
          <w:sz w:val="24"/>
          <w:szCs w:val="24"/>
          <w:u w:val="single"/>
        </w:rPr>
        <w:t>conversations</w:t>
      </w:r>
      <w:r w:rsidRPr="00721958">
        <w:rPr>
          <w:sz w:val="16"/>
        </w:rPr>
        <w:t xml:space="preserve"> in the next several weeks </w:t>
      </w:r>
      <w:r w:rsidRPr="008B3C74">
        <w:rPr>
          <w:b/>
          <w:sz w:val="24"/>
          <w:szCs w:val="24"/>
          <w:u w:val="single"/>
        </w:rPr>
        <w:t>will</w:t>
      </w:r>
      <w:r w:rsidRPr="00721958">
        <w:rPr>
          <w:sz w:val="16"/>
        </w:rPr>
        <w:t xml:space="preserve"> likely </w:t>
      </w:r>
      <w:r w:rsidRPr="008B3C74">
        <w:rPr>
          <w:b/>
          <w:sz w:val="24"/>
          <w:szCs w:val="24"/>
          <w:u w:val="single"/>
        </w:rPr>
        <w:t>center</w:t>
      </w:r>
      <w:r w:rsidRPr="00721958">
        <w:rPr>
          <w:sz w:val="16"/>
        </w:rPr>
        <w:t xml:space="preserve"> </w:t>
      </w:r>
      <w:r w:rsidRPr="008B3C74">
        <w:rPr>
          <w:b/>
          <w:sz w:val="24"/>
          <w:szCs w:val="24"/>
          <w:u w:val="single"/>
        </w:rPr>
        <w:t>around how much direct</w:t>
      </w:r>
      <w:r w:rsidRPr="00721958">
        <w:rPr>
          <w:sz w:val="16"/>
        </w:rPr>
        <w:t xml:space="preserve"> emergency </w:t>
      </w:r>
      <w:r w:rsidRPr="008B3C74">
        <w:rPr>
          <w:b/>
          <w:sz w:val="24"/>
          <w:szCs w:val="24"/>
          <w:u w:val="single"/>
        </w:rPr>
        <w:t>funding</w:t>
      </w:r>
      <w:r w:rsidRPr="00721958">
        <w:rPr>
          <w:sz w:val="16"/>
        </w:rPr>
        <w:t xml:space="preserve"> should be provided to combat the virus </w:t>
      </w:r>
      <w:r w:rsidRPr="008B3C74">
        <w:rPr>
          <w:b/>
          <w:sz w:val="24"/>
          <w:szCs w:val="24"/>
          <w:u w:val="single"/>
        </w:rPr>
        <w:t>and how much should come through a normal appropriations process.</w:t>
      </w:r>
      <w:r w:rsidRPr="00721958">
        <w:rPr>
          <w:sz w:val="16"/>
        </w:rPr>
        <w:t xml:space="preserve"> Key lawmakers involved in the talks appear to agree that overall funding should be in the realm of around $1 billion. The Senate package would provide $1.1 billion in non-offset funds, while the House package would offer $622 million that is offset elsewhere in the federal budget.</w:t>
      </w:r>
    </w:p>
    <w:p w:rsidR="00947FD7" w:rsidRPr="008B3C74" w:rsidRDefault="00947FD7" w:rsidP="00947FD7">
      <w:pPr>
        <w:pStyle w:val="Heading4"/>
      </w:pPr>
      <w:r w:rsidRPr="008B3C74">
        <w:t>Partisanship prevents Senate compromise from advancing in reconciliation</w:t>
      </w:r>
    </w:p>
    <w:p w:rsidR="00947FD7" w:rsidRPr="008B3C74" w:rsidRDefault="00947FD7" w:rsidP="00947FD7">
      <w:pPr>
        <w:rPr>
          <w:rStyle w:val="Style13ptBold"/>
          <w:b w:val="0"/>
        </w:rPr>
      </w:pPr>
      <w:r w:rsidRPr="008B3C74">
        <w:rPr>
          <w:rStyle w:val="Style13ptBold"/>
        </w:rPr>
        <w:t>Murray 6/6</w:t>
      </w:r>
      <w:r w:rsidRPr="008B3C74">
        <w:rPr>
          <w:rStyle w:val="Style13ptBold"/>
          <w:b w:val="0"/>
        </w:rPr>
        <w:t xml:space="preserve"> </w:t>
      </w:r>
      <w:r w:rsidRPr="008B3C74">
        <w:rPr>
          <w:rStyle w:val="Style13ptBold"/>
          <w:b w:val="0"/>
          <w:sz w:val="16"/>
        </w:rPr>
        <w:t>(Patty, US Senate, D-WA, “Time Is Running Out”, http://www.usnews.com/opinion/articles/2016-06-06/mosquito-season-means-zika-season-yet-congress-remains-mired-in-politics)</w:t>
      </w:r>
    </w:p>
    <w:p w:rsidR="00947FD7" w:rsidRPr="00721958" w:rsidRDefault="00947FD7" w:rsidP="00947FD7">
      <w:pPr>
        <w:rPr>
          <w:sz w:val="16"/>
        </w:rPr>
      </w:pPr>
      <w:r w:rsidRPr="008B3C74">
        <w:rPr>
          <w:b/>
          <w:sz w:val="24"/>
          <w:szCs w:val="24"/>
          <w:u w:val="single"/>
        </w:rPr>
        <w:t>The Senate took a strong step by reaching bipartisan agreement</w:t>
      </w:r>
      <w:r w:rsidRPr="00721958">
        <w:rPr>
          <w:sz w:val="16"/>
        </w:rPr>
        <w:t xml:space="preserve"> on a down payment on the president's proposal, </w:t>
      </w:r>
      <w:r w:rsidRPr="008B3C74">
        <w:rPr>
          <w:b/>
          <w:sz w:val="24"/>
          <w:szCs w:val="24"/>
          <w:u w:val="single"/>
        </w:rPr>
        <w:t>but</w:t>
      </w:r>
      <w:r w:rsidRPr="00721958">
        <w:rPr>
          <w:sz w:val="16"/>
        </w:rPr>
        <w:t xml:space="preserve"> Senate </w:t>
      </w:r>
      <w:r w:rsidRPr="008B3C74">
        <w:rPr>
          <w:b/>
          <w:sz w:val="24"/>
          <w:szCs w:val="24"/>
          <w:u w:val="single"/>
        </w:rPr>
        <w:t>Republicans blocked</w:t>
      </w:r>
      <w:r w:rsidRPr="00721958">
        <w:rPr>
          <w:sz w:val="16"/>
        </w:rPr>
        <w:t xml:space="preserve"> my </w:t>
      </w:r>
      <w:r w:rsidRPr="008B3C74">
        <w:rPr>
          <w:b/>
          <w:sz w:val="24"/>
          <w:szCs w:val="24"/>
          <w:u w:val="single"/>
        </w:rPr>
        <w:t>efforts to detach our bipartisan Zika bill from the unrelated spending bills it is currently tied to</w:t>
      </w:r>
      <w:r w:rsidRPr="00721958">
        <w:rPr>
          <w:sz w:val="16"/>
        </w:rPr>
        <w:t xml:space="preserve"> and send it to the House for a vote. </w:t>
      </w:r>
      <w:r w:rsidRPr="008B3C74">
        <w:rPr>
          <w:b/>
          <w:sz w:val="24"/>
          <w:szCs w:val="24"/>
          <w:u w:val="single"/>
        </w:rPr>
        <w:t>And while Senate GOP continues to drag its feet on Zika, House Republicans are trying to bring a watering can to a house fire.</w:t>
      </w:r>
      <w:r w:rsidRPr="00721958">
        <w:rPr>
          <w:sz w:val="16"/>
        </w:rPr>
        <w:t xml:space="preserve"> The House GOP has moved to go to conference on a deeply irresponsible, underfunded proposal that would provide only a third of what is needed to fight Zika and they insist on offsetting the cost of their legislation by taking more funding from the ongoing Ebola response. Families can't afford any further delay. Now that the House has moved to start a conference, Senate Republicans should also allow us to join the conference immediately and stand with us in demanding that action on our bipartisan Zika bill not be delayed or bogged down in </w:t>
      </w:r>
      <w:r w:rsidRPr="00721958">
        <w:rPr>
          <w:sz w:val="16"/>
        </w:rPr>
        <w:lastRenderedPageBreak/>
        <w:t xml:space="preserve">partisanship or unrelated issues. </w:t>
      </w:r>
      <w:r w:rsidRPr="008B3C74">
        <w:rPr>
          <w:b/>
          <w:sz w:val="24"/>
          <w:szCs w:val="24"/>
          <w:u w:val="single"/>
        </w:rPr>
        <w:t>There's no good reason Congress can't send the bipartisan Zika bill to the president's desk this week. The clock has already been ticking for far too long</w:t>
      </w:r>
      <w:r w:rsidRPr="00721958">
        <w:rPr>
          <w:sz w:val="16"/>
        </w:rPr>
        <w:t xml:space="preserve"> – let's act now to protect families from the tragic consequences of the Zika virus.</w:t>
      </w:r>
    </w:p>
    <w:p w:rsidR="00947FD7" w:rsidRPr="008B3C74" w:rsidRDefault="00947FD7" w:rsidP="00947FD7">
      <w:pPr>
        <w:pStyle w:val="Heading4"/>
      </w:pPr>
      <w:r w:rsidRPr="008B3C74">
        <w:t>Pressure causes the House to give in on higher funding levels</w:t>
      </w:r>
    </w:p>
    <w:p w:rsidR="00947FD7" w:rsidRPr="008B3C74" w:rsidRDefault="00947FD7" w:rsidP="00947FD7">
      <w:pPr>
        <w:rPr>
          <w:rStyle w:val="Style13ptBold"/>
          <w:b w:val="0"/>
        </w:rPr>
      </w:pPr>
      <w:r w:rsidRPr="008B3C74">
        <w:rPr>
          <w:rStyle w:val="Style13ptBold"/>
        </w:rPr>
        <w:t>Bradenton Herald 6/9</w:t>
      </w:r>
      <w:r w:rsidRPr="008B3C74">
        <w:rPr>
          <w:rStyle w:val="Style13ptBold"/>
          <w:b w:val="0"/>
        </w:rPr>
        <w:t xml:space="preserve"> </w:t>
      </w:r>
      <w:r w:rsidRPr="008B3C74">
        <w:rPr>
          <w:rStyle w:val="Style13ptBold"/>
          <w:b w:val="0"/>
          <w:sz w:val="14"/>
        </w:rPr>
        <w:t>(“Public on front lines in fight against Zika”, http://www.bradenton.com/opinion/editorials/article82813232.html)</w:t>
      </w:r>
    </w:p>
    <w:p w:rsidR="00947FD7" w:rsidRPr="00721958" w:rsidRDefault="00947FD7" w:rsidP="00947FD7">
      <w:pPr>
        <w:rPr>
          <w:sz w:val="16"/>
        </w:rPr>
      </w:pPr>
      <w:r w:rsidRPr="008B3C74">
        <w:rPr>
          <w:b/>
          <w:sz w:val="24"/>
          <w:szCs w:val="24"/>
          <w:u w:val="single"/>
        </w:rPr>
        <w:t>Congress finally appears poised to help</w:t>
      </w:r>
      <w:r w:rsidRPr="00721958">
        <w:rPr>
          <w:sz w:val="16"/>
        </w:rPr>
        <w:t xml:space="preserve">, unless political squabbling breaks out again. </w:t>
      </w:r>
      <w:r w:rsidRPr="008B3C74">
        <w:rPr>
          <w:b/>
          <w:sz w:val="24"/>
          <w:szCs w:val="24"/>
          <w:u w:val="single"/>
        </w:rPr>
        <w:t>The Senate voted</w:t>
      </w:r>
      <w:r w:rsidRPr="00721958">
        <w:rPr>
          <w:sz w:val="16"/>
        </w:rPr>
        <w:t xml:space="preserve"> Wednesday </w:t>
      </w:r>
      <w:r w:rsidRPr="008B3C74">
        <w:rPr>
          <w:b/>
          <w:sz w:val="24"/>
          <w:szCs w:val="24"/>
          <w:u w:val="single"/>
        </w:rPr>
        <w:t>to forge ahead with negotiations</w:t>
      </w:r>
      <w:r w:rsidRPr="00721958">
        <w:rPr>
          <w:sz w:val="16"/>
        </w:rPr>
        <w:t xml:space="preserve"> with the House </w:t>
      </w:r>
      <w:r w:rsidRPr="008B3C74">
        <w:rPr>
          <w:b/>
          <w:sz w:val="24"/>
          <w:szCs w:val="24"/>
          <w:u w:val="single"/>
        </w:rPr>
        <w:t>on Zika</w:t>
      </w:r>
      <w:r w:rsidRPr="00721958">
        <w:rPr>
          <w:sz w:val="16"/>
        </w:rPr>
        <w:t xml:space="preserve"> funding — this after House conservatives blocked a meaningful allocation over demands for budget cuts elsewhere. President Obama requested $1.9 billion to combat Zika in February, and </w:t>
      </w:r>
      <w:r w:rsidRPr="008B3C74">
        <w:rPr>
          <w:b/>
          <w:sz w:val="24"/>
          <w:szCs w:val="24"/>
          <w:u w:val="single"/>
        </w:rPr>
        <w:t>public health officials have been clamoring for</w:t>
      </w:r>
      <w:r w:rsidRPr="00721958">
        <w:rPr>
          <w:sz w:val="16"/>
        </w:rPr>
        <w:t xml:space="preserve"> that </w:t>
      </w:r>
      <w:r w:rsidRPr="008B3C74">
        <w:rPr>
          <w:b/>
          <w:sz w:val="24"/>
          <w:szCs w:val="24"/>
          <w:u w:val="single"/>
        </w:rPr>
        <w:t>aid</w:t>
      </w:r>
      <w:r w:rsidRPr="00721958">
        <w:rPr>
          <w:sz w:val="16"/>
        </w:rPr>
        <w:t xml:space="preserve">. The House failed to treat this as an urgent issue demanding immediate action, but must now as the virus infects more Americans. The World Health Organization estimates Zika will spread across most of this hemisphere and infect up to 4 million people by the end of the year. The Zika outbreak compelled the federal Centers for Disease Control to place its emergency operations center on a “Level 1” status — the agency’s highest alert mark and only the fourth time that status has been declared. Health experts expect mosquitoes carrying the virus will infect Americans within our borders in mere weeks. The situation could not be more urgent. Congress has already failed to get in front of this looming crisis and cannot ignore the public health threat any longer. </w:t>
      </w:r>
      <w:r w:rsidRPr="008B3C74">
        <w:rPr>
          <w:b/>
          <w:sz w:val="24"/>
          <w:szCs w:val="24"/>
          <w:u w:val="single"/>
        </w:rPr>
        <w:t>Florida’s senators and key congressmen have been urging action for weeks. Funds are critically needed to build a greater capacity to test for Zika, create mosquito control procedures and hasten the development of a vaccine. A full-scale assault on the virus</w:t>
      </w:r>
      <w:r w:rsidRPr="00721958">
        <w:rPr>
          <w:sz w:val="16"/>
        </w:rPr>
        <w:t xml:space="preserve"> — that is, Obama’s $1.9 billion request — </w:t>
      </w:r>
      <w:r w:rsidRPr="008B3C74">
        <w:rPr>
          <w:b/>
          <w:sz w:val="24"/>
          <w:szCs w:val="24"/>
          <w:u w:val="single"/>
        </w:rPr>
        <w:t>should be mounted.</w:t>
      </w:r>
    </w:p>
    <w:p w:rsidR="00947FD7" w:rsidRPr="008B3C74" w:rsidRDefault="00947FD7" w:rsidP="00947FD7">
      <w:pPr>
        <w:pStyle w:val="Heading4"/>
      </w:pPr>
      <w:r w:rsidRPr="008B3C74">
        <w:t>Reconciliation will complete quickly now</w:t>
      </w:r>
    </w:p>
    <w:p w:rsidR="00947FD7" w:rsidRPr="008B3C74" w:rsidRDefault="00947FD7" w:rsidP="00947FD7">
      <w:pPr>
        <w:rPr>
          <w:rStyle w:val="Style13ptBold"/>
          <w:b w:val="0"/>
        </w:rPr>
      </w:pPr>
      <w:r w:rsidRPr="008B3C74">
        <w:rPr>
          <w:rStyle w:val="Style13ptBold"/>
        </w:rPr>
        <w:t>Ferris 6/8</w:t>
      </w:r>
      <w:r w:rsidRPr="008B3C74">
        <w:rPr>
          <w:rStyle w:val="Style13ptBold"/>
          <w:b w:val="0"/>
        </w:rPr>
        <w:t xml:space="preserve"> </w:t>
      </w:r>
      <w:r w:rsidRPr="008B3C74">
        <w:rPr>
          <w:rStyle w:val="Style13ptBold"/>
          <w:b w:val="0"/>
          <w:sz w:val="18"/>
        </w:rPr>
        <w:t>(Sarah, staff @ The Hill, “Overnight Healthcare: Senate setting up Zika conference”, http://thehill.com/policy/healthcare/overnights/282796-overnight-healthcare-senate-setting-up-zika-conference)</w:t>
      </w:r>
    </w:p>
    <w:p w:rsidR="00947FD7" w:rsidRPr="00721958" w:rsidRDefault="00947FD7" w:rsidP="00947FD7">
      <w:pPr>
        <w:rPr>
          <w:sz w:val="16"/>
        </w:rPr>
      </w:pPr>
      <w:r w:rsidRPr="008B3C74">
        <w:rPr>
          <w:b/>
          <w:sz w:val="24"/>
          <w:szCs w:val="24"/>
          <w:u w:val="single"/>
        </w:rPr>
        <w:t>GOP leaders are preparing several procedural moves that must be completed on the floor before appointing members to merge the Senate's</w:t>
      </w:r>
      <w:r w:rsidRPr="00721958">
        <w:rPr>
          <w:sz w:val="16"/>
        </w:rPr>
        <w:t xml:space="preserve"> $1.1 billion bipartisan </w:t>
      </w:r>
      <w:r w:rsidRPr="008B3C74">
        <w:rPr>
          <w:b/>
          <w:sz w:val="24"/>
          <w:szCs w:val="24"/>
          <w:u w:val="single"/>
        </w:rPr>
        <w:t>package with the House's</w:t>
      </w:r>
      <w:r w:rsidRPr="00721958">
        <w:rPr>
          <w:sz w:val="16"/>
        </w:rPr>
        <w:t xml:space="preserve"> more contentious $622 million bill. "I think </w:t>
      </w:r>
      <w:r w:rsidRPr="008B3C74">
        <w:rPr>
          <w:b/>
          <w:sz w:val="24"/>
          <w:szCs w:val="24"/>
          <w:u w:val="single"/>
        </w:rPr>
        <w:t>we may well have a breakthrough</w:t>
      </w:r>
      <w:r w:rsidRPr="00721958">
        <w:rPr>
          <w:sz w:val="16"/>
        </w:rPr>
        <w:t xml:space="preserve"> this afternoon </w:t>
      </w:r>
      <w:r w:rsidRPr="008B3C74">
        <w:rPr>
          <w:b/>
          <w:sz w:val="24"/>
          <w:szCs w:val="24"/>
          <w:u w:val="single"/>
        </w:rPr>
        <w:t>where we can get to conference</w:t>
      </w:r>
      <w:r w:rsidRPr="00721958">
        <w:rPr>
          <w:sz w:val="16"/>
        </w:rPr>
        <w:t xml:space="preserve">, </w:t>
      </w:r>
      <w:r w:rsidRPr="008B3C74">
        <w:rPr>
          <w:b/>
          <w:sz w:val="24"/>
          <w:szCs w:val="24"/>
          <w:u w:val="single"/>
        </w:rPr>
        <w:t>and</w:t>
      </w:r>
      <w:r w:rsidRPr="00721958">
        <w:rPr>
          <w:sz w:val="16"/>
        </w:rPr>
        <w:t xml:space="preserve"> then I think </w:t>
      </w:r>
      <w:r w:rsidRPr="008B3C74">
        <w:rPr>
          <w:b/>
          <w:sz w:val="24"/>
          <w:szCs w:val="24"/>
          <w:u w:val="single"/>
        </w:rPr>
        <w:t>things will come to a conclusion pretty quickly</w:t>
      </w:r>
      <w:r w:rsidRPr="00721958">
        <w:rPr>
          <w:sz w:val="16"/>
        </w:rPr>
        <w:t>," Sen. John Cornyn (R-Texas) said. Majority Leader Mitch McConnell's spokesman Don Stewart added the GOP is "still hoping to get that done tonight." Neither would provide details of the plan.</w:t>
      </w:r>
    </w:p>
    <w:p w:rsidR="00947FD7" w:rsidRPr="008B3C74" w:rsidRDefault="00947FD7" w:rsidP="00947FD7">
      <w:pPr>
        <w:pStyle w:val="Heading4"/>
      </w:pPr>
      <w:r w:rsidRPr="008B3C74">
        <w:t>Democratic pressure is critical to maximal funding in reconciliation</w:t>
      </w:r>
    </w:p>
    <w:p w:rsidR="00947FD7" w:rsidRPr="008B3C74" w:rsidRDefault="00947FD7" w:rsidP="00947FD7">
      <w:pPr>
        <w:rPr>
          <w:rStyle w:val="Style13ptBold"/>
          <w:b w:val="0"/>
        </w:rPr>
      </w:pPr>
      <w:r w:rsidRPr="008B3C74">
        <w:rPr>
          <w:rStyle w:val="Style13ptBold"/>
        </w:rPr>
        <w:t>Fell 6/7</w:t>
      </w:r>
      <w:r w:rsidRPr="008B3C74">
        <w:rPr>
          <w:rStyle w:val="Style13ptBold"/>
          <w:b w:val="0"/>
        </w:rPr>
        <w:t xml:space="preserve"> </w:t>
      </w:r>
      <w:r w:rsidRPr="008B3C74">
        <w:rPr>
          <w:rStyle w:val="Style13ptBold"/>
          <w:b w:val="0"/>
          <w:sz w:val="16"/>
        </w:rPr>
        <w:t>(Jacqueline, Cox Media Group, “Zika Virus fight resumes on Capitol Hill”, http://www.wsoctv.com/news/zika-virus-fight-resumes-on-capitol-hill/329043116)</w:t>
      </w:r>
    </w:p>
    <w:p w:rsidR="00947FD7" w:rsidRPr="008B3C74" w:rsidRDefault="00947FD7" w:rsidP="00947FD7">
      <w:pPr>
        <w:rPr>
          <w:b/>
          <w:sz w:val="24"/>
          <w:szCs w:val="24"/>
          <w:u w:val="single"/>
        </w:rPr>
      </w:pPr>
      <w:r w:rsidRPr="008B3C74">
        <w:rPr>
          <w:b/>
          <w:sz w:val="24"/>
          <w:szCs w:val="24"/>
          <w:u w:val="single"/>
        </w:rPr>
        <w:t>Democrats say funding the battle against the Zika Virus needs to be a top priority</w:t>
      </w:r>
      <w:r w:rsidRPr="008B3C74">
        <w:t>. White House Spokesman Josh Earnest called the Zika Virus an “emergency situation.” “</w:t>
      </w:r>
      <w:r w:rsidRPr="008B3C74">
        <w:rPr>
          <w:b/>
          <w:sz w:val="24"/>
          <w:szCs w:val="24"/>
          <w:u w:val="single"/>
        </w:rPr>
        <w:t>Republicans in congress have dragged their feet</w:t>
      </w:r>
      <w:r w:rsidRPr="008B3C74">
        <w:t xml:space="preserve"> and still not come forward </w:t>
      </w:r>
      <w:r w:rsidRPr="008B3C74">
        <w:rPr>
          <w:b/>
          <w:sz w:val="24"/>
          <w:szCs w:val="24"/>
          <w:u w:val="single"/>
        </w:rPr>
        <w:t>with a funding plan consistent with what our public health officials say is necessary</w:t>
      </w:r>
      <w:r w:rsidRPr="008B3C74">
        <w:t>,” Earnest said</w:t>
      </w:r>
      <w:r w:rsidRPr="008B3C74">
        <w:rPr>
          <w:b/>
          <w:sz w:val="24"/>
          <w:szCs w:val="24"/>
          <w:u w:val="single"/>
        </w:rPr>
        <w:t>. Senate Democrats have pledged to push Republicans to fully fund the president's</w:t>
      </w:r>
      <w:r w:rsidRPr="008B3C74">
        <w:t xml:space="preserve"> $1.9 billion </w:t>
      </w:r>
      <w:r w:rsidRPr="008B3C74">
        <w:rPr>
          <w:b/>
          <w:sz w:val="24"/>
          <w:szCs w:val="24"/>
          <w:u w:val="single"/>
        </w:rPr>
        <w:t>emergency funding</w:t>
      </w:r>
      <w:r w:rsidRPr="008B3C74">
        <w:t xml:space="preserve"> request this week. The White House first made the request nearly four months ago when there were just 50 confirmed cases of in the United States. Today, the CDC says there are 618 confirmed cases. The House and Senate have passed separate Zika funding bills</w:t>
      </w:r>
      <w:r w:rsidRPr="008B3C74">
        <w:rPr>
          <w:b/>
          <w:sz w:val="24"/>
          <w:szCs w:val="24"/>
          <w:u w:val="single"/>
        </w:rPr>
        <w:t>. A senior GOP leadership aide says the House is ready to meet to merge the two bills and is waiting on the Senate.</w:t>
      </w:r>
    </w:p>
    <w:p w:rsidR="00D23969" w:rsidRPr="008B3C74" w:rsidRDefault="00D23969" w:rsidP="00D23969">
      <w:pPr>
        <w:pStyle w:val="Heading3"/>
      </w:pPr>
      <w:r w:rsidRPr="008B3C74">
        <w:lastRenderedPageBreak/>
        <w:t>AT: Uniqueness Overwhelms</w:t>
      </w:r>
    </w:p>
    <w:p w:rsidR="00D23969" w:rsidRPr="008B3C74" w:rsidRDefault="00D23969" w:rsidP="00D23969">
      <w:pPr>
        <w:pStyle w:val="Heading4"/>
      </w:pPr>
      <w:r w:rsidRPr="008B3C74">
        <w:t>Reconciliation is a battle</w:t>
      </w:r>
    </w:p>
    <w:p w:rsidR="00D23969" w:rsidRPr="008B3C74" w:rsidRDefault="00D23969" w:rsidP="00D23969">
      <w:r w:rsidRPr="008B3C74">
        <w:rPr>
          <w:rStyle w:val="Style13ptBold"/>
        </w:rPr>
        <w:t xml:space="preserve">Carney 6/8 </w:t>
      </w:r>
      <w:r w:rsidRPr="008B3C74">
        <w:rPr>
          <w:sz w:val="16"/>
        </w:rPr>
        <w:t>(Jordain, staff @ The Hill, “Congress heading toward Zika conference”, http://thehill.com/blogs/floor-action/healthcare/282817-congress-heading-toward-zika-conference)</w:t>
      </w:r>
    </w:p>
    <w:p w:rsidR="00D23969" w:rsidRPr="008B3C74" w:rsidRDefault="00D23969" w:rsidP="00D23969">
      <w:pPr>
        <w:rPr>
          <w:b/>
          <w:sz w:val="24"/>
          <w:szCs w:val="24"/>
          <w:u w:val="single"/>
        </w:rPr>
      </w:pPr>
      <w:r w:rsidRPr="008B3C74">
        <w:rPr>
          <w:b/>
          <w:sz w:val="24"/>
          <w:szCs w:val="24"/>
          <w:u w:val="single"/>
        </w:rPr>
        <w:t>Lawmakers are heading toward a battle over how much money to spend fighting</w:t>
      </w:r>
      <w:r w:rsidRPr="008B3C74">
        <w:rPr>
          <w:sz w:val="16"/>
        </w:rPr>
        <w:t xml:space="preserve"> the </w:t>
      </w:r>
      <w:r w:rsidRPr="008B3C74">
        <w:rPr>
          <w:b/>
          <w:sz w:val="24"/>
          <w:szCs w:val="24"/>
          <w:u w:val="single"/>
        </w:rPr>
        <w:t>Zika</w:t>
      </w:r>
      <w:r w:rsidRPr="008B3C74">
        <w:rPr>
          <w:sz w:val="16"/>
        </w:rPr>
        <w:t xml:space="preserve"> virus. The Senate agreed by a voice vote Wednesday evening to go a joint House-Senate conference committee on a wide-ranging appropriations bill that includes $1.1 billion in unpaid-for funding to combat the Zika virus. "</w:t>
      </w:r>
      <w:r w:rsidRPr="008B3C74">
        <w:rPr>
          <w:b/>
          <w:sz w:val="24"/>
          <w:szCs w:val="24"/>
          <w:u w:val="single"/>
        </w:rPr>
        <w:t>We all agree that the Zika virus is real threat</w:t>
      </w:r>
      <w:r w:rsidRPr="008B3C74">
        <w:rPr>
          <w:sz w:val="16"/>
        </w:rPr>
        <w:t xml:space="preserve"> and needs to be addressed," Majority Leader Mitch McConnell (Ky.) said Wednesday. "</w:t>
      </w:r>
      <w:r w:rsidRPr="008B3C74">
        <w:rPr>
          <w:b/>
          <w:sz w:val="24"/>
          <w:szCs w:val="24"/>
          <w:u w:val="single"/>
        </w:rPr>
        <w:t>We're now ready to go to conference and complete a final bill." Lawmakers will need to find a way to reconcile the Senate bill</w:t>
      </w:r>
      <w:r w:rsidRPr="008B3C74">
        <w:rPr>
          <w:sz w:val="16"/>
        </w:rPr>
        <w:t xml:space="preserve"> with the $622 million in funding passed by the House, </w:t>
      </w:r>
      <w:r w:rsidRPr="008B3C74">
        <w:rPr>
          <w:b/>
          <w:sz w:val="24"/>
          <w:szCs w:val="24"/>
          <w:u w:val="single"/>
        </w:rPr>
        <w:t>where Republicans have balked at supporting the larger amount.</w:t>
      </w:r>
      <w:r w:rsidRPr="008B3C74">
        <w:rPr>
          <w:sz w:val="16"/>
        </w:rPr>
        <w:t xml:space="preserve"> The House version also uses funding originally meant to combat the Ebola virus to pay for the Zika virus efforts. </w:t>
      </w:r>
      <w:r w:rsidRPr="008B3C74">
        <w:rPr>
          <w:b/>
          <w:sz w:val="24"/>
          <w:szCs w:val="24"/>
          <w:u w:val="single"/>
        </w:rPr>
        <w:t xml:space="preserve">The Senate rejected a push by </w:t>
      </w:r>
      <w:r w:rsidRPr="008B3C74">
        <w:rPr>
          <w:sz w:val="16"/>
        </w:rPr>
        <w:t xml:space="preserve">Sen. Bill </w:t>
      </w:r>
      <w:r w:rsidRPr="008B3C74">
        <w:rPr>
          <w:b/>
          <w:sz w:val="24"/>
          <w:szCs w:val="24"/>
          <w:u w:val="single"/>
        </w:rPr>
        <w:t>Nelson</w:t>
      </w:r>
      <w:r w:rsidRPr="008B3C74">
        <w:rPr>
          <w:sz w:val="16"/>
        </w:rPr>
        <w:t xml:space="preserve"> (D-Fla.) </w:t>
      </w:r>
      <w:r w:rsidRPr="008B3C74">
        <w:rPr>
          <w:b/>
          <w:sz w:val="24"/>
          <w:szCs w:val="24"/>
          <w:u w:val="single"/>
        </w:rPr>
        <w:t>that would have instructed senators on the conference committee to reject any proposal that would use Ebola money</w:t>
      </w:r>
      <w:r w:rsidRPr="008B3C74">
        <w:rPr>
          <w:sz w:val="16"/>
        </w:rPr>
        <w:t xml:space="preserve"> to pay for the Zika virus funding. But </w:t>
      </w:r>
      <w:r w:rsidRPr="008B3C74">
        <w:rPr>
          <w:b/>
          <w:sz w:val="24"/>
          <w:szCs w:val="24"/>
          <w:u w:val="single"/>
        </w:rPr>
        <w:t>Senate Democrats</w:t>
      </w:r>
      <w:r w:rsidRPr="008B3C74">
        <w:rPr>
          <w:sz w:val="16"/>
        </w:rPr>
        <w:t xml:space="preserve"> also </w:t>
      </w:r>
      <w:r w:rsidRPr="008B3C74">
        <w:rPr>
          <w:b/>
          <w:sz w:val="24"/>
          <w:szCs w:val="24"/>
          <w:u w:val="single"/>
        </w:rPr>
        <w:t>warned</w:t>
      </w:r>
      <w:r w:rsidRPr="008B3C74">
        <w:rPr>
          <w:sz w:val="16"/>
        </w:rPr>
        <w:t xml:space="preserve"> earlier Wednesday that </w:t>
      </w:r>
      <w:r w:rsidRPr="008B3C74">
        <w:rPr>
          <w:b/>
          <w:sz w:val="24"/>
          <w:szCs w:val="24"/>
          <w:u w:val="single"/>
        </w:rPr>
        <w:t>they won't back anything less than $1.1 billion</w:t>
      </w:r>
      <w:r w:rsidRPr="008B3C74">
        <w:rPr>
          <w:sz w:val="16"/>
        </w:rPr>
        <w:t xml:space="preserve">, with Sen. Amy Klobuchar (D-Minn.) </w:t>
      </w:r>
      <w:r w:rsidRPr="008B3C74">
        <w:rPr>
          <w:b/>
          <w:sz w:val="24"/>
          <w:szCs w:val="24"/>
          <w:u w:val="single"/>
        </w:rPr>
        <w:t>calling the amount a "floor" to what could gain Democratic approval.</w:t>
      </w:r>
    </w:p>
    <w:p w:rsidR="00D23969" w:rsidRPr="008B3C74" w:rsidRDefault="00D23969" w:rsidP="00D23969">
      <w:pPr>
        <w:pStyle w:val="Heading4"/>
      </w:pPr>
      <w:r w:rsidRPr="008B3C74">
        <w:t>Zika reconciliation won’t be easy – It’s a high-wire balancing act</w:t>
      </w:r>
    </w:p>
    <w:p w:rsidR="00D23969" w:rsidRPr="008B3C74" w:rsidRDefault="00D23969" w:rsidP="00D23969">
      <w:pPr>
        <w:rPr>
          <w:rStyle w:val="Style13ptBold"/>
          <w:b w:val="0"/>
        </w:rPr>
      </w:pPr>
      <w:r w:rsidRPr="008B3C74">
        <w:rPr>
          <w:rStyle w:val="Style13ptBold"/>
        </w:rPr>
        <w:t>AP 6/6</w:t>
      </w:r>
      <w:r w:rsidRPr="008B3C74">
        <w:rPr>
          <w:rStyle w:val="Style13ptBold"/>
          <w:b w:val="0"/>
        </w:rPr>
        <w:t xml:space="preserve"> </w:t>
      </w:r>
      <w:r w:rsidRPr="008B3C74">
        <w:rPr>
          <w:rStyle w:val="Style13ptBold"/>
          <w:b w:val="0"/>
          <w:sz w:val="20"/>
        </w:rPr>
        <w:t>(Associated Press, “Tempers likely to soar in summer congressional session”, http://www.aurorasentinel.com/news/tempers-likely-soar-summer-congressional-session/)</w:t>
      </w:r>
    </w:p>
    <w:p w:rsidR="00D23969" w:rsidRPr="008B3C74" w:rsidRDefault="00D23969" w:rsidP="00D23969">
      <w:r w:rsidRPr="008B3C74">
        <w:t xml:space="preserve">However, </w:t>
      </w:r>
      <w:r w:rsidRPr="008B3C74">
        <w:rPr>
          <w:b/>
          <w:sz w:val="24"/>
          <w:szCs w:val="24"/>
          <w:u w:val="single"/>
        </w:rPr>
        <w:t>resolving legislation to fight the Zika virus, passed by both House and Senate in substantially different form, is more complicated.</w:t>
      </w:r>
      <w:r w:rsidRPr="008B3C74">
        <w:t xml:space="preserve"> A bipartisan $1.1 billion Senate measure is acceptable to the White House and its Democratic allies, while a $622 million House measure that passed along party lines has attracted a veto threat from the White House as insufficient to fight the virus, which can cause severe birth defects</w:t>
      </w:r>
      <w:r w:rsidRPr="008B3C74">
        <w:rPr>
          <w:b/>
          <w:sz w:val="24"/>
          <w:szCs w:val="24"/>
          <w:u w:val="single"/>
        </w:rPr>
        <w:t>. Not long ago, a logical split-the-differences compromise to the Senate’s spending level, accompanied by spending cuts demanded by House GOP conservatives, might have been a slam dunk. That’s still a possible solution, but it could bleed support from both Democrats and Republicans, and presents Ryan with a difficult balancing act. A move by the House to attach an unrelated measure on pesticides permitting requirements is a complicating factor</w:t>
      </w:r>
      <w:r w:rsidRPr="008B3C74">
        <w:t xml:space="preserve"> as well.</w:t>
      </w:r>
    </w:p>
    <w:p w:rsidR="00D23969" w:rsidRPr="008B3C74" w:rsidRDefault="00D23969" w:rsidP="00D23969">
      <w:pPr>
        <w:pStyle w:val="Heading4"/>
      </w:pPr>
      <w:r w:rsidRPr="008B3C74">
        <w:t>Will pass, but heavy lifting is required</w:t>
      </w:r>
    </w:p>
    <w:p w:rsidR="00D23969" w:rsidRPr="008B3C74" w:rsidRDefault="00D23969" w:rsidP="00D23969">
      <w:pPr>
        <w:rPr>
          <w:rStyle w:val="Style13ptBold"/>
          <w:b w:val="0"/>
        </w:rPr>
      </w:pPr>
      <w:r w:rsidRPr="008B3C74">
        <w:rPr>
          <w:rStyle w:val="Style13ptBold"/>
        </w:rPr>
        <w:t>Arkin 6/6</w:t>
      </w:r>
      <w:r w:rsidRPr="008B3C74">
        <w:rPr>
          <w:rStyle w:val="Style13ptBold"/>
          <w:b w:val="0"/>
          <w:sz w:val="18"/>
        </w:rPr>
        <w:t xml:space="preserve"> (James, congressional reporter for RealClearPolitics, “Congress' Mad Summer Dash Begins This Week”, http://www.realclearpolitics.com/articles/2016/06/06/congress_mad_summer_dash_begins_this_week_130769.html)</w:t>
      </w:r>
    </w:p>
    <w:p w:rsidR="00D23969" w:rsidRPr="008B3C74" w:rsidRDefault="00D23969" w:rsidP="00D23969">
      <w:pPr>
        <w:rPr>
          <w:sz w:val="24"/>
          <w:szCs w:val="24"/>
          <w:u w:val="single"/>
        </w:rPr>
      </w:pPr>
      <w:r w:rsidRPr="008B3C74">
        <w:rPr>
          <w:sz w:val="24"/>
          <w:szCs w:val="24"/>
          <w:u w:val="single"/>
        </w:rPr>
        <w:t xml:space="preserve">The House and Senate will meet to iron out their versions of Zika bills in the coming weeks in hopes of reaching some sort of consensus. But the amount isn’t the only snag  </w:t>
      </w:r>
      <w:r w:rsidRPr="008B3C74">
        <w:rPr>
          <w:sz w:val="16"/>
        </w:rPr>
        <w:t xml:space="preserve">in this debate. House Republicans insist the funding be paid for, while Democrats are pushing to use emergency funds that don’t need to be offset. </w:t>
      </w:r>
      <w:r w:rsidRPr="008B3C74">
        <w:rPr>
          <w:sz w:val="24"/>
          <w:szCs w:val="24"/>
          <w:u w:val="single"/>
        </w:rPr>
        <w:t>It will take a heavy lift to bridge the divide, but lawmakers on both sides say they understand the dangers of an outbreak as summer approaches and insist they will act to fund prevention efforts.</w:t>
      </w:r>
    </w:p>
    <w:p w:rsidR="00947FD7" w:rsidRPr="008B3C74" w:rsidRDefault="00947FD7" w:rsidP="00947FD7">
      <w:pPr>
        <w:pStyle w:val="Heading3"/>
      </w:pPr>
      <w:r w:rsidRPr="008B3C74">
        <w:lastRenderedPageBreak/>
        <w:t>Top of Docket</w:t>
      </w:r>
    </w:p>
    <w:p w:rsidR="00947FD7" w:rsidRPr="008B3C74" w:rsidRDefault="00947FD7" w:rsidP="00947FD7">
      <w:pPr>
        <w:pStyle w:val="Heading4"/>
      </w:pPr>
      <w:r w:rsidRPr="008B3C74">
        <w:rPr>
          <w:u w:val="single"/>
        </w:rPr>
        <w:t>Only</w:t>
      </w:r>
      <w:r w:rsidRPr="008B3C74">
        <w:t xml:space="preserve"> Zika has a chance of moving </w:t>
      </w:r>
    </w:p>
    <w:p w:rsidR="00947FD7" w:rsidRPr="008B3C74" w:rsidRDefault="00947FD7" w:rsidP="00947FD7">
      <w:pPr>
        <w:rPr>
          <w:rStyle w:val="Style13ptBold"/>
          <w:b w:val="0"/>
        </w:rPr>
      </w:pPr>
      <w:r w:rsidRPr="008B3C74">
        <w:rPr>
          <w:rStyle w:val="Style13ptBold"/>
        </w:rPr>
        <w:t>Ognanovich 6/10</w:t>
      </w:r>
      <w:r w:rsidRPr="008B3C74">
        <w:rPr>
          <w:rStyle w:val="Style13ptBold"/>
          <w:b w:val="0"/>
        </w:rPr>
        <w:t xml:space="preserve"> </w:t>
      </w:r>
      <w:r w:rsidRPr="008B3C74">
        <w:rPr>
          <w:rStyle w:val="Style13ptBold"/>
          <w:b w:val="0"/>
          <w:sz w:val="20"/>
        </w:rPr>
        <w:t>(Nancy, staff @ BNA Business News, “Congressional Leaders Lay Groundwork for Fall Spending Talks”, http://www.bna.com/congressional-leaders-lay-n57982074088/)</w:t>
      </w:r>
    </w:p>
    <w:p w:rsidR="00947FD7" w:rsidRPr="008B3C74" w:rsidRDefault="00947FD7" w:rsidP="00947FD7">
      <w:pPr>
        <w:rPr>
          <w:sz w:val="16"/>
        </w:rPr>
      </w:pPr>
      <w:r w:rsidRPr="008B3C74">
        <w:rPr>
          <w:rStyle w:val="StyleUnderline"/>
        </w:rPr>
        <w:t>Republican</w:t>
      </w:r>
      <w:r w:rsidRPr="008B3C74">
        <w:t xml:space="preserve"> </w:t>
      </w:r>
      <w:r w:rsidRPr="008B3C74">
        <w:rPr>
          <w:sz w:val="16"/>
        </w:rPr>
        <w:t xml:space="preserve">House and Senate leaders </w:t>
      </w:r>
      <w:r w:rsidRPr="008B3C74">
        <w:rPr>
          <w:rStyle w:val="StyleUnderline"/>
        </w:rPr>
        <w:t>plan action on key appropriations bills</w:t>
      </w:r>
      <w:r w:rsidRPr="008B3C74">
        <w:t xml:space="preserve"> </w:t>
      </w:r>
      <w:r w:rsidRPr="008B3C74">
        <w:rPr>
          <w:sz w:val="16"/>
        </w:rPr>
        <w:t xml:space="preserve">the week of June 13 to put down markers and lay the groundwork for negotiations over federal government spending next fall. Facing a July 15 deadline to leave town, Republicans plan to use the remaining work days to move the spending bills with the best chances to secure bipartisan support, beginning with the $575 billion Department of Defense bill. House Majority Leader Kevin McCarthy (R-Calif.) said he is planning for the DOD bill to land on the floor mid-week and be finished by late June 16. The measure is expected to be brought up under a structured rule to weed out controversial amendments, but McCarthy said lawmakers still will be able to offer many changes. Action on the DOD bill before lawmakers leave for a seven-week recess also remains a top priority for Senate Majority Leader Mitch McConnell (R-Ky.). But, after a fight over increased Pentagon funding threatened work on the related Defense authorization bill, McConnell switched gears and announced he plans instead to take up the Commerce-Justice-Science appropriations bill. That bill is seen as likely to also become the vehicle for the annual agriculture spending bill under McConnell's plan to “bundle” legislation to expedite floor action. </w:t>
      </w:r>
      <w:r w:rsidRPr="008B3C74">
        <w:rPr>
          <w:rStyle w:val="StyleUnderline"/>
        </w:rPr>
        <w:t>None of the measures are expected to be finalized</w:t>
      </w:r>
      <w:r w:rsidRPr="008B3C74">
        <w:t xml:space="preserve"> </w:t>
      </w:r>
      <w:r w:rsidRPr="008B3C74">
        <w:rPr>
          <w:sz w:val="16"/>
        </w:rPr>
        <w:t xml:space="preserve">and sent to President Barack Obama's desk </w:t>
      </w:r>
      <w:r w:rsidRPr="008B3C74">
        <w:rPr>
          <w:rStyle w:val="StyleUnderline"/>
        </w:rPr>
        <w:t>before the fall.</w:t>
      </w:r>
      <w:r w:rsidRPr="008B3C74">
        <w:t xml:space="preserve"> Instead</w:t>
      </w:r>
      <w:r w:rsidRPr="008B3C74">
        <w:rPr>
          <w:rStyle w:val="StyleUnderline"/>
        </w:rPr>
        <w:t xml:space="preserve">, the one bill seen as having a chance to be finalized this month is a supplemental bill Obama wants to address </w:t>
      </w:r>
      <w:r w:rsidRPr="008B3C74">
        <w:t xml:space="preserve">the </w:t>
      </w:r>
      <w:r w:rsidRPr="008B3C74">
        <w:rPr>
          <w:rStyle w:val="StyleUnderline"/>
        </w:rPr>
        <w:t>Zika</w:t>
      </w:r>
      <w:r w:rsidRPr="008B3C74">
        <w:t xml:space="preserve"> virus. </w:t>
      </w:r>
      <w:r w:rsidRPr="008B3C74">
        <w:rPr>
          <w:rStyle w:val="StyleUnderline"/>
        </w:rPr>
        <w:t>Negotiations on Zika</w:t>
      </w:r>
      <w:r w:rsidRPr="008B3C74">
        <w:t xml:space="preserve"> </w:t>
      </w:r>
      <w:r w:rsidRPr="008B3C74">
        <w:rPr>
          <w:sz w:val="16"/>
        </w:rPr>
        <w:t xml:space="preserve">funds, which were attached to a Military Construction and Veterans Affairs (Milcon-VA) bill, </w:t>
      </w:r>
      <w:r w:rsidRPr="008B3C74">
        <w:rPr>
          <w:rStyle w:val="StyleUnderline"/>
        </w:rPr>
        <w:t>will begin shortly</w:t>
      </w:r>
      <w:r w:rsidRPr="008B3C74">
        <w:t xml:space="preserve">, </w:t>
      </w:r>
      <w:r w:rsidRPr="008B3C74">
        <w:rPr>
          <w:sz w:val="16"/>
        </w:rPr>
        <w:t>House Appropriations Committee Chairman Harold Rogers (R-Ky.) said.</w:t>
      </w:r>
    </w:p>
    <w:p w:rsidR="00947FD7" w:rsidRPr="008B3C74" w:rsidRDefault="00947FD7" w:rsidP="00947FD7">
      <w:pPr>
        <w:pStyle w:val="Heading4"/>
      </w:pPr>
      <w:r w:rsidRPr="008B3C74">
        <w:t>Zika is the top of the docket</w:t>
      </w:r>
    </w:p>
    <w:p w:rsidR="00947FD7" w:rsidRPr="008B3C74" w:rsidRDefault="00947FD7" w:rsidP="00947FD7">
      <w:pPr>
        <w:rPr>
          <w:rStyle w:val="Style13ptBold"/>
          <w:b w:val="0"/>
        </w:rPr>
      </w:pPr>
      <w:r w:rsidRPr="008B3C74">
        <w:rPr>
          <w:rStyle w:val="Style13ptBold"/>
        </w:rPr>
        <w:t>McIntire 6/8</w:t>
      </w:r>
      <w:r w:rsidRPr="008B3C74">
        <w:rPr>
          <w:rStyle w:val="Style13ptBold"/>
          <w:b w:val="0"/>
        </w:rPr>
        <w:t xml:space="preserve"> </w:t>
      </w:r>
      <w:r w:rsidRPr="008B3C74">
        <w:rPr>
          <w:rStyle w:val="Style13ptBold"/>
          <w:b w:val="0"/>
          <w:sz w:val="18"/>
        </w:rPr>
        <w:t>(Mary Ellen, staff @ Morning Consult, “Zika Conference Committee to Begin Work ‘Right Away’”, https://morningconsult.com/2016/06/08/zika-conference-committee-begin-work-right-away/)</w:t>
      </w:r>
    </w:p>
    <w:p w:rsidR="00947FD7" w:rsidRPr="008B3C74" w:rsidRDefault="00947FD7" w:rsidP="00947FD7">
      <w:r w:rsidRPr="008B3C74">
        <w:rPr>
          <w:b/>
          <w:sz w:val="24"/>
          <w:szCs w:val="24"/>
          <w:u w:val="single"/>
        </w:rPr>
        <w:t>The Senate voted</w:t>
      </w:r>
      <w:r w:rsidRPr="008B3C74">
        <w:t xml:space="preserve"> Wednesday evening </w:t>
      </w:r>
      <w:r w:rsidRPr="008B3C74">
        <w:rPr>
          <w:b/>
          <w:sz w:val="24"/>
          <w:szCs w:val="24"/>
          <w:u w:val="single"/>
        </w:rPr>
        <w:t>to go to conference</w:t>
      </w:r>
      <w:r w:rsidRPr="008B3C74">
        <w:t xml:space="preserve"> with the House to finalize a federal response to the Zika virus. </w:t>
      </w:r>
      <w:r w:rsidRPr="008B3C74">
        <w:rPr>
          <w:b/>
          <w:sz w:val="24"/>
          <w:szCs w:val="24"/>
          <w:u w:val="single"/>
        </w:rPr>
        <w:t xml:space="preserve">The conference committee is expected to start formal negotiations immediately. </w:t>
      </w:r>
      <w:r w:rsidRPr="008B3C74">
        <w:t xml:space="preserve">Republicans have been negotiating with Senate Democrats about going to conference on Zika as well as conducting pre-conference negotiations with House members, according to aides. The Senate approved a $1.1 billion package last month, while the House approved a package of about $622 million with offsets. </w:t>
      </w:r>
      <w:r w:rsidRPr="008B3C74">
        <w:rPr>
          <w:b/>
          <w:sz w:val="24"/>
          <w:szCs w:val="24"/>
          <w:u w:val="single"/>
        </w:rPr>
        <w:t>The two chambers now need to reconcile</w:t>
      </w:r>
      <w:r w:rsidRPr="008B3C74">
        <w:t xml:space="preserve"> these </w:t>
      </w:r>
      <w:r w:rsidRPr="008B3C74">
        <w:rPr>
          <w:b/>
          <w:sz w:val="24"/>
          <w:szCs w:val="24"/>
          <w:u w:val="single"/>
        </w:rPr>
        <w:t>bills</w:t>
      </w:r>
      <w:r w:rsidRPr="008B3C74">
        <w:t xml:space="preserve">. Rep. Hal Rogers, chairman of the House Appropriations Committee who was appointed as a Zika conferee, said </w:t>
      </w:r>
      <w:r w:rsidRPr="008B3C74">
        <w:rPr>
          <w:b/>
          <w:sz w:val="24"/>
          <w:szCs w:val="24"/>
          <w:u w:val="single"/>
        </w:rPr>
        <w:t xml:space="preserve">the conference committee would start work right away. </w:t>
      </w:r>
      <w:r w:rsidRPr="008B3C74">
        <w:t>“The Senate is going to appoint conferees, I think today,” the Kentucky Republican said Wednesday before the Senate vote. “So we will immediately begin work. Our staffs have been discussing generally the matter, so we’re going to try to move it ASAP.” Sen. Chuck Schumer (D-N.Y.) has called the Senate’s $1.1 billion deal a “floor” for the conference negotiations. Rogers said they had not yet talked about whether that it would be possible to go higher than $1.1 billion.</w:t>
      </w:r>
    </w:p>
    <w:p w:rsidR="00947FD7" w:rsidRPr="008B3C74" w:rsidRDefault="00947FD7" w:rsidP="00947FD7">
      <w:pPr>
        <w:pStyle w:val="Heading4"/>
      </w:pPr>
      <w:r w:rsidRPr="008B3C74">
        <w:t>Congress is reconciling Zika funding now</w:t>
      </w:r>
    </w:p>
    <w:p w:rsidR="00947FD7" w:rsidRPr="008B3C74" w:rsidRDefault="00947FD7" w:rsidP="00947FD7">
      <w:pPr>
        <w:rPr>
          <w:rStyle w:val="Style13ptBold"/>
          <w:b w:val="0"/>
        </w:rPr>
      </w:pPr>
      <w:r w:rsidRPr="008B3C74">
        <w:rPr>
          <w:rStyle w:val="Style13ptBold"/>
        </w:rPr>
        <w:t>Ordonez 6/10</w:t>
      </w:r>
      <w:r w:rsidRPr="008B3C74">
        <w:rPr>
          <w:rStyle w:val="Style13ptBold"/>
          <w:b w:val="0"/>
        </w:rPr>
        <w:t xml:space="preserve"> </w:t>
      </w:r>
      <w:r w:rsidRPr="008B3C74">
        <w:rPr>
          <w:rStyle w:val="Style13ptBold"/>
          <w:b w:val="0"/>
          <w:sz w:val="18"/>
        </w:rPr>
        <w:t>(Johan, staff @ CBS News, “Couples in Zika areas may want to delay pregnancy, WHO advises”, http://www.cbsnews.com/news/couples-in-zika-area-may-want-to-delay-pregnancy-who-advises/)</w:t>
      </w:r>
    </w:p>
    <w:p w:rsidR="00947FD7" w:rsidRPr="008B3C74" w:rsidRDefault="00947FD7" w:rsidP="00947FD7">
      <w:r w:rsidRPr="008B3C74">
        <w:t xml:space="preserve">The </w:t>
      </w:r>
      <w:r w:rsidRPr="008B3C74">
        <w:rPr>
          <w:rStyle w:val="StyleUnderline"/>
        </w:rPr>
        <w:t>Obama</w:t>
      </w:r>
      <w:r w:rsidRPr="008B3C74">
        <w:t xml:space="preserve"> administration </w:t>
      </w:r>
      <w:r w:rsidRPr="008B3C74">
        <w:rPr>
          <w:rStyle w:val="StyleUnderline"/>
        </w:rPr>
        <w:t>requested $1.9 billion</w:t>
      </w:r>
      <w:r w:rsidRPr="008B3C74">
        <w:t xml:space="preserve"> </w:t>
      </w:r>
      <w:r w:rsidRPr="008B3C74">
        <w:rPr>
          <w:sz w:val="16"/>
        </w:rPr>
        <w:t>in February, to allow officials to continue Zika prevention efforts and begin studying long-term effects of people infected by the disease. In Congress, the House and Senate each passed Zika bills that would provide funding at levels lower than the administration's request.</w:t>
      </w:r>
      <w:r w:rsidRPr="008B3C74">
        <w:t xml:space="preserve"> </w:t>
      </w:r>
      <w:r w:rsidRPr="008B3C74">
        <w:rPr>
          <w:rStyle w:val="StyleUnderline"/>
        </w:rPr>
        <w:t>The Senate voted</w:t>
      </w:r>
      <w:r w:rsidRPr="008B3C74">
        <w:t xml:space="preserve"> late Wednesday </w:t>
      </w:r>
      <w:r w:rsidRPr="008B3C74">
        <w:rPr>
          <w:rStyle w:val="StyleUnderline"/>
        </w:rPr>
        <w:t>to begin talks with the House on compromise legislation</w:t>
      </w:r>
      <w:r w:rsidRPr="008B3C74">
        <w:t xml:space="preserve">. </w:t>
      </w:r>
      <w:r w:rsidRPr="008B3C74">
        <w:rPr>
          <w:rStyle w:val="StyleUnderline"/>
        </w:rPr>
        <w:t>The Senate proposal includes $1.1 billion without spending cuts to offset</w:t>
      </w:r>
      <w:r w:rsidRPr="008B3C74">
        <w:t xml:space="preserve"> the expense, </w:t>
      </w:r>
      <w:r w:rsidRPr="008B3C74">
        <w:rPr>
          <w:rStyle w:val="StyleUnderline"/>
        </w:rPr>
        <w:t>while the House has backed a $622 million measure with cuts</w:t>
      </w:r>
      <w:r w:rsidRPr="008B3C74">
        <w:t xml:space="preserve"> elsewhere.</w:t>
      </w:r>
    </w:p>
    <w:p w:rsidR="008A4D29" w:rsidRPr="008B3C74" w:rsidRDefault="008A4D29" w:rsidP="008A4D29">
      <w:pPr>
        <w:pStyle w:val="Heading3"/>
      </w:pPr>
      <w:r w:rsidRPr="008B3C74">
        <w:lastRenderedPageBreak/>
        <w:t>AT: Appropriations Thumper</w:t>
      </w:r>
    </w:p>
    <w:p w:rsidR="008A4D29" w:rsidRPr="008B3C74" w:rsidRDefault="008A4D29" w:rsidP="008A4D29">
      <w:pPr>
        <w:pStyle w:val="Heading4"/>
      </w:pPr>
      <w:r w:rsidRPr="008B3C74">
        <w:t>GOP won’t let appropriations sideline Zika – they need to demonstrate they can govern in an election year</w:t>
      </w:r>
    </w:p>
    <w:p w:rsidR="008A4D29" w:rsidRPr="008B3C74" w:rsidRDefault="008A4D29" w:rsidP="008A4D29">
      <w:pPr>
        <w:rPr>
          <w:rStyle w:val="Style13ptBold"/>
          <w:b w:val="0"/>
        </w:rPr>
      </w:pPr>
      <w:r w:rsidRPr="008B3C74">
        <w:rPr>
          <w:rStyle w:val="Style13ptBold"/>
        </w:rPr>
        <w:t>McIntire 6/8</w:t>
      </w:r>
      <w:r w:rsidRPr="008B3C74">
        <w:rPr>
          <w:rStyle w:val="Style13ptBold"/>
          <w:b w:val="0"/>
        </w:rPr>
        <w:t xml:space="preserve"> </w:t>
      </w:r>
      <w:r w:rsidRPr="008B3C74">
        <w:rPr>
          <w:rStyle w:val="Style13ptBold"/>
          <w:b w:val="0"/>
          <w:sz w:val="20"/>
        </w:rPr>
        <w:t>(Mary Ellen, staff @ Morning Consult, “Zika Conference Committee to Begin Work ‘Right Away’”, https://morningconsult.com/2016/06/08/zika-conference-committee-begin-work-right-away/)</w:t>
      </w:r>
    </w:p>
    <w:p w:rsidR="008A4D29" w:rsidRPr="008B3C74" w:rsidRDefault="008A4D29" w:rsidP="008A4D29">
      <w:pPr>
        <w:rPr>
          <w:sz w:val="16"/>
        </w:rPr>
      </w:pPr>
      <w:r w:rsidRPr="008B3C74">
        <w:rPr>
          <w:b/>
          <w:sz w:val="24"/>
          <w:szCs w:val="24"/>
          <w:u w:val="single"/>
        </w:rPr>
        <w:t>Sen</w:t>
      </w:r>
      <w:r w:rsidRPr="008B3C74">
        <w:rPr>
          <w:sz w:val="16"/>
        </w:rPr>
        <w:t xml:space="preserve">. John </w:t>
      </w:r>
      <w:r w:rsidRPr="008B3C74">
        <w:rPr>
          <w:b/>
          <w:sz w:val="24"/>
          <w:szCs w:val="24"/>
          <w:u w:val="single"/>
        </w:rPr>
        <w:t>Thune</w:t>
      </w:r>
      <w:r w:rsidRPr="008B3C74">
        <w:rPr>
          <w:sz w:val="16"/>
        </w:rPr>
        <w:t xml:space="preserve"> (R-S.D.) </w:t>
      </w:r>
      <w:r w:rsidRPr="008B3C74">
        <w:rPr>
          <w:b/>
          <w:sz w:val="24"/>
          <w:szCs w:val="24"/>
          <w:u w:val="single"/>
        </w:rPr>
        <w:t>said</w:t>
      </w:r>
      <w:r w:rsidRPr="008B3C74">
        <w:rPr>
          <w:sz w:val="16"/>
        </w:rPr>
        <w:t xml:space="preserve"> Tuesday </w:t>
      </w:r>
      <w:r w:rsidRPr="008B3C74">
        <w:rPr>
          <w:b/>
          <w:sz w:val="24"/>
          <w:szCs w:val="24"/>
          <w:u w:val="single"/>
        </w:rPr>
        <w:t>that there were other issues related to the bill that need to be addressed, making it unlikely that lawmakers would bring up a separate Zika package not linked to appropriations measures</w:t>
      </w:r>
      <w:r w:rsidRPr="008B3C74">
        <w:rPr>
          <w:sz w:val="16"/>
        </w:rPr>
        <w:t xml:space="preserve">. “I think there are other issues in the bill, and it seems to me at least, that if we could get these bills conferenced, Zika gets wrapped into that,” Thune said. “My hope is and I think this will happen, that </w:t>
      </w:r>
      <w:r w:rsidRPr="008B3C74">
        <w:rPr>
          <w:b/>
          <w:sz w:val="24"/>
          <w:szCs w:val="24"/>
          <w:u w:val="single"/>
        </w:rPr>
        <w:t>you’ll see in the next couple of weeks progress on this</w:t>
      </w:r>
      <w:r w:rsidRPr="008B3C74">
        <w:rPr>
          <w:sz w:val="16"/>
        </w:rPr>
        <w:t xml:space="preserve">.” The Senate attached its Zika package to a broad appropriations bill covering transportation, housing and urban development and military construction and veterans affairs for fiscal year 2017. The House tied its Zika package to a similar appropriations bill, as well as a bill that would loosen pesticide regulations to fight Zika before moving to go to conference late last month. </w:t>
      </w:r>
      <w:r w:rsidRPr="008B3C74">
        <w:rPr>
          <w:b/>
          <w:sz w:val="24"/>
          <w:szCs w:val="24"/>
          <w:u w:val="single"/>
        </w:rPr>
        <w:t>Thune and other Senate Republican leaders are banking on a smooth appropriations process this year to help prove to voters that Republicans should keep control of the chamber.</w:t>
      </w:r>
    </w:p>
    <w:p w:rsidR="008A4D29" w:rsidRPr="008B3C74" w:rsidRDefault="008A4D29" w:rsidP="008A4D29">
      <w:pPr>
        <w:pStyle w:val="Heading3"/>
      </w:pPr>
      <w:r w:rsidRPr="008B3C74">
        <w:lastRenderedPageBreak/>
        <w:t>AT: Guns Thumper</w:t>
      </w:r>
    </w:p>
    <w:p w:rsidR="008A4D29" w:rsidRPr="008B3C74" w:rsidRDefault="008A4D29" w:rsidP="008A4D29">
      <w:pPr>
        <w:pStyle w:val="Heading4"/>
      </w:pPr>
      <w:r w:rsidRPr="008B3C74">
        <w:t>New gun control actions won</w:t>
      </w:r>
      <w:r w:rsidR="00EF0B0A">
        <w:t>’</w:t>
      </w:r>
      <w:r w:rsidRPr="008B3C74">
        <w:t>t get a vote – Just political theater</w:t>
      </w:r>
    </w:p>
    <w:p w:rsidR="008A4D29" w:rsidRPr="008B3C74" w:rsidRDefault="008A4D29" w:rsidP="008A4D29">
      <w:pPr>
        <w:rPr>
          <w:rStyle w:val="Style13ptBold"/>
          <w:b w:val="0"/>
        </w:rPr>
      </w:pPr>
      <w:r w:rsidRPr="008B3C74">
        <w:rPr>
          <w:rStyle w:val="Style13ptBold"/>
        </w:rPr>
        <w:t>Kim 6/13</w:t>
      </w:r>
      <w:r w:rsidRPr="008B3C74">
        <w:rPr>
          <w:rStyle w:val="Style13ptBold"/>
          <w:b w:val="0"/>
        </w:rPr>
        <w:t xml:space="preserve"> </w:t>
      </w:r>
      <w:r w:rsidRPr="008B3C74">
        <w:rPr>
          <w:rStyle w:val="Style13ptBold"/>
          <w:b w:val="0"/>
          <w:sz w:val="14"/>
        </w:rPr>
        <w:t>(Seung Min, staff @ Politico, “Republicans on hot seat over gun control”, http://www.politico.com/story/2016/06/orlando-shooting-gun-control-224251)</w:t>
      </w:r>
    </w:p>
    <w:p w:rsidR="008A4D29" w:rsidRPr="008B3C74" w:rsidRDefault="008A4D29" w:rsidP="008A4D29">
      <w:pPr>
        <w:rPr>
          <w:sz w:val="16"/>
        </w:rPr>
      </w:pPr>
      <w:r w:rsidRPr="008B3C74">
        <w:rPr>
          <w:sz w:val="16"/>
        </w:rPr>
        <w:t>House Democrats will join in the new legislative push, but</w:t>
      </w:r>
      <w:r w:rsidRPr="008B3C74">
        <w:t xml:space="preserve"> </w:t>
      </w:r>
      <w:r w:rsidRPr="008B3C74">
        <w:rPr>
          <w:rStyle w:val="StyleUnderline"/>
        </w:rPr>
        <w:t>top House Republicans predicted the measure would go nowhere. “It has the same structural flaws as</w:t>
      </w:r>
      <w:r w:rsidRPr="008B3C74">
        <w:t xml:space="preserve"> it did </w:t>
      </w:r>
      <w:r w:rsidRPr="008B3C74">
        <w:rPr>
          <w:rStyle w:val="StyleUnderline"/>
        </w:rPr>
        <w:t>before</w:t>
      </w:r>
      <w:r w:rsidRPr="008B3C74">
        <w:rPr>
          <w:sz w:val="16"/>
        </w:rPr>
        <w:t xml:space="preserve">,” said </w:t>
      </w:r>
      <w:r w:rsidRPr="008B3C74">
        <w:rPr>
          <w:rStyle w:val="StyleUnderline"/>
        </w:rPr>
        <w:t>Rep</w:t>
      </w:r>
      <w:r w:rsidRPr="008B3C74">
        <w:t xml:space="preserve">. </w:t>
      </w:r>
      <w:r w:rsidRPr="008B3C74">
        <w:rPr>
          <w:sz w:val="16"/>
        </w:rPr>
        <w:t xml:space="preserve">Patrick McHenry (R-N.C.), the chief deputy majority whip, of the Democratic proposal. “The issue is us getting tough on the radicalization of our people and our allowing right now the flow of immigrants into this country without sifting through whether they have any ties to these terrorist organizations.” McHenry said Democrats are conflating the issue of gun control — which the overwhelming majority of Hill Republicans oppose — with responding to “lone wolf” terrorist attacks by U.S. citizens. “The greater debate about gun control should be a greater debate about gun control,” </w:t>
      </w:r>
      <w:r w:rsidRPr="008B3C74">
        <w:rPr>
          <w:rStyle w:val="StyleUnderline"/>
        </w:rPr>
        <w:t>McHenry added</w:t>
      </w:r>
      <w:r w:rsidRPr="008B3C74">
        <w:t>. “</w:t>
      </w:r>
      <w:r w:rsidRPr="008B3C74">
        <w:rPr>
          <w:rStyle w:val="StyleUnderline"/>
        </w:rPr>
        <w:t>There are bigger issues than simply playing politics with guns</w:t>
      </w:r>
      <w:r w:rsidRPr="008B3C74">
        <w:rPr>
          <w:sz w:val="16"/>
        </w:rPr>
        <w:t>.” On Monday, House Majority Leader Kevin McCarthy convened the “terrorism task force” created by Republicans following the 2015 terror attacks in Paris. The group includes the chairmen of the panels with oversight on terrorism-related issues. McCarthy noted the House passed several bills dealing with radicalization of U.S. citizens but said the Senate had not acted on those measures. The California Republican said GOP leaders may combine all those bills in one package — plus some new legislation — and send it to the Senate. But like McHenry,</w:t>
      </w:r>
      <w:r w:rsidRPr="008B3C74">
        <w:t xml:space="preserve"> </w:t>
      </w:r>
      <w:r w:rsidRPr="008B3C74">
        <w:rPr>
          <w:rStyle w:val="StyleUnderline"/>
        </w:rPr>
        <w:t>the No. 2 House Republican showed little interest in the Democrats’ gun ban.</w:t>
      </w:r>
      <w:r w:rsidRPr="008B3C74">
        <w:t xml:space="preserve"> “</w:t>
      </w:r>
      <w:r w:rsidRPr="008B3C74">
        <w:rPr>
          <w:sz w:val="16"/>
        </w:rPr>
        <w:t xml:space="preserve">We went through this whole argument about the ‘no-fly list’ and the failures within there,” McCarthy told reporters, noting that it would not have prevented the Orlando massacre. “I want to look on things that solve this, not put politics on this.” House members will receive a classified briefing Tuesday afternoon on shooting from FBI Director James Comey, Homeland Security Secretary Jeh Johnson and National Counterterrorism Center Director Nick Rasmussen, Ryan’s office announced. Senators will receive a briefing Wednesday afternoon, Senate Majority Leader Mitch McConnell (R-Ky.) announced Monday. For his part, </w:t>
      </w:r>
      <w:r w:rsidRPr="008B3C74">
        <w:rPr>
          <w:rStyle w:val="StyleUnderline"/>
        </w:rPr>
        <w:t>McConnell could move to block another vote on the Democratic proposal in that chamber</w:t>
      </w:r>
      <w:r w:rsidRPr="008B3C74">
        <w:t xml:space="preserve">. </w:t>
      </w:r>
      <w:r w:rsidRPr="008B3C74">
        <w:rPr>
          <w:sz w:val="16"/>
        </w:rPr>
        <w:t>But if the Senate does hold a vote, Democrats won’t be shy about going after vulnerable Republican senators who oppose the measure.</w:t>
      </w:r>
    </w:p>
    <w:p w:rsidR="008A4D29" w:rsidRPr="008B3C74" w:rsidRDefault="008A4D29" w:rsidP="008A4D29">
      <w:pPr>
        <w:pStyle w:val="Heading4"/>
      </w:pPr>
      <w:r w:rsidRPr="008B3C74">
        <w:t>Obama’s gun control actions are just political theater; no real capital expenditure</w:t>
      </w:r>
    </w:p>
    <w:p w:rsidR="008A4D29" w:rsidRPr="008B3C74" w:rsidRDefault="008A4D29" w:rsidP="008A4D29">
      <w:pPr>
        <w:rPr>
          <w:rStyle w:val="Style13ptBold"/>
          <w:b w:val="0"/>
        </w:rPr>
      </w:pPr>
      <w:r w:rsidRPr="008B3C74">
        <w:rPr>
          <w:rStyle w:val="Style13ptBold"/>
        </w:rPr>
        <w:t>Savannah Morning News 1/8</w:t>
      </w:r>
      <w:r w:rsidRPr="008B3C74">
        <w:rPr>
          <w:rStyle w:val="Style13ptBold"/>
          <w:b w:val="0"/>
        </w:rPr>
        <w:t xml:space="preserve"> </w:t>
      </w:r>
      <w:r w:rsidRPr="008B3C74">
        <w:rPr>
          <w:rStyle w:val="Style13ptBold"/>
          <w:b w:val="0"/>
          <w:sz w:val="16"/>
        </w:rPr>
        <w:t>(“Gun proposals: Diddly squat from Obama”, http://savannahnow.com/opinion/2016-01-08/gun-proposals-diddly-squat-obama#)</w:t>
      </w:r>
    </w:p>
    <w:p w:rsidR="008A4D29" w:rsidRPr="008B3C74" w:rsidRDefault="008A4D29" w:rsidP="008A4D29">
      <w:pPr>
        <w:rPr>
          <w:sz w:val="16"/>
        </w:rPr>
      </w:pPr>
      <w:r w:rsidRPr="008B3C74">
        <w:rPr>
          <w:sz w:val="16"/>
        </w:rPr>
        <w:t xml:space="preserve">PRESIDENT Barack </w:t>
      </w:r>
      <w:r w:rsidRPr="008B3C74">
        <w:rPr>
          <w:rStyle w:val="StyleUnderline"/>
        </w:rPr>
        <w:t>Obama’s latest</w:t>
      </w:r>
      <w:r w:rsidRPr="008B3C74">
        <w:t xml:space="preserve"> </w:t>
      </w:r>
      <w:r w:rsidRPr="008B3C74">
        <w:rPr>
          <w:sz w:val="16"/>
        </w:rPr>
        <w:t>constitutionally</w:t>
      </w:r>
      <w:r w:rsidRPr="008B3C74">
        <w:t xml:space="preserve"> </w:t>
      </w:r>
      <w:r w:rsidRPr="008B3C74">
        <w:rPr>
          <w:rStyle w:val="StyleUnderline"/>
        </w:rPr>
        <w:t>questionable action to stop gun</w:t>
      </w:r>
      <w:r w:rsidRPr="008B3C74">
        <w:t>-</w:t>
      </w:r>
      <w:r w:rsidRPr="008B3C74">
        <w:rPr>
          <w:sz w:val="16"/>
        </w:rPr>
        <w:t xml:space="preserve">related </w:t>
      </w:r>
      <w:r w:rsidRPr="008B3C74">
        <w:rPr>
          <w:rStyle w:val="StyleUnderline"/>
        </w:rPr>
        <w:t>violence</w:t>
      </w:r>
      <w:r w:rsidRPr="008B3C74">
        <w:t xml:space="preserve"> </w:t>
      </w:r>
      <w:r w:rsidRPr="008B3C74">
        <w:rPr>
          <w:sz w:val="16"/>
        </w:rPr>
        <w:t>by drying up gun sales</w:t>
      </w:r>
      <w:r w:rsidRPr="008B3C74">
        <w:t xml:space="preserve"> </w:t>
      </w:r>
      <w:r w:rsidRPr="008B3C74">
        <w:rPr>
          <w:rStyle w:val="StyleUnderline"/>
        </w:rPr>
        <w:t>is</w:t>
      </w:r>
      <w:r w:rsidRPr="008B3C74">
        <w:t xml:space="preserve"> more </w:t>
      </w:r>
      <w:r w:rsidRPr="008B3C74">
        <w:rPr>
          <w:rStyle w:val="StyleUnderline"/>
        </w:rPr>
        <w:t>about political theater</w:t>
      </w:r>
      <w:r w:rsidRPr="008B3C74">
        <w:t xml:space="preserve"> </w:t>
      </w:r>
      <w:r w:rsidRPr="008B3C74">
        <w:rPr>
          <w:sz w:val="16"/>
        </w:rPr>
        <w:t xml:space="preserve">and less about achieving real results in crime-plagued communities like Savannah. </w:t>
      </w:r>
      <w:r w:rsidRPr="008B3C74">
        <w:rPr>
          <w:rStyle w:val="StyleUnderline"/>
        </w:rPr>
        <w:t>If</w:t>
      </w:r>
      <w:r w:rsidRPr="008B3C74">
        <w:t xml:space="preserve"> Mr. </w:t>
      </w:r>
      <w:r w:rsidRPr="008B3C74">
        <w:rPr>
          <w:rStyle w:val="StyleUnderline"/>
        </w:rPr>
        <w:t>Obama</w:t>
      </w:r>
      <w:r w:rsidRPr="008B3C74">
        <w:t xml:space="preserve"> truly </w:t>
      </w:r>
      <w:r w:rsidRPr="008B3C74">
        <w:rPr>
          <w:rStyle w:val="StyleUnderline"/>
        </w:rPr>
        <w:t>cared about</w:t>
      </w:r>
      <w:r w:rsidRPr="008B3C74">
        <w:t xml:space="preserve"> </w:t>
      </w:r>
      <w:r w:rsidRPr="008B3C74">
        <w:rPr>
          <w:sz w:val="16"/>
        </w:rPr>
        <w:t>reducing</w:t>
      </w:r>
      <w:r w:rsidRPr="008B3C74">
        <w:t xml:space="preserve"> </w:t>
      </w:r>
      <w:r w:rsidRPr="008B3C74">
        <w:rPr>
          <w:rStyle w:val="StyleUnderline"/>
        </w:rPr>
        <w:t>gun</w:t>
      </w:r>
      <w:r w:rsidRPr="008B3C74">
        <w:t>-</w:t>
      </w:r>
      <w:r w:rsidRPr="008B3C74">
        <w:rPr>
          <w:sz w:val="16"/>
        </w:rPr>
        <w:t xml:space="preserve">related </w:t>
      </w:r>
      <w:r w:rsidRPr="008B3C74">
        <w:rPr>
          <w:rStyle w:val="StyleUnderline"/>
        </w:rPr>
        <w:t>violence, he would be calling out</w:t>
      </w:r>
      <w:r w:rsidRPr="008B3C74">
        <w:t xml:space="preserve"> </w:t>
      </w:r>
      <w:r w:rsidRPr="008B3C74">
        <w:rPr>
          <w:sz w:val="16"/>
        </w:rPr>
        <w:t>convicted</w:t>
      </w:r>
      <w:r w:rsidRPr="008B3C74">
        <w:t xml:space="preserve"> </w:t>
      </w:r>
      <w:r w:rsidRPr="008B3C74">
        <w:rPr>
          <w:rStyle w:val="StyleUnderline"/>
        </w:rPr>
        <w:t xml:space="preserve">felons </w:t>
      </w:r>
      <w:r w:rsidRPr="008B3C74">
        <w:rPr>
          <w:sz w:val="16"/>
        </w:rPr>
        <w:t>who carry and use illegal guns, as well as their families who know this and protect them or who fail to cooperate with police or local law enforcement</w:t>
      </w:r>
      <w:r w:rsidRPr="008B3C74">
        <w:t xml:space="preserve">. </w:t>
      </w:r>
      <w:r w:rsidRPr="008B3C74">
        <w:rPr>
          <w:rStyle w:val="StyleUnderline"/>
        </w:rPr>
        <w:t>But that means burning some political capital, as such a position might upset his Democratic base. Instead, he’s trying the same tired</w:t>
      </w:r>
      <w:r w:rsidRPr="008B3C74">
        <w:t xml:space="preserve">, liberal </w:t>
      </w:r>
      <w:r w:rsidRPr="008B3C74">
        <w:rPr>
          <w:rStyle w:val="StyleUnderline"/>
        </w:rPr>
        <w:t xml:space="preserve">route of </w:t>
      </w:r>
      <w:r w:rsidRPr="008B3C74">
        <w:rPr>
          <w:sz w:val="16"/>
        </w:rPr>
        <w:t xml:space="preserve">attacking guns and the gun lobby as the problem, and announcing that the White House will require increased and more comprehensive </w:t>
      </w:r>
      <w:r w:rsidRPr="008B3C74">
        <w:rPr>
          <w:rStyle w:val="StyleUnderline"/>
        </w:rPr>
        <w:t>background checks</w:t>
      </w:r>
      <w:r w:rsidRPr="008B3C74">
        <w:t xml:space="preserve"> </w:t>
      </w:r>
      <w:r w:rsidRPr="008B3C74">
        <w:rPr>
          <w:sz w:val="16"/>
        </w:rPr>
        <w:t>on gun buyers, hire more</w:t>
      </w:r>
      <w:r w:rsidRPr="008B3C74">
        <w:t xml:space="preserve"> </w:t>
      </w:r>
      <w:r w:rsidRPr="008B3C74">
        <w:rPr>
          <w:rStyle w:val="StyleUnderline"/>
        </w:rPr>
        <w:t>federal agents</w:t>
      </w:r>
      <w:r w:rsidRPr="008B3C74">
        <w:t xml:space="preserve"> </w:t>
      </w:r>
      <w:r w:rsidRPr="008B3C74">
        <w:rPr>
          <w:sz w:val="16"/>
        </w:rPr>
        <w:t xml:space="preserve">to enforce gun laws </w:t>
      </w:r>
      <w:r w:rsidRPr="008B3C74">
        <w:rPr>
          <w:rStyle w:val="StyleUnderline"/>
        </w:rPr>
        <w:t>and</w:t>
      </w:r>
      <w:r w:rsidRPr="008B3C74">
        <w:t xml:space="preserve"> add </w:t>
      </w:r>
      <w:r w:rsidRPr="008B3C74">
        <w:rPr>
          <w:rStyle w:val="StyleUnderline"/>
        </w:rPr>
        <w:t>funding for mental health</w:t>
      </w:r>
      <w:r w:rsidRPr="008B3C74">
        <w:t xml:space="preserve"> </w:t>
      </w:r>
      <w:r w:rsidRPr="008B3C74">
        <w:rPr>
          <w:sz w:val="16"/>
        </w:rPr>
        <w:t>treatment and order federal research into “gun safety technology.”</w:t>
      </w:r>
    </w:p>
    <w:p w:rsidR="008A4D29" w:rsidRPr="008B3C74" w:rsidRDefault="008A4D29" w:rsidP="008A4D29">
      <w:pPr>
        <w:pStyle w:val="Heading4"/>
      </w:pPr>
      <w:r w:rsidRPr="008B3C74">
        <w:t>XO dodges PC costs</w:t>
      </w:r>
    </w:p>
    <w:p w:rsidR="008A4D29" w:rsidRPr="008B3C74" w:rsidRDefault="008A4D29" w:rsidP="008A4D29">
      <w:pPr>
        <w:rPr>
          <w:rStyle w:val="Style13ptBold"/>
          <w:b w:val="0"/>
        </w:rPr>
      </w:pPr>
      <w:r w:rsidRPr="008B3C74">
        <w:rPr>
          <w:rStyle w:val="Style13ptBold"/>
        </w:rPr>
        <w:t>Morris 1/8</w:t>
      </w:r>
      <w:r w:rsidRPr="008B3C74">
        <w:rPr>
          <w:rStyle w:val="Style13ptBold"/>
          <w:b w:val="0"/>
        </w:rPr>
        <w:t xml:space="preserve"> </w:t>
      </w:r>
      <w:r w:rsidRPr="008B3C74">
        <w:rPr>
          <w:rStyle w:val="Style13ptBold"/>
          <w:b w:val="0"/>
          <w:sz w:val="18"/>
        </w:rPr>
        <w:t>(J., libertarian activist and holds a masters’ degree in International Relations from the University of Oklahoma, “Bouncing the check on executive power”, http://thehill.com/blogs/congress-blog/civil-rights/265120-bouncing-the-check-on-executive-power)</w:t>
      </w:r>
    </w:p>
    <w:p w:rsidR="008A4D29" w:rsidRPr="008B3C74" w:rsidRDefault="008A4D29" w:rsidP="008A4D29">
      <w:pPr>
        <w:rPr>
          <w:sz w:val="16"/>
        </w:rPr>
      </w:pPr>
      <w:r w:rsidRPr="008B3C74">
        <w:rPr>
          <w:rStyle w:val="StyleUnderline"/>
        </w:rPr>
        <w:t>An executive order was once</w:t>
      </w:r>
      <w:r w:rsidRPr="008B3C74">
        <w:t xml:space="preserve"> </w:t>
      </w:r>
      <w:r w:rsidRPr="008B3C74">
        <w:rPr>
          <w:sz w:val="14"/>
        </w:rPr>
        <w:t xml:space="preserve">viewed as </w:t>
      </w:r>
      <w:r w:rsidRPr="008B3C74">
        <w:rPr>
          <w:rStyle w:val="StyleUnderline"/>
        </w:rPr>
        <w:t>a tool of last resort</w:t>
      </w:r>
      <w:r w:rsidRPr="008B3C74">
        <w:t xml:space="preserve"> </w:t>
      </w:r>
      <w:r w:rsidRPr="008B3C74">
        <w:rPr>
          <w:sz w:val="16"/>
        </w:rPr>
        <w:t xml:space="preserve">which was limited in scope, but </w:t>
      </w:r>
      <w:r w:rsidRPr="008B3C74">
        <w:rPr>
          <w:rStyle w:val="StyleUnderline"/>
        </w:rPr>
        <w:t>now it's a default answer to political stalemates</w:t>
      </w:r>
      <w:r w:rsidRPr="008B3C74">
        <w:rPr>
          <w:sz w:val="14"/>
        </w:rPr>
        <w:t xml:space="preserve">, and </w:t>
      </w:r>
      <w:r w:rsidRPr="008B3C74">
        <w:rPr>
          <w:rStyle w:val="StyleUnderline"/>
        </w:rPr>
        <w:t>its acceptability is ever broadening</w:t>
      </w:r>
      <w:r w:rsidRPr="008B3C74">
        <w:t xml:space="preserve">. </w:t>
      </w:r>
      <w:r w:rsidRPr="008B3C74">
        <w:rPr>
          <w:sz w:val="16"/>
        </w:rPr>
        <w:t>The danger here, is that power is seldom relinquished once assumed, and aside from a select few candidates who have repudiated the practice such as Sen. Rand Paul (R-Ky.), most have already begun to speak about what actions they might unilaterally take, should they reach 1600 Pennsylvania Avenue</w:t>
      </w:r>
      <w:r w:rsidRPr="008B3C74">
        <w:t xml:space="preserve">. </w:t>
      </w:r>
      <w:r w:rsidRPr="008B3C74">
        <w:rPr>
          <w:rStyle w:val="StyleUnderline"/>
        </w:rPr>
        <w:t>This has occurred on both sides of the political spectrum</w:t>
      </w:r>
      <w:r w:rsidRPr="008B3C74">
        <w:t xml:space="preserve">. </w:t>
      </w:r>
      <w:r w:rsidRPr="008B3C74">
        <w:rPr>
          <w:sz w:val="16"/>
        </w:rPr>
        <w:t xml:space="preserve">For Democrats, Hillary Clinton has unabashedly embraced the concept and has said without hesitation that she would circumvent the Legislature in order to advance her agenda. Similarly for Republicans, candidates ranging from Gov. Chris Christie (N.J.) to Sen. Marco Rubio (R-Fla.), have all endorsed the option either explicitly or otherwise. The significance of this cannot be </w:t>
      </w:r>
      <w:r w:rsidRPr="008B3C74">
        <w:rPr>
          <w:sz w:val="16"/>
        </w:rPr>
        <w:lastRenderedPageBreak/>
        <w:t>ignored</w:t>
      </w:r>
      <w:r w:rsidRPr="008B3C74">
        <w:t xml:space="preserve">. </w:t>
      </w:r>
      <w:r w:rsidRPr="008B3C74">
        <w:rPr>
          <w:rStyle w:val="StyleUnderline"/>
        </w:rPr>
        <w:t>What once required the expenditure of political capital can now be obtained with the stroke of a pen and the codification of a decree</w:t>
      </w:r>
      <w:r w:rsidRPr="008B3C74">
        <w:rPr>
          <w:sz w:val="16"/>
        </w:rPr>
        <w:t xml:space="preserve">. If this is allowed to become procedurally acceptable, there is no policy too grand or abuse too abhorrent which, with time, couldn't be a signature away from enactment. </w:t>
      </w:r>
    </w:p>
    <w:p w:rsidR="0046660F" w:rsidRPr="008B3C74" w:rsidRDefault="0046660F" w:rsidP="00947FD7">
      <w:pPr>
        <w:pStyle w:val="Heading2"/>
      </w:pPr>
      <w:r w:rsidRPr="008B3C74">
        <w:lastRenderedPageBreak/>
        <w:t>Links</w:t>
      </w:r>
    </w:p>
    <w:p w:rsidR="00C91F23" w:rsidRPr="008B3C74" w:rsidRDefault="00C91F23" w:rsidP="00C91F23">
      <w:pPr>
        <w:pStyle w:val="Heading3"/>
      </w:pPr>
      <w:r w:rsidRPr="008B3C74">
        <w:lastRenderedPageBreak/>
        <w:t xml:space="preserve">Link – China </w:t>
      </w:r>
      <w:r w:rsidR="00D6135F" w:rsidRPr="008B3C74">
        <w:t>Engagement</w:t>
      </w:r>
    </w:p>
    <w:p w:rsidR="00D6135F" w:rsidRPr="008B3C74" w:rsidRDefault="00D6135F" w:rsidP="00D6135F">
      <w:pPr>
        <w:pStyle w:val="Heading4"/>
      </w:pPr>
      <w:r w:rsidRPr="008B3C74">
        <w:t>China engagement is controversial – Debate has shifted to hawks</w:t>
      </w:r>
    </w:p>
    <w:p w:rsidR="00D6135F" w:rsidRPr="008B3C74" w:rsidRDefault="00D6135F" w:rsidP="00D6135F">
      <w:pPr>
        <w:rPr>
          <w:rStyle w:val="Style13ptBold"/>
          <w:b w:val="0"/>
        </w:rPr>
      </w:pPr>
      <w:r w:rsidRPr="008B3C74">
        <w:rPr>
          <w:rStyle w:val="Style13ptBold"/>
        </w:rPr>
        <w:t>McGregor 15</w:t>
      </w:r>
      <w:r w:rsidRPr="008B3C74">
        <w:rPr>
          <w:rStyle w:val="Style13ptBold"/>
          <w:b w:val="0"/>
        </w:rPr>
        <w:t xml:space="preserve"> </w:t>
      </w:r>
      <w:r w:rsidRPr="008B3C74">
        <w:rPr>
          <w:rStyle w:val="Style13ptBold"/>
          <w:b w:val="0"/>
          <w:sz w:val="20"/>
        </w:rPr>
        <w:t>(Richard, staff @ Financial Times, 9/8, “Hawks gain upper hand in US policy on China”, http://blogs.ft.com/the-world/2015/09/hawks-gain-upper-hand-in-us-policy-on-china/)</w:t>
      </w:r>
    </w:p>
    <w:p w:rsidR="00D6135F" w:rsidRPr="008B3C74" w:rsidRDefault="00D6135F" w:rsidP="00D6135F">
      <w:pPr>
        <w:rPr>
          <w:sz w:val="16"/>
        </w:rPr>
      </w:pPr>
      <w:r w:rsidRPr="008B3C74">
        <w:rPr>
          <w:sz w:val="16"/>
        </w:rPr>
        <w:t xml:space="preserve">The broad </w:t>
      </w:r>
      <w:r w:rsidRPr="008B3C74">
        <w:rPr>
          <w:rStyle w:val="StyleUnderline"/>
        </w:rPr>
        <w:t>consensus</w:t>
      </w:r>
      <w:r w:rsidRPr="008B3C74">
        <w:rPr>
          <w:sz w:val="16"/>
        </w:rPr>
        <w:t xml:space="preserve"> which once reigned in Washington </w:t>
      </w:r>
      <w:r w:rsidRPr="008B3C74">
        <w:rPr>
          <w:rStyle w:val="StyleUnderline"/>
        </w:rPr>
        <w:t>over the need to prioritise engagement with China has disappeared</w:t>
      </w:r>
      <w:r w:rsidRPr="008B3C74">
        <w:rPr>
          <w:sz w:val="16"/>
        </w:rPr>
        <w:t xml:space="preserve"> this year. Now, </w:t>
      </w:r>
      <w:r w:rsidRPr="008B3C74">
        <w:rPr>
          <w:rStyle w:val="StyleUnderline"/>
        </w:rPr>
        <w:t xml:space="preserve">mainstream members of the </w:t>
      </w:r>
      <w:r w:rsidRPr="008B3C74">
        <w:rPr>
          <w:sz w:val="16"/>
        </w:rPr>
        <w:t>city’s</w:t>
      </w:r>
      <w:r w:rsidRPr="008B3C74">
        <w:rPr>
          <w:rStyle w:val="StyleUnderline"/>
        </w:rPr>
        <w:t xml:space="preserve"> national security establishment have begun to explicitly call for a more confrontational approach.</w:t>
      </w:r>
      <w:r w:rsidRPr="008B3C74">
        <w:rPr>
          <w:sz w:val="16"/>
        </w:rPr>
        <w:t xml:space="preserve"> The debate in Washington in that respect is now starting to take on a similar tenor to that in Beijing, where the </w:t>
      </w:r>
      <w:r w:rsidRPr="008B3C74">
        <w:rPr>
          <w:rStyle w:val="StyleUnderline"/>
        </w:rPr>
        <w:t>hawks supportive of a harder line</w:t>
      </w:r>
      <w:r w:rsidRPr="008B3C74">
        <w:rPr>
          <w:sz w:val="16"/>
        </w:rPr>
        <w:t xml:space="preserve"> against the US </w:t>
      </w:r>
      <w:r w:rsidRPr="008B3C74">
        <w:rPr>
          <w:rStyle w:val="StyleUnderline"/>
        </w:rPr>
        <w:t>have</w:t>
      </w:r>
      <w:r w:rsidRPr="008B3C74">
        <w:rPr>
          <w:sz w:val="16"/>
        </w:rPr>
        <w:t xml:space="preserve"> long </w:t>
      </w:r>
      <w:r w:rsidRPr="008B3C74">
        <w:rPr>
          <w:rStyle w:val="StyleUnderline"/>
        </w:rPr>
        <w:t>dominated the airwaves</w:t>
      </w:r>
      <w:r w:rsidRPr="008B3C74">
        <w:rPr>
          <w:sz w:val="16"/>
        </w:rPr>
        <w:t xml:space="preserve">. Mr </w:t>
      </w:r>
      <w:r w:rsidRPr="008B3C74">
        <w:rPr>
          <w:rStyle w:val="StyleUnderline"/>
        </w:rPr>
        <w:t>Obama has used China as a bogeyman to support backing in Congress for an Asia-Pacific trade deal</w:t>
      </w:r>
      <w:r w:rsidRPr="008B3C74">
        <w:rPr>
          <w:sz w:val="16"/>
        </w:rPr>
        <w:t xml:space="preserve"> in a Congress which has long been leery of trade liberalatisation. Like most occupants of the White House of whatever party, however, Mr Obama’s rhetoric towards China is generally restrained, certainly when compared with the posse of candidates battling to take his place in 2016. Hillary </w:t>
      </w:r>
      <w:r w:rsidRPr="008B3C74">
        <w:rPr>
          <w:rStyle w:val="StyleUnderline"/>
        </w:rPr>
        <w:t>Clinton has</w:t>
      </w:r>
      <w:r w:rsidRPr="008B3C74">
        <w:rPr>
          <w:sz w:val="16"/>
        </w:rPr>
        <w:t xml:space="preserve"> always </w:t>
      </w:r>
      <w:r w:rsidRPr="008B3C74">
        <w:rPr>
          <w:rStyle w:val="StyleUnderline"/>
        </w:rPr>
        <w:t>struck a more hawkish tone on China</w:t>
      </w:r>
      <w:r w:rsidRPr="008B3C74">
        <w:rPr>
          <w:sz w:val="16"/>
        </w:rPr>
        <w:t xml:space="preserve"> than Mr Obama, and Beijing is not thrilled at the prospect of her as president. </w:t>
      </w:r>
      <w:r w:rsidRPr="008B3C74">
        <w:rPr>
          <w:rStyle w:val="StyleUnderline"/>
        </w:rPr>
        <w:t>But she has nothing on the mass of Republicans</w:t>
      </w:r>
      <w:r w:rsidRPr="008B3C74">
        <w:rPr>
          <w:sz w:val="16"/>
        </w:rPr>
        <w:t xml:space="preserve"> competing to become the party’s presidential candidate in 2016. Donald </w:t>
      </w:r>
      <w:r w:rsidRPr="008B3C74">
        <w:rPr>
          <w:rStyle w:val="StyleUnderline"/>
        </w:rPr>
        <w:t>Trump has made an art form of baiting China</w:t>
      </w:r>
      <w:r w:rsidRPr="008B3C74">
        <w:rPr>
          <w:sz w:val="16"/>
        </w:rPr>
        <w:t xml:space="preserve">, even as he passes himself off on the side as somewhat of a scholar on the ‘Middle Kingdom.’ Trump suggested the state diner for Xi be replaced with Big Macs. Wisconsin governor Scott Walker went further, and called for Xi’s visit to be cancelled altogether. They had nothing on Marco Rubio, the Florida senator who has taken up the mantle of the party’s leading hawk. </w:t>
      </w:r>
      <w:r w:rsidRPr="008B3C74">
        <w:rPr>
          <w:rStyle w:val="StyleUnderline"/>
        </w:rPr>
        <w:t>Accusing</w:t>
      </w:r>
      <w:r w:rsidRPr="008B3C74">
        <w:rPr>
          <w:sz w:val="16"/>
        </w:rPr>
        <w:t xml:space="preserve"> Mr </w:t>
      </w:r>
      <w:r w:rsidRPr="008B3C74">
        <w:rPr>
          <w:rStyle w:val="StyleUnderline"/>
        </w:rPr>
        <w:t>Obama of “appeasement”,</w:t>
      </w:r>
      <w:r w:rsidRPr="008B3C74">
        <w:rPr>
          <w:sz w:val="16"/>
        </w:rPr>
        <w:t xml:space="preserve"> Mr </w:t>
      </w:r>
      <w:r w:rsidRPr="008B3C74">
        <w:rPr>
          <w:rStyle w:val="StyleUnderline"/>
        </w:rPr>
        <w:t>Rubio said if China pressed “illegitimate territorial claims…I will not hesitate to take action.”</w:t>
      </w:r>
      <w:r w:rsidRPr="008B3C74">
        <w:rPr>
          <w:sz w:val="16"/>
        </w:rPr>
        <w:t xml:space="preserve"> The rush among Republican candidates to outflank Mrs Clinton, let alone the White House, and pile onto China, though, is telling.</w:t>
      </w:r>
    </w:p>
    <w:p w:rsidR="00D6135F" w:rsidRPr="008B3C74" w:rsidRDefault="00D6135F" w:rsidP="00D6135F">
      <w:pPr>
        <w:pStyle w:val="Heading4"/>
      </w:pPr>
      <w:r w:rsidRPr="008B3C74">
        <w:t>Engagement is divisive – Opinion leaders &amp; the media spin against the plan</w:t>
      </w:r>
    </w:p>
    <w:p w:rsidR="00D6135F" w:rsidRPr="008B3C74" w:rsidRDefault="00D6135F" w:rsidP="00D6135F">
      <w:pPr>
        <w:rPr>
          <w:rStyle w:val="Style13ptBold"/>
          <w:b w:val="0"/>
        </w:rPr>
      </w:pPr>
      <w:r w:rsidRPr="008B3C74">
        <w:rPr>
          <w:rStyle w:val="Style13ptBold"/>
        </w:rPr>
        <w:t>Zhang 11</w:t>
      </w:r>
      <w:r w:rsidRPr="008B3C74">
        <w:rPr>
          <w:rStyle w:val="Style13ptBold"/>
          <w:b w:val="0"/>
        </w:rPr>
        <w:t xml:space="preserve"> </w:t>
      </w:r>
      <w:r w:rsidRPr="008B3C74">
        <w:rPr>
          <w:rStyle w:val="Style13ptBold"/>
          <w:b w:val="0"/>
          <w:sz w:val="18"/>
        </w:rPr>
        <w:t>(Jiakun Jack, IR @ Duke U., “American Perceptions, Chinese Realities: Roadmap for Congress in 21st Century U.S.-China Relations”, http://cspc.nonprofitsoapbox.com/storage/Fellows2011/Zhang-_Final_Paper.pdf)</w:t>
      </w:r>
    </w:p>
    <w:p w:rsidR="00D6135F" w:rsidRPr="008B3C74" w:rsidRDefault="00D6135F" w:rsidP="00D6135F">
      <w:pPr>
        <w:rPr>
          <w:sz w:val="16"/>
        </w:rPr>
      </w:pPr>
      <w:r w:rsidRPr="008B3C74">
        <w:rPr>
          <w:rStyle w:val="StyleUnderline"/>
        </w:rPr>
        <w:t>American</w:t>
      </w:r>
      <w:r w:rsidRPr="008B3C74">
        <w:rPr>
          <w:sz w:val="16"/>
        </w:rPr>
        <w:t xml:space="preserve"> elites-- </w:t>
      </w:r>
      <w:r w:rsidRPr="008B3C74">
        <w:rPr>
          <w:rStyle w:val="StyleUnderline"/>
        </w:rPr>
        <w:t>politicians</w:t>
      </w:r>
      <w:r w:rsidRPr="008B3C74">
        <w:rPr>
          <w:sz w:val="16"/>
        </w:rPr>
        <w:t xml:space="preserve">, business leaders, journalists, and academics etc -- </w:t>
      </w:r>
      <w:r w:rsidRPr="008B3C74">
        <w:rPr>
          <w:rStyle w:val="StyleUnderline"/>
        </w:rPr>
        <w:t xml:space="preserve">are deeply divided over China policy. </w:t>
      </w:r>
      <w:r w:rsidRPr="008B3C74">
        <w:rPr>
          <w:sz w:val="16"/>
        </w:rPr>
        <w:t xml:space="preserve">As China embraced market reforms, </w:t>
      </w:r>
      <w:r w:rsidRPr="008B3C74">
        <w:rPr>
          <w:rStyle w:val="StyleUnderline"/>
        </w:rPr>
        <w:t>many in the US came to romanticize a business China that was thought to be capitalist “just like us”</w:t>
      </w:r>
      <w:r w:rsidRPr="008B3C74">
        <w:rPr>
          <w:sz w:val="16"/>
        </w:rPr>
        <w:t xml:space="preserve"> and many business leaders and academics “have presented a rosy picture of China’s, rarely speaking out on controversial issues such as human rights” (Gries 2004). Henry Kissinger and U.S.-China Business Council represent two types of </w:t>
      </w:r>
      <w:r w:rsidRPr="008B3C74">
        <w:rPr>
          <w:rStyle w:val="StyleUnderline"/>
        </w:rPr>
        <w:t>elite opinion that seeks to portray China in a positive light</w:t>
      </w:r>
      <w:r w:rsidRPr="008B3C74">
        <w:rPr>
          <w:sz w:val="16"/>
        </w:rPr>
        <w:t xml:space="preserve">. They </w:t>
      </w:r>
      <w:r w:rsidRPr="008B3C74">
        <w:rPr>
          <w:rStyle w:val="StyleUnderline"/>
        </w:rPr>
        <w:t>focus on China’s booming cities and growing middle class</w:t>
      </w:r>
      <w:r w:rsidRPr="008B3C74">
        <w:rPr>
          <w:sz w:val="16"/>
        </w:rPr>
        <w:t xml:space="preserve"> as evidence that China is becoming more like America and thus should not be seen as threatening. This group, often referred to as “red team”, rarely speaks out against sensitive issues such as Taiwan, Tibet, or human rights. </w:t>
      </w:r>
      <w:r w:rsidRPr="008B3C74">
        <w:rPr>
          <w:rStyle w:val="StyleUnderline"/>
        </w:rPr>
        <w:t>As the same time, a bi-partisan alliance of politicians and journalists has emerged to join together in China bashing</w:t>
      </w:r>
      <w:r w:rsidRPr="008B3C74">
        <w:rPr>
          <w:sz w:val="16"/>
        </w:rPr>
        <w:t xml:space="preserve"> and are collectively referred to as “blue team”. </w:t>
      </w:r>
      <w:r w:rsidRPr="008B3C74">
        <w:rPr>
          <w:rStyle w:val="StyleUnderline"/>
        </w:rPr>
        <w:t>Prominent figures on the left</w:t>
      </w:r>
      <w:r w:rsidRPr="008B3C74">
        <w:rPr>
          <w:sz w:val="16"/>
        </w:rPr>
        <w:t xml:space="preserve">, like Nancy Pelosi, </w:t>
      </w:r>
      <w:r w:rsidRPr="008B3C74">
        <w:rPr>
          <w:rStyle w:val="StyleUnderline"/>
        </w:rPr>
        <w:t xml:space="preserve">who criticize China for its human rights abuses, have allied with conservative hawks on the right who fear China’s challenge to the United States. </w:t>
      </w:r>
      <w:r w:rsidRPr="008B3C74">
        <w:rPr>
          <w:sz w:val="16"/>
        </w:rPr>
        <w:t xml:space="preserve">Until recently, </w:t>
      </w:r>
      <w:r w:rsidRPr="008B3C74">
        <w:rPr>
          <w:rStyle w:val="StyleUnderline"/>
        </w:rPr>
        <w:t>journalists have tended to overemphasize the darker aspects of experience in China, partly as a result of their lack of access in China.</w:t>
      </w:r>
      <w:r w:rsidRPr="008B3C74">
        <w:rPr>
          <w:sz w:val="16"/>
        </w:rPr>
        <w:t xml:space="preserve"> However, this trend is changing as well as the Chinese Communist Party (CCP) becomes more adept at dealing with foreign correspondents. According to another SJTU survey7 , few journalists working in China report getting harassed and most of them believe that working in China has become easier over the years. This effect is compounded by the fact that American media coverage of China has grown tremendously in the 2000s. Thus because of market competition, the content of </w:t>
      </w:r>
      <w:r w:rsidRPr="008B3C74">
        <w:rPr>
          <w:rStyle w:val="StyleUnderline"/>
        </w:rPr>
        <w:t xml:space="preserve">media coverage on China has become more diversified. However, once formed public opinions take time to change. Congressional views towards China are the most distorted. </w:t>
      </w:r>
      <w:r w:rsidRPr="008B3C74">
        <w:rPr>
          <w:sz w:val="16"/>
        </w:rPr>
        <w:t xml:space="preserve">A survey conducted by the Committee of 100 found that </w:t>
      </w:r>
      <w:r w:rsidRPr="008B3C74">
        <w:rPr>
          <w:rStyle w:val="StyleUnderline"/>
        </w:rPr>
        <w:t>Congressional staffers dramatically overestimate the unaffordability of China compared to the American public</w:t>
      </w:r>
      <w:r w:rsidRPr="008B3C74">
        <w:rPr>
          <w:sz w:val="16"/>
        </w:rPr>
        <w:t xml:space="preserve">. In 2007, </w:t>
      </w:r>
      <w:r w:rsidRPr="008B3C74">
        <w:rPr>
          <w:rStyle w:val="StyleUnderline"/>
        </w:rPr>
        <w:t>79% of Congressional staffers surveyed felt unfavorable views towards China while only 35% of the American public agreed.</w:t>
      </w:r>
      <w:r w:rsidRPr="008B3C74">
        <w:rPr>
          <w:sz w:val="16"/>
        </w:rPr>
        <w:t xml:space="preserve"> Additionally, </w:t>
      </w:r>
      <w:r w:rsidRPr="008B3C74">
        <w:rPr>
          <w:rStyle w:val="StyleUnderline"/>
        </w:rPr>
        <w:t>when asked to evaluate what the general public felt about China, Congressional staffers seem to underestimate positive attitudes towards China,</w:t>
      </w:r>
      <w:r w:rsidRPr="008B3C74">
        <w:rPr>
          <w:sz w:val="16"/>
        </w:rPr>
        <w:t xml:space="preserve"> they felt </w:t>
      </w:r>
      <w:r w:rsidRPr="008B3C74">
        <w:rPr>
          <w:sz w:val="16"/>
        </w:rPr>
        <w:lastRenderedPageBreak/>
        <w:t xml:space="preserve">that 86% of the American public held unfavorable views towards China while the general public only felt that 45% of Americans held an unfavorable attitude towards China. By contrast opinion leaders (journalists, public intellectuals, etc.) and business leaders held very similar views as the public, 58% of both groups held positive attitudes towards China and 59% of the public also held favorable views towards China (C-100 Survey). The </w:t>
      </w:r>
      <w:r w:rsidRPr="008B3C74">
        <w:rPr>
          <w:rStyle w:val="StyleUnderline"/>
        </w:rPr>
        <w:t>members of Congress rely heavily on their staff to provide them with information to inform their policy making decisions</w:t>
      </w:r>
      <w:r w:rsidRPr="008B3C74">
        <w:rPr>
          <w:sz w:val="16"/>
        </w:rPr>
        <w:t xml:space="preserve">, this </w:t>
      </w:r>
      <w:r w:rsidRPr="008B3C74">
        <w:rPr>
          <w:rStyle w:val="StyleUnderline"/>
        </w:rPr>
        <w:t>distortion in Congressional staffer’s attitudes towards China is very troubling and goes a long way to explain the negative campaigning and legislation emerging out of Congress in recent years.</w:t>
      </w:r>
      <w:r w:rsidRPr="008B3C74">
        <w:rPr>
          <w:sz w:val="16"/>
        </w:rPr>
        <w:t xml:space="preserve"> As China’s impact on the American economy continues to increase, it is crucial for Congressman to have an accurate appraisal of where the America people they are elected to represent actually stand on this important issue. </w:t>
      </w:r>
    </w:p>
    <w:p w:rsidR="006E7287" w:rsidRPr="008B3C74" w:rsidRDefault="006E7287" w:rsidP="006E7287">
      <w:pPr>
        <w:pStyle w:val="Heading4"/>
      </w:pPr>
      <w:r w:rsidRPr="008B3C74">
        <w:t>Attacking Chinese engagement is politically powerful; support is weak</w:t>
      </w:r>
    </w:p>
    <w:p w:rsidR="006E7287" w:rsidRPr="008B3C74" w:rsidRDefault="006E7287" w:rsidP="006E7287">
      <w:pPr>
        <w:rPr>
          <w:rStyle w:val="Style13ptBold"/>
          <w:b w:val="0"/>
        </w:rPr>
      </w:pPr>
      <w:r w:rsidRPr="008B3C74">
        <w:rPr>
          <w:rStyle w:val="Style13ptBold"/>
        </w:rPr>
        <w:t xml:space="preserve">Yang 10 </w:t>
      </w:r>
      <w:r w:rsidRPr="008B3C74">
        <w:rPr>
          <w:rStyle w:val="Style13ptBold"/>
          <w:b w:val="0"/>
          <w:sz w:val="20"/>
        </w:rPr>
        <w:t xml:space="preserve">(Jian, sr. lecturer in IR @ U of Aukland, “Dealing with the U.S. Congress: Beijing’s Learning Curve”, </w:t>
      </w:r>
      <w:r w:rsidRPr="008B3C74">
        <w:rPr>
          <w:rStyle w:val="Style13ptBold"/>
          <w:b w:val="0"/>
          <w:i/>
          <w:sz w:val="20"/>
        </w:rPr>
        <w:t>Sino-American Relations: Challenges Ahead</w:t>
      </w:r>
      <w:r w:rsidRPr="008B3C74">
        <w:rPr>
          <w:rStyle w:val="Style13ptBold"/>
          <w:b w:val="0"/>
          <w:sz w:val="20"/>
        </w:rPr>
        <w:t>, edited by Yufan Hao, p. google books)</w:t>
      </w:r>
    </w:p>
    <w:p w:rsidR="006E7287" w:rsidRPr="008B3C74" w:rsidRDefault="006E7287" w:rsidP="006E7287">
      <w:pPr>
        <w:rPr>
          <w:rStyle w:val="StyleUnderline"/>
        </w:rPr>
      </w:pPr>
      <w:r w:rsidRPr="008B3C74">
        <w:rPr>
          <w:sz w:val="16"/>
        </w:rPr>
        <w:t xml:space="preserve">While the China market has become increasingly attractive, </w:t>
      </w:r>
      <w:r w:rsidRPr="008B3C74">
        <w:rPr>
          <w:rStyle w:val="StyleUnderline"/>
        </w:rPr>
        <w:t xml:space="preserve">China's rapidly expanding economy is likely to continue to be a major source of frictions in Sino-American relations. </w:t>
      </w:r>
      <w:r w:rsidRPr="008B3C74">
        <w:rPr>
          <w:rStyle w:val="Emphasis"/>
        </w:rPr>
        <w:t>Congress has been active in pressuring the White House to adopt tougher economic policies</w:t>
      </w:r>
      <w:r w:rsidRPr="008B3C74">
        <w:rPr>
          <w:rStyle w:val="StyleUnderline"/>
        </w:rPr>
        <w:t xml:space="preserve"> toward China</w:t>
      </w:r>
      <w:r w:rsidRPr="008B3C74">
        <w:rPr>
          <w:sz w:val="16"/>
        </w:rPr>
        <w:t xml:space="preserve"> in the past decade, particularly in the mid-2000s, so much so that </w:t>
      </w:r>
      <w:r w:rsidRPr="008B3C74">
        <w:rPr>
          <w:rStyle w:val="StyleUnderline"/>
        </w:rPr>
        <w:t xml:space="preserve">critics argued that </w:t>
      </w:r>
      <w:r w:rsidRPr="008B3C74">
        <w:rPr>
          <w:rStyle w:val="Emphasis"/>
        </w:rPr>
        <w:t>members of Congress were looking for a scapegoat</w:t>
      </w:r>
      <w:r w:rsidRPr="008B3C74">
        <w:rPr>
          <w:rStyle w:val="StyleUnderline"/>
        </w:rPr>
        <w:t xml:space="preserve"> and blaming all of the economic problems and loss of jobs in their districts on goods coming from China. "There's no political downside to castigating China,"</w:t>
      </w:r>
      <w:r w:rsidRPr="008B3C74">
        <w:rPr>
          <w:sz w:val="16"/>
        </w:rPr>
        <w:t xml:space="preserve"> said James Sasser, a former Democratic senator and US ambassador to China, "</w:t>
      </w:r>
      <w:r w:rsidRPr="008B3C74">
        <w:rPr>
          <w:rStyle w:val="StyleUnderline"/>
        </w:rPr>
        <w:t xml:space="preserve">and some </w:t>
      </w:r>
      <w:r w:rsidRPr="008B3C74">
        <w:rPr>
          <w:rStyle w:val="Emphasis"/>
        </w:rPr>
        <w:t>political negative if you defend China</w:t>
      </w:r>
      <w:r w:rsidRPr="008B3C74">
        <w:rPr>
          <w:rStyle w:val="StyleUnderline"/>
        </w:rPr>
        <w:t xml:space="preserve">. Issues like trade deficit and intellectual property rights will continue to haunt US economic relations with China in the coming years and Congress will remain active on these issues. </w:t>
      </w:r>
      <w:r w:rsidRPr="008B3C74">
        <w:rPr>
          <w:sz w:val="16"/>
        </w:rPr>
        <w:t xml:space="preserve">Political issues in general were not particularly important in the bilateral relationship under George W. Bush who was preoccupied with the US war on terror. In his first year in office, President Barack Obama was preoccupied with the global financial crisis and political issues with China were largely set aside. On Capitol Hill, issues such as human rights, political liberalization and Tibet are not as salient as they used to be. Nevertheless, they are still important issues in Congress's China agenda. </w:t>
      </w:r>
      <w:r w:rsidRPr="008B3C74">
        <w:rPr>
          <w:rStyle w:val="StyleUnderline"/>
        </w:rPr>
        <w:t>There are all sorts of human rights issues in China</w:t>
      </w:r>
      <w:r w:rsidRPr="008B3C74">
        <w:rPr>
          <w:sz w:val="16"/>
        </w:rPr>
        <w:t xml:space="preserve">. One emerging issue is Internet censorship. Rep. Christopher H. Smith, one of the most aggressive human rights activists in Congress and chairman of a House subcommittee on human rights, has been a vocal critic of China on this particular issue." Notably, Congress appropriated about US$30 million for fiscal year 2010 to continue developing technology to circumvent Internet restrictions." </w:t>
      </w:r>
      <w:r w:rsidRPr="008B3C74">
        <w:rPr>
          <w:rStyle w:val="StyleUnderline"/>
        </w:rPr>
        <w:t>China's involvement in human rights issues in other countries can also be a source of frictions.</w:t>
      </w:r>
      <w:r w:rsidRPr="008B3C74">
        <w:rPr>
          <w:sz w:val="16"/>
        </w:rPr>
        <w:t xml:space="preserve"> As mentioned earlier, </w:t>
      </w:r>
      <w:r w:rsidRPr="008B3C74">
        <w:rPr>
          <w:rStyle w:val="StyleUnderline"/>
        </w:rPr>
        <w:t xml:space="preserve">Congress has been very critical of Chinese involvement in Darfur. </w:t>
      </w:r>
      <w:r w:rsidRPr="008B3C74">
        <w:rPr>
          <w:rStyle w:val="Emphasis"/>
        </w:rPr>
        <w:t>The salience of political issues is often amplified by interest groups and Beijing will have to face numerous interest groups lobbying on Capitol Hill</w:t>
      </w:r>
      <w:r w:rsidRPr="008B3C74">
        <w:rPr>
          <w:rStyle w:val="StyleUnderline"/>
        </w:rPr>
        <w:t>.</w:t>
      </w:r>
      <w:r w:rsidRPr="008B3C74">
        <w:rPr>
          <w:sz w:val="16"/>
        </w:rPr>
        <w:t xml:space="preserve"> It is often alleged that </w:t>
      </w:r>
      <w:r w:rsidRPr="008B3C74">
        <w:rPr>
          <w:rStyle w:val="StyleUnderline"/>
        </w:rPr>
        <w:t xml:space="preserve">Capitol Hill is improperly responsive to "special interests" in those areas where Congress shows particular concern. </w:t>
      </w:r>
      <w:r w:rsidRPr="008B3C74">
        <w:rPr>
          <w:sz w:val="16"/>
        </w:rPr>
        <w:t xml:space="preserve">Dan Carney noted in 2000 that: </w:t>
      </w:r>
      <w:r w:rsidRPr="008B3C74">
        <w:rPr>
          <w:rStyle w:val="StyleUnderline"/>
        </w:rPr>
        <w:t xml:space="preserve">Special interests from business lobbies to labor unions to citizen groups </w:t>
      </w:r>
      <w:r w:rsidRPr="008B3C74">
        <w:rPr>
          <w:sz w:val="16"/>
        </w:rPr>
        <w:t xml:space="preserve">- a cacophony of diverse and competing voices - </w:t>
      </w:r>
      <w:r w:rsidRPr="008B3C74">
        <w:rPr>
          <w:rStyle w:val="StyleUnderline"/>
        </w:rPr>
        <w:t xml:space="preserve">developed enormous sway over members through their ability to raise campaign cash and mount independent campaigns for or against a candidate. These groups are tougher taskmasters than political party bosses in their heyday. Their </w:t>
      </w:r>
      <w:r w:rsidRPr="008B3C74">
        <w:rPr>
          <w:rStyle w:val="Emphasis"/>
        </w:rPr>
        <w:t>demands for loyalty make it difficult for lawmakers to strike compromises.</w:t>
      </w:r>
      <w:r w:rsidRPr="008B3C74">
        <w:rPr>
          <w:rStyle w:val="StyleUnderline"/>
        </w:rPr>
        <w:t xml:space="preserve"> </w:t>
      </w:r>
      <w:r w:rsidRPr="008B3C74">
        <w:rPr>
          <w:sz w:val="16"/>
        </w:rPr>
        <w:t xml:space="preserve">The number of US interest groups has increased dramatically. In 1929 a political scientist counted 500 organizations with direct political interest. "" A study in 1978 found that Congress's 385 standing committees and subcommittees were "pursued" by more than 1,300 registered lobby groups." By the early 1990’s more than 15,000 groups were represented in Washington." In the 19905 "the most important development" was the rise of relatively under- funded citizen groups." </w:t>
      </w:r>
      <w:r w:rsidRPr="008B3C74">
        <w:rPr>
          <w:rStyle w:val="StyleUnderline"/>
        </w:rPr>
        <w:t xml:space="preserve">Many of these </w:t>
      </w:r>
      <w:r w:rsidRPr="008B3C74">
        <w:rPr>
          <w:rStyle w:val="Emphasis"/>
        </w:rPr>
        <w:t>interest groups are lobbying against China</w:t>
      </w:r>
      <w:r w:rsidRPr="008B3C74">
        <w:rPr>
          <w:rStyle w:val="StyleUnderline"/>
        </w:rPr>
        <w:t xml:space="preserve"> on a range of issues such as trade, human rights, and the environment. </w:t>
      </w:r>
    </w:p>
    <w:p w:rsidR="006E7287" w:rsidRPr="008B3C74" w:rsidRDefault="006E7287" w:rsidP="006E7287">
      <w:pPr>
        <w:pStyle w:val="Heading4"/>
      </w:pPr>
      <w:r w:rsidRPr="008B3C74">
        <w:t>Chinese engagement is massively controversial – Pits divided lobbies against each other; a vocal minority of hawks are influential</w:t>
      </w:r>
    </w:p>
    <w:p w:rsidR="006E7287" w:rsidRPr="008B3C74" w:rsidRDefault="006E7287" w:rsidP="006E7287">
      <w:pPr>
        <w:rPr>
          <w:rStyle w:val="Style13ptBold"/>
          <w:b w:val="0"/>
        </w:rPr>
      </w:pPr>
      <w:r w:rsidRPr="008B3C74">
        <w:rPr>
          <w:rStyle w:val="Style13ptBold"/>
        </w:rPr>
        <w:t>CRS 8</w:t>
      </w:r>
      <w:r w:rsidRPr="008B3C74">
        <w:rPr>
          <w:rStyle w:val="Style13ptBold"/>
          <w:b w:val="0"/>
        </w:rPr>
        <w:t xml:space="preserve"> </w:t>
      </w:r>
      <w:r w:rsidRPr="008B3C74">
        <w:rPr>
          <w:rStyle w:val="Style13ptBold"/>
          <w:b w:val="0"/>
          <w:sz w:val="20"/>
        </w:rPr>
        <w:t>(Congressional Research Service, “CHINA’S FOREIGN POLICY AND ‘‘SOFT POWER’’ IN SOUTH AMERICA, ASIA, AND AFRICA”, https://fas.org/irp/congress/2008_rpt/crs-china.pdf)</w:t>
      </w:r>
    </w:p>
    <w:p w:rsidR="006E7287" w:rsidRPr="008B3C74" w:rsidRDefault="006E7287" w:rsidP="006E7287">
      <w:pPr>
        <w:rPr>
          <w:sz w:val="16"/>
        </w:rPr>
      </w:pPr>
      <w:r w:rsidRPr="008B3C74">
        <w:rPr>
          <w:sz w:val="16"/>
        </w:rPr>
        <w:lastRenderedPageBreak/>
        <w:t xml:space="preserve">Finally, although U.S. Administrations for decades have pursued consistent engagement with China, periodic questions arise about whether the U.S. approach is based on a well-articulated and coherent strategy or is simply an approach of convenience that should be reassessed in the face of China’s rise. Outside the Administration, </w:t>
      </w:r>
      <w:r w:rsidRPr="008B3C74">
        <w:rPr>
          <w:rStyle w:val="StyleUnderline"/>
        </w:rPr>
        <w:t>the U.S. policy debate continues to be characterized by the strident dynamics t</w:t>
      </w:r>
      <w:r w:rsidRPr="008B3C74">
        <w:rPr>
          <w:sz w:val="16"/>
        </w:rPr>
        <w:t xml:space="preserve">hat arose in the mid-1990s, </w:t>
      </w:r>
      <w:r w:rsidRPr="008B3C74">
        <w:rPr>
          <w:rStyle w:val="StyleUnderline"/>
        </w:rPr>
        <w:t>in which American hard-liners</w:t>
      </w:r>
      <w:r w:rsidRPr="008B3C74">
        <w:rPr>
          <w:sz w:val="16"/>
        </w:rPr>
        <w:t xml:space="preserve"> (self-described as the ‘‘Blue Team’’) </w:t>
      </w:r>
      <w:r w:rsidRPr="008B3C74">
        <w:rPr>
          <w:rStyle w:val="StyleUnderline"/>
        </w:rPr>
        <w:t xml:space="preserve">are </w:t>
      </w:r>
      <w:r w:rsidRPr="008B3C74">
        <w:rPr>
          <w:rStyle w:val="Emphasis"/>
        </w:rPr>
        <w:t>pitted against those advising cooperation and engagement with China</w:t>
      </w:r>
      <w:r w:rsidRPr="008B3C74">
        <w:rPr>
          <w:sz w:val="16"/>
        </w:rPr>
        <w:t xml:space="preserve"> (pejoratively labeled as the ‘‘Red Team’’ by the opposing group). Thus, </w:t>
      </w:r>
      <w:r w:rsidRPr="008B3C74">
        <w:rPr>
          <w:rStyle w:val="StyleUnderline"/>
        </w:rPr>
        <w:t xml:space="preserve">there is little agreement about the degree of threat or challenge China poses to the United States. In the </w:t>
      </w:r>
      <w:r w:rsidRPr="008B3C74">
        <w:rPr>
          <w:rStyle w:val="Emphasis"/>
        </w:rPr>
        <w:t>vocal minority</w:t>
      </w:r>
      <w:r w:rsidRPr="008B3C74">
        <w:rPr>
          <w:rStyle w:val="StyleUnderline"/>
        </w:rPr>
        <w:t xml:space="preserve"> are those who view China as a growing military menace with malign intent.</w:t>
      </w:r>
      <w:r w:rsidRPr="008B3C74">
        <w:rPr>
          <w:sz w:val="16"/>
        </w:rPr>
        <w:t xml:space="preserve"> These </w:t>
      </w:r>
      <w:r w:rsidRPr="008B3C74">
        <w:rPr>
          <w:rStyle w:val="StyleUnderline"/>
        </w:rPr>
        <w:t>hardliners have been perceived sometimes by others as agitators whose counsel to treat China as a major threat to U.S. interests</w:t>
      </w:r>
      <w:r w:rsidRPr="008B3C74">
        <w:rPr>
          <w:sz w:val="16"/>
        </w:rPr>
        <w:t xml:space="preserve"> is designed to justify huge U.S. military budgets and is more likely to bring about conflict with China than to deter it. The </w:t>
      </w:r>
      <w:r w:rsidRPr="008B3C74">
        <w:rPr>
          <w:rStyle w:val="StyleUnderline"/>
        </w:rPr>
        <w:t>view that has been pursued more openly by U.S. Administrations is one that counsels cooperation and engagement with China as the best way to integrate China into the prevailing global system as a ‘‘responsible stakeholder’’</w:t>
      </w:r>
      <w:r w:rsidRPr="008B3C74">
        <w:rPr>
          <w:sz w:val="16"/>
        </w:rPr>
        <w:t xml:space="preserve">—a nation that has ‘‘a responsibility to strengthen the international system that has enabled its success.’’ 3 But </w:t>
      </w:r>
      <w:r w:rsidRPr="008B3C74">
        <w:rPr>
          <w:rStyle w:val="StyleUnderline"/>
        </w:rPr>
        <w:t xml:space="preserve">opponents of this approach typically paint these as </w:t>
      </w:r>
      <w:r w:rsidRPr="008B3C74">
        <w:rPr>
          <w:sz w:val="16"/>
        </w:rPr>
        <w:t xml:space="preserve">the views of ‘‘panda-huggers’’ who, seduced by the potential of the China market, are oblivious to PRC hostile intent, </w:t>
      </w:r>
      <w:r w:rsidRPr="008B3C74">
        <w:rPr>
          <w:rStyle w:val="StyleUnderline"/>
        </w:rPr>
        <w:t>cave in to PRC wishes and demands unnecessarily, and thereby squander U.S. strategic leverage</w:t>
      </w:r>
      <w:r w:rsidRPr="008B3C74">
        <w:rPr>
          <w:sz w:val="16"/>
        </w:rPr>
        <w:t xml:space="preserve"> and compromise U.S. interests. </w:t>
      </w:r>
      <w:r w:rsidRPr="008B3C74">
        <w:rPr>
          <w:rStyle w:val="StyleUnderline"/>
        </w:rPr>
        <w:t xml:space="preserve">The </w:t>
      </w:r>
      <w:r w:rsidRPr="008B3C74">
        <w:rPr>
          <w:rStyle w:val="Emphasis"/>
        </w:rPr>
        <w:t>confrontational and highly-charged dynamic between these two polar views</w:t>
      </w:r>
      <w:r w:rsidRPr="008B3C74">
        <w:rPr>
          <w:rStyle w:val="StyleUnderline"/>
        </w:rPr>
        <w:t xml:space="preserve"> continues to </w:t>
      </w:r>
      <w:r w:rsidRPr="008B3C74">
        <w:rPr>
          <w:rStyle w:val="Emphasis"/>
        </w:rPr>
        <w:t>make elusive the kind of pragmatic and reasoned policy discourse</w:t>
      </w:r>
      <w:r w:rsidRPr="008B3C74">
        <w:rPr>
          <w:rStyle w:val="StyleUnderline"/>
        </w:rPr>
        <w:t xml:space="preserve"> that could create greater American consensus</w:t>
      </w:r>
      <w:r w:rsidRPr="008B3C74">
        <w:rPr>
          <w:sz w:val="16"/>
        </w:rPr>
        <w:t xml:space="preserve"> on how the United States should position itself to meet the challenges China poses. </w:t>
      </w:r>
    </w:p>
    <w:p w:rsidR="00D6135F" w:rsidRPr="008B3C74" w:rsidRDefault="00D6135F" w:rsidP="00D6135F">
      <w:pPr>
        <w:pStyle w:val="Heading4"/>
      </w:pPr>
      <w:r w:rsidRPr="008B3C74">
        <w:t xml:space="preserve">GOP fragmentation </w:t>
      </w:r>
      <w:r w:rsidRPr="008B3C74">
        <w:rPr>
          <w:u w:val="single"/>
        </w:rPr>
        <w:t>increases</w:t>
      </w:r>
      <w:r w:rsidRPr="008B3C74">
        <w:t xml:space="preserve"> hardline stance on China</w:t>
      </w:r>
    </w:p>
    <w:p w:rsidR="00D6135F" w:rsidRPr="008B3C74" w:rsidRDefault="00D6135F" w:rsidP="00D6135F">
      <w:pPr>
        <w:rPr>
          <w:rStyle w:val="Style13ptBold"/>
          <w:b w:val="0"/>
        </w:rPr>
      </w:pPr>
      <w:r w:rsidRPr="008B3C74">
        <w:rPr>
          <w:rStyle w:val="Style13ptBold"/>
        </w:rPr>
        <w:t>Austin 15</w:t>
      </w:r>
      <w:r w:rsidRPr="008B3C74">
        <w:rPr>
          <w:rStyle w:val="Style13ptBold"/>
          <w:b w:val="0"/>
        </w:rPr>
        <w:t xml:space="preserve"> </w:t>
      </w:r>
      <w:r w:rsidRPr="008B3C74">
        <w:rPr>
          <w:rStyle w:val="Style13ptBold"/>
          <w:b w:val="0"/>
          <w:sz w:val="18"/>
        </w:rPr>
        <w:t>(Greg, 10/25, Professorial Fellow with the EastWest Institute in New York and a Professor at the Australian Centre for Cyber Security at the University of New South Wales, “US China Policy Under a Republican President”, http://thediplomat.com/2015/10/us-china-policy-under-a-republican-president/)</w:t>
      </w:r>
    </w:p>
    <w:p w:rsidR="00D6135F" w:rsidRPr="008B3C74" w:rsidRDefault="00D6135F" w:rsidP="00D6135F">
      <w:pPr>
        <w:rPr>
          <w:sz w:val="16"/>
        </w:rPr>
      </w:pPr>
      <w:r w:rsidRPr="008B3C74">
        <w:rPr>
          <w:sz w:val="16"/>
        </w:rPr>
        <w:t xml:space="preserve">Looking from here to a Republican presidency in 2017, it is not unreasonable to suggest that </w:t>
      </w:r>
      <w:r w:rsidRPr="008B3C74">
        <w:rPr>
          <w:rStyle w:val="StyleUnderline"/>
        </w:rPr>
        <w:t>the negative pressure we saw on U.S. China policy from the neo-cons under George W. Bush will be multiplied in spades by negative pressures from a far more fragmented, deeply ideological, and less pragmatic party. This is my reading of the Republican Congress members’ performance on China policy</w:t>
      </w:r>
      <w:r w:rsidRPr="008B3C74">
        <w:rPr>
          <w:sz w:val="16"/>
        </w:rPr>
        <w:t xml:space="preserve"> and foreign policy in general under Obama and of the attitudes of the Republican Party’s support base. I am taking as one reference point for my assumptions about the extremist elements in the support base the strong showings of Donald Trump, Ben Carson, Marco Rubio, and Ted Cruz in opinion polls on likely support for them in a presidential election. In this environment, as much I am opposed to dynasty politics in democratic societies, whether it be Hillary Clinton, Jeb Bush, Justin Trudeau, or Marine Le Pen, I am beginning to suspect that the only Republican candidate who can navigate the foreign policy nightmare the United States and the world now face (thanks to Islamic State, Russia, and the mess in Israel) is Jeb Bush. And he will do it with a human and compassionate face that his aforementioned competitors appear to lack. </w:t>
      </w:r>
      <w:r w:rsidRPr="008B3C74">
        <w:rPr>
          <w:rStyle w:val="StyleUnderline"/>
        </w:rPr>
        <w:t>Fragmentation of the popular power base of a Republican president and the deepening influence of extremist and unsustainable tendencies among candidates and elite advisers (neo-cons on steroids) could be a threat to peace with China.</w:t>
      </w:r>
      <w:r w:rsidRPr="008B3C74">
        <w:rPr>
          <w:sz w:val="16"/>
        </w:rPr>
        <w:t xml:space="preserve"> It could also be threat to the future prosperity and global leadership of the United States.</w:t>
      </w:r>
    </w:p>
    <w:p w:rsidR="00D6135F" w:rsidRPr="008B3C74" w:rsidRDefault="00D6135F" w:rsidP="00D6135F">
      <w:pPr>
        <w:pStyle w:val="Heading4"/>
      </w:pPr>
      <w:r w:rsidRPr="008B3C74">
        <w:t>Congress will deadlock engagement over China – Rebalance proves</w:t>
      </w:r>
    </w:p>
    <w:p w:rsidR="00D6135F" w:rsidRPr="008B3C74" w:rsidRDefault="00D6135F" w:rsidP="00D6135F">
      <w:pPr>
        <w:rPr>
          <w:rStyle w:val="Style13ptBold"/>
          <w:b w:val="0"/>
        </w:rPr>
      </w:pPr>
      <w:r w:rsidRPr="008B3C74">
        <w:rPr>
          <w:rStyle w:val="Style13ptBold"/>
        </w:rPr>
        <w:t>Connelly 15</w:t>
      </w:r>
      <w:r w:rsidRPr="008B3C74">
        <w:rPr>
          <w:rStyle w:val="Style13ptBold"/>
          <w:b w:val="0"/>
        </w:rPr>
        <w:t xml:space="preserve"> </w:t>
      </w:r>
      <w:r w:rsidRPr="008B3C74">
        <w:rPr>
          <w:rStyle w:val="Style13ptBold"/>
          <w:b w:val="0"/>
          <w:sz w:val="16"/>
        </w:rPr>
        <w:t>(Aaron, fellow @ Lowy Inst., Australian think tank, 9/25, “CONGRESS AND ASIA-PACIFIC POLICY: DYSFUNCTION AND NEGLECT”, http://www.lowyinstitute.org/publications/congress-and-asia-pacific-policy-dysfunction-neglect)</w:t>
      </w:r>
    </w:p>
    <w:p w:rsidR="00D6135F" w:rsidRPr="008B3C74" w:rsidRDefault="00D6135F" w:rsidP="00D6135F">
      <w:pPr>
        <w:rPr>
          <w:rStyle w:val="StyleUnderline"/>
        </w:rPr>
      </w:pPr>
      <w:r w:rsidRPr="008B3C74">
        <w:rPr>
          <w:rStyle w:val="StyleUnderline"/>
        </w:rPr>
        <w:t>Congress has become increasingly dysfunctional as a result of political polarisation</w:t>
      </w:r>
      <w:r w:rsidRPr="00083831">
        <w:rPr>
          <w:sz w:val="16"/>
        </w:rPr>
        <w:t xml:space="preserve"> in both houses, a consequence in part of ideologically cohesive districts and increasing political polarisation in the broader population. That dysfunction has disproportionately affected those issues without powerful champions, such as engagement with the Asia-Pacific region. </w:t>
      </w:r>
      <w:r w:rsidRPr="008B3C74">
        <w:rPr>
          <w:rStyle w:val="StyleUnderline"/>
        </w:rPr>
        <w:t>While key members of Congress have sought to shield US engagement in the Middle East or Eastern Europe from</w:t>
      </w:r>
      <w:r w:rsidRPr="00083831">
        <w:rPr>
          <w:sz w:val="16"/>
        </w:rPr>
        <w:t xml:space="preserve"> the worst effects of congressional </w:t>
      </w:r>
      <w:r w:rsidRPr="008B3C74">
        <w:rPr>
          <w:rStyle w:val="StyleUnderline"/>
        </w:rPr>
        <w:t>gridlock, engagement with the Asia Pacific has lacked such protection.</w:t>
      </w:r>
      <w:r w:rsidRPr="00083831">
        <w:rPr>
          <w:sz w:val="16"/>
        </w:rPr>
        <w:t xml:space="preserve"> When members have turned their attention to Asia-Pacific issues, it has often been in pursuit of narrow objectives focused on a single country or </w:t>
      </w:r>
      <w:r w:rsidRPr="00083831">
        <w:rPr>
          <w:sz w:val="16"/>
        </w:rPr>
        <w:lastRenderedPageBreak/>
        <w:t xml:space="preserve">issue, without reference to a broader regional strategy. Indeed, </w:t>
      </w:r>
      <w:r w:rsidRPr="008B3C74">
        <w:rPr>
          <w:rStyle w:val="StyleUnderline"/>
        </w:rPr>
        <w:t>one risk is that Congress may well replace a lack of interest in Asian affairs with an unhealthy preoccupation with China.</w:t>
      </w:r>
    </w:p>
    <w:p w:rsidR="00D6135F" w:rsidRPr="008B3C74" w:rsidRDefault="00D6135F" w:rsidP="00D6135F">
      <w:pPr>
        <w:pStyle w:val="Heading4"/>
      </w:pPr>
      <w:r w:rsidRPr="008B3C74">
        <w:t>Skeptics of the rebalance will brand the plan as another failure of the pivot</w:t>
      </w:r>
    </w:p>
    <w:p w:rsidR="00D6135F" w:rsidRPr="008B3C74" w:rsidRDefault="00D6135F" w:rsidP="00D6135F">
      <w:pPr>
        <w:rPr>
          <w:rStyle w:val="Style13ptBold"/>
          <w:b w:val="0"/>
        </w:rPr>
      </w:pPr>
      <w:r w:rsidRPr="008B3C74">
        <w:rPr>
          <w:rStyle w:val="Style13ptBold"/>
        </w:rPr>
        <w:t>Connelly 15</w:t>
      </w:r>
      <w:r w:rsidRPr="008B3C74">
        <w:rPr>
          <w:rStyle w:val="Style13ptBold"/>
          <w:b w:val="0"/>
        </w:rPr>
        <w:t xml:space="preserve"> </w:t>
      </w:r>
      <w:r w:rsidRPr="008B3C74">
        <w:rPr>
          <w:rStyle w:val="Style13ptBold"/>
          <w:b w:val="0"/>
          <w:sz w:val="16"/>
        </w:rPr>
        <w:t>(Aaron, fellow @ Lowy Inst., Australian think tank, 9/25, “CONGRESS AND ASIA-PACIFIC POLICY: DYSFUNCTION AND NEGLECT”, http://www.lowyinstitute.org/publications/congress-and-asia-pacific-policy-dysfunction-neglect)</w:t>
      </w:r>
    </w:p>
    <w:p w:rsidR="00D6135F" w:rsidRPr="008B3C74" w:rsidRDefault="00D6135F" w:rsidP="00D6135F">
      <w:pPr>
        <w:rPr>
          <w:rStyle w:val="StyleUnderline"/>
        </w:rPr>
      </w:pPr>
      <w:r w:rsidRPr="008B3C74">
        <w:rPr>
          <w:sz w:val="16"/>
        </w:rPr>
        <w:t xml:space="preserve">However, </w:t>
      </w:r>
      <w:r w:rsidRPr="008B3C74">
        <w:rPr>
          <w:rStyle w:val="StyleUnderline"/>
        </w:rPr>
        <w:t>the administration also failed to convince sceptics that the rebalance was not an attempt to contain China.</w:t>
      </w:r>
      <w:r w:rsidRPr="008B3C74">
        <w:rPr>
          <w:sz w:val="16"/>
        </w:rPr>
        <w:t xml:space="preserve"> In this, </w:t>
      </w:r>
      <w:r w:rsidRPr="008B3C74">
        <w:rPr>
          <w:rStyle w:val="StyleUnderline"/>
        </w:rPr>
        <w:t>the administration shares some blame</w:t>
      </w:r>
      <w:r w:rsidRPr="008B3C74">
        <w:rPr>
          <w:sz w:val="16"/>
        </w:rPr>
        <w:t xml:space="preserve">. The Pentagon under the Obama administration has occasionally described the rebalance and its increased military engagement with security partners in the region — partnerships that are intended to achieve a broad range of security goals — in terms that suggest it is merely an effort to counter China, rather than a more sophisticated effort to build partnerships and patterns of interaction with the militaries of the region. As a result, the </w:t>
      </w:r>
      <w:r w:rsidRPr="008B3C74">
        <w:rPr>
          <w:rStyle w:val="StyleUnderline"/>
        </w:rPr>
        <w:t>rebalance has often been judged by members of the press and members of Congress by how tough administration officials have been on Beijing.</w:t>
      </w:r>
      <w:r w:rsidRPr="008B3C74">
        <w:rPr>
          <w:sz w:val="16"/>
        </w:rPr>
        <w:t xml:space="preserve">[12] But the rebalance was never intended to be all about China. Rather, the rebalance was designed to uphold the liberal order in the region, principally through engagement with the entire region, including China.[13] Moreover, US officials have been careful not to take any actions that would present countries of the region a stark choice between Washington and Beijing, a choice Southeast Asian leaders have repeatedly said they do not want to be asked to make.[14] There has also been a recognition that Chinese actions that disregard international norms and laws are serious challenges to the regional order, and that the United States must seek to deter those actions. But the United States has not attempted to prevent China’s rise, merely those Chinese actions that are inconsistent with international norms and laws. Despite missteps in communicating the rebalance, it still represents a substantial increase in engagement with the region which understands the importance of third country sensitivities in US–China competition. </w:t>
      </w:r>
      <w:r w:rsidRPr="008B3C74">
        <w:rPr>
          <w:rStyle w:val="StyleUnderline"/>
        </w:rPr>
        <w:t>The United States has been held back, not so much by the Obama administration’s inattention or an unwillingness to be tough on China, but by a Congress so</w:t>
      </w:r>
      <w:r w:rsidRPr="008B3C74">
        <w:rPr>
          <w:sz w:val="16"/>
        </w:rPr>
        <w:t xml:space="preserve"> paralysed by </w:t>
      </w:r>
      <w:r w:rsidRPr="008B3C74">
        <w:rPr>
          <w:rStyle w:val="StyleUnderline"/>
        </w:rPr>
        <w:t>partisan</w:t>
      </w:r>
      <w:r w:rsidRPr="008B3C74">
        <w:rPr>
          <w:sz w:val="16"/>
        </w:rPr>
        <w:t xml:space="preserve">ship </w:t>
      </w:r>
      <w:r w:rsidRPr="008B3C74">
        <w:rPr>
          <w:rStyle w:val="StyleUnderline"/>
        </w:rPr>
        <w:t>that it can no longer carry out some of its most basic functions.</w:t>
      </w:r>
    </w:p>
    <w:p w:rsidR="00D6135F" w:rsidRPr="008B3C74" w:rsidRDefault="00D6135F" w:rsidP="00D6135F">
      <w:pPr>
        <w:pStyle w:val="Heading4"/>
      </w:pPr>
      <w:r w:rsidRPr="008B3C74">
        <w:t>Engagement is controversial with GOP neocons</w:t>
      </w:r>
    </w:p>
    <w:p w:rsidR="00D6135F" w:rsidRPr="008B3C74" w:rsidRDefault="00D6135F" w:rsidP="00D6135F">
      <w:pPr>
        <w:rPr>
          <w:rStyle w:val="Style13ptBold"/>
          <w:b w:val="0"/>
        </w:rPr>
      </w:pPr>
      <w:r w:rsidRPr="008B3C74">
        <w:rPr>
          <w:rStyle w:val="Style13ptBold"/>
        </w:rPr>
        <w:t>Lee &amp; Solomon 15</w:t>
      </w:r>
      <w:r w:rsidRPr="008B3C74">
        <w:rPr>
          <w:rStyle w:val="Style13ptBold"/>
          <w:b w:val="0"/>
          <w:sz w:val="18"/>
        </w:rPr>
        <w:t xml:space="preserve"> (Carol, &amp; Jay, staff @ Wall St. Jnl, “How Global Threats Have Crowded Obama’s Diplomacy Agenda”, http://www.wsj.com/articles/how-global-threats-have-crowded-obamas-diplomacy-agenda-1435627360)</w:t>
      </w:r>
    </w:p>
    <w:p w:rsidR="00D6135F" w:rsidRPr="008B3C74" w:rsidRDefault="00D6135F" w:rsidP="00D6135F">
      <w:pPr>
        <w:rPr>
          <w:sz w:val="16"/>
        </w:rPr>
      </w:pPr>
      <w:r w:rsidRPr="008B3C74">
        <w:rPr>
          <w:sz w:val="16"/>
        </w:rPr>
        <w:t xml:space="preserve">Mr. </w:t>
      </w:r>
      <w:r w:rsidRPr="008B3C74">
        <w:rPr>
          <w:rStyle w:val="StyleUnderline"/>
        </w:rPr>
        <w:t>Obama’s foreign-policy</w:t>
      </w:r>
      <w:r w:rsidRPr="008B3C74">
        <w:rPr>
          <w:sz w:val="16"/>
        </w:rPr>
        <w:t xml:space="preserve"> offensive, described by a dozen current and former U.S. officials involved in its execution, was a blueprint to fulfill the president’s 2008 campaign pledge of breaking from decades of post-Cold War U.S. foreign-policy doctrine. Together, the initiatives </w:t>
      </w:r>
      <w:r w:rsidRPr="008B3C74">
        <w:rPr>
          <w:rStyle w:val="StyleUnderline"/>
        </w:rPr>
        <w:t>reflect</w:t>
      </w:r>
      <w:r w:rsidRPr="008B3C74">
        <w:rPr>
          <w:sz w:val="16"/>
        </w:rPr>
        <w:t xml:space="preserve"> Mr. </w:t>
      </w:r>
      <w:r w:rsidRPr="008B3C74">
        <w:rPr>
          <w:rStyle w:val="StyleUnderline"/>
        </w:rPr>
        <w:t>Obama’s belief that diplomatic and economic engagement trump military power in winning lasting American influence.</w:t>
      </w:r>
      <w:r w:rsidRPr="008B3C74">
        <w:rPr>
          <w:sz w:val="16"/>
        </w:rPr>
        <w:t xml:space="preserve"> David Axelrod, one of Mr. Obama’s closest advisers since the 2008 campaign, said the seeds of the president’s second-term foreign-policy agenda “were planted from the very first days of the first term.” </w:t>
      </w:r>
      <w:r w:rsidRPr="008B3C74">
        <w:rPr>
          <w:rStyle w:val="StyleUnderline"/>
        </w:rPr>
        <w:t>The effort has</w:t>
      </w:r>
      <w:r w:rsidRPr="008B3C74">
        <w:rPr>
          <w:sz w:val="16"/>
        </w:rPr>
        <w:t xml:space="preserve"> at times </w:t>
      </w:r>
      <w:r w:rsidRPr="008B3C74">
        <w:rPr>
          <w:rStyle w:val="StyleUnderline"/>
        </w:rPr>
        <w:t>been rocky. All</w:t>
      </w:r>
      <w:r w:rsidRPr="008B3C74">
        <w:rPr>
          <w:sz w:val="16"/>
        </w:rPr>
        <w:t xml:space="preserve"> four </w:t>
      </w:r>
      <w:r w:rsidRPr="008B3C74">
        <w:rPr>
          <w:rStyle w:val="StyleUnderline"/>
        </w:rPr>
        <w:t>initiatives have been controversial;</w:t>
      </w:r>
      <w:r w:rsidRPr="008B3C74">
        <w:rPr>
          <w:sz w:val="16"/>
        </w:rPr>
        <w:t xml:space="preserve"> in three of them—Iran, Cuba and climate change—Mr. </w:t>
      </w:r>
      <w:r w:rsidRPr="008B3C74">
        <w:rPr>
          <w:rStyle w:val="StyleUnderline"/>
        </w:rPr>
        <w:t>Obama challenged Republicans and the foreign-policy establishment. And</w:t>
      </w:r>
      <w:r w:rsidRPr="008B3C74">
        <w:rPr>
          <w:sz w:val="16"/>
        </w:rPr>
        <w:t xml:space="preserve"> the trade deal </w:t>
      </w:r>
      <w:r w:rsidRPr="008B3C74">
        <w:rPr>
          <w:rStyle w:val="StyleUnderline"/>
        </w:rPr>
        <w:t>set off a jarring collision with his own party. Other problems have crowded the agenda and</w:t>
      </w:r>
      <w:r w:rsidRPr="008B3C74">
        <w:rPr>
          <w:sz w:val="16"/>
        </w:rPr>
        <w:t xml:space="preserve">, in the eyes of critics, </w:t>
      </w:r>
      <w:r w:rsidRPr="008B3C74">
        <w:rPr>
          <w:rStyle w:val="StyleUnderline"/>
        </w:rPr>
        <w:t>caught the president unprepared.</w:t>
      </w:r>
      <w:r w:rsidRPr="008B3C74">
        <w:rPr>
          <w:sz w:val="16"/>
        </w:rPr>
        <w:t xml:space="preserve"> </w:t>
      </w:r>
      <w:r w:rsidRPr="008B3C74">
        <w:rPr>
          <w:rStyle w:val="StyleUnderline"/>
        </w:rPr>
        <w:t>China was a priority at the outset of the administration, but Beijing has repeatedly defied the White House,</w:t>
      </w:r>
      <w:r w:rsidRPr="008B3C74">
        <w:rPr>
          <w:sz w:val="16"/>
        </w:rPr>
        <w:t xml:space="preserve"> striking an aggressive posture in Asia, militarily and economically, that has alarmed U.S. allies.</w:t>
      </w:r>
    </w:p>
    <w:p w:rsidR="00D6135F" w:rsidRPr="008B3C74" w:rsidRDefault="00D6135F" w:rsidP="00D6135F">
      <w:pPr>
        <w:pStyle w:val="Heading4"/>
      </w:pPr>
      <w:r w:rsidRPr="008B3C74">
        <w:t>Engagement creates left-right coalitions to oppose the plan</w:t>
      </w:r>
    </w:p>
    <w:p w:rsidR="00D6135F" w:rsidRPr="008B3C74" w:rsidRDefault="00D6135F" w:rsidP="00D6135F">
      <w:pPr>
        <w:rPr>
          <w:rStyle w:val="Style13ptBold"/>
          <w:b w:val="0"/>
        </w:rPr>
      </w:pPr>
      <w:r w:rsidRPr="008B3C74">
        <w:rPr>
          <w:rStyle w:val="Style13ptBold"/>
        </w:rPr>
        <w:t>Gries, Crowson, &amp; Cai 11</w:t>
      </w:r>
      <w:r w:rsidRPr="008B3C74">
        <w:rPr>
          <w:rStyle w:val="Style13ptBold"/>
          <w:b w:val="0"/>
        </w:rPr>
        <w:t xml:space="preserve"> </w:t>
      </w:r>
      <w:r w:rsidRPr="008B3C74">
        <w:rPr>
          <w:rStyle w:val="Style13ptBold"/>
          <w:b w:val="0"/>
          <w:sz w:val="20"/>
        </w:rPr>
        <w:t>(Peter, Michael, &amp; Huajian, Institute for US–China Issues, Norman, OK, “God, guns, and ... China? How ideology impacts American attitudes and policy preferences toward China”, http://www.ou.edu/uschina/gries/articles/texts/Gries.2011.IRAP.GodGunsChina.pdf)</w:t>
      </w:r>
    </w:p>
    <w:p w:rsidR="00D6135F" w:rsidRPr="008B3C74" w:rsidRDefault="00D6135F" w:rsidP="00D6135F">
      <w:pPr>
        <w:rPr>
          <w:sz w:val="16"/>
        </w:rPr>
      </w:pPr>
      <w:r w:rsidRPr="008B3C74">
        <w:rPr>
          <w:rStyle w:val="StyleUnderline"/>
        </w:rPr>
        <w:t xml:space="preserve">Both the Democratic and Republican parties are </w:t>
      </w:r>
      <w:r w:rsidRPr="008B3C74">
        <w:rPr>
          <w:sz w:val="16"/>
        </w:rPr>
        <w:t xml:space="preserve">internally </w:t>
      </w:r>
      <w:r w:rsidRPr="008B3C74">
        <w:rPr>
          <w:rStyle w:val="StyleUnderline"/>
        </w:rPr>
        <w:t>divided on China, making for some strange bedfellows</w:t>
      </w:r>
      <w:r w:rsidRPr="008B3C74">
        <w:t xml:space="preserve"> </w:t>
      </w:r>
      <w:r w:rsidRPr="008B3C74">
        <w:rPr>
          <w:sz w:val="16"/>
        </w:rPr>
        <w:t>in Washington, DC. As the quotes above suggest,</w:t>
      </w:r>
      <w:r w:rsidRPr="008B3C74">
        <w:t xml:space="preserve"> </w:t>
      </w:r>
      <w:r w:rsidRPr="008B3C74">
        <w:rPr>
          <w:rStyle w:val="StyleUnderline"/>
        </w:rPr>
        <w:t>liberal human rights advocates</w:t>
      </w:r>
      <w:r w:rsidRPr="008B3C74">
        <w:t xml:space="preserve"> </w:t>
      </w:r>
      <w:r w:rsidRPr="008B3C74">
        <w:rPr>
          <w:sz w:val="16"/>
        </w:rPr>
        <w:t xml:space="preserve">like Nancy Pelosi </w:t>
      </w:r>
      <w:r w:rsidRPr="008B3C74">
        <w:rPr>
          <w:rStyle w:val="StyleUnderline"/>
        </w:rPr>
        <w:t>and Christian conservatives</w:t>
      </w:r>
      <w:r w:rsidRPr="008B3C74">
        <w:t xml:space="preserve"> </w:t>
      </w:r>
      <w:r w:rsidRPr="008B3C74">
        <w:rPr>
          <w:sz w:val="16"/>
        </w:rPr>
        <w:t xml:space="preserve">like Christopher Cox often </w:t>
      </w:r>
      <w:r w:rsidRPr="008B3C74">
        <w:rPr>
          <w:rStyle w:val="StyleUnderline"/>
        </w:rPr>
        <w:t>join together in advocating tougher China policies.</w:t>
      </w:r>
      <w:r w:rsidRPr="008B3C74">
        <w:t xml:space="preserve"> </w:t>
      </w:r>
      <w:r w:rsidRPr="008B3C74">
        <w:rPr>
          <w:sz w:val="16"/>
        </w:rPr>
        <w:t xml:space="preserve">Indeed, </w:t>
      </w:r>
      <w:r w:rsidRPr="008B3C74">
        <w:rPr>
          <w:rStyle w:val="StyleUnderline"/>
        </w:rPr>
        <w:t>the Senate and House Taiwan caucuses, which are not just pro-Taiwan but also generally anti-China, are genuinely bipartisan, with comparable numbers of Democratic and Republican members.</w:t>
      </w:r>
      <w:r w:rsidRPr="008B3C74">
        <w:t xml:space="preserve"> </w:t>
      </w:r>
      <w:r w:rsidRPr="008B3C74">
        <w:rPr>
          <w:sz w:val="16"/>
        </w:rPr>
        <w:t xml:space="preserve">However, on the pro-China side, </w:t>
      </w:r>
      <w:r w:rsidRPr="008B3C74">
        <w:rPr>
          <w:sz w:val="16"/>
        </w:rPr>
        <w:lastRenderedPageBreak/>
        <w:t>business conservatives often join liberal internationalists in advocating more friendly China policies. For instance, the US–China Business Council, which lobbies on behalf of US companies doing business with China, works closely not just with Republicans but also with Democrats on Capitol Hill to promote pro-China and block anti-China legislation.</w:t>
      </w:r>
    </w:p>
    <w:p w:rsidR="00D6135F" w:rsidRPr="008B3C74" w:rsidRDefault="00D6135F" w:rsidP="00D6135F">
      <w:pPr>
        <w:pStyle w:val="Heading4"/>
      </w:pPr>
      <w:r w:rsidRPr="008B3C74">
        <w:t>The plan causes backlash by security neocons</w:t>
      </w:r>
    </w:p>
    <w:p w:rsidR="00D6135F" w:rsidRPr="008B3C74" w:rsidRDefault="00D6135F" w:rsidP="00D6135F">
      <w:pPr>
        <w:rPr>
          <w:rStyle w:val="Style13ptBold"/>
          <w:b w:val="0"/>
        </w:rPr>
      </w:pPr>
      <w:r w:rsidRPr="008B3C74">
        <w:rPr>
          <w:rStyle w:val="Style13ptBold"/>
        </w:rPr>
        <w:t>Pantazi 10</w:t>
      </w:r>
      <w:r w:rsidRPr="008B3C74">
        <w:rPr>
          <w:rStyle w:val="Style13ptBold"/>
          <w:b w:val="0"/>
        </w:rPr>
        <w:t xml:space="preserve"> </w:t>
      </w:r>
      <w:r w:rsidRPr="008B3C74">
        <w:rPr>
          <w:rStyle w:val="Style13ptBold"/>
          <w:b w:val="0"/>
          <w:sz w:val="18"/>
        </w:rPr>
        <w:t>(Florian, Master in Geopolitics and International Relations from Sciences Po Toulouse and an MA in History from the Al.I.Cuza University, Iasi, Romania, “The conduct of US foreign policy is a presidential prerogative”, https://florianpantazi.blogactiv.eu/2010/12/the-conduct-of-us-foreign-policy-is-a-presidential-prerogative/)</w:t>
      </w:r>
    </w:p>
    <w:p w:rsidR="00D6135F" w:rsidRPr="008B3C74" w:rsidRDefault="00D6135F" w:rsidP="00D6135F">
      <w:pPr>
        <w:rPr>
          <w:rStyle w:val="StyleUnderline"/>
        </w:rPr>
      </w:pPr>
      <w:r w:rsidRPr="008B3C74">
        <w:rPr>
          <w:sz w:val="16"/>
        </w:rPr>
        <w:t xml:space="preserve">According to Emmanuel Puig (“L’ordre et la menace: analyse critique du discours de la menace chinoise en Relations internationales”), the </w:t>
      </w:r>
      <w:r w:rsidRPr="008B3C74">
        <w:rPr>
          <w:rStyle w:val="StyleUnderline"/>
        </w:rPr>
        <w:t>American security and international relations experts</w:t>
      </w:r>
      <w:r w:rsidRPr="008B3C74">
        <w:rPr>
          <w:sz w:val="16"/>
        </w:rPr>
        <w:t xml:space="preserve">, many of them committed cold warriors, </w:t>
      </w:r>
      <w:r w:rsidRPr="008B3C74">
        <w:rPr>
          <w:rStyle w:val="StyleUnderline"/>
        </w:rPr>
        <w:t>have begun to sell the “Chinese menace” as the biggest potential threat to the US’ national interest. These experts</w:t>
      </w:r>
      <w:r w:rsidRPr="008B3C74">
        <w:rPr>
          <w:sz w:val="16"/>
        </w:rPr>
        <w:t xml:space="preserve">, who during the eighties were not even able to predict the implosion of the Soviet Union, </w:t>
      </w:r>
      <w:r w:rsidRPr="008B3C74">
        <w:rPr>
          <w:rStyle w:val="StyleUnderline"/>
        </w:rPr>
        <w:t>are now back in the saddle within academia, the State Department or conservative think tanks like The Heritage Foundation, spreading their new anti-China message to a largely uneducated American public,</w:t>
      </w:r>
      <w:r w:rsidRPr="008B3C74">
        <w:rPr>
          <w:sz w:val="16"/>
        </w:rPr>
        <w:t xml:space="preserve"> courtesy of decades of neglect of the secondary school system . Thus, the knowledge of international issues of the average American is so poor that even politicians like former vice-presidential candidate Sarah Palin believe that the US presence in Iraq was mandated by God, or that America’s main ally in the Korean peninsula is…North Korea. These days, </w:t>
      </w:r>
      <w:r w:rsidRPr="008B3C74">
        <w:rPr>
          <w:rStyle w:val="StyleUnderline"/>
        </w:rPr>
        <w:t>the partisans of engaging China, who were in vogue during the nineties, are currently being replaced by security and foreign policy experts advocating China’s containment.</w:t>
      </w:r>
    </w:p>
    <w:p w:rsidR="00D6135F" w:rsidRPr="008B3C74" w:rsidRDefault="00D6135F" w:rsidP="00D6135F">
      <w:pPr>
        <w:pStyle w:val="Heading4"/>
      </w:pPr>
      <w:r w:rsidRPr="008B3C74">
        <w:t>Opponents will brand engagement as ceding power to China</w:t>
      </w:r>
    </w:p>
    <w:p w:rsidR="00D6135F" w:rsidRPr="008B3C74" w:rsidRDefault="00D6135F" w:rsidP="00D6135F">
      <w:pPr>
        <w:rPr>
          <w:rStyle w:val="Style13ptBold"/>
          <w:b w:val="0"/>
        </w:rPr>
      </w:pPr>
      <w:r w:rsidRPr="008B3C74">
        <w:rPr>
          <w:rStyle w:val="Style13ptBold"/>
        </w:rPr>
        <w:t>CRS 8</w:t>
      </w:r>
      <w:r w:rsidRPr="008B3C74">
        <w:rPr>
          <w:rStyle w:val="Style13ptBold"/>
          <w:b w:val="0"/>
        </w:rPr>
        <w:t xml:space="preserve"> </w:t>
      </w:r>
      <w:r w:rsidRPr="008B3C74">
        <w:rPr>
          <w:rStyle w:val="Style13ptBold"/>
          <w:b w:val="0"/>
          <w:sz w:val="20"/>
        </w:rPr>
        <w:t>(Congressional Research Service, “CHINA’S FOREIGN POLICY AND ‘‘SOFT POWER’’ IN SOUTH AMERICA, ASIA, AND AFRICA”, https://fas.org/irp/congress/2008_rpt/crs-china.pdf)</w:t>
      </w:r>
    </w:p>
    <w:p w:rsidR="00D6135F" w:rsidRPr="008B3C74" w:rsidRDefault="00D6135F" w:rsidP="00D6135F">
      <w:pPr>
        <w:rPr>
          <w:rStyle w:val="StyleUnderline"/>
        </w:rPr>
      </w:pPr>
      <w:r w:rsidRPr="008B3C74">
        <w:rPr>
          <w:sz w:val="16"/>
        </w:rPr>
        <w:t xml:space="preserve">Having progressed on a steady path in the last three decades on multiple global economic and political endeavors, </w:t>
      </w:r>
      <w:r w:rsidRPr="008B3C74">
        <w:rPr>
          <w:rStyle w:val="StyleUnderline"/>
        </w:rPr>
        <w:t xml:space="preserve">China’s robust </w:t>
      </w:r>
      <w:r w:rsidRPr="008B3C74">
        <w:rPr>
          <w:rStyle w:val="Emphasis"/>
        </w:rPr>
        <w:t>international engagement</w:t>
      </w:r>
      <w:r w:rsidRPr="008B3C74">
        <w:rPr>
          <w:sz w:val="16"/>
        </w:rPr>
        <w:t xml:space="preserve"> since 2000 </w:t>
      </w:r>
      <w:r w:rsidRPr="008B3C74">
        <w:rPr>
          <w:rStyle w:val="StyleUnderline"/>
        </w:rPr>
        <w:t xml:space="preserve">has caught many by surprise and has prompted </w:t>
      </w:r>
      <w:r w:rsidRPr="008B3C74">
        <w:rPr>
          <w:rStyle w:val="Emphasis"/>
        </w:rPr>
        <w:t xml:space="preserve">growing American disagreement and debate </w:t>
      </w:r>
      <w:r w:rsidRPr="008B3C74">
        <w:rPr>
          <w:rStyle w:val="StyleUnderline"/>
        </w:rPr>
        <w:t xml:space="preserve">over PRC motivations and objectives. </w:t>
      </w:r>
      <w:r w:rsidRPr="008B3C74">
        <w:rPr>
          <w:sz w:val="16"/>
        </w:rPr>
        <w:t xml:space="preserve">The fact that much of this international engagement has expanded while the United States has been preoccupied with its military involvement in Iraq and Afghanistan also is causing a growing degree of American introspection. Moreover, </w:t>
      </w:r>
      <w:r w:rsidRPr="008B3C74">
        <w:rPr>
          <w:rStyle w:val="StyleUnderline"/>
        </w:rPr>
        <w:t>many fear that China’s growing international economic engagement is going hand-in-hand with expanding political influence</w:t>
      </w:r>
      <w:r w:rsidRPr="008B3C74">
        <w:rPr>
          <w:sz w:val="16"/>
        </w:rPr>
        <w:t xml:space="preserve">. Although some believe that PRC officials appear more comfortable working with undemocratic or authoritarian governments, </w:t>
      </w:r>
      <w:r w:rsidRPr="008B3C74">
        <w:rPr>
          <w:rStyle w:val="StyleUnderline"/>
        </w:rPr>
        <w:t>PRC outreach also has extended to key U.S. allies or to regions where U.S. dominance to date has been unparalleled and unquestioned, leading some to conclude that Beijing ultimately intends a direct challenge to U.S. global power.</w:t>
      </w:r>
    </w:p>
    <w:p w:rsidR="00D6135F" w:rsidRPr="008B3C74" w:rsidRDefault="00D6135F" w:rsidP="00D6135F">
      <w:pPr>
        <w:pStyle w:val="Heading4"/>
      </w:pPr>
      <w:r w:rsidRPr="008B3C74">
        <w:t>Engagement is unpopular because of opposition to the Chinese state &amp; security fears</w:t>
      </w:r>
    </w:p>
    <w:p w:rsidR="00D6135F" w:rsidRPr="008B3C74" w:rsidRDefault="00D6135F" w:rsidP="00D6135F">
      <w:pPr>
        <w:rPr>
          <w:rStyle w:val="Style13ptBold"/>
          <w:b w:val="0"/>
        </w:rPr>
      </w:pPr>
      <w:r w:rsidRPr="008B3C74">
        <w:rPr>
          <w:rStyle w:val="Style13ptBold"/>
        </w:rPr>
        <w:t>Gries 9</w:t>
      </w:r>
      <w:r w:rsidRPr="008B3C74">
        <w:rPr>
          <w:rStyle w:val="Style13ptBold"/>
          <w:b w:val="0"/>
        </w:rPr>
        <w:t xml:space="preserve"> </w:t>
      </w:r>
      <w:r w:rsidRPr="008B3C74">
        <w:rPr>
          <w:rStyle w:val="Style13ptBold"/>
          <w:b w:val="0"/>
          <w:sz w:val="16"/>
        </w:rPr>
        <w:t>(Peter Hays, Harold J. &amp; Ruth Newman Chair and Director of the Institute for U.S.-China Issues at the University of Oklahoma, “Problems of Misperception in U.S.-China Relations”, http://www.fpri.org/docs/media/gries.US-Chinarelations.pdf)</w:t>
      </w:r>
    </w:p>
    <w:p w:rsidR="00D6135F" w:rsidRPr="008B3C74" w:rsidRDefault="00D6135F" w:rsidP="00D6135F">
      <w:pPr>
        <w:rPr>
          <w:sz w:val="16"/>
        </w:rPr>
      </w:pPr>
      <w:r w:rsidRPr="008B3C74">
        <w:rPr>
          <w:rStyle w:val="StyleUnderline"/>
        </w:rPr>
        <w:t>American misperceptions of China and subsequent prescriptions for U.S.-China policy are very much embedded in this ongoing debate</w:t>
      </w:r>
      <w:r w:rsidRPr="008B3C74">
        <w:rPr>
          <w:sz w:val="16"/>
        </w:rPr>
        <w:t xml:space="preserve"> over American national identity. </w:t>
      </w:r>
      <w:r w:rsidRPr="008B3C74">
        <w:rPr>
          <w:rStyle w:val="StyleUnderline"/>
        </w:rPr>
        <w:t>It is the ‘‘spirit of ‘76’’ that appears to dominate U.S. views of China today.</w:t>
      </w:r>
      <w:r w:rsidRPr="008B3C74">
        <w:rPr>
          <w:sz w:val="16"/>
        </w:rPr>
        <w:t xml:space="preserve"> The Jeffersonian Republican strain of American Liberalism has, at its heart, a fierce insistence on individual liberty set against an authoritarian state. In American national narratives, the United States won its independence and freedom against the tyranny of King George and the British. But our fear of the individual’s enslavement at the hands of a strong state lives on today in our fear of communism. </w:t>
      </w:r>
      <w:r w:rsidRPr="008B3C74">
        <w:rPr>
          <w:rStyle w:val="StyleUnderline"/>
        </w:rPr>
        <w:t>Decrying a ‘‘China threat’’ and the evils of communism becomes a way of defining what it means to be a freedom-loving twenty-first century American. It is</w:t>
      </w:r>
      <w:r w:rsidRPr="008B3C74">
        <w:rPr>
          <w:sz w:val="16"/>
        </w:rPr>
        <w:t xml:space="preserve">, therefore, </w:t>
      </w:r>
      <w:r w:rsidRPr="008B3C74">
        <w:rPr>
          <w:rStyle w:val="StyleUnderline"/>
        </w:rPr>
        <w:t>not surprising that American politicians frequently use China as a tool to construct patriotic images of themselves before the American electorate</w:t>
      </w:r>
      <w:r w:rsidRPr="008B3C74">
        <w:rPr>
          <w:sz w:val="16"/>
        </w:rPr>
        <w:t xml:space="preserve">. Since it is fairly safe to say that China will remain ‘‘communist,’’ at least in name for the medium-term future, it is also likely that </w:t>
      </w:r>
      <w:r w:rsidRPr="008B3C74">
        <w:rPr>
          <w:rStyle w:val="StyleUnderline"/>
        </w:rPr>
        <w:t xml:space="preserve">at a very deep-rooted level, many Americans will continue to fear ‘‘China’s rise.’’ </w:t>
      </w:r>
      <w:r w:rsidRPr="008B3C74">
        <w:rPr>
          <w:sz w:val="16"/>
        </w:rPr>
        <w:t>Those on</w:t>
      </w:r>
      <w:r w:rsidRPr="008B3C74">
        <w:rPr>
          <w:rStyle w:val="StyleUnderline"/>
        </w:rPr>
        <w:t xml:space="preserve"> both ends of the American political spectrum</w:t>
      </w:r>
      <w:r w:rsidRPr="008B3C74">
        <w:rPr>
          <w:sz w:val="16"/>
        </w:rPr>
        <w:t xml:space="preserve"> who </w:t>
      </w:r>
      <w:r w:rsidRPr="008B3C74">
        <w:rPr>
          <w:rStyle w:val="StyleUnderline"/>
        </w:rPr>
        <w:t>advocate a tougher policy toward China</w:t>
      </w:r>
      <w:r w:rsidRPr="008B3C74">
        <w:rPr>
          <w:sz w:val="16"/>
        </w:rPr>
        <w:t xml:space="preserve"> partake of this </w:t>
      </w:r>
      <w:r w:rsidRPr="008B3C74">
        <w:rPr>
          <w:sz w:val="16"/>
        </w:rPr>
        <w:lastRenderedPageBreak/>
        <w:t>‘‘Spirit of ‘76.’’ On the left, the campaign rhetoric of both Barack Obama and Hillary Clinton adhered to this narrative of protecting individual liberty against an authoritarian state. Similarly, Speaker of the House Nancy Pelosi, as well as hu</w:t>
      </w:r>
      <w:r w:rsidRPr="008B3C74">
        <w:rPr>
          <w:rStyle w:val="StyleUnderline"/>
        </w:rPr>
        <w:t>man rights advocates, decry the lack of political liberties in Chin</w:t>
      </w:r>
      <w:r w:rsidRPr="008B3C74">
        <w:rPr>
          <w:sz w:val="16"/>
        </w:rPr>
        <w:t xml:space="preserve">a. They are joined on the right by </w:t>
      </w:r>
      <w:r w:rsidRPr="008B3C74">
        <w:rPr>
          <w:rStyle w:val="StyleUnderline"/>
        </w:rPr>
        <w:t>religious conservatives</w:t>
      </w:r>
      <w:r w:rsidRPr="008B3C74">
        <w:rPr>
          <w:sz w:val="16"/>
        </w:rPr>
        <w:t xml:space="preserve"> who </w:t>
      </w:r>
      <w:r w:rsidRPr="008B3C74">
        <w:rPr>
          <w:rStyle w:val="StyleUnderline"/>
        </w:rPr>
        <w:t>lament</w:t>
      </w:r>
      <w:r w:rsidRPr="008B3C74">
        <w:rPr>
          <w:sz w:val="16"/>
        </w:rPr>
        <w:t xml:space="preserve"> not just ‘‘godless communism,’’ but </w:t>
      </w:r>
      <w:r w:rsidRPr="008B3C74">
        <w:rPr>
          <w:rStyle w:val="StyleUnderline"/>
        </w:rPr>
        <w:t>the lack of religious and other political liberties in China.</w:t>
      </w:r>
      <w:r w:rsidRPr="008B3C74">
        <w:rPr>
          <w:sz w:val="16"/>
        </w:rPr>
        <w:t xml:space="preserve"> For instance, New Jersey Congressman Christopher Smith, a Christian conservative, has held dozens of hearings on Capital Hill to deplore China’s lack of religious freedoms. ‘‘China’s continued repression of religion is among the most despotic in the world,’’ Smith argues. ‘‘Today, numerous underground Roman Catholic priests and bishops and Protestant pastors languish in the infamous concentration camps of China for simply proclaiming the Gospel of Jesus Christ.’’12 This bi-partisan ‘‘Spirit of ‘76’’ drove the spring 2008 protests against China’s Tibet policies and the Olympic torch relay. These Americans rallied around the idea of defending religious freedom, and the idea of liberty in the face of tyranny. This spirit explains the tremendous sympathy that ordinary Americans feel about the plight of Tibetan Buddhists. One of the most fundamental Chinese misperceptions of the United States is to view American ‘‘Spirit of ‘76ers’’ as ‘‘anti-China,’’ when they actually know and care little about China, but are instead anti-state power, in any of its forms, including if not especially ‘‘communist.’’ But the Federalist celebration of American nationhood also seems to live on in those Americans who think not primarily about the symbolic threat that ‘‘Chinese tyranny’’ presents to American Liberty as about the material threat that ‘‘China’s rise’’ represents to the American nation. </w:t>
      </w:r>
      <w:r w:rsidRPr="008B3C74">
        <w:rPr>
          <w:rStyle w:val="StyleUnderline"/>
        </w:rPr>
        <w:t>The very idea of ‘‘China’s rise’’ appears to generate insecurities about the America’s fate in the twenty-first century.</w:t>
      </w:r>
      <w:r w:rsidRPr="008B3C74">
        <w:rPr>
          <w:sz w:val="16"/>
        </w:rPr>
        <w:t xml:space="preserve"> In some ways, 9/11 and ‘‘China’s rise’’ appear analogous to Shays’ Rebellion of 1786-1787 in that they all prompted a Federalist fear of national disintegration. It is this fear that generates a willingness to sacrifice individual liberties for the sake of state power and security. It is hard to imagine a ‘‘Patriot Act’’ or a ‘‘unitary executive’’ theory in an America—especially during a Republican controlled Washington—that was not facing the threats of Islamic fundamentalism and ‘‘China’s rise.’’</w:t>
      </w:r>
    </w:p>
    <w:p w:rsidR="00D6135F" w:rsidRPr="008B3C74" w:rsidRDefault="00D6135F" w:rsidP="00D6135F">
      <w:pPr>
        <w:pStyle w:val="Heading4"/>
      </w:pPr>
      <w:r w:rsidRPr="008B3C74">
        <w:t>Lobbyists will tie unrelated issues to engagement, causing fights over human rights, religion, Taiwan, and a host of controversial issues</w:t>
      </w:r>
    </w:p>
    <w:p w:rsidR="00D6135F" w:rsidRPr="008B3C74" w:rsidRDefault="00D6135F" w:rsidP="00D6135F">
      <w:pPr>
        <w:rPr>
          <w:rStyle w:val="Style13ptBold"/>
          <w:b w:val="0"/>
        </w:rPr>
      </w:pPr>
      <w:r w:rsidRPr="008B3C74">
        <w:rPr>
          <w:rStyle w:val="Style13ptBold"/>
        </w:rPr>
        <w:t>Lubman 4</w:t>
      </w:r>
      <w:r w:rsidRPr="008B3C74">
        <w:rPr>
          <w:rStyle w:val="Style13ptBold"/>
          <w:b w:val="0"/>
        </w:rPr>
        <w:t xml:space="preserve"> </w:t>
      </w:r>
      <w:r w:rsidRPr="008B3C74">
        <w:rPr>
          <w:rStyle w:val="Style13ptBold"/>
          <w:b w:val="0"/>
          <w:sz w:val="18"/>
        </w:rPr>
        <w:t>(Stanley, Lecturer of Law and Visiting Scholar for the Center for the Study of Law and Society, UC Berkeley, “The Dragon As Demon: Images Of China On Capitol Hill”, http://escholarship.org/uc/item/4099x6f8#page-2)</w:t>
      </w:r>
    </w:p>
    <w:p w:rsidR="00D6135F" w:rsidRPr="008B3C74" w:rsidRDefault="00D6135F" w:rsidP="00D6135F">
      <w:pPr>
        <w:rPr>
          <w:sz w:val="16"/>
        </w:rPr>
      </w:pPr>
      <w:r w:rsidRPr="008B3C74">
        <w:rPr>
          <w:sz w:val="16"/>
        </w:rPr>
        <w:t xml:space="preserve">This article has explored only the surface manifestations of deeper issues that lie beneath the Congressional debates because it has been concerned only with what has been said publicly, for the record. It undoubtedly slights many other members whose spoken words have been few, but who are more temperate in their judgments than some of their more vocal colleagues. More important, </w:t>
      </w:r>
      <w:r w:rsidRPr="008B3C74">
        <w:rPr>
          <w:rStyle w:val="StyleUnderline"/>
        </w:rPr>
        <w:t xml:space="preserve">relationships with interest groups lie behind the one-dimensional images of China in Congress </w:t>
      </w:r>
      <w:r w:rsidRPr="008B3C74">
        <w:rPr>
          <w:sz w:val="16"/>
        </w:rPr>
        <w:t xml:space="preserve">that have been illustrated here. </w:t>
      </w:r>
      <w:r w:rsidRPr="008B3C74">
        <w:rPr>
          <w:rStyle w:val="StyleUnderline"/>
        </w:rPr>
        <w:t>Labor unions, human rights advocates and anti-abortion groups have been among China's strongest critics, and</w:t>
      </w:r>
      <w:r w:rsidRPr="008B3C74">
        <w:rPr>
          <w:sz w:val="16"/>
        </w:rPr>
        <w:t xml:space="preserve"> there are </w:t>
      </w:r>
      <w:r w:rsidRPr="008B3C74">
        <w:rPr>
          <w:rStyle w:val="StyleUnderline"/>
        </w:rPr>
        <w:t>others</w:t>
      </w:r>
      <w:r w:rsidRPr="008B3C74">
        <w:rPr>
          <w:sz w:val="16"/>
        </w:rPr>
        <w:t xml:space="preserve"> less obvious, </w:t>
      </w:r>
      <w:r w:rsidRPr="008B3C74">
        <w:rPr>
          <w:rStyle w:val="StyleUnderline"/>
        </w:rPr>
        <w:t>such as Taiwan-funded lobbyists. The impact of the lobbyists is reinforced</w:t>
      </w:r>
      <w:r w:rsidRPr="008B3C74">
        <w:rPr>
          <w:sz w:val="16"/>
        </w:rPr>
        <w:t xml:space="preserve">, however, </w:t>
      </w:r>
      <w:r w:rsidRPr="008B3C74">
        <w:rPr>
          <w:rStyle w:val="StyleUnderline"/>
        </w:rPr>
        <w:t>by</w:t>
      </w:r>
      <w:r w:rsidRPr="008B3C74">
        <w:rPr>
          <w:sz w:val="16"/>
        </w:rPr>
        <w:t xml:space="preserve"> what one veteran of thirty years of China-watching in the US government has noted as "</w:t>
      </w:r>
      <w:r w:rsidRPr="008B3C74">
        <w:rPr>
          <w:rStyle w:val="StyleUnderline"/>
        </w:rPr>
        <w:t>the lack of professional training or experience in dealing with China on the part of congressional staff members critical of administration policy</w:t>
      </w:r>
      <w:r w:rsidRPr="008B3C74">
        <w:rPr>
          <w:sz w:val="16"/>
        </w:rPr>
        <w:t xml:space="preserve">."4Â° But </w:t>
      </w:r>
      <w:r w:rsidRPr="008B3C74">
        <w:rPr>
          <w:rStyle w:val="StyleUnderline"/>
        </w:rPr>
        <w:t>when members of Congress reflect uncritically what lobbyists and poorly-informed staff tell them, ignoring the complexities of modem China, they are led into drastic oversimplification of their debate and thought on China policy. It is impossible to differentiate among the reasons underlying the demonizing of China by some in Congress</w:t>
      </w:r>
      <w:r w:rsidRPr="008B3C74">
        <w:rPr>
          <w:sz w:val="16"/>
        </w:rPr>
        <w:t xml:space="preserve">, but some ignorance, willful or not, underlies the words of the demonizers. More than ignorance is involved, of course, and inquiry into the dynamics of Congressional participation in making China policy obviously must go behind the Congressional debate that forms the public record. Whatever other factors are at work, however, </w:t>
      </w:r>
      <w:r w:rsidRPr="008B3C74">
        <w:rPr>
          <w:rStyle w:val="StyleUnderline"/>
        </w:rPr>
        <w:t>the rhetoric that dominates discussions of China by some members of Congress promises to continue to deform not only their personal perspectives, but the contribution that Congress makes</w:t>
      </w:r>
      <w:r w:rsidRPr="008B3C74">
        <w:rPr>
          <w:sz w:val="16"/>
        </w:rPr>
        <w:t xml:space="preserve"> to formulation of this country' 5 China policy. At the very least, administration policymakers are "diverted from other tasks. . .Much time is spent dealing with often exaggerated congressional assertions about negative features of the Chinese government' 5 behavior. . .The congressional critics are open to a wide range of Americans- some with partisan or other interests - who are prepared to highly in often graphic terms real or alleged policies and behaviors of the Chinese government in opposition to US interests."</w:t>
      </w:r>
    </w:p>
    <w:p w:rsidR="00D6135F" w:rsidRPr="008B3C74" w:rsidRDefault="00D6135F" w:rsidP="00D6135F">
      <w:pPr>
        <w:pStyle w:val="Heading3"/>
      </w:pPr>
      <w:r w:rsidRPr="008B3C74">
        <w:lastRenderedPageBreak/>
        <w:t>Link – Engagement (Bolton)</w:t>
      </w:r>
    </w:p>
    <w:p w:rsidR="00D6135F" w:rsidRPr="008B3C74" w:rsidRDefault="00D6135F" w:rsidP="00D6135F">
      <w:pPr>
        <w:pStyle w:val="Heading4"/>
      </w:pPr>
      <w:r w:rsidRPr="008B3C74">
        <w:t>Bolton will attack engagement</w:t>
      </w:r>
    </w:p>
    <w:p w:rsidR="00D6135F" w:rsidRPr="008B3C74" w:rsidRDefault="00D6135F" w:rsidP="00D6135F">
      <w:pPr>
        <w:rPr>
          <w:rStyle w:val="Style13ptBold"/>
          <w:b w:val="0"/>
        </w:rPr>
      </w:pPr>
      <w:r w:rsidRPr="008B3C74">
        <w:rPr>
          <w:rStyle w:val="Style13ptBold"/>
        </w:rPr>
        <w:t>Barry 5</w:t>
      </w:r>
      <w:r w:rsidRPr="008B3C74">
        <w:rPr>
          <w:rStyle w:val="Style13ptBold"/>
          <w:b w:val="0"/>
        </w:rPr>
        <w:t xml:space="preserve"> </w:t>
      </w:r>
      <w:r w:rsidRPr="008B3C74">
        <w:rPr>
          <w:rStyle w:val="Style13ptBold"/>
          <w:b w:val="0"/>
          <w:sz w:val="18"/>
        </w:rPr>
        <w:t>(Tom, staff @ Counterpunch, “John Bolton’s Baggage”, http://www.counterpunch.org/2005/03/14/john-bolton-s-baggage/)</w:t>
      </w:r>
    </w:p>
    <w:p w:rsidR="00D6135F" w:rsidRPr="008B3C74" w:rsidRDefault="00D6135F" w:rsidP="00D6135F">
      <w:pPr>
        <w:rPr>
          <w:rStyle w:val="StyleUnderline"/>
        </w:rPr>
      </w:pPr>
      <w:r w:rsidRPr="008B3C74">
        <w:rPr>
          <w:sz w:val="16"/>
        </w:rPr>
        <w:t xml:space="preserve">One of the long-running divides in the Republican Party is between those who favor constructive engagement with China and those who propagate an alarmist view of China . John </w:t>
      </w:r>
      <w:r w:rsidRPr="008B3C74">
        <w:rPr>
          <w:rStyle w:val="StyleUnderline"/>
        </w:rPr>
        <w:t>Bolton is a leading fig</w:t>
      </w:r>
      <w:r w:rsidR="001C7A9A" w:rsidRPr="008B3C74">
        <w:rPr>
          <w:rStyle w:val="StyleUnderline"/>
        </w:rPr>
        <w:t>ure in the confrontationalist “</w:t>
      </w:r>
      <w:r w:rsidRPr="008B3C74">
        <w:rPr>
          <w:rStyle w:val="StyleUnderline"/>
        </w:rPr>
        <w:t>China lobby,”</w:t>
      </w:r>
      <w:r w:rsidRPr="008B3C74">
        <w:rPr>
          <w:sz w:val="16"/>
        </w:rPr>
        <w:t xml:space="preserve"> sometimes called the Blue Team. In the post-WW II period, </w:t>
      </w:r>
      <w:r w:rsidRPr="008B3C74">
        <w:rPr>
          <w:rStyle w:val="StyleUnderline"/>
        </w:rPr>
        <w:t>the China lobby was most closely associated with the old guard right and militantly anticommunist organizations</w:t>
      </w:r>
      <w:r w:rsidRPr="008B3C74">
        <w:rPr>
          <w:sz w:val="16"/>
        </w:rPr>
        <w:t xml:space="preserve"> like the American Security Council. </w:t>
      </w:r>
      <w:r w:rsidRPr="008B3C74">
        <w:rPr>
          <w:rStyle w:val="StyleUnderline"/>
        </w:rPr>
        <w:t>Today, the China lobby finds its home in the neoconservative think tanks and policy institutes</w:t>
      </w:r>
      <w:r w:rsidRPr="008B3C74">
        <w:rPr>
          <w:sz w:val="16"/>
        </w:rPr>
        <w:t xml:space="preserve">, notably the American Enterprise Institute and the Center for Security Policy. </w:t>
      </w:r>
      <w:r w:rsidRPr="008B3C74">
        <w:rPr>
          <w:rStyle w:val="StyleUnderline"/>
        </w:rPr>
        <w:t>With such figures as</w:t>
      </w:r>
      <w:r w:rsidRPr="008B3C74">
        <w:rPr>
          <w:sz w:val="16"/>
        </w:rPr>
        <w:t xml:space="preserve"> John </w:t>
      </w:r>
      <w:r w:rsidRPr="008B3C74">
        <w:rPr>
          <w:rStyle w:val="StyleUnderline"/>
        </w:rPr>
        <w:t>Bolton, it has also found a home in the Bush administration. Bolton</w:t>
      </w:r>
      <w:r w:rsidRPr="008B3C74">
        <w:rPr>
          <w:sz w:val="16"/>
        </w:rPr>
        <w:t xml:space="preserve"> and other administration figures, such as CIA director Porter Goss and Donald Rumsfeld, </w:t>
      </w:r>
      <w:r w:rsidRPr="008B3C74">
        <w:rPr>
          <w:rStyle w:val="StyleUnderline"/>
        </w:rPr>
        <w:t>are warning that China increasingly represents a military threat not just to other Asian countries but to the United States itself.</w:t>
      </w:r>
    </w:p>
    <w:p w:rsidR="00D6135F" w:rsidRPr="008B3C74" w:rsidRDefault="00D6135F" w:rsidP="00D6135F">
      <w:pPr>
        <w:pStyle w:val="Heading4"/>
      </w:pPr>
      <w:r w:rsidRPr="008B3C74">
        <w:t>Bolton is powerful in Congress</w:t>
      </w:r>
    </w:p>
    <w:p w:rsidR="00D6135F" w:rsidRPr="008B3C74" w:rsidRDefault="00D6135F" w:rsidP="00D6135F">
      <w:pPr>
        <w:rPr>
          <w:rStyle w:val="Style13ptBold"/>
          <w:b w:val="0"/>
        </w:rPr>
      </w:pPr>
      <w:r w:rsidRPr="008B3C74">
        <w:rPr>
          <w:rStyle w:val="Style13ptBold"/>
        </w:rPr>
        <w:t>Arkin 16</w:t>
      </w:r>
      <w:r w:rsidRPr="008B3C74">
        <w:rPr>
          <w:rStyle w:val="Style13ptBold"/>
          <w:b w:val="0"/>
        </w:rPr>
        <w:t xml:space="preserve"> </w:t>
      </w:r>
      <w:r w:rsidRPr="008B3C74">
        <w:rPr>
          <w:rStyle w:val="Style13ptBold"/>
          <w:b w:val="0"/>
          <w:sz w:val="16"/>
        </w:rPr>
        <w:t>(James, congressional reporter for RealClearPolitics, 1/8, “Bolton Endorses 16 for Re-Election to Congress”, http://www.realclearpolitics.com/articles/2016/01/08/bolton_endorses_16_for_re-election_to_congress.html)</w:t>
      </w:r>
    </w:p>
    <w:p w:rsidR="00D6135F" w:rsidRPr="008B3C74" w:rsidRDefault="00D6135F" w:rsidP="00D6135F">
      <w:pPr>
        <w:rPr>
          <w:rStyle w:val="StyleUnderline"/>
        </w:rPr>
      </w:pPr>
      <w:r w:rsidRPr="008B3C74">
        <w:rPr>
          <w:sz w:val="16"/>
        </w:rPr>
        <w:t xml:space="preserve">Former U.N. ambassador John </w:t>
      </w:r>
      <w:r w:rsidRPr="008B3C74">
        <w:rPr>
          <w:rStyle w:val="StyleUnderline"/>
        </w:rPr>
        <w:t>Bolton has endorsed 16 Republican members of Congress for re-election this year, and his PAC will contribute the maximum amount</w:t>
      </w:r>
      <w:r w:rsidRPr="008B3C74">
        <w:rPr>
          <w:sz w:val="16"/>
        </w:rPr>
        <w:t xml:space="preserve"> of $5,000 </w:t>
      </w:r>
      <w:r w:rsidRPr="008B3C74">
        <w:rPr>
          <w:rStyle w:val="StyleUnderline"/>
        </w:rPr>
        <w:t>to each of their campaigns. The list includes seven senators</w:t>
      </w:r>
      <w:r w:rsidRPr="008B3C74">
        <w:rPr>
          <w:sz w:val="16"/>
        </w:rPr>
        <w:t xml:space="preserve">: John McCain of Arizona, Mark Kirk of Illinois, Kelly Ayotte of New Hampshire, Rob Portman of Ohio, Ron Johnson of Wisconsin, Richard Burr of North Carolina and Pat Toomey of Pennsylvania. It also includes Rep. Joe Heck, who is running for Senate in Nevada for the seat of retiring Democratic Leader Harry Reid. In the House, Bolton endorsed Reps. Martha McSally of Arizona; Mike Coffman of Colorado; Bob Dold of Illinois; Lee Zeldin, Elise Stefanik and John Katko of New York; Will Hurd of Texas; and Barbara Comstock of Virginia. </w:t>
      </w:r>
      <w:r w:rsidRPr="008B3C74">
        <w:rPr>
          <w:rStyle w:val="StyleUnderline"/>
        </w:rPr>
        <w:t xml:space="preserve">Bolton, an influential national security voice among Republican circles, served as U.S. ambassador to the United Nations under President George W. Bush. </w:t>
      </w:r>
      <w:r w:rsidRPr="008B3C74">
        <w:rPr>
          <w:sz w:val="16"/>
        </w:rPr>
        <w:t xml:space="preserve">He said </w:t>
      </w:r>
      <w:r w:rsidRPr="008B3C74">
        <w:rPr>
          <w:rStyle w:val="StyleUnderline"/>
        </w:rPr>
        <w:t>he created the PAC for the 2014 midterm cycle as a way to promote candidates who are strong on national security, and that was the determining factor in the latest round of endorsements.</w:t>
      </w:r>
    </w:p>
    <w:p w:rsidR="001C7A9A" w:rsidRPr="008B3C74" w:rsidRDefault="001C7A9A" w:rsidP="001C7A9A">
      <w:pPr>
        <w:pStyle w:val="Heading3"/>
      </w:pPr>
      <w:r w:rsidRPr="008B3C74">
        <w:lastRenderedPageBreak/>
        <w:t>Link – Diplomatic Engagement</w:t>
      </w:r>
    </w:p>
    <w:p w:rsidR="001C7A9A" w:rsidRPr="008B3C74" w:rsidRDefault="001C7A9A" w:rsidP="001C7A9A">
      <w:pPr>
        <w:pStyle w:val="Heading4"/>
      </w:pPr>
      <w:r w:rsidRPr="008B3C74">
        <w:t>The GOP rejects the principles of diplomatic engagement</w:t>
      </w:r>
    </w:p>
    <w:p w:rsidR="001C7A9A" w:rsidRPr="008B3C74" w:rsidRDefault="001C7A9A" w:rsidP="001C7A9A">
      <w:pPr>
        <w:rPr>
          <w:rStyle w:val="Style13ptBold"/>
          <w:b w:val="0"/>
        </w:rPr>
      </w:pPr>
      <w:r w:rsidRPr="008B3C74">
        <w:rPr>
          <w:rStyle w:val="Style13ptBold"/>
        </w:rPr>
        <w:t>Abbey 11</w:t>
      </w:r>
      <w:r w:rsidRPr="008B3C74">
        <w:rPr>
          <w:rStyle w:val="Style13ptBold"/>
          <w:b w:val="0"/>
        </w:rPr>
        <w:t xml:space="preserve"> </w:t>
      </w:r>
      <w:r w:rsidRPr="008B3C74">
        <w:rPr>
          <w:rStyle w:val="Style13ptBold"/>
          <w:b w:val="0"/>
          <w:sz w:val="18"/>
        </w:rPr>
        <w:t>(Tristan, senior editor of Bellum: A Project of The Stanford Review, “Diplomats, Demagogues and Innocents Abroad”, http://americasfuture.org/diplomats-demagogues-and-innocents-abroad/)</w:t>
      </w:r>
    </w:p>
    <w:p w:rsidR="001C7A9A" w:rsidRPr="009A1B2C" w:rsidRDefault="001C7A9A" w:rsidP="001C7A9A">
      <w:pPr>
        <w:rPr>
          <w:rStyle w:val="Emphasis"/>
        </w:rPr>
      </w:pPr>
      <w:r w:rsidRPr="009A1B2C">
        <w:rPr>
          <w:sz w:val="16"/>
        </w:rPr>
        <w:t xml:space="preserve">Conservatives typically reserve a special place on the mantle for tradition. It’s striking, then, that many today would so blithely discard the long-cherished legacy of Republican leadership on questions of foreign affairs. </w:t>
      </w:r>
      <w:r w:rsidRPr="009A1B2C">
        <w:rPr>
          <w:rStyle w:val="StyleUnderline"/>
        </w:rPr>
        <w:t>While there has always been a quasi-isolationist wing of the movement, it has su</w:t>
      </w:r>
      <w:r w:rsidRPr="009A1B2C">
        <w:rPr>
          <w:rStyle w:val="Emphasis"/>
        </w:rPr>
        <w:t>rged during the Obama administration with renewed vigor, joining forces with a long-standing, hawkish skepticism of diplomacy’s ability to solve real world problems.</w:t>
      </w:r>
      <w:r w:rsidRPr="009A1B2C">
        <w:rPr>
          <w:sz w:val="16"/>
        </w:rPr>
        <w:t xml:space="preserve"> Together, </w:t>
      </w:r>
      <w:r w:rsidRPr="009A1B2C">
        <w:rPr>
          <w:rStyle w:val="StyleUnderline"/>
        </w:rPr>
        <w:t xml:space="preserve">the two strains of thought wield </w:t>
      </w:r>
      <w:r w:rsidRPr="009A1B2C">
        <w:rPr>
          <w:rStyle w:val="Emphasis"/>
        </w:rPr>
        <w:t>considerably more influence over the conservative center now than at any point in at least the past decade</w:t>
      </w:r>
      <w:r w:rsidRPr="009A1B2C">
        <w:rPr>
          <w:rStyle w:val="StyleUnderline"/>
        </w:rPr>
        <w:t xml:space="preserve">. One of the more prominent examples of this trend was the </w:t>
      </w:r>
      <w:r w:rsidRPr="009A1B2C">
        <w:rPr>
          <w:sz w:val="16"/>
        </w:rPr>
        <w:t>2010</w:t>
      </w:r>
      <w:r w:rsidRPr="009A1B2C">
        <w:rPr>
          <w:rStyle w:val="StyleUnderline"/>
        </w:rPr>
        <w:t xml:space="preserve"> debate surrounding New START,</w:t>
      </w:r>
      <w:r w:rsidRPr="009A1B2C">
        <w:rPr>
          <w:sz w:val="16"/>
        </w:rPr>
        <w:t xml:space="preserve"> the latest nuclear arms control treaty with Russia. </w:t>
      </w:r>
      <w:r w:rsidRPr="009A1B2C">
        <w:rPr>
          <w:rStyle w:val="StyleUnderline"/>
        </w:rPr>
        <w:t>Despite the support of former cabinet secretaries from every Republican administration since Richard Nixon and the chiefs of all the armed services, the treaty faced enormous opposition from a majority of Republican senators.</w:t>
      </w:r>
      <w:r w:rsidRPr="009A1B2C">
        <w:rPr>
          <w:sz w:val="16"/>
        </w:rPr>
        <w:t xml:space="preserve"> New START essentially continues an arms control process begun with the Russians during the Cold War, limiting the number of nuclear warheads and delivery vehicles to certain levels. A key feature of the treaty, in fact, was the updating and enhancement of the so-called “verification regime,” which includes numerous on-site inspections. Some conservatives questioned the efficacy of the verification procedures, derided the Obama administration’s claim that ratification would help relations with Russia, and warned of potential limits to missile defense. </w:t>
      </w:r>
      <w:r w:rsidRPr="009A1B2C">
        <w:rPr>
          <w:rStyle w:val="StyleUnderline"/>
        </w:rPr>
        <w:t xml:space="preserve">It passed in a vote of 71–26, a relatively narrow margin for arms control treaties, which typically pass with tremendous bipartisan support. By comparison, the George W. Bush administration’s Strategic Offensive Reductions Treaty with Russia in 2002 passed the Senate in a vote of 95–0. </w:t>
      </w:r>
      <w:r w:rsidRPr="009A1B2C">
        <w:rPr>
          <w:sz w:val="16"/>
        </w:rPr>
        <w:t xml:space="preserve">That was a different political climate, to be sure, but SORT was criticized for lacking verification mechanisms altogether and passed unanimously anyway. It’s not just arms control that inspires such skepticism. Libertarians like the Cato Institute’s Ted Galen Carpenter have argued that the United States should withdraw from NATO. On the occasion of NATO’s 60th anniversary he wrote: “[NATO] has become a hollow shell—far more a political honor society than a meaningful security organization. . . . Until the United States changes the incentives by withdrawing its troops from Europe and phasing out its NATO commitment, the Europeans will happily continue to evade their responsibilities. . . . It is time to terminate this increasingly dysfunctional alliance.” </w:t>
      </w:r>
      <w:r w:rsidRPr="009A1B2C">
        <w:rPr>
          <w:rStyle w:val="StyleUnderline"/>
        </w:rPr>
        <w:t>This argument has been resurgent this year, trumpeted by Ron Paul in his presidential campaign and raised in debates about the debt crisis and the Obama Administration’s intervention in Libya.</w:t>
      </w:r>
      <w:r w:rsidRPr="009A1B2C">
        <w:rPr>
          <w:sz w:val="16"/>
        </w:rPr>
        <w:t xml:space="preserve"> Libya has indeed been a flashpoint, not just on the libertarian fringe but on Capitol Hill: Much of the Tea Party caucus voted to cut off funding for the war in Libya. A reasonable case against American intervention was certainly made by an array of foreign policy realists and others, but this is a questionable political tactic. After all, conservatives lambasted Democrats during the Iraq War for playing politics with funding of ongoing military operations. Earlier this year, the Republican Study Committee called for defunding the U.S. Agency for International Development. Conservatives undoubtedly have fair and trenchant criticisms about the efficacy of foreign aid, and many offer valuable reform ideas to reverse the worst of its follies. But even William Easterly, one of the most vociferous critics of the development establishment, hasn’t called for gutting the agency, which is incidentally playing key roles in both Iraq and Afghanistan. </w:t>
      </w:r>
      <w:r w:rsidRPr="009A1B2C">
        <w:rPr>
          <w:rStyle w:val="StyleUnderline"/>
        </w:rPr>
        <w:t xml:space="preserve">Conservatives opposed talks with elements of the Taliban, even though General David Petraeus supported these diplomatic efforts. Some representatives have sought to prioritize cuts to the State Department, the International Atomic Energy Agency, the Organization of American States, and other programs. This is not simply an abdication of U.S. leadership on the world stage, motivated by fiscal austerity; </w:t>
      </w:r>
      <w:r w:rsidRPr="009A1B2C">
        <w:rPr>
          <w:rStyle w:val="Emphasis"/>
        </w:rPr>
        <w:t>it is a rejection of the utility of diplomacy writ large</w:t>
      </w:r>
      <w:r w:rsidRPr="009A1B2C">
        <w:rPr>
          <w:rStyle w:val="StyleUnderline"/>
        </w:rPr>
        <w:t>. The anti-interventionist and anti-internationalist tendencies of certain elements of the conservative movement have always been there, but were checked aggressively by the Bush administration,</w:t>
      </w:r>
      <w:r w:rsidRPr="009A1B2C">
        <w:rPr>
          <w:sz w:val="16"/>
        </w:rPr>
        <w:t xml:space="preserve"> particularly after September 11. </w:t>
      </w:r>
      <w:r w:rsidRPr="009A1B2C">
        <w:rPr>
          <w:rStyle w:val="StyleUnderline"/>
        </w:rPr>
        <w:t xml:space="preserve">With the combination of a new president and the winding down of the wars overseas, these voices are now liberated to say that President Obama’s world travels are a waste of fuel, foreign aid is a waste of money, international organizations are a waste of space, and </w:t>
      </w:r>
      <w:r w:rsidRPr="009A1B2C">
        <w:rPr>
          <w:rStyle w:val="Emphasis"/>
        </w:rPr>
        <w:t>engagement is a waste of time.</w:t>
      </w:r>
    </w:p>
    <w:p w:rsidR="001C7A9A" w:rsidRPr="008B3C74" w:rsidRDefault="002546AB" w:rsidP="001C7A9A">
      <w:pPr>
        <w:pStyle w:val="Heading4"/>
      </w:pPr>
      <w:r>
        <w:lastRenderedPageBreak/>
        <w:t>The GOP opposes diplomacy – s</w:t>
      </w:r>
      <w:r w:rsidR="001C7A9A" w:rsidRPr="008B3C74">
        <w:t>een as expensive &amp; soft on defense</w:t>
      </w:r>
    </w:p>
    <w:p w:rsidR="001C7A9A" w:rsidRPr="008B3C74" w:rsidRDefault="001C7A9A" w:rsidP="001C7A9A">
      <w:pPr>
        <w:rPr>
          <w:rStyle w:val="Style13ptBold"/>
          <w:b w:val="0"/>
        </w:rPr>
      </w:pPr>
      <w:r w:rsidRPr="008B3C74">
        <w:rPr>
          <w:rStyle w:val="Style13ptBold"/>
        </w:rPr>
        <w:t>Kralev 13</w:t>
      </w:r>
      <w:r w:rsidRPr="008B3C74">
        <w:rPr>
          <w:rStyle w:val="Style13ptBold"/>
          <w:b w:val="0"/>
        </w:rPr>
        <w:t xml:space="preserve"> </w:t>
      </w:r>
      <w:r w:rsidRPr="008B3C74">
        <w:rPr>
          <w:rStyle w:val="Style13ptBold"/>
          <w:b w:val="0"/>
          <w:sz w:val="14"/>
        </w:rPr>
        <w:t>(Nicholas, 8/1, former Financial Times and Washington Times correspondent and author of America's Other Army: The U.S. Foreign Service and 21st Century Diplomacy, “The Diplomatic Doldrums”, http://foreignpolicy.com/2013/08/01/the-diplomatic-doldrums/)</w:t>
      </w:r>
    </w:p>
    <w:p w:rsidR="001C7A9A" w:rsidRPr="002546AB" w:rsidRDefault="001C7A9A" w:rsidP="001C7A9A">
      <w:pPr>
        <w:rPr>
          <w:rStyle w:val="StyleUnderline"/>
        </w:rPr>
      </w:pPr>
      <w:r w:rsidRPr="002546AB">
        <w:rPr>
          <w:rStyle w:val="StyleUnderline"/>
        </w:rPr>
        <w:t>The Republican-led House Appropriations Committee approved</w:t>
      </w:r>
      <w:r w:rsidRPr="002546AB">
        <w:rPr>
          <w:sz w:val="16"/>
        </w:rPr>
        <w:t xml:space="preserve"> on July 24 </w:t>
      </w:r>
      <w:r w:rsidRPr="002546AB">
        <w:rPr>
          <w:rStyle w:val="StyleUnderline"/>
        </w:rPr>
        <w:t>an $8 billion cut for</w:t>
      </w:r>
      <w:r w:rsidRPr="002546AB">
        <w:rPr>
          <w:sz w:val="16"/>
        </w:rPr>
        <w:t xml:space="preserve"> 2014 in </w:t>
      </w:r>
      <w:r w:rsidRPr="002546AB">
        <w:rPr>
          <w:rStyle w:val="StyleUnderline"/>
        </w:rPr>
        <w:t>the</w:t>
      </w:r>
      <w:r w:rsidRPr="002546AB">
        <w:rPr>
          <w:sz w:val="16"/>
        </w:rPr>
        <w:t xml:space="preserve"> roughly $50 billion </w:t>
      </w:r>
      <w:r w:rsidRPr="002546AB">
        <w:rPr>
          <w:rStyle w:val="StyleUnderline"/>
        </w:rPr>
        <w:t>current international affairs budget.</w:t>
      </w:r>
      <w:r w:rsidRPr="002546AB">
        <w:rPr>
          <w:sz w:val="16"/>
        </w:rPr>
        <w:t xml:space="preserve"> That same day, the House authorized a $5 billion reduction in the defense budget of over $600 billion — the latest reminder that </w:t>
      </w:r>
      <w:r w:rsidRPr="002546AB">
        <w:rPr>
          <w:rStyle w:val="StyleUnderline"/>
        </w:rPr>
        <w:t xml:space="preserve">many Republicans, and certainly some Democrats, </w:t>
      </w:r>
      <w:r w:rsidRPr="002546AB">
        <w:rPr>
          <w:rStyle w:val="Emphasis"/>
        </w:rPr>
        <w:t>don’t much value diplomacy</w:t>
      </w:r>
      <w:r w:rsidRPr="002546AB">
        <w:rPr>
          <w:rStyle w:val="StyleUnderline"/>
        </w:rPr>
        <w:t xml:space="preserve"> or foreign aid.</w:t>
      </w:r>
      <w:r w:rsidRPr="002546AB">
        <w:rPr>
          <w:sz w:val="16"/>
        </w:rPr>
        <w:t xml:space="preserve"> Why is that the case? As it happens, I spent most of the spring interviewing congressional staffers and analyzing their bosses’ — and their own — attitudes toward diplomacy, the Foreign Service, and the State Department for a recently released study commissioned by the American Foreign Service Association. The study — based on interviews with 28 staffers, evenly divided between Democrats and Republicans, House and Senate — concluded that those attitudes have improved in the past decade, but </w:t>
      </w:r>
      <w:r w:rsidRPr="002546AB">
        <w:rPr>
          <w:rStyle w:val="StyleUnderline"/>
        </w:rPr>
        <w:t>a high level of distrust remains between Foggy Bottom and members of both parties on Capitol Hill. That distrust</w:t>
      </w:r>
      <w:r w:rsidRPr="002546AB">
        <w:rPr>
          <w:sz w:val="16"/>
        </w:rPr>
        <w:t xml:space="preserve">, moreover, </w:t>
      </w:r>
      <w:r w:rsidRPr="002546AB">
        <w:rPr>
          <w:rStyle w:val="StyleUnderline"/>
        </w:rPr>
        <w:t>appears to be much more fundamental and deeply rooted than the disagreement over last year’s attack on the U.S. mission in Benghazi</w:t>
      </w:r>
      <w:r w:rsidRPr="002546AB">
        <w:rPr>
          <w:sz w:val="16"/>
        </w:rPr>
        <w:t xml:space="preserve">, Libya. </w:t>
      </w:r>
      <w:r w:rsidRPr="002546AB">
        <w:rPr>
          <w:rStyle w:val="StyleUnderline"/>
        </w:rPr>
        <w:t xml:space="preserve">Many in Congress </w:t>
      </w:r>
      <w:r w:rsidRPr="002546AB">
        <w:rPr>
          <w:rStyle w:val="Emphasis"/>
        </w:rPr>
        <w:t>simply do not see diplomacy as a vital component of U.S. national security.</w:t>
      </w:r>
      <w:r w:rsidRPr="002546AB">
        <w:rPr>
          <w:rStyle w:val="StyleUnderline"/>
        </w:rPr>
        <w:t xml:space="preserve"> They view it as something that is</w:t>
      </w:r>
      <w:r w:rsidRPr="002546AB">
        <w:rPr>
          <w:sz w:val="16"/>
        </w:rPr>
        <w:t xml:space="preserve"> useful under certain circumstances, but </w:t>
      </w:r>
      <w:r w:rsidRPr="002546AB">
        <w:rPr>
          <w:rStyle w:val="StyleUnderline"/>
        </w:rPr>
        <w:t>not necessarily crucial to protecting American interests. To a startling degree, this disconnect appears to be the product of ignorance.</w:t>
      </w:r>
      <w:r w:rsidRPr="002546AB">
        <w:rPr>
          <w:sz w:val="16"/>
        </w:rPr>
        <w:t xml:space="preserve"> </w:t>
      </w:r>
      <w:r w:rsidRPr="002546AB">
        <w:rPr>
          <w:rStyle w:val="StyleUnderline"/>
        </w:rPr>
        <w:t xml:space="preserve">Members and their staffers don’t know exactly what U.S. diplomats do every day at all 275 overseas posts to advance U.S. interests </w:t>
      </w:r>
      <w:r w:rsidRPr="002546AB">
        <w:rPr>
          <w:sz w:val="16"/>
        </w:rPr>
        <w:t xml:space="preserve">— whether it is helping foreign countries build infrastructure, reform judicial systems, enhance counterterrorism programs, or improve their economies. </w:t>
      </w:r>
      <w:r w:rsidRPr="002546AB">
        <w:rPr>
          <w:rStyle w:val="StyleUnderline"/>
        </w:rPr>
        <w:t>Members of Congress have a vague idea of what U.S. diplomats are up to, but clearly not enough to justify continuing the current year’s funding level. So the House Appropriations Committee’s vote on the 2014 State and Foreign Operations Appropriations bill was hardly a surprise. The committee chairman</w:t>
      </w:r>
      <w:r w:rsidRPr="002546AB">
        <w:rPr>
          <w:sz w:val="16"/>
        </w:rPr>
        <w:t xml:space="preserve">, Rep. Hal Rogers (R-Ky.), </w:t>
      </w:r>
      <w:r w:rsidRPr="002546AB">
        <w:rPr>
          <w:rStyle w:val="StyleUnderline"/>
        </w:rPr>
        <w:t xml:space="preserve">issued a statement saying that, "given all of the country’s needs and fiscal realities, we must prioritize our very limited funds on only the most important international activities." </w:t>
      </w:r>
      <w:r w:rsidRPr="002546AB">
        <w:rPr>
          <w:sz w:val="16"/>
        </w:rPr>
        <w:t xml:space="preserve">The House’s allocation of nearly $42 billion is $10 billion less than the level approved by the Senate Appropriations Committee on July 25 and President Barack Obama’s request. </w:t>
      </w:r>
      <w:r w:rsidRPr="002546AB">
        <w:rPr>
          <w:rStyle w:val="StyleUnderline"/>
        </w:rPr>
        <w:t>When asked whether most members of Congress associate diplomacy with national security, only 43 percent of the staffers in my study,</w:t>
      </w:r>
      <w:r w:rsidRPr="002546AB">
        <w:rPr>
          <w:sz w:val="16"/>
        </w:rPr>
        <w:t xml:space="preserve"> all of whom asked to remain anonymous, </w:t>
      </w:r>
      <w:r w:rsidRPr="002546AB">
        <w:rPr>
          <w:rStyle w:val="StyleUnderline"/>
        </w:rPr>
        <w:t xml:space="preserve">said "yes." Members "see it as </w:t>
      </w:r>
      <w:r w:rsidRPr="002546AB">
        <w:rPr>
          <w:rStyle w:val="Emphasis"/>
        </w:rPr>
        <w:t>not necessarily vital because they don’t take the time to understand it,</w:t>
      </w:r>
      <w:r w:rsidRPr="002546AB">
        <w:rPr>
          <w:rStyle w:val="StyleUnderline"/>
        </w:rPr>
        <w:t xml:space="preserve"> and they don’t take the time to educate their constituents,"</w:t>
      </w:r>
      <w:r w:rsidRPr="002546AB">
        <w:rPr>
          <w:sz w:val="16"/>
        </w:rPr>
        <w:t xml:space="preserve"> a senior Senate Democratic aide told me. Even if members see a link between diplomacy and national security, according to one House Democratic aide, they think that "defense trumps diplomacy." </w:t>
      </w:r>
      <w:r w:rsidRPr="002546AB">
        <w:rPr>
          <w:rStyle w:val="StyleUnderline"/>
        </w:rPr>
        <w:t>Despite the Obama administration’s forceful arguments that diplomacy and defense are equally important</w:t>
      </w:r>
      <w:r w:rsidRPr="002546AB">
        <w:rPr>
          <w:sz w:val="16"/>
        </w:rPr>
        <w:t xml:space="preserve"> to U.S. national security, on Capitol Hill, "</w:t>
      </w:r>
      <w:r w:rsidRPr="002546AB">
        <w:rPr>
          <w:rStyle w:val="StyleUnderline"/>
        </w:rPr>
        <w:t>diplomacy is still the red-headed stepchild of the American national security apparatus,</w:t>
      </w:r>
      <w:r w:rsidRPr="002546AB">
        <w:rPr>
          <w:sz w:val="16"/>
        </w:rPr>
        <w:t xml:space="preserve">" in the words of one senior House Democratic aide. </w:t>
      </w:r>
      <w:r w:rsidRPr="002546AB">
        <w:rPr>
          <w:rStyle w:val="StyleUnderline"/>
        </w:rPr>
        <w:t>Appreciation for diplomacy breaks down,</w:t>
      </w:r>
      <w:r w:rsidRPr="002546AB">
        <w:rPr>
          <w:sz w:val="16"/>
        </w:rPr>
        <w:t xml:space="preserve"> at least in part, </w:t>
      </w:r>
      <w:r w:rsidRPr="002546AB">
        <w:rPr>
          <w:rStyle w:val="StyleUnderline"/>
        </w:rPr>
        <w:t>along partisan lines.</w:t>
      </w:r>
      <w:r w:rsidRPr="002546AB">
        <w:rPr>
          <w:sz w:val="16"/>
        </w:rPr>
        <w:t xml:space="preserve"> As one senior Senate Republican aide noted, "By and large, </w:t>
      </w:r>
      <w:r w:rsidRPr="002546AB">
        <w:rPr>
          <w:rStyle w:val="StyleUnderline"/>
        </w:rPr>
        <w:t>Republicans are more national security-focused, while Democrats are more internationalist when it comes to foreign policy. Republicans view the Foreign Service as more of an adjunct</w:t>
      </w:r>
      <w:r w:rsidRPr="002546AB">
        <w:rPr>
          <w:sz w:val="16"/>
        </w:rPr>
        <w:t xml:space="preserve"> to our national security interests" </w:t>
      </w:r>
      <w:r w:rsidRPr="002546AB">
        <w:rPr>
          <w:rStyle w:val="StyleUnderline"/>
        </w:rPr>
        <w:t xml:space="preserve">because </w:t>
      </w:r>
      <w:r w:rsidRPr="002546AB">
        <w:rPr>
          <w:rStyle w:val="Emphasis"/>
        </w:rPr>
        <w:t>for them the diplomatic service is "our way of helping other countries," even if it’s not "in our benefit,</w:t>
      </w:r>
      <w:r w:rsidRPr="002546AB">
        <w:rPr>
          <w:rStyle w:val="StyleUnderline"/>
        </w:rPr>
        <w:t>"</w:t>
      </w:r>
      <w:r w:rsidRPr="002546AB">
        <w:rPr>
          <w:sz w:val="16"/>
        </w:rPr>
        <w:t xml:space="preserve"> the aide said. </w:t>
      </w:r>
      <w:r w:rsidRPr="002546AB">
        <w:rPr>
          <w:rStyle w:val="StyleUnderline"/>
        </w:rPr>
        <w:t xml:space="preserve">For Republicans, the top priority is to "keep us safe," while for Democrats it’s to "make the world a better place." </w:t>
      </w:r>
      <w:r w:rsidRPr="002546AB">
        <w:rPr>
          <w:sz w:val="16"/>
        </w:rPr>
        <w:t xml:space="preserve">Still, </w:t>
      </w:r>
      <w:r w:rsidRPr="002546AB">
        <w:rPr>
          <w:rStyle w:val="StyleUnderline"/>
        </w:rPr>
        <w:t>respondents from both parties admitted they struggle to find a "more direct link" between diplomacy and national security</w:t>
      </w:r>
      <w:r w:rsidRPr="002546AB">
        <w:rPr>
          <w:sz w:val="16"/>
        </w:rPr>
        <w:t xml:space="preserve"> — or to describe exactly what the Foreign Service does in more relatable terms. Others said the link is clear in their minds, but they find it difficult to articulate it to others. "That’s the $64,000 question," as one senior Senate Republican aide put it. Not that members of Congress are completely clueless about what the Foreign Service does. In the words of another Senate Republican aide, diplomacy is about making sure that other countries understand American values. If they don’t, "then they could potentially be enemies." Likewise, a House Democratic aide described the Foreign Service’s role as "keep[ing] lines of communication open, giving us a much bigger sense of what’s actually happening" in a foreign country. "At the end of the day, true security is fostered by relationships, but I do know that many members of Congress don’t share this view," a senior House Republican aide said. Nonetheless, only half the respondents in the study said they consider diplomacy a serious profession. "Would I say that you need some specialized training to do it? Probably not. Probably any smart person who has an interest in living abroad could do it," said one Senate Republican aide. A senior Senate aide from the Democratic side seemed to agree: "When you say you are a diplomat, I don’t know </w:t>
      </w:r>
      <w:r w:rsidRPr="002546AB">
        <w:rPr>
          <w:sz w:val="16"/>
        </w:rPr>
        <w:lastRenderedPageBreak/>
        <w:t xml:space="preserve">what that body of knowledge is." Another senior Senate Republican aide even took issue with "use of the word profession," saying it should imply a specific body of knowledge and a clear and published set of skills that are tested. Law and the military are proper professions, in the aide’s view, but the Foreign Service entrance exams don’t rise to the same level. In this way, </w:t>
      </w:r>
      <w:r w:rsidRPr="002546AB">
        <w:rPr>
          <w:rStyle w:val="StyleUnderline"/>
        </w:rPr>
        <w:t>misperceptions and lack of understanding seem to drive members’ reluctance to support better funding for diplomacy and foreign aid,</w:t>
      </w:r>
      <w:r w:rsidRPr="002546AB">
        <w:rPr>
          <w:sz w:val="16"/>
        </w:rPr>
        <w:t xml:space="preserve"> which together represent just over 1 percent of the federal budget. "</w:t>
      </w:r>
      <w:r w:rsidRPr="002546AB">
        <w:rPr>
          <w:rStyle w:val="StyleUnderline"/>
        </w:rPr>
        <w:t>It’s hard to sell that you need money to have more nice dinners</w:t>
      </w:r>
      <w:r w:rsidRPr="002546AB">
        <w:rPr>
          <w:sz w:val="16"/>
        </w:rPr>
        <w:t xml:space="preserve">," a House Republican aide explained. Another Senate Democratic aide said that </w:t>
      </w:r>
      <w:r w:rsidRPr="002546AB">
        <w:rPr>
          <w:rStyle w:val="StyleUnderline"/>
        </w:rPr>
        <w:t>some members think "</w:t>
      </w:r>
      <w:r w:rsidRPr="002546AB">
        <w:rPr>
          <w:rStyle w:val="Emphasis"/>
        </w:rPr>
        <w:t>diplomacy is cheap</w:t>
      </w:r>
      <w:r w:rsidRPr="002546AB">
        <w:rPr>
          <w:rStyle w:val="StyleUnderline"/>
        </w:rPr>
        <w:t>" because it’s just "people talking to each other and not something that they think requires large amounts of money."</w:t>
      </w:r>
    </w:p>
    <w:p w:rsidR="001C7A9A" w:rsidRPr="008B3C74" w:rsidRDefault="001C7A9A" w:rsidP="001C7A9A">
      <w:pPr>
        <w:pStyle w:val="Heading4"/>
      </w:pPr>
      <w:r w:rsidRPr="008B3C74">
        <w:t>Opposition to diplomacy outweighs support</w:t>
      </w:r>
    </w:p>
    <w:p w:rsidR="001C7A9A" w:rsidRPr="008B3C74" w:rsidRDefault="001C7A9A" w:rsidP="001C7A9A">
      <w:pPr>
        <w:rPr>
          <w:rStyle w:val="Style13ptBold"/>
          <w:b w:val="0"/>
        </w:rPr>
      </w:pPr>
      <w:r w:rsidRPr="008B3C74">
        <w:rPr>
          <w:rStyle w:val="Style13ptBold"/>
        </w:rPr>
        <w:t>Larison 15</w:t>
      </w:r>
      <w:r w:rsidRPr="008B3C74">
        <w:rPr>
          <w:rStyle w:val="Style13ptBold"/>
          <w:b w:val="0"/>
        </w:rPr>
        <w:t xml:space="preserve"> </w:t>
      </w:r>
      <w:r w:rsidRPr="008B3C74">
        <w:rPr>
          <w:rStyle w:val="Style13ptBold"/>
          <w:b w:val="0"/>
          <w:sz w:val="18"/>
        </w:rPr>
        <w:t>(Daniel, 4/30, senior editor at the American Conservative, holds a PhD in history from the University of Chicago, “Cotton’s Clumsy Attack on Zarif”, http://www.theamericanconservative.com/larison/2015/04/)</w:t>
      </w:r>
    </w:p>
    <w:p w:rsidR="001C7A9A" w:rsidRPr="002546AB" w:rsidRDefault="001C7A9A" w:rsidP="001C7A9A">
      <w:pPr>
        <w:rPr>
          <w:sz w:val="16"/>
        </w:rPr>
      </w:pPr>
      <w:r w:rsidRPr="002546AB">
        <w:rPr>
          <w:sz w:val="16"/>
        </w:rPr>
        <w:t xml:space="preserve">Interventionists in Congress have no problem if a president starts wars on his own, because he is pursuing the policy they would have voted for anyway if they were bothered to vote on such things. They are alarmed by negotiations that could make it more difficult for a future president to attack the regime involved in the talks. These </w:t>
      </w:r>
      <w:r w:rsidRPr="002546AB">
        <w:rPr>
          <w:rStyle w:val="StyleUnderline"/>
        </w:rPr>
        <w:t xml:space="preserve">hawks have excessive confidence that military action can “solve” problems overseas, and so they don’t to impose limits on what the U.S. does in its foreign wars. They tend to </w:t>
      </w:r>
      <w:r w:rsidRPr="002546AB">
        <w:rPr>
          <w:rStyle w:val="Emphasis"/>
        </w:rPr>
        <w:t>see diplomacy as nothing but appeasement</w:t>
      </w:r>
      <w:r w:rsidRPr="002546AB">
        <w:rPr>
          <w:rStyle w:val="StyleUnderline"/>
        </w:rPr>
        <w:t xml:space="preserve"> and therefore something that should be undermined, second-guessed, and sabotaged as much as possible. Other members of Congress </w:t>
      </w:r>
      <w:r w:rsidRPr="002546AB">
        <w:rPr>
          <w:sz w:val="16"/>
        </w:rPr>
        <w:t xml:space="preserve">have no strong ideological motivation for this behavior, but </w:t>
      </w:r>
      <w:r w:rsidRPr="002546AB">
        <w:rPr>
          <w:rStyle w:val="StyleUnderline"/>
        </w:rPr>
        <w:t>simply want to be able to grandstand on major issues without suffering serious political consequences. They are glad to avoid having to vote one way or another on a war,</w:t>
      </w:r>
      <w:r w:rsidRPr="002546AB">
        <w:rPr>
          <w:sz w:val="16"/>
        </w:rPr>
        <w:t xml:space="preserve"> since that potentially could come back to haunt them if the war drags on, if it fails, or if many Americans are killed. It’s safer and easier for them to cheer on a president’s illegal war when it’s popular and then start griping about it when it goes badly, and because they never cast a vote one for or against the war they can have it both ways. </w:t>
      </w:r>
      <w:r w:rsidRPr="002546AB">
        <w:rPr>
          <w:rStyle w:val="StyleUnderline"/>
        </w:rPr>
        <w:t xml:space="preserve">If Congressional meddling succeeds in damaging negotiations, any later costs to the U.S. from that missed opportunity won’t be linked back to the meddling members of Congress. If the meddling doesn’t work as intended, most people will quickly forget it. In the meantime, the </w:t>
      </w:r>
      <w:r w:rsidRPr="002546AB">
        <w:rPr>
          <w:rStyle w:val="Emphasis"/>
        </w:rPr>
        <w:t xml:space="preserve">meddlers will get credit for “standing up” against appeasement </w:t>
      </w:r>
      <w:r w:rsidRPr="002546AB">
        <w:rPr>
          <w:rStyle w:val="StyleUnderline"/>
        </w:rPr>
        <w:t>or whatever nonsensical description they choose to use.</w:t>
      </w:r>
      <w:r w:rsidRPr="002546AB">
        <w:rPr>
          <w:sz w:val="16"/>
        </w:rPr>
        <w:t xml:space="preserve"> Unfortunately, </w:t>
      </w:r>
      <w:r w:rsidRPr="002546AB">
        <w:rPr>
          <w:rStyle w:val="StyleUnderline"/>
        </w:rPr>
        <w:t xml:space="preserve">there is normally no political cost for members of Congress that want to use diplomacy with an unpopular government as an excuse to demagogue and look “tough” to the voters back home. That is why many of them will try to interfere with U.S. diplomacy </w:t>
      </w:r>
      <w:r w:rsidRPr="002546AB">
        <w:rPr>
          <w:sz w:val="16"/>
        </w:rPr>
        <w:t>while giving the president free rein to wage illegal wars for as long as he wants.</w:t>
      </w:r>
    </w:p>
    <w:p w:rsidR="001C7A9A" w:rsidRPr="008B3C74" w:rsidRDefault="001C7A9A" w:rsidP="001C7A9A">
      <w:pPr>
        <w:pStyle w:val="Heading4"/>
      </w:pPr>
      <w:r w:rsidRPr="008B3C74">
        <w:t xml:space="preserve">Congress especially reject </w:t>
      </w:r>
      <w:r w:rsidRPr="008B3C74">
        <w:rPr>
          <w:u w:val="single"/>
        </w:rPr>
        <w:t>funding</w:t>
      </w:r>
      <w:r w:rsidRPr="008B3C74">
        <w:t xml:space="preserve"> diplomatic engagement</w:t>
      </w:r>
    </w:p>
    <w:p w:rsidR="001C7A9A" w:rsidRPr="008B3C74" w:rsidRDefault="001C7A9A" w:rsidP="001C7A9A">
      <w:pPr>
        <w:rPr>
          <w:rStyle w:val="Style13ptBold"/>
          <w:b w:val="0"/>
        </w:rPr>
      </w:pPr>
      <w:r w:rsidRPr="008B3C74">
        <w:rPr>
          <w:rStyle w:val="Style13ptBold"/>
        </w:rPr>
        <w:t>CFR 14</w:t>
      </w:r>
      <w:r w:rsidRPr="008B3C74">
        <w:rPr>
          <w:rStyle w:val="Style13ptBold"/>
          <w:b w:val="0"/>
        </w:rPr>
        <w:t xml:space="preserve"> </w:t>
      </w:r>
      <w:r w:rsidRPr="008B3C74">
        <w:rPr>
          <w:rStyle w:val="Style13ptBold"/>
          <w:b w:val="0"/>
          <w:sz w:val="18"/>
        </w:rPr>
        <w:t>(Committee on Foreign Relations, U.S. Senate, “RE-BALANCING THE REBALANCE: RESOURCING U.S. DIPLOMATIC STRATEGY IN THE ASIA-PACIFIC REGION”, http://www.foreign.senate.gov/imo/media/doc/872692.pdf)</w:t>
      </w:r>
    </w:p>
    <w:p w:rsidR="001C7A9A" w:rsidRPr="002546AB" w:rsidRDefault="001C7A9A" w:rsidP="001C7A9A">
      <w:pPr>
        <w:rPr>
          <w:sz w:val="16"/>
        </w:rPr>
      </w:pPr>
      <w:r w:rsidRPr="002546AB">
        <w:rPr>
          <w:sz w:val="16"/>
        </w:rPr>
        <w:t xml:space="preserve">The methods of policy execution are just as important as the results: how a policy is pursued and perceived can impact its success as much as the actual mechanics of its implementation. To succeed, </w:t>
      </w:r>
      <w:r w:rsidRPr="002546AB">
        <w:rPr>
          <w:rStyle w:val="StyleUnderline"/>
        </w:rPr>
        <w:t>the rebalance must first address how resources are allocated within the U.S. Government</w:t>
      </w:r>
      <w:r w:rsidRPr="002546AB">
        <w:rPr>
          <w:sz w:val="16"/>
        </w:rPr>
        <w:t>, and then how they are deployed across the region. Some progress has been made. Congress anticipated the need to rebalance when it encouraged creation of the position of U.S. Ambassador to ASEAN; the State Department has created new diplomatic and assistance programs in the region, such as the Lower Mekong Initiative and the Asia-Pacific Strategic Engagement Initiative; the U.S. Government joined the East Asia Summit in 2011; and the U.S. Trade Representative is pursuing the expansion and completion of the Trans-Pacific Partnership multilateral trade agreement, as well as several bilateral investment treaties. Furthermore,</w:t>
      </w:r>
      <w:r w:rsidRPr="002546AB">
        <w:rPr>
          <w:rStyle w:val="StyleUnderline"/>
        </w:rPr>
        <w:t xml:space="preserve"> trade promotion bodies like the Export-Import Bank, Overseas Private Investment Corporation, and U.S. Trade and Development Agency have increased their financial engagement with the region. Nonetheless, the State Department has not substantially increased diplomatic engagement resources</w:t>
      </w:r>
      <w:r w:rsidRPr="002546AB">
        <w:rPr>
          <w:sz w:val="16"/>
        </w:rPr>
        <w:t xml:space="preserve"> to its Bureau of East Asian and Pacific Affairs. </w:t>
      </w:r>
      <w:r w:rsidRPr="002546AB">
        <w:rPr>
          <w:rStyle w:val="StyleUnderline"/>
        </w:rPr>
        <w:t>Department of Commerce staffing levels have not significantly increased, hindering the ability of U.S. businesses to take full advantage of new prospects. U.S. development assistance</w:t>
      </w:r>
      <w:r w:rsidRPr="002546AB">
        <w:rPr>
          <w:sz w:val="16"/>
        </w:rPr>
        <w:t xml:space="preserve"> to the region, which </w:t>
      </w:r>
      <w:r w:rsidRPr="002546AB">
        <w:rPr>
          <w:sz w:val="16"/>
        </w:rPr>
        <w:lastRenderedPageBreak/>
        <w:t>saw a modest increase in the administration’s FY 2015 budget proposal</w:t>
      </w:r>
      <w:r w:rsidRPr="002546AB">
        <w:rPr>
          <w:rStyle w:val="StyleUnderline"/>
        </w:rPr>
        <w:t>, is still below levels from several years ago</w:t>
      </w:r>
      <w:r w:rsidRPr="002546AB">
        <w:rPr>
          <w:sz w:val="16"/>
        </w:rPr>
        <w:t xml:space="preserve">, and the U.S. development approach needs updating and upgrading. </w:t>
      </w:r>
    </w:p>
    <w:p w:rsidR="001C7A9A" w:rsidRPr="008B3C74" w:rsidRDefault="001C7A9A" w:rsidP="001C7A9A">
      <w:pPr>
        <w:pStyle w:val="Heading4"/>
      </w:pPr>
      <w:r w:rsidRPr="008B3C74">
        <w:t>Conservatives see diplomacy as uncertain and weak</w:t>
      </w:r>
    </w:p>
    <w:p w:rsidR="001C7A9A" w:rsidRPr="008B3C74" w:rsidRDefault="001C7A9A" w:rsidP="001C7A9A">
      <w:pPr>
        <w:rPr>
          <w:rStyle w:val="Style13ptBold"/>
          <w:b w:val="0"/>
          <w:sz w:val="20"/>
        </w:rPr>
      </w:pPr>
      <w:r w:rsidRPr="008B3C74">
        <w:rPr>
          <w:rStyle w:val="Style13ptBold"/>
        </w:rPr>
        <w:t>Mittag 15</w:t>
      </w:r>
      <w:r w:rsidRPr="008B3C74">
        <w:rPr>
          <w:rStyle w:val="Style13ptBold"/>
          <w:b w:val="0"/>
        </w:rPr>
        <w:t xml:space="preserve"> </w:t>
      </w:r>
      <w:r w:rsidRPr="008B3C74">
        <w:rPr>
          <w:rStyle w:val="Style13ptBold"/>
          <w:b w:val="0"/>
          <w:sz w:val="20"/>
        </w:rPr>
        <w:t>(Fred, May, retired high school history teacher from Houston, “Political Masochism”, http://chapala.com/elojo/index.php/may-2015/167-articles-2014/august-2014/2619-political-masochism)</w:t>
      </w:r>
    </w:p>
    <w:p w:rsidR="001C7A9A" w:rsidRPr="002546AB" w:rsidRDefault="001C7A9A" w:rsidP="001C7A9A">
      <w:pPr>
        <w:rPr>
          <w:sz w:val="16"/>
        </w:rPr>
      </w:pPr>
      <w:r w:rsidRPr="002546AB">
        <w:rPr>
          <w:sz w:val="16"/>
        </w:rPr>
        <w:t xml:space="preserve">Millions of viewers are brainwashed by watching Fox News and are driven only by mindless emotion and unfounded beliefs. They vote Republican against their own best interests because Murdoch has trained them. An important characteristic of conservatives is generalized fear. They fear Mexicans, Muslims, blacks, conspiracies, taxes, ambiguity, and even fear their own country – “The feds are coming in black helicopters for our guns.” </w:t>
      </w:r>
      <w:r w:rsidRPr="002546AB">
        <w:rPr>
          <w:rStyle w:val="StyleUnderline"/>
        </w:rPr>
        <w:t>Studies have identified conservative needs for a high level of certainty and order. This is what made George W. Bush so admired among conservatives when he said, “You’re either for us or against us.” Conservatives loved his unambiguous certainty</w:t>
      </w:r>
      <w:r w:rsidRPr="002546AB">
        <w:rPr>
          <w:sz w:val="16"/>
        </w:rPr>
        <w:t xml:space="preserve">, but in the context of invading Iraq, it was simplistic. France and Germany weren’t against us; they just didn’t agree that invasion was a good idea. It’s the reason </w:t>
      </w:r>
      <w:r w:rsidRPr="002546AB">
        <w:rPr>
          <w:rStyle w:val="Emphasis"/>
        </w:rPr>
        <w:t xml:space="preserve">conservatives go crazy when Obama turns to diplomacy </w:t>
      </w:r>
      <w:r w:rsidRPr="002546AB">
        <w:rPr>
          <w:rStyle w:val="StyleUnderline"/>
        </w:rPr>
        <w:t xml:space="preserve">instead of military confrontation. The conservatives want an authoritative, certain solution to everything and </w:t>
      </w:r>
      <w:r w:rsidRPr="002546AB">
        <w:rPr>
          <w:rStyle w:val="Emphasis"/>
        </w:rPr>
        <w:t xml:space="preserve">see diplomacy as ambiguous and uncertain – even weak. </w:t>
      </w:r>
      <w:r w:rsidRPr="002546AB">
        <w:rPr>
          <w:rStyle w:val="StyleUnderline"/>
        </w:rPr>
        <w:t>Republicans want control over people’s lives</w:t>
      </w:r>
      <w:r w:rsidRPr="002546AB">
        <w:rPr>
          <w:sz w:val="16"/>
        </w:rPr>
        <w:t xml:space="preserve"> (especially sex and reproduction). </w:t>
      </w:r>
      <w:r w:rsidRPr="002546AB">
        <w:rPr>
          <w:rStyle w:val="StyleUnderline"/>
        </w:rPr>
        <w:t xml:space="preserve">Being in control enhances one’s sense of security. </w:t>
      </w:r>
      <w:r w:rsidRPr="002546AB">
        <w:rPr>
          <w:sz w:val="16"/>
        </w:rPr>
        <w:t>Democrats prefer freedom, which reflects their humanism.</w:t>
      </w:r>
    </w:p>
    <w:p w:rsidR="001C7A9A" w:rsidRPr="008B3C74" w:rsidRDefault="001C7A9A" w:rsidP="001C7A9A">
      <w:pPr>
        <w:pStyle w:val="Heading4"/>
      </w:pPr>
      <w:r w:rsidRPr="008B3C74">
        <w:t>Diplomatic engagement is cast as appeasement by conservative critics</w:t>
      </w:r>
    </w:p>
    <w:p w:rsidR="001C7A9A" w:rsidRPr="008B3C74" w:rsidRDefault="001C7A9A" w:rsidP="001C7A9A">
      <w:r w:rsidRPr="008B3C74">
        <w:rPr>
          <w:rStyle w:val="Style13ptBold"/>
        </w:rPr>
        <w:t xml:space="preserve">Takeyh 9 </w:t>
      </w:r>
      <w:r w:rsidRPr="008B3C74">
        <w:rPr>
          <w:sz w:val="14"/>
        </w:rPr>
        <w:t>(10/7, Ray, sr. fellow @ Council on Foreign Relations, “The Essence of Diplomatic Engagement”, http://www.cfr.org/diplomacy-and-statecraft/essence-diplomatic-engagement/p20362)</w:t>
      </w:r>
    </w:p>
    <w:p w:rsidR="001C7A9A" w:rsidRPr="0020207A" w:rsidRDefault="001C7A9A" w:rsidP="001C7A9A">
      <w:pPr>
        <w:rPr>
          <w:rStyle w:val="StyleUnderline"/>
        </w:rPr>
      </w:pPr>
      <w:r w:rsidRPr="0020207A">
        <w:rPr>
          <w:rStyle w:val="StyleUnderline"/>
        </w:rPr>
        <w:t xml:space="preserve">As the Obama administration charts its foreign policy, there is </w:t>
      </w:r>
      <w:r w:rsidRPr="0020207A">
        <w:rPr>
          <w:rStyle w:val="Emphasis"/>
        </w:rPr>
        <w:t>increasing unease</w:t>
      </w:r>
      <w:r w:rsidRPr="0020207A">
        <w:rPr>
          <w:rStyle w:val="StyleUnderline"/>
        </w:rPr>
        <w:t xml:space="preserve"> about its lack of achievements</w:t>
      </w:r>
      <w:r w:rsidRPr="0020207A">
        <w:rPr>
          <w:sz w:val="16"/>
        </w:rPr>
        <w:t xml:space="preserve">. The Iraq war lingers, Afghanistan continues to be mired in its endless cycle of tribal disarray and Islamist resurgence, Guantanamo remains open. Still, </w:t>
      </w:r>
      <w:r w:rsidRPr="0020207A">
        <w:rPr>
          <w:rStyle w:val="StyleUnderline"/>
        </w:rPr>
        <w:t>Obama has introduced important changes in both the style and substance of US diplomacy. An honest dialogue with the international community has at times led the president to acknowledge our own culpabilities and shortcomings</w:t>
      </w:r>
      <w:r w:rsidRPr="0020207A">
        <w:rPr>
          <w:sz w:val="16"/>
        </w:rPr>
        <w:t xml:space="preserve">. Even more dramatic has been Obama's willingness to reach out to America's adversaries and seek negotiated solutions to some of the world's thorniest problems. </w:t>
      </w:r>
      <w:r w:rsidRPr="0020207A">
        <w:rPr>
          <w:rStyle w:val="StyleUnderline"/>
        </w:rPr>
        <w:t xml:space="preserve">It is Obama's declared </w:t>
      </w:r>
      <w:r w:rsidRPr="0020207A">
        <w:rPr>
          <w:rStyle w:val="Emphasis"/>
        </w:rPr>
        <w:t>engagement policy that has raised the ire of critics</w:t>
      </w:r>
      <w:r w:rsidRPr="0020207A">
        <w:rPr>
          <w:rStyle w:val="StyleUnderline"/>
        </w:rPr>
        <w:t xml:space="preserve"> and led them to once more take refuge in the spurious yet incendiary charge of appeasement.</w:t>
      </w:r>
      <w:r w:rsidRPr="0020207A">
        <w:rPr>
          <w:sz w:val="16"/>
        </w:rPr>
        <w:t xml:space="preserve"> Columnist Charles </w:t>
      </w:r>
      <w:r w:rsidRPr="0020207A">
        <w:rPr>
          <w:rStyle w:val="StyleUnderline"/>
        </w:rPr>
        <w:t xml:space="preserve">Krauthammer recently exclaimed, "When France chides you for appeasement, you know you're scraping bottom." Acknowledgement of America's misjudgments is derided as an unseemly apologia while </w:t>
      </w:r>
      <w:r w:rsidRPr="0020207A">
        <w:rPr>
          <w:rStyle w:val="Emphasis"/>
        </w:rPr>
        <w:t>diplomacy is denigrated as a misguided exercise in self-delusion</w:t>
      </w:r>
      <w:r w:rsidRPr="0020207A">
        <w:rPr>
          <w:rStyle w:val="StyleUnderline"/>
        </w:rPr>
        <w:t>.</w:t>
      </w:r>
      <w:r w:rsidRPr="0020207A">
        <w:rPr>
          <w:sz w:val="16"/>
        </w:rPr>
        <w:t xml:space="preserve"> After all, North Korea continues to test its nuclear weapons and missiles, Cuba spurns America's offers of a greater opening, and the Iranian mullahs contrive conspiracy theories about how George Soros and the CIA are instigating a velvet revolution in their country. </w:t>
      </w:r>
      <w:r w:rsidRPr="0020207A">
        <w:rPr>
          <w:rStyle w:val="StyleUnderline"/>
        </w:rPr>
        <w:t>Tough-minded conservatives are urging a course correction and a resolute approach to the gallery of rogues that the president pledges to embrace.</w:t>
      </w:r>
    </w:p>
    <w:p w:rsidR="001C7A9A" w:rsidRPr="008B3C74" w:rsidRDefault="001C7A9A" w:rsidP="001C7A9A">
      <w:pPr>
        <w:pStyle w:val="Heading4"/>
      </w:pPr>
      <w:r w:rsidRPr="008B3C74">
        <w:t>The GOP hates diplomacy, sees it as weak on national security</w:t>
      </w:r>
    </w:p>
    <w:p w:rsidR="001C7A9A" w:rsidRPr="008B3C74" w:rsidRDefault="001C7A9A" w:rsidP="001C7A9A">
      <w:pPr>
        <w:rPr>
          <w:rStyle w:val="Style13ptBold"/>
          <w:b w:val="0"/>
        </w:rPr>
      </w:pPr>
      <w:r w:rsidRPr="008B3C74">
        <w:rPr>
          <w:rStyle w:val="Style13ptBold"/>
        </w:rPr>
        <w:t>Power 8</w:t>
      </w:r>
      <w:r w:rsidRPr="008B3C74">
        <w:rPr>
          <w:rStyle w:val="Style13ptBold"/>
          <w:b w:val="0"/>
        </w:rPr>
        <w:t xml:space="preserve"> </w:t>
      </w:r>
      <w:r w:rsidRPr="008B3C74">
        <w:rPr>
          <w:rStyle w:val="Style13ptBold"/>
          <w:b w:val="0"/>
          <w:sz w:val="16"/>
        </w:rPr>
        <w:t>(Samantha, 8/14, Anna Lindh Professor of the Practice of Global Leadership at Harvard’s Kennedy School, “The Democrats &amp; National Security”, http://www.nybooks.com/articles/2008/08/14/the-democrats-national-security/)</w:t>
      </w:r>
    </w:p>
    <w:p w:rsidR="001C7A9A" w:rsidRPr="0020207A" w:rsidRDefault="001C7A9A" w:rsidP="001C7A9A">
      <w:pPr>
        <w:rPr>
          <w:sz w:val="16"/>
        </w:rPr>
      </w:pPr>
      <w:r w:rsidRPr="002546AB">
        <w:rPr>
          <w:rStyle w:val="StyleUnderline"/>
        </w:rPr>
        <w:t xml:space="preserve">Having suffered through what one diplomat called the “enemy deprivation syndrome of the 1990s,” September 11 gave hard-line conservatives an opportunity to apply their pre-hatched theories; and from the start they sought to unshackle the United States from international agreements and to </w:t>
      </w:r>
      <w:r w:rsidRPr="002546AB">
        <w:rPr>
          <w:rStyle w:val="Emphasis"/>
        </w:rPr>
        <w:t>reduce reliance on diplomatic engagement.</w:t>
      </w:r>
      <w:r w:rsidRPr="0020207A">
        <w:rPr>
          <w:sz w:val="16"/>
        </w:rPr>
        <w:t xml:space="preserve"> </w:t>
      </w:r>
      <w:r w:rsidRPr="002546AB">
        <w:rPr>
          <w:rStyle w:val="StyleUnderline"/>
        </w:rPr>
        <w:t xml:space="preserve">When the Bush administration scored a rare recent diplomatic success, convincing North Korea to open up some of its nuclear records, </w:t>
      </w:r>
      <w:r w:rsidRPr="002546AB">
        <w:rPr>
          <w:rStyle w:val="Emphasis"/>
        </w:rPr>
        <w:t xml:space="preserve">Vice President Cheney was so disgusted by his own administration’s pragmatic decision </w:t>
      </w:r>
      <w:r w:rsidRPr="002546AB">
        <w:rPr>
          <w:rStyle w:val="StyleUnderline"/>
        </w:rPr>
        <w:t xml:space="preserve">to take Pyongyang off the US terrorist </w:t>
      </w:r>
      <w:r w:rsidRPr="002546AB">
        <w:rPr>
          <w:rStyle w:val="StyleUnderline"/>
        </w:rPr>
        <w:lastRenderedPageBreak/>
        <w:t>blacklist that he snapped at reporters, “I’m not going to be the one to announce this decision. You need to address your interest in this to the State Department.”</w:t>
      </w:r>
      <w:r w:rsidRPr="0020207A">
        <w:rPr>
          <w:sz w:val="16"/>
        </w:rPr>
        <w:t xml:space="preserve"> He then abruptly ended the press encounter, and left the room. What is striking about Scoblic’s account of the hard-line conservatives’ disdain for diplomacy and pragmatism is the resilience of the central tenets of their ideology. </w:t>
      </w:r>
      <w:r w:rsidRPr="0020207A">
        <w:rPr>
          <w:rStyle w:val="StyleUnderline"/>
        </w:rPr>
        <w:t xml:space="preserve">As they </w:t>
      </w:r>
      <w:r w:rsidRPr="0020207A">
        <w:rPr>
          <w:rStyle w:val="Emphasis"/>
        </w:rPr>
        <w:t xml:space="preserve">ridicule Senator Barack Obama’s willingness to engage in negotiations </w:t>
      </w:r>
      <w:r w:rsidRPr="0020207A">
        <w:rPr>
          <w:rStyle w:val="StyleUnderline"/>
        </w:rPr>
        <w:t>with America’s enemies, they seem unchastened by recent history.</w:t>
      </w:r>
      <w:r w:rsidRPr="0020207A">
        <w:rPr>
          <w:sz w:val="16"/>
        </w:rPr>
        <w:t xml:space="preserve"> In 2003, for instance, when the reporter Jeffrey Goldberg told Douglas Feith, undersecretary of defense, that US troops in Iraq had not been greeted with flowers, Feith said that the Iraqis had been too spooked by the presence of Saddam supporters to show their true emotions. “But,” he said, “they had flowers in their minds.”</w:t>
      </w:r>
    </w:p>
    <w:p w:rsidR="001C7A9A" w:rsidRPr="008B3C74" w:rsidRDefault="001C7A9A" w:rsidP="001C7A9A">
      <w:pPr>
        <w:pStyle w:val="Heading4"/>
      </w:pPr>
      <w:r w:rsidRPr="008B3C74">
        <w:t>Diplomatic engagement is controversial – China is seen as an uneven partner</w:t>
      </w:r>
    </w:p>
    <w:p w:rsidR="001C7A9A" w:rsidRPr="008B3C74" w:rsidRDefault="001C7A9A" w:rsidP="001C7A9A">
      <w:pPr>
        <w:rPr>
          <w:rStyle w:val="Style13ptBold"/>
          <w:b w:val="0"/>
        </w:rPr>
      </w:pPr>
      <w:r w:rsidRPr="008B3C74">
        <w:rPr>
          <w:rStyle w:val="Style13ptBold"/>
        </w:rPr>
        <w:t>Waltemeyer 6</w:t>
      </w:r>
      <w:r w:rsidRPr="008B3C74">
        <w:rPr>
          <w:rStyle w:val="Style13ptBold"/>
          <w:b w:val="0"/>
        </w:rPr>
        <w:t xml:space="preserve"> </w:t>
      </w:r>
      <w:r w:rsidRPr="008B3C74">
        <w:rPr>
          <w:rStyle w:val="Style13ptBold"/>
          <w:b w:val="0"/>
          <w:sz w:val="12"/>
        </w:rPr>
        <w:t>(Robert, Colonel US Army, Army War College, M.A., “COMPREHENSIVE ENGAGEMENT WITH CHINA”, handle.dtic.mil/100.2/ADA448717)</w:t>
      </w:r>
    </w:p>
    <w:p w:rsidR="001C7A9A" w:rsidRPr="0020207A" w:rsidRDefault="001C7A9A" w:rsidP="001C7A9A">
      <w:pPr>
        <w:rPr>
          <w:sz w:val="16"/>
        </w:rPr>
      </w:pPr>
      <w:r w:rsidRPr="0020207A">
        <w:rPr>
          <w:sz w:val="16"/>
        </w:rPr>
        <w:t xml:space="preserve">By the 1990s, </w:t>
      </w:r>
      <w:r w:rsidRPr="0020207A">
        <w:rPr>
          <w:rStyle w:val="StyleUnderline"/>
        </w:rPr>
        <w:t xml:space="preserve">the U.S administration was disillusioned in engagement with China. Engagement slowed over a perceived a lack of reciprocity, “mutual suspicions about intentions and behavior, asymmetries in the two militaries’ capabilities and operational practices” as well as uncertainty about the impacts of the relationship with China on the U.S. economy. These factors gave rise to a resurgence of </w:t>
      </w:r>
      <w:r w:rsidRPr="0020207A">
        <w:rPr>
          <w:rStyle w:val="Emphasis"/>
        </w:rPr>
        <w:t>confrontationalist administration</w:t>
      </w:r>
      <w:r w:rsidRPr="0020207A">
        <w:rPr>
          <w:rStyle w:val="StyleUnderline"/>
        </w:rPr>
        <w:t xml:space="preserve"> and legislative attitudes toward China</w:t>
      </w:r>
      <w:r w:rsidRPr="0020207A">
        <w:rPr>
          <w:sz w:val="16"/>
        </w:rPr>
        <w:t xml:space="preserve">. The 1999 Cox Report represented the first of many warnings from Congressional committees, </w:t>
      </w:r>
      <w:r w:rsidRPr="0020207A">
        <w:rPr>
          <w:rStyle w:val="Emphasis"/>
        </w:rPr>
        <w:t>neoconservatives</w:t>
      </w:r>
      <w:r w:rsidRPr="0020207A">
        <w:rPr>
          <w:rStyle w:val="StyleUnderline"/>
        </w:rPr>
        <w:t xml:space="preserve"> and Pentagon officials warning about the potential threat posed by a rising China. The confrontationalist lobbies of the 1990s evolved and by 2005, included The American Enterprise Institute (AEI),and the Project for a New American Century (PNAC) </w:t>
      </w:r>
      <w:r w:rsidRPr="0020207A">
        <w:rPr>
          <w:sz w:val="16"/>
        </w:rPr>
        <w:t xml:space="preserve">with their advocates including Dick Cheney, Paul Wolfowitz, Richard Armitage, John Bolton, Elliot Abrams, Richard Perle, and Zalmay Khalilzad. </w:t>
      </w:r>
      <w:r w:rsidRPr="0020207A">
        <w:rPr>
          <w:rStyle w:val="StyleUnderline"/>
        </w:rPr>
        <w:t>Confrontationalists support a strategy of surrounding China with “military bases, supporting Taiwanese independence and working for the fall of Communist Party oligarchy in China.”</w:t>
      </w:r>
      <w:r w:rsidRPr="0020207A">
        <w:rPr>
          <w:sz w:val="16"/>
        </w:rPr>
        <w:t xml:space="preserve"> John Mearsheimer’s sentiments sum up the confrontationalist belief that China is a growing threat to U.S. national power: “China cannot rise peacefully, and if it continues its dramatic economic growth over the next few decades, the United States and China are likely to engage in an intense security competition with considerable potential for war.” A number of strategists, legislators, and business interests take a less aggressive approach to the strategic relationship with China. These </w:t>
      </w:r>
      <w:r w:rsidRPr="0020207A">
        <w:rPr>
          <w:rStyle w:val="StyleUnderline"/>
        </w:rPr>
        <w:t>proponents of engagement prefer to see China as seeking legitimacy through integration into the international system while its government slowly, and rationally extends Chinese influence through economic relationships.</w:t>
      </w:r>
      <w:r w:rsidRPr="0020207A">
        <w:rPr>
          <w:sz w:val="16"/>
        </w:rPr>
        <w:t xml:space="preserve">20 These “’integrationalists’ or ‘accomodationalists’ (as engagement advocates are also known), do not see international relations as a zero-sum game, and believe in the utility of dialogue to ‘socialize’ China into constructive habits of behavior.” Zbigniew Brzezinski described China as dedicated to a peaceful rise to great power status through economic means: “A confrontational foreign policy could disrupt that growth, harm hundreds of millions of Chinese, and threaten the Communist Party’s hold on power.” Members of Congress have formed the U.S.-China Study Group to "reduce needless conflict with China based on wrong information and advocates leveraging U.S. trade and diplomatic ties to turn ‘China into a less-menacing state.’" </w:t>
      </w:r>
      <w:r w:rsidRPr="0020207A">
        <w:rPr>
          <w:rStyle w:val="StyleUnderline"/>
        </w:rPr>
        <w:t>Proponents of engagement and integration acknowledge that while China’s growth “will not offer any potential for the expansion of American influence or hegemony; ” economic integration provides the best chance</w:t>
      </w:r>
      <w:r w:rsidRPr="0020207A">
        <w:rPr>
          <w:sz w:val="16"/>
        </w:rPr>
        <w:t xml:space="preserve"> to encourage democratic reforms and a positive partnership between the two nations. </w:t>
      </w:r>
    </w:p>
    <w:p w:rsidR="001C7A9A" w:rsidRPr="008B3C74" w:rsidRDefault="001C7A9A" w:rsidP="001C7A9A">
      <w:pPr>
        <w:pStyle w:val="Heading3"/>
      </w:pPr>
      <w:r w:rsidRPr="008B3C74">
        <w:lastRenderedPageBreak/>
        <w:t>Link – Economic Engagement</w:t>
      </w:r>
    </w:p>
    <w:p w:rsidR="001C7A9A" w:rsidRPr="008B3C74" w:rsidRDefault="001C7A9A" w:rsidP="001C7A9A">
      <w:pPr>
        <w:pStyle w:val="Heading4"/>
      </w:pPr>
      <w:r w:rsidRPr="008B3C74">
        <w:t>Manufacturing concerns ensure polarization around the plan</w:t>
      </w:r>
    </w:p>
    <w:p w:rsidR="001C7A9A" w:rsidRPr="008B3C74" w:rsidRDefault="001C7A9A" w:rsidP="001C7A9A">
      <w:r w:rsidRPr="008B3C74">
        <w:rPr>
          <w:rStyle w:val="Style13ptBold"/>
        </w:rPr>
        <w:t xml:space="preserve">Batabyal 16 </w:t>
      </w:r>
      <w:r w:rsidRPr="008B3C74">
        <w:rPr>
          <w:sz w:val="18"/>
        </w:rPr>
        <w:t xml:space="preserve">(Amitrajeet, 5/27, Arthur J. Gosnell professor of economics at Rochester Institute of Technology, “Is U.S. political polarization made in China?”, http://www.rbj.net/article.asp?aID=228472) </w:t>
      </w:r>
    </w:p>
    <w:p w:rsidR="001C7A9A" w:rsidRPr="0036418F" w:rsidRDefault="001C7A9A" w:rsidP="001C7A9A">
      <w:pPr>
        <w:rPr>
          <w:sz w:val="16"/>
        </w:rPr>
      </w:pPr>
      <w:r w:rsidRPr="0036418F">
        <w:rPr>
          <w:sz w:val="16"/>
        </w:rPr>
        <w:t xml:space="preserve">The divisiveness of the U.S. presidential election this year reflects, in many ways, the now well-known partisan divide in Congress. This divide has been increasing over time, and </w:t>
      </w:r>
      <w:r w:rsidRPr="0036418F">
        <w:rPr>
          <w:rStyle w:val="StyleUnderline"/>
        </w:rPr>
        <w:t>there are empirical metrics that clearly show the ideological gap between the two major U.S. political parties is now at an all-time high. This political polarization is primarily due to a noteworthy rightward shift among congressional Republicans</w:t>
      </w:r>
      <w:r w:rsidRPr="0036418F">
        <w:rPr>
          <w:sz w:val="16"/>
        </w:rPr>
        <w:t xml:space="preserve"> and a less noteworthy but nonetheless real leftward shift among congressional Democrats. The unenviable result of this polarization is that centrists in either party have increasingly become an endangered species, possibly on their way to extinction. Even though the above points are now well-known, what is not well-known is that </w:t>
      </w:r>
      <w:r w:rsidRPr="0036418F">
        <w:rPr>
          <w:rStyle w:val="StyleUnderline"/>
        </w:rPr>
        <w:t>there is a connection between political polarization in the U.S. and rising trade—in manufactured goods—with China.</w:t>
      </w:r>
      <w:r w:rsidRPr="0036418F">
        <w:rPr>
          <w:sz w:val="16"/>
        </w:rPr>
        <w:t xml:space="preserve"> To see this connection, it is necessary to understand the thought-provoking new research on this topic by David Autor, David Dorn, Gordon Hanson and Kaveh Majlesi. These researchers ask whether it is possible for negative economic </w:t>
      </w:r>
      <w:r w:rsidRPr="0036418F">
        <w:rPr>
          <w:rStyle w:val="StyleUnderline"/>
        </w:rPr>
        <w:t>shocks emanating from international trade with China</w:t>
      </w:r>
      <w:r w:rsidRPr="0036418F">
        <w:rPr>
          <w:sz w:val="16"/>
        </w:rPr>
        <w:t xml:space="preserve">, mainly in manufactured goods, to </w:t>
      </w:r>
      <w:r w:rsidRPr="0036418F">
        <w:rPr>
          <w:rStyle w:val="StyleUnderline"/>
        </w:rPr>
        <w:t xml:space="preserve">cause voters or their elected legislators to take positions that lean toward political extremes </w:t>
      </w:r>
      <w:r w:rsidRPr="0036418F">
        <w:rPr>
          <w:sz w:val="16"/>
        </w:rPr>
        <w:t xml:space="preserve">on either the left or the right. Recall that from the 1950s to the early 1980s, manufacturing jobs in this country permitted American workers without a college degree to attain a middle-class lifestyle. However, with increased trade competition from China, this state of affairs has largely vanished. In fact, </w:t>
      </w:r>
      <w:r w:rsidRPr="0036418F">
        <w:rPr>
          <w:rStyle w:val="StyleUnderline"/>
        </w:rPr>
        <w:t xml:space="preserve">U.S. manufacturing industries exposed to import competition from China have seen a number of undesirable effects including higher rates of plant exit, larger contractions in employment and lower lifetime incomes for the affected workers. </w:t>
      </w:r>
      <w:r w:rsidRPr="0036418F">
        <w:rPr>
          <w:sz w:val="16"/>
        </w:rPr>
        <w:t>The researchers analyzed congressional elections from 2002 and 2010 and show that congressional districts subject to larger increases in import competition from China in this time period were substantially less likely to elect a moderate legislator in 2010. Put differently</w:t>
      </w:r>
      <w:r w:rsidRPr="0036418F">
        <w:rPr>
          <w:rStyle w:val="StyleUnderline"/>
        </w:rPr>
        <w:t>, the more exposed a district is to trade, the greater is the move away from the political center. It is important to comprehend that this move away from the center is not because of changes in the voting behavior of existing legislators but because of the election of more extreme lawmakers.</w:t>
      </w:r>
      <w:r w:rsidRPr="0036418F">
        <w:rPr>
          <w:sz w:val="16"/>
        </w:rPr>
        <w:t xml:space="preserve"> In terms of the two major parties, this finding means that </w:t>
      </w:r>
      <w:r w:rsidRPr="0036418F">
        <w:rPr>
          <w:rStyle w:val="StyleUnderline"/>
        </w:rPr>
        <w:t>a congressional district that was initially in Republican hands is much more likely to elect a conservative Republican. Similarly</w:t>
      </w:r>
      <w:r w:rsidRPr="0036418F">
        <w:rPr>
          <w:sz w:val="16"/>
        </w:rPr>
        <w:t xml:space="preserve">, but somewhat less commonly, </w:t>
      </w:r>
      <w:r w:rsidRPr="0036418F">
        <w:rPr>
          <w:rStyle w:val="StyleUnderline"/>
        </w:rPr>
        <w:t>a congressional district that was initially Democratic is more likely to elect a liberal Democrat.</w:t>
      </w:r>
    </w:p>
    <w:p w:rsidR="001C7A9A" w:rsidRPr="008B3C74" w:rsidRDefault="001C7A9A" w:rsidP="001C7A9A">
      <w:pPr>
        <w:pStyle w:val="Heading4"/>
      </w:pPr>
      <w:r w:rsidRPr="008B3C74">
        <w:t>Republicans will backlash to increasing economic engagement as promoting Chinese growth</w:t>
      </w:r>
    </w:p>
    <w:p w:rsidR="001C7A9A" w:rsidRPr="008B3C74" w:rsidRDefault="001C7A9A" w:rsidP="001C7A9A">
      <w:pPr>
        <w:rPr>
          <w:rStyle w:val="Style13ptBold"/>
          <w:b w:val="0"/>
        </w:rPr>
      </w:pPr>
      <w:r w:rsidRPr="008B3C74">
        <w:rPr>
          <w:rStyle w:val="Style13ptBold"/>
        </w:rPr>
        <w:t>Feffer 14</w:t>
      </w:r>
      <w:r w:rsidRPr="008B3C74">
        <w:rPr>
          <w:rStyle w:val="Style13ptBold"/>
          <w:b w:val="0"/>
        </w:rPr>
        <w:t xml:space="preserve"> </w:t>
      </w:r>
      <w:r w:rsidRPr="008B3C74">
        <w:rPr>
          <w:rStyle w:val="Style13ptBold"/>
          <w:b w:val="0"/>
          <w:sz w:val="20"/>
        </w:rPr>
        <w:t>(John, Director, Foreign Policy In Focus and Editor, LobeLog, “The Dance of Superpowers”, http://www.huffingtonpost.com/john-feffer/the-dance-of-superpowers_b_6186190.html)</w:t>
      </w:r>
    </w:p>
    <w:p w:rsidR="001C7A9A" w:rsidRPr="00083831" w:rsidRDefault="001C7A9A" w:rsidP="001C7A9A">
      <w:pPr>
        <w:rPr>
          <w:rStyle w:val="StyleUnderline"/>
        </w:rPr>
      </w:pPr>
      <w:r w:rsidRPr="00083831">
        <w:rPr>
          <w:sz w:val="16"/>
        </w:rPr>
        <w:t xml:space="preserve">On the major issues of wealth and power, the United States and China have found some common ground. For instance, </w:t>
      </w:r>
      <w:r w:rsidRPr="00083831">
        <w:rPr>
          <w:rStyle w:val="StyleUnderline"/>
        </w:rPr>
        <w:t>the United States is as eager as the Chinese leadership to see the Chinese economy continue to grow.</w:t>
      </w:r>
      <w:r w:rsidRPr="00083831">
        <w:rPr>
          <w:sz w:val="16"/>
        </w:rPr>
        <w:t xml:space="preserve"> True, </w:t>
      </w:r>
      <w:r w:rsidRPr="00083831">
        <w:rPr>
          <w:rStyle w:val="StyleUnderline"/>
        </w:rPr>
        <w:t>the United States is distinctly unhappy about what it perceives to be an uneven playing field for American business, Beijing’s dubious approach to intellectual property rights, and an industrial policy that privileges state enterprises. Much of the tension in U.S. policy results from conflict between the administration and Congress. The latter takes a more skeptical view of China, for instance on the issue of IMF reform, in which Republicans in Congress have opposed the administration’s efforts to give China, among other countries, greater say in the financial institution.</w:t>
      </w:r>
    </w:p>
    <w:p w:rsidR="001C7A9A" w:rsidRPr="008B3C74" w:rsidRDefault="001C7A9A" w:rsidP="001C7A9A">
      <w:pPr>
        <w:pStyle w:val="Heading4"/>
      </w:pPr>
      <w:r w:rsidRPr="008B3C74">
        <w:t>Congress will bash the plan to shift blame from domestic policy</w:t>
      </w:r>
    </w:p>
    <w:p w:rsidR="001C7A9A" w:rsidRPr="008B3C74" w:rsidRDefault="001C7A9A" w:rsidP="001C7A9A">
      <w:pPr>
        <w:rPr>
          <w:rStyle w:val="Style13ptBold"/>
          <w:b w:val="0"/>
        </w:rPr>
      </w:pPr>
      <w:r w:rsidRPr="008B3C74">
        <w:rPr>
          <w:rStyle w:val="Style13ptBold"/>
        </w:rPr>
        <w:t>Roach 10</w:t>
      </w:r>
      <w:r w:rsidRPr="008B3C74">
        <w:rPr>
          <w:rStyle w:val="Style13ptBold"/>
          <w:b w:val="0"/>
        </w:rPr>
        <w:t xml:space="preserve"> </w:t>
      </w:r>
      <w:r w:rsidRPr="008B3C74">
        <w:rPr>
          <w:rStyle w:val="Style13ptBold"/>
          <w:b w:val="0"/>
          <w:sz w:val="18"/>
        </w:rPr>
        <w:t xml:space="preserve">(Stephen, chair @ Morgan Stanley, Asia, </w:t>
      </w:r>
      <w:r w:rsidRPr="008B3C74">
        <w:rPr>
          <w:rStyle w:val="Style13ptBold"/>
          <w:b w:val="0"/>
          <w:i/>
          <w:sz w:val="18"/>
        </w:rPr>
        <w:t xml:space="preserve">Stephen Roach on the Next Asia, </w:t>
      </w:r>
      <w:r w:rsidRPr="008B3C74">
        <w:rPr>
          <w:rStyle w:val="Style13ptBold"/>
          <w:b w:val="0"/>
          <w:sz w:val="18"/>
        </w:rPr>
        <w:t>p. google books)</w:t>
      </w:r>
    </w:p>
    <w:p w:rsidR="001C7A9A" w:rsidRPr="00083831" w:rsidRDefault="001C7A9A" w:rsidP="001C7A9A">
      <w:pPr>
        <w:rPr>
          <w:rStyle w:val="StyleUnderline"/>
        </w:rPr>
      </w:pPr>
      <w:r w:rsidRPr="00083831">
        <w:rPr>
          <w:rStyle w:val="StyleUnderline"/>
        </w:rPr>
        <w:lastRenderedPageBreak/>
        <w:t>China bashing is also emblematic of a deeper problem that grips the U.S. body politic -an unwillingness to embark on the heavy lifting of</w:t>
      </w:r>
      <w:r w:rsidRPr="008B3C74">
        <w:t xml:space="preserve"> education </w:t>
      </w:r>
      <w:r w:rsidRPr="00083831">
        <w:rPr>
          <w:rStyle w:val="StyleUnderline"/>
        </w:rPr>
        <w:t>reform and other investments</w:t>
      </w:r>
      <w:r w:rsidRPr="008B3C74">
        <w:t xml:space="preserve"> in human capital </w:t>
      </w:r>
      <w:r w:rsidRPr="00083831">
        <w:rPr>
          <w:rStyle w:val="StyleUnderline"/>
        </w:rPr>
        <w:t>that are required to equip American workers to compete and prosper</w:t>
      </w:r>
      <w:r w:rsidRPr="008B3C74">
        <w:t xml:space="preserve"> in a Brave New World. </w:t>
      </w:r>
      <w:r w:rsidRPr="00083831">
        <w:rPr>
          <w:rStyle w:val="StyleUnderline"/>
        </w:rPr>
        <w:t>Instead of investing in a hard- pressed work force, Washington apparently believes in shielding U.S. workers from low-wage talent pools in the developing world.</w:t>
      </w:r>
      <w:r w:rsidRPr="008B3C74">
        <w:t xml:space="preserve"> The doubling of the world's labor supply that has occurred in the past two decades has evoked a response of fear and protectionism. Sadly, that puts America at grave risk of becoming more insular and inward looking. Yet over the long sweep of U.S. economic history, our workers have actually done best when they are pushed to their limits by a risk-taking, entrepreneurial, and innovative society. </w:t>
      </w:r>
      <w:r w:rsidRPr="00083831">
        <w:rPr>
          <w:rStyle w:val="StyleUnderline"/>
        </w:rPr>
        <w:t xml:space="preserve">By blaming others for our own shortcomings -especially on the saving and human capital fronts- America runs the very real risk of losing its </w:t>
      </w:r>
      <w:r w:rsidRPr="008B3C74">
        <w:t xml:space="preserve">most special </w:t>
      </w:r>
      <w:r w:rsidRPr="00083831">
        <w:rPr>
          <w:rStyle w:val="StyleUnderline"/>
        </w:rPr>
        <w:t>edge</w:t>
      </w:r>
      <w:r w:rsidRPr="008B3C74">
        <w:t xml:space="preserve"> of all, an indomitable economic spirit, shirking its responsibility for putting U.S. savings policy on a sound path, </w:t>
      </w:r>
      <w:r w:rsidRPr="00083831">
        <w:rPr>
          <w:rStyle w:val="StyleUnderline"/>
        </w:rPr>
        <w:t>Congress</w:t>
      </w:r>
      <w:r w:rsidRPr="008B3C74">
        <w:t xml:space="preserve"> </w:t>
      </w:r>
      <w:r w:rsidRPr="00083831">
        <w:rPr>
          <w:rStyle w:val="StyleUnderline"/>
        </w:rPr>
        <w:t>is</w:t>
      </w:r>
      <w:r w:rsidRPr="008B3C74">
        <w:t xml:space="preserve">, instead, </w:t>
      </w:r>
      <w:r w:rsidRPr="00083831">
        <w:rPr>
          <w:rStyle w:val="StyleUnderline"/>
        </w:rPr>
        <w:t xml:space="preserve">now veering toward the slippery slope of protectionism. </w:t>
      </w:r>
    </w:p>
    <w:p w:rsidR="001C7A9A" w:rsidRPr="008B3C74" w:rsidRDefault="001C7A9A" w:rsidP="001C7A9A">
      <w:pPr>
        <w:pStyle w:val="Heading4"/>
      </w:pPr>
      <w:r w:rsidRPr="008B3C74">
        <w:t>Congress will use the plan to bash China on economic issues</w:t>
      </w:r>
    </w:p>
    <w:p w:rsidR="001C7A9A" w:rsidRPr="008B3C74" w:rsidRDefault="001C7A9A" w:rsidP="001C7A9A">
      <w:pPr>
        <w:rPr>
          <w:rStyle w:val="StyleUnderline"/>
          <w:u w:val="none"/>
        </w:rPr>
      </w:pPr>
      <w:r w:rsidRPr="008B3C74">
        <w:rPr>
          <w:rStyle w:val="Style13ptBold"/>
        </w:rPr>
        <w:t>Roach 8</w:t>
      </w:r>
      <w:r w:rsidRPr="008B3C74">
        <w:rPr>
          <w:rStyle w:val="StyleUnderline"/>
          <w:u w:val="none"/>
        </w:rPr>
        <w:t xml:space="preserve"> </w:t>
      </w:r>
      <w:r w:rsidRPr="008B3C74">
        <w:rPr>
          <w:rStyle w:val="StyleUnderline"/>
          <w:sz w:val="20"/>
          <w:u w:val="none"/>
        </w:rPr>
        <w:t xml:space="preserve">(Stephen, chair of Morgan Stanley, Asia, “The Politics of Trade Frictions”, </w:t>
      </w:r>
      <w:r w:rsidRPr="008B3C74">
        <w:rPr>
          <w:rStyle w:val="StyleUnderline"/>
          <w:i/>
          <w:sz w:val="20"/>
          <w:u w:val="none"/>
        </w:rPr>
        <w:t xml:space="preserve">Debating China’s Exchange Rate Policy, </w:t>
      </w:r>
      <w:r w:rsidRPr="008B3C74">
        <w:rPr>
          <w:rStyle w:val="StyleUnderline"/>
          <w:sz w:val="20"/>
          <w:u w:val="none"/>
        </w:rPr>
        <w:t>eds. Morris Goldstein, Nicholas Lardy, p. 234)</w:t>
      </w:r>
    </w:p>
    <w:p w:rsidR="001C7A9A" w:rsidRPr="00083831" w:rsidRDefault="001C7A9A" w:rsidP="001C7A9A">
      <w:pPr>
        <w:rPr>
          <w:rStyle w:val="Emphasis"/>
        </w:rPr>
      </w:pPr>
      <w:r w:rsidRPr="00083831">
        <w:rPr>
          <w:rStyle w:val="Emphasis"/>
        </w:rPr>
        <w:t>China is the scapegoat</w:t>
      </w:r>
      <w:r w:rsidRPr="00083831">
        <w:rPr>
          <w:rStyle w:val="StyleUnderline"/>
        </w:rPr>
        <w:t xml:space="preserve"> du jour for all that ails the American middle class. </w:t>
      </w:r>
      <w:r w:rsidRPr="00083831">
        <w:rPr>
          <w:sz w:val="16"/>
        </w:rPr>
        <w:t xml:space="preserve">At least </w:t>
      </w:r>
      <w:r w:rsidRPr="00083831">
        <w:rPr>
          <w:rStyle w:val="StyleUnderline"/>
        </w:rPr>
        <w:t xml:space="preserve">that is the conclusion that can be drawn from spending any time these days in Washington. </w:t>
      </w:r>
      <w:r w:rsidRPr="00083831">
        <w:rPr>
          <w:sz w:val="16"/>
        </w:rPr>
        <w:t xml:space="preserve">Unfortunately, </w:t>
      </w:r>
      <w:r w:rsidRPr="00083831">
        <w:rPr>
          <w:rStyle w:val="StyleUnderline"/>
        </w:rPr>
        <w:t>the US body politic has long had a penchant for such scapegoating when it comes to trade policy.</w:t>
      </w:r>
      <w:r w:rsidRPr="00083831">
        <w:rPr>
          <w:sz w:val="16"/>
        </w:rPr>
        <w:t xml:space="preserve"> Remember the Japan bashing of the late 1980s? And just three years ago there was an outcry over India, as it became a lightning rod for concerns about the new threat of white-collar offshoring. Meanwhile, </w:t>
      </w:r>
      <w:r w:rsidRPr="00083831">
        <w:rPr>
          <w:rStyle w:val="StyleUnderline"/>
        </w:rPr>
        <w:t xml:space="preserve">the Doha Round is dead, </w:t>
      </w:r>
      <w:r w:rsidRPr="00083831">
        <w:rPr>
          <w:rStyle w:val="Emphasis"/>
        </w:rPr>
        <w:t>bilateral free trade agreements are going nowhere</w:t>
      </w:r>
      <w:r w:rsidRPr="00083831">
        <w:rPr>
          <w:rStyle w:val="StyleUnderline"/>
        </w:rPr>
        <w:t xml:space="preserve">, Congress has allowed fast-track presidential negotiating authority to lapse, and opinion polls show an American public with a serious distaste for trade liberalization and globalization. The politics of congressional-led China bashing fit into the </w:t>
      </w:r>
      <w:r w:rsidRPr="00083831">
        <w:rPr>
          <w:rStyle w:val="Emphasis"/>
        </w:rPr>
        <w:t>current inflammatory climate</w:t>
      </w:r>
      <w:r w:rsidRPr="00083831">
        <w:rPr>
          <w:rStyle w:val="StyleUnderline"/>
        </w:rPr>
        <w:t xml:space="preserve"> all too neatly</w:t>
      </w:r>
      <w:r w:rsidRPr="00083831">
        <w:rPr>
          <w:sz w:val="16"/>
        </w:rPr>
        <w:t xml:space="preserve">. While there is always at certain amount of bluster in Washington, this time </w:t>
      </w:r>
      <w:r w:rsidRPr="00083831">
        <w:rPr>
          <w:rStyle w:val="StyleUnderline"/>
        </w:rPr>
        <w:t xml:space="preserve">the threats seem serious and worrisome. </w:t>
      </w:r>
      <w:r w:rsidRPr="00083831">
        <w:rPr>
          <w:sz w:val="16"/>
        </w:rPr>
        <w:t xml:space="preserve">By my count, </w:t>
      </w:r>
      <w:r w:rsidRPr="00083831">
        <w:rPr>
          <w:rStyle w:val="StyleUnderline"/>
        </w:rPr>
        <w:t xml:space="preserve">over 18 pieces of antitrade legislation have been introduced in the first nine months of the 110th Congress. In almost all cases, </w:t>
      </w:r>
      <w:r w:rsidRPr="00083831">
        <w:rPr>
          <w:rStyle w:val="Emphasis"/>
        </w:rPr>
        <w:t xml:space="preserve">the target -either explicitly or implicitly- is China. </w:t>
      </w:r>
    </w:p>
    <w:p w:rsidR="001C7A9A" w:rsidRPr="008B3C74" w:rsidRDefault="001C7A9A" w:rsidP="001C7A9A">
      <w:pPr>
        <w:pStyle w:val="Heading4"/>
      </w:pPr>
      <w:r w:rsidRPr="008B3C74">
        <w:t>Economic engagement is demonized by GOP opponents</w:t>
      </w:r>
    </w:p>
    <w:p w:rsidR="001C7A9A" w:rsidRPr="008B3C74" w:rsidRDefault="001C7A9A" w:rsidP="001C7A9A">
      <w:pPr>
        <w:rPr>
          <w:rStyle w:val="Style13ptBold"/>
          <w:b w:val="0"/>
        </w:rPr>
      </w:pPr>
      <w:r w:rsidRPr="008B3C74">
        <w:rPr>
          <w:rStyle w:val="Style13ptBold"/>
        </w:rPr>
        <w:t>Waltemeyer 6</w:t>
      </w:r>
      <w:r w:rsidRPr="008B3C74">
        <w:rPr>
          <w:rStyle w:val="Style13ptBold"/>
          <w:b w:val="0"/>
        </w:rPr>
        <w:t xml:space="preserve"> </w:t>
      </w:r>
      <w:r w:rsidRPr="008B3C74">
        <w:rPr>
          <w:rStyle w:val="Style13ptBold"/>
          <w:b w:val="0"/>
          <w:sz w:val="12"/>
        </w:rPr>
        <w:t>(Robert, Colonel US Army, Army War College, M.A., “COMPREHENSIVE ENGAGEMENT WITH CHINA”, handle.dtic.mil/100.2/ADA448717)</w:t>
      </w:r>
    </w:p>
    <w:p w:rsidR="001C7A9A" w:rsidRPr="00083831" w:rsidRDefault="001C7A9A" w:rsidP="001C7A9A">
      <w:pPr>
        <w:rPr>
          <w:sz w:val="16"/>
        </w:rPr>
      </w:pPr>
      <w:r w:rsidRPr="00083831">
        <w:rPr>
          <w:sz w:val="16"/>
        </w:rPr>
        <w:t xml:space="preserve">U.S. economic engagement with China has benefited both nations. Now that China’s growing economic power appears ready to challenge the American capitalist tradition however, many critics of U.S.-China relations have selected economic issues that in isolation appear to have serious implications for U.S. economic power. The same issues when examined from the broader perspective of the global economy demonstrate the degree of complexity and interdependence of the U.S.-China relationship. The </w:t>
      </w:r>
      <w:r w:rsidRPr="00083831">
        <w:rPr>
          <w:rStyle w:val="StyleUnderline"/>
        </w:rPr>
        <w:t>U.S. economic debate is characterized by the same type of exaggeration and oversimplification that contribute to U.S.-China tension in the diplomatic and security arenas. The prospect of diminished U.S. economic power evokes a negative response from the average American consumer</w:t>
      </w:r>
      <w:r w:rsidRPr="00083831">
        <w:rPr>
          <w:sz w:val="16"/>
        </w:rPr>
        <w:t xml:space="preserve">, employee or investor, </w:t>
      </w:r>
      <w:r w:rsidRPr="00083831">
        <w:rPr>
          <w:rStyle w:val="StyleUnderline"/>
        </w:rPr>
        <w:t xml:space="preserve">because China’s reputation has been demonized to support the respective position of various special interest groups, journalists, and Congressional members. The U.S. reaction to a potential loss of economic power must be tempered by the reality that the two economies are now </w:t>
      </w:r>
      <w:r w:rsidRPr="00083831">
        <w:rPr>
          <w:sz w:val="16"/>
        </w:rPr>
        <w:t>so</w:t>
      </w:r>
      <w:r w:rsidRPr="00083831">
        <w:rPr>
          <w:rStyle w:val="StyleUnderline"/>
        </w:rPr>
        <w:t xml:space="preserve"> intertwined</w:t>
      </w:r>
      <w:r w:rsidRPr="00083831">
        <w:rPr>
          <w:sz w:val="16"/>
        </w:rPr>
        <w:t xml:space="preserve"> that policy decisions can have international and domestic consequences. Some economists have cautioned U.S. policymakers that “in deciding what trade policies make sense for America, the nation's leaders need to objectively research and analyze the situation so they can determine the wisest course, looking at the long-term consequences of actions that may bring them short-term praise.” A strategic relationship with China in the age of globalization demands our attention because as President Bush stated “our relationship with China is a very complex one and a simplistic approach should be avoided.”</w:t>
      </w:r>
    </w:p>
    <w:p w:rsidR="001C7A9A" w:rsidRPr="008B3C74" w:rsidRDefault="001C7A9A" w:rsidP="001C7A9A">
      <w:pPr>
        <w:pStyle w:val="Heading4"/>
      </w:pPr>
      <w:r w:rsidRPr="008B3C74">
        <w:lastRenderedPageBreak/>
        <w:t>Anti-trade lobbyists will backlash on China engagement</w:t>
      </w:r>
    </w:p>
    <w:p w:rsidR="001C7A9A" w:rsidRPr="008B3C74" w:rsidRDefault="001C7A9A" w:rsidP="001C7A9A">
      <w:pPr>
        <w:rPr>
          <w:rStyle w:val="Style13ptBold"/>
          <w:b w:val="0"/>
        </w:rPr>
      </w:pPr>
      <w:r w:rsidRPr="008B3C74">
        <w:rPr>
          <w:rStyle w:val="Style13ptBold"/>
        </w:rPr>
        <w:t>Economist 5</w:t>
      </w:r>
      <w:r w:rsidRPr="008B3C74">
        <w:rPr>
          <w:rStyle w:val="Style13ptBold"/>
          <w:b w:val="0"/>
        </w:rPr>
        <w:t xml:space="preserve"> </w:t>
      </w:r>
      <w:r w:rsidRPr="008B3C74">
        <w:rPr>
          <w:rStyle w:val="Style13ptBold"/>
          <w:b w:val="0"/>
          <w:sz w:val="20"/>
        </w:rPr>
        <w:t>(4/21, “Putting up the barricades”, http://www.economist.com/node/3893672)</w:t>
      </w:r>
    </w:p>
    <w:p w:rsidR="001C7A9A" w:rsidRPr="00083831" w:rsidRDefault="001C7A9A" w:rsidP="001C7A9A">
      <w:pPr>
        <w:rPr>
          <w:rStyle w:val="StyleUnderline"/>
        </w:rPr>
      </w:pPr>
      <w:r w:rsidRPr="00083831">
        <w:rPr>
          <w:rStyle w:val="Emphasis"/>
        </w:rPr>
        <w:t xml:space="preserve">China-bashing has captured the headlines. </w:t>
      </w:r>
      <w:r w:rsidRPr="00083831">
        <w:rPr>
          <w:sz w:val="16"/>
        </w:rPr>
        <w:t xml:space="preserve">On April 6th, 67 senators voted against dumping a bill proposed by Charles Schumer, a Democrat from New York, that would impose a 27.5% tariff on all goods from China unless Beijing adjusted its currency within six months. Not only is the legislation utterly against WTO rules, it would cause havoc for the American economy. But Mr Schumer has been promised a vote by July, and his bill may well pass the Senate. </w:t>
      </w:r>
      <w:r w:rsidRPr="00083831">
        <w:rPr>
          <w:rStyle w:val="StyleUnderline"/>
        </w:rPr>
        <w:t>The Schumer bill's success, which has surprised even its sponsor, is accelerating other measures.</w:t>
      </w:r>
      <w:r w:rsidRPr="00083831">
        <w:rPr>
          <w:sz w:val="16"/>
        </w:rPr>
        <w:t xml:space="preserve"> Two more senators, Susan Collins and Evan Bayh, are touting the Stopping Overseas Subsidies Act, which would allow American firms to get countervailing duties to make up for Chinese subsidies, including a subsidised exchange rate. </w:t>
      </w:r>
      <w:r w:rsidRPr="00083831">
        <w:rPr>
          <w:rStyle w:val="StyleUnderline"/>
        </w:rPr>
        <w:t>China is not currently subject to America's anti-subsidy law as it is deemed a “non-market economy”</w:t>
      </w:r>
      <w:r w:rsidRPr="00083831">
        <w:rPr>
          <w:sz w:val="16"/>
        </w:rPr>
        <w:t xml:space="preserve"> (which makes it easier for American firms to file anti-dumping cases against it). But </w:t>
      </w:r>
      <w:r w:rsidRPr="00083831">
        <w:rPr>
          <w:rStyle w:val="StyleUnderline"/>
        </w:rPr>
        <w:t>declaring China a market economy for the purposes of subsidies, and a non-market economy for the purposes of anti-dumping, is against WTO rules. Nobody in Congress</w:t>
      </w:r>
      <w:r w:rsidRPr="00083831">
        <w:rPr>
          <w:sz w:val="16"/>
        </w:rPr>
        <w:t xml:space="preserve">, alas, </w:t>
      </w:r>
      <w:r w:rsidRPr="00083831">
        <w:rPr>
          <w:rStyle w:val="StyleUnderline"/>
        </w:rPr>
        <w:t xml:space="preserve">seems to care about breaking WTO rules. </w:t>
      </w:r>
      <w:r w:rsidRPr="00083831">
        <w:rPr>
          <w:rStyle w:val="Emphasis"/>
        </w:rPr>
        <w:t>The aim is to be seen to be bashing China loudly</w:t>
      </w:r>
      <w:r w:rsidRPr="00083831">
        <w:rPr>
          <w:rStyle w:val="StyleUnderline"/>
        </w:rPr>
        <w:t>.</w:t>
      </w:r>
      <w:r w:rsidRPr="00083831">
        <w:rPr>
          <w:sz w:val="16"/>
        </w:rPr>
        <w:t xml:space="preserve"> Mr Bayh is holding up the confirmation of Rob Portman, the new trade representative, until his bill is voted on. Meanwhile, in the House of Representatives, Duncan Hunter, a conservative Republican, and Tim Ryan, a Democrat, have cooked up a law that allows American companies to use “exchange-rate manipulation” as a reason for demanding protection under America's trade laws. And the Congressional China Currency Action Coalition has filed a Section 301 petition asking the Bush administration to file a formal case to the WTO complaining about the yuan. In the 1980s, </w:t>
      </w:r>
      <w:r w:rsidRPr="00083831">
        <w:rPr>
          <w:rStyle w:val="StyleUnderline"/>
        </w:rPr>
        <w:t>a rising trade deficit</w:t>
      </w:r>
      <w:r w:rsidRPr="00083831">
        <w:rPr>
          <w:sz w:val="16"/>
        </w:rPr>
        <w:t>—at that time with Japan—</w:t>
      </w:r>
      <w:r w:rsidR="00083831">
        <w:rPr>
          <w:rStyle w:val="StyleUnderline"/>
        </w:rPr>
        <w:t>fuel</w:t>
      </w:r>
      <w:r w:rsidRPr="00083831">
        <w:rPr>
          <w:rStyle w:val="StyleUnderline"/>
        </w:rPr>
        <w:t>ed protectionist pressure in Congress</w:t>
      </w:r>
      <w:r w:rsidRPr="00083831">
        <w:rPr>
          <w:sz w:val="16"/>
        </w:rPr>
        <w:t xml:space="preserve">. Ronald Reagan introduced the notorious “voluntary export restraints” on Japanese steel and cars. The Reagan team also abandoned its laisser-faire attitude to currency markets and, through the Plaza Agreement, engineered a sharp drop in the dollar. </w:t>
      </w:r>
      <w:r w:rsidRPr="00083831">
        <w:rPr>
          <w:rStyle w:val="StyleUnderline"/>
        </w:rPr>
        <w:t xml:space="preserve">The current bout of China-bashing is not a replay of the 1980s. </w:t>
      </w:r>
      <w:r w:rsidRPr="00083831">
        <w:rPr>
          <w:sz w:val="16"/>
        </w:rPr>
        <w:t xml:space="preserve">Back then, large American firms, particularly the Detroit car giants, led the clamour for protection. Now </w:t>
      </w:r>
      <w:r w:rsidRPr="00083831">
        <w:rPr>
          <w:rStyle w:val="StyleUnderline"/>
        </w:rPr>
        <w:t xml:space="preserve">big business, which relies heavily on Chinese inputs, is quieter. The shouting comes from smaller American suppliers. </w:t>
      </w:r>
      <w:r w:rsidRPr="00083831">
        <w:rPr>
          <w:sz w:val="16"/>
        </w:rPr>
        <w:t xml:space="preserve">And even the noisier business groups, such as the National Association of Manufacturers, are relatively nuanced. Though the NAM wants Beijing to revalue the yuan, it does not support the Schumer bill. Less encouragingly, the political and economic risks are bigger this time round. In the 1980s Japan, for all its faults, was always viewed as a democratic ally in Asia. By contrast, </w:t>
      </w:r>
      <w:r w:rsidRPr="00083831">
        <w:rPr>
          <w:rStyle w:val="Emphasis"/>
        </w:rPr>
        <w:t xml:space="preserve">China is now seen as a nasty communist regime and a dangerous rival. </w:t>
      </w:r>
      <w:r w:rsidRPr="00083831">
        <w:rPr>
          <w:sz w:val="16"/>
        </w:rPr>
        <w:t xml:space="preserve">In the mid-1980s, America's current-account deficit was smaller, 3.5% of GDP in 1985 compared with 6.3% today, and its debt stock lower. Today, America is the world's biggest debtor, with China as an important creditor. A sharp reversal in China's appetite for American Treasury bonds could send interest rates soaring. For now, the Bush administration seems to be trying to muddle through. It has increased its rhetoric about the need for China to fix its exchange rate. It said this at the G7 meeting of finance ministers on April 16th, and, </w:t>
      </w:r>
      <w:r w:rsidRPr="00083831">
        <w:rPr>
          <w:rStyle w:val="StyleUnderline"/>
        </w:rPr>
        <w:t>when the Treasury issues its twice-yearly report on currencies later this month, it is likely to come close to calling China a “currency manipulator”</w:t>
      </w:r>
      <w:r w:rsidRPr="00083831">
        <w:rPr>
          <w:sz w:val="16"/>
        </w:rPr>
        <w:t xml:space="preserve">—a term last applied to Beijing in 1994. The Bush team hopes to keep this grandstanding to a minimum. But </w:t>
      </w:r>
      <w:r w:rsidRPr="00083831">
        <w:rPr>
          <w:rStyle w:val="StyleUnderline"/>
        </w:rPr>
        <w:t>the China-bashing in Congress presents a danger.</w:t>
      </w:r>
      <w:r w:rsidRPr="00083831">
        <w:rPr>
          <w:sz w:val="16"/>
        </w:rPr>
        <w:t xml:space="preserve"> At worst, this frenzy could result in a series of illegal (in WTO terms at least) protectionist bills becoming law. Even if things do not get that far, </w:t>
      </w:r>
      <w:r w:rsidRPr="00083831">
        <w:rPr>
          <w:rStyle w:val="StyleUnderline"/>
        </w:rPr>
        <w:t>the China effect will complicate an already tough struggle to get CAFTA through.</w:t>
      </w:r>
    </w:p>
    <w:p w:rsidR="001C7A9A" w:rsidRPr="008B3C74" w:rsidRDefault="001C7A9A" w:rsidP="001C7A9A">
      <w:pPr>
        <w:pStyle w:val="Heading4"/>
      </w:pPr>
      <w:r w:rsidRPr="008B3C74">
        <w:t>The GOP opposes economic engagement</w:t>
      </w:r>
    </w:p>
    <w:p w:rsidR="001C7A9A" w:rsidRPr="008B3C74" w:rsidRDefault="001C7A9A" w:rsidP="001C7A9A">
      <w:pPr>
        <w:rPr>
          <w:rStyle w:val="Style13ptBold"/>
          <w:b w:val="0"/>
        </w:rPr>
      </w:pPr>
      <w:r w:rsidRPr="008B3C74">
        <w:rPr>
          <w:rStyle w:val="Style13ptBold"/>
        </w:rPr>
        <w:t>McCurdy 2k</w:t>
      </w:r>
      <w:r w:rsidRPr="008B3C74">
        <w:rPr>
          <w:rStyle w:val="Style13ptBold"/>
          <w:b w:val="0"/>
        </w:rPr>
        <w:t xml:space="preserve"> </w:t>
      </w:r>
      <w:r w:rsidRPr="008B3C74">
        <w:rPr>
          <w:rStyle w:val="Style13ptBold"/>
          <w:b w:val="0"/>
          <w:sz w:val="20"/>
        </w:rPr>
        <w:t xml:space="preserve">(Dave, “American Leadership in the Information Age”, </w:t>
      </w:r>
      <w:r w:rsidRPr="008B3C74">
        <w:rPr>
          <w:rStyle w:val="Style13ptBold"/>
          <w:b w:val="0"/>
          <w:i/>
          <w:sz w:val="20"/>
        </w:rPr>
        <w:t>Economic Strategy and National Security</w:t>
      </w:r>
      <w:r w:rsidRPr="008B3C74">
        <w:rPr>
          <w:rStyle w:val="Style13ptBold"/>
          <w:b w:val="0"/>
          <w:sz w:val="20"/>
        </w:rPr>
        <w:t>, By Patrick DeSouza, p. 44)</w:t>
      </w:r>
    </w:p>
    <w:p w:rsidR="001C7A9A" w:rsidRPr="00083831" w:rsidRDefault="001C7A9A" w:rsidP="001C7A9A">
      <w:pPr>
        <w:rPr>
          <w:rStyle w:val="StyleUnderline"/>
        </w:rPr>
      </w:pPr>
      <w:r w:rsidRPr="00083831">
        <w:rPr>
          <w:sz w:val="16"/>
        </w:rPr>
        <w:t xml:space="preserve">On the other hand, </w:t>
      </w:r>
      <w:r w:rsidRPr="00083831">
        <w:rPr>
          <w:rStyle w:val="StyleUnderline"/>
        </w:rPr>
        <w:t>the US Congress, increasingly fragmented in its attention and approach to the twenty-first century globalization, has slowed these efforts</w:t>
      </w:r>
      <w:r w:rsidRPr="00083831">
        <w:rPr>
          <w:sz w:val="16"/>
        </w:rPr>
        <w:t xml:space="preserve">. Specifically, </w:t>
      </w:r>
      <w:r w:rsidRPr="00083831">
        <w:rPr>
          <w:rStyle w:val="Emphasis"/>
        </w:rPr>
        <w:t>the extreme wings of both major parties have slowed our embrace of the international economy</w:t>
      </w:r>
      <w:r w:rsidRPr="00083831">
        <w:rPr>
          <w:sz w:val="16"/>
        </w:rPr>
        <w:t xml:space="preserve"> so as to proactively shape outcomes. </w:t>
      </w:r>
      <w:r w:rsidRPr="00083831">
        <w:rPr>
          <w:rStyle w:val="StyleUnderline"/>
        </w:rPr>
        <w:t>The most salient example of this inward locus was seen during the congressional defeat of fast track trade authority</w:t>
      </w:r>
      <w:r w:rsidRPr="00083831">
        <w:rPr>
          <w:sz w:val="16"/>
        </w:rPr>
        <w:t xml:space="preserve"> sought by President Clinton in 1997 and I998. Some </w:t>
      </w:r>
      <w:r w:rsidRPr="00083831">
        <w:rPr>
          <w:rStyle w:val="StyleUnderline"/>
        </w:rPr>
        <w:t>parts of the Democratic Party</w:t>
      </w:r>
      <w:r w:rsidRPr="00083831">
        <w:rPr>
          <w:sz w:val="16"/>
        </w:rPr>
        <w:t xml:space="preserve">, in fact, </w:t>
      </w:r>
      <w:r w:rsidRPr="00083831">
        <w:rPr>
          <w:rStyle w:val="StyleUnderline"/>
        </w:rPr>
        <w:t>have become well known for their opposition to free trade</w:t>
      </w:r>
      <w:r w:rsidRPr="00083831">
        <w:rPr>
          <w:sz w:val="16"/>
        </w:rPr>
        <w:t xml:space="preserve">, leading the way in defeating fast track. </w:t>
      </w:r>
      <w:r w:rsidRPr="00083831">
        <w:rPr>
          <w:rStyle w:val="StyleUnderline"/>
        </w:rPr>
        <w:t>The Republicans have fared no better</w:t>
      </w:r>
      <w:r w:rsidRPr="00083831">
        <w:rPr>
          <w:sz w:val="16"/>
        </w:rPr>
        <w:t xml:space="preserve">. USA ENGAGE, a group dedicated to promoting international trade, reported that based </w:t>
      </w:r>
      <w:r w:rsidRPr="00083831">
        <w:rPr>
          <w:rStyle w:val="StyleUnderline"/>
        </w:rPr>
        <w:t>on a number of recent votes such as fast track</w:t>
      </w:r>
      <w:r w:rsidRPr="00083831">
        <w:rPr>
          <w:sz w:val="16"/>
        </w:rPr>
        <w:t xml:space="preserve">, lnternational Monetary </w:t>
      </w:r>
      <w:r w:rsidRPr="00083831">
        <w:rPr>
          <w:sz w:val="16"/>
        </w:rPr>
        <w:lastRenderedPageBreak/>
        <w:t>Fund (</w:t>
      </w:r>
      <w:r w:rsidRPr="00083831">
        <w:rPr>
          <w:rStyle w:val="StyleUnderline"/>
        </w:rPr>
        <w:t xml:space="preserve">IMF) funding, and use of unilateral sanctions, </w:t>
      </w:r>
      <w:r w:rsidRPr="00083831">
        <w:rPr>
          <w:rStyle w:val="Emphasis"/>
        </w:rPr>
        <w:t>support for global economic engagement can no longer be considered an article of faith in the Republican Party</w:t>
      </w:r>
      <w:r w:rsidRPr="00083831">
        <w:rPr>
          <w:rStyle w:val="StyleUnderline"/>
        </w:rPr>
        <w:t xml:space="preserve">, especially among social conservatives. </w:t>
      </w:r>
    </w:p>
    <w:p w:rsidR="001C7A9A" w:rsidRPr="008B3C74" w:rsidRDefault="001C7A9A" w:rsidP="001C7A9A">
      <w:pPr>
        <w:pStyle w:val="Heading3"/>
      </w:pPr>
      <w:r w:rsidRPr="008B3C74">
        <w:lastRenderedPageBreak/>
        <w:t>Link – Climate Deals</w:t>
      </w:r>
    </w:p>
    <w:p w:rsidR="001C7A9A" w:rsidRPr="008B3C74" w:rsidRDefault="001C7A9A" w:rsidP="001C7A9A">
      <w:pPr>
        <w:pStyle w:val="Heading4"/>
      </w:pPr>
      <w:r w:rsidRPr="008B3C74">
        <w:t>Plan costs capital – GOP hates climate deals and skeptical of China</w:t>
      </w:r>
    </w:p>
    <w:p w:rsidR="001C7A9A" w:rsidRPr="008B3C74" w:rsidRDefault="001C7A9A" w:rsidP="001C7A9A">
      <w:r w:rsidRPr="008B3C74">
        <w:rPr>
          <w:rStyle w:val="Style13ptBold"/>
        </w:rPr>
        <w:t xml:space="preserve">Goldenberg 14 </w:t>
      </w:r>
      <w:r w:rsidRPr="008B3C74">
        <w:t>[Suzanne Goldenberg, 11-12-2014, "US-China climate deal boosts global talks but Republicans vow to resist," Guardian, http://www.theguardian.com/environment/2014/nov/12/us-china-climate-deal-boosts-global-talks-but-republicans-vow-to-resist]</w:t>
      </w:r>
    </w:p>
    <w:p w:rsidR="001C7A9A" w:rsidRPr="008B3C74" w:rsidRDefault="001C7A9A" w:rsidP="001C7A9A">
      <w:pPr>
        <w:rPr>
          <w:sz w:val="16"/>
        </w:rPr>
      </w:pPr>
      <w:r w:rsidRPr="008B3C74">
        <w:rPr>
          <w:sz w:val="16"/>
        </w:rPr>
        <w:t xml:space="preserve">A secretly negotiated </w:t>
      </w:r>
      <w:r w:rsidRPr="008B3C74">
        <w:rPr>
          <w:rStyle w:val="StyleUnderline"/>
        </w:rPr>
        <w:t xml:space="preserve">agreement between the US and China to lower greenhouse-gas output </w:t>
      </w:r>
      <w:r w:rsidRPr="008B3C74">
        <w:rPr>
          <w:rStyle w:val="Emphasis"/>
        </w:rPr>
        <w:t xml:space="preserve">faced a wall of opposition </w:t>
      </w:r>
      <w:r w:rsidRPr="008B3C74">
        <w:rPr>
          <w:sz w:val="16"/>
        </w:rPr>
        <w:t xml:space="preserve">on Wednesday </w:t>
      </w:r>
      <w:r w:rsidRPr="008B3C74">
        <w:rPr>
          <w:rStyle w:val="StyleUnderline"/>
        </w:rPr>
        <w:t>from Republicans in Washington, who threatened to use their control of both houses of Congress to thwart the plan.</w:t>
      </w:r>
      <w:r w:rsidRPr="008B3C74">
        <w:t xml:space="preserve"> </w:t>
      </w:r>
      <w:r w:rsidRPr="008B3C74">
        <w:rPr>
          <w:sz w:val="16"/>
        </w:rPr>
        <w:t xml:space="preserve">Under the deal, unveiled unexpectedly in Beijing early on Wednesday, China committed for the first time to cap its output of carbon pollution by 2030. Beijing also promised to increase its use of zero-emission energy sources, such as wind and solar power, to 20% by 2030. The United States agreed to double the pace of the cuts in its emissions, reducing them to between 26% and 28% below 2005 levels by 2025. The deal struck between President Barack Obama and his Chinese counterpart, Xi Jinping, provides an important boost to efforts to reach a global deal to fight climate change at a United Nations meeting in Paris next year. The accord also removes the Republicans’ main rationale for blocking Obama’s efforts to cut carbon pollution – the claim that China is unwilling to undertake similar cuts. But </w:t>
      </w:r>
      <w:r w:rsidRPr="008B3C74">
        <w:rPr>
          <w:rStyle w:val="StyleUnderline"/>
        </w:rPr>
        <w:t xml:space="preserve">Republicans in the US Congress </w:t>
      </w:r>
      <w:r w:rsidRPr="008B3C74">
        <w:rPr>
          <w:rStyle w:val="Emphasis"/>
        </w:rPr>
        <w:t>reacted strongly</w:t>
      </w:r>
      <w:r w:rsidRPr="008B3C74">
        <w:rPr>
          <w:rStyle w:val="StyleUnderline"/>
        </w:rPr>
        <w:t xml:space="preserve"> against the deal</w:t>
      </w:r>
      <w:r w:rsidRPr="008B3C74">
        <w:rPr>
          <w:sz w:val="16"/>
        </w:rPr>
        <w:t xml:space="preserve"> on Wednesday. The party already held a majority in the House of Representatives, and the midterm elections last week also delivered them control of the Senate, where the Republican leader, Mitch </w:t>
      </w:r>
      <w:r w:rsidRPr="008B3C74">
        <w:rPr>
          <w:rStyle w:val="StyleUnderline"/>
        </w:rPr>
        <w:t>McConnell, said</w:t>
      </w:r>
      <w:r w:rsidRPr="008B3C74">
        <w:rPr>
          <w:sz w:val="16"/>
        </w:rPr>
        <w:t xml:space="preserve"> Obama would not be in the White House long enough to see the plan through. “</w:t>
      </w:r>
      <w:r w:rsidRPr="008B3C74">
        <w:rPr>
          <w:rStyle w:val="StyleUnderline"/>
        </w:rPr>
        <w:t xml:space="preserve">This </w:t>
      </w:r>
      <w:r w:rsidRPr="008B3C74">
        <w:rPr>
          <w:rStyle w:val="Emphasis"/>
        </w:rPr>
        <w:t>unrealistic</w:t>
      </w:r>
      <w:r w:rsidRPr="008B3C74">
        <w:rPr>
          <w:rStyle w:val="StyleUnderline"/>
        </w:rPr>
        <w:t xml:space="preserve"> plan, that the president would dump on his successor, would ensure higher utility rates and far fewer jobs,”</w:t>
      </w:r>
      <w:r w:rsidRPr="008B3C74">
        <w:rPr>
          <w:sz w:val="16"/>
        </w:rPr>
        <w:t xml:space="preserve"> he said. In his first meeting with the incoming Republican majority, </w:t>
      </w:r>
      <w:r w:rsidRPr="008B3C74">
        <w:rPr>
          <w:rStyle w:val="StyleUnderline"/>
        </w:rPr>
        <w:t xml:space="preserve">McConnell, who represents the coal state of Kentucky, said he was “distressed” at the deal, adding that the diplomatic breakthrough would have no effect on his </w:t>
      </w:r>
      <w:r w:rsidRPr="008B3C74">
        <w:rPr>
          <w:rStyle w:val="Emphasis"/>
        </w:rPr>
        <w:t xml:space="preserve">disdain for international climate negotiations. </w:t>
      </w:r>
      <w:r w:rsidRPr="008B3C74">
        <w:rPr>
          <w:sz w:val="16"/>
        </w:rPr>
        <w:t xml:space="preserve">“As I read the agreement it requires the Chinese to do nothing at all for 16 years while these carbon emissions regulations are creating havoc in my state and around the country,” he said. The Republican speaker of the House, John </w:t>
      </w:r>
      <w:r w:rsidRPr="008B3C74">
        <w:rPr>
          <w:rStyle w:val="StyleUnderline"/>
        </w:rPr>
        <w:t xml:space="preserve">Boehner, also attacked the deal, and suggested he would move legislation to further limit Obama’s ability to deliver the carbon pollution cuts he promised. </w:t>
      </w:r>
      <w:r w:rsidRPr="008B3C74">
        <w:rPr>
          <w:sz w:val="16"/>
        </w:rPr>
        <w:t xml:space="preserve">The White House has said the US can deliver the promised reductions in greenhouse gas emissions through existing regulations, including the Environmental Protection Agency’s new rules for power plants, which are the core of Obama’s climate agenda. But </w:t>
      </w:r>
      <w:r w:rsidRPr="008B3C74">
        <w:rPr>
          <w:rStyle w:val="StyleUnderline"/>
        </w:rPr>
        <w:t xml:space="preserve">Boehner said: “Republicans have </w:t>
      </w:r>
      <w:r w:rsidRPr="008B3C74">
        <w:rPr>
          <w:rStyle w:val="Emphasis"/>
        </w:rPr>
        <w:t>consistently</w:t>
      </w:r>
      <w:r w:rsidRPr="008B3C74">
        <w:rPr>
          <w:rStyle w:val="StyleUnderline"/>
        </w:rPr>
        <w:t xml:space="preserve"> passed legislation to rein in the EPA and stop these harmful policies from taking effect, and we will continue to make this a priority in the new Congress.” </w:t>
      </w:r>
      <w:r w:rsidRPr="008B3C74">
        <w:rPr>
          <w:sz w:val="16"/>
        </w:rPr>
        <w:t xml:space="preserve">Jim </w:t>
      </w:r>
      <w:r w:rsidRPr="008B3C74">
        <w:rPr>
          <w:rStyle w:val="StyleUnderline"/>
        </w:rPr>
        <w:t>Inhofe</w:t>
      </w:r>
      <w:r w:rsidRPr="008B3C74">
        <w:rPr>
          <w:sz w:val="16"/>
        </w:rPr>
        <w:t xml:space="preserve">, the Oklahoma Republican and climate denier who is poised to take over the Senate environment and public works committee in January, </w:t>
      </w:r>
      <w:r w:rsidRPr="008B3C74">
        <w:rPr>
          <w:rStyle w:val="StyleUnderline"/>
        </w:rPr>
        <w:t xml:space="preserve">said China’s end of the bargain was just a ploy to buy time. </w:t>
      </w:r>
      <w:r w:rsidRPr="008B3C74">
        <w:rPr>
          <w:sz w:val="16"/>
        </w:rPr>
        <w:t>“</w:t>
      </w:r>
      <w:r w:rsidRPr="008B3C74">
        <w:rPr>
          <w:rStyle w:val="StyleUnderline"/>
        </w:rPr>
        <w:t>It’s hollow and not believable for China</w:t>
      </w:r>
      <w:r w:rsidRPr="008B3C74">
        <w:rPr>
          <w:sz w:val="16"/>
        </w:rPr>
        <w:t xml:space="preserve"> to claim it will shift 20% of its energy to non-fossil fuels by 2030 and a promise to peak its carbon emissions only allows the world’s largest economy to buy time,” he said. “As we enter a new Congress I will do everything in my power to rein in and shed light on the EPA’s unchecked regulations.” President Obama hailed the deal at a joint press conference with his Chinese counterpart at the Great Hall of the People. “As the world’s largest economies and greatest emitters of greenhouse gases we have special responsibility to lead the global effort against climate change,” he said. “I am proud we can announce a historic agreement. I commend President Xi, his team and the Chinese government for the commitment they are making to slow, peak and then reverse China’s carbon emissions.” President Xi said: “We agreed to make sure international climate change negotiations will reach agreement as scheduled at the Paris conference in 2015 and agreed to deepen practical cooperation on clean energy, environmental protection and other areas.” </w:t>
      </w:r>
      <w:r w:rsidRPr="008B3C74">
        <w:rPr>
          <w:rStyle w:val="StyleUnderline"/>
        </w:rPr>
        <w:t>The early opposition in Washington raised questions about whether the US and China will be able to deliver on their respective commitments.</w:t>
      </w:r>
      <w:r w:rsidRPr="008B3C74">
        <w:rPr>
          <w:sz w:val="16"/>
        </w:rPr>
        <w:t xml:space="preserve"> Obama administration officials argue the new US target is achievable under existing laws. But </w:t>
      </w:r>
      <w:r w:rsidRPr="008B3C74">
        <w:rPr>
          <w:rStyle w:val="Emphasis"/>
        </w:rPr>
        <w:t>with Republicans in control of Congress, there is virtually no prospect of new climate legislation</w:t>
      </w:r>
      <w:r w:rsidRPr="008B3C74">
        <w:rPr>
          <w:rStyle w:val="StyleUnderline"/>
        </w:rPr>
        <w:t>,</w:t>
      </w:r>
      <w:r w:rsidRPr="008B3C74">
        <w:rPr>
          <w:sz w:val="16"/>
        </w:rPr>
        <w:t xml:space="preserve"> and there could be delays that would weaken regulations put in place by the EPA before they come into force. “The US target looks like it’s going to be really tough to meet without new laws,” Michael Levi, an energy and environment fellow at the Council on Foreign Relations, wrote in a blog post. “</w:t>
      </w:r>
      <w:r w:rsidRPr="008B3C74">
        <w:rPr>
          <w:rStyle w:val="StyleUnderline"/>
        </w:rPr>
        <w:t xml:space="preserve">The EPA power plant rules as they’re currently proposed are already spurring </w:t>
      </w:r>
      <w:r w:rsidRPr="008B3C74">
        <w:rPr>
          <w:rStyle w:val="Emphasis"/>
        </w:rPr>
        <w:t>plenty of pushback</w:t>
      </w:r>
      <w:r w:rsidRPr="008B3C74">
        <w:rPr>
          <w:rStyle w:val="StyleUnderline"/>
        </w:rPr>
        <w:t xml:space="preserve">; pressing them further will be </w:t>
      </w:r>
      <w:r w:rsidRPr="008B3C74">
        <w:rPr>
          <w:rStyle w:val="Emphasis"/>
        </w:rPr>
        <w:t>a tall political</w:t>
      </w:r>
      <w:r w:rsidRPr="008B3C74">
        <w:rPr>
          <w:rStyle w:val="StyleUnderline"/>
        </w:rPr>
        <w:t xml:space="preserve"> </w:t>
      </w:r>
      <w:r w:rsidRPr="008B3C74">
        <w:rPr>
          <w:sz w:val="16"/>
        </w:rPr>
        <w:t xml:space="preserve">and technical </w:t>
      </w:r>
      <w:r w:rsidRPr="008B3C74">
        <w:rPr>
          <w:rStyle w:val="Emphasis"/>
        </w:rPr>
        <w:t>task</w:t>
      </w:r>
      <w:r w:rsidRPr="008B3C74">
        <w:rPr>
          <w:rStyle w:val="StyleUnderline"/>
        </w:rPr>
        <w:t>.</w:t>
      </w:r>
      <w:r w:rsidRPr="008B3C74">
        <w:rPr>
          <w:sz w:val="16"/>
        </w:rPr>
        <w:t xml:space="preserve"> In particular, it’s near-impossible to imagine achieving these goals simply with actions taken during the Obama administration. President Obama’s administration may have developed and negotiated these numbers, but his successor will determine whether they’re achieved.”</w:t>
      </w:r>
    </w:p>
    <w:p w:rsidR="00B47BA3" w:rsidRPr="008B3C74" w:rsidRDefault="00B47BA3" w:rsidP="00B47BA3">
      <w:pPr>
        <w:pStyle w:val="Heading4"/>
      </w:pPr>
      <w:r w:rsidRPr="008B3C74">
        <w:lastRenderedPageBreak/>
        <w:t>Obama has to push and faces massive opposition.</w:t>
      </w:r>
    </w:p>
    <w:p w:rsidR="00B47BA3" w:rsidRPr="008B3C74" w:rsidRDefault="00B47BA3" w:rsidP="00B47BA3">
      <w:r w:rsidRPr="008B3C74">
        <w:rPr>
          <w:rStyle w:val="Style13ptBold"/>
        </w:rPr>
        <w:t>Herszhenhorn 15</w:t>
      </w:r>
      <w:r w:rsidRPr="008B3C74">
        <w:rPr>
          <w:b/>
        </w:rPr>
        <w:t xml:space="preserve"> </w:t>
      </w:r>
      <w:r w:rsidRPr="008B3C74">
        <w:t>(David M. Herszhenhorn is a congressional reporter for the NYT. Pub 12/1/15. “Votes in Congress Move to Undercut Climate Pledge”. NYT. http://www.nytimes.com/2015/12/02/us/politics/as-obama-pushes-climate-deal-republicans-move-to-block-emissions-rules.html)</w:t>
      </w:r>
    </w:p>
    <w:p w:rsidR="00B47BA3" w:rsidRPr="008B3C74" w:rsidRDefault="00B47BA3" w:rsidP="00B47BA3">
      <w:pPr>
        <w:rPr>
          <w:sz w:val="16"/>
        </w:rPr>
      </w:pPr>
      <w:r w:rsidRPr="008B3C74">
        <w:rPr>
          <w:sz w:val="16"/>
        </w:rPr>
        <w:t xml:space="preserve">WASHINGTON — </w:t>
      </w:r>
      <w:r w:rsidRPr="008B3C74">
        <w:rPr>
          <w:rStyle w:val="StyleUnderline"/>
        </w:rPr>
        <w:t xml:space="preserve">Hours after </w:t>
      </w:r>
      <w:hyperlink r:id="rId6" w:tooltip="More articles about Barack Obama" w:history="1">
        <w:r w:rsidRPr="008B3C74">
          <w:rPr>
            <w:rStyle w:val="StyleUnderline"/>
          </w:rPr>
          <w:t>President Obama</w:t>
        </w:r>
      </w:hyperlink>
      <w:r w:rsidRPr="008B3C74">
        <w:rPr>
          <w:rStyle w:val="StyleUnderline"/>
        </w:rPr>
        <w:t xml:space="preserve"> pledged Tuesday in Paris that the United States would be in the vanguard of nations seeking a global response to </w:t>
      </w:r>
      <w:hyperlink r:id="rId7" w:history="1">
        <w:r w:rsidRPr="008B3C74">
          <w:rPr>
            <w:rStyle w:val="StyleUnderline"/>
          </w:rPr>
          <w:t>climate change</w:t>
        </w:r>
      </w:hyperlink>
      <w:r w:rsidRPr="008B3C74">
        <w:rPr>
          <w:rStyle w:val="StyleUnderline"/>
        </w:rPr>
        <w:t xml:space="preserve">, Congress approved two </w:t>
      </w:r>
      <w:r w:rsidRPr="008B3C74">
        <w:rPr>
          <w:rStyle w:val="Emphasis"/>
        </w:rPr>
        <w:t>measures aimed at undercutting him.</w:t>
      </w:r>
      <w:r w:rsidRPr="008B3C74">
        <w:rPr>
          <w:sz w:val="16"/>
        </w:rPr>
        <w:t xml:space="preserve"> </w:t>
      </w:r>
      <w:r w:rsidRPr="008B3C74">
        <w:rPr>
          <w:rStyle w:val="StyleUnderline"/>
        </w:rPr>
        <w:t xml:space="preserve">In a </w:t>
      </w:r>
      <w:r w:rsidRPr="008B3C74">
        <w:rPr>
          <w:rStyle w:val="Emphasis"/>
        </w:rPr>
        <w:t>provocative message</w:t>
      </w:r>
      <w:r w:rsidRPr="008B3C74">
        <w:rPr>
          <w:rStyle w:val="StyleUnderline"/>
        </w:rPr>
        <w:t xml:space="preserve"> to more than 100 leaders that the American president does not have the full support of his government on climate policy, the House passed resolutions, already approved by the Senate, to scuttle </w:t>
      </w:r>
      <w:hyperlink r:id="rId8" w:tooltip="More articles about the Environmental Protection Agency." w:history="1">
        <w:r w:rsidRPr="008B3C74">
          <w:rPr>
            <w:rStyle w:val="StyleUnderline"/>
          </w:rPr>
          <w:t>Environmental Protection Agency</w:t>
        </w:r>
      </w:hyperlink>
      <w:r w:rsidRPr="008B3C74">
        <w:rPr>
          <w:rStyle w:val="StyleUnderline"/>
        </w:rPr>
        <w:t xml:space="preserve"> rules </w:t>
      </w:r>
      <w:r w:rsidRPr="008B3C74">
        <w:rPr>
          <w:sz w:val="16"/>
        </w:rPr>
        <w:t xml:space="preserve">that would significantly cut heat-trapping carbon emissions from existing and future coal-fired power plants. The </w:t>
      </w:r>
      <w:r w:rsidRPr="008B3C74">
        <w:rPr>
          <w:rStyle w:val="StyleUnderline"/>
        </w:rPr>
        <w:t>House vote</w:t>
      </w:r>
      <w:r w:rsidRPr="008B3C74">
        <w:rPr>
          <w:sz w:val="16"/>
        </w:rPr>
        <w:t xml:space="preserve">s — by 242 to 180 and 235 to 188, mostly along party lines — </w:t>
      </w:r>
      <w:r w:rsidRPr="008B3C74">
        <w:rPr>
          <w:rStyle w:val="Emphasis"/>
        </w:rPr>
        <w:t>expanded to a global level the already profound gulf between Mr. Obama and the Republican-controlled Congress on domestic issues</w:t>
      </w:r>
      <w:r w:rsidRPr="008B3C74">
        <w:rPr>
          <w:rStyle w:val="StyleUnderline"/>
        </w:rPr>
        <w:t xml:space="preserve">, demonstrating that </w:t>
      </w:r>
      <w:r w:rsidRPr="008B3C74">
        <w:rPr>
          <w:rStyle w:val="Emphasis"/>
        </w:rPr>
        <w:t>the United States was hardly unified</w:t>
      </w:r>
      <w:r w:rsidRPr="008B3C74">
        <w:rPr>
          <w:rStyle w:val="StyleUnderline"/>
        </w:rPr>
        <w:t xml:space="preserve"> on the issue of </w:t>
      </w:r>
      <w:hyperlink r:id="rId9" w:tooltip="Recent and archival news about global warming." w:history="1">
        <w:r w:rsidRPr="008B3C74">
          <w:rPr>
            <w:rStyle w:val="StyleUnderline"/>
          </w:rPr>
          <w:t>climate change</w:t>
        </w:r>
      </w:hyperlink>
      <w:r w:rsidRPr="008B3C74">
        <w:rPr>
          <w:rStyle w:val="StyleUnderline"/>
        </w:rPr>
        <w:t xml:space="preserve"> even</w:t>
      </w:r>
      <w:r w:rsidRPr="008B3C74">
        <w:rPr>
          <w:sz w:val="16"/>
        </w:rPr>
        <w:t xml:space="preserve"> </w:t>
      </w:r>
      <w:r w:rsidRPr="008B3C74">
        <w:rPr>
          <w:rStyle w:val="StyleUnderline"/>
        </w:rPr>
        <w:t>as the president and other leaders sought to project solidarity</w:t>
      </w:r>
      <w:r w:rsidRPr="008B3C74">
        <w:rPr>
          <w:sz w:val="16"/>
        </w:rPr>
        <w:t>. The measures will be sent to the White House, where Mr. Obama has said he will veto them. The Senate approved each measure by an identical margin, 52 to 46, signaling that Republican congressional leaders would not be able to muster the two-thirds majority needed for an override. “This one trend, climate change, affects all trends,” President Obama said on Tuesday in Paris. At a news conference at the climate summit meeting in Paris, Mr. Obama faced repeated questions about whether other leaders could trust that the United States would be able to fulfill his commitments, even after his term ends in January 2017, a sentiment that some Republicans reinforced Tuesday</w:t>
      </w:r>
      <w:r w:rsidRPr="008B3C74">
        <w:rPr>
          <w:rStyle w:val="StyleUnderline"/>
        </w:rPr>
        <w:t>. “While the president is at this climate conference, the American people have that as a very, very low priority,” said Senator John Barrasso, Republican of Wyoming. “They are focused on jobs, the economy and terrorism.” In a later interview, Mr. Barrasso was even blunter. “The president’s promises cannot be relied on,” he said, noting that the congressional action to block the administration’s environmental rules was just one reason foreign leaders in Paris could not trust Mr. Obama’s commitments.</w:t>
      </w:r>
      <w:r w:rsidRPr="008B3C74">
        <w:rPr>
          <w:sz w:val="16"/>
        </w:rPr>
        <w:t xml:space="preserve"> In Paris, Mr. Obama struck a confident pose, portraying the United States as the superpower leader on many of the world’s most difficult challenges, not only on climate change, but also on nuclear proliferation issues and global health concerns. “My expectation is that we will absolutely be able to meet our commitments,” Mr. Obama said. “This is part of American leadership,” he said at another point, adding, “Because we’re the largest country, because we have the most powerful military, we should welcome the fact that we’re going to do more — and oftentimes we’re going to do it first.” The House majority leader, Kevin McCarthy, at a news conference on Tuesday. He said that Republicans expected President Obama to reduce his expectations and promises at the Paris climate conference. Mr. Obama noted lightheartedly that he expected his successor to be a Democrat. But he also insisted that the threat of climate change to human civilization transcended politics, and that he believed the next president — Democrat or Republican — would ultimately support a </w:t>
      </w:r>
      <w:hyperlink r:id="rId10" w:history="1">
        <w:r w:rsidRPr="008B3C74">
          <w:rPr>
            <w:rStyle w:val="Hyperlink"/>
            <w:sz w:val="16"/>
          </w:rPr>
          <w:t>global response</w:t>
        </w:r>
      </w:hyperlink>
      <w:r w:rsidRPr="008B3C74">
        <w:rPr>
          <w:sz w:val="16"/>
        </w:rPr>
        <w:t xml:space="preserve">. “Even if somebody from a different party succeeded me, one of the things you find is when you’re in this job, you think about it differently than when you’re just running for the job,” he said. But back </w:t>
      </w:r>
      <w:r w:rsidRPr="008B3C74">
        <w:rPr>
          <w:rStyle w:val="StyleUnderline"/>
        </w:rPr>
        <w:t xml:space="preserve">in Washington, Republican </w:t>
      </w:r>
      <w:r w:rsidRPr="008B3C74">
        <w:rPr>
          <w:rStyle w:val="Emphasis"/>
        </w:rPr>
        <w:t>criticism of the president while abroad was unusually pointed.</w:t>
      </w:r>
      <w:r w:rsidRPr="008B3C74">
        <w:rPr>
          <w:sz w:val="16"/>
        </w:rPr>
        <w:t xml:space="preserve"> “</w:t>
      </w:r>
      <w:r w:rsidRPr="008B3C74">
        <w:rPr>
          <w:rStyle w:val="StyleUnderline"/>
        </w:rPr>
        <w:t xml:space="preserve">We want the world to know that </w:t>
      </w:r>
      <w:r w:rsidRPr="008B3C74">
        <w:rPr>
          <w:rStyle w:val="Emphasis"/>
        </w:rPr>
        <w:t>there is disagreement with the president on this issue</w:t>
      </w:r>
      <w:r w:rsidRPr="008B3C74">
        <w:rPr>
          <w:rStyle w:val="StyleUnderline"/>
        </w:rPr>
        <w:t xml:space="preserve"> — not about the fact that the climate is changing, but about the priority that is being placed on it,” said Representative Edward Whitfield, Republican of Kentucky</w:t>
      </w:r>
      <w:r w:rsidRPr="008B3C74">
        <w:rPr>
          <w:sz w:val="16"/>
        </w:rPr>
        <w:t xml:space="preserve">, in a speech on the House floor. “Why should this president penalize Americans and put us in jeopardy compared to other countries of the world and require us to do more than other countries are doing, just so he can go to France and claim to be the world leader on climate change?” </w:t>
      </w:r>
      <w:r w:rsidRPr="008B3C74">
        <w:rPr>
          <w:rStyle w:val="StyleUnderline"/>
        </w:rPr>
        <w:t xml:space="preserve">Other Republicans, including the House majority leader, Kevin McCarthy of California, noted that Mr. Obama’s effort to pass </w:t>
      </w:r>
      <w:hyperlink r:id="rId11" w:tooltip="More articles about carbon caps and emissions trading programs." w:history="1">
        <w:r w:rsidRPr="008B3C74">
          <w:rPr>
            <w:rStyle w:val="StyleUnderline"/>
          </w:rPr>
          <w:t>cap-and-trade</w:t>
        </w:r>
      </w:hyperlink>
      <w:r w:rsidRPr="008B3C74">
        <w:rPr>
          <w:rStyle w:val="StyleUnderline"/>
        </w:rPr>
        <w:t xml:space="preserve"> legislation in his first term had failed in the face of bipartisan opposition, and they said the president was ignoring important reductions in carbon emissions brought about without imposing new government fiats</w:t>
      </w:r>
      <w:r w:rsidRPr="008B3C74">
        <w:rPr>
          <w:sz w:val="16"/>
        </w:rPr>
        <w:t>. Bottom of Form “By advocating for policies like cap-and-trade — which will kill jobs, increase costs and decrease the reliability of our energy supply — the president is ignoring America’s greatest success story in recent memory,” Mr. McCarthy said. “Our energy revolution brought on by fracking is growing our economy and reducing carbon emissions at the same time</w:t>
      </w:r>
      <w:r w:rsidRPr="008B3C74">
        <w:rPr>
          <w:rStyle w:val="StyleUnderline"/>
        </w:rPr>
        <w:t xml:space="preserve">.” Congressional </w:t>
      </w:r>
      <w:r w:rsidRPr="008B3C74">
        <w:rPr>
          <w:rStyle w:val="Emphasis"/>
        </w:rPr>
        <w:t>Republicans have taken numerous steps in recent weeks to draw clear distinctions between Mr. Obama’s views on environmental protection and their own policy preferences</w:t>
      </w:r>
      <w:r w:rsidRPr="008B3C74">
        <w:rPr>
          <w:rStyle w:val="StyleUnderline"/>
        </w:rPr>
        <w:t xml:space="preserve">, which favor increasing </w:t>
      </w:r>
      <w:r w:rsidRPr="008B3C74">
        <w:rPr>
          <w:rStyle w:val="StyleUnderline"/>
        </w:rPr>
        <w:lastRenderedPageBreak/>
        <w:t>energy production in the United States and further lowering costs for businesses and consumers</w:t>
      </w:r>
      <w:r w:rsidRPr="008B3C74">
        <w:rPr>
          <w:sz w:val="16"/>
        </w:rPr>
        <w:t xml:space="preserve">. As well as voting on the two resolutions, the House opened floor debate on a major energy bill focused on increasing natural gas pipeline development. The bill would also lift a ban on crude </w:t>
      </w:r>
      <w:hyperlink r:id="rId12" w:tooltip="More articles about oil." w:history="1">
        <w:r w:rsidRPr="008B3C74">
          <w:rPr>
            <w:rStyle w:val="Hyperlink"/>
            <w:sz w:val="16"/>
          </w:rPr>
          <w:t>oil</w:t>
        </w:r>
      </w:hyperlink>
      <w:r w:rsidRPr="008B3C74">
        <w:rPr>
          <w:sz w:val="16"/>
        </w:rPr>
        <w:t xml:space="preserve"> exports. In Paris, Mr. </w:t>
      </w:r>
      <w:r w:rsidRPr="008B3C74">
        <w:rPr>
          <w:rStyle w:val="StyleUnderline"/>
        </w:rPr>
        <w:t>Obama showed no sign of limiting his lofty goals, though he said he was most immediately focused on securing a global accord</w:t>
      </w:r>
      <w:r w:rsidRPr="008B3C74">
        <w:rPr>
          <w:sz w:val="16"/>
        </w:rPr>
        <w:t xml:space="preserve">. “This one trend, climate change, affects all trends,” he said. “If we let the world keep warming as fast as it is and sea levels rising as fast as they are, and weather patterns keep shifting in more unexpected ways, then before long we are going to have to devote more and more and more of our economic and military resources not to growing opportunity for our people, but to adapting to the various consequences of a changing planet.” Mr. Obama added: “With respect to climate and what’s taking place here, I don’t want to get ahead of ourselves. We still need a Paris agreement. So my main focus is making sure that the United States is a leader in bringing a successful agreement home here in Paris.” </w:t>
      </w:r>
    </w:p>
    <w:p w:rsidR="00136478" w:rsidRPr="0040244C" w:rsidRDefault="00136478" w:rsidP="00136478">
      <w:pPr>
        <w:pStyle w:val="Heading4"/>
      </w:pPr>
      <w:r w:rsidRPr="0040244C">
        <w:t>Climate treaties, especially with China, create massive Republican backlash that spills over.</w:t>
      </w:r>
    </w:p>
    <w:p w:rsidR="00136478" w:rsidRPr="0040244C" w:rsidRDefault="00136478" w:rsidP="00136478">
      <w:r w:rsidRPr="0040244C">
        <w:rPr>
          <w:rStyle w:val="Style13ptBold"/>
        </w:rPr>
        <w:t>Sheppard 14.</w:t>
      </w:r>
      <w:r w:rsidRPr="0040244C">
        <w:t xml:space="preserve"> (Kate Sheppard, Senior reporter and the environment and energy editor, The Huffington Post. China Climate Deal? ‘Pffffft,’ Say Republicans. November 13, 2014. </w:t>
      </w:r>
      <w:hyperlink r:id="rId13" w:history="1">
        <w:r w:rsidRPr="0040244C">
          <w:rPr>
            <w:rStyle w:val="Hyperlink"/>
          </w:rPr>
          <w:t>http://www.huffingtonpost.com/2014/11/12/republicans-climate-china_n_6148986.html</w:t>
        </w:r>
      </w:hyperlink>
      <w:r w:rsidRPr="0040244C">
        <w:t>)</w:t>
      </w:r>
    </w:p>
    <w:p w:rsidR="00136478" w:rsidRPr="0040244C" w:rsidRDefault="00136478" w:rsidP="00136478">
      <w:pPr>
        <w:rPr>
          <w:sz w:val="16"/>
        </w:rPr>
      </w:pPr>
      <w:r w:rsidRPr="0040244C">
        <w:rPr>
          <w:sz w:val="16"/>
        </w:rPr>
        <w:t xml:space="preserve">WASHINGTON -– </w:t>
      </w:r>
      <w:r w:rsidRPr="0040244C">
        <w:rPr>
          <w:rStyle w:val="StyleUnderline"/>
        </w:rPr>
        <w:t>If anyone thought the announcement of a bilateral U.S.-China climate agreement on Wednesday might lead to a breakthrough on climate policy in Washington,</w:t>
      </w:r>
      <w:r w:rsidRPr="0040244C">
        <w:rPr>
          <w:sz w:val="16"/>
        </w:rPr>
        <w:t xml:space="preserve"> Senate Republicans would like to inform them otherwise. The presumptive Senate majority leader, Mitch </w:t>
      </w:r>
      <w:r w:rsidRPr="0040244C">
        <w:rPr>
          <w:rStyle w:val="StyleUnderline"/>
        </w:rPr>
        <w:t>McConnell</w:t>
      </w:r>
      <w:r w:rsidRPr="0040244C">
        <w:rPr>
          <w:sz w:val="16"/>
        </w:rPr>
        <w:t xml:space="preserve"> (R-Ky.), said he </w:t>
      </w:r>
      <w:r w:rsidRPr="0040244C">
        <w:rPr>
          <w:rStyle w:val="StyleUnderline"/>
        </w:rPr>
        <w:t>was “distressed” by the U.S.-China deal, arguing that it “requires the Chinese to do nothing at all for 16 years while these carbon emission regulations are creating havoc</w:t>
      </w:r>
      <w:r w:rsidRPr="0040244C">
        <w:rPr>
          <w:sz w:val="16"/>
        </w:rPr>
        <w:t xml:space="preserve"> in my state and other states around the country.” President Barack Obama and Chinese President Xi Jinping announced the agreement on Wednesday. Under the deal, the U.S. will aim to cut emissions 26 percent to 28 percent by 2025, and China will reach its peak emissions by 2030. This was heralded as a major breakthrough on the path to a global climate agreement. Sen. James </w:t>
      </w:r>
      <w:r w:rsidRPr="0040244C">
        <w:rPr>
          <w:rStyle w:val="StyleUnderline"/>
        </w:rPr>
        <w:t>Inhofe</w:t>
      </w:r>
      <w:r w:rsidRPr="0040244C">
        <w:rPr>
          <w:sz w:val="16"/>
        </w:rPr>
        <w:t xml:space="preserve"> (R-Okla.), the chamber’s most vocal climate change denier and the likely new chair of the Environment and Public Works Committee, </w:t>
      </w:r>
      <w:r w:rsidRPr="0040244C">
        <w:rPr>
          <w:rStyle w:val="StyleUnderline"/>
        </w:rPr>
        <w:t xml:space="preserve">took to the Senate floor Wednesday, </w:t>
      </w:r>
      <w:r w:rsidRPr="0040244C">
        <w:rPr>
          <w:rStyle w:val="Emphasis"/>
        </w:rPr>
        <w:t>criticizing the agreement for allowing China years before it begins to reduce emissions, and casting doubt that it ever would. “Even if they did agree to reducing emissions, we wouldn’t believe them</w:t>
      </w:r>
      <w:r w:rsidRPr="0040244C">
        <w:rPr>
          <w:sz w:val="16"/>
        </w:rPr>
        <w:t xml:space="preserve">,” said Inhofe. “They don’t end up doing what they say their going to do in these agreements.” In an appearance on MSNBC’s “Andrea Mitchell Reports,” Sen. John </w:t>
      </w:r>
      <w:r w:rsidRPr="0040244C">
        <w:rPr>
          <w:rStyle w:val="StyleUnderline"/>
        </w:rPr>
        <w:t xml:space="preserve">Barrasso </w:t>
      </w:r>
      <w:r w:rsidRPr="0040244C">
        <w:rPr>
          <w:sz w:val="16"/>
        </w:rPr>
        <w:t xml:space="preserve">(R-Wyo.) </w:t>
      </w:r>
      <w:r w:rsidRPr="0040244C">
        <w:rPr>
          <w:rStyle w:val="StyleUnderline"/>
        </w:rPr>
        <w:t>called the agreement “irresponsible,” and argued it would “impose expensive new regulations on energy in the United States</w:t>
      </w:r>
      <w:r w:rsidRPr="0040244C">
        <w:rPr>
          <w:sz w:val="16"/>
        </w:rPr>
        <w:t xml:space="preserve">.” (The agreement does not include specific regulations for the U.S.; it merely lays out a 2025 target for emissions reductions.) “To me, </w:t>
      </w:r>
      <w:r w:rsidRPr="0040244C">
        <w:rPr>
          <w:rStyle w:val="Emphasis"/>
        </w:rPr>
        <w:t>this is an agreement that’s terrible for the United States and terrific for the Chinese government and for the politicians there, because it allows China to continue to raise their emissions over the next 16 years</w:t>
      </w:r>
      <w:r w:rsidRPr="0040244C">
        <w:rPr>
          <w:sz w:val="16"/>
        </w:rPr>
        <w:t xml:space="preserve">,” said Barrasso. Mitchell pushed Barrasso, a medical doctor by training. “You’re a man of science,” she said, highlighting statement from his colleague Inhofe that claimed climate change could not be happening because God is in control. “Why should frankly people trust Republicans to be running policy on science when this is what the incoming chairman had to say about climate change?” Barrasso refused to take the bait, sticking to his argument about the potential cost of new greenhouse gas regulations without offering an alternative. “All of us want to make energy as clean as we can as fast as we can,” he said. “We want to do it in ways that don’t raise the energy costs for American families and impact their jobs, income, ability to provide for their families. Those are the issues we need to be focusing on.” Not all Republicans joined the chorus of complaints. Sen. Lindsay Graham (R-S.C.) said he spoke briefly to Secretary of State John Kerry on Wednesday about the pact. He said he’s keeping an open mind. “I’m positive about trying to cooperate with China on this,” Graham said. “We’ll see.” </w:t>
      </w:r>
      <w:r w:rsidRPr="0040244C">
        <w:rPr>
          <w:rStyle w:val="Emphasis"/>
        </w:rPr>
        <w:t>The response to the China deal is a departure from previous Republican talking points on climate, which often included complaints that U.S. action was meaningless without China’s agreement to participate. Republican leaders have pledged to block the Obama administration’s greenhouse gas regulations that sharply reduce power plant emissions</w:t>
      </w:r>
      <w:r w:rsidRPr="0040244C">
        <w:rPr>
          <w:sz w:val="16"/>
        </w:rPr>
        <w:t>. But environmental advocates have said such an action would likely sour progress toward a global agreement that includes major developing nations like China. If U.S. regulations are blocked, “it would collapse the effort to get China and India and other countries to move forward,” said David Doniger, policy director and senior attorney for the climate and clean air program at the Natural Resources Defense Council, in a post-election call with reporters last week. He noted that developing nations’ participation in an agreement is “something that Republicans have been demanding for years.”</w:t>
      </w:r>
    </w:p>
    <w:p w:rsidR="00B47BA3" w:rsidRPr="008B3C74" w:rsidRDefault="00B47BA3" w:rsidP="00B47BA3">
      <w:pPr>
        <w:rPr>
          <w:sz w:val="16"/>
        </w:rPr>
      </w:pPr>
    </w:p>
    <w:p w:rsidR="001C7A9A" w:rsidRPr="008B3C74" w:rsidRDefault="001C7A9A" w:rsidP="001C7A9A">
      <w:pPr>
        <w:pStyle w:val="Heading4"/>
      </w:pPr>
      <w:r w:rsidRPr="008B3C74">
        <w:lastRenderedPageBreak/>
        <w:t>Plan kills bipart – GOP hates China and climate deals</w:t>
      </w:r>
    </w:p>
    <w:p w:rsidR="001C7A9A" w:rsidRPr="008B3C74" w:rsidRDefault="001C7A9A" w:rsidP="001C7A9A">
      <w:r w:rsidRPr="008B3C74">
        <w:rPr>
          <w:rStyle w:val="Style13ptBold"/>
        </w:rPr>
        <w:t xml:space="preserve">O’Keefe 14 </w:t>
      </w:r>
      <w:r w:rsidRPr="008B3C74">
        <w:t>[Ed O'Keefe, David Nakamura and Steven Mufson, 11-12-2014, "GOP congressional leaders denounce U.S.-China deal on climate change," Washington Post, https://www.washingtonpost.com/politics/gop-congressional-leaders-denounce-us-china-deal-on-climate-change/2014/11/12/ff2b84e0-6a8d-11e4-a31c-77759fc1eacc_story.html]</w:t>
      </w:r>
    </w:p>
    <w:p w:rsidR="001C7A9A" w:rsidRPr="008B3C74" w:rsidRDefault="001C7A9A" w:rsidP="001C7A9A">
      <w:pPr>
        <w:rPr>
          <w:sz w:val="16"/>
        </w:rPr>
      </w:pPr>
      <w:r w:rsidRPr="008B3C74">
        <w:rPr>
          <w:rStyle w:val="StyleUnderline"/>
        </w:rPr>
        <w:t xml:space="preserve">Any hope for Congress to reconvene with a sense of </w:t>
      </w:r>
      <w:r w:rsidRPr="008B3C74">
        <w:rPr>
          <w:rStyle w:val="Emphasis"/>
        </w:rPr>
        <w:t>bipartisanship was quickly erased</w:t>
      </w:r>
      <w:r w:rsidRPr="008B3C74">
        <w:rPr>
          <w:sz w:val="16"/>
        </w:rPr>
        <w:t xml:space="preserve"> Wednesday morning </w:t>
      </w:r>
      <w:r w:rsidRPr="008B3C74">
        <w:rPr>
          <w:rStyle w:val="StyleUnderline"/>
        </w:rPr>
        <w:t>as</w:t>
      </w:r>
      <w:r w:rsidRPr="008B3C74">
        <w:rPr>
          <w:sz w:val="16"/>
        </w:rPr>
        <w:t xml:space="preserve"> Senate Minority Leader Mitch </w:t>
      </w:r>
      <w:r w:rsidRPr="008B3C74">
        <w:rPr>
          <w:rStyle w:val="StyleUnderline"/>
        </w:rPr>
        <w:t>McConnell</w:t>
      </w:r>
      <w:r w:rsidRPr="008B3C74">
        <w:rPr>
          <w:sz w:val="16"/>
        </w:rPr>
        <w:t xml:space="preserve"> (R-Ky.) </w:t>
      </w:r>
      <w:r w:rsidRPr="008B3C74">
        <w:rPr>
          <w:rStyle w:val="StyleUnderline"/>
        </w:rPr>
        <w:t>and</w:t>
      </w:r>
      <w:r w:rsidRPr="008B3C74">
        <w:rPr>
          <w:sz w:val="16"/>
        </w:rPr>
        <w:t xml:space="preserve"> House Speaker John A. </w:t>
      </w:r>
      <w:r w:rsidRPr="008B3C74">
        <w:rPr>
          <w:rStyle w:val="StyleUnderline"/>
        </w:rPr>
        <w:t>Boehner</w:t>
      </w:r>
      <w:r w:rsidRPr="008B3C74">
        <w:rPr>
          <w:sz w:val="16"/>
        </w:rPr>
        <w:t xml:space="preserve"> (R-Ohio) </w:t>
      </w:r>
      <w:r w:rsidRPr="008B3C74">
        <w:rPr>
          <w:rStyle w:val="StyleUnderline"/>
        </w:rPr>
        <w:t xml:space="preserve">sharply </w:t>
      </w:r>
      <w:r w:rsidRPr="008B3C74">
        <w:rPr>
          <w:rStyle w:val="Emphasis"/>
        </w:rPr>
        <w:t>criticized the announcement of a new climate deal between the United States and China.</w:t>
      </w:r>
      <w:r w:rsidRPr="008B3C74">
        <w:rPr>
          <w:rStyle w:val="StyleUnderline"/>
        </w:rPr>
        <w:t xml:space="preserve"> </w:t>
      </w:r>
      <w:r w:rsidRPr="008B3C74">
        <w:rPr>
          <w:sz w:val="16"/>
        </w:rPr>
        <w:t>McConnell made his comments during a morning coffee with 10 newly elected Republican senators in his office off the Senate floor. As his new colleagues stood beaming, McConnell was asked by reporters whether he planned to shift the Senate to the political middle in hopes of reaching accord with President Obama and Democrats. “</w:t>
      </w:r>
      <w:r w:rsidRPr="008B3C74">
        <w:rPr>
          <w:rStyle w:val="StyleUnderline"/>
        </w:rPr>
        <w:t>The president continues to send a signal that he has no intention of moving toward the middle,” said McConnell</w:t>
      </w:r>
      <w:r w:rsidRPr="008B3C74">
        <w:rPr>
          <w:sz w:val="16"/>
        </w:rPr>
        <w:t xml:space="preserve">, who is in line to become the new Senate majority leader in January. “I </w:t>
      </w:r>
      <w:r w:rsidRPr="008B3C74">
        <w:rPr>
          <w:rStyle w:val="StyleUnderline"/>
        </w:rPr>
        <w:t xml:space="preserve">was particularly distressed by the deal he’s reached with the Chinese </w:t>
      </w:r>
      <w:r w:rsidRPr="008B3C74">
        <w:rPr>
          <w:sz w:val="16"/>
        </w:rPr>
        <w:t xml:space="preserve">on his current trip, which, as I read the agreement, it requires the Chinese to do nothing at all for 16 years, while these </w:t>
      </w:r>
      <w:r w:rsidRPr="008B3C74">
        <w:rPr>
          <w:rStyle w:val="StyleUnderline"/>
        </w:rPr>
        <w:t>carbon emission regulations are creating havoc in my state</w:t>
      </w:r>
      <w:r w:rsidRPr="008B3C74">
        <w:rPr>
          <w:sz w:val="16"/>
        </w:rPr>
        <w:t xml:space="preserve"> and other states across the country.” In his initial reaction, </w:t>
      </w:r>
      <w:r w:rsidRPr="008B3C74">
        <w:rPr>
          <w:rStyle w:val="StyleUnderline"/>
        </w:rPr>
        <w:t>McConnell said, “This unrealistic plan that the president would dump on his successor would ensure higher utility rates and far fewer jobs</w:t>
      </w:r>
      <w:r w:rsidRPr="008B3C74">
        <w:rPr>
          <w:sz w:val="16"/>
        </w:rPr>
        <w:t xml:space="preserve">.” </w:t>
      </w:r>
      <w:r w:rsidRPr="008B3C74">
        <w:rPr>
          <w:rStyle w:val="StyleUnderline"/>
        </w:rPr>
        <w:t>Boehner denounced the agreement as</w:t>
      </w:r>
      <w:r w:rsidRPr="008B3C74">
        <w:rPr>
          <w:sz w:val="16"/>
        </w:rPr>
        <w:t xml:space="preserve"> “the latest example of </w:t>
      </w:r>
      <w:r w:rsidRPr="008B3C74">
        <w:rPr>
          <w:rStyle w:val="StyleUnderline"/>
        </w:rPr>
        <w:t>the president’s crusade against affordable, reliable energy that is already hurting jobs and squeezing middle-class families</w:t>
      </w:r>
      <w:r w:rsidRPr="008B3C74">
        <w:rPr>
          <w:sz w:val="16"/>
        </w:rPr>
        <w:t xml:space="preserve">.” </w:t>
      </w:r>
      <w:r w:rsidRPr="008B3C74">
        <w:rPr>
          <w:rStyle w:val="StyleUnderline"/>
        </w:rPr>
        <w:t>The speaker</w:t>
      </w:r>
      <w:r w:rsidRPr="008B3C74">
        <w:rPr>
          <w:sz w:val="16"/>
        </w:rPr>
        <w:t xml:space="preserve">, who will preside over an increased GOP majority when the new Congress convenes, </w:t>
      </w:r>
      <w:r w:rsidRPr="008B3C74">
        <w:rPr>
          <w:rStyle w:val="StyleUnderline"/>
        </w:rPr>
        <w:t xml:space="preserve">charged in a statement that Obama “intends to double down on his job-crushing policies no matter how devastating the impact,” and he pledged that Republicans would </w:t>
      </w:r>
      <w:r w:rsidRPr="008B3C74">
        <w:rPr>
          <w:rStyle w:val="Emphasis"/>
        </w:rPr>
        <w:t>continue to make blocking Obama’s energy policies a priority</w:t>
      </w:r>
      <w:r w:rsidRPr="008B3C74">
        <w:rPr>
          <w:rStyle w:val="StyleUnderline"/>
        </w:rPr>
        <w:t xml:space="preserve"> for the rest of his term. </w:t>
      </w:r>
      <w:r w:rsidRPr="008B3C74">
        <w:rPr>
          <w:sz w:val="16"/>
        </w:rPr>
        <w:t>Top administration officials made it clear Wednesday the president would pursue some of his top priorities despite GOP opposition. Speaking to reporters on a press call Wednesday, Environmental Protection Agency administrator Gina McCarthy said Obama has emphasized the importance of curbing greenhouse gas emissions linked to climate change for months. “The president has been very clear in the direction in he is moving,” McCarthy said. “He is not changing at all.” While there is little lawmakers can do to block the U.S.-China climate agreement McConnell’s aides have already started investigating ways they could block or delay implementation of the EPA’s proposed rule to limit greenhouse gas emissions from existing power plants, which is set to become final next June. Rather than pushing for an outright reversal of the rule before it’s finalized, according to individuals familiar with these deliberations, Senate Republicans are looking at passing language that would give states the option of not complying with the EPA mandate until litigation on the issue is resolved, or that would bar federal authorities from enforcing the rule. “You can issue all the executive orders you want. If you don’t have any money to enforce them, they don’t go very far,” said Rep. Tom Cole (R-Okla.) “</w:t>
      </w:r>
      <w:r w:rsidRPr="008B3C74">
        <w:rPr>
          <w:rStyle w:val="StyleUnderline"/>
        </w:rPr>
        <w:t>We’re going to be pretty aggressive</w:t>
      </w:r>
      <w:r w:rsidRPr="008B3C74">
        <w:rPr>
          <w:sz w:val="16"/>
        </w:rPr>
        <w:t xml:space="preserve"> in using the power of the purse.” McConnell’s home state of Kentucky is heavily dependent on its coal industry, and he made his criticisms of the Obama administration’s carbon emission and climate change policies central themes of his reelection campaign. McConnell handily won his race in he Nov. 4 midterm elections. “I would welcome the president moving to the middle,” he added. “I’ve said before I hope we can do some business on trade and maybe tax reform. First indications have not been helpful.” McConnell said he was especially pleased to see such a large class of incoming Republican senators and noted that two more may soon join up once results are finalized in Alaska and Louisiana. </w:t>
      </w:r>
      <w:r w:rsidRPr="008B3C74">
        <w:rPr>
          <w:rStyle w:val="StyleUnderline"/>
        </w:rPr>
        <w:t xml:space="preserve">Other Republicans joined McConnell and Boehner in </w:t>
      </w:r>
      <w:r w:rsidRPr="008B3C74">
        <w:rPr>
          <w:rStyle w:val="Emphasis"/>
        </w:rPr>
        <w:t>trashing the deal.</w:t>
      </w:r>
      <w:r w:rsidRPr="008B3C74">
        <w:rPr>
          <w:sz w:val="16"/>
        </w:rPr>
        <w:t xml:space="preserve"> Sen. James M. </w:t>
      </w:r>
      <w:r w:rsidRPr="008B3C74">
        <w:rPr>
          <w:rStyle w:val="StyleUnderline"/>
        </w:rPr>
        <w:t>Inhofe</w:t>
      </w:r>
      <w:r w:rsidRPr="008B3C74">
        <w:rPr>
          <w:sz w:val="16"/>
        </w:rPr>
        <w:t xml:space="preserve"> (R-Okla.), who is widely expected to assume the chairmanship of the Senate Environment and Public Works Committee in January, </w:t>
      </w:r>
      <w:r w:rsidRPr="008B3C74">
        <w:rPr>
          <w:rStyle w:val="StyleUnderline"/>
        </w:rPr>
        <w:t xml:space="preserve">called the pledges by Obama and Chinese President Xi Jinping “hollow and not believable,” and he suggested that the agreement was tilted in China’s interest. </w:t>
      </w:r>
      <w:r w:rsidRPr="008B3C74">
        <w:rPr>
          <w:sz w:val="16"/>
        </w:rPr>
        <w:t>“</w:t>
      </w:r>
      <w:r w:rsidRPr="008B3C74">
        <w:rPr>
          <w:rStyle w:val="StyleUnderline"/>
        </w:rPr>
        <w:t>The United States will be required to more steeply reduce our carbon emissions while China won’t have to reduce anything</w:t>
      </w:r>
      <w:r w:rsidRPr="008B3C74">
        <w:rPr>
          <w:sz w:val="16"/>
        </w:rPr>
        <w:t>,” Inhofe said.</w:t>
      </w:r>
    </w:p>
    <w:p w:rsidR="001C7A9A" w:rsidRPr="008B3C74" w:rsidRDefault="001C7A9A" w:rsidP="001C7A9A">
      <w:pPr>
        <w:pStyle w:val="Heading4"/>
        <w:rPr>
          <w:rStyle w:val="Style13ptBold"/>
          <w:b/>
        </w:rPr>
      </w:pPr>
      <w:r w:rsidRPr="008B3C74">
        <w:rPr>
          <w:rStyle w:val="Style13ptBold"/>
          <w:b/>
        </w:rPr>
        <w:t>Republicans fight Obama on climate deals</w:t>
      </w:r>
    </w:p>
    <w:p w:rsidR="001C7A9A" w:rsidRPr="008B3C74" w:rsidRDefault="001C7A9A" w:rsidP="001C7A9A">
      <w:r w:rsidRPr="008B3C74">
        <w:rPr>
          <w:rStyle w:val="Style13ptBold"/>
        </w:rPr>
        <w:t xml:space="preserve">The Hill 16 </w:t>
      </w:r>
      <w:r w:rsidRPr="008B3C74">
        <w:t>[2-1-2016, "Republicans vow to deny Obama climate funds to derail Paris talks," The Hill, http://thehill.com/policy/energy-environment/260902-gop-vows-to-deny-obama-climate-funds-in-bid-to-derail-paris-talks]</w:t>
      </w:r>
    </w:p>
    <w:p w:rsidR="001C7A9A" w:rsidRPr="008B3C74" w:rsidRDefault="001C7A9A" w:rsidP="001C7A9A">
      <w:pPr>
        <w:rPr>
          <w:sz w:val="16"/>
        </w:rPr>
      </w:pPr>
      <w:r w:rsidRPr="008B3C74">
        <w:rPr>
          <w:rStyle w:val="StyleUnderline"/>
        </w:rPr>
        <w:lastRenderedPageBreak/>
        <w:t>Republicans are taking aim at</w:t>
      </w:r>
      <w:r w:rsidRPr="008B3C74">
        <w:rPr>
          <w:sz w:val="16"/>
        </w:rPr>
        <w:t xml:space="preserve"> a new “Green Climate Fund,” as they look to weaken President </w:t>
      </w:r>
      <w:r w:rsidRPr="008B3C74">
        <w:rPr>
          <w:rStyle w:val="StyleUnderline"/>
        </w:rPr>
        <w:t>Obama’s hand in global climate talks</w:t>
      </w:r>
      <w:r w:rsidRPr="008B3C74">
        <w:rPr>
          <w:sz w:val="16"/>
        </w:rPr>
        <w:t xml:space="preserve"> later this month. The pot of money, a $3 billion climate change pledge the president’s administration made last year, is something officials hope to bring to the negotiating table at United Nations summit in Paris. But </w:t>
      </w:r>
      <w:r w:rsidRPr="008B3C74">
        <w:rPr>
          <w:rStyle w:val="StyleUnderline"/>
        </w:rPr>
        <w:t xml:space="preserve">Republicans — </w:t>
      </w:r>
      <w:r w:rsidRPr="008B3C74">
        <w:rPr>
          <w:rStyle w:val="Emphasis"/>
        </w:rPr>
        <w:t>hostile to the climate talks and bent on doing whatever they can to derail a deal</w:t>
      </w:r>
      <w:r w:rsidRPr="008B3C74">
        <w:rPr>
          <w:sz w:val="16"/>
        </w:rPr>
        <w:t xml:space="preserve"> in Paris next month — </w:t>
      </w:r>
      <w:r w:rsidRPr="008B3C74">
        <w:rPr>
          <w:rStyle w:val="StyleUnderline"/>
        </w:rPr>
        <w:t>say they’re going to deny Obama</w:t>
      </w:r>
      <w:r w:rsidRPr="008B3C74">
        <w:rPr>
          <w:sz w:val="16"/>
        </w:rPr>
        <w:t xml:space="preserve"> the first tranche of </w:t>
      </w:r>
      <w:r w:rsidRPr="008B3C74">
        <w:rPr>
          <w:rStyle w:val="StyleUnderline"/>
        </w:rPr>
        <w:t xml:space="preserve">money </w:t>
      </w:r>
      <w:r w:rsidRPr="008B3C74">
        <w:rPr>
          <w:sz w:val="16"/>
        </w:rPr>
        <w:t>he hopes to inject into the fund. “</w:t>
      </w:r>
      <w:r w:rsidRPr="008B3C74">
        <w:rPr>
          <w:rStyle w:val="StyleUnderline"/>
        </w:rPr>
        <w:t>We pledge that Congress will not allow U.S. taxpayer dollars to go to the Green Climate Fund</w:t>
      </w:r>
      <w:r w:rsidRPr="008B3C74">
        <w:rPr>
          <w:sz w:val="16"/>
        </w:rPr>
        <w:t xml:space="preserve"> until the forthcoming international climate agreement is submitted to the Senate for its constitutional advice and consent,” 37 Republican senators wrote in a letter to Obama on Thursday. The fund, a pool of public and private money, is meant to help poorer nations prepare for climate change. A Senate appropriations bill cleared the way for the first portion of American funding earlier this year, but </w:t>
      </w:r>
      <w:r w:rsidRPr="008B3C74">
        <w:rPr>
          <w:rStyle w:val="StyleUnderline"/>
        </w:rPr>
        <w:t xml:space="preserve">Republicans committed this week to blocking it in a final budget deal. </w:t>
      </w:r>
      <w:r w:rsidRPr="008B3C74">
        <w:rPr>
          <w:sz w:val="16"/>
        </w:rPr>
        <w:t xml:space="preserve">“When it comes to the financing: I know a lot of people over there, the 192 countries, assume that Americans are going to line up and joyfully pay $3 billion into this fund,” said Sen. James Inhofe, the chairman of the Environment and Public Works Committee. “But that’s not going to happen.” </w:t>
      </w:r>
      <w:r w:rsidRPr="008B3C74">
        <w:rPr>
          <w:rStyle w:val="StyleUnderline"/>
        </w:rPr>
        <w:t xml:space="preserve">Republicans have </w:t>
      </w:r>
      <w:r w:rsidRPr="008B3C74">
        <w:rPr>
          <w:rStyle w:val="Emphasis"/>
        </w:rPr>
        <w:t>looked to throw up obstacles in Obama’s path toward a climate accord</w:t>
      </w:r>
      <w:r w:rsidRPr="008B3C74">
        <w:rPr>
          <w:sz w:val="16"/>
        </w:rPr>
        <w:t xml:space="preserve">, but they do not have a clear way to block it. Unless a deal is deemed to be a treaty requiring Senate ratification, it won’t come before lawmakers for a vote. But </w:t>
      </w:r>
      <w:r w:rsidRPr="008B3C74">
        <w:rPr>
          <w:rStyle w:val="StyleUnderline"/>
        </w:rPr>
        <w:t>the climate fund,</w:t>
      </w:r>
      <w:r w:rsidRPr="008B3C74">
        <w:rPr>
          <w:sz w:val="16"/>
        </w:rPr>
        <w:t xml:space="preserve"> something developing nations have long wanted as part of the climate talks, </w:t>
      </w:r>
      <w:r w:rsidRPr="008B3C74">
        <w:rPr>
          <w:rStyle w:val="StyleUnderline"/>
        </w:rPr>
        <w:t xml:space="preserve">might give Republicans some leverage — or at least allow them to send a signal to the world about </w:t>
      </w:r>
      <w:r w:rsidRPr="008B3C74">
        <w:rPr>
          <w:rStyle w:val="Emphasis"/>
        </w:rPr>
        <w:t>their opposition to a final climate deal.</w:t>
      </w:r>
      <w:r w:rsidRPr="008B3C74">
        <w:rPr>
          <w:rStyle w:val="StyleUnderline"/>
        </w:rPr>
        <w:t xml:space="preserve"> </w:t>
      </w:r>
      <w:r w:rsidRPr="008B3C74">
        <w:rPr>
          <w:sz w:val="16"/>
        </w:rPr>
        <w:t xml:space="preserve">“It’s important to make clear, I think, to the rest of the world that as these climate talks approach, that Congress has the power of the purse,” Sen. Shelley Moore Capito (R-W.Va.) said this week. </w:t>
      </w:r>
      <w:r w:rsidRPr="008B3C74">
        <w:rPr>
          <w:rStyle w:val="StyleUnderline"/>
        </w:rPr>
        <w:t xml:space="preserve">In his 2016 budget request, Obama asked lawmakers to provide $500 million for the fund, but House and Senate appropriators </w:t>
      </w:r>
      <w:r w:rsidRPr="008B3C74">
        <w:rPr>
          <w:rStyle w:val="Emphasis"/>
        </w:rPr>
        <w:t>have given him nothing</w:t>
      </w:r>
      <w:r w:rsidRPr="008B3C74">
        <w:rPr>
          <w:sz w:val="16"/>
        </w:rPr>
        <w:t xml:space="preserve">. Congress has yet to finalize its 2016 spending plan, though the deadline to do so — Dec. 11 — is the last day of the U.N.’s climate talks, symmetry that may give Republicans a chance to complicate the process. </w:t>
      </w:r>
    </w:p>
    <w:p w:rsidR="00662F83" w:rsidRPr="008B3C74" w:rsidRDefault="00662F83" w:rsidP="00662F83">
      <w:pPr>
        <w:pStyle w:val="Heading3"/>
      </w:pPr>
      <w:r w:rsidRPr="008B3C74">
        <w:lastRenderedPageBreak/>
        <w:t xml:space="preserve">Link – Renewables </w:t>
      </w:r>
    </w:p>
    <w:p w:rsidR="00662F83" w:rsidRPr="008B3C74" w:rsidRDefault="00662F83" w:rsidP="00662F83">
      <w:pPr>
        <w:pStyle w:val="Heading4"/>
        <w:rPr>
          <w:rStyle w:val="Style13ptBold"/>
          <w:b/>
        </w:rPr>
      </w:pPr>
      <w:r w:rsidRPr="008B3C74">
        <w:rPr>
          <w:rStyle w:val="Style13ptBold"/>
          <w:b/>
        </w:rPr>
        <w:t>Climate and renewables action is politically polarizing – Obama’s push causes fights</w:t>
      </w:r>
    </w:p>
    <w:p w:rsidR="00662F83" w:rsidRPr="008B3C74" w:rsidRDefault="00662F83" w:rsidP="00662F83">
      <w:r w:rsidRPr="008B3C74">
        <w:rPr>
          <w:rStyle w:val="Style13ptBold"/>
        </w:rPr>
        <w:t xml:space="preserve">Pyper 16 </w:t>
      </w:r>
      <w:r w:rsidRPr="008B3C74">
        <w:t>[Julia Pyper, Senior Writer at Greentech Media, 1-13-2016, "Obama Wins Praise as a Champion of Clean Energy Despite Political Gridlock," Greentech Media, http://www.greentechmedia.com/articles/read/Obama-Wins-Praise-as-a-Champion-of-Clean-Energy-in-a-Political-System-Plagu]</w:t>
      </w:r>
    </w:p>
    <w:p w:rsidR="00662F83" w:rsidRPr="008B3C74" w:rsidRDefault="00662F83" w:rsidP="00662F83">
      <w:pPr>
        <w:rPr>
          <w:sz w:val="16"/>
        </w:rPr>
      </w:pPr>
      <w:r w:rsidRPr="008B3C74">
        <w:rPr>
          <w:sz w:val="16"/>
        </w:rPr>
        <w:t xml:space="preserve">President </w:t>
      </w:r>
      <w:r w:rsidRPr="008B3C74">
        <w:rPr>
          <w:rStyle w:val="StyleUnderline"/>
        </w:rPr>
        <w:t>Obama’s legacy on clean energy and climate will be widely considered</w:t>
      </w:r>
      <w:r w:rsidRPr="008B3C74">
        <w:rPr>
          <w:sz w:val="16"/>
        </w:rPr>
        <w:t xml:space="preserve"> one of his greatest achievements -- and </w:t>
      </w:r>
      <w:r w:rsidRPr="008B3C74">
        <w:rPr>
          <w:rStyle w:val="Emphasis"/>
        </w:rPr>
        <w:t>one of his most polarizing endeavors</w:t>
      </w:r>
      <w:r w:rsidRPr="008B3C74">
        <w:rPr>
          <w:rStyle w:val="StyleUnderline"/>
        </w:rPr>
        <w:t xml:space="preserve">. </w:t>
      </w:r>
      <w:r w:rsidRPr="008B3C74">
        <w:rPr>
          <w:sz w:val="16"/>
        </w:rPr>
        <w:t xml:space="preserve">In a recent victory, the president helped finalize the most ambitious international climate agreement to date. In last night’s State of the Union address, the final one of his two-term presidency, </w:t>
      </w:r>
      <w:r w:rsidRPr="008B3C74">
        <w:rPr>
          <w:rStyle w:val="StyleUnderline"/>
        </w:rPr>
        <w:t xml:space="preserve">Obama engaged critics of his climate action plan head on. </w:t>
      </w:r>
      <w:r w:rsidRPr="008B3C74">
        <w:rPr>
          <w:sz w:val="16"/>
        </w:rPr>
        <w:t>“</w:t>
      </w:r>
      <w:r w:rsidRPr="008B3C74">
        <w:rPr>
          <w:sz w:val="12"/>
          <w:szCs w:val="12"/>
        </w:rPr>
        <w:t>Look, if anybody still wants to dispute the science around climate change, have at it,” he said. “You’ll be pretty lonely, because you’ll be debating our military, most of America’s business leaders, the majority of the American people, almost the entire scientific community, and 200 nations around the world who agree it’s a problem and intend to solve it.” Putting the science aside, the solutions to climate change will also bolster the U.S. economy, he said. “Why would we want to pass up the chance for American businesses to produce and sell the energy of the future?” While he can’t take credit for everything, there’s no denying the U.S. advanced energy sector has boomed on Obama’s watch. Shortly after taking office, Obama spearheaded the American Recovery and Reinvestment Act of 2009 (ARRA), which included more than $90 billion in government investment and tax incentives to boost the clean energy economy. Investments were made in everything from advanced clean-energy manufacturing to efficiency retrofits to smart meters. “Those were serious dollars for clean energy -- an order of magnitude greater than what has been seen before,” said Malcolm Woolf, senior vice president of policy and government affairs at Advanced Energy Economy, who testified on the ARRA bill in 2009 as chair of the National Association of State Energy Officials. The Recovery Act allocated roughly $3 billion for state energy programs. Obama built on this foundation by enacting regulations that will double the fuel efficiency of cars and light trucks by 2025, as well as issuing the first-ever set of standards for heavy-duty vehicles. His administration then turned to stationary polluters with the launch of the Clean Power Plan. Last August, the EPA finalized historic carbon regulations on new and existing power plants that will cut pollution from the power sector by 32 percent by 2030 and spur investments in clean energy. In another major win for clean energy, the Obama administration helped push through five-year extensions of the Production Tax Credit for wind and the Investment Tax Credit for solar in the final moments of last year. "Obama got us past the tipping point" One indication that Obama’s strategy has worked is that clean technologies like wind and solar have reached the point where they’re economically viable, said Woolf. Wind power PPAs in the U.S. are now coming in below 2.5 cents per kilowatt-hour, while utility-scale solar project prices have hit record lows and the overall solar industry booms. According to GTM Research, cumulative solar capacity in the U.S. has grown by a factor of 33 over the course of Obama’s presidency. At the same time, corporations are buying more renewable energy than ever before, and a majority of companies have put in place some kind of sustainability plan. Furthermore, grid operators are now starting to see renewable energy as a way to offer affordable, reliable electricity, rather than as a problem. Obama did not meet his goal of putting 1 million electric vehicles on the road by 2015, but Woolf still counts the initiative as a win. Arguably, Obama’s push for electric vehicles through research and regulations is responsible for spurring automakers from General Motors to Mercedes to Porsche to bring mainstream electric vehicles to market. The entire suite of advanced energy technologies has been on an upswing. In 2014, the sector grew a record 14 percent -- five times faster than the GDP -- to a market worth of nearly $200 billion, according to AEE. In addition to specific policy actions</w:t>
      </w:r>
      <w:r w:rsidRPr="008B3C74">
        <w:rPr>
          <w:sz w:val="16"/>
        </w:rPr>
        <w:t xml:space="preserve">, </w:t>
      </w:r>
      <w:r w:rsidRPr="008B3C74">
        <w:rPr>
          <w:rStyle w:val="StyleUnderline"/>
        </w:rPr>
        <w:t xml:space="preserve">Woolf chalked up the success of the advanced energy sector to </w:t>
      </w:r>
      <w:r w:rsidRPr="008B3C74">
        <w:rPr>
          <w:rStyle w:val="Emphasis"/>
        </w:rPr>
        <w:t xml:space="preserve">the “presidential prestige” Obama put behind the sector. </w:t>
      </w:r>
      <w:r w:rsidRPr="008B3C74">
        <w:rPr>
          <w:sz w:val="16"/>
        </w:rPr>
        <w:t>“</w:t>
      </w:r>
      <w:r w:rsidRPr="008B3C74">
        <w:rPr>
          <w:rStyle w:val="StyleUnderline"/>
        </w:rPr>
        <w:t>He</w:t>
      </w:r>
      <w:r w:rsidRPr="008B3C74">
        <w:rPr>
          <w:sz w:val="16"/>
        </w:rPr>
        <w:t xml:space="preserve"> went to so many ribbon-cutting events highlighting this industry,” said Woolf. “It </w:t>
      </w:r>
      <w:r w:rsidRPr="008B3C74">
        <w:rPr>
          <w:rStyle w:val="StyleUnderline"/>
        </w:rPr>
        <w:t>helped encourage investor confidence and enabled these technologies</w:t>
      </w:r>
      <w:r w:rsidRPr="008B3C74">
        <w:rPr>
          <w:sz w:val="16"/>
        </w:rPr>
        <w:t xml:space="preserve"> to mature to the point where they reach scale.” “We’re fairly optimistic [going forward], regardless of the result of the presidential election, because we see the technologies being economically competitive in their own right, so that we’re no longer dependent on the president being the cheerleader,” he added. “</w:t>
      </w:r>
      <w:r w:rsidRPr="008B3C74">
        <w:rPr>
          <w:rStyle w:val="StyleUnderline"/>
        </w:rPr>
        <w:t xml:space="preserve">Obama got us past the tipping point.” </w:t>
      </w:r>
      <w:r w:rsidRPr="008B3C74">
        <w:rPr>
          <w:sz w:val="16"/>
        </w:rPr>
        <w:t xml:space="preserve">Still earning his legacy While Obama has advocated for clean energy over the past seven years, climate policy was not his top priority at the outset. The U.S. was supportive of a deal at the 2009 Copenhagen climate conference, but ultimately the talks failed, in part because of U.S. resistance. And in 2010, Obama chose not to rally behind a Democrat-led climate change bill. Instead, the president focused his political capital on his landmark healthcare law. </w:t>
      </w:r>
      <w:r w:rsidRPr="008B3C74">
        <w:rPr>
          <w:rStyle w:val="Emphasis"/>
        </w:rPr>
        <w:t>Climate became a much stronger focus</w:t>
      </w:r>
      <w:r w:rsidRPr="008B3C74">
        <w:rPr>
          <w:rStyle w:val="StyleUnderline"/>
        </w:rPr>
        <w:t xml:space="preserve"> of the Obama presidency in his second term</w:t>
      </w:r>
      <w:r w:rsidRPr="008B3C74">
        <w:rPr>
          <w:sz w:val="16"/>
        </w:rPr>
        <w:t xml:space="preserve">. “That inaugural address was the turning point,” Heather Zichal, Obama’s former climate change adviser, told the New York Times last fall. Over time, </w:t>
      </w:r>
      <w:r w:rsidRPr="008B3C74">
        <w:rPr>
          <w:rStyle w:val="StyleUnderline"/>
        </w:rPr>
        <w:t>environmental regulations emerged as an area where the White House could act without hitting congressional roadblocks.</w:t>
      </w:r>
      <w:r w:rsidRPr="008B3C74">
        <w:rPr>
          <w:sz w:val="16"/>
        </w:rPr>
        <w:t xml:space="preserve"> It was also a strategic move. Obama could win support from progressives as calls for climate action and opposition to the Keystone XL pipeline intensified, led by groups like 350.org. </w:t>
      </w:r>
      <w:r w:rsidRPr="008B3C74">
        <w:rPr>
          <w:rStyle w:val="StyleUnderline"/>
        </w:rPr>
        <w:t xml:space="preserve">But despite his efforts, Obama still has some winning over to do. </w:t>
      </w:r>
      <w:r w:rsidRPr="008B3C74">
        <w:rPr>
          <w:sz w:val="16"/>
        </w:rPr>
        <w:t xml:space="preserve">“Spurred by the growing strength and diversity of the climate movement, President </w:t>
      </w:r>
      <w:r w:rsidRPr="008B3C74">
        <w:rPr>
          <w:rStyle w:val="StyleUnderline"/>
        </w:rPr>
        <w:t>Obama is the first U.S. president to sincerely champion the fight against climate change</w:t>
      </w:r>
      <w:r w:rsidRPr="008B3C74">
        <w:rPr>
          <w:sz w:val="16"/>
        </w:rPr>
        <w:t xml:space="preserve">,” Annie Leonard, executive director of Greenpeace USA, said in a statement. “However, </w:t>
      </w:r>
      <w:r w:rsidRPr="008B3C74">
        <w:rPr>
          <w:rStyle w:val="StyleUnderline"/>
        </w:rPr>
        <w:t>to secure his legacy, President Obama must pursue solutions that match the scale of the problem</w:t>
      </w:r>
      <w:r w:rsidRPr="008B3C74">
        <w:rPr>
          <w:sz w:val="16"/>
        </w:rPr>
        <w:t>, which means keeping fossil fuels in the ground and putting the needs of the people ahead of the polluters.” Obama said in his speech that he plans “to push to change the way we manage our oil and coal resources, so that they better reflect the costs they impose on taxpayers and our planet.” Environmental groups -- and oil and coal companies -- will surely be eager to learn more. While U.S. oil and gas production is booming, many people argue that Obama has been a hindrance to the industry overall. According to Frank Maisano, senior principal at the D.C. law firm Bracewell &amp; Giuliani, Obama’s drawn-out rejection of the Keystone XL pipeline has also opened the door for opponents to block infrastructure projects for whatever parochial reason -- that goes for pipelines and transmission projects needed for the Clean Power Plan. “</w:t>
      </w:r>
      <w:r w:rsidRPr="008B3C74">
        <w:rPr>
          <w:rStyle w:val="StyleUnderline"/>
        </w:rPr>
        <w:t>The way Keystone XL played out has made it much more difficult to win support for all big infrastructure projects</w:t>
      </w:r>
      <w:r w:rsidRPr="008B3C74">
        <w:rPr>
          <w:sz w:val="16"/>
        </w:rPr>
        <w:t xml:space="preserve"> -- to build the type of infrastructure projects necessary to have renewable energy projects built out,” said Maisano. Obama has only paid lip service to the need for infrastructure improvements, said Maisano, which is part of the reason why grid operators have pushed back so strongly against the carbon rule. A great </w:t>
      </w:r>
      <w:r w:rsidRPr="008B3C74">
        <w:rPr>
          <w:sz w:val="16"/>
        </w:rPr>
        <w:lastRenderedPageBreak/>
        <w:t xml:space="preserve">success. And a failure? </w:t>
      </w:r>
      <w:r w:rsidRPr="008B3C74">
        <w:rPr>
          <w:rStyle w:val="StyleUnderline"/>
        </w:rPr>
        <w:t>As Obama’s second term winds down, legal suits against the Clean Power Plan continue</w:t>
      </w:r>
      <w:r w:rsidRPr="008B3C74">
        <w:rPr>
          <w:sz w:val="16"/>
        </w:rPr>
        <w:t xml:space="preserve">, a number of states have moved to roll back their renewable energy policies, </w:t>
      </w:r>
      <w:r w:rsidRPr="008B3C74">
        <w:rPr>
          <w:rStyle w:val="StyleUnderline"/>
        </w:rPr>
        <w:t xml:space="preserve">and public opinion on climate change remains deeply divided. </w:t>
      </w:r>
      <w:r w:rsidRPr="008B3C74">
        <w:rPr>
          <w:rStyle w:val="Emphasis"/>
        </w:rPr>
        <w:t>Many prominent politicians continue to oppose climate action</w:t>
      </w:r>
      <w:r w:rsidRPr="008B3C74">
        <w:rPr>
          <w:rStyle w:val="StyleUnderline"/>
        </w:rPr>
        <w:t xml:space="preserve">. </w:t>
      </w:r>
      <w:r w:rsidRPr="008B3C74">
        <w:rPr>
          <w:sz w:val="16"/>
        </w:rPr>
        <w:t xml:space="preserve">Sen. James Inhofe (R-Okla.), chair of the Environment and Public Works Committee (who once famously brought a snowball to the Senate floor as evidence against global warming), firmly believes climate change is a “hoax.” Donald Trump and several other presidential candidates are also climate skeptics. And although Marco </w:t>
      </w:r>
      <w:r w:rsidRPr="008B3C74">
        <w:rPr>
          <w:rStyle w:val="StyleUnderline"/>
        </w:rPr>
        <w:t>Rubio</w:t>
      </w:r>
      <w:r w:rsidRPr="008B3C74">
        <w:rPr>
          <w:sz w:val="16"/>
        </w:rPr>
        <w:t xml:space="preserve"> says he’s “not skeptical," he </w:t>
      </w:r>
      <w:r w:rsidRPr="008B3C74">
        <w:rPr>
          <w:rStyle w:val="StyleUnderline"/>
        </w:rPr>
        <w:t xml:space="preserve">believes that Obama’s climate policies will “destroy our economy.” Many of Obama’s critics also believe that his focus on climate in the wake of the Paris terrorist attacks made the U.S. look weak on national security. </w:t>
      </w:r>
      <w:r w:rsidRPr="008B3C74">
        <w:rPr>
          <w:sz w:val="16"/>
        </w:rPr>
        <w:t xml:space="preserve">Ironically, </w:t>
      </w:r>
      <w:r w:rsidRPr="008B3C74">
        <w:rPr>
          <w:rStyle w:val="StyleUnderline"/>
        </w:rPr>
        <w:t xml:space="preserve">one of Obama’s greatest failings is that </w:t>
      </w:r>
      <w:r w:rsidRPr="008B3C74">
        <w:rPr>
          <w:rStyle w:val="Emphasis"/>
        </w:rPr>
        <w:t xml:space="preserve">his advocacy for clean energy and climate solutions may have turned these issues into political punching bags. </w:t>
      </w:r>
      <w:r w:rsidRPr="008B3C74">
        <w:rPr>
          <w:sz w:val="16"/>
        </w:rPr>
        <w:t xml:space="preserve">“The iPhone 6 is not a partisan piece of technology; it’s a cool device that people like. </w:t>
      </w:r>
      <w:r w:rsidRPr="008B3C74">
        <w:rPr>
          <w:rStyle w:val="StyleUnderline"/>
        </w:rPr>
        <w:t xml:space="preserve">Because Obama was such a champion for clean energy, he </w:t>
      </w:r>
      <w:r w:rsidRPr="008B3C74">
        <w:rPr>
          <w:rStyle w:val="Emphasis"/>
        </w:rPr>
        <w:t>inadvertently made clean energy technologies more partisan than they should have been,</w:t>
      </w:r>
      <w:r w:rsidRPr="008B3C74">
        <w:rPr>
          <w:sz w:val="16"/>
        </w:rPr>
        <w:t xml:space="preserve">” said Woolf. “So it’s interesting to see what might have happened had he not been as engaged. The industry might have lost a market signal, but we might not have the partisan fights that we now seem to have.” Obama actually acknowledged in his State of the Union address that </w:t>
      </w:r>
      <w:r w:rsidRPr="008B3C74">
        <w:rPr>
          <w:rStyle w:val="StyleUnderline"/>
        </w:rPr>
        <w:t>the political divide that’s grown over the past seven years</w:t>
      </w:r>
      <w:r w:rsidRPr="008B3C74">
        <w:rPr>
          <w:sz w:val="16"/>
        </w:rPr>
        <w:t xml:space="preserve"> -- on all issues -- </w:t>
      </w:r>
      <w:r w:rsidRPr="008B3C74">
        <w:rPr>
          <w:rStyle w:val="StyleUnderline"/>
        </w:rPr>
        <w:t xml:space="preserve">is one of his biggest missteps. </w:t>
      </w:r>
      <w:r w:rsidRPr="008B3C74">
        <w:rPr>
          <w:sz w:val="16"/>
        </w:rPr>
        <w:t xml:space="preserve">“It’s one of the few regrets of my presidency  --  that </w:t>
      </w:r>
      <w:r w:rsidRPr="008B3C74">
        <w:rPr>
          <w:rStyle w:val="StyleUnderline"/>
        </w:rPr>
        <w:t xml:space="preserve">the rancor and suspicion between the parties has </w:t>
      </w:r>
      <w:r w:rsidRPr="008B3C74">
        <w:rPr>
          <w:rStyle w:val="Emphasis"/>
        </w:rPr>
        <w:t>gotten worse instead of better</w:t>
      </w:r>
      <w:r w:rsidRPr="008B3C74">
        <w:rPr>
          <w:sz w:val="16"/>
        </w:rPr>
        <w:t>,” he said. Obama pledged to try and bridge the divide during his remaining months in office, and called on all Americans “to change the system to reflect our better selves.”</w:t>
      </w:r>
    </w:p>
    <w:p w:rsidR="00662F83" w:rsidRPr="008B3C74" w:rsidRDefault="00662F83" w:rsidP="00662F83">
      <w:pPr>
        <w:pStyle w:val="Heading4"/>
      </w:pPr>
      <w:r w:rsidRPr="008B3C74">
        <w:t>Obama spends PC – past energy bills prove</w:t>
      </w:r>
    </w:p>
    <w:p w:rsidR="00662F83" w:rsidRPr="008B3C74" w:rsidRDefault="00662F83" w:rsidP="00662F83">
      <w:r w:rsidRPr="008B3C74">
        <w:rPr>
          <w:rStyle w:val="Style13ptBold"/>
        </w:rPr>
        <w:t xml:space="preserve">Sheppard 9 </w:t>
      </w:r>
      <w:r w:rsidRPr="008B3C74">
        <w:t>[Kate Sheppard, 6-26-2009, "Obama puts political capital on passage of climate bill," Grist, http://grist.org/article/2009-06-25-obama-climate-bill-presser/]</w:t>
      </w:r>
    </w:p>
    <w:p w:rsidR="00662F83" w:rsidRPr="008B3C74" w:rsidRDefault="00662F83" w:rsidP="00662F83">
      <w:pPr>
        <w:rPr>
          <w:rStyle w:val="StyleUnderline"/>
        </w:rPr>
      </w:pPr>
      <w:r w:rsidRPr="008B3C74">
        <w:rPr>
          <w:sz w:val="16"/>
        </w:rPr>
        <w:t xml:space="preserve">President </w:t>
      </w:r>
      <w:r w:rsidRPr="008B3C74">
        <w:rPr>
          <w:rStyle w:val="StyleUnderline"/>
        </w:rPr>
        <w:t>Obama laid a significant chunk of his political capital on the table</w:t>
      </w:r>
      <w:r w:rsidRPr="008B3C74">
        <w:rPr>
          <w:sz w:val="16"/>
        </w:rPr>
        <w:t xml:space="preserve"> on Thursday, </w:t>
      </w:r>
      <w:r w:rsidRPr="008B3C74">
        <w:rPr>
          <w:rStyle w:val="StyleUnderline"/>
        </w:rPr>
        <w:t>calling on House members to support the climate and energy bill</w:t>
      </w:r>
      <w:r w:rsidRPr="008B3C74">
        <w:rPr>
          <w:sz w:val="16"/>
        </w:rPr>
        <w:t xml:space="preserve"> that will go to a vote on Friday. “Now it the time for us to lead. The energy bill before the House will finally create a set of incentives that will spark a clean energy transformation of our economy,” said Obama in his brief remarks delivered in the White House Rose Garden. (Watch the video at cspan.org | Read the full text.) </w:t>
      </w:r>
      <w:r w:rsidRPr="008B3C74">
        <w:rPr>
          <w:rStyle w:val="StyleUnderline"/>
        </w:rPr>
        <w:t>“I urge every member of Congress, Democrat and Republican, to come together and support this legislation</w:t>
      </w:r>
      <w:r w:rsidRPr="008B3C74">
        <w:rPr>
          <w:sz w:val="16"/>
        </w:rPr>
        <w:t>,” he said. “I can’t stress enough the importance of this vote.” “</w:t>
      </w:r>
      <w:r w:rsidRPr="008B3C74">
        <w:rPr>
          <w:rStyle w:val="StyleUnderline"/>
        </w:rPr>
        <w:t>I know this is going to be a close vote</w:t>
      </w:r>
      <w:r w:rsidRPr="008B3C74">
        <w:rPr>
          <w:sz w:val="16"/>
        </w:rPr>
        <w:t xml:space="preserve">,” he added, but said his message is to members who are still on the fence. “We cannot be afraid of the future, and we can’t be prisoners of the past.” Passing this bill, he said, fulfills an obligation to “our constituents our children, and to God’s creation.” </w:t>
      </w:r>
      <w:r w:rsidRPr="008B3C74">
        <w:rPr>
          <w:rStyle w:val="StyleUnderline"/>
        </w:rPr>
        <w:t xml:space="preserve">His remarks stressed </w:t>
      </w:r>
      <w:r w:rsidRPr="008B3C74">
        <w:rPr>
          <w:sz w:val="16"/>
        </w:rPr>
        <w:t xml:space="preserve">the </w:t>
      </w:r>
      <w:r w:rsidRPr="008B3C74">
        <w:rPr>
          <w:rStyle w:val="StyleUnderline"/>
        </w:rPr>
        <w:t>energy</w:t>
      </w:r>
      <w:r w:rsidRPr="008B3C74">
        <w:rPr>
          <w:sz w:val="16"/>
        </w:rPr>
        <w:t xml:space="preserve"> independence </w:t>
      </w:r>
      <w:r w:rsidRPr="008B3C74">
        <w:rPr>
          <w:rStyle w:val="StyleUnderline"/>
        </w:rPr>
        <w:t>and green job</w:t>
      </w:r>
      <w:r w:rsidRPr="008B3C74">
        <w:rPr>
          <w:sz w:val="16"/>
        </w:rPr>
        <w:t xml:space="preserve"> aspects of the bill, </w:t>
      </w:r>
      <w:r w:rsidRPr="008B3C74">
        <w:rPr>
          <w:rStyle w:val="StyleUnderline"/>
        </w:rPr>
        <w:t xml:space="preserve">but also </w:t>
      </w:r>
      <w:r w:rsidRPr="008B3C74">
        <w:rPr>
          <w:sz w:val="16"/>
        </w:rPr>
        <w:t xml:space="preserve">mentioned the </w:t>
      </w:r>
      <w:r w:rsidRPr="008B3C74">
        <w:rPr>
          <w:rStyle w:val="StyleUnderline"/>
        </w:rPr>
        <w:t>climate benefits</w:t>
      </w:r>
      <w:r w:rsidRPr="008B3C74">
        <w:rPr>
          <w:sz w:val="16"/>
        </w:rPr>
        <w:t xml:space="preserve">. “There is no longer a debate about whether carbon pollution is placing our planet in jeopardy,” he said. </w:t>
      </w:r>
      <w:r w:rsidRPr="008B3C74">
        <w:rPr>
          <w:rStyle w:val="StyleUnderline"/>
        </w:rPr>
        <w:t>Whether Obama’s call will sway the fence-sitters remains unclear. But the hope is that throwing his heft behind the bill will help it get the 218 votes needed to pass.</w:t>
      </w:r>
    </w:p>
    <w:p w:rsidR="00744785" w:rsidRPr="00AA5918" w:rsidRDefault="00AA5918" w:rsidP="00AA5918">
      <w:pPr>
        <w:pStyle w:val="Heading4"/>
      </w:pPr>
      <w:r w:rsidRPr="00AA5918">
        <w:t>Renewable energy faces massive opposition – Obama has to push</w:t>
      </w:r>
    </w:p>
    <w:p w:rsidR="00744785" w:rsidRPr="008B3C74" w:rsidRDefault="00744785" w:rsidP="00744785">
      <w:r w:rsidRPr="008B3C74">
        <w:rPr>
          <w:rStyle w:val="Style13ptBold"/>
        </w:rPr>
        <w:t>Barron-Lopez 14</w:t>
      </w:r>
      <w:r w:rsidRPr="008B3C74">
        <w:rPr>
          <w:b/>
        </w:rPr>
        <w:t xml:space="preserve"> </w:t>
      </w:r>
      <w:r w:rsidRPr="008B3C74">
        <w:t>(Laura Barron-Lopez covers Congress for The Huffington Post. Previously, she reported for The Hill and E&amp;E Publishing's Greenwire. Her work has also been published in The Oregonian, OC Register and Roll Call. Laura earned her bachelors' from California State University, Fullerton. Pub: Pub: 5/9/14. “Obama doubles down on solar, energy efficiency in climate push” http://thehill.com/policy/energy-environment/205669-obama-double-downs-on-solar-energy-efficiency)</w:t>
      </w:r>
    </w:p>
    <w:p w:rsidR="00744785" w:rsidRPr="008B3C74" w:rsidRDefault="00744785" w:rsidP="00744785">
      <w:pPr>
        <w:rPr>
          <w:sz w:val="16"/>
        </w:rPr>
      </w:pPr>
      <w:r w:rsidRPr="008B3C74">
        <w:rPr>
          <w:sz w:val="16"/>
        </w:rPr>
        <w:t xml:space="preserve">President Obama will announce Friday that more than 300 private and public sector leaders are committing to up their use of solar power to help U.S. communities cut carbon pollution and fight climate change. Last month the </w:t>
      </w:r>
      <w:r w:rsidRPr="008B3C74">
        <w:rPr>
          <w:rStyle w:val="StyleUnderline"/>
        </w:rPr>
        <w:t>administration called on governments and businesses to increase solar deployment,</w:t>
      </w:r>
      <w:r w:rsidRPr="008B3C74">
        <w:rPr>
          <w:sz w:val="16"/>
        </w:rPr>
        <w:t xml:space="preserve"> and altogether more than 300 retailers, food services, hospitality, multifamily housing, cities, school districts</w:t>
      </w:r>
      <w:r w:rsidRPr="008B3C74">
        <w:rPr>
          <w:rStyle w:val="StyleUnderline"/>
        </w:rPr>
        <w:t xml:space="preserve">, and more are announcing new commitments Friday. The move is further proof that </w:t>
      </w:r>
      <w:r w:rsidRPr="008B3C74">
        <w:rPr>
          <w:rStyle w:val="Emphasis"/>
        </w:rPr>
        <w:t>the administration won't back down</w:t>
      </w:r>
      <w:r w:rsidRPr="008B3C74">
        <w:rPr>
          <w:rStyle w:val="StyleUnderline"/>
        </w:rPr>
        <w:t xml:space="preserve"> on its pledge to not only act if Congress won't, but to instill Obama's </w:t>
      </w:r>
      <w:r w:rsidRPr="008B3C74">
        <w:rPr>
          <w:rStyle w:val="StyleUnderline"/>
        </w:rPr>
        <w:lastRenderedPageBreak/>
        <w:t>second-term climate change legacy</w:t>
      </w:r>
      <w:r w:rsidRPr="008B3C74">
        <w:rPr>
          <w:sz w:val="16"/>
        </w:rPr>
        <w:t xml:space="preserve">. On Tuesday, </w:t>
      </w:r>
      <w:r w:rsidRPr="008B3C74">
        <w:rPr>
          <w:rStyle w:val="StyleUnderline"/>
        </w:rPr>
        <w:t xml:space="preserve">the administration kicked off it's week of climate and clean energy events with the release of its third national climate </w:t>
      </w:r>
      <w:hyperlink r:id="rId14" w:history="1">
        <w:r w:rsidRPr="008B3C74">
          <w:rPr>
            <w:rStyle w:val="StyleUnderline"/>
          </w:rPr>
          <w:t>report</w:t>
        </w:r>
      </w:hyperlink>
      <w:r w:rsidRPr="008B3C74">
        <w:rPr>
          <w:rStyle w:val="StyleUnderline"/>
        </w:rPr>
        <w:t>,</w:t>
      </w:r>
      <w:r w:rsidRPr="008B3C74">
        <w:rPr>
          <w:sz w:val="16"/>
        </w:rPr>
        <w:t xml:space="preserve"> which confirmed that the drastic impacts of climate change are affecting every region of the United States. And Friday morning Obama ends the week in Mountain View, Calif., at a Wal-Mart store, where he will announce that the company has committed to doubling its on-site solar energy projects at its U.S. stores, Sam's Clubs, and distribution centers by 2020. To support the demand for a growing solar industry, there must be a skilled workforce, said White House climate and energy adviser Dan Utech. He says that's why the Department of Energy will announce support for community college training programs in 49 states to help 50,000 workers find employment in the solar industry by 2020. The DOE and the Department of Housing and Urban Development will partner to help advance educational opportunities in science, technology, engineering and mathematics, the administration said. To keep the ball rolling, Obama will also announce $2 billion in energy efficiency investments for federal buildings, adding to the $2 billion already in place. DOE will also issue its final energy efficiency conservation standards on electric motors, and another for walk-in coolers and freezers. The standards are expected to cut carbon pollution by roughly 158 metric tons through 2030, and save consumers over $26 billion on their energy bills. </w:t>
      </w:r>
      <w:r w:rsidRPr="008B3C74">
        <w:rPr>
          <w:rStyle w:val="Emphasis"/>
        </w:rPr>
        <w:t>The clean energy push by the administration comes as the Senate is struggling to pass a bill aimed at energy efficiency</w:t>
      </w:r>
      <w:r w:rsidRPr="008B3C74">
        <w:rPr>
          <w:rStyle w:val="StyleUnderline"/>
        </w:rPr>
        <w:t xml:space="preserve"> itself. Possible votes on Keystone XL, natural gas exports, and the administration's carbon regulations, however, may kill the bill. </w:t>
      </w:r>
      <w:r w:rsidRPr="008B3C74">
        <w:rPr>
          <w:rStyle w:val="Emphasis"/>
        </w:rPr>
        <w:t>Despite severe push back from Republicans in Congress</w:t>
      </w:r>
      <w:r w:rsidRPr="008B3C74">
        <w:rPr>
          <w:rStyle w:val="StyleUnderline"/>
        </w:rPr>
        <w:t xml:space="preserve">, the </w:t>
      </w:r>
      <w:r w:rsidRPr="008B3C74">
        <w:rPr>
          <w:rStyle w:val="Emphasis"/>
        </w:rPr>
        <w:t>administration is moving full-steam ahead</w:t>
      </w:r>
      <w:r w:rsidRPr="008B3C74">
        <w:rPr>
          <w:rStyle w:val="StyleUnderline"/>
        </w:rPr>
        <w:t xml:space="preserve"> on its climate and energy initiatives. One senator said the administration without a doubt has "</w:t>
      </w:r>
      <w:r w:rsidRPr="008B3C74">
        <w:rPr>
          <w:rStyle w:val="Emphasis"/>
        </w:rPr>
        <w:t>upped its game"</w:t>
      </w:r>
      <w:r w:rsidRPr="008B3C74">
        <w:rPr>
          <w:rStyle w:val="StyleUnderline"/>
        </w:rPr>
        <w:t xml:space="preserve"> on the climate change </w:t>
      </w:r>
      <w:r w:rsidRPr="00246231">
        <w:rPr>
          <w:rStyle w:val="StyleUnderline"/>
        </w:rPr>
        <w:t>front</w:t>
      </w:r>
      <w:r w:rsidRPr="008B3C74">
        <w:rPr>
          <w:sz w:val="16"/>
        </w:rPr>
        <w:t>, which the new set of solar and energy efficiency initiatives are meant to help mitigate</w:t>
      </w:r>
    </w:p>
    <w:p w:rsidR="00744785" w:rsidRPr="008B3C74" w:rsidRDefault="00744785" w:rsidP="00662F83">
      <w:pPr>
        <w:rPr>
          <w:rStyle w:val="StyleUnderline"/>
        </w:rPr>
      </w:pPr>
    </w:p>
    <w:p w:rsidR="001C7A9A" w:rsidRPr="008B3C74" w:rsidRDefault="001C7A9A" w:rsidP="001C7A9A">
      <w:pPr>
        <w:pStyle w:val="Heading3"/>
      </w:pPr>
      <w:r w:rsidRPr="008B3C74">
        <w:lastRenderedPageBreak/>
        <w:t>Link – Trade</w:t>
      </w:r>
    </w:p>
    <w:p w:rsidR="001C7A9A" w:rsidRPr="008B3C74" w:rsidRDefault="001C7A9A" w:rsidP="001C7A9A">
      <w:pPr>
        <w:pStyle w:val="Heading4"/>
      </w:pPr>
      <w:r w:rsidRPr="008B3C74">
        <w:t>Plan costs capital – trade deals are massively unpopular</w:t>
      </w:r>
    </w:p>
    <w:p w:rsidR="001C7A9A" w:rsidRPr="008B3C74" w:rsidRDefault="001C7A9A" w:rsidP="001C7A9A">
      <w:r w:rsidRPr="008B3C74">
        <w:rPr>
          <w:rStyle w:val="Style13ptBold"/>
        </w:rPr>
        <w:t xml:space="preserve">Davis 16 </w:t>
      </w:r>
      <w:r w:rsidRPr="008B3C74">
        <w:t>[Bob Davis (senior editor, covers economics and China issues), 3-9-2016, "Free Trade Loses Political Favor," WSJ, http://www.wsj.com/articles/free-trade-loses-political-favor-1457571366]</w:t>
      </w:r>
    </w:p>
    <w:p w:rsidR="001C7A9A" w:rsidRPr="008B3C74" w:rsidRDefault="001C7A9A" w:rsidP="001C7A9A">
      <w:pPr>
        <w:rPr>
          <w:sz w:val="16"/>
        </w:rPr>
      </w:pPr>
      <w:r w:rsidRPr="008B3C74">
        <w:rPr>
          <w:sz w:val="16"/>
        </w:rPr>
        <w:t xml:space="preserve">After decades in which successive Republican and Democratic presidents have pushed to open U.S. and global markets, </w:t>
      </w:r>
      <w:r w:rsidRPr="008B3C74">
        <w:rPr>
          <w:rStyle w:val="Emphasis"/>
        </w:rPr>
        <w:t>resentment toward free trade now appears to have the upper hand in both parties</w:t>
      </w:r>
      <w:r w:rsidRPr="008B3C74">
        <w:rPr>
          <w:rStyle w:val="StyleUnderline"/>
        </w:rPr>
        <w:t>, making passage this year of a sweeping Pacific trade deal far less likely</w:t>
      </w:r>
      <w:r w:rsidRPr="008B3C74">
        <w:rPr>
          <w:sz w:val="16"/>
        </w:rPr>
        <w:t xml:space="preserve"> and clouding the longer-term outlook for international economic exchange. Many </w:t>
      </w:r>
      <w:r w:rsidRPr="008B3C74">
        <w:rPr>
          <w:rStyle w:val="StyleUnderline"/>
        </w:rPr>
        <w:t>Democrats have long blamed free-trade deals for big job losses and depressed wages, especially in the industrialized Midwest, which has been battered over the years by competition from lower-cost manufacturing centers in</w:t>
      </w:r>
      <w:r w:rsidRPr="008B3C74">
        <w:rPr>
          <w:sz w:val="16"/>
        </w:rPr>
        <w:t xml:space="preserve"> countries like Japan, Mexico and </w:t>
      </w:r>
      <w:r w:rsidRPr="008B3C74">
        <w:rPr>
          <w:rStyle w:val="StyleUnderline"/>
        </w:rPr>
        <w:t>China</w:t>
      </w:r>
      <w:r w:rsidRPr="008B3C74">
        <w:rPr>
          <w:sz w:val="16"/>
        </w:rPr>
        <w:t xml:space="preserve">. But one big surprise Tuesday was how loudly </w:t>
      </w:r>
      <w:r w:rsidRPr="008B3C74">
        <w:rPr>
          <w:rStyle w:val="StyleUnderline"/>
        </w:rPr>
        <w:t>trade fears reverberated among Republican voters</w:t>
      </w:r>
      <w:r w:rsidRPr="008B3C74">
        <w:rPr>
          <w:sz w:val="16"/>
        </w:rPr>
        <w:t xml:space="preserve"> in the primary contests in Michigan and Mississippi—</w:t>
      </w:r>
      <w:r w:rsidRPr="008B3C74">
        <w:rPr>
          <w:rStyle w:val="StyleUnderline"/>
        </w:rPr>
        <w:t>evidence</w:t>
      </w:r>
      <w:r w:rsidRPr="008B3C74">
        <w:rPr>
          <w:sz w:val="16"/>
        </w:rPr>
        <w:t xml:space="preserve">, many observers say, </w:t>
      </w:r>
      <w:r w:rsidRPr="008B3C74">
        <w:rPr>
          <w:rStyle w:val="StyleUnderline"/>
        </w:rPr>
        <w:t xml:space="preserve">of a </w:t>
      </w:r>
      <w:r w:rsidRPr="008B3C74">
        <w:rPr>
          <w:rStyle w:val="Emphasis"/>
        </w:rPr>
        <w:t>widening undercurrent of skepticism</w:t>
      </w:r>
      <w:r w:rsidRPr="008B3C74">
        <w:rPr>
          <w:rStyle w:val="StyleUnderline"/>
        </w:rPr>
        <w:t xml:space="preserve"> on the right about who reaps the benefits from loosened trade restrictions. </w:t>
      </w:r>
      <w:r w:rsidRPr="008B3C74">
        <w:rPr>
          <w:sz w:val="16"/>
        </w:rPr>
        <w:t xml:space="preserve">Donald </w:t>
      </w:r>
      <w:r w:rsidRPr="008B3C74">
        <w:rPr>
          <w:rStyle w:val="StyleUnderline"/>
        </w:rPr>
        <w:t>Trump</w:t>
      </w:r>
      <w:r w:rsidRPr="008B3C74">
        <w:rPr>
          <w:sz w:val="16"/>
        </w:rPr>
        <w:t xml:space="preserve">, the leading contender for the Republican presidential nomination, </w:t>
      </w:r>
      <w:r w:rsidRPr="008B3C74">
        <w:rPr>
          <w:rStyle w:val="StyleUnderline"/>
        </w:rPr>
        <w:t>has expressed fervent opposition to the Trans-Pacific Partnership pact</w:t>
      </w:r>
      <w:r w:rsidRPr="008B3C74">
        <w:rPr>
          <w:sz w:val="16"/>
        </w:rPr>
        <w:t xml:space="preserve"> and other trade deals, </w:t>
      </w:r>
      <w:r w:rsidRPr="008B3C74">
        <w:rPr>
          <w:rStyle w:val="StyleUnderline"/>
        </w:rPr>
        <w:t>as has</w:t>
      </w:r>
      <w:r w:rsidRPr="008B3C74">
        <w:rPr>
          <w:sz w:val="16"/>
        </w:rPr>
        <w:t xml:space="preserve"> Sen. Bernie </w:t>
      </w:r>
      <w:r w:rsidRPr="008B3C74">
        <w:rPr>
          <w:rStyle w:val="StyleUnderline"/>
        </w:rPr>
        <w:t>Sanders</w:t>
      </w:r>
      <w:r w:rsidRPr="008B3C74">
        <w:rPr>
          <w:sz w:val="16"/>
        </w:rPr>
        <w:t xml:space="preserve"> on the Democratic side. Democratic front-runner Hillary </w:t>
      </w:r>
      <w:r w:rsidRPr="008B3C74">
        <w:rPr>
          <w:rStyle w:val="StyleUnderline"/>
        </w:rPr>
        <w:t>Clinton</w:t>
      </w:r>
      <w:r w:rsidRPr="008B3C74">
        <w:rPr>
          <w:sz w:val="16"/>
        </w:rPr>
        <w:t xml:space="preserve">, whose husband signed the North American Free Trade Agreement as president in 1994, </w:t>
      </w:r>
      <w:r w:rsidRPr="008B3C74">
        <w:rPr>
          <w:rStyle w:val="StyleUnderline"/>
        </w:rPr>
        <w:t xml:space="preserve">now also opposes the Pacific deal and has increasingly voiced doubts about trade </w:t>
      </w:r>
      <w:r w:rsidRPr="008B3C74">
        <w:rPr>
          <w:sz w:val="16"/>
        </w:rPr>
        <w:t xml:space="preserve">in terms similar to those of Mr. Sanders. Mr. </w:t>
      </w:r>
      <w:r w:rsidRPr="008B3C74">
        <w:rPr>
          <w:rStyle w:val="StyleUnderline"/>
        </w:rPr>
        <w:t>Trump won the Michigan and Mississippi primaries by wide margins, and among voters who were trade skeptics, his margin of victory surpassed his overall margin. Trade jitters also helped propel Mr. Sanders to a narrow victory in Michigan</w:t>
      </w:r>
      <w:r w:rsidRPr="008B3C74">
        <w:rPr>
          <w:sz w:val="16"/>
        </w:rPr>
        <w:t xml:space="preserve">, where he frequently lambasted Mrs. Clinton for backing Nafta and for being late in opposing the unratified TPP pact between a dozen Pacific rim nations. According to Michigan exit polls, Democratic voters who believed trade deals reduce U.S. jobs backed Mr. Sanders by a 56% to 41% margin. And in Mississippi, it was Republicans who said trade was a job killer, not Democrats, according to exit polls. Democrats there by a 43% to 41% margin said trade boosted job growth. “In some ways, </w:t>
      </w:r>
      <w:r w:rsidRPr="008B3C74">
        <w:rPr>
          <w:rStyle w:val="StyleUnderline"/>
        </w:rPr>
        <w:t>the Republican Party is becoming like the traditional Democratic Party” in its opposition to free trade</w:t>
      </w:r>
      <w:r w:rsidRPr="008B3C74">
        <w:rPr>
          <w:sz w:val="16"/>
        </w:rPr>
        <w:t xml:space="preserve">, said Tony Fratto, a former official in the George W. Bush administration who now consults with business on trade issues. In recent years, he said, voters had joined the ranks of Republicans because of opposition to President Barack Obama, rather than a commitment to traditional GOP positions such as favoring free trade. </w:t>
      </w:r>
      <w:r w:rsidRPr="008B3C74">
        <w:rPr>
          <w:rStyle w:val="StyleUnderline"/>
        </w:rPr>
        <w:t xml:space="preserve">Since Congress approved Nafta, trade has become </w:t>
      </w:r>
      <w:r w:rsidRPr="008B3C74">
        <w:rPr>
          <w:rStyle w:val="Emphasis"/>
        </w:rPr>
        <w:t>an increasingly divisive political issue. Democrats have taken the lead in opposing new deals,</w:t>
      </w:r>
      <w:r w:rsidRPr="008B3C74">
        <w:rPr>
          <w:rStyle w:val="StyleUnderline"/>
        </w:rPr>
        <w:t xml:space="preserve"> saying the U.S. loses millions of jobs due to imports</w:t>
      </w:r>
      <w:r w:rsidRPr="008B3C74">
        <w:rPr>
          <w:sz w:val="16"/>
        </w:rPr>
        <w:t xml:space="preserve"> produced by far cheaper labor in less developed countries. </w:t>
      </w:r>
      <w:r w:rsidRPr="008B3C74">
        <w:rPr>
          <w:rStyle w:val="StyleUnderline"/>
        </w:rPr>
        <w:t>Democratic support for free trade has declined over the years.</w:t>
      </w:r>
      <w:r w:rsidRPr="008B3C74">
        <w:rPr>
          <w:sz w:val="16"/>
        </w:rPr>
        <w:t xml:space="preserve"> </w:t>
      </w:r>
      <w:r w:rsidRPr="008B3C74">
        <w:rPr>
          <w:rStyle w:val="StyleUnderline"/>
        </w:rPr>
        <w:t>Last year, only 28 Democrats in the House voted to give President Obama so-called fast-track authority to negotiate trade deals, compared with 102 who voted for Nafta.</w:t>
      </w:r>
      <w:r w:rsidRPr="008B3C74">
        <w:rPr>
          <w:sz w:val="16"/>
        </w:rPr>
        <w:t xml:space="preserve"> </w:t>
      </w:r>
      <w:r w:rsidRPr="008B3C74">
        <w:rPr>
          <w:rStyle w:val="StyleUnderline"/>
        </w:rPr>
        <w:t xml:space="preserve">Less noticed has been </w:t>
      </w:r>
      <w:r w:rsidRPr="008B3C74">
        <w:rPr>
          <w:rStyle w:val="Emphasis"/>
        </w:rPr>
        <w:t>faltering support among Republicans</w:t>
      </w:r>
      <w:r w:rsidRPr="008B3C74">
        <w:rPr>
          <w:sz w:val="16"/>
        </w:rPr>
        <w:t xml:space="preserve">. In a June 2015 Wall Street Journal/NBC news poll, taken shortly after the fast-track vote, overall respondents, by 34% to 29% margin, said free trade hurt the U.S. But Republicans were far more negative than Democrats. GOP voters, by 38% to 28%, said free trade harmed the U.S., while Democrats said trade helped by a 35% to 29% edge. Mr. Trump, who regularly argues that the U.S. has been fleeced in trade negotiations with Mexico, China and Japan, has capitalized and expanded on that anti-free-trade sentiment, said Patrick Buchanan, a populist Republican who used the trade issue to power his challenge to President George H.W. Bush in 1992. </w:t>
      </w:r>
      <w:r w:rsidRPr="008B3C74">
        <w:rPr>
          <w:rStyle w:val="StyleUnderline"/>
        </w:rPr>
        <w:t xml:space="preserve">Free trade has become </w:t>
      </w:r>
      <w:r w:rsidRPr="008B3C74">
        <w:rPr>
          <w:sz w:val="16"/>
        </w:rPr>
        <w:t>what Mr. Buchanan calls</w:t>
      </w:r>
      <w:r w:rsidRPr="008B3C74">
        <w:rPr>
          <w:rStyle w:val="StyleUnderline"/>
        </w:rPr>
        <w:t xml:space="preserve"> </w:t>
      </w:r>
      <w:r w:rsidRPr="008B3C74">
        <w:rPr>
          <w:rStyle w:val="Emphasis"/>
        </w:rPr>
        <w:t>“a voting issue”</w:t>
      </w:r>
      <w:r w:rsidRPr="008B3C74">
        <w:rPr>
          <w:rStyle w:val="StyleUnderline"/>
        </w:rPr>
        <w:t>—</w:t>
      </w:r>
      <w:r w:rsidRPr="008B3C74">
        <w:rPr>
          <w:sz w:val="16"/>
        </w:rPr>
        <w:t xml:space="preserve">meaning </w:t>
      </w:r>
      <w:r w:rsidRPr="008B3C74">
        <w:rPr>
          <w:rStyle w:val="StyleUnderline"/>
        </w:rPr>
        <w:t>one that attracts voters who care intensely about that particular measure—</w:t>
      </w:r>
      <w:r w:rsidRPr="008B3C74">
        <w:rPr>
          <w:rStyle w:val="Emphasis"/>
        </w:rPr>
        <w:t>akin to gun rights and abortion.</w:t>
      </w:r>
      <w:r w:rsidRPr="008B3C74">
        <w:rPr>
          <w:sz w:val="16"/>
        </w:rPr>
        <w:t xml:space="preserve"> “</w:t>
      </w:r>
      <w:r w:rsidRPr="008B3C74">
        <w:rPr>
          <w:rStyle w:val="Emphasis"/>
        </w:rPr>
        <w:t>I don’t think you can negotiate a free-trade deal and have it go through</w:t>
      </w:r>
      <w:r w:rsidRPr="008B3C74">
        <w:rPr>
          <w:sz w:val="16"/>
        </w:rPr>
        <w:t xml:space="preserve">,” Mr. Buchanan said. Indeed, </w:t>
      </w:r>
      <w:r w:rsidRPr="008B3C74">
        <w:rPr>
          <w:rStyle w:val="StyleUnderline"/>
        </w:rPr>
        <w:t xml:space="preserve">Tuesday night’s results show </w:t>
      </w:r>
      <w:r w:rsidRPr="008B3C74">
        <w:rPr>
          <w:rStyle w:val="Emphasis"/>
        </w:rPr>
        <w:t xml:space="preserve">how difficult it would be in this environment </w:t>
      </w:r>
      <w:r w:rsidRPr="008B3C74">
        <w:rPr>
          <w:rStyle w:val="StyleUnderline"/>
        </w:rPr>
        <w:t>for congressional Republican leaders to seek passage this year of the TPP</w:t>
      </w:r>
      <w:r w:rsidRPr="008B3C74">
        <w:rPr>
          <w:sz w:val="16"/>
        </w:rPr>
        <w:t xml:space="preserve">, a pact the White House sees as a linchpin to its commercial and foreign-policy strategy to compete with China—which isn’t a party to the deal—in the Pacific region. Republican support helped keep the pact alive last year against heavy opposition from Democrats, but the </w:t>
      </w:r>
      <w:r w:rsidRPr="008B3C74">
        <w:rPr>
          <w:rStyle w:val="StyleUnderline"/>
        </w:rPr>
        <w:t xml:space="preserve">GOP backing has weakened sharply in recent months. </w:t>
      </w:r>
      <w:r w:rsidRPr="008B3C74">
        <w:rPr>
          <w:sz w:val="16"/>
        </w:rPr>
        <w:t xml:space="preserve">Rep. Walter Jones, a North Carolina Republican who generally opposes free-trade deals, said that the primaries would slow any effort in Congress to consider the TPP, which was finished last year but needs congressional approval. </w:t>
      </w:r>
      <w:r w:rsidRPr="008B3C74">
        <w:rPr>
          <w:rStyle w:val="StyleUnderline"/>
        </w:rPr>
        <w:t>A vote on the trade deal “would create a campaign issue,”</w:t>
      </w:r>
      <w:r w:rsidRPr="008B3C74">
        <w:rPr>
          <w:sz w:val="16"/>
        </w:rPr>
        <w:t xml:space="preserve"> he said. “If the leadership starts pushing [TPP], it would be a negative” for the trade deal. Last year, Congress approved fast-track trade authority by a 219-to-211 vote. Fast-track approval means Congress can approve or disprove trade pacts but not amend them. Fifty-four Republicans opposed the </w:t>
      </w:r>
      <w:r w:rsidRPr="008B3C74">
        <w:rPr>
          <w:sz w:val="16"/>
        </w:rPr>
        <w:lastRenderedPageBreak/>
        <w:t xml:space="preserve">bill, which was widely seen as a prelude to a vote on TPP. Mr. Jones estimates that at least an additional 20 to 25 Republicans would now oppose the deal itself. Proponents of the trade bill have similar estimates. Rick Manning, president of the conservative Americans for Limited Government, said an anti-free trade position has become a natural fit for Republicans worried about big government. That’s because the deals benefit politically connected companies that can get the ear of U.S. negotiators, he argued. Trade deals represent “corporate cronyism at its worst,” he said. In a survey of 1,200 people conducted for his group by Caddell Associates, Republicans by a 59% to 4% margin said trade deals benefited “other countries” more than the U.S. Fourteen percent said both sides benefited equally. Among Democrats, the edge was 35% to 12% for other countries, with 26% saying both sides benefited. For years, trade experts dismissed opponents’ claims of widespread harm caused by trade deals. Trade rejiggered jobs so that those laid off would be able to find new work after a period of retraining, according to many experts. But more recently, there has been a rethinking of the costs, spurred in part by the work of economists David Autor of the Massachusetts Institute of Technology, David Dorn of the University of Zurich and Gordon Hanson of the University of California at San Diego. In a 2013 paper called “The China syndrome,” the three economists attributed one-fourth of the decline in U.S. manufacturing employment between 1990 and 2007 to competition from Chinese imports. In a follow-up paper this year, the three found that employment in the U.S. is “remarkably slow” to rebound from Chinese import competition with wages and labor-force participation remaining depressed for at least a decade. Mr. Fratto, the former Bush administration official, said </w:t>
      </w:r>
      <w:r w:rsidRPr="008B3C74">
        <w:rPr>
          <w:rStyle w:val="Emphasis"/>
        </w:rPr>
        <w:t xml:space="preserve">the stronger opposition to trade puts more of an onus on the Obama White House </w:t>
      </w:r>
      <w:r w:rsidRPr="008B3C74">
        <w:rPr>
          <w:rStyle w:val="StyleUnderline"/>
        </w:rPr>
        <w:t>and businesses to explain the benefits of trade</w:t>
      </w:r>
      <w:r w:rsidRPr="008B3C74">
        <w:rPr>
          <w:sz w:val="16"/>
        </w:rPr>
        <w:t xml:space="preserve">, which include improved productivity for competing firms and a greater array of imports and lower prices for consumer goods. </w:t>
      </w:r>
      <w:r w:rsidRPr="008B3C74">
        <w:rPr>
          <w:rStyle w:val="StyleUnderline"/>
        </w:rPr>
        <w:t>Trade deals were often promoted as a way to improve U.S. standing in the world by deepening relations with allies</w:t>
      </w:r>
      <w:r w:rsidRPr="008B3C74">
        <w:rPr>
          <w:sz w:val="16"/>
        </w:rPr>
        <w:t>, he said, rather than the ways it benefited ordinary Americans.</w:t>
      </w:r>
    </w:p>
    <w:p w:rsidR="001C7A9A" w:rsidRPr="008B3C74" w:rsidRDefault="001C7A9A" w:rsidP="001C7A9A">
      <w:pPr>
        <w:pStyle w:val="Heading4"/>
      </w:pPr>
      <w:r w:rsidRPr="008B3C74">
        <w:t>Trade is politically contentious – Tons of lobbying opponents</w:t>
      </w:r>
    </w:p>
    <w:p w:rsidR="001C7A9A" w:rsidRPr="008B3C74" w:rsidRDefault="001C7A9A" w:rsidP="001C7A9A">
      <w:pPr>
        <w:rPr>
          <w:rStyle w:val="Style13ptBold"/>
          <w:b w:val="0"/>
        </w:rPr>
      </w:pPr>
      <w:r w:rsidRPr="008B3C74">
        <w:rPr>
          <w:rStyle w:val="Style13ptBold"/>
        </w:rPr>
        <w:t>Hook 15</w:t>
      </w:r>
      <w:r w:rsidRPr="008B3C74">
        <w:rPr>
          <w:rStyle w:val="Style13ptBold"/>
          <w:b w:val="0"/>
        </w:rPr>
        <w:t xml:space="preserve"> </w:t>
      </w:r>
      <w:r w:rsidRPr="008B3C74">
        <w:rPr>
          <w:rStyle w:val="Style13ptBold"/>
          <w:b w:val="0"/>
          <w:sz w:val="20"/>
        </w:rPr>
        <w:t>(Janet, staff @ Wall St. Jnl, 6/12, “Trade Bill Divides GOP’s 2016 Presidential Contenders”, http://www.wsj.com/articles/trade-bill-divides-gops-2016-presidential-contenders-1434103202)</w:t>
      </w:r>
    </w:p>
    <w:p w:rsidR="001C7A9A" w:rsidRPr="008B3C74" w:rsidRDefault="001C7A9A" w:rsidP="001C7A9A">
      <w:pPr>
        <w:rPr>
          <w:sz w:val="16"/>
        </w:rPr>
      </w:pPr>
      <w:r w:rsidRPr="008B3C74">
        <w:rPr>
          <w:rStyle w:val="StyleUnderline"/>
        </w:rPr>
        <w:t xml:space="preserve">Trade legislation in Congress is facing stiff criticism </w:t>
      </w:r>
      <w:r w:rsidRPr="008B3C74">
        <w:rPr>
          <w:rStyle w:val="Emphasis"/>
        </w:rPr>
        <w:t>from a vocal quarter of the GOP</w:t>
      </w:r>
      <w:r w:rsidRPr="008B3C74">
        <w:rPr>
          <w:rStyle w:val="StyleUnderline"/>
        </w:rPr>
        <w:t xml:space="preserve"> and has divided the party</w:t>
      </w:r>
      <w:r w:rsidRPr="008B3C74">
        <w:rPr>
          <w:sz w:val="16"/>
        </w:rPr>
        <w:t xml:space="preserve">’s 2016 presidential contenders—a surprising split in a party that has traditionally been a bastion of free-trade advocates. Most Republicans in Congress are expected to vote for “fast track” legislation to expedite action on international trade agreements, but outside the Capitol, </w:t>
      </w:r>
      <w:r w:rsidRPr="008B3C74">
        <w:rPr>
          <w:rStyle w:val="StyleUnderline"/>
        </w:rPr>
        <w:t xml:space="preserve">the bill has been the target of </w:t>
      </w:r>
      <w:r w:rsidRPr="008B3C74">
        <w:rPr>
          <w:rStyle w:val="Emphasis"/>
        </w:rPr>
        <w:t>a blizzard of criticism</w:t>
      </w:r>
      <w:r w:rsidRPr="008B3C74">
        <w:rPr>
          <w:rStyle w:val="StyleUnderline"/>
        </w:rPr>
        <w:t xml:space="preserve"> from tea-party allies, conservative bloggers and talk-radio hosts.</w:t>
      </w:r>
      <w:r w:rsidRPr="008B3C74">
        <w:rPr>
          <w:sz w:val="16"/>
        </w:rPr>
        <w:t xml:space="preserve"> Those </w:t>
      </w:r>
      <w:r w:rsidRPr="008B3C74">
        <w:rPr>
          <w:rStyle w:val="StyleUnderline"/>
        </w:rPr>
        <w:t>critics</w:t>
      </w:r>
      <w:r w:rsidRPr="008B3C74">
        <w:rPr>
          <w:sz w:val="16"/>
        </w:rPr>
        <w:t>—including the conservative Breitbart website, radio host Mark Levin, and Sen. Jeff Sessions (R., Ala.)—</w:t>
      </w:r>
      <w:r w:rsidRPr="008B3C74">
        <w:rPr>
          <w:rStyle w:val="StyleUnderline"/>
        </w:rPr>
        <w:t>have dubbed the trade bill “</w:t>
      </w:r>
      <w:r w:rsidRPr="008B3C74">
        <w:rPr>
          <w:rStyle w:val="Emphasis"/>
        </w:rPr>
        <w:t>Obamatrade</w:t>
      </w:r>
      <w:r w:rsidRPr="008B3C74">
        <w:rPr>
          <w:rStyle w:val="StyleUnderline"/>
        </w:rPr>
        <w:t>,” attacked it as another extension of power to</w:t>
      </w:r>
      <w:r w:rsidRPr="008B3C74">
        <w:rPr>
          <w:sz w:val="16"/>
        </w:rPr>
        <w:t xml:space="preserve"> President Barack </w:t>
      </w:r>
      <w:r w:rsidRPr="008B3C74">
        <w:rPr>
          <w:rStyle w:val="StyleUnderline"/>
        </w:rPr>
        <w:t>Obama and sewn suspicions about “secret” provisions of the trade agreement the president wants to complete</w:t>
      </w:r>
      <w:r w:rsidRPr="008B3C74">
        <w:rPr>
          <w:sz w:val="16"/>
        </w:rPr>
        <w:t>, the Trans-Pacific Partnership.</w:t>
      </w:r>
    </w:p>
    <w:p w:rsidR="00F12649" w:rsidRPr="008B3C74" w:rsidRDefault="000F187D" w:rsidP="00F12649">
      <w:pPr>
        <w:pStyle w:val="Heading3"/>
      </w:pPr>
      <w:r w:rsidRPr="008B3C74">
        <w:lastRenderedPageBreak/>
        <w:t xml:space="preserve">Link – </w:t>
      </w:r>
      <w:r w:rsidR="00F12649" w:rsidRPr="008B3C74">
        <w:t>Taiwan</w:t>
      </w:r>
    </w:p>
    <w:p w:rsidR="00F12649" w:rsidRPr="008B3C74" w:rsidRDefault="00F12649" w:rsidP="00F12649">
      <w:pPr>
        <w:pStyle w:val="Heading4"/>
      </w:pPr>
      <w:r w:rsidRPr="008B3C74">
        <w:t>Taiwan policy is controversial – Splits interest groups</w:t>
      </w:r>
    </w:p>
    <w:p w:rsidR="00F12649" w:rsidRPr="008B3C74" w:rsidRDefault="00F12649" w:rsidP="00F12649">
      <w:pPr>
        <w:rPr>
          <w:rStyle w:val="Style13ptBold"/>
          <w:b w:val="0"/>
          <w:i/>
        </w:rPr>
      </w:pPr>
      <w:r w:rsidRPr="008B3C74">
        <w:rPr>
          <w:rStyle w:val="Style13ptBold"/>
        </w:rPr>
        <w:t xml:space="preserve">Roberts 14 </w:t>
      </w:r>
      <w:r w:rsidRPr="008B3C74">
        <w:rPr>
          <w:rStyle w:val="Style13ptBold"/>
          <w:b w:val="0"/>
          <w:sz w:val="18"/>
        </w:rPr>
        <w:t xml:space="preserve">(Guy, PhD Asia Institute, U of Melbourne, </w:t>
      </w:r>
      <w:r w:rsidRPr="008B3C74">
        <w:rPr>
          <w:rStyle w:val="Style13ptBold"/>
          <w:b w:val="0"/>
          <w:i/>
          <w:sz w:val="18"/>
        </w:rPr>
        <w:t>US Foreign Policy and China: Bush’s First Term</w:t>
      </w:r>
      <w:r w:rsidRPr="008B3C74">
        <w:rPr>
          <w:rStyle w:val="Style13ptBold"/>
          <w:b w:val="0"/>
          <w:sz w:val="18"/>
        </w:rPr>
        <w:t>, p. google books)</w:t>
      </w:r>
    </w:p>
    <w:p w:rsidR="00F12649" w:rsidRPr="008B3C74" w:rsidRDefault="00F12649" w:rsidP="00F12649">
      <w:pPr>
        <w:rPr>
          <w:sz w:val="16"/>
        </w:rPr>
      </w:pPr>
      <w:r w:rsidRPr="008B3C74">
        <w:rPr>
          <w:sz w:val="16"/>
        </w:rPr>
        <w:t xml:space="preserve">Many in the USA see Taiwan as a beacon of regional democracy. a harbinger of the region's democratic future, and an ally which the US has a duty to protect. </w:t>
      </w:r>
      <w:r w:rsidRPr="008B3C74">
        <w:rPr>
          <w:rStyle w:val="StyleUnderline"/>
        </w:rPr>
        <w:t xml:space="preserve">Although generally supportive of Taiwan, different groups in the US foreign policy establishment often </w:t>
      </w:r>
      <w:r w:rsidRPr="008B3C74">
        <w:rPr>
          <w:rStyle w:val="Emphasis"/>
        </w:rPr>
        <w:t xml:space="preserve">view the island in very different ways. </w:t>
      </w:r>
      <w:r w:rsidRPr="008B3C74">
        <w:rPr>
          <w:rStyle w:val="StyleUnderline"/>
        </w:rPr>
        <w:t xml:space="preserve">The US Congress includes numerous influential individuals, especially from the Republican Party, who have been strong supporters of Taiwan often in the face of differing presidential priorities (this is sometimes </w:t>
      </w:r>
      <w:r w:rsidRPr="008B3C74">
        <w:rPr>
          <w:rStyle w:val="Emphasis"/>
        </w:rPr>
        <w:t>exacerbated by the Republican/Democrat domestic divide</w:t>
      </w:r>
      <w:r w:rsidRPr="008B3C74">
        <w:rPr>
          <w:rStyle w:val="StyleUnderline"/>
        </w:rPr>
        <w:t>). Relations are further complicated by Taiwan's democratic development away from authoritarianism,</w:t>
      </w:r>
      <w:r w:rsidRPr="008B3C74">
        <w:rPr>
          <w:sz w:val="16"/>
        </w:rPr>
        <w:t xml:space="preserve"> a trend which has encouraged an impulse toward that "dc jure" independence that would be intolerable to the mainland regime. </w:t>
      </w:r>
      <w:r w:rsidRPr="008B3C74">
        <w:rPr>
          <w:rStyle w:val="StyleUnderline"/>
        </w:rPr>
        <w:t>Democratization has allowed different opinions to be publicly expressed</w:t>
      </w:r>
      <w:r w:rsidRPr="008B3C74">
        <w:rPr>
          <w:sz w:val="16"/>
        </w:rPr>
        <w:t xml:space="preserve"> - some call for independence, others fear that Taiwan's nascent democratic tradition might be curbed or suppressed by the CCP should the island be reunited with the mainland. </w:t>
      </w:r>
      <w:r w:rsidRPr="008B3C74">
        <w:rPr>
          <w:rStyle w:val="StyleUnderline"/>
        </w:rPr>
        <w:t xml:space="preserve">Although committed to Taiwan, </w:t>
      </w:r>
      <w:r w:rsidRPr="008B3C74">
        <w:rPr>
          <w:sz w:val="16"/>
        </w:rPr>
        <w:t>US</w:t>
      </w:r>
      <w:r w:rsidRPr="008B3C74">
        <w:rPr>
          <w:rStyle w:val="StyleUnderline"/>
        </w:rPr>
        <w:t xml:space="preserve"> Presidents </w:t>
      </w:r>
      <w:r w:rsidRPr="008B3C74">
        <w:rPr>
          <w:sz w:val="16"/>
        </w:rPr>
        <w:t>since Nixon</w:t>
      </w:r>
      <w:r w:rsidRPr="008B3C74">
        <w:rPr>
          <w:rStyle w:val="StyleUnderline"/>
        </w:rPr>
        <w:t xml:space="preserve"> have tended to value closer engagement with China over the outright and unquestioned protection of Taiwan. This often leads to </w:t>
      </w:r>
      <w:r w:rsidRPr="008B3C74">
        <w:rPr>
          <w:rStyle w:val="Emphasis"/>
        </w:rPr>
        <w:t>tense battles</w:t>
      </w:r>
      <w:r w:rsidRPr="008B3C74">
        <w:rPr>
          <w:rStyle w:val="StyleUnderline"/>
        </w:rPr>
        <w:t xml:space="preserve"> within the US polity - </w:t>
      </w:r>
      <w:r w:rsidRPr="008B3C74">
        <w:rPr>
          <w:rStyle w:val="Emphasis"/>
        </w:rPr>
        <w:t>the Congress supports democracy in Taiwan, while the White House supports closer Chinese engagemen</w:t>
      </w:r>
      <w:r w:rsidRPr="008B3C74">
        <w:rPr>
          <w:rStyle w:val="StyleUnderline"/>
        </w:rPr>
        <w:t>t."</w:t>
      </w:r>
      <w:r w:rsidRPr="008B3C74">
        <w:rPr>
          <w:sz w:val="16"/>
        </w:rPr>
        <w:t xml:space="preserve"> The result has been a number of agreements reached that serve as the basis for US-China- Taiwan relations. These are the three Joint Communiques (of 1972. 1979, and I982), and the I979 Taiwan Relations Act of the US Congress. </w:t>
      </w:r>
    </w:p>
    <w:p w:rsidR="00F12649" w:rsidRPr="008B3C74" w:rsidRDefault="00F12649" w:rsidP="00F12649">
      <w:pPr>
        <w:pStyle w:val="Heading4"/>
      </w:pPr>
      <w:r w:rsidRPr="008B3C74">
        <w:t>Taiwan lobby outweighs support</w:t>
      </w:r>
    </w:p>
    <w:p w:rsidR="00F12649" w:rsidRPr="008B3C74" w:rsidRDefault="00F12649" w:rsidP="00F12649">
      <w:pPr>
        <w:rPr>
          <w:rStyle w:val="Style13ptBold"/>
          <w:b w:val="0"/>
        </w:rPr>
      </w:pPr>
      <w:r w:rsidRPr="008B3C74">
        <w:rPr>
          <w:rStyle w:val="Style13ptBold"/>
        </w:rPr>
        <w:t xml:space="preserve">Yang 10 </w:t>
      </w:r>
      <w:r w:rsidRPr="008B3C74">
        <w:rPr>
          <w:rStyle w:val="Style13ptBold"/>
          <w:b w:val="0"/>
          <w:sz w:val="20"/>
        </w:rPr>
        <w:t xml:space="preserve">(Jian, sr. lecturer in IR @ U of Aukland, “Dealing with the U.S. Congress: Beijing’s Learning Curve”, </w:t>
      </w:r>
      <w:r w:rsidRPr="008B3C74">
        <w:rPr>
          <w:rStyle w:val="Style13ptBold"/>
          <w:b w:val="0"/>
          <w:i/>
          <w:sz w:val="20"/>
        </w:rPr>
        <w:t>Sino-American Relations: Challenges Ahead</w:t>
      </w:r>
      <w:r w:rsidRPr="008B3C74">
        <w:rPr>
          <w:rStyle w:val="Style13ptBold"/>
          <w:b w:val="0"/>
          <w:sz w:val="20"/>
        </w:rPr>
        <w:t>, edited by Yufan Hao, p. google books)</w:t>
      </w:r>
    </w:p>
    <w:p w:rsidR="00F12649" w:rsidRPr="008B3C74" w:rsidRDefault="00F12649" w:rsidP="00F12649">
      <w:pPr>
        <w:rPr>
          <w:sz w:val="16"/>
        </w:rPr>
      </w:pPr>
      <w:r w:rsidRPr="008B3C74">
        <w:rPr>
          <w:rStyle w:val="StyleUnderline"/>
        </w:rPr>
        <w:t>The Taiwan issue will remain a core issue in Beijing's effort to lobby Congress.</w:t>
      </w:r>
      <w:r w:rsidRPr="008B3C74">
        <w:rPr>
          <w:sz w:val="16"/>
        </w:rPr>
        <w:t xml:space="preserve"> Michael Wessel, a member of the US-China Economic and Security Review Commission, said in 2()()S that although the Taiwanese influence on Capitol Hill was still clearly stronger than Mainland China's influence, he was not so sure if this would be the case five years later.''" That observation served as a warning to Taipei. </w:t>
      </w:r>
      <w:r w:rsidRPr="008B3C74">
        <w:rPr>
          <w:rStyle w:val="StyleUnderline"/>
        </w:rPr>
        <w:t>However, Taiwan's influence on Capitol Hill is deep rooted</w:t>
      </w:r>
      <w:r w:rsidR="000F187D" w:rsidRPr="008B3C74">
        <w:rPr>
          <w:rStyle w:val="StyleUnderline"/>
        </w:rPr>
        <w:t>. Since the late 1940s</w:t>
      </w:r>
      <w:r w:rsidRPr="008B3C74">
        <w:rPr>
          <w:rStyle w:val="StyleUnderline"/>
        </w:rPr>
        <w:t>, Taiwan has fostered good feelings on Capitol Hill and in the US public, which was highlighted by congres</w:t>
      </w:r>
      <w:r w:rsidR="000F187D" w:rsidRPr="008B3C74">
        <w:rPr>
          <w:rStyle w:val="StyleUnderline"/>
        </w:rPr>
        <w:t>sional support for Lee Teng-hui’</w:t>
      </w:r>
      <w:r w:rsidRPr="008B3C74">
        <w:rPr>
          <w:rStyle w:val="StyleUnderline"/>
        </w:rPr>
        <w:t>s visit</w:t>
      </w:r>
      <w:r w:rsidRPr="008B3C74">
        <w:rPr>
          <w:sz w:val="16"/>
        </w:rPr>
        <w:t xml:space="preserve"> to the United States in 1995. It was no exaggeration to say that in the 1990s Taiwan </w:t>
      </w:r>
      <w:r w:rsidRPr="008B3C74">
        <w:rPr>
          <w:rStyle w:val="StyleUnderline"/>
        </w:rPr>
        <w:t>had "an influential, well-heeled domestic constituency, which has become an important source of financing for US political campaigns.""' The Taiwan lobby was considered "one of the most effective lobbies in Washington.'"" Taiwan continued its lobbying efforts after 1995.</w:t>
      </w:r>
      <w:r w:rsidRPr="008B3C74">
        <w:rPr>
          <w:sz w:val="16"/>
        </w:rPr>
        <w:t xml:space="preserve"> From 1998 to 2004 </w:t>
      </w:r>
      <w:r w:rsidRPr="008B3C74">
        <w:rPr>
          <w:rStyle w:val="StyleUnderline"/>
        </w:rPr>
        <w:t>the Taiwan Studies Institute, which is closely' linked to the Taiwanese government, signed contracts with the largest American public relations firm</w:t>
      </w:r>
      <w:r w:rsidRPr="008B3C74">
        <w:rPr>
          <w:sz w:val="16"/>
        </w:rPr>
        <w:t xml:space="preserve"> lnterpublic Group of Companies worth US$6.25 million. The institute also paid Cassidy 8: Associates USS7 million from 2000 to July 2003 and another US$1.08 million in 2005 for a one-and-a-half-year contract. Also in 2005, </w:t>
      </w:r>
      <w:r w:rsidR="000F187D" w:rsidRPr="008B3C74">
        <w:rPr>
          <w:rStyle w:val="StyleUnderline"/>
        </w:rPr>
        <w:t>Taiwan paid USS4.5</w:t>
      </w:r>
      <w:r w:rsidRPr="008B3C74">
        <w:rPr>
          <w:rStyle w:val="StyleUnderline"/>
        </w:rPr>
        <w:t xml:space="preserve"> million to BG&amp;R, a lobbying firm close to the Republican Party, for a three-year contract." Taiwan also has the advantage of less stringent scrutiny of its activities in the United States by the FBI and American counterintelligence. This is rooted in Washington's long history of support for the KMT government </w:t>
      </w:r>
      <w:r w:rsidRPr="008B3C74">
        <w:rPr>
          <w:sz w:val="16"/>
        </w:rPr>
        <w:t xml:space="preserve">during World War II and the Cold War. While there are concerns that Taipei's lobbying activities in the United States are sometimes questionable," </w:t>
      </w:r>
      <w:r w:rsidRPr="008B3C74">
        <w:rPr>
          <w:rStyle w:val="StyleUnderline"/>
        </w:rPr>
        <w:t>Beijing's lobbying is where American concerns are focused</w:t>
      </w:r>
      <w:r w:rsidRPr="008B3C74">
        <w:rPr>
          <w:sz w:val="16"/>
        </w:rPr>
        <w:t xml:space="preserve">. For example, </w:t>
      </w:r>
      <w:r w:rsidRPr="008B3C74">
        <w:rPr>
          <w:rStyle w:val="StyleUnderline"/>
        </w:rPr>
        <w:t>there was a widely publicized investigation of an alleged effort by China to influence American domestic politics</w:t>
      </w:r>
      <w:r w:rsidRPr="008B3C74">
        <w:rPr>
          <w:sz w:val="16"/>
        </w:rPr>
        <w:t xml:space="preserve"> prior to and during the Clinton Administration in 1997. </w:t>
      </w:r>
    </w:p>
    <w:p w:rsidR="0099076F" w:rsidRPr="008B3C74" w:rsidRDefault="0099076F" w:rsidP="0099076F">
      <w:pPr>
        <w:pStyle w:val="Heading3"/>
      </w:pPr>
      <w:r w:rsidRPr="008B3C74">
        <w:lastRenderedPageBreak/>
        <w:t>Link Helper – Election</w:t>
      </w:r>
    </w:p>
    <w:p w:rsidR="0099076F" w:rsidRPr="008B3C74" w:rsidRDefault="0099076F" w:rsidP="0099076F">
      <w:pPr>
        <w:pStyle w:val="Heading4"/>
      </w:pPr>
      <w:r w:rsidRPr="008B3C74">
        <w:t>The election highlights anti-China policies</w:t>
      </w:r>
    </w:p>
    <w:p w:rsidR="0099076F" w:rsidRPr="008B3C74" w:rsidRDefault="0099076F" w:rsidP="0099076F">
      <w:pPr>
        <w:rPr>
          <w:rStyle w:val="Style13ptBold"/>
          <w:b w:val="0"/>
        </w:rPr>
      </w:pPr>
      <w:r w:rsidRPr="008B3C74">
        <w:rPr>
          <w:rStyle w:val="Style13ptBold"/>
        </w:rPr>
        <w:t>Wagner 16</w:t>
      </w:r>
      <w:r w:rsidRPr="008B3C74">
        <w:rPr>
          <w:rStyle w:val="Style13ptBold"/>
          <w:b w:val="0"/>
        </w:rPr>
        <w:t xml:space="preserve"> </w:t>
      </w:r>
      <w:r w:rsidRPr="008B3C74">
        <w:rPr>
          <w:rStyle w:val="Style13ptBold"/>
          <w:b w:val="0"/>
          <w:sz w:val="18"/>
        </w:rPr>
        <w:t>(Daniel, 3/28, CEO of Country Risk Solutions, Huff Post, “Why Donald Trump’s China-Bashing Makes No Sense”, http://www.huffingtonpost.com/daniel-wagner/why-donald-trumps-chinaba_b_9521054.html)</w:t>
      </w:r>
    </w:p>
    <w:p w:rsidR="0099076F" w:rsidRPr="00985D4F" w:rsidRDefault="0099076F" w:rsidP="0099076F">
      <w:pPr>
        <w:rPr>
          <w:sz w:val="16"/>
        </w:rPr>
      </w:pPr>
      <w:r w:rsidRPr="00985D4F">
        <w:rPr>
          <w:rStyle w:val="StyleUnderline"/>
        </w:rPr>
        <w:t xml:space="preserve">China bashing has become as much a part of the modern American political tradition as criticizing foreign producers of oil. The American electorate has regrettably become accustomed to the predictable torrent of anti-Chinese rhetoric from politicians </w:t>
      </w:r>
      <w:r w:rsidRPr="00985D4F">
        <w:rPr>
          <w:sz w:val="16"/>
        </w:rPr>
        <w:t xml:space="preserve">of a variety of political persuasions - </w:t>
      </w:r>
      <w:r w:rsidRPr="00985D4F">
        <w:rPr>
          <w:rStyle w:val="StyleUnderline"/>
        </w:rPr>
        <w:t xml:space="preserve">currently manifested by </w:t>
      </w:r>
      <w:r w:rsidRPr="00985D4F">
        <w:rPr>
          <w:sz w:val="16"/>
        </w:rPr>
        <w:t xml:space="preserve">the incendiary rhetoric of Donald </w:t>
      </w:r>
      <w:r w:rsidRPr="00985D4F">
        <w:rPr>
          <w:rStyle w:val="StyleUnderline"/>
        </w:rPr>
        <w:t>Trump, who is playing upon the fears and disillusionment largely of blue collar workers who do not understand that China is not the source of their problems</w:t>
      </w:r>
      <w:r w:rsidRPr="00985D4F">
        <w:rPr>
          <w:sz w:val="16"/>
        </w:rPr>
        <w:t>, but rather America’s failure to remain competitive in the global economic landscape.</w:t>
      </w:r>
    </w:p>
    <w:p w:rsidR="0099076F" w:rsidRPr="008B3C74" w:rsidRDefault="0099076F" w:rsidP="0099076F">
      <w:pPr>
        <w:pStyle w:val="Heading4"/>
      </w:pPr>
      <w:r w:rsidRPr="008B3C74">
        <w:t>Campaign rhetoric drives Congressional hard-line</w:t>
      </w:r>
    </w:p>
    <w:p w:rsidR="0099076F" w:rsidRPr="008B3C74" w:rsidRDefault="0099076F" w:rsidP="0099076F">
      <w:pPr>
        <w:rPr>
          <w:rStyle w:val="Style13ptBold"/>
          <w:b w:val="0"/>
        </w:rPr>
      </w:pPr>
      <w:r w:rsidRPr="008B3C74">
        <w:rPr>
          <w:rStyle w:val="Style13ptBold"/>
        </w:rPr>
        <w:t>Glaser 15</w:t>
      </w:r>
      <w:r w:rsidRPr="008B3C74">
        <w:rPr>
          <w:rStyle w:val="Style13ptBold"/>
          <w:b w:val="0"/>
        </w:rPr>
        <w:t xml:space="preserve"> </w:t>
      </w:r>
      <w:r w:rsidRPr="008B3C74">
        <w:rPr>
          <w:rStyle w:val="Style13ptBold"/>
          <w:b w:val="0"/>
          <w:sz w:val="16"/>
        </w:rPr>
        <w:t>(Bonnie, ed. @ The Intercept, 8/25, “China bashing: American campaign ritual or harbinger of tougher policy?”, http://www.lowyinterpreter.org/post/2015/08/25/China-bashing-American-campaign-ritual-or-harbinger-of-tougher-policy.aspx)</w:t>
      </w:r>
    </w:p>
    <w:p w:rsidR="0099076F" w:rsidRPr="00985D4F" w:rsidRDefault="0099076F" w:rsidP="0099076F">
      <w:pPr>
        <w:rPr>
          <w:sz w:val="16"/>
        </w:rPr>
      </w:pPr>
      <w:r w:rsidRPr="00985D4F">
        <w:rPr>
          <w:sz w:val="16"/>
        </w:rPr>
        <w:t>The presidential campaign is just starting to heat up. T</w:t>
      </w:r>
      <w:r w:rsidRPr="00985D4F">
        <w:rPr>
          <w:rStyle w:val="StyleUnderline"/>
        </w:rPr>
        <w:t>he torrent of China-bashing in the remaining 15 months before the general election is likely to have a profoundly negative effect on China's image in the US, which is already unfavourable</w:t>
      </w:r>
      <w:r w:rsidRPr="00985D4F">
        <w:rPr>
          <w:sz w:val="16"/>
        </w:rPr>
        <w:t xml:space="preserve">. In a 2014 poll by the Pew Research Center, </w:t>
      </w:r>
      <w:r w:rsidRPr="00985D4F">
        <w:rPr>
          <w:rStyle w:val="StyleUnderline"/>
        </w:rPr>
        <w:t>only 35% of Americans had a positive view of China, while 55% had a negative one. China's image in the US has tilted in a more negative direction in recent years</w:t>
      </w:r>
      <w:r w:rsidRPr="00985D4F">
        <w:rPr>
          <w:sz w:val="16"/>
        </w:rPr>
        <w:t xml:space="preserve"> – as recently as 2011 half of Americans gave China a positive rating. </w:t>
      </w:r>
      <w:r w:rsidRPr="00985D4F">
        <w:rPr>
          <w:rStyle w:val="StyleUnderline"/>
        </w:rPr>
        <w:t>The negative public mood will likely align with harsher attitudes in Congress, reinforcing the proclivities of the next US president to adopt a tougher stance against Chinese trade policies</w:t>
      </w:r>
      <w:r w:rsidRPr="00985D4F">
        <w:rPr>
          <w:sz w:val="16"/>
        </w:rPr>
        <w:t>, human rights violations, cyber intrusions, and assertiveness in the South China Sea. Despite a sincere desire for a positive bilateral relationship with the US, Xi Jinping is likely to prioritise the preservation of domestic stability, defence of sovereignty, and pursuit of the Chinese Dream.</w:t>
      </w:r>
    </w:p>
    <w:p w:rsidR="0099076F" w:rsidRPr="008B3C74" w:rsidRDefault="0099076F" w:rsidP="0099076F">
      <w:pPr>
        <w:pStyle w:val="Heading4"/>
      </w:pPr>
      <w:r w:rsidRPr="008B3C74">
        <w:t>Public pressure causes Congressional hardline on China</w:t>
      </w:r>
    </w:p>
    <w:p w:rsidR="0099076F" w:rsidRPr="008B3C74" w:rsidRDefault="0099076F" w:rsidP="0099076F">
      <w:pPr>
        <w:rPr>
          <w:rStyle w:val="Style13ptBold"/>
          <w:b w:val="0"/>
        </w:rPr>
      </w:pPr>
      <w:r w:rsidRPr="008B3C74">
        <w:rPr>
          <w:rStyle w:val="Style13ptBold"/>
        </w:rPr>
        <w:t>Jungkun 7</w:t>
      </w:r>
      <w:r w:rsidRPr="008B3C74">
        <w:rPr>
          <w:rStyle w:val="Style13ptBold"/>
          <w:b w:val="0"/>
        </w:rPr>
        <w:t xml:space="preserve"> </w:t>
      </w:r>
      <w:r w:rsidRPr="008B3C74">
        <w:rPr>
          <w:rStyle w:val="Style13ptBold"/>
          <w:b w:val="0"/>
          <w:sz w:val="14"/>
        </w:rPr>
        <w:t xml:space="preserve">(Seo, PhD @ U of Texas, IR, </w:t>
      </w:r>
      <w:r w:rsidRPr="008B3C74">
        <w:rPr>
          <w:rStyle w:val="Style13ptBold"/>
          <w:b w:val="0"/>
          <w:i/>
          <w:sz w:val="14"/>
        </w:rPr>
        <w:t>Breaking with the Party: Preferences, Procedures, &amp; Party Position Shifts in Congress</w:t>
      </w:r>
      <w:r w:rsidRPr="008B3C74">
        <w:rPr>
          <w:rStyle w:val="Style13ptBold"/>
          <w:b w:val="0"/>
          <w:sz w:val="14"/>
        </w:rPr>
        <w:t>, p. google books)</w:t>
      </w:r>
    </w:p>
    <w:p w:rsidR="0099076F" w:rsidRPr="00985D4F" w:rsidRDefault="0099076F" w:rsidP="0099076F">
      <w:pPr>
        <w:rPr>
          <w:rStyle w:val="StyleUnderline"/>
        </w:rPr>
      </w:pPr>
      <w:r w:rsidRPr="00985D4F">
        <w:rPr>
          <w:sz w:val="16"/>
        </w:rPr>
        <w:t xml:space="preserve">The complex China issue illustrates that constituency pressures and interest group demands often conflict with other political factors. For instance, </w:t>
      </w:r>
      <w:r w:rsidRPr="00985D4F">
        <w:rPr>
          <w:rStyle w:val="StyleUnderline"/>
        </w:rPr>
        <w:t>constituents, many of whom used to hold traditional free trade positions and support China's NTR, now show emotional concerns about religious freedom in China. Constituents, many of whom once had a favorable View of engagement policy toward China, now worry about human rights abuses by the Chinese government.</w:t>
      </w:r>
      <w:r w:rsidRPr="00985D4F">
        <w:rPr>
          <w:sz w:val="16"/>
        </w:rPr>
        <w:t xml:space="preserve"> Also, </w:t>
      </w:r>
      <w:r w:rsidRPr="00985D4F">
        <w:rPr>
          <w:rStyle w:val="StyleUnderline"/>
        </w:rPr>
        <w:t>members facing less direct pressures from constituents still vote over China policy</w:t>
      </w:r>
      <w:r w:rsidRPr="00985D4F">
        <w:rPr>
          <w:sz w:val="16"/>
        </w:rPr>
        <w:t xml:space="preserve">; for these members, </w:t>
      </w:r>
      <w:r w:rsidRPr="00985D4F">
        <w:rPr>
          <w:rStyle w:val="Emphasis"/>
        </w:rPr>
        <w:t>party leadership and ideology</w:t>
      </w:r>
      <w:r w:rsidRPr="00985D4F">
        <w:rPr>
          <w:rStyle w:val="StyleUnderline"/>
        </w:rPr>
        <w:t xml:space="preserve"> often emerge as key determinants of their voting decisions.</w:t>
      </w:r>
      <w:r w:rsidRPr="00985D4F">
        <w:rPr>
          <w:sz w:val="16"/>
        </w:rPr>
        <w:t xml:space="preserve"> Along with demand-based accounts of congressional policies towards China, </w:t>
      </w:r>
      <w:r w:rsidRPr="00985D4F">
        <w:rPr>
          <w:rStyle w:val="StyleUnderline"/>
        </w:rPr>
        <w:t>th</w:t>
      </w:r>
      <w:r w:rsidR="00985D4F" w:rsidRPr="00985D4F">
        <w:rPr>
          <w:rStyle w:val="StyleUnderline"/>
        </w:rPr>
        <w:t>is chapter revisits ideological,</w:t>
      </w:r>
      <w:r w:rsidRPr="00985D4F">
        <w:rPr>
          <w:rStyle w:val="StyleUnderline"/>
        </w:rPr>
        <w:t xml:space="preserve"> procedural and partisan dimensions of China's NTR debates in Congress to explain members' position taking and party change. </w:t>
      </w:r>
    </w:p>
    <w:p w:rsidR="0099076F" w:rsidRPr="008B3C74" w:rsidRDefault="0099076F" w:rsidP="0099076F">
      <w:pPr>
        <w:pStyle w:val="Heading4"/>
      </w:pPr>
      <w:r w:rsidRPr="008B3C74">
        <w:t>Election rhetoric will be persistently reflected in policy opposition</w:t>
      </w:r>
    </w:p>
    <w:p w:rsidR="0099076F" w:rsidRPr="008B3C74" w:rsidRDefault="0099076F" w:rsidP="0099076F">
      <w:pPr>
        <w:rPr>
          <w:rStyle w:val="Style13ptBold"/>
          <w:b w:val="0"/>
        </w:rPr>
      </w:pPr>
      <w:r w:rsidRPr="008B3C74">
        <w:rPr>
          <w:rStyle w:val="Style13ptBold"/>
        </w:rPr>
        <w:t>Glaser 15</w:t>
      </w:r>
      <w:r w:rsidRPr="008B3C74">
        <w:rPr>
          <w:rStyle w:val="Style13ptBold"/>
          <w:b w:val="0"/>
        </w:rPr>
        <w:t xml:space="preserve"> </w:t>
      </w:r>
      <w:r w:rsidRPr="008B3C74">
        <w:rPr>
          <w:rStyle w:val="Style13ptBold"/>
          <w:b w:val="0"/>
          <w:sz w:val="16"/>
        </w:rPr>
        <w:t>(Bonnie, ed. @ The Intercept, 8/25, “China bashing: American campaign ritual or harbinger of tougher policy?”, http://www.lowyinterpreter.org/post/2015/08/25/China-bashing-American-campaign-ritual-or-harbinger-of-tougher-policy.aspx)</w:t>
      </w:r>
    </w:p>
    <w:p w:rsidR="0099076F" w:rsidRPr="00985D4F" w:rsidRDefault="0099076F" w:rsidP="0099076F">
      <w:pPr>
        <w:rPr>
          <w:sz w:val="16"/>
        </w:rPr>
      </w:pPr>
      <w:r w:rsidRPr="00985D4F">
        <w:rPr>
          <w:rStyle w:val="StyleUnderline"/>
        </w:rPr>
        <w:t>Sometimes, promises to 'get tough' with China during the campaign simply became irrelevant as presidents</w:t>
      </w:r>
      <w:r w:rsidRPr="00985D4F">
        <w:rPr>
          <w:sz w:val="16"/>
        </w:rPr>
        <w:t xml:space="preserve">, once in power, confront the demands of real-world policy challenges. When George W Bush ran for president in 2000, he criticised his predecessor Bill Clinton for calling China a strategic partner, and instead said China should be viewed as a 'strategic competitor.' After becoming president, however, Bush dropped that label. When a Chinese jet collided with a US surveillance plane over the South China Sea, Bush worked hard to avert a US-China political crisis, and after the September 11 attacks, he welcomed Beijing's proposal to fight together </w:t>
      </w:r>
      <w:r w:rsidRPr="00985D4F">
        <w:rPr>
          <w:sz w:val="16"/>
        </w:rPr>
        <w:lastRenderedPageBreak/>
        <w:t xml:space="preserve">against terrorism. </w:t>
      </w:r>
      <w:r w:rsidRPr="00985D4F">
        <w:rPr>
          <w:rStyle w:val="StyleUnderline"/>
        </w:rPr>
        <w:t xml:space="preserve">This time may be different, however. China's repressive policies at home, combined with its transgressions in the South China Sea and massive cyber attacks on US companies and the Federal Government, make it an easy target. </w:t>
      </w:r>
      <w:r w:rsidRPr="00985D4F">
        <w:rPr>
          <w:sz w:val="16"/>
        </w:rPr>
        <w:t xml:space="preserve">Moreover, </w:t>
      </w:r>
      <w:r w:rsidRPr="00985D4F">
        <w:rPr>
          <w:rStyle w:val="StyleUnderline"/>
        </w:rPr>
        <w:t>criticism of China</w:t>
      </w:r>
      <w:r w:rsidRPr="00985D4F">
        <w:rPr>
          <w:sz w:val="16"/>
        </w:rPr>
        <w:t xml:space="preserve"> likely </w:t>
      </w:r>
      <w:r w:rsidRPr="00985D4F">
        <w:rPr>
          <w:rStyle w:val="StyleUnderline"/>
        </w:rPr>
        <w:t>resonates with most Americans. Republican candidates will accuse Obama of being too soft on China and vow that</w:t>
      </w:r>
      <w:r w:rsidRPr="00985D4F">
        <w:rPr>
          <w:sz w:val="16"/>
        </w:rPr>
        <w:t xml:space="preserve"> if elected, </w:t>
      </w:r>
      <w:r w:rsidRPr="00985D4F">
        <w:rPr>
          <w:rStyle w:val="StyleUnderline"/>
        </w:rPr>
        <w:t>they will stand up for American interests. Democrats, including</w:t>
      </w:r>
      <w:r w:rsidRPr="00985D4F">
        <w:rPr>
          <w:sz w:val="16"/>
        </w:rPr>
        <w:t xml:space="preserve"> Obama's former secretary of state, Hillary </w:t>
      </w:r>
      <w:r w:rsidRPr="00985D4F">
        <w:rPr>
          <w:rStyle w:val="StyleUnderline"/>
        </w:rPr>
        <w:t>Clinton, are more likely to find fault with than defend the current Administration's approach to managing US-China relations</w:t>
      </w:r>
      <w:r w:rsidRPr="00985D4F">
        <w:rPr>
          <w:sz w:val="16"/>
        </w:rPr>
        <w:t>. Regardless of who is elected president in November 2016, he or she is likely to adopt a firmer approach to China on a litany of issues.</w:t>
      </w:r>
    </w:p>
    <w:p w:rsidR="0099076F" w:rsidRPr="008B3C74" w:rsidRDefault="0099076F" w:rsidP="0099076F">
      <w:pPr>
        <w:pStyle w:val="Heading4"/>
      </w:pPr>
      <w:r w:rsidRPr="008B3C74">
        <w:t>Election year opposition won’t fade this time – Tough China policy is now bipartisan</w:t>
      </w:r>
    </w:p>
    <w:p w:rsidR="0099076F" w:rsidRPr="008B3C74" w:rsidRDefault="0099076F" w:rsidP="0099076F">
      <w:pPr>
        <w:rPr>
          <w:rStyle w:val="Style13ptBold"/>
          <w:b w:val="0"/>
        </w:rPr>
      </w:pPr>
      <w:r w:rsidRPr="008B3C74">
        <w:rPr>
          <w:rStyle w:val="Style13ptBold"/>
        </w:rPr>
        <w:t>Carpenter 12</w:t>
      </w:r>
      <w:r w:rsidRPr="008B3C74">
        <w:rPr>
          <w:rStyle w:val="Style13ptBold"/>
          <w:b w:val="0"/>
        </w:rPr>
        <w:t xml:space="preserve"> </w:t>
      </w:r>
      <w:r w:rsidRPr="008B3C74">
        <w:rPr>
          <w:rStyle w:val="Style13ptBold"/>
          <w:b w:val="0"/>
          <w:sz w:val="20"/>
        </w:rPr>
        <w:t>(Ted Galen, senior fellow at the Cato Institute, “China bashing: A U.S. political tradition”, http://blogs.reuters.com/great-debate/2012/10/11/china-bashing-a-political-tradition/)</w:t>
      </w:r>
    </w:p>
    <w:p w:rsidR="0099076F" w:rsidRPr="00C250EA" w:rsidRDefault="0099076F" w:rsidP="0099076F">
      <w:pPr>
        <w:rPr>
          <w:sz w:val="16"/>
        </w:rPr>
      </w:pPr>
      <w:r w:rsidRPr="00985D4F">
        <w:rPr>
          <w:rStyle w:val="StyleUnderline"/>
        </w:rPr>
        <w:t xml:space="preserve">In every U.S. presidential election, the major party candidates vie to see who can appear tougher on China. </w:t>
      </w:r>
      <w:r w:rsidRPr="00C250EA">
        <w:rPr>
          <w:sz w:val="16"/>
        </w:rPr>
        <w:t xml:space="preserve">Once the election is over, however, the substance of U.S. policy toward China usually changes little and is far more pragmatic than the campaign rhetoric. </w:t>
      </w:r>
      <w:r w:rsidRPr="00985D4F">
        <w:rPr>
          <w:rStyle w:val="StyleUnderline"/>
        </w:rPr>
        <w:t>There are ominous signs</w:t>
      </w:r>
      <w:r w:rsidRPr="00C250EA">
        <w:rPr>
          <w:sz w:val="16"/>
        </w:rPr>
        <w:t xml:space="preserve">, though, </w:t>
      </w:r>
      <w:r w:rsidRPr="00985D4F">
        <w:rPr>
          <w:rStyle w:val="StyleUnderline"/>
        </w:rPr>
        <w:t xml:space="preserve">that things could be different this time. The </w:t>
      </w:r>
      <w:r w:rsidRPr="00C250EA">
        <w:rPr>
          <w:rStyle w:val="Emphasis"/>
        </w:rPr>
        <w:t>accusations have been among the most caustic ever</w:t>
      </w:r>
      <w:r w:rsidRPr="00985D4F">
        <w:rPr>
          <w:rStyle w:val="StyleUnderline"/>
        </w:rPr>
        <w:t>.</w:t>
      </w:r>
      <w:r w:rsidRPr="00C250EA">
        <w:rPr>
          <w:sz w:val="16"/>
        </w:rPr>
        <w:t xml:space="preserve"> Republican presidential nominee Mitt Rom</w:t>
      </w:r>
      <w:r w:rsidRPr="00985D4F">
        <w:rPr>
          <w:rStyle w:val="StyleUnderline"/>
        </w:rPr>
        <w:t xml:space="preserve">ney has denounced the Obama administration for being “a near-supplicant to Beijing” on trade matters, human rights and security issues. An Obama ad accuses Romney of shipping U.S. jobs to China </w:t>
      </w:r>
      <w:r w:rsidRPr="00C250EA">
        <w:rPr>
          <w:sz w:val="16"/>
        </w:rPr>
        <w:t xml:space="preserve">through his activities at the Bain Capital financier group, and Democrats charge that Romney as president would not protect U.S. firms from China’s depredations. In large measure these jabs resemble a quadrennial political ritual. Ronald Reagan repeatedly criticized President Jimmy Carter for establishing diplomatic relations with Beijing. Bill </w:t>
      </w:r>
      <w:r w:rsidRPr="00985D4F">
        <w:rPr>
          <w:rStyle w:val="StyleUnderline"/>
        </w:rPr>
        <w:t>Clinton excoriated the “butchers of Beijing” in the 1992 campaign and promised to stand up to the Chinese government</w:t>
      </w:r>
      <w:r w:rsidRPr="00C250EA">
        <w:rPr>
          <w:sz w:val="16"/>
        </w:rPr>
        <w:t xml:space="preserve"> on both trade and human rights issues. Candidate Barack </w:t>
      </w:r>
      <w:r w:rsidRPr="00985D4F">
        <w:rPr>
          <w:rStyle w:val="StyleUnderline"/>
        </w:rPr>
        <w:t xml:space="preserve">Obama labeled President George W. Bush “a patsy” in dealing with China and promised to go “to the mat” over Beijing’s “unfair” trade practices. Obama highlighted his decision to impose tariffs on Chinese tires in a recent </w:t>
      </w:r>
      <w:r w:rsidRPr="00C250EA">
        <w:rPr>
          <w:sz w:val="16"/>
        </w:rPr>
        <w:t>campaign</w:t>
      </w:r>
      <w:r w:rsidRPr="00985D4F">
        <w:rPr>
          <w:rStyle w:val="StyleUnderline"/>
        </w:rPr>
        <w:t xml:space="preserve"> speech.</w:t>
      </w:r>
      <w:r w:rsidRPr="00C250EA">
        <w:rPr>
          <w:sz w:val="16"/>
        </w:rPr>
        <w:t xml:space="preserve"> The administration, he said, had decided to file two complaints with the World Trade Organization over Beijing’s allegedly illegal subsidies to China’s automobile industries. It was no coincidence that Obama announced this in Ohio, a battleground state where the auto parts industry is a major component of the economy. Chinese leaders have learned to regard this quadrennial anti-China rhetoric with a mixture of patience and bemusement. They note that despite Clinton’s fiery comments, U.S.-China trade soared during his administration, and after the first year or so, criticism about Beijing’s human rights policies virtually disappeared. Bilateral relations during the Reagan administration were exceptionally good, as the two governments cooperated to contain the Soviet Union’s power. There are indications, though, that </w:t>
      </w:r>
      <w:r w:rsidRPr="00C250EA">
        <w:rPr>
          <w:rStyle w:val="StyleUnderline"/>
        </w:rPr>
        <w:t>the current campaign hostility toward China may be more than the usual political posturing. Romney’s advisers include several prominent anti-China hawks</w:t>
      </w:r>
      <w:r w:rsidRPr="00C250EA">
        <w:rPr>
          <w:sz w:val="16"/>
        </w:rPr>
        <w:t xml:space="preserve"> – including former U.N. Ambassador John Bolton and Princeton professor Aaron Friedberg. And </w:t>
      </w:r>
      <w:r w:rsidRPr="00C250EA">
        <w:rPr>
          <w:rStyle w:val="StyleUnderline"/>
        </w:rPr>
        <w:t>the Obama administration has already taken a number of actions that suggest a change in the substance as well as the tone of U.S. policy. The imposition of tariffs and the WTO suits are examples in the economic realm</w:t>
      </w:r>
      <w:r w:rsidRPr="00C250EA">
        <w:rPr>
          <w:sz w:val="16"/>
        </w:rPr>
        <w:t xml:space="preserve">, but shifts in Washington’s security policies are even more evident. The much-cited U.S. “strategic pivot” to East Asia is clearly motivated by worries about China’s growing power. Washington has also become far more involved in the territorial disputes between China and several Southeast Asian nations over the South China Sea, and between China and Japan over islands in the East China Sea. In both cases, </w:t>
      </w:r>
      <w:r w:rsidRPr="00C250EA">
        <w:rPr>
          <w:rStyle w:val="StyleUnderline"/>
        </w:rPr>
        <w:t xml:space="preserve">the Obama administration has taken positions hostile to Beijing’s interests. </w:t>
      </w:r>
      <w:r w:rsidRPr="00C250EA">
        <w:rPr>
          <w:rStyle w:val="Emphasis"/>
        </w:rPr>
        <w:t>This appears to be a bipartisan development</w:t>
      </w:r>
      <w:r w:rsidRPr="00C250EA">
        <w:rPr>
          <w:rStyle w:val="StyleUnderline"/>
        </w:rPr>
        <w:t xml:space="preserve">: The GOP platform includes a provision explicitly condemning Beijing’s “destabilizing claims in the South China Sea.” </w:t>
      </w:r>
      <w:r w:rsidRPr="00C250EA">
        <w:rPr>
          <w:rStyle w:val="Emphasis"/>
        </w:rPr>
        <w:t>Bipartisan hostility toward China</w:t>
      </w:r>
      <w:r w:rsidRPr="00C250EA">
        <w:rPr>
          <w:rStyle w:val="StyleUnderline"/>
        </w:rPr>
        <w:t xml:space="preserve"> is also evident in the new report from the House intelligence committee that accuses</w:t>
      </w:r>
      <w:r w:rsidRPr="00C250EA">
        <w:rPr>
          <w:sz w:val="16"/>
        </w:rPr>
        <w:t xml:space="preserve"> China’s giant global telecommunications company, </w:t>
      </w:r>
      <w:r w:rsidRPr="00C250EA">
        <w:rPr>
          <w:rStyle w:val="StyleUnderline"/>
        </w:rPr>
        <w:t xml:space="preserve">Huawei, of cyber-espionage </w:t>
      </w:r>
      <w:r w:rsidRPr="00C250EA">
        <w:rPr>
          <w:sz w:val="16"/>
        </w:rPr>
        <w:t xml:space="preserve">and generally posing a threat to U.S. security. That report is likely to lead to significant restrictions on Huawei’s business in the U.S. Such attitudes provoke China’s leaders and public. </w:t>
      </w:r>
      <w:r w:rsidRPr="00C250EA">
        <w:rPr>
          <w:rStyle w:val="StyleUnderline"/>
        </w:rPr>
        <w:t>Washington’s implicit tilt toward Japan in the East China Sea controversy led to anti-U.S. demonstrations in several Chinese cities last month</w:t>
      </w:r>
      <w:r w:rsidRPr="00C250EA">
        <w:rPr>
          <w:sz w:val="16"/>
        </w:rPr>
        <w:t xml:space="preserve"> – including an attack on the U.S. ambassador’s car as it sought to re-enter the embassy compound in Beijing. </w:t>
      </w:r>
      <w:r w:rsidRPr="00C250EA">
        <w:rPr>
          <w:rStyle w:val="Emphasis"/>
        </w:rPr>
        <w:t xml:space="preserve">China bashing may have become something other than a periodic political sport. </w:t>
      </w:r>
      <w:r w:rsidRPr="00C250EA">
        <w:rPr>
          <w:rStyle w:val="StyleUnderline"/>
        </w:rPr>
        <w:t xml:space="preserve">Persistent U.S. economic woes, combined with China’s breathtaking economic achievements, have made China a convenient scapegoat for numerous American political constituencies. The need to borrow vast sums of money from China to fund the U.S. budget </w:t>
      </w:r>
      <w:r w:rsidRPr="00C250EA">
        <w:rPr>
          <w:rStyle w:val="StyleUnderline"/>
        </w:rPr>
        <w:lastRenderedPageBreak/>
        <w:t xml:space="preserve">deficit adds to the sense of vulnerability and resentment. Beijing’s growing regional and global clout strengthens U.S. worries about China displacing the U.S. as the world’s leading power. Those factors are very real, and are </w:t>
      </w:r>
      <w:r w:rsidRPr="00C250EA">
        <w:rPr>
          <w:rStyle w:val="Emphasis"/>
        </w:rPr>
        <w:t xml:space="preserve">far stronger </w:t>
      </w:r>
      <w:r w:rsidRPr="00C250EA">
        <w:rPr>
          <w:rStyle w:val="StyleUnderline"/>
        </w:rPr>
        <w:t xml:space="preserve">than in previous decades. </w:t>
      </w:r>
      <w:r w:rsidRPr="00C250EA">
        <w:rPr>
          <w:rStyle w:val="Emphasis"/>
        </w:rPr>
        <w:t xml:space="preserve">They’re also unlikely to fade once the election is over. </w:t>
      </w:r>
      <w:r w:rsidRPr="00C250EA">
        <w:rPr>
          <w:sz w:val="16"/>
        </w:rPr>
        <w:t>So bilateral relations may be in for a very rough period – no matter who is president come January.</w:t>
      </w:r>
    </w:p>
    <w:p w:rsidR="00757D05" w:rsidRPr="008B3C74" w:rsidRDefault="00757D05" w:rsidP="0099076F">
      <w:pPr>
        <w:pStyle w:val="Heading3"/>
      </w:pPr>
      <w:r w:rsidRPr="008B3C74">
        <w:lastRenderedPageBreak/>
        <w:t xml:space="preserve">Link Helper – Neocons </w:t>
      </w:r>
    </w:p>
    <w:p w:rsidR="00757D05" w:rsidRPr="008B3C74" w:rsidRDefault="00757D05" w:rsidP="00757D05">
      <w:pPr>
        <w:pStyle w:val="Heading4"/>
      </w:pPr>
      <w:r w:rsidRPr="008B3C74">
        <w:t>Neocons are powerful, particularly in an election year</w:t>
      </w:r>
    </w:p>
    <w:p w:rsidR="00757D05" w:rsidRPr="008B3C74" w:rsidRDefault="00757D05" w:rsidP="00757D05">
      <w:pPr>
        <w:rPr>
          <w:rStyle w:val="Style13ptBold"/>
          <w:b w:val="0"/>
        </w:rPr>
      </w:pPr>
      <w:r w:rsidRPr="008B3C74">
        <w:rPr>
          <w:rStyle w:val="Style13ptBold"/>
        </w:rPr>
        <w:t>Beinart 15</w:t>
      </w:r>
      <w:r w:rsidRPr="008B3C74">
        <w:rPr>
          <w:rStyle w:val="Style13ptBold"/>
          <w:b w:val="0"/>
        </w:rPr>
        <w:t xml:space="preserve"> </w:t>
      </w:r>
      <w:r w:rsidRPr="008B3C74">
        <w:rPr>
          <w:rStyle w:val="Style13ptBold"/>
          <w:b w:val="0"/>
          <w:sz w:val="18"/>
        </w:rPr>
        <w:t>(Peter, contributing editor at The Atlantic and National Journal, an associate professor of journalism and political science at the City University of New York, and a senior fellow at the New America Foundation, “The Surge Fallacy”, http://www.theatlantic.com/magazine/archive/2015/09/the-surge-fallacy/399344/)</w:t>
      </w:r>
    </w:p>
    <w:p w:rsidR="00757D05" w:rsidRPr="00DC0BC2" w:rsidRDefault="00757D05" w:rsidP="00757D05">
      <w:pPr>
        <w:rPr>
          <w:rStyle w:val="StyleUnderline"/>
        </w:rPr>
      </w:pPr>
      <w:r w:rsidRPr="00DC0BC2">
        <w:rPr>
          <w:sz w:val="16"/>
        </w:rPr>
        <w:t xml:space="preserve">Over the past decade, </w:t>
      </w:r>
      <w:r w:rsidRPr="00DC0BC2">
        <w:rPr>
          <w:rStyle w:val="StyleUnderline"/>
        </w:rPr>
        <w:t>the foreign-policy debate in Washington has turned upside down.</w:t>
      </w:r>
      <w:r w:rsidRPr="00DC0BC2">
        <w:rPr>
          <w:sz w:val="16"/>
        </w:rPr>
        <w:t xml:space="preserve"> As George W. Bush’s administration drew to an end, the brand of ambitious, expensive, Manichaean, militaristic foreign policy commonly dubbed </w:t>
      </w:r>
      <w:r w:rsidRPr="00DC0BC2">
        <w:rPr>
          <w:rStyle w:val="StyleUnderline"/>
        </w:rPr>
        <w:t>“neoconservative” seemed on the verge of collapse.</w:t>
      </w:r>
      <w:r w:rsidRPr="00DC0BC2">
        <w:rPr>
          <w:sz w:val="16"/>
        </w:rPr>
        <w:t xml:space="preserve"> In December 2006, the Iraq Study Group, which included such Republican eminences as James Baker, Lawrence Eagleburger, Ed Meese, and Alan Simpson, repudiated Bush’s core approach to the Middle East. The group not only called for the withdrawal from Iraq by early 2008 of all U.S. combat troops not necessary for force protection. It also proposed that the United States begin a “diplomatic dialogue, without preconditions,” with the government of Iran, which Bush had included in his “axis of evil,” and that it make the Arab-Israeli peace process, long scorned by hawks, a priority. Other prominent Republicans defected too. Senator Gordon Smith of Oregon called the president’s Iraq policy “absurd” if not “criminal.” George Will, the dean of conservative columnists, deemed neoconservatism a “spectacularly misnamed radicalism” that true conservatives should disdain. </w:t>
      </w:r>
      <w:r w:rsidRPr="00DC0BC2">
        <w:rPr>
          <w:rStyle w:val="StyleUnderline"/>
        </w:rPr>
        <w:t xml:space="preserve">That was then. Today, </w:t>
      </w:r>
      <w:r w:rsidRPr="00DC0BC2">
        <w:rPr>
          <w:rStyle w:val="Emphasis"/>
        </w:rPr>
        <w:t>hawkishness is the hottest thing on the American right</w:t>
      </w:r>
      <w:r w:rsidRPr="00DC0BC2">
        <w:rPr>
          <w:rStyle w:val="StyleUnderline"/>
        </w:rPr>
        <w:t>.</w:t>
      </w:r>
      <w:r w:rsidRPr="00DC0BC2">
        <w:rPr>
          <w:sz w:val="16"/>
        </w:rPr>
        <w:t xml:space="preserve"> With the exception of Rand Paul, </w:t>
      </w:r>
      <w:r w:rsidRPr="00DC0BC2">
        <w:rPr>
          <w:rStyle w:val="StyleUnderline"/>
        </w:rPr>
        <w:t xml:space="preserve">the GOP presidential contenders are vying to take the most aggressive stance against Iran and </w:t>
      </w:r>
      <w:r w:rsidRPr="00DC0BC2">
        <w:rPr>
          <w:sz w:val="16"/>
        </w:rPr>
        <w:t xml:space="preserve">the Islamic State, or </w:t>
      </w:r>
      <w:r w:rsidRPr="00DC0BC2">
        <w:rPr>
          <w:rStyle w:val="StyleUnderline"/>
        </w:rPr>
        <w:t>ISIS. The most celebrated freshman Republican senator is Tom Cotton, who gained fame with a letter to Iran’s leaders warning that the United States might not abide by a nuclear deal.</w:t>
      </w:r>
      <w:r w:rsidRPr="00DC0BC2">
        <w:rPr>
          <w:sz w:val="16"/>
        </w:rPr>
        <w:t xml:space="preserve"> According to recent polls, </w:t>
      </w:r>
      <w:r w:rsidRPr="00DC0BC2">
        <w:rPr>
          <w:rStyle w:val="StyleUnderline"/>
        </w:rPr>
        <w:t>GOP voters now see national security as more important than either cultural issues or the economy. More than three-quarters of Republicans want American ground troops to fight ISIS</w:t>
      </w:r>
      <w:r w:rsidRPr="00DC0BC2">
        <w:rPr>
          <w:sz w:val="16"/>
        </w:rPr>
        <w:t xml:space="preserve"> in Iraq, </w:t>
      </w:r>
      <w:r w:rsidRPr="00DC0BC2">
        <w:rPr>
          <w:rStyle w:val="StyleUnderline"/>
        </w:rPr>
        <w:t>and a plurality says that stopping Iran’s nuclear program requires an immediate military strike.</w:t>
      </w:r>
    </w:p>
    <w:p w:rsidR="00757D05" w:rsidRPr="008B3C74" w:rsidRDefault="00757D05" w:rsidP="00757D05">
      <w:pPr>
        <w:pStyle w:val="Heading4"/>
      </w:pPr>
      <w:r w:rsidRPr="008B3C74">
        <w:t>Neocons are powerful &amp; uncompromising</w:t>
      </w:r>
    </w:p>
    <w:p w:rsidR="00757D05" w:rsidRPr="008B3C74" w:rsidRDefault="00757D05" w:rsidP="00757D05">
      <w:pPr>
        <w:rPr>
          <w:rStyle w:val="Style13ptBold"/>
          <w:b w:val="0"/>
        </w:rPr>
      </w:pPr>
      <w:r w:rsidRPr="008B3C74">
        <w:rPr>
          <w:rStyle w:val="Style13ptBold"/>
        </w:rPr>
        <w:t>Heilbrunn 15</w:t>
      </w:r>
      <w:r w:rsidRPr="008B3C74">
        <w:rPr>
          <w:rStyle w:val="Style13ptBold"/>
          <w:b w:val="0"/>
        </w:rPr>
        <w:t xml:space="preserve"> </w:t>
      </w:r>
      <w:r w:rsidRPr="008B3C74">
        <w:rPr>
          <w:rStyle w:val="Style13ptBold"/>
          <w:b w:val="0"/>
          <w:sz w:val="16"/>
        </w:rPr>
        <w:t>(Jacob, editor of the National Interest, “The neocons: They're back, and on Iran, they're uncompromising as ever”, http://www.latimes.com/opinion/op-ed/la-oe-heilbrunn-iran-framework-republican-neocon-response-20150403-story.html)</w:t>
      </w:r>
    </w:p>
    <w:p w:rsidR="00757D05" w:rsidRPr="00DC0BC2" w:rsidRDefault="00757D05" w:rsidP="00757D05">
      <w:pPr>
        <w:rPr>
          <w:sz w:val="16"/>
        </w:rPr>
      </w:pPr>
      <w:r w:rsidRPr="00DC0BC2">
        <w:rPr>
          <w:sz w:val="16"/>
        </w:rPr>
        <w:t xml:space="preserve">If nothing succeeds like failure, then the </w:t>
      </w:r>
      <w:r w:rsidRPr="00DC0BC2">
        <w:rPr>
          <w:rStyle w:val="StyleUnderline"/>
        </w:rPr>
        <w:t>neoconservatives</w:t>
      </w:r>
      <w:r w:rsidRPr="00DC0BC2">
        <w:rPr>
          <w:sz w:val="16"/>
        </w:rPr>
        <w:t xml:space="preserve"> who championed democracy promotion and regime change against Saddam Hussein </w:t>
      </w:r>
      <w:r w:rsidRPr="00DC0BC2">
        <w:rPr>
          <w:rStyle w:val="StyleUnderline"/>
        </w:rPr>
        <w:t>are very successful indeed.</w:t>
      </w:r>
      <w:r w:rsidRPr="00DC0BC2">
        <w:rPr>
          <w:sz w:val="16"/>
        </w:rPr>
        <w:t xml:space="preserve"> After the Iraq war went south, the reputations of leading neocons such as former Deputy Secretary of Defense Paul Wolfowitz came into disrepute. But </w:t>
      </w:r>
      <w:r w:rsidRPr="00DC0BC2">
        <w:rPr>
          <w:rStyle w:val="StyleUnderline"/>
        </w:rPr>
        <w:t xml:space="preserve">as the Obama administration has worked toward its controversial nuclear deal with Iran, </w:t>
      </w:r>
      <w:r w:rsidRPr="00DC0BC2">
        <w:rPr>
          <w:rStyle w:val="Emphasis"/>
        </w:rPr>
        <w:t>the neocons have once again become the dominant voice on foreign policy in the Republican Party</w:t>
      </w:r>
      <w:r w:rsidRPr="00DC0BC2">
        <w:rPr>
          <w:rStyle w:val="StyleUnderline"/>
        </w:rPr>
        <w:t>.</w:t>
      </w:r>
      <w:r w:rsidRPr="00DC0BC2">
        <w:rPr>
          <w:sz w:val="16"/>
        </w:rPr>
        <w:t xml:space="preserve"> Writing in National Review on the eve of the agreement, the historian Victor Davis Hanson declared, "Our dishonor in Lausanne, as with Munich, may avoid a confrontation in the present, but our shame will guarantee a war in the near future." Over the last few decades, </w:t>
      </w:r>
      <w:r w:rsidRPr="00DC0BC2">
        <w:rPr>
          <w:rStyle w:val="StyleUnderline"/>
        </w:rPr>
        <w:t xml:space="preserve">the neocons, who are mostly based at think tanks and magazines in Washington, have come to constitute a kind of military-intellectual complex. Their credo is as sweeping as it is simple: </w:t>
      </w:r>
      <w:r w:rsidRPr="00DC0BC2">
        <w:rPr>
          <w:rStyle w:val="Emphasis"/>
        </w:rPr>
        <w:t>No compromise is ever possible with America's foreign enemies</w:t>
      </w:r>
      <w:r w:rsidRPr="00DC0BC2">
        <w:rPr>
          <w:sz w:val="16"/>
        </w:rPr>
        <w:t>. Instead, they are championing a liberation doctrine that allows them to present bombing and invading other countries at will as an act of supreme moral virtue.</w:t>
      </w:r>
    </w:p>
    <w:p w:rsidR="00757D05" w:rsidRPr="008B3C74" w:rsidRDefault="00757D05" w:rsidP="00757D05">
      <w:pPr>
        <w:pStyle w:val="Heading4"/>
      </w:pPr>
      <w:r w:rsidRPr="008B3C74">
        <w:t>Neocons are powerful; they control the GOP agenda, esp. in an election year</w:t>
      </w:r>
    </w:p>
    <w:p w:rsidR="00757D05" w:rsidRPr="008B3C74" w:rsidRDefault="00757D05" w:rsidP="00757D05">
      <w:pPr>
        <w:rPr>
          <w:rStyle w:val="Style13ptBold"/>
          <w:b w:val="0"/>
        </w:rPr>
      </w:pPr>
      <w:r w:rsidRPr="008B3C74">
        <w:rPr>
          <w:rStyle w:val="Style13ptBold"/>
        </w:rPr>
        <w:t>Heilbrunn 15</w:t>
      </w:r>
      <w:r w:rsidRPr="008B3C74">
        <w:rPr>
          <w:rStyle w:val="Style13ptBold"/>
          <w:b w:val="0"/>
        </w:rPr>
        <w:t xml:space="preserve"> </w:t>
      </w:r>
      <w:r w:rsidRPr="008B3C74">
        <w:rPr>
          <w:rStyle w:val="Style13ptBold"/>
          <w:b w:val="0"/>
          <w:sz w:val="16"/>
        </w:rPr>
        <w:t>(Jacob, editor of the National Interest, “The neocons: They're back, and on Iran, they're uncompromising as ever”, http://www.latimes.com/opinion/op-ed/la-oe-heilbrunn-iran-framework-republican-neocon-response-20150403-story.html)</w:t>
      </w:r>
    </w:p>
    <w:p w:rsidR="00757D05" w:rsidRPr="00DC0BC2" w:rsidRDefault="00757D05" w:rsidP="00757D05">
      <w:pPr>
        <w:rPr>
          <w:rStyle w:val="Emphasis"/>
        </w:rPr>
      </w:pPr>
      <w:r w:rsidRPr="00DC0BC2">
        <w:rPr>
          <w:rStyle w:val="StyleUnderline"/>
        </w:rPr>
        <w:t>If the neocons are well-represented in Congress, they also have the ear of some leading potential GOP presidential candidates</w:t>
      </w:r>
      <w:r w:rsidRPr="00DC0BC2">
        <w:rPr>
          <w:sz w:val="16"/>
        </w:rPr>
        <w:t xml:space="preserve">. Former Florida Gov. Jeb </w:t>
      </w:r>
      <w:r w:rsidRPr="00DC0BC2">
        <w:rPr>
          <w:rStyle w:val="StyleUnderline"/>
        </w:rPr>
        <w:t>Bush's inner circle includes Wolfowitz.</w:t>
      </w:r>
      <w:r w:rsidRPr="00DC0BC2">
        <w:rPr>
          <w:sz w:val="16"/>
        </w:rPr>
        <w:t xml:space="preserve"> Texas Sen. Ted </w:t>
      </w:r>
      <w:r w:rsidRPr="00DC0BC2">
        <w:rPr>
          <w:rStyle w:val="StyleUnderline"/>
        </w:rPr>
        <w:t>Cruz has brought on a number of George W. Bush administration officials, including Bolton</w:t>
      </w:r>
      <w:r w:rsidRPr="00DC0BC2">
        <w:rPr>
          <w:sz w:val="16"/>
        </w:rPr>
        <w:t xml:space="preserve"> and former National Security Council official Elliott Abrams, who was involved in the Reagan-era Iran-Contra affair. </w:t>
      </w:r>
      <w:r w:rsidRPr="00DC0BC2">
        <w:rPr>
          <w:rStyle w:val="StyleUnderline"/>
        </w:rPr>
        <w:t>Other politicians embracing neocon stands include</w:t>
      </w:r>
      <w:r w:rsidRPr="00DC0BC2">
        <w:rPr>
          <w:sz w:val="16"/>
        </w:rPr>
        <w:t xml:space="preserve"> Florida Sen. Marco </w:t>
      </w:r>
      <w:r w:rsidRPr="00DC0BC2">
        <w:rPr>
          <w:rStyle w:val="StyleUnderline"/>
        </w:rPr>
        <w:t>Rubio and</w:t>
      </w:r>
      <w:r w:rsidRPr="00DC0BC2">
        <w:rPr>
          <w:sz w:val="16"/>
        </w:rPr>
        <w:t xml:space="preserve"> New Jersey Gov. Chris </w:t>
      </w:r>
      <w:r w:rsidRPr="00DC0BC2">
        <w:rPr>
          <w:rStyle w:val="StyleUnderline"/>
        </w:rPr>
        <w:t>Christie</w:t>
      </w:r>
      <w:r w:rsidRPr="00DC0BC2">
        <w:rPr>
          <w:sz w:val="16"/>
        </w:rPr>
        <w:t xml:space="preserve">. In May, Christie said that a failure of American leadership means that the world is "almost always filled by evil." In fact, </w:t>
      </w:r>
      <w:r w:rsidRPr="00DC0BC2">
        <w:rPr>
          <w:rStyle w:val="Emphasis"/>
        </w:rPr>
        <w:t xml:space="preserve">the GOP's approach to foreign affairs has become </w:t>
      </w:r>
      <w:r w:rsidRPr="00DC0BC2">
        <w:rPr>
          <w:rStyle w:val="Emphasis"/>
        </w:rPr>
        <w:lastRenderedPageBreak/>
        <w:t>so uniform that any dissent from within is almost immediately slapped down.</w:t>
      </w:r>
      <w:r w:rsidRPr="00DC0BC2">
        <w:rPr>
          <w:sz w:val="16"/>
        </w:rPr>
        <w:t xml:space="preserve"> Consider former Secretary of State James Baker, who has advised the Bush family for decades. When he recently appeared before the liberal Jewish group J Street to criticize Israeli Prime Minister Benjamin Netanyahu for foot-dragging on reaching an accommodation with the Palestinians, he was denounced on Twitter by William Kristol, the editor of the neocon Weekly Standard. The Bush organization immediately went into damage-control mode, stating that Jeb "disagrees with the sentiments expressed." But Sen. </w:t>
      </w:r>
      <w:r w:rsidRPr="00DC0BC2">
        <w:rPr>
          <w:rStyle w:val="StyleUnderline"/>
        </w:rPr>
        <w:t>Rand Paul's policy modifications on Israel and other issues are perhaps the starkest sign of neocon sway in the GOP</w:t>
      </w:r>
      <w:r w:rsidRPr="00DC0BC2">
        <w:rPr>
          <w:sz w:val="16"/>
        </w:rPr>
        <w:t xml:space="preserve">. Ever since Paul entered Congress, neocons have sought to brand him as an isolationist. Now that he's preparing to run for president, Paul is essentially dumping overboard his previous calls for the GOP to confront the legacy of the Iraq war and pursue a more cautious and pragmatic foreign policy. Instead, </w:t>
      </w:r>
      <w:r w:rsidRPr="00DC0BC2">
        <w:rPr>
          <w:rStyle w:val="StyleUnderline"/>
        </w:rPr>
        <w:t xml:space="preserve">Paul has sidled toward the neocon camp. </w:t>
      </w:r>
      <w:r w:rsidRPr="00DC0BC2">
        <w:rPr>
          <w:sz w:val="16"/>
        </w:rPr>
        <w:t xml:space="preserve">He's offered an amendment to cut off funding to the Palestinian Authority, signed the Cotton letter to Tehran and called for boosting defense spending by almost $190 billion over the next two years. Paul surely knows better, even if his opponents don't. </w:t>
      </w:r>
      <w:r w:rsidRPr="00DC0BC2">
        <w:rPr>
          <w:rStyle w:val="StyleUnderline"/>
        </w:rPr>
        <w:t xml:space="preserve">The unilateral policies the neocons are advocating wouldn't enhance American security. </w:t>
      </w:r>
      <w:r w:rsidRPr="00DC0BC2">
        <w:rPr>
          <w:sz w:val="16"/>
        </w:rPr>
        <w:t xml:space="preserve">They would undermine it. George F. Kennan, who devised the pragmatic containment doctrine that brought down the Soviet Union, observed that "a foreign policy aimed at the achievement of total security is the one thing I can think of that is entirely capable of bringing this country to a point where it will have no security at all." But as the 2016 campaign heats up, </w:t>
      </w:r>
      <w:r w:rsidRPr="00DC0BC2">
        <w:rPr>
          <w:rStyle w:val="StyleUnderline"/>
        </w:rPr>
        <w:t xml:space="preserve">the Republican presidential candidates are likely to adopt ever more bellicose positions as they attempt to surpass one another in brandishing their national security credentials. </w:t>
      </w:r>
      <w:r w:rsidRPr="00DC0BC2">
        <w:rPr>
          <w:sz w:val="16"/>
        </w:rPr>
        <w:t xml:space="preserve">Whether these positions will appeal to war-weary voters outside Republican primaries is questionable. But for now, it's clear that the </w:t>
      </w:r>
      <w:r w:rsidRPr="00DC0BC2">
        <w:rPr>
          <w:rStyle w:val="Emphasis"/>
        </w:rPr>
        <w:t>neocons are successfully staging their own surge inside the GOP.</w:t>
      </w:r>
    </w:p>
    <w:p w:rsidR="00757D05" w:rsidRPr="008B3C74" w:rsidRDefault="00757D05" w:rsidP="00757D05">
      <w:pPr>
        <w:pStyle w:val="Heading4"/>
      </w:pPr>
      <w:r w:rsidRPr="008B3C74">
        <w:t>Neocons are persistent – They’ll drag the plan into a trench battle for PC</w:t>
      </w:r>
    </w:p>
    <w:p w:rsidR="00757D05" w:rsidRPr="008B3C74" w:rsidRDefault="00757D05" w:rsidP="00757D05">
      <w:pPr>
        <w:rPr>
          <w:rStyle w:val="Style13ptBold"/>
          <w:b w:val="0"/>
        </w:rPr>
      </w:pPr>
      <w:r w:rsidRPr="008B3C74">
        <w:rPr>
          <w:rStyle w:val="Style13ptBold"/>
        </w:rPr>
        <w:t xml:space="preserve">Bromwich 15 </w:t>
      </w:r>
      <w:r w:rsidRPr="008B3C74">
        <w:rPr>
          <w:rStyle w:val="Style13ptBold"/>
          <w:b w:val="0"/>
          <w:sz w:val="20"/>
        </w:rPr>
        <w:t>(David, teaches English at Yale University, “Neoconservatives Play the Long Game in Iran”, http://www.truth-out.org/opinion/item/32480-neoconservatives-play-the-long-game-in-iran)</w:t>
      </w:r>
    </w:p>
    <w:p w:rsidR="00757D05" w:rsidRPr="00DC0BC2" w:rsidRDefault="00757D05" w:rsidP="00757D05">
      <w:pPr>
        <w:rPr>
          <w:rStyle w:val="Emphasis"/>
        </w:rPr>
      </w:pPr>
      <w:r w:rsidRPr="00DC0BC2">
        <w:rPr>
          <w:rStyle w:val="StyleUnderline"/>
        </w:rPr>
        <w:t>"Ideology,"</w:t>
      </w:r>
      <w:r w:rsidRPr="00DC0BC2">
        <w:rPr>
          <w:sz w:val="16"/>
        </w:rPr>
        <w:t xml:space="preserve"> as the political essayist and Czech dissident Vaclav Havel once wrote, </w:t>
      </w:r>
      <w:r w:rsidRPr="00DC0BC2">
        <w:rPr>
          <w:rStyle w:val="StyleUnderline"/>
        </w:rPr>
        <w:t xml:space="preserve">is "the bridge of excuses" a government offers to the people it rules. Between 2001 and 2009, the U.S. government was run by neoconservatives; they had a fair shot and the public judgment went against them; but in a climate of resurgent confusion about the Middle East, they have come a long way toward rebuilding their bridge. They are zealots but also prudent careerists, and </w:t>
      </w:r>
      <w:r w:rsidRPr="00DC0BC2">
        <w:rPr>
          <w:rStyle w:val="Emphasis"/>
        </w:rPr>
        <w:t>the combination of money and revived propaganda</w:t>
      </w:r>
      <w:r w:rsidRPr="00DC0BC2">
        <w:rPr>
          <w:rStyle w:val="StyleUnderline"/>
        </w:rPr>
        <w:t xml:space="preserve"> may succeed in blurring many unhappy memories</w:t>
      </w:r>
      <w:r w:rsidRPr="00DC0BC2">
        <w:rPr>
          <w:sz w:val="16"/>
        </w:rPr>
        <w:t xml:space="preserve">. Nor can they be accused of insincerity. When a theorist at a neoconservative think tank, the Foundation for Defense of Democracies or the American Enterprise Institute, affirms that democracy is what the Iranian people will have as soon as the U.S. cripples the resources of that country, he surely believes what he is saying. </w:t>
      </w:r>
      <w:r w:rsidRPr="00DC0BC2">
        <w:rPr>
          <w:rStyle w:val="StyleUnderline"/>
        </w:rPr>
        <w:t>The projection seems as true to them now as it was in 2002, 2007, and 2010, as true as it will be in 2017 when a new president</w:t>
      </w:r>
      <w:r w:rsidRPr="00DC0BC2">
        <w:rPr>
          <w:sz w:val="16"/>
        </w:rPr>
        <w:t xml:space="preserve">, preferably another young man of "spirit" like George W. Bush, </w:t>
      </w:r>
      <w:r w:rsidRPr="00DC0BC2">
        <w:rPr>
          <w:rStyle w:val="StyleUnderline"/>
        </w:rPr>
        <w:t xml:space="preserve">succeeds the weak and deplorable Barack Obama. For such people, the battle is never over, and </w:t>
      </w:r>
      <w:r w:rsidRPr="00DC0BC2">
        <w:rPr>
          <w:rStyle w:val="Emphasis"/>
        </w:rPr>
        <w:t>there is always another war ahead. They will push until they are stopped.</w:t>
      </w:r>
    </w:p>
    <w:p w:rsidR="00757D05" w:rsidRPr="008B3C74" w:rsidRDefault="00757D05" w:rsidP="00757D05"/>
    <w:p w:rsidR="00824BF4" w:rsidRDefault="00824BF4" w:rsidP="00757D05">
      <w:pPr>
        <w:pStyle w:val="Heading3"/>
      </w:pPr>
      <w:r>
        <w:lastRenderedPageBreak/>
        <w:t>Link Helper – Think Tanks</w:t>
      </w:r>
    </w:p>
    <w:p w:rsidR="00824BF4" w:rsidRPr="008B3C74" w:rsidRDefault="00824BF4" w:rsidP="00824BF4">
      <w:pPr>
        <w:pStyle w:val="Heading4"/>
      </w:pPr>
      <w:r w:rsidRPr="008B3C74">
        <w:t>Think tanks spin against the plan – Splits corporate support</w:t>
      </w:r>
    </w:p>
    <w:p w:rsidR="00824BF4" w:rsidRPr="008B3C74" w:rsidRDefault="00824BF4" w:rsidP="00824BF4">
      <w:pPr>
        <w:rPr>
          <w:rStyle w:val="Style13ptBold"/>
          <w:b w:val="0"/>
        </w:rPr>
      </w:pPr>
      <w:r w:rsidRPr="008B3C74">
        <w:rPr>
          <w:rStyle w:val="Style13ptBold"/>
        </w:rPr>
        <w:t>King 7</w:t>
      </w:r>
      <w:r w:rsidRPr="008B3C74">
        <w:rPr>
          <w:rStyle w:val="Style13ptBold"/>
          <w:b w:val="0"/>
        </w:rPr>
        <w:t xml:space="preserve"> </w:t>
      </w:r>
      <w:r w:rsidRPr="008B3C74">
        <w:rPr>
          <w:rStyle w:val="Style13ptBold"/>
          <w:b w:val="0"/>
          <w:sz w:val="16"/>
        </w:rPr>
        <w:t>(Neil, 1/1, staff @ The Washingtonian, “Beijing on the Potomac”, https://www.washingtonian.com/2007/01/01/beijing-on-the-potomac/)</w:t>
      </w:r>
    </w:p>
    <w:p w:rsidR="00824BF4" w:rsidRPr="00DC0BC2" w:rsidRDefault="00824BF4" w:rsidP="00824BF4">
      <w:pPr>
        <w:rPr>
          <w:sz w:val="16"/>
        </w:rPr>
      </w:pPr>
      <w:r w:rsidRPr="00DC0BC2">
        <w:rPr>
          <w:sz w:val="16"/>
        </w:rPr>
        <w:t xml:space="preserve">The same </w:t>
      </w:r>
      <w:r w:rsidRPr="00DC0BC2">
        <w:rPr>
          <w:rStyle w:val="StyleUnderline"/>
        </w:rPr>
        <w:t>Sino-fever can be found at the think tanks. Brookings is bulking up its China focus</w:t>
      </w:r>
      <w:r w:rsidRPr="00DC0BC2">
        <w:rPr>
          <w:sz w:val="16"/>
        </w:rPr>
        <w:t xml:space="preserve"> and plans soon to open its first office abroad—in Beijing. </w:t>
      </w:r>
      <w:r w:rsidRPr="00DC0BC2">
        <w:rPr>
          <w:rStyle w:val="StyleUnderline"/>
        </w:rPr>
        <w:t>The Heritage Foundation and the American Enterprise Institute have boned up on the China side,</w:t>
      </w:r>
      <w:r w:rsidRPr="00DC0BC2">
        <w:rPr>
          <w:sz w:val="16"/>
        </w:rPr>
        <w:t xml:space="preserve"> though </w:t>
      </w:r>
      <w:r w:rsidRPr="00DC0BC2">
        <w:rPr>
          <w:rStyle w:val="StyleUnderline"/>
        </w:rPr>
        <w:t>with a far more skeptical eye.</w:t>
      </w:r>
      <w:r w:rsidRPr="00DC0BC2">
        <w:rPr>
          <w:sz w:val="16"/>
        </w:rPr>
        <w:t xml:space="preserve"> Glaser at CSIS notes how at her shop, “</w:t>
      </w:r>
      <w:r w:rsidRPr="00DC0BC2">
        <w:rPr>
          <w:rStyle w:val="StyleUnderline"/>
        </w:rPr>
        <w:t>it now seems that everyone is doing a little bit of China</w:t>
      </w:r>
      <w:r w:rsidRPr="00DC0BC2">
        <w:rPr>
          <w:sz w:val="16"/>
        </w:rPr>
        <w:t xml:space="preserve">,” including people who are otherwise studying aging, the space program, the Middle East, or energy. Other </w:t>
      </w:r>
      <w:r w:rsidRPr="00DC0BC2">
        <w:rPr>
          <w:rStyle w:val="StyleUnderline"/>
        </w:rPr>
        <w:t xml:space="preserve">organizations exist primarily, or in some cases entirely, to raise alarms over China. </w:t>
      </w:r>
      <w:r w:rsidRPr="00DC0BC2">
        <w:rPr>
          <w:sz w:val="16"/>
        </w:rPr>
        <w:t xml:space="preserve">Care for a quick glimpse of the ultimate Blue Team view? Check out the Web site of the International Assessment and Strategy Center (strategycenter.net), run by longtime China critic Arthur Waldron. </w:t>
      </w:r>
      <w:r w:rsidRPr="00DC0BC2">
        <w:rPr>
          <w:rStyle w:val="StyleUnderline"/>
        </w:rPr>
        <w:t>China has caused a few deep ruptures within groups. The most noteworthy brawl broke out within the</w:t>
      </w:r>
      <w:r w:rsidRPr="00DC0BC2">
        <w:rPr>
          <w:sz w:val="16"/>
        </w:rPr>
        <w:t xml:space="preserve"> 112-year-old </w:t>
      </w:r>
      <w:r w:rsidRPr="00DC0BC2">
        <w:rPr>
          <w:rStyle w:val="StyleUnderline"/>
        </w:rPr>
        <w:t>National Association of Manufacturers</w:t>
      </w:r>
      <w:r w:rsidRPr="00DC0BC2">
        <w:rPr>
          <w:sz w:val="16"/>
        </w:rPr>
        <w:t xml:space="preserve">, a lobbying group that represents thousands of US companies, </w:t>
      </w:r>
      <w:r w:rsidRPr="00DC0BC2">
        <w:rPr>
          <w:rStyle w:val="StyleUnderline"/>
        </w:rPr>
        <w:t>from little ball-bearing makers to goliaths like Boeing. When</w:t>
      </w:r>
      <w:r w:rsidRPr="00DC0BC2">
        <w:rPr>
          <w:sz w:val="16"/>
        </w:rPr>
        <w:t xml:space="preserve"> Senators </w:t>
      </w:r>
      <w:r w:rsidRPr="00DC0BC2">
        <w:rPr>
          <w:rStyle w:val="StyleUnderline"/>
        </w:rPr>
        <w:t xml:space="preserve">Schumer and Graham were pushing their bill to punish China over its currency, much of NAM’s small-fry membership wanted to join the fight. </w:t>
      </w:r>
      <w:r w:rsidRPr="00DC0BC2">
        <w:rPr>
          <w:sz w:val="16"/>
        </w:rPr>
        <w:t>The big members, outfits like General Motors and Caterpillar with sizable interests in China, said no. NAM decided to sit out the fight.</w:t>
      </w:r>
    </w:p>
    <w:p w:rsidR="00824BF4" w:rsidRPr="008B3C74" w:rsidRDefault="00824BF4" w:rsidP="00824BF4">
      <w:pPr>
        <w:pStyle w:val="Heading4"/>
      </w:pPr>
      <w:r w:rsidRPr="008B3C74">
        <w:t>They control the agenda</w:t>
      </w:r>
    </w:p>
    <w:p w:rsidR="00824BF4" w:rsidRPr="008B3C74" w:rsidRDefault="00824BF4" w:rsidP="00824BF4">
      <w:pPr>
        <w:rPr>
          <w:rStyle w:val="Style13ptBold"/>
          <w:b w:val="0"/>
        </w:rPr>
      </w:pPr>
      <w:r w:rsidRPr="008B3C74">
        <w:rPr>
          <w:rStyle w:val="Style13ptBold"/>
        </w:rPr>
        <w:t>Farley 11</w:t>
      </w:r>
      <w:r w:rsidRPr="008B3C74">
        <w:rPr>
          <w:rStyle w:val="Style13ptBold"/>
          <w:b w:val="0"/>
        </w:rPr>
        <w:t xml:space="preserve"> </w:t>
      </w:r>
      <w:r w:rsidRPr="008B3C74">
        <w:rPr>
          <w:rStyle w:val="Style13ptBold"/>
          <w:b w:val="0"/>
          <w:sz w:val="18"/>
        </w:rPr>
        <w:t>(Robert, assistant professor at the University of Kentucky’s Patterson School of Diplomacy and International Commerce, “The China Divide and the Future of the GOP”, http://rightweb.irc-online.org/ the_china_ divide_and_the_future_of_the_gop/)</w:t>
      </w:r>
    </w:p>
    <w:p w:rsidR="00824BF4" w:rsidRPr="008B3C74" w:rsidRDefault="00824BF4" w:rsidP="00824BF4">
      <w:pPr>
        <w:rPr>
          <w:sz w:val="16"/>
        </w:rPr>
      </w:pPr>
      <w:r w:rsidRPr="008B3C74">
        <w:rPr>
          <w:sz w:val="16"/>
        </w:rPr>
        <w:t xml:space="preserve">However, the eventual nominee is very likely to employ a stable of advisors and advocate for a set of policies very similar to those of the current Romney campaign. In large part </w:t>
      </w:r>
      <w:r w:rsidRPr="008B3C74">
        <w:rPr>
          <w:rStyle w:val="StyleUnderline"/>
        </w:rPr>
        <w:t xml:space="preserve">because of the success of the neoconservative movement in dominating </w:t>
      </w:r>
      <w:r w:rsidRPr="008B3C74">
        <w:rPr>
          <w:sz w:val="16"/>
        </w:rPr>
        <w:t>such</w:t>
      </w:r>
      <w:r w:rsidRPr="008B3C74">
        <w:rPr>
          <w:rStyle w:val="StyleUnderline"/>
        </w:rPr>
        <w:t xml:space="preserve"> think tanks </w:t>
      </w:r>
      <w:r w:rsidRPr="008B3C74">
        <w:rPr>
          <w:sz w:val="16"/>
        </w:rPr>
        <w:t>as the American Enterprise Institute and the Heritage Foundation</w:t>
      </w:r>
      <w:r w:rsidRPr="008B3C74">
        <w:rPr>
          <w:rStyle w:val="StyleUnderline"/>
        </w:rPr>
        <w:t xml:space="preserve">, which most candidates rely on </w:t>
      </w:r>
      <w:r w:rsidRPr="008B3C74">
        <w:rPr>
          <w:sz w:val="16"/>
        </w:rPr>
        <w:t>for expertise,</w:t>
      </w:r>
      <w:r w:rsidRPr="008B3C74">
        <w:rPr>
          <w:rStyle w:val="StyleUnderline"/>
          <w:sz w:val="16"/>
        </w:rPr>
        <w:t xml:space="preserve"> </w:t>
      </w:r>
      <w:r w:rsidRPr="008B3C74">
        <w:rPr>
          <w:rStyle w:val="StyleUnderline"/>
        </w:rPr>
        <w:t>Republicans have only one vocabulary for talking about foreign policy. This vocabulary emphasizes strength, toughness, and American exceptionalism</w:t>
      </w:r>
      <w:r w:rsidRPr="008B3C74">
        <w:t xml:space="preserve">. </w:t>
      </w:r>
      <w:r w:rsidRPr="008B3C74">
        <w:rPr>
          <w:rStyle w:val="StyleUnderline"/>
        </w:rPr>
        <w:t>Whether a new GOP president could break out of this vocabulary remains to be seen</w:t>
      </w:r>
      <w:r w:rsidRPr="008B3C74">
        <w:t xml:space="preserve">. </w:t>
      </w:r>
      <w:r w:rsidRPr="008B3C74">
        <w:rPr>
          <w:sz w:val="16"/>
        </w:rPr>
        <w:t xml:space="preserve">But the viability of any long-term Republican Party foreign policy platform as well as the fate of U.S. policy in the Middle East, Asia, and elsewhere, potentially rests on just such a feat. </w:t>
      </w:r>
    </w:p>
    <w:p w:rsidR="00824BF4" w:rsidRPr="008B3C74" w:rsidRDefault="00824BF4" w:rsidP="00824BF4">
      <w:pPr>
        <w:pStyle w:val="Heading4"/>
      </w:pPr>
      <w:r w:rsidRPr="008B3C74">
        <w:t>Think tanks will turn skepticism against the plan into nuanced attacks on cooperation</w:t>
      </w:r>
    </w:p>
    <w:p w:rsidR="00824BF4" w:rsidRPr="008B3C74" w:rsidRDefault="00824BF4" w:rsidP="00824BF4">
      <w:pPr>
        <w:rPr>
          <w:rStyle w:val="Style13ptBold"/>
          <w:b w:val="0"/>
        </w:rPr>
      </w:pPr>
      <w:r w:rsidRPr="008B3C74">
        <w:rPr>
          <w:rStyle w:val="Style13ptBold"/>
        </w:rPr>
        <w:t>Chen 13</w:t>
      </w:r>
      <w:r w:rsidRPr="008B3C74">
        <w:rPr>
          <w:rStyle w:val="Style13ptBold"/>
          <w:b w:val="0"/>
        </w:rPr>
        <w:t xml:space="preserve"> </w:t>
      </w:r>
      <w:r w:rsidRPr="008B3C74">
        <w:rPr>
          <w:rStyle w:val="Style13ptBold"/>
          <w:b w:val="0"/>
          <w:sz w:val="20"/>
        </w:rPr>
        <w:t>(Dongxiao, fellow @ China Inst of Int’l Studies, “Sino-US Relations and the US Economic and Political Variables”, http://www.ciis.org.cn/english/2013-12/06/content_6518103.htm)</w:t>
      </w:r>
    </w:p>
    <w:p w:rsidR="00824BF4" w:rsidRPr="00DC0BC2" w:rsidRDefault="00824BF4" w:rsidP="00824BF4">
      <w:pPr>
        <w:rPr>
          <w:sz w:val="16"/>
        </w:rPr>
      </w:pPr>
      <w:r w:rsidRPr="00DC0BC2">
        <w:rPr>
          <w:rStyle w:val="StyleUnderline"/>
        </w:rPr>
        <w:t>United States think tanks and academia constitute an important force that influences American public opinions regarding China.</w:t>
      </w:r>
      <w:r w:rsidRPr="00DC0BC2">
        <w:rPr>
          <w:sz w:val="16"/>
        </w:rPr>
        <w:t xml:space="preserve"> In a nutshell, these views are diversified and relatively positive. However, </w:t>
      </w:r>
      <w:r w:rsidRPr="00DC0BC2">
        <w:rPr>
          <w:rStyle w:val="StyleUnderline"/>
        </w:rPr>
        <w:t xml:space="preserve">with the rise of China’s overall national strength and setbacks suffered by the United States during the financial crisis, </w:t>
      </w:r>
      <w:r w:rsidRPr="00DC0BC2">
        <w:rPr>
          <w:rStyle w:val="Emphasis"/>
        </w:rPr>
        <w:t>the opinion of “China’s assertiveness” is prevailing</w:t>
      </w:r>
      <w:r w:rsidRPr="00DC0BC2">
        <w:rPr>
          <w:sz w:val="16"/>
        </w:rPr>
        <w:t xml:space="preserve">. Some </w:t>
      </w:r>
      <w:r w:rsidRPr="00DC0BC2">
        <w:rPr>
          <w:rStyle w:val="StyleUnderline"/>
        </w:rPr>
        <w:t>think tanks and scholars believe that China’s perspective of “a declining United States” has boosted China’s “excessive confidence”, while China’s need for “stability at home” requires an “assertive posture abroad”.</w:t>
      </w:r>
      <w:r w:rsidRPr="00DC0BC2">
        <w:rPr>
          <w:sz w:val="16"/>
        </w:rPr>
        <w:t xml:space="preserve"> Harvard University professor Alastair Iain Johnston, in analyzing “Chinese assertiveness,” pointed out that </w:t>
      </w:r>
      <w:r w:rsidRPr="00DC0BC2">
        <w:rPr>
          <w:rStyle w:val="StyleUnderline"/>
        </w:rPr>
        <w:t>the prevailing view from US academia advocating an “assertive” China policy is very much swayed by the media</w:t>
      </w:r>
      <w:r w:rsidRPr="00DC0BC2">
        <w:rPr>
          <w:sz w:val="16"/>
        </w:rPr>
        <w:t xml:space="preserve"> (including the new media), </w:t>
      </w:r>
      <w:r w:rsidRPr="00DC0BC2">
        <w:rPr>
          <w:rStyle w:val="StyleUnderline"/>
        </w:rPr>
        <w:t>and these opinions often “lack clear definition,</w:t>
      </w:r>
      <w:r w:rsidRPr="00DC0BC2">
        <w:rPr>
          <w:sz w:val="16"/>
        </w:rPr>
        <w:t xml:space="preserve"> let alone precise comparisons”. </w:t>
      </w:r>
      <w:r w:rsidRPr="00DC0BC2">
        <w:rPr>
          <w:rStyle w:val="StyleUnderline"/>
        </w:rPr>
        <w:t>These represent excessively strong reactions from the US rather than China’s assertive policy</w:t>
      </w:r>
      <w:r w:rsidRPr="00DC0BC2">
        <w:rPr>
          <w:sz w:val="16"/>
        </w:rPr>
        <w:t xml:space="preserve">. He is concerned that </w:t>
      </w:r>
      <w:r w:rsidRPr="00DC0BC2">
        <w:rPr>
          <w:rStyle w:val="StyleUnderline"/>
        </w:rPr>
        <w:t xml:space="preserve">opinions of “Chinese assertiveness” may further squeeze the space of American public opinion on China’s foreign policy, </w:t>
      </w:r>
      <w:r w:rsidRPr="00DC0BC2">
        <w:rPr>
          <w:rStyle w:val="Emphasis"/>
        </w:rPr>
        <w:t>weakening American scholars’ sensitivity on new ideas and new policies related to China’s diplomacy</w:t>
      </w:r>
      <w:r w:rsidRPr="00DC0BC2">
        <w:rPr>
          <w:rStyle w:val="StyleUnderline"/>
        </w:rPr>
        <w:t>.</w:t>
      </w:r>
      <w:r w:rsidRPr="00DC0BC2">
        <w:rPr>
          <w:sz w:val="16"/>
        </w:rPr>
        <w:t xml:space="preserve">[20] The above view can be proved by the </w:t>
      </w:r>
      <w:r w:rsidRPr="00DC0BC2">
        <w:rPr>
          <w:sz w:val="16"/>
        </w:rPr>
        <w:lastRenderedPageBreak/>
        <w:t xml:space="preserve">mixed reactions garnered by China’s initiative to build a new type of major country relationship between China and the United States. China’s proposal of building a new type of major country relations is based on “no conflict and confrontation, mutual respect and win-win cooperation”, and it has received a positive response from the Obama administration. It has also attracted gradual attention from American academics and scholars. However, </w:t>
      </w:r>
      <w:r w:rsidRPr="00DC0BC2">
        <w:rPr>
          <w:rStyle w:val="StyleUnderline"/>
        </w:rPr>
        <w:t>quite a few American think tanks and scholars are skeptical as to whether the two countries can build a new type of major country relationship</w:t>
      </w:r>
      <w:r w:rsidRPr="00DC0BC2">
        <w:rPr>
          <w:sz w:val="16"/>
        </w:rPr>
        <w:t xml:space="preserve">. The first question concerns putting the United States at a so-called “disadvantage”. </w:t>
      </w:r>
      <w:r w:rsidRPr="00DC0BC2">
        <w:rPr>
          <w:rStyle w:val="StyleUnderline"/>
        </w:rPr>
        <w:t>It means</w:t>
      </w:r>
      <w:r w:rsidRPr="00DC0BC2">
        <w:rPr>
          <w:sz w:val="16"/>
        </w:rPr>
        <w:t xml:space="preserve"> the Chinese proposal is to pursue “equal footing” with the United States, and </w:t>
      </w:r>
      <w:r w:rsidRPr="00DC0BC2">
        <w:rPr>
          <w:rStyle w:val="StyleUnderline"/>
        </w:rPr>
        <w:t>Washington’s content of the proposal is to unilaterally accept Beijing’s claims on its core interests</w:t>
      </w:r>
      <w:r w:rsidRPr="00DC0BC2">
        <w:rPr>
          <w:sz w:val="16"/>
        </w:rPr>
        <w:t xml:space="preserve">.[21] The second question concerns the so-called “skepticism”. It means that the coexistence of competition and cooperation between the two countries will gradually be replaced by more competition than cooperation. </w:t>
      </w:r>
      <w:r w:rsidRPr="00DC0BC2">
        <w:rPr>
          <w:rStyle w:val="StyleUnderline"/>
        </w:rPr>
        <w:t>Therefore, in the future, China and the United States should focus on competition or even conflict management rather than talking slogans and principles.</w:t>
      </w:r>
      <w:r w:rsidRPr="00DC0BC2">
        <w:rPr>
          <w:sz w:val="16"/>
        </w:rPr>
        <w:t xml:space="preserve">[22] In addition, </w:t>
      </w:r>
      <w:r w:rsidRPr="00DC0BC2">
        <w:rPr>
          <w:rStyle w:val="StyleUnderline"/>
        </w:rPr>
        <w:t>another predominant opinion is that systemic political and ideological differences between China and the United States will increase conflict between the two countrie</w:t>
      </w:r>
      <w:r w:rsidRPr="00DC0BC2">
        <w:rPr>
          <w:sz w:val="16"/>
        </w:rPr>
        <w:t>s, and that this increase is more or less inevitable.</w:t>
      </w:r>
    </w:p>
    <w:p w:rsidR="00824BF4" w:rsidRPr="00824BF4" w:rsidRDefault="00824BF4" w:rsidP="00824BF4"/>
    <w:p w:rsidR="00757D05" w:rsidRPr="008B3C74" w:rsidRDefault="00757D05" w:rsidP="00757D05">
      <w:pPr>
        <w:pStyle w:val="Heading3"/>
      </w:pPr>
      <w:r w:rsidRPr="008B3C74">
        <w:lastRenderedPageBreak/>
        <w:t>Link Outweighs Turn</w:t>
      </w:r>
    </w:p>
    <w:p w:rsidR="00757D05" w:rsidRPr="008B3C74" w:rsidRDefault="00757D05" w:rsidP="00757D05">
      <w:pPr>
        <w:pStyle w:val="Heading4"/>
      </w:pPr>
      <w:r w:rsidRPr="008B3C74">
        <w:t>Support is weak &amp; outweighed by hawkish opposition</w:t>
      </w:r>
    </w:p>
    <w:p w:rsidR="00757D05" w:rsidRPr="008B3C74" w:rsidRDefault="00757D05" w:rsidP="00757D05">
      <w:pPr>
        <w:rPr>
          <w:rStyle w:val="Style13ptBold"/>
          <w:b w:val="0"/>
        </w:rPr>
      </w:pPr>
      <w:r w:rsidRPr="008B3C74">
        <w:rPr>
          <w:rStyle w:val="Style13ptBold"/>
        </w:rPr>
        <w:t>Ferguson 14</w:t>
      </w:r>
      <w:r w:rsidRPr="008B3C74">
        <w:rPr>
          <w:rStyle w:val="Style13ptBold"/>
          <w:b w:val="0"/>
        </w:rPr>
        <w:t xml:space="preserve"> </w:t>
      </w:r>
      <w:r w:rsidRPr="008B3C74">
        <w:rPr>
          <w:rStyle w:val="Style13ptBold"/>
          <w:b w:val="0"/>
          <w:sz w:val="16"/>
        </w:rPr>
        <w:t>(Tim, 2/20, Asia-Pacific content @ Forbes, “Where the China Lobby Meets Closed Doors: Congress”, http://www.forbes.com/sites/timferguson/2014/02/20/where-the-china-lobby-meets-closed-doors-congress/#93a89086d5d9)</w:t>
      </w:r>
    </w:p>
    <w:p w:rsidR="00757D05" w:rsidRPr="00DC0BC2" w:rsidRDefault="00757D05" w:rsidP="00757D05">
      <w:pPr>
        <w:rPr>
          <w:rStyle w:val="StyleUnderline"/>
        </w:rPr>
      </w:pPr>
      <w:r w:rsidRPr="00DC0BC2">
        <w:rPr>
          <w:sz w:val="16"/>
        </w:rPr>
        <w:t xml:space="preserve">It’s true that congressional interest, at least in the House of Representatives, tends not to run toward international concerns and therefore </w:t>
      </w:r>
      <w:r w:rsidRPr="00DC0BC2">
        <w:rPr>
          <w:rStyle w:val="Emphasis"/>
        </w:rPr>
        <w:t>you won’t find a majority making another nation’s case at nearly any time.</w:t>
      </w:r>
      <w:r w:rsidRPr="00DC0BC2">
        <w:rPr>
          <w:sz w:val="16"/>
        </w:rPr>
        <w:t xml:space="preserve"> But </w:t>
      </w:r>
      <w:r w:rsidRPr="00DC0BC2">
        <w:rPr>
          <w:rStyle w:val="StyleUnderline"/>
        </w:rPr>
        <w:t xml:space="preserve">there are heritage heartstrings in many a state or district–and ever more of them these days are Chinese–and yet </w:t>
      </w:r>
      <w:r w:rsidRPr="00DC0BC2">
        <w:rPr>
          <w:rStyle w:val="Emphasis"/>
        </w:rPr>
        <w:t>few voices are heard for China</w:t>
      </w:r>
      <w:r w:rsidRPr="00DC0BC2">
        <w:rPr>
          <w:rStyle w:val="StyleUnderline"/>
        </w:rPr>
        <w:t>.</w:t>
      </w:r>
      <w:r w:rsidRPr="00DC0BC2">
        <w:rPr>
          <w:sz w:val="16"/>
        </w:rPr>
        <w:t xml:space="preserve"> When Max Baucus left the Senate to be ambassador to the PRC, that subtracted one of the few reliable allies of economic accommodation. </w:t>
      </w:r>
      <w:r w:rsidRPr="00DC0BC2">
        <w:rPr>
          <w:rStyle w:val="StyleUnderline"/>
        </w:rPr>
        <w:t>On other matters</w:t>
      </w:r>
      <w:r w:rsidRPr="00DC0BC2">
        <w:rPr>
          <w:sz w:val="16"/>
        </w:rPr>
        <w:t xml:space="preserve">, especially anything military, </w:t>
      </w:r>
      <w:r w:rsidRPr="00DC0BC2">
        <w:rPr>
          <w:rStyle w:val="StyleUnderline"/>
        </w:rPr>
        <w:t xml:space="preserve">you won’t find one in a hundred (or a half-dozen in 535) who will </w:t>
      </w:r>
      <w:r w:rsidRPr="00DC0BC2">
        <w:rPr>
          <w:rStyle w:val="Emphasis"/>
        </w:rPr>
        <w:t>cut China any slack</w:t>
      </w:r>
      <w:r w:rsidRPr="00DC0BC2">
        <w:rPr>
          <w:rStyle w:val="StyleUnderline"/>
        </w:rPr>
        <w:t>. It would seem to be barely in better standing than Vladimir Putin’s Russia</w:t>
      </w:r>
      <w:r w:rsidRPr="00DC0BC2">
        <w:rPr>
          <w:sz w:val="16"/>
        </w:rPr>
        <w:t xml:space="preserve">–remarkable. There is a U.S.-China Working Group caucus in the House that is broadly open to Chinese views. According to Wikipedia, it has 56 members, 32 of them Democrats. (Those numbers include quite a mix–Michele Bachmann is a member. Also, by comparison, the Congressional French Caucus, including senators, has 96 members.) Interestingly, </w:t>
      </w:r>
      <w:r w:rsidRPr="00DC0BC2">
        <w:rPr>
          <w:rStyle w:val="StyleUnderline"/>
        </w:rPr>
        <w:t>the Congressional China Caucus</w:t>
      </w:r>
      <w:r w:rsidRPr="00DC0BC2">
        <w:rPr>
          <w:sz w:val="16"/>
        </w:rPr>
        <w:t xml:space="preserve">, the other such grouping for the Middle Kingdom, </w:t>
      </w:r>
      <w:r w:rsidRPr="00DC0BC2">
        <w:rPr>
          <w:rStyle w:val="StyleUnderline"/>
        </w:rPr>
        <w:t xml:space="preserve">is </w:t>
      </w:r>
      <w:r w:rsidRPr="00DC0BC2">
        <w:rPr>
          <w:rStyle w:val="Emphasis"/>
        </w:rPr>
        <w:t>mostly Republican and largely inclined to be watchful of China’s rise.</w:t>
      </w:r>
      <w:r w:rsidRPr="00DC0BC2">
        <w:rPr>
          <w:sz w:val="16"/>
        </w:rPr>
        <w:t xml:space="preserve"> (This article, although from 2006, is still basically correct in describing the landscape on Capitol Hill.) Rather tellingly, </w:t>
      </w:r>
      <w:r w:rsidRPr="00DC0BC2">
        <w:rPr>
          <w:rStyle w:val="StyleUnderline"/>
        </w:rPr>
        <w:t xml:space="preserve">Congress remains far friendlier to Taiwan, </w:t>
      </w:r>
      <w:r w:rsidRPr="00DC0BC2">
        <w:rPr>
          <w:sz w:val="16"/>
        </w:rPr>
        <w:t>aka the Republic of China.</w:t>
      </w:r>
      <w:r w:rsidRPr="00DC0BC2">
        <w:rPr>
          <w:rStyle w:val="StyleUnderline"/>
        </w:rPr>
        <w:t xml:space="preserve"> </w:t>
      </w:r>
    </w:p>
    <w:p w:rsidR="00757D05" w:rsidRPr="008B3C74" w:rsidRDefault="00757D05" w:rsidP="00757D05">
      <w:pPr>
        <w:pStyle w:val="Heading4"/>
      </w:pPr>
      <w:r w:rsidRPr="008B3C74">
        <w:t>Engagement ensures gridlock – Partisan ideologues will take-over the debate</w:t>
      </w:r>
    </w:p>
    <w:p w:rsidR="00757D05" w:rsidRPr="008B3C74" w:rsidRDefault="00757D05" w:rsidP="00757D05">
      <w:pPr>
        <w:rPr>
          <w:rStyle w:val="Style13ptBold"/>
          <w:b w:val="0"/>
        </w:rPr>
      </w:pPr>
      <w:r w:rsidRPr="008B3C74">
        <w:rPr>
          <w:rStyle w:val="Style13ptBold"/>
        </w:rPr>
        <w:t>Connelly 15</w:t>
      </w:r>
      <w:r w:rsidRPr="008B3C74">
        <w:rPr>
          <w:rStyle w:val="Style13ptBold"/>
          <w:b w:val="0"/>
        </w:rPr>
        <w:t xml:space="preserve"> </w:t>
      </w:r>
      <w:r w:rsidRPr="008B3C74">
        <w:rPr>
          <w:rStyle w:val="Style13ptBold"/>
          <w:b w:val="0"/>
          <w:sz w:val="16"/>
        </w:rPr>
        <w:t>(Aaron, fellow @ Lowy Inst., Australian think tank, 9/25, “CONGRESS AND ASIA-PACIFIC POLICY: DYSFUNCTION AND NEGLECT”, http://www.lowyinstitute.org/publications/congress-and-asia-pacific-policy-dysfunction-neglect)</w:t>
      </w:r>
    </w:p>
    <w:p w:rsidR="00757D05" w:rsidRPr="00DC0BC2" w:rsidRDefault="00757D05" w:rsidP="00757D05">
      <w:pPr>
        <w:rPr>
          <w:sz w:val="16"/>
        </w:rPr>
      </w:pPr>
      <w:r w:rsidRPr="00DC0BC2">
        <w:rPr>
          <w:sz w:val="16"/>
        </w:rPr>
        <w:t>In recent years, however</w:t>
      </w:r>
      <w:r w:rsidRPr="00DC0BC2">
        <w:rPr>
          <w:rStyle w:val="StyleUnderline"/>
        </w:rPr>
        <w:t>, “creative tension” has descended into gridlock, with great consequences for Asia-Pacific policy.</w:t>
      </w:r>
      <w:r w:rsidRPr="00DC0BC2">
        <w:rPr>
          <w:sz w:val="16"/>
        </w:rPr>
        <w:t xml:space="preserve"> </w:t>
      </w:r>
      <w:r w:rsidRPr="00DC0BC2">
        <w:rPr>
          <w:rStyle w:val="StyleUnderline"/>
        </w:rPr>
        <w:t>The polarisation of the US public, and the rise of more ideologically cohesive districts, have led to increasing polarisation in both houses of Congress. The growing ideological chasm between Democrats and Republicans on Capitol Hill has made even the most basic functions of Congress difficult to achieve. On</w:t>
      </w:r>
      <w:r w:rsidRPr="00DC0BC2">
        <w:rPr>
          <w:sz w:val="16"/>
        </w:rPr>
        <w:t xml:space="preserve"> foreign policy, and particularly on </w:t>
      </w:r>
      <w:r w:rsidRPr="00DC0BC2">
        <w:rPr>
          <w:rStyle w:val="StyleUnderline"/>
        </w:rPr>
        <w:t>Asia-Pacific policy, the loss in recent electoral cycles of senior leaders who might have once delivered bipartisan protection of important priorities has exacerbated the consequences of this decline,</w:t>
      </w:r>
      <w:r w:rsidRPr="00DC0BC2">
        <w:rPr>
          <w:sz w:val="16"/>
        </w:rPr>
        <w:t xml:space="preserve"> with serious ramifications for US leadership in the world and in the Asia-Pacific region in particular.</w:t>
      </w:r>
    </w:p>
    <w:p w:rsidR="00757D05" w:rsidRPr="008B3C74" w:rsidRDefault="00757D05" w:rsidP="00757D05">
      <w:pPr>
        <w:pStyle w:val="Heading4"/>
      </w:pPr>
      <w:r w:rsidRPr="008B3C74">
        <w:t>Single issue opponents will unite to stifle the plan with controversy</w:t>
      </w:r>
    </w:p>
    <w:p w:rsidR="00757D05" w:rsidRPr="008B3C74" w:rsidRDefault="00757D05" w:rsidP="00757D05">
      <w:pPr>
        <w:rPr>
          <w:rStyle w:val="Style13ptBold"/>
          <w:b w:val="0"/>
        </w:rPr>
      </w:pPr>
      <w:r w:rsidRPr="008B3C74">
        <w:rPr>
          <w:rStyle w:val="Style13ptBold"/>
        </w:rPr>
        <w:t>Lubman 4</w:t>
      </w:r>
      <w:r w:rsidRPr="008B3C74">
        <w:rPr>
          <w:rStyle w:val="Style13ptBold"/>
          <w:b w:val="0"/>
        </w:rPr>
        <w:t xml:space="preserve"> </w:t>
      </w:r>
      <w:r w:rsidRPr="008B3C74">
        <w:rPr>
          <w:rStyle w:val="Style13ptBold"/>
          <w:b w:val="0"/>
          <w:sz w:val="18"/>
        </w:rPr>
        <w:t>(Stanley, Lecturer of Law and Visiting Scholar for the Center for the Study of Law and Society, UC Berkeley, “The Dragon As Demon: Images Of China On Capitol Hill”, http://escholarship.org/uc/item/4099x6f8#page-2)</w:t>
      </w:r>
    </w:p>
    <w:p w:rsidR="00757D05" w:rsidRPr="00DC0BC2" w:rsidRDefault="00757D05" w:rsidP="00757D05">
      <w:pPr>
        <w:rPr>
          <w:rStyle w:val="StyleUnderline"/>
        </w:rPr>
      </w:pPr>
      <w:r w:rsidRPr="00DC0BC2">
        <w:rPr>
          <w:rStyle w:val="StyleUnderline"/>
        </w:rPr>
        <w:t xml:space="preserve">In Congress, alliances of partisans of single issues </w:t>
      </w:r>
      <w:r w:rsidRPr="00DC0BC2">
        <w:rPr>
          <w:rStyle w:val="Emphasis"/>
        </w:rPr>
        <w:t>insist vocally on highly negative views of China.</w:t>
      </w:r>
      <w:r w:rsidRPr="00DC0BC2">
        <w:rPr>
          <w:sz w:val="16"/>
        </w:rPr>
        <w:t xml:space="preserve"> </w:t>
      </w:r>
      <w:r w:rsidRPr="00DC0BC2">
        <w:rPr>
          <w:rStyle w:val="StyleUnderline"/>
        </w:rPr>
        <w:t>Critics of China'</w:t>
      </w:r>
      <w:r w:rsidR="00DC0BC2" w:rsidRPr="00DC0BC2">
        <w:rPr>
          <w:rStyle w:val="StyleUnderline"/>
        </w:rPr>
        <w:t xml:space="preserve">s </w:t>
      </w:r>
      <w:r w:rsidRPr="00DC0BC2">
        <w:rPr>
          <w:rStyle w:val="StyleUnderline"/>
        </w:rPr>
        <w:t>human rights practices,</w:t>
      </w:r>
      <w:r w:rsidRPr="00DC0BC2">
        <w:rPr>
          <w:sz w:val="16"/>
        </w:rPr>
        <w:t xml:space="preserve"> including a repressive criminal process and suppression of dissent, </w:t>
      </w:r>
      <w:r w:rsidRPr="00DC0BC2">
        <w:rPr>
          <w:rStyle w:val="StyleUnderline"/>
        </w:rPr>
        <w:t>have joined with members who speak for the religious right in decrying China' s birth-control policies and hostility to religions not licensed by the state. Supporters of Tibetan independence and an autonomous Taiwan add further heat to debate</w:t>
      </w:r>
      <w:r w:rsidRPr="00DC0BC2">
        <w:rPr>
          <w:sz w:val="16"/>
        </w:rPr>
        <w:t xml:space="preserve">, as do others in whose geostrategic perspective China has already become a threat to American security. </w:t>
      </w:r>
      <w:r w:rsidRPr="00DC0BC2">
        <w:rPr>
          <w:rStyle w:val="StyleUnderline"/>
        </w:rPr>
        <w:t xml:space="preserve">Underlying the views of some, echoing the labor unions, is a </w:t>
      </w:r>
      <w:r w:rsidRPr="00DC0BC2">
        <w:rPr>
          <w:rStyle w:val="Emphasis"/>
        </w:rPr>
        <w:t xml:space="preserve">commitment to protectionism. </w:t>
      </w:r>
      <w:r w:rsidRPr="00DC0BC2">
        <w:rPr>
          <w:sz w:val="16"/>
        </w:rPr>
        <w:t xml:space="preserve">One respected Senator suggested during the debates that </w:t>
      </w:r>
      <w:r w:rsidRPr="00DC0BC2">
        <w:rPr>
          <w:rStyle w:val="StyleUnderline"/>
        </w:rPr>
        <w:t xml:space="preserve">latent racism may lurk even deeper. These views cloud debate because they often </w:t>
      </w:r>
      <w:r w:rsidRPr="00DC0BC2">
        <w:rPr>
          <w:rStyle w:val="Emphasis"/>
        </w:rPr>
        <w:t>caricature a complex society and foster unconstructive moralizing rather than analysis of the problems that they address</w:t>
      </w:r>
      <w:r w:rsidRPr="00DC0BC2">
        <w:rPr>
          <w:rStyle w:val="StyleUnderline"/>
        </w:rPr>
        <w:t xml:space="preserve">. By demonizing China they obstruct the formulation and maintenance of a coherent American policy toward China and weaken Congress' contribution to making US policy. </w:t>
      </w:r>
    </w:p>
    <w:p w:rsidR="00757D05" w:rsidRPr="008B3C74" w:rsidRDefault="00757D05" w:rsidP="00757D05">
      <w:pPr>
        <w:pStyle w:val="Heading4"/>
      </w:pPr>
      <w:r w:rsidRPr="008B3C74">
        <w:lastRenderedPageBreak/>
        <w:t>That tubes support for the plan</w:t>
      </w:r>
    </w:p>
    <w:p w:rsidR="00757D05" w:rsidRPr="008B3C74" w:rsidRDefault="00757D05" w:rsidP="00757D05">
      <w:pPr>
        <w:rPr>
          <w:rStyle w:val="Style13ptBold"/>
          <w:b w:val="0"/>
        </w:rPr>
      </w:pPr>
      <w:r w:rsidRPr="008B3C74">
        <w:rPr>
          <w:rStyle w:val="Style13ptBold"/>
        </w:rPr>
        <w:t>Connelly 15</w:t>
      </w:r>
      <w:r w:rsidRPr="008B3C74">
        <w:rPr>
          <w:rStyle w:val="Style13ptBold"/>
          <w:b w:val="0"/>
        </w:rPr>
        <w:t xml:space="preserve"> </w:t>
      </w:r>
      <w:r w:rsidRPr="008B3C74">
        <w:rPr>
          <w:rStyle w:val="Style13ptBold"/>
          <w:b w:val="0"/>
          <w:sz w:val="16"/>
        </w:rPr>
        <w:t>(Aaron, fellow @ Lowy Inst., Australian think tank, 9/25, “CONGRESS AND ASIA-PACIFIC POLICY: DYSFUNCTION AND NEGLECT”, http://www.lowyinstitute.org/publications/congress-and-asia-pacific-policy-dysfunction-neglect)</w:t>
      </w:r>
    </w:p>
    <w:p w:rsidR="00757D05" w:rsidRPr="00DC0BC2" w:rsidRDefault="00757D05" w:rsidP="00757D05">
      <w:pPr>
        <w:rPr>
          <w:rStyle w:val="StyleUnderline"/>
        </w:rPr>
      </w:pPr>
      <w:r w:rsidRPr="00DC0BC2">
        <w:rPr>
          <w:rStyle w:val="StyleUnderline"/>
        </w:rPr>
        <w:t xml:space="preserve">While few members of Congress are interested in Asia-Pacific policy, there are a number of members, </w:t>
      </w:r>
      <w:r w:rsidRPr="00DC0BC2">
        <w:rPr>
          <w:sz w:val="16"/>
        </w:rPr>
        <w:t xml:space="preserve">particularly in the House, </w:t>
      </w:r>
      <w:r w:rsidRPr="00DC0BC2">
        <w:rPr>
          <w:rStyle w:val="StyleUnderline"/>
        </w:rPr>
        <w:t>who are interested in specific countries</w:t>
      </w:r>
      <w:r w:rsidRPr="00DC0BC2">
        <w:rPr>
          <w:sz w:val="16"/>
        </w:rPr>
        <w:t xml:space="preserve"> or issues in the Asia Pacific. </w:t>
      </w:r>
      <w:r w:rsidRPr="00DC0BC2">
        <w:rPr>
          <w:rStyle w:val="StyleUnderline"/>
        </w:rPr>
        <w:t>Their interest is often driven by a large immigrant or ethnic population in their district</w:t>
      </w:r>
      <w:r w:rsidRPr="00DC0BC2">
        <w:rPr>
          <w:sz w:val="16"/>
        </w:rPr>
        <w:t xml:space="preserve">, or personal background with an issue. These drivers are not unique to the Asia-Pacific region. In the absence of concern for the broader regional picture, however, there is the risk that </w:t>
      </w:r>
      <w:r w:rsidRPr="00DC0BC2">
        <w:rPr>
          <w:rStyle w:val="StyleUnderline"/>
        </w:rPr>
        <w:t xml:space="preserve">where members of Congress develop or show an interest in the Asia Pacific, </w:t>
      </w:r>
      <w:r w:rsidRPr="00DC0BC2">
        <w:rPr>
          <w:rStyle w:val="Emphasis"/>
        </w:rPr>
        <w:t>it will be a narrow interest</w:t>
      </w:r>
      <w:r w:rsidRPr="00DC0BC2">
        <w:rPr>
          <w:rStyle w:val="StyleUnderline"/>
        </w:rPr>
        <w:t>.</w:t>
      </w:r>
      <w:r w:rsidRPr="00DC0BC2">
        <w:rPr>
          <w:sz w:val="16"/>
        </w:rPr>
        <w:t xml:space="preserve"> For example, the chairman of the House Foreign Affairs Committee, Ed Royce, represents a large number of ethnic Korean constituents in his southern California district. Royce has taken a particular interest in North Korea issues, and has spoken out in favour of South Korea’s claim in its territorial dispute with Japan, despite longstanding US government policy to never take sides in third-party territorial disputes.[46] When Japanese Prime Minister Shinzo Abe visited Washington in April 2015, Royce delayed approval for Abe’s landmark speech to a joint meeting of Congress over concerns, often expressed by Korean-Americans, about Abe’s view of Japan’s wartime history.[47] Regardless of the merit of his positions, </w:t>
      </w:r>
      <w:r w:rsidRPr="00DC0BC2">
        <w:rPr>
          <w:rStyle w:val="StyleUnderline"/>
        </w:rPr>
        <w:t>Royce’s advocacy on behalf of one US ally at the expense of another makes it more difficult for the State Department to balance the interests of its two Northeast Asian allies and encourage cooperation</w:t>
      </w:r>
      <w:r w:rsidRPr="00DC0BC2">
        <w:rPr>
          <w:sz w:val="16"/>
        </w:rPr>
        <w:t xml:space="preserve"> between them. </w:t>
      </w:r>
      <w:r w:rsidRPr="00DC0BC2">
        <w:rPr>
          <w:rStyle w:val="StyleUnderline"/>
        </w:rPr>
        <w:t xml:space="preserve">Other members have a long history of advocacy on a particular issue, and view the region through the prism of that issue. This is particularly true of human rights advocates </w:t>
      </w:r>
      <w:r w:rsidRPr="00DC0BC2">
        <w:rPr>
          <w:sz w:val="16"/>
        </w:rPr>
        <w:t xml:space="preserve">on the Hill, </w:t>
      </w:r>
      <w:r w:rsidRPr="00DC0BC2">
        <w:rPr>
          <w:rStyle w:val="StyleUnderline"/>
        </w:rPr>
        <w:t xml:space="preserve">many of whom </w:t>
      </w:r>
      <w:r w:rsidRPr="00DC0BC2">
        <w:rPr>
          <w:rStyle w:val="Emphasis"/>
        </w:rPr>
        <w:t>question engagement with any country in the region with a record of human rights abuse</w:t>
      </w:r>
      <w:r w:rsidRPr="00DC0BC2">
        <w:rPr>
          <w:rStyle w:val="StyleUnderline"/>
        </w:rPr>
        <w:t>s</w:t>
      </w:r>
      <w:r w:rsidRPr="00DC0BC2">
        <w:rPr>
          <w:sz w:val="16"/>
        </w:rPr>
        <w:t xml:space="preserve">, and discount efforts by US officials to work to improve the human rights records of all Asian countries as part of a broader regional strategy. For example, in 2014, 70 per cent of the hearings concerning the Asia Pacific held by the House Foreign Affairs Committee and its subcommittees focused on issues of human rights and democracy. Only 9 per cent of hearings on the Middle East and 14 per cent of the hearings on Europe focused on human rights and democracy.[48] Advocacy for democracy, human rights, and fair labour practices is a long-time feature of US foreign policy, and there is no suggestion here that it should not be. But </w:t>
      </w:r>
      <w:r w:rsidRPr="00DC0BC2">
        <w:rPr>
          <w:rStyle w:val="StyleUnderline"/>
        </w:rPr>
        <w:t xml:space="preserve">members of Congress often seem to neglect the need to incorporate that advocacy into a broader approach that recognises other US interests in the region, if for no other reason than such an approach is required to make progress on any issue at all, including human rights. </w:t>
      </w:r>
      <w:r w:rsidRPr="00DC0BC2">
        <w:rPr>
          <w:sz w:val="16"/>
        </w:rPr>
        <w:t xml:space="preserve">This has been less of a problem in the Senate, where, for example, Senator McCain has used his considerable credibility, as a victim of Vietnamese torture when he was a prisoner of war, to argue for an approach that deepens engagement with Hanoi while still advancing US advocacy for human rights there.[49] But </w:t>
      </w:r>
      <w:r w:rsidRPr="00DC0BC2">
        <w:rPr>
          <w:rStyle w:val="StyleUnderline"/>
        </w:rPr>
        <w:t>the loss of other senior leaders who can frame an issue more strategically, and the relative lack of interest in the broader region, allow individual members to define the US relationship with a particular country through the prism of a single issue. This is clearly unhelpful in the conduct of diplomacy in the region.</w:t>
      </w:r>
    </w:p>
    <w:p w:rsidR="00757D05" w:rsidRPr="008B3C74" w:rsidRDefault="00757D05" w:rsidP="00757D05">
      <w:pPr>
        <w:pStyle w:val="Heading4"/>
      </w:pPr>
      <w:r w:rsidRPr="008B3C74">
        <w:t>Spin ensures the plan is seen as boosting America’s rivals, not as cooperation</w:t>
      </w:r>
    </w:p>
    <w:p w:rsidR="00757D05" w:rsidRPr="008B3C74" w:rsidRDefault="00757D05" w:rsidP="00757D05">
      <w:pPr>
        <w:rPr>
          <w:rStyle w:val="Style13ptBold"/>
          <w:b w:val="0"/>
        </w:rPr>
      </w:pPr>
      <w:r w:rsidRPr="008B3C74">
        <w:rPr>
          <w:rStyle w:val="Style13ptBold"/>
        </w:rPr>
        <w:t>Pei 12</w:t>
      </w:r>
      <w:r w:rsidRPr="008B3C74">
        <w:rPr>
          <w:rStyle w:val="Style13ptBold"/>
          <w:b w:val="0"/>
        </w:rPr>
        <w:t xml:space="preserve"> </w:t>
      </w:r>
      <w:r w:rsidRPr="008B3C74">
        <w:rPr>
          <w:rStyle w:val="Style13ptBold"/>
          <w:b w:val="0"/>
          <w:sz w:val="18"/>
        </w:rPr>
        <w:t>(Minxin, 8/29, professor of government at Claremont McKenna College, “Everything You Think You Know About China Is Wrong”, http://foreignpolicy.com/2012/08/29/everything-you-think-you-know-about-china-is-wrong/)</w:t>
      </w:r>
    </w:p>
    <w:p w:rsidR="00757D05" w:rsidRPr="00971B47" w:rsidRDefault="00757D05" w:rsidP="00757D05">
      <w:pPr>
        <w:rPr>
          <w:sz w:val="16"/>
        </w:rPr>
      </w:pPr>
      <w:r w:rsidRPr="00971B47">
        <w:rPr>
          <w:sz w:val="16"/>
        </w:rPr>
        <w:t xml:space="preserve">Yet </w:t>
      </w:r>
      <w:r w:rsidRPr="00971B47">
        <w:rPr>
          <w:rStyle w:val="StyleUnderline"/>
        </w:rPr>
        <w:t>China’s declining fortunes have not registered with U.S. elites</w:t>
      </w:r>
      <w:r w:rsidRPr="00971B47">
        <w:rPr>
          <w:sz w:val="16"/>
        </w:rPr>
        <w:t xml:space="preserve">, let alone the American public. President Barack </w:t>
      </w:r>
      <w:r w:rsidRPr="00971B47">
        <w:rPr>
          <w:rStyle w:val="StyleUnderline"/>
        </w:rPr>
        <w:t>Obama’s</w:t>
      </w:r>
      <w:r w:rsidRPr="00971B47">
        <w:rPr>
          <w:sz w:val="16"/>
        </w:rPr>
        <w:t xml:space="preserve"> much-hyped "</w:t>
      </w:r>
      <w:r w:rsidRPr="00971B47">
        <w:rPr>
          <w:rStyle w:val="StyleUnderline"/>
        </w:rPr>
        <w:t>pivot</w:t>
      </w:r>
      <w:r w:rsidRPr="00971B47">
        <w:rPr>
          <w:sz w:val="16"/>
        </w:rPr>
        <w:t xml:space="preserve"> to Asia," announced last November, </w:t>
      </w:r>
      <w:r w:rsidRPr="00971B47">
        <w:rPr>
          <w:rStyle w:val="StyleUnderline"/>
        </w:rPr>
        <w:t xml:space="preserve">is </w:t>
      </w:r>
      <w:r w:rsidRPr="00971B47">
        <w:rPr>
          <w:rStyle w:val="Emphasis"/>
        </w:rPr>
        <w:t>premised on the continuing rise of China</w:t>
      </w:r>
      <w:r w:rsidRPr="00971B47">
        <w:rPr>
          <w:rStyle w:val="StyleUnderline"/>
        </w:rPr>
        <w:t>;</w:t>
      </w:r>
      <w:r w:rsidRPr="00971B47">
        <w:rPr>
          <w:sz w:val="16"/>
        </w:rPr>
        <w:t xml:space="preserve"> the Pentagon has said that by 2020 roughly 60 percent of the Navy’s fleet will be stationed in the Asia-Pacific region. </w:t>
      </w:r>
      <w:r w:rsidRPr="00971B47">
        <w:rPr>
          <w:rStyle w:val="StyleUnderline"/>
        </w:rPr>
        <w:t>Washington is also considering deploying sea–borne anti-missile systems in East Asia, a move reflecting U.S. worries about China’s growing missile capabilities. I</w:t>
      </w:r>
      <w:r w:rsidRPr="00971B47">
        <w:rPr>
          <w:sz w:val="16"/>
        </w:rPr>
        <w:t xml:space="preserve">n the lead-up to the Nov. 6 U.S. presidential election, </w:t>
      </w:r>
      <w:r w:rsidRPr="00971B47">
        <w:rPr>
          <w:rStyle w:val="Emphasis"/>
        </w:rPr>
        <w:t>both Democrats and Republicans have emphasized perceived Chinese strength for reasons of both national security and political expediency</w:t>
      </w:r>
      <w:r w:rsidRPr="00971B47">
        <w:rPr>
          <w:sz w:val="16"/>
        </w:rPr>
        <w:t xml:space="preserve">. Democrats use China’s growing economic might to call for more government investment in education and green technology. In late August, the Center for American Progress and the Center for the Next Generation, two left-leaning think tanks, released a report forecasting that China will have 200 million college graduates by 2030. The report (which also estimates India’s progress in creating human capital) paints a grim picture of U.S. decline and demands decisive action. Republicans justify increasing defense spending in this era of sky-high deficits in part by citing predictions that China’s military capabilities will continue to grow as the country’s economy expands. </w:t>
      </w:r>
      <w:r w:rsidRPr="00971B47">
        <w:rPr>
          <w:rStyle w:val="StyleUnderline"/>
        </w:rPr>
        <w:t>The 2012 Republican Party platform</w:t>
      </w:r>
      <w:r w:rsidRPr="00971B47">
        <w:rPr>
          <w:sz w:val="16"/>
        </w:rPr>
        <w:t xml:space="preserve">, released in late August at the Republican National Convention, </w:t>
      </w:r>
      <w:r w:rsidRPr="00971B47">
        <w:rPr>
          <w:rStyle w:val="StyleUnderline"/>
        </w:rPr>
        <w:t xml:space="preserve">says, "In the face of </w:t>
      </w:r>
      <w:r w:rsidRPr="00971B47">
        <w:rPr>
          <w:rStyle w:val="StyleUnderline"/>
        </w:rPr>
        <w:lastRenderedPageBreak/>
        <w:t>China’s accelerated military build-up, the United States and our allies must maintain appropriate military capabilities to discourage any aggressive or coercive behavior by China against its neighbors." The disconnect between the brewing troubles in China and the seemingly unshakable perception of Chinese strength persists</w:t>
      </w:r>
      <w:r w:rsidRPr="00971B47">
        <w:rPr>
          <w:sz w:val="16"/>
        </w:rPr>
        <w:t xml:space="preserve"> even though the U.S. media accurately cover China, in particular the country’s inner fragilities. One explanation for this disconnect is that </w:t>
      </w:r>
      <w:r w:rsidRPr="00971B47">
        <w:rPr>
          <w:rStyle w:val="StyleUnderline"/>
        </w:rPr>
        <w:t>elites and ordinary Americans remain poorly informed about China and the nature of its economic challenges in the coming decades</w:t>
      </w:r>
      <w:r w:rsidRPr="00971B47">
        <w:rPr>
          <w:sz w:val="16"/>
        </w:rPr>
        <w:t xml:space="preserve">. The current economic slowdown in Beijing is neither cyclical nor the result of weak external demand for Chinese goods. China’s economic ills are far more deeply rooted: an overbearing state squandering capital and squeezing out the private sector, systemic inefficiency and lack of innovation, a rapacious ruling elite interested solely in self-enrichment and the perpetuation of its privileges, a woefully underdeveloped financial sector, and mounting ecological and demographic pressures. Yet </w:t>
      </w:r>
      <w:r w:rsidRPr="00971B47">
        <w:rPr>
          <w:rStyle w:val="StyleUnderline"/>
        </w:rPr>
        <w:t xml:space="preserve">even for those who follow China, the prevailing wisdom is that though China has entered a rough patch, its fundamentals remain strong. </w:t>
      </w:r>
      <w:r w:rsidRPr="00971B47">
        <w:rPr>
          <w:rStyle w:val="Emphasis"/>
        </w:rPr>
        <w:t xml:space="preserve">Americans’ domestic perceptions influence how they see their rivals. </w:t>
      </w:r>
      <w:r w:rsidRPr="00971B47">
        <w:rPr>
          <w:sz w:val="16"/>
        </w:rPr>
        <w:t xml:space="preserve">It is no coincidence that the period in the 1970s and late 1980s when Americans missed signs of rivals’ decline corresponded with intense dissatisfaction with U.S. performance (President Jimmy Carter’s 1979 "malaise speech," for example). Today, </w:t>
      </w:r>
      <w:r w:rsidRPr="00971B47">
        <w:rPr>
          <w:rStyle w:val="StyleUnderline"/>
        </w:rPr>
        <w:t>a China whose growth rate is falling from 10 to 8 percent a year</w:t>
      </w:r>
      <w:r w:rsidRPr="00971B47">
        <w:rPr>
          <w:sz w:val="16"/>
        </w:rPr>
        <w:t xml:space="preserve"> (for now) </w:t>
      </w:r>
      <w:r w:rsidRPr="00971B47">
        <w:rPr>
          <w:rStyle w:val="StyleUnderline"/>
        </w:rPr>
        <w:t>looks pretty good in comparison with an America where annual growth languishes at below 2 percent</w:t>
      </w:r>
      <w:r w:rsidRPr="00971B47">
        <w:rPr>
          <w:sz w:val="16"/>
        </w:rPr>
        <w:t xml:space="preserve"> and unemployment stays above 8 percent. </w:t>
      </w:r>
      <w:r w:rsidRPr="00971B47">
        <w:rPr>
          <w:rStyle w:val="StyleUnderline"/>
        </w:rPr>
        <w:t xml:space="preserve">In the eyes of many Americans, things may be bad over there, but they are much worse here. Perceptions of a strong and pushy China also persist because of Beijing’s own behavior. The ruling Chinese Communist Party continues to exploit nationalist sentiments to bolster its credentials as the defender of China’s national honor. </w:t>
      </w:r>
      <w:r w:rsidRPr="00971B47">
        <w:rPr>
          <w:sz w:val="16"/>
        </w:rPr>
        <w:t xml:space="preserve">Chinese state media and history textbooks have fed the younger generation such a diet of distorted, jingoistic facts, outright lies, and nationalist myths that it is easy to provoke anti-Western or anti-Japanese sentiments. </w:t>
      </w:r>
      <w:r w:rsidRPr="00971B47">
        <w:rPr>
          <w:rStyle w:val="StyleUnderline"/>
        </w:rPr>
        <w:t>Even more worrisome is Beijing’s uncompromising stance on territorial disputes</w:t>
      </w:r>
      <w:r w:rsidRPr="00971B47">
        <w:rPr>
          <w:sz w:val="16"/>
        </w:rPr>
        <w:t xml:space="preserve"> with America’s key Asian allies, such as Japan and the Philippines. The risk that a contest over disputed maritime territories, especially in the South China Sea, could lead to real armed conflict makes many in the United States believe that they cannot let down their guard against China.</w:t>
      </w:r>
    </w:p>
    <w:p w:rsidR="00757D05" w:rsidRPr="008B3C74" w:rsidRDefault="00757D05" w:rsidP="00757D05">
      <w:pPr>
        <w:pStyle w:val="Heading4"/>
      </w:pPr>
      <w:r w:rsidRPr="008B3C74">
        <w:t>Anti-China stance unites liberals &amp; conservatives in a coalition to oppose the plan</w:t>
      </w:r>
    </w:p>
    <w:p w:rsidR="00757D05" w:rsidRPr="008B3C74" w:rsidRDefault="00757D05" w:rsidP="00757D05">
      <w:pPr>
        <w:rPr>
          <w:rStyle w:val="Style13ptBold"/>
          <w:b w:val="0"/>
        </w:rPr>
      </w:pPr>
      <w:r w:rsidRPr="008B3C74">
        <w:rPr>
          <w:rStyle w:val="Style13ptBold"/>
        </w:rPr>
        <w:t>Jungkun 7</w:t>
      </w:r>
      <w:r w:rsidRPr="008B3C74">
        <w:rPr>
          <w:rStyle w:val="Style13ptBold"/>
          <w:b w:val="0"/>
        </w:rPr>
        <w:t xml:space="preserve"> </w:t>
      </w:r>
      <w:r w:rsidRPr="008B3C74">
        <w:rPr>
          <w:rStyle w:val="Style13ptBold"/>
          <w:b w:val="0"/>
          <w:sz w:val="14"/>
        </w:rPr>
        <w:t xml:space="preserve">(Seo, PhD @ U of Texas, IR, </w:t>
      </w:r>
      <w:r w:rsidRPr="008B3C74">
        <w:rPr>
          <w:rStyle w:val="Style13ptBold"/>
          <w:b w:val="0"/>
          <w:i/>
          <w:sz w:val="14"/>
        </w:rPr>
        <w:t>Breaking with the Party: Preferences, Procedures, &amp; Party Position Shifts in Congress</w:t>
      </w:r>
      <w:r w:rsidRPr="008B3C74">
        <w:rPr>
          <w:rStyle w:val="Style13ptBold"/>
          <w:b w:val="0"/>
          <w:sz w:val="14"/>
        </w:rPr>
        <w:t>, p. google books)</w:t>
      </w:r>
    </w:p>
    <w:p w:rsidR="00757D05" w:rsidRPr="00971B47" w:rsidRDefault="00757D05" w:rsidP="00757D05">
      <w:pPr>
        <w:rPr>
          <w:sz w:val="16"/>
        </w:rPr>
      </w:pPr>
      <w:r w:rsidRPr="00971B47">
        <w:rPr>
          <w:rStyle w:val="StyleUnderline"/>
        </w:rPr>
        <w:t>The literature on Congress</w:t>
      </w:r>
      <w:r w:rsidRPr="00971B47">
        <w:rPr>
          <w:sz w:val="16"/>
        </w:rPr>
        <w:t xml:space="preserve"> and foreign policy </w:t>
      </w:r>
      <w:r w:rsidRPr="00971B47">
        <w:rPr>
          <w:rStyle w:val="StyleUnderline"/>
        </w:rPr>
        <w:t>includes no shortage of scholarly works pointing to legislator ideology as the key determinant for in voting decisions. The more conservative a legislator is, the more likely he or she is to vote for "hawkish" policies</w:t>
      </w:r>
      <w:r w:rsidRPr="00971B47">
        <w:rPr>
          <w:sz w:val="16"/>
        </w:rPr>
        <w:t xml:space="preserve">. I rely on DW-NOMINATE Scores provided by Poole and Rosenthal (1997) to gauge the impact of ideology on members' voting decisions and changes in such decisions over time.')4 What is also interesting over </w:t>
      </w:r>
      <w:r w:rsidRPr="00971B47">
        <w:rPr>
          <w:rStyle w:val="StyleUnderline"/>
        </w:rPr>
        <w:t>the issue of China's NTR extension is the emergence of an "ends-against-the-middle" voting coalition</w:t>
      </w:r>
      <w:r w:rsidRPr="00971B47">
        <w:rPr>
          <w:sz w:val="16"/>
        </w:rPr>
        <w:t xml:space="preserve"> (McRae I970. 51: Poole and Rosenthal I997, Nokken 2003). </w:t>
      </w:r>
      <w:r w:rsidRPr="00971B47">
        <w:rPr>
          <w:rStyle w:val="StyleUnderline"/>
        </w:rPr>
        <w:t>Those members of' Congress with extreme ideological convictions tend to be most vocal against pro-China policy</w:t>
      </w:r>
      <w:r w:rsidRPr="00971B47">
        <w:rPr>
          <w:sz w:val="16"/>
        </w:rPr>
        <w:t xml:space="preserve"> on Capitol Hill, thus establishing a strange congressional coalition composed of both liberals and conservatives. Poole and Rosenthal (1997) illustrate an odd alliance between conservative Senator Jesse Helms of North Carolina and liberal Senator John Kerry of Massachusetts over foreign policy toward Central America. </w:t>
      </w:r>
      <w:r w:rsidRPr="00971B47">
        <w:rPr>
          <w:rStyle w:val="StyleUnderline"/>
        </w:rPr>
        <w:t>Liberals and conservatives have different motivations for their bipartisan voting coalition against China. Some liberal legislators opposed the granting of NTR to China on the grounds that the Chinese government should have been punished for its empty efforts at promoting human rights</w:t>
      </w:r>
      <w:r w:rsidRPr="00971B47">
        <w:rPr>
          <w:sz w:val="16"/>
        </w:rPr>
        <w:t xml:space="preserve"> and improved environmental conditions in China. </w:t>
      </w:r>
      <w:r w:rsidRPr="00971B47">
        <w:rPr>
          <w:rStyle w:val="StyleUnderline"/>
        </w:rPr>
        <w:t>Some conservative members voted to revoke China's NTR status because they believed that they had to press China to protect religious freedom</w:t>
      </w:r>
      <w:r w:rsidRPr="00971B47">
        <w:rPr>
          <w:sz w:val="16"/>
        </w:rPr>
        <w:t xml:space="preserve"> in the most populous country in the world. </w:t>
      </w:r>
      <w:r w:rsidRPr="00971B47">
        <w:rPr>
          <w:rStyle w:val="StyleUnderline"/>
        </w:rPr>
        <w:t xml:space="preserve">A particularly strange partnership of China critics formed in the Senate, where </w:t>
      </w:r>
      <w:r w:rsidRPr="00971B47">
        <w:rPr>
          <w:sz w:val="16"/>
        </w:rPr>
        <w:t xml:space="preserve">Charles E. </w:t>
      </w:r>
      <w:r w:rsidRPr="00971B47">
        <w:rPr>
          <w:rStyle w:val="StyleUnderline"/>
        </w:rPr>
        <w:t>Schumer, a liberal Democrat</w:t>
      </w:r>
      <w:r w:rsidRPr="00971B47">
        <w:rPr>
          <w:sz w:val="16"/>
        </w:rPr>
        <w:t xml:space="preserve"> from New York. </w:t>
      </w:r>
      <w:r w:rsidRPr="00971B47">
        <w:rPr>
          <w:rStyle w:val="StyleUnderline"/>
        </w:rPr>
        <w:t>teamed up with</w:t>
      </w:r>
      <w:r w:rsidRPr="00971B47">
        <w:rPr>
          <w:sz w:val="16"/>
        </w:rPr>
        <w:t xml:space="preserve"> Lindsey </w:t>
      </w:r>
      <w:r w:rsidRPr="00971B47">
        <w:rPr>
          <w:rStyle w:val="StyleUnderline"/>
        </w:rPr>
        <w:t>Graham. a conservative Republican</w:t>
      </w:r>
      <w:r w:rsidRPr="00971B47">
        <w:rPr>
          <w:sz w:val="16"/>
        </w:rPr>
        <w:t xml:space="preserve"> from South Carolina. Together, </w:t>
      </w:r>
      <w:r w:rsidRPr="00971B47">
        <w:rPr>
          <w:rStyle w:val="StyleUnderline"/>
        </w:rPr>
        <w:t>they co-sponsored a measure that would impose a 27.5 percent tariff on Chinese imports</w:t>
      </w:r>
      <w:r w:rsidRPr="00971B47">
        <w:rPr>
          <w:sz w:val="16"/>
        </w:rPr>
        <w:t xml:space="preserve"> if China does not revalue its currency, On March 2006, the Chinese government, even invited these two senators to Beijing to present their side of the undervalued currency debate.</w:t>
      </w:r>
    </w:p>
    <w:p w:rsidR="00757D05" w:rsidRPr="008B3C74" w:rsidRDefault="00757D05" w:rsidP="00757D05">
      <w:pPr>
        <w:pStyle w:val="Heading4"/>
      </w:pPr>
      <w:r w:rsidRPr="008B3C74">
        <w:lastRenderedPageBreak/>
        <w:t>Opposition outweighs support</w:t>
      </w:r>
    </w:p>
    <w:p w:rsidR="00757D05" w:rsidRPr="008B3C74" w:rsidRDefault="00757D05" w:rsidP="00757D05">
      <w:pPr>
        <w:rPr>
          <w:rStyle w:val="Style13ptBold"/>
          <w:b w:val="0"/>
        </w:rPr>
      </w:pPr>
      <w:r w:rsidRPr="008B3C74">
        <w:rPr>
          <w:rStyle w:val="Style13ptBold"/>
        </w:rPr>
        <w:t>King 7</w:t>
      </w:r>
      <w:r w:rsidRPr="008B3C74">
        <w:rPr>
          <w:rStyle w:val="Style13ptBold"/>
          <w:b w:val="0"/>
        </w:rPr>
        <w:t xml:space="preserve"> </w:t>
      </w:r>
      <w:r w:rsidRPr="008B3C74">
        <w:rPr>
          <w:rStyle w:val="Style13ptBold"/>
          <w:b w:val="0"/>
          <w:sz w:val="16"/>
        </w:rPr>
        <w:t>(Neil, 1/1, staff @ The Washingtonian, “Beijing on the Potomac”, https://www.washingtonian.com/2007/01/01/beijing-on-the-potomac/)</w:t>
      </w:r>
    </w:p>
    <w:p w:rsidR="00757D05" w:rsidRPr="00971B47" w:rsidRDefault="00757D05" w:rsidP="00757D05">
      <w:pPr>
        <w:rPr>
          <w:rStyle w:val="StyleUnderline"/>
        </w:rPr>
      </w:pPr>
      <w:r w:rsidRPr="00971B47">
        <w:rPr>
          <w:rStyle w:val="StyleUnderline"/>
        </w:rPr>
        <w:t xml:space="preserve">China has, </w:t>
      </w:r>
      <w:r w:rsidRPr="00971B47">
        <w:rPr>
          <w:rStyle w:val="Emphasis"/>
        </w:rPr>
        <w:t>at best, a weak fan base in Congress</w:t>
      </w:r>
      <w:r w:rsidRPr="00971B47">
        <w:rPr>
          <w:rStyle w:val="StyleUnderline"/>
        </w:rPr>
        <w:t>, and always has.</w:t>
      </w:r>
      <w:r w:rsidRPr="00971B47">
        <w:rPr>
          <w:sz w:val="16"/>
        </w:rPr>
        <w:t xml:space="preserve"> “Fickle,” Freeman calls it. The </w:t>
      </w:r>
      <w:r w:rsidRPr="00971B47">
        <w:rPr>
          <w:rStyle w:val="StyleUnderline"/>
        </w:rPr>
        <w:t>Tiananmen Square</w:t>
      </w:r>
      <w:r w:rsidRPr="00971B47">
        <w:rPr>
          <w:sz w:val="16"/>
        </w:rPr>
        <w:t xml:space="preserve"> crackdown in 1989, the missile-firing flare-up over </w:t>
      </w:r>
      <w:r w:rsidRPr="00971B47">
        <w:rPr>
          <w:rStyle w:val="StyleUnderline"/>
        </w:rPr>
        <w:t>Taiwan</w:t>
      </w:r>
      <w:r w:rsidRPr="00971B47">
        <w:rPr>
          <w:sz w:val="16"/>
        </w:rPr>
        <w:t xml:space="preserve"> in 1995, </w:t>
      </w:r>
      <w:r w:rsidRPr="00971B47">
        <w:rPr>
          <w:rStyle w:val="StyleUnderline"/>
        </w:rPr>
        <w:t>the spate of often flimsy espionage allegations d</w:t>
      </w:r>
      <w:r w:rsidRPr="00971B47">
        <w:rPr>
          <w:sz w:val="16"/>
        </w:rPr>
        <w:t xml:space="preserve">uring the late Clinton years: </w:t>
      </w:r>
      <w:r w:rsidRPr="00971B47">
        <w:rPr>
          <w:rStyle w:val="StyleUnderline"/>
        </w:rPr>
        <w:t>All of it left China’s image in tatters on Capitol Hill. Then came the loud and rancorous debate in 2000 over whether to bless China with most-favored-nation status</w:t>
      </w:r>
      <w:r w:rsidRPr="00971B47">
        <w:rPr>
          <w:sz w:val="16"/>
        </w:rPr>
        <w:t xml:space="preserve"> in the run-up to China’s joining the World Trade Organization. </w:t>
      </w:r>
      <w:r w:rsidRPr="00971B47">
        <w:rPr>
          <w:rStyle w:val="StyleUnderline"/>
        </w:rPr>
        <w:t>The tempest went on for months in Congress, with pro-China heavies</w:t>
      </w:r>
      <w:r w:rsidRPr="00971B47">
        <w:rPr>
          <w:sz w:val="16"/>
        </w:rPr>
        <w:t xml:space="preserve"> like the US Chamber of Commerce, the US-China Business Council, and the Business Roundtable </w:t>
      </w:r>
      <w:r w:rsidRPr="00971B47">
        <w:rPr>
          <w:rStyle w:val="StyleUnderline"/>
        </w:rPr>
        <w:t>duking it out with the more skeptical labor and human-rights groups. China won in the end</w:t>
      </w:r>
      <w:r w:rsidRPr="00971B47">
        <w:rPr>
          <w:sz w:val="16"/>
        </w:rPr>
        <w:t xml:space="preserve"> by 40 votes in the House and far more in the Senate, </w:t>
      </w:r>
      <w:r w:rsidRPr="00971B47">
        <w:rPr>
          <w:rStyle w:val="StyleUnderline"/>
        </w:rPr>
        <w:t>but for a while it looked like a cliffhanger</w:t>
      </w:r>
      <w:r w:rsidRPr="00971B47">
        <w:rPr>
          <w:sz w:val="16"/>
        </w:rPr>
        <w:t xml:space="preserve">. So, </w:t>
      </w:r>
      <w:r w:rsidRPr="00971B47">
        <w:rPr>
          <w:rStyle w:val="StyleUnderline"/>
        </w:rPr>
        <w:t>five years later, does China have a lot more friends in Congress? The US trade deficit with China</w:t>
      </w:r>
      <w:r w:rsidRPr="00971B47">
        <w:rPr>
          <w:sz w:val="16"/>
        </w:rPr>
        <w:t xml:space="preserve">, after all, </w:t>
      </w:r>
      <w:r w:rsidRPr="00971B47">
        <w:rPr>
          <w:rStyle w:val="StyleUnderline"/>
        </w:rPr>
        <w:t>has soared</w:t>
      </w:r>
      <w:r w:rsidRPr="00971B47">
        <w:rPr>
          <w:sz w:val="16"/>
        </w:rPr>
        <w:t xml:space="preserve"> since 2000 from $83 billion to an anticipated $230 billion in 2006. Beijing’s ambassador to the US, the veteran America hand Zhou Wenzhong, puzzles over that question for a minute during a chat one morning at the embassy. He rubs his chin. He sips his tea. He shifts in a formal chair at the far end of a formal Chinese-style reception room. “</w:t>
      </w:r>
      <w:r w:rsidRPr="00971B47">
        <w:rPr>
          <w:rStyle w:val="StyleUnderline"/>
        </w:rPr>
        <w:t>We have converging interests,</w:t>
      </w:r>
      <w:r w:rsidRPr="00971B47">
        <w:rPr>
          <w:sz w:val="16"/>
        </w:rPr>
        <w:t>” he offers. “</w:t>
      </w:r>
      <w:r w:rsidRPr="00971B47">
        <w:rPr>
          <w:rStyle w:val="StyleUnderline"/>
        </w:rPr>
        <w:t>So to that extent, yes, we have allies in Congress.” Pressed to name one, Zhou</w:t>
      </w:r>
      <w:r w:rsidRPr="00971B47">
        <w:rPr>
          <w:sz w:val="16"/>
        </w:rPr>
        <w:t xml:space="preserve"> (pronounced “Joe”) thinks for a second and </w:t>
      </w:r>
      <w:r w:rsidRPr="00971B47">
        <w:rPr>
          <w:rStyle w:val="StyleUnderline"/>
        </w:rPr>
        <w:t>says</w:t>
      </w:r>
      <w:r w:rsidRPr="00971B47">
        <w:rPr>
          <w:sz w:val="16"/>
        </w:rPr>
        <w:t xml:space="preserve">, “Well, </w:t>
      </w:r>
      <w:r w:rsidRPr="00971B47">
        <w:rPr>
          <w:rStyle w:val="StyleUnderline"/>
        </w:rPr>
        <w:t>there’s Senator Byrd.” Senator Robert Byrd? The curmudgeonly 89-year-old from West Virginia who has voted against basically every trade deal that’s ever come before him, including the pivotal 2000 vote on China? Byrd, who railed against the “influx of Chinese goods” during his reelection campaign last fall? Byrd, one of the staunchest protectionists on Capitol Hill?</w:t>
      </w:r>
      <w:r w:rsidRPr="00971B47">
        <w:rPr>
          <w:sz w:val="16"/>
        </w:rPr>
        <w:t xml:space="preserve"> The Byrd mention is funny—or sad—on a couple of levels. China is now America’s fastest-growing export market and our second-largest supplier of goods after Canada, having summarily shoved aside Japan and then Mexico over the last two years for second place. So </w:t>
      </w:r>
      <w:r w:rsidRPr="00971B47">
        <w:rPr>
          <w:rStyle w:val="StyleUnderline"/>
        </w:rPr>
        <w:t xml:space="preserve">imagine the ambassador from Japan or Mexico or Canada having to hem and haw over naming </w:t>
      </w:r>
      <w:r w:rsidRPr="00971B47">
        <w:rPr>
          <w:rStyle w:val="Emphasis"/>
        </w:rPr>
        <w:t>a single solid friend in Congress</w:t>
      </w:r>
      <w:r w:rsidRPr="00971B47">
        <w:rPr>
          <w:rStyle w:val="StyleUnderline"/>
        </w:rPr>
        <w:t xml:space="preserve">, and you get a feel for how strange, even </w:t>
      </w:r>
      <w:r w:rsidRPr="00971B47">
        <w:rPr>
          <w:rStyle w:val="Emphasis"/>
        </w:rPr>
        <w:t>precarious</w:t>
      </w:r>
      <w:r w:rsidRPr="00971B47">
        <w:rPr>
          <w:rStyle w:val="StyleUnderline"/>
        </w:rPr>
        <w:t>, China’s position in Washington really is.</w:t>
      </w:r>
    </w:p>
    <w:p w:rsidR="00757D05" w:rsidRPr="008B3C74" w:rsidRDefault="00757D05" w:rsidP="00757D05">
      <w:pPr>
        <w:pStyle w:val="Heading4"/>
      </w:pPr>
      <w:r w:rsidRPr="008B3C74">
        <w:t>Vocal opposition outweighs support</w:t>
      </w:r>
    </w:p>
    <w:p w:rsidR="00757D05" w:rsidRPr="008B3C74" w:rsidRDefault="00757D05" w:rsidP="00757D05">
      <w:pPr>
        <w:rPr>
          <w:rStyle w:val="Style13ptBold"/>
          <w:b w:val="0"/>
        </w:rPr>
      </w:pPr>
      <w:r w:rsidRPr="008B3C74">
        <w:rPr>
          <w:rStyle w:val="Style13ptBold"/>
        </w:rPr>
        <w:t>Lubman 4</w:t>
      </w:r>
      <w:r w:rsidRPr="008B3C74">
        <w:rPr>
          <w:rStyle w:val="Style13ptBold"/>
          <w:b w:val="0"/>
        </w:rPr>
        <w:t xml:space="preserve"> </w:t>
      </w:r>
      <w:r w:rsidRPr="008B3C74">
        <w:rPr>
          <w:rStyle w:val="Style13ptBold"/>
          <w:b w:val="0"/>
          <w:sz w:val="18"/>
        </w:rPr>
        <w:t>(Stanley, Lecturer of Law and Visiting Scholar for the Center for the Study of Law and Society, UC Berkeley, “The Dragon As Demon: Images Of China On Capitol Hill”, http://escholarship.org/uc/item/4099x6f8#page-2)</w:t>
      </w:r>
    </w:p>
    <w:p w:rsidR="00757D05" w:rsidRPr="00971B47" w:rsidRDefault="00757D05" w:rsidP="00757D05">
      <w:pPr>
        <w:rPr>
          <w:rStyle w:val="StyleUnderline"/>
        </w:rPr>
      </w:pPr>
      <w:r w:rsidRPr="00971B47">
        <w:rPr>
          <w:rStyle w:val="StyleUnderline"/>
        </w:rPr>
        <w:t>As Sino-American relations have changed, so have the institutional arrangements for making China policy.</w:t>
      </w:r>
      <w:r w:rsidRPr="00971B47">
        <w:rPr>
          <w:sz w:val="16"/>
        </w:rPr>
        <w:t xml:space="preserve"> Recent American scholarship teaches that since the end of the Cold War, </w:t>
      </w:r>
      <w:r w:rsidRPr="00971B47">
        <w:rPr>
          <w:rStyle w:val="StyleUnderline"/>
        </w:rPr>
        <w:t>the role of Congress in making China policy has become</w:t>
      </w:r>
      <w:r w:rsidRPr="00971B47">
        <w:rPr>
          <w:sz w:val="16"/>
        </w:rPr>
        <w:t xml:space="preserve"> greater and </w:t>
      </w:r>
      <w:r w:rsidRPr="00971B47">
        <w:rPr>
          <w:rStyle w:val="StyleUnderline"/>
        </w:rPr>
        <w:t>more complicated</w:t>
      </w:r>
      <w:r w:rsidRPr="00971B47">
        <w:rPr>
          <w:sz w:val="16"/>
        </w:rPr>
        <w:t xml:space="preserve">. Robert </w:t>
      </w:r>
      <w:r w:rsidRPr="00971B47">
        <w:rPr>
          <w:rStyle w:val="StyleUnderline"/>
        </w:rPr>
        <w:t>Sutter has noted</w:t>
      </w:r>
      <w:r w:rsidRPr="00971B47">
        <w:rPr>
          <w:sz w:val="16"/>
        </w:rPr>
        <w:t xml:space="preserve"> the multiplication of federal agencies involved in policy, a shift of power from the executive branch, increased participat1'on by nongovernmental organizations (N G05), and "</w:t>
      </w:r>
      <w:r w:rsidRPr="00971B47">
        <w:rPr>
          <w:rStyle w:val="StyleUnderline"/>
        </w:rPr>
        <w:t>much less consensus within Congress" on foreign policy</w:t>
      </w:r>
      <w:r w:rsidRPr="00971B47">
        <w:rPr>
          <w:sz w:val="16"/>
        </w:rPr>
        <w:t xml:space="preserve">.9 As Sutter has observed, " [B]ecause security issues and opposition no longer dominate US foreign policy, </w:t>
      </w:r>
      <w:r w:rsidRPr="00971B47">
        <w:rPr>
          <w:rStyle w:val="StyleUnderline"/>
        </w:rPr>
        <w:t>economic interests, democratization abroad, and human rights have greater prominence in policy making</w:t>
      </w:r>
      <w:r w:rsidRPr="00971B47">
        <w:rPr>
          <w:sz w:val="16"/>
        </w:rPr>
        <w:t>." Robert Suettinger has cited one study arguing that public apathy about foreign policy make it possible for politicians to "appeal to small constituencies with strongly held views on foreign policy without concern that they will alienate moderate voters;" " he cites another study asserting that "</w:t>
      </w:r>
      <w:r w:rsidRPr="00971B47">
        <w:rPr>
          <w:rStyle w:val="StyleUnderline"/>
        </w:rPr>
        <w:t>congressional inputs into foreign policy are now more likely to be negative and intentionally disruptive"</w:t>
      </w:r>
      <w:r w:rsidRPr="00971B47">
        <w:rPr>
          <w:sz w:val="16"/>
        </w:rPr>
        <w:t xml:space="preserve"> and that "</w:t>
      </w:r>
      <w:r w:rsidRPr="00971B47">
        <w:rPr>
          <w:rStyle w:val="StyleUnderline"/>
        </w:rPr>
        <w:t>individual members of Congress with single-issue agendas for China - human rights, nonproliferation, abortion, and religious freedom - may have significant influence on the larger policy agenda." Sutter has noted "the virulence of the debate over the China threat" and the "often exaggerated congressional assertions about negative features of the Chinese government' s behavior"</w:t>
      </w:r>
    </w:p>
    <w:p w:rsidR="00757D05" w:rsidRPr="008B3C74" w:rsidRDefault="00757D05" w:rsidP="00757D05">
      <w:pPr>
        <w:pStyle w:val="Heading4"/>
      </w:pPr>
      <w:r w:rsidRPr="008B3C74">
        <w:lastRenderedPageBreak/>
        <w:t>Opposition has a “debating advantage” over support</w:t>
      </w:r>
    </w:p>
    <w:p w:rsidR="00757D05" w:rsidRPr="008B3C74" w:rsidRDefault="00757D05" w:rsidP="00757D05">
      <w:pPr>
        <w:rPr>
          <w:rStyle w:val="Style13ptBold"/>
          <w:b w:val="0"/>
        </w:rPr>
      </w:pPr>
      <w:r w:rsidRPr="008B3C74">
        <w:rPr>
          <w:rStyle w:val="Style13ptBold"/>
        </w:rPr>
        <w:t>Lubman 4</w:t>
      </w:r>
      <w:r w:rsidRPr="008B3C74">
        <w:rPr>
          <w:rStyle w:val="Style13ptBold"/>
          <w:b w:val="0"/>
        </w:rPr>
        <w:t xml:space="preserve"> </w:t>
      </w:r>
      <w:r w:rsidRPr="008B3C74">
        <w:rPr>
          <w:rStyle w:val="Style13ptBold"/>
          <w:b w:val="0"/>
          <w:sz w:val="18"/>
        </w:rPr>
        <w:t>(Stanley, Lecturer of Law and Visiting Scholar for the Center for the Study of Law and Society, UC Berkeley, “The Dragon As Demon: Images Of China On Capitol Hill”, http://escholarship.org/uc/item/4099x6f8#page-2)</w:t>
      </w:r>
    </w:p>
    <w:p w:rsidR="00757D05" w:rsidRPr="00971B47" w:rsidRDefault="00757D05" w:rsidP="00757D05">
      <w:pPr>
        <w:rPr>
          <w:rStyle w:val="Emphasis"/>
        </w:rPr>
      </w:pPr>
      <w:r w:rsidRPr="00971B47">
        <w:rPr>
          <w:rStyle w:val="StyleUnderline"/>
        </w:rPr>
        <w:t>The arguments of members of Congress on abortion, religious freedom, and dissent are grounded in domestic issues of high "symbolic" significance to some Americans. Such arguments</w:t>
      </w:r>
      <w:r w:rsidRPr="00971B47">
        <w:rPr>
          <w:sz w:val="16"/>
        </w:rPr>
        <w:t xml:space="preserve">, however, </w:t>
      </w:r>
      <w:r w:rsidRPr="00971B47">
        <w:rPr>
          <w:rStyle w:val="StyleUnderline"/>
        </w:rPr>
        <w:t>are one-dimensional, and project American value</w:t>
      </w:r>
      <w:r w:rsidRPr="00971B47">
        <w:rPr>
          <w:sz w:val="16"/>
        </w:rPr>
        <w:t xml:space="preserve">s and institutions </w:t>
      </w:r>
      <w:r w:rsidRPr="00971B47">
        <w:rPr>
          <w:rStyle w:val="StyleUnderline"/>
        </w:rPr>
        <w:t>onto a different society</w:t>
      </w:r>
      <w:r w:rsidRPr="00971B47">
        <w:rPr>
          <w:sz w:val="16"/>
        </w:rPr>
        <w:t xml:space="preserve"> and culture without nuance or awareness of the difficulty of transplanting those values and institutions. As already noted, these </w:t>
      </w:r>
      <w:r w:rsidRPr="00971B47">
        <w:rPr>
          <w:rStyle w:val="StyleUnderline"/>
        </w:rPr>
        <w:t>critics of China give no hint that American leverage over China's domestic policies might be extremely limited</w:t>
      </w:r>
      <w:r w:rsidRPr="00971B47">
        <w:rPr>
          <w:sz w:val="16"/>
        </w:rPr>
        <w:t xml:space="preserve">. Nor is there any evidence of recognition that considerable time would be required to realize any program of political reform undertaken in China. </w:t>
      </w:r>
      <w:r w:rsidRPr="00971B47">
        <w:rPr>
          <w:rStyle w:val="StyleUnderline"/>
        </w:rPr>
        <w:t xml:space="preserve">Free from doubt, adamant in their moralism, unrelenting in their emotional criticism, and insistent on expressing the most idealistic representation of American values, the members of Congress who form an anti-China coalition have a </w:t>
      </w:r>
      <w:r w:rsidRPr="00971B47">
        <w:rPr>
          <w:rStyle w:val="Emphasis"/>
        </w:rPr>
        <w:t>significant debating advantage over those members who favor engagement</w:t>
      </w:r>
      <w:r w:rsidR="00971B47" w:rsidRPr="00971B47">
        <w:rPr>
          <w:rStyle w:val="StyleUnderline"/>
        </w:rPr>
        <w:t>.</w:t>
      </w:r>
      <w:r w:rsidRPr="00971B47">
        <w:rPr>
          <w:rStyle w:val="StyleUnderline"/>
        </w:rPr>
        <w:t xml:space="preserve"> The latter must look to a future in which, they hope, economic and political reform will grow in a China benefited by trade, foreign investment, and a peaceful international environment. That future is uncertain, but the critics who have been quoted here can express their beliefs and hopes buttressed by a </w:t>
      </w:r>
      <w:r w:rsidRPr="00971B47">
        <w:rPr>
          <w:rStyle w:val="Emphasis"/>
        </w:rPr>
        <w:t xml:space="preserve">moral certainty that pro-engagement members cannot affect. </w:t>
      </w:r>
    </w:p>
    <w:p w:rsidR="00757D05" w:rsidRPr="008B3C74" w:rsidRDefault="00757D05" w:rsidP="0099076F">
      <w:pPr>
        <w:pStyle w:val="Heading3"/>
      </w:pPr>
      <w:r w:rsidRPr="008B3C74">
        <w:lastRenderedPageBreak/>
        <w:t>AT: Plan is Popular</w:t>
      </w:r>
    </w:p>
    <w:p w:rsidR="00757D05" w:rsidRPr="008B3C74" w:rsidRDefault="00757D05" w:rsidP="00757D05">
      <w:pPr>
        <w:pStyle w:val="Heading4"/>
      </w:pPr>
      <w:r w:rsidRPr="008B3C74">
        <w:t>Opponents don’t care about details of the plan – They’ll link unrelated issues like human rights to all Chinese engagement</w:t>
      </w:r>
    </w:p>
    <w:p w:rsidR="00757D05" w:rsidRPr="008B3C74" w:rsidRDefault="00757D05" w:rsidP="00757D05">
      <w:pPr>
        <w:rPr>
          <w:rStyle w:val="Style13ptBold"/>
          <w:b w:val="0"/>
        </w:rPr>
      </w:pPr>
      <w:r w:rsidRPr="008B3C74">
        <w:rPr>
          <w:rStyle w:val="Style13ptBold"/>
        </w:rPr>
        <w:t>Lubman 4</w:t>
      </w:r>
      <w:r w:rsidRPr="008B3C74">
        <w:rPr>
          <w:rStyle w:val="Style13ptBold"/>
          <w:b w:val="0"/>
        </w:rPr>
        <w:t xml:space="preserve"> </w:t>
      </w:r>
      <w:r w:rsidRPr="008B3C74">
        <w:rPr>
          <w:rStyle w:val="Style13ptBold"/>
          <w:b w:val="0"/>
          <w:sz w:val="18"/>
        </w:rPr>
        <w:t>(Stanley, Lecturer of Law and Visiting Scholar for the Center for the Study of Law and Society, UC Berkeley, “The Dragon As Demon: Images Of China On Capitol Hill”, http://escholarship.org/uc/item/4099x6f8#page-2)</w:t>
      </w:r>
    </w:p>
    <w:p w:rsidR="004854AC" w:rsidRPr="008B3C74" w:rsidRDefault="00757D05" w:rsidP="00757D05">
      <w:pPr>
        <w:rPr>
          <w:rStyle w:val="StyleUnderline"/>
        </w:rPr>
      </w:pPr>
      <w:r w:rsidRPr="008B3C74">
        <w:rPr>
          <w:rStyle w:val="StyleUnderline"/>
        </w:rPr>
        <w:t>It is probably too much to expect congressional critics of China to avoid linking Chinese human rights abuses to trade</w:t>
      </w:r>
      <w:r w:rsidRPr="008B3C74">
        <w:rPr>
          <w:sz w:val="16"/>
        </w:rPr>
        <w:t xml:space="preserve">-related sanctions </w:t>
      </w:r>
      <w:r w:rsidRPr="008B3C74">
        <w:rPr>
          <w:rStyle w:val="StyleUnderline"/>
        </w:rPr>
        <w:t>in the future,</w:t>
      </w:r>
      <w:r w:rsidRPr="008B3C74">
        <w:rPr>
          <w:sz w:val="16"/>
        </w:rPr>
        <w:t xml:space="preserve"> even if WTO rules present obstacles to such linkage. It is relevant, however, that some of the </w:t>
      </w:r>
      <w:r w:rsidRPr="008B3C74">
        <w:rPr>
          <w:rStyle w:val="StyleUnderline"/>
        </w:rPr>
        <w:t>NGOs</w:t>
      </w:r>
      <w:r w:rsidRPr="008B3C74">
        <w:rPr>
          <w:sz w:val="16"/>
        </w:rPr>
        <w:t xml:space="preserve"> that </w:t>
      </w:r>
      <w:r w:rsidRPr="008B3C74">
        <w:rPr>
          <w:rStyle w:val="StyleUnderline"/>
        </w:rPr>
        <w:t>are most actively trying to influence Congressional views and votes on human rights issues</w:t>
      </w:r>
      <w:r w:rsidRPr="008B3C74">
        <w:rPr>
          <w:sz w:val="16"/>
        </w:rPr>
        <w:t xml:space="preserve"> have adopted a nuanced position on the relationship between trade with China and US policy toward the Chinese government's treatment of its citizens. Even when </w:t>
      </w:r>
      <w:r w:rsidRPr="008B3C74">
        <w:rPr>
          <w:rStyle w:val="StyleUnderline"/>
        </w:rPr>
        <w:t>human rights issues were linked to MFN treatment in the past</w:t>
      </w:r>
      <w:r w:rsidRPr="008B3C74">
        <w:rPr>
          <w:sz w:val="16"/>
        </w:rPr>
        <w:t xml:space="preserve">, some human rights activists privately admitted that they preferred to maintain the trade relationship that MFN made possible." in the future, </w:t>
      </w:r>
      <w:r w:rsidRPr="008B3C74">
        <w:rPr>
          <w:rStyle w:val="StyleUnderline"/>
        </w:rPr>
        <w:t>especially if Congress is asked to affect China' s domestic policies and institutions by applying trade-related sanctions</w:t>
      </w:r>
      <w:r w:rsidRPr="008B3C74">
        <w:rPr>
          <w:sz w:val="16"/>
        </w:rPr>
        <w:t xml:space="preserve">, might some members of Congress be more flexible than they have previously been? The </w:t>
      </w:r>
      <w:r w:rsidRPr="008B3C74">
        <w:rPr>
          <w:rStyle w:val="StyleUnderline"/>
        </w:rPr>
        <w:t>human rights critics</w:t>
      </w:r>
      <w:r w:rsidRPr="008B3C74">
        <w:rPr>
          <w:sz w:val="16"/>
        </w:rPr>
        <w:t xml:space="preserve">, however, </w:t>
      </w:r>
      <w:r w:rsidRPr="008B3C74">
        <w:rPr>
          <w:rStyle w:val="StyleUnderline"/>
        </w:rPr>
        <w:t>may not be able to distance themselves from others who criticize religious persecution, became they support each others' position. Any faint hope that narrow and dogmatically negative views of China might be tempered is no more than a whistle in the dark</w:t>
      </w:r>
      <w:r w:rsidRPr="008B3C74">
        <w:rPr>
          <w:sz w:val="16"/>
        </w:rPr>
        <w:t xml:space="preserve">, but the debates that have been quoted here suggest that </w:t>
      </w:r>
      <w:r w:rsidRPr="008B3C74">
        <w:rPr>
          <w:rStyle w:val="StyleUnderline"/>
        </w:rPr>
        <w:t>there is a good deal of darkness in Congress</w:t>
      </w:r>
      <w:r w:rsidRPr="008B3C74">
        <w:rPr>
          <w:sz w:val="16"/>
        </w:rPr>
        <w:t xml:space="preserve"> that needs to be illuminated. Unfortunately, </w:t>
      </w:r>
      <w:r w:rsidRPr="008B3C74">
        <w:rPr>
          <w:rStyle w:val="StyleUnderline"/>
        </w:rPr>
        <w:t>the groups in Congress that have been identified here as anti-Chinese gather strength from their numbers taken together, and are more likely than not to continue to join forces, especially on the economic issues</w:t>
      </w:r>
      <w:r w:rsidRPr="008B3C74">
        <w:rPr>
          <w:sz w:val="16"/>
        </w:rPr>
        <w:t xml:space="preserve"> that grew prominent in 2003. On these latter issues, moreover, </w:t>
      </w:r>
      <w:r w:rsidRPr="008B3C74">
        <w:rPr>
          <w:rStyle w:val="StyleUnderline"/>
        </w:rPr>
        <w:t xml:space="preserve">Congressional emotions are understandably fueled by knowledge of the pain of constituents who lose jobs because their employers move manufacturing activities to China or close in the face of competition from China. </w:t>
      </w:r>
    </w:p>
    <w:p w:rsidR="00F21C97" w:rsidRPr="008B3C74" w:rsidRDefault="00F21C97" w:rsidP="0099076F">
      <w:pPr>
        <w:pStyle w:val="Heading3"/>
      </w:pPr>
      <w:r w:rsidRPr="008B3C74">
        <w:lastRenderedPageBreak/>
        <w:t>AT: Public Opinion Turn</w:t>
      </w:r>
    </w:p>
    <w:p w:rsidR="00F21C97" w:rsidRPr="008B3C74" w:rsidRDefault="00F21C97" w:rsidP="00F21C97">
      <w:pPr>
        <w:pStyle w:val="Heading4"/>
      </w:pPr>
      <w:r w:rsidRPr="008B3C74">
        <w:t>Public support is divided so anti-China ideologues will hold sway</w:t>
      </w:r>
    </w:p>
    <w:p w:rsidR="00F21C97" w:rsidRPr="008B3C74" w:rsidRDefault="00F21C97" w:rsidP="00F21C97">
      <w:pPr>
        <w:rPr>
          <w:rStyle w:val="Style13ptBold"/>
          <w:b w:val="0"/>
        </w:rPr>
      </w:pPr>
      <w:r w:rsidRPr="008B3C74">
        <w:rPr>
          <w:rStyle w:val="Style13ptBold"/>
        </w:rPr>
        <w:t>Gries 14</w:t>
      </w:r>
      <w:r w:rsidRPr="008B3C74">
        <w:rPr>
          <w:rStyle w:val="Style13ptBold"/>
          <w:b w:val="0"/>
        </w:rPr>
        <w:t xml:space="preserve"> </w:t>
      </w:r>
      <w:r w:rsidRPr="008B3C74">
        <w:rPr>
          <w:rStyle w:val="Style13ptBold"/>
          <w:b w:val="0"/>
          <w:sz w:val="20"/>
        </w:rPr>
        <w:t>(Peter Hays, Harold J. and Ruth Newman Chair and director of the Institute for US-China Issues at the University of Oklahoma, ““Red China” and the “Yellow Peril”: How Ideology Divides Americans over China”, http://www.ou.edu/uschina/texts/Gries.2014.JEAS.Red_China.pdf)</w:t>
      </w:r>
    </w:p>
    <w:p w:rsidR="00F21C97" w:rsidRPr="00971B47" w:rsidRDefault="00F21C97" w:rsidP="00F21C97">
      <w:pPr>
        <w:rPr>
          <w:sz w:val="16"/>
        </w:rPr>
      </w:pPr>
      <w:r w:rsidRPr="00971B47">
        <w:rPr>
          <w:sz w:val="16"/>
        </w:rPr>
        <w:t xml:space="preserve">Recent changes in the US electoral system suggest that </w:t>
      </w:r>
      <w:r w:rsidRPr="00971B47">
        <w:rPr>
          <w:rStyle w:val="StyleUnderline"/>
        </w:rPr>
        <w:t xml:space="preserve">polarized public opinion over China could come to play a larger role in the making of US China policy. </w:t>
      </w:r>
      <w:r w:rsidRPr="00971B47">
        <w:rPr>
          <w:sz w:val="16"/>
        </w:rPr>
        <w:t xml:space="preserve">The “electoral connection” ensures that politicians who want to be reelected will pay careful attention to the international attitudes of their core constituents (Aldrich et al. 2006). </w:t>
      </w:r>
      <w:r w:rsidRPr="00971B47">
        <w:rPr>
          <w:rStyle w:val="StyleUnderline"/>
        </w:rPr>
        <w:t>For the most part, however, the views of the average voter no longer matter to our elected politicians. The “median voter</w:t>
      </w:r>
      <w:r w:rsidRPr="00971B47">
        <w:rPr>
          <w:sz w:val="16"/>
        </w:rPr>
        <w:t xml:space="preserve">” (Downs 1957) </w:t>
      </w:r>
      <w:r w:rsidRPr="00971B47">
        <w:rPr>
          <w:rStyle w:val="StyleUnderline"/>
        </w:rPr>
        <w:t>is less and less relevant today because the majority of House and Senate districts have become hyperpartisan. The South’s partisan realignment</w:t>
      </w:r>
      <w:r w:rsidRPr="00971B47">
        <w:rPr>
          <w:sz w:val="16"/>
        </w:rPr>
        <w:t xml:space="preserve">, begun during the civil rights movement, </w:t>
      </w:r>
      <w:r w:rsidRPr="00971B47">
        <w:rPr>
          <w:rStyle w:val="StyleUnderline"/>
        </w:rPr>
        <w:t>is now largely complete</w:t>
      </w:r>
      <w:r w:rsidRPr="00971B47">
        <w:rPr>
          <w:sz w:val="16"/>
        </w:rPr>
        <w:t xml:space="preserve"> (Valentino and Sears 2005). And </w:t>
      </w:r>
      <w:r w:rsidRPr="00971B47">
        <w:rPr>
          <w:rStyle w:val="StyleUnderline"/>
        </w:rPr>
        <w:t>Americans are increasingly choosing to live in communities of the like-minded: liberals on the coasts or in big cities, conservatives in the heartland or the suburbs</w:t>
      </w:r>
      <w:r w:rsidRPr="00971B47">
        <w:rPr>
          <w:sz w:val="16"/>
        </w:rPr>
        <w:t xml:space="preserve"> (Bishop with Cushing 2008). </w:t>
      </w:r>
      <w:r w:rsidRPr="00971B47">
        <w:rPr>
          <w:rStyle w:val="StyleUnderline"/>
        </w:rPr>
        <w:t>With this ideological self-sorting and gerrymandering, the majority of congressional districts today have become so deeply blue or red that the general election outcome has become a foregone conclusion</w:t>
      </w:r>
      <w:r w:rsidRPr="00971B47">
        <w:rPr>
          <w:sz w:val="16"/>
        </w:rPr>
        <w:t xml:space="preserve">. Statistician Nate Silver (2012) estimates that </w:t>
      </w:r>
      <w:r w:rsidRPr="00971B47">
        <w:rPr>
          <w:rStyle w:val="StyleUnderline"/>
        </w:rPr>
        <w:t>just 8 percent of House districts today are competitive, while a remarkable 56 percent are “landslide districts.” The action in US electoral politics today is therefore largely in the primaries</w:t>
      </w:r>
      <w:r w:rsidRPr="00971B47">
        <w:rPr>
          <w:sz w:val="16"/>
        </w:rPr>
        <w:t xml:space="preserve">. And </w:t>
      </w:r>
      <w:r w:rsidRPr="00971B47">
        <w:rPr>
          <w:rStyle w:val="StyleUnderline"/>
        </w:rPr>
        <w:t>primary voters</w:t>
      </w:r>
      <w:r w:rsidRPr="00971B47">
        <w:rPr>
          <w:sz w:val="16"/>
        </w:rPr>
        <w:t xml:space="preserve">, Gary Jacobson (2012, 1625) has shown, </w:t>
      </w:r>
      <w:r w:rsidRPr="00971B47">
        <w:rPr>
          <w:rStyle w:val="StyleUnderline"/>
        </w:rPr>
        <w:t>are more ideologically extreme than general election voters, especially in the Republican Party. To avoid being “primaried,” therefore, politicians today increasingly pander to the ideological extremes of their parties. This exacerbates conflict and gridloc</w:t>
      </w:r>
      <w:r w:rsidRPr="00971B47">
        <w:rPr>
          <w:sz w:val="16"/>
        </w:rPr>
        <w:t xml:space="preserve">k, not just on domestic economic and cultural issues like the budget and abortion but </w:t>
      </w:r>
      <w:r w:rsidRPr="00971B47">
        <w:rPr>
          <w:rStyle w:val="StyleUnderline"/>
        </w:rPr>
        <w:t>on foreign policy issues like China</w:t>
      </w:r>
      <w:r w:rsidRPr="00971B47">
        <w:rPr>
          <w:sz w:val="16"/>
        </w:rPr>
        <w:t xml:space="preserve"> as well.</w:t>
      </w:r>
    </w:p>
    <w:p w:rsidR="00F21C97" w:rsidRPr="008B3C74" w:rsidRDefault="00F21C97" w:rsidP="00F21C97">
      <w:pPr>
        <w:pStyle w:val="Heading4"/>
      </w:pPr>
      <w:r w:rsidRPr="008B3C74">
        <w:t>Congress doesn’t follow the polls</w:t>
      </w:r>
    </w:p>
    <w:p w:rsidR="00F21C97" w:rsidRPr="008B3C74" w:rsidRDefault="00F21C97" w:rsidP="00F21C97">
      <w:pPr>
        <w:rPr>
          <w:rStyle w:val="Style13ptBold"/>
          <w:b w:val="0"/>
          <w:sz w:val="24"/>
        </w:rPr>
      </w:pPr>
      <w:r w:rsidRPr="008B3C74">
        <w:rPr>
          <w:rStyle w:val="Style13ptBold"/>
        </w:rPr>
        <w:t>Newport &amp; Shapiro 13</w:t>
      </w:r>
      <w:r w:rsidRPr="008B3C74">
        <w:rPr>
          <w:rStyle w:val="Style13ptBold"/>
          <w:b w:val="0"/>
        </w:rPr>
        <w:t xml:space="preserve"> </w:t>
      </w:r>
      <w:r w:rsidRPr="008B3C74">
        <w:rPr>
          <w:rStyle w:val="Style13ptBold"/>
          <w:b w:val="0"/>
          <w:sz w:val="14"/>
        </w:rPr>
        <w:t>(Frank, Gallup, &amp; Robert, Columbia U. Pf of Journalism, “POLLING AND DEMOCRACY: REPORT OF THE AAPOR TASK FORCE ON PUBLIC OPINION AND LEADERSHIP”, https://www.aapor.org/AAPORKentico/AAPOR_Main/media/MainSiteFiles/Final_Task_Force_Report_September_2_2013w_LOGO.pdf)</w:t>
      </w:r>
    </w:p>
    <w:p w:rsidR="00F21C97" w:rsidRPr="00971B47" w:rsidRDefault="00F21C97" w:rsidP="00F21C97">
      <w:pPr>
        <w:rPr>
          <w:sz w:val="16"/>
        </w:rPr>
      </w:pPr>
      <w:r w:rsidRPr="00971B47">
        <w:rPr>
          <w:rStyle w:val="StyleUnderline"/>
        </w:rPr>
        <w:t>There is less information available about public opinion and members of Congress</w:t>
      </w:r>
      <w:r w:rsidRPr="00971B47">
        <w:rPr>
          <w:sz w:val="16"/>
        </w:rPr>
        <w:t xml:space="preserve"> and leaders at other governmental levels. While U.S. Senators and the few at large U.S. Representatives may have access to media and other polls at the state level, </w:t>
      </w:r>
      <w:r w:rsidRPr="00971B47">
        <w:rPr>
          <w:rStyle w:val="StyleUnderline"/>
        </w:rPr>
        <w:t>the degree to which most U.S. representatives have regular access to polls specifically in their districts has not been determined</w:t>
      </w:r>
      <w:r w:rsidRPr="00971B47">
        <w:rPr>
          <w:sz w:val="16"/>
        </w:rPr>
        <w:t xml:space="preserve">. As noted in the older Miller and Stokes study (1963) cited earlier, </w:t>
      </w:r>
      <w:r w:rsidRPr="00971B47">
        <w:rPr>
          <w:rStyle w:val="StyleUnderline"/>
        </w:rPr>
        <w:t>members of Congress’ perceptions of their constituencies’ opinions almost certainly did not come from opinion polls</w:t>
      </w:r>
      <w:r w:rsidRPr="00971B47">
        <w:rPr>
          <w:sz w:val="16"/>
        </w:rPr>
        <w:t xml:space="preserve">, as they were unlikely to have conducted them. </w:t>
      </w:r>
      <w:r w:rsidRPr="00971B47">
        <w:rPr>
          <w:rStyle w:val="StyleUnderline"/>
        </w:rPr>
        <w:t>Where it has been possible to compare legislators or other leaders’ relevant perceptions of public opinion with measures of public opinion,</w:t>
      </w:r>
      <w:r w:rsidRPr="00971B47">
        <w:rPr>
          <w:sz w:val="16"/>
        </w:rPr>
        <w:t xml:space="preserve"> some early studies suggested </w:t>
      </w:r>
      <w:r w:rsidRPr="00971B47">
        <w:rPr>
          <w:rStyle w:val="StyleUnderline"/>
        </w:rPr>
        <w:t>their perceptions were fairly good</w:t>
      </w:r>
      <w:r w:rsidRPr="00971B47">
        <w:rPr>
          <w:sz w:val="16"/>
        </w:rPr>
        <w:t xml:space="preserve">, particularly on salient issues </w:t>
      </w:r>
      <w:r w:rsidRPr="00971B47">
        <w:rPr>
          <w:rStyle w:val="StyleUnderline"/>
        </w:rPr>
        <w:t>but less so on others such as foreign policy; more recent research has found significant misreading of public opinion</w:t>
      </w:r>
      <w:r w:rsidRPr="00971B47">
        <w:rPr>
          <w:sz w:val="16"/>
        </w:rPr>
        <w:t xml:space="preserve"> (see Miller and Stokes 1963, Hedlund and Friesema1972, Kull and Destler 1999, Kull and Ramsey 2002, Kull 2004, and Kull et al., 2011). </w:t>
      </w:r>
    </w:p>
    <w:p w:rsidR="00F21C97" w:rsidRPr="008B3C74" w:rsidRDefault="00F21C97" w:rsidP="00F21C97">
      <w:pPr>
        <w:pStyle w:val="Heading4"/>
      </w:pPr>
      <w:r w:rsidRPr="008B3C74">
        <w:t>Lobbying outweighs general public opinion</w:t>
      </w:r>
    </w:p>
    <w:p w:rsidR="00F21C97" w:rsidRPr="008B3C74" w:rsidRDefault="00F21C97" w:rsidP="00F21C97">
      <w:pPr>
        <w:rPr>
          <w:rStyle w:val="Style13ptBold"/>
          <w:b w:val="0"/>
          <w:sz w:val="24"/>
        </w:rPr>
      </w:pPr>
      <w:r w:rsidRPr="008B3C74">
        <w:rPr>
          <w:rStyle w:val="Style13ptBold"/>
        </w:rPr>
        <w:t>Newport &amp; Shapiro 13</w:t>
      </w:r>
      <w:r w:rsidRPr="008B3C74">
        <w:rPr>
          <w:rStyle w:val="Style13ptBold"/>
          <w:b w:val="0"/>
        </w:rPr>
        <w:t xml:space="preserve"> </w:t>
      </w:r>
      <w:r w:rsidRPr="008B3C74">
        <w:rPr>
          <w:rStyle w:val="Style13ptBold"/>
          <w:b w:val="0"/>
          <w:sz w:val="14"/>
        </w:rPr>
        <w:t>(Frank, Gallup, &amp; Robert, Columbia U. Pf of Journalism, “POLLING AND DEMOCRACY: REPORT OF THE AAPOR TASK FORCE ON PUBLIC OPINION AND LEADERSHIP”, https://www.aapor.org/AAPORKentico/AAPOR_Main/media/MainSiteFiles/Final_Task_Force_Report_September_2_2013w_LOGO.pdf)</w:t>
      </w:r>
    </w:p>
    <w:p w:rsidR="00F21C97" w:rsidRPr="00971B47" w:rsidRDefault="00F21C97" w:rsidP="00F21C97">
      <w:pPr>
        <w:rPr>
          <w:rStyle w:val="StyleUnderline"/>
        </w:rPr>
      </w:pPr>
      <w:r w:rsidRPr="00971B47">
        <w:rPr>
          <w:sz w:val="16"/>
        </w:rPr>
        <w:t xml:space="preserve">Although all adult citizens in a politician’s area of representation in theory have an equal weight at the ballot box, for a variety of reasons, </w:t>
      </w:r>
      <w:r w:rsidRPr="00971B47">
        <w:rPr>
          <w:rStyle w:val="StyleUnderline"/>
        </w:rPr>
        <w:t xml:space="preserve">elected leaders in reality may not regularly pay equal attention to all segments of their constituency or </w:t>
      </w:r>
      <w:r w:rsidRPr="00971B47">
        <w:rPr>
          <w:rStyle w:val="StyleUnderline"/>
        </w:rPr>
        <w:lastRenderedPageBreak/>
        <w:t xml:space="preserve">electorate. Political scientists have identified “subconstituencies” that for Senators and members of Congress can attain significantly disproportionate importance. </w:t>
      </w:r>
      <w:r w:rsidRPr="00971B47">
        <w:rPr>
          <w:sz w:val="16"/>
        </w:rPr>
        <w:t xml:space="preserve">These can vary by policy issue. These </w:t>
      </w:r>
      <w:r w:rsidRPr="00971B47">
        <w:rPr>
          <w:rStyle w:val="StyleUnderline"/>
        </w:rPr>
        <w:t xml:space="preserve">subconstituencies might be defined in term of core electoral supporters, increasingly including campaign donors, and those with whom members of Congress have regular contact </w:t>
      </w:r>
      <w:r w:rsidRPr="00971B47">
        <w:rPr>
          <w:sz w:val="16"/>
        </w:rPr>
        <w:t xml:space="preserve">as related specific ways that they serve individual or groups of constituents, or related to services from the federal government that they bring back to the district (see Mayhew 1974, Fenno 1978, Fiorina 1989, Bishin, 2000, 2009). </w:t>
      </w:r>
      <w:r w:rsidRPr="00971B47">
        <w:rPr>
          <w:rStyle w:val="StyleUnderline"/>
        </w:rPr>
        <w:t>A recent study of congressional representation</w:t>
      </w:r>
      <w:r w:rsidRPr="00971B47">
        <w:rPr>
          <w:sz w:val="16"/>
        </w:rPr>
        <w:t xml:space="preserve"> by Kristina Miler (2010), </w:t>
      </w:r>
      <w:r w:rsidRPr="00971B47">
        <w:rPr>
          <w:rStyle w:val="StyleUnderline"/>
        </w:rPr>
        <w:t>based on a number of interviews with staff members in a sample of congressional offices, is striking in that most of the long list of subconstituency opinions of concern to the legislators on the policy issues the study examined were not of the sort that can be readily found and extracted from sample surveys</w:t>
      </w:r>
      <w:r w:rsidRPr="00971B47">
        <w:rPr>
          <w:sz w:val="16"/>
        </w:rPr>
        <w:t xml:space="preserve">. These </w:t>
      </w:r>
      <w:r w:rsidRPr="00971B47">
        <w:rPr>
          <w:rStyle w:val="StyleUnderline"/>
        </w:rPr>
        <w:t>subconstituencies instead consisted of entities such as business leaders,</w:t>
      </w:r>
      <w:r w:rsidRPr="00971B47">
        <w:rPr>
          <w:sz w:val="16"/>
        </w:rPr>
        <w:t xml:space="preserve"> physicians, patients, organized labor, farmers, senior citizens, insurance companies, attorneys, environmentalists, consumers, utilities, veterans, oil and gas, mining, Native Americans, oil and gas companies, sportsmen, farmers, and state government. The study found that </w:t>
      </w:r>
      <w:r w:rsidRPr="00971B47">
        <w:rPr>
          <w:rStyle w:val="StyleUnderline"/>
        </w:rPr>
        <w:t>members of Congress were involved in representing these subconstituencies’ interests through a process that did not reflect corruption but rather a more natural consequence of the psychological effect of the access of these groups. Legislators too apparently make use of information shortcuts</w:t>
      </w:r>
      <w:r w:rsidRPr="00971B47">
        <w:rPr>
          <w:sz w:val="16"/>
        </w:rPr>
        <w:t xml:space="preserve"> (heuristics) </w:t>
      </w:r>
      <w:r w:rsidRPr="00971B47">
        <w:rPr>
          <w:rStyle w:val="StyleUnderline"/>
        </w:rPr>
        <w:t>in</w:t>
      </w:r>
      <w:r w:rsidRPr="00971B47">
        <w:rPr>
          <w:sz w:val="16"/>
        </w:rPr>
        <w:t xml:space="preserve"> ascertaining and </w:t>
      </w:r>
      <w:r w:rsidRPr="00971B47">
        <w:rPr>
          <w:rStyle w:val="StyleUnderline"/>
        </w:rPr>
        <w:t>representing the preferences of their constituents.</w:t>
      </w:r>
    </w:p>
    <w:p w:rsidR="00F21C97" w:rsidRPr="008B3C74" w:rsidRDefault="00F21C97" w:rsidP="00F21C97">
      <w:pPr>
        <w:pStyle w:val="Heading4"/>
      </w:pPr>
      <w:r w:rsidRPr="008B3C74">
        <w:t xml:space="preserve">National public opinion isn’t key to Congress; they’re </w:t>
      </w:r>
      <w:r w:rsidRPr="008B3C74">
        <w:rPr>
          <w:i/>
          <w:u w:val="single"/>
        </w:rPr>
        <w:t>local</w:t>
      </w:r>
      <w:r w:rsidRPr="008B3C74">
        <w:rPr>
          <w:i/>
        </w:rPr>
        <w:t xml:space="preserve"> </w:t>
      </w:r>
      <w:r w:rsidRPr="008B3C74">
        <w:t>leaders</w:t>
      </w:r>
    </w:p>
    <w:p w:rsidR="00F21C97" w:rsidRPr="008B3C74" w:rsidRDefault="00F21C97" w:rsidP="00F21C97">
      <w:pPr>
        <w:rPr>
          <w:rStyle w:val="Style13ptBold"/>
          <w:b w:val="0"/>
          <w:sz w:val="24"/>
        </w:rPr>
      </w:pPr>
      <w:r w:rsidRPr="008B3C74">
        <w:rPr>
          <w:rStyle w:val="Style13ptBold"/>
        </w:rPr>
        <w:t>Newport &amp; Shapiro 13</w:t>
      </w:r>
      <w:r w:rsidRPr="008B3C74">
        <w:rPr>
          <w:rStyle w:val="Style13ptBold"/>
          <w:b w:val="0"/>
        </w:rPr>
        <w:t xml:space="preserve"> </w:t>
      </w:r>
      <w:r w:rsidRPr="008B3C74">
        <w:rPr>
          <w:rStyle w:val="Style13ptBold"/>
          <w:b w:val="0"/>
          <w:sz w:val="14"/>
        </w:rPr>
        <w:t>(Frank, Gallup, &amp; Robert, Columbia U. Pf of Journalism, “POLLING AND DEMOCRACY: REPORT OF THE AAPOR TASK FORCE ON PUBLIC OPINION AND LEADERSHIP”, https://www.aapor.org/AAPORKentico/AAPOR_Main/media/MainSiteFiles/Final_Task_Force_Report_September_2_2013w_LOGO.pdf)</w:t>
      </w:r>
    </w:p>
    <w:p w:rsidR="00F21C97" w:rsidRPr="00971B47" w:rsidRDefault="00F21C97" w:rsidP="00F21C97">
      <w:pPr>
        <w:rPr>
          <w:sz w:val="16"/>
        </w:rPr>
      </w:pPr>
      <w:r w:rsidRPr="00971B47">
        <w:rPr>
          <w:sz w:val="16"/>
        </w:rPr>
        <w:t xml:space="preserve">Further, </w:t>
      </w:r>
      <w:r w:rsidRPr="00971B47">
        <w:rPr>
          <w:rStyle w:val="StyleUnderline"/>
        </w:rPr>
        <w:t>political leaders can maintain that national poll results are not useful for learning about the relevant opinions of their constituents</w:t>
      </w:r>
      <w:r w:rsidRPr="00971B47">
        <w:rPr>
          <w:sz w:val="16"/>
        </w:rPr>
        <w:t xml:space="preserve"> at some other geographic level. </w:t>
      </w:r>
      <w:r w:rsidRPr="00971B47">
        <w:rPr>
          <w:rStyle w:val="StyleUnderline"/>
        </w:rPr>
        <w:t xml:space="preserve">The freely available polling data in the media or on websites or otherwise publically available may not have the information about public opinion they most need. This is particularly true for state and local leaders interested most in state and local issues </w:t>
      </w:r>
      <w:r w:rsidRPr="00971B47">
        <w:rPr>
          <w:sz w:val="16"/>
        </w:rPr>
        <w:t xml:space="preserve">whereas the available data cover only national issues and the opinions of national samples. Still, </w:t>
      </w:r>
      <w:r w:rsidRPr="00971B47">
        <w:rPr>
          <w:rStyle w:val="StyleUnderline"/>
        </w:rPr>
        <w:t>politicians’ insistence that “my district is different” on national issues is contradicted by research</w:t>
      </w:r>
      <w:r w:rsidRPr="00971B47">
        <w:rPr>
          <w:sz w:val="16"/>
        </w:rPr>
        <w:t xml:space="preserve"> that has shown that on many major issues the geographic variation is small if not trivial (see Kull 2004).3</w:t>
      </w:r>
    </w:p>
    <w:p w:rsidR="00F21C97" w:rsidRPr="008B3C74" w:rsidRDefault="00F21C97" w:rsidP="00F21C97"/>
    <w:p w:rsidR="0099076F" w:rsidRPr="008B3C74" w:rsidRDefault="0099076F" w:rsidP="0099076F">
      <w:pPr>
        <w:pStyle w:val="Heading3"/>
      </w:pPr>
      <w:r w:rsidRPr="008B3C74">
        <w:lastRenderedPageBreak/>
        <w:t>AT: China Lobby</w:t>
      </w:r>
    </w:p>
    <w:p w:rsidR="0099076F" w:rsidRPr="008B3C74" w:rsidRDefault="0099076F" w:rsidP="0099076F">
      <w:pPr>
        <w:pStyle w:val="Heading4"/>
      </w:pPr>
      <w:r w:rsidRPr="008B3C74">
        <w:t xml:space="preserve">Anti-lobbying backlash </w:t>
      </w:r>
      <w:r w:rsidRPr="008B3C74">
        <w:rPr>
          <w:u w:val="single"/>
        </w:rPr>
        <w:t>increases</w:t>
      </w:r>
      <w:r w:rsidRPr="008B3C74">
        <w:t xml:space="preserve"> the link</w:t>
      </w:r>
    </w:p>
    <w:p w:rsidR="0099076F" w:rsidRPr="008B3C74" w:rsidRDefault="0099076F" w:rsidP="0099076F">
      <w:pPr>
        <w:rPr>
          <w:rStyle w:val="Style13ptBold"/>
          <w:b w:val="0"/>
        </w:rPr>
      </w:pPr>
      <w:r w:rsidRPr="008B3C74">
        <w:rPr>
          <w:rStyle w:val="Style13ptBold"/>
        </w:rPr>
        <w:t>Wagreich 13</w:t>
      </w:r>
      <w:r w:rsidRPr="008B3C74">
        <w:rPr>
          <w:rStyle w:val="Style13ptBold"/>
          <w:b w:val="0"/>
        </w:rPr>
        <w:t xml:space="preserve"> </w:t>
      </w:r>
      <w:r w:rsidRPr="008B3C74">
        <w:rPr>
          <w:rStyle w:val="Style13ptBold"/>
          <w:b w:val="0"/>
          <w:sz w:val="18"/>
        </w:rPr>
        <w:t>(Samuel, student @ Harvard Law, B.S. in journalism, legal studies, and Chinese language and culture at Northwestern University, “LOBBYING BY PROXY: A STUDY OF CHINA’S LOBBYING PRACTICES IN THE UNITED STATES 1979-2010 AND THE IMPLICATIONS FOR FARA”, academiccommons.columbia.edu/catalog/ac%3A170072)</w:t>
      </w:r>
    </w:p>
    <w:p w:rsidR="0099076F" w:rsidRPr="0058797D" w:rsidRDefault="0099076F" w:rsidP="0099076F">
      <w:pPr>
        <w:rPr>
          <w:rStyle w:val="StyleUnderline"/>
        </w:rPr>
      </w:pPr>
      <w:r w:rsidRPr="0058797D">
        <w:rPr>
          <w:sz w:val="12"/>
          <w:szCs w:val="12"/>
        </w:rPr>
        <w:t>This study levels another blow against the lobbying transparency framework by demonstrating the inadequacy of the FARA reports. As this work has shown, data mined from FARA disclosures can quite effectively complement other methods of research in elucidating Chinese lobbying practices and deriving spending trends of Chinese foreign agents, but as a stand-alone system, the foreign lobbyist registration statute fails in multiple respects. Additionally, as evidenced by the LDA disclosures and scholarly research, FARA misses an entire universe of corporate lobbying that is conducted on China’s behalf—a universe that often spends more than the very small universe that FARA documents. Corporate lobbying by proxy is clearly the method that dominates the Washington lobbying landscape, as corporations have often shelled out millions of dollars a year to lobby for China in order to endear themselves to Chinese representatives. And while the thought of corporations lobbying on behalf of their own economic interests is neither new nor novel, the phenomenon of quintessentially U.S. multinational companies working with a foreign government to subvert the economic interests of the United States absolutely is. As China transforms into the world’s next superpower, it appears that U.S. corporations may chase it with profligate sycophancy. Either compelled by profit margins, or by an altruistic sense of cosmopolitanism, it seems that the great torrents of U.S. ingenuity will come to disentangle their interests from that of the United States. Therefore, in order for the United States to create a bulwark against a manifesting Fifth Column, it should revise FARA in a way that forces these corporate proxies to disclose their communications with the Chinese government. The efficacy of this change is somewhat dubious, but as Chinese interests have already demonstrated</w:t>
      </w:r>
      <w:r w:rsidRPr="0058797D">
        <w:rPr>
          <w:sz w:val="16"/>
        </w:rPr>
        <w:t xml:space="preserve">, </w:t>
      </w:r>
      <w:r w:rsidRPr="0058797D">
        <w:rPr>
          <w:rStyle w:val="StyleUnderline"/>
        </w:rPr>
        <w:t xml:space="preserve">the notion of </w:t>
      </w:r>
      <w:r w:rsidRPr="0058797D">
        <w:rPr>
          <w:rStyle w:val="Emphasis"/>
        </w:rPr>
        <w:t>public stigma might be enough to forestall the growing ties</w:t>
      </w:r>
      <w:r w:rsidRPr="0058797D">
        <w:rPr>
          <w:rStyle w:val="StyleUnderline"/>
        </w:rPr>
        <w:t xml:space="preserve"> between a rising China and U.S. multinational corporations. This is unless what appears to be a mounting corporate rejection of China’s goals</w:t>
      </w:r>
      <w:r w:rsidRPr="0058797D">
        <w:rPr>
          <w:sz w:val="16"/>
        </w:rPr>
        <w:t xml:space="preserve">—as evidenced by Caterpillar’s lobbying efforts— </w:t>
      </w:r>
      <w:r w:rsidRPr="0058797D">
        <w:rPr>
          <w:rStyle w:val="StyleUnderline"/>
        </w:rPr>
        <w:t>begins to take sway. It is possible that, during the 1980s</w:t>
      </w:r>
      <w:r w:rsidRPr="0058797D">
        <w:rPr>
          <w:sz w:val="16"/>
        </w:rPr>
        <w:t xml:space="preserve"> and 1990s, U</w:t>
      </w:r>
      <w:r w:rsidRPr="0058797D">
        <w:rPr>
          <w:rStyle w:val="StyleUnderline"/>
        </w:rPr>
        <w:t>.S. companies viewed China as the new business frontier where the next trillion dollars would be made.</w:t>
      </w:r>
      <w:r w:rsidRPr="0058797D">
        <w:rPr>
          <w:sz w:val="16"/>
        </w:rPr>
        <w:t xml:space="preserve"> </w:t>
      </w:r>
      <w:r w:rsidRPr="0058797D">
        <w:rPr>
          <w:rStyle w:val="StyleUnderline"/>
        </w:rPr>
        <w:t xml:space="preserve">However, through its </w:t>
      </w:r>
      <w:r w:rsidRPr="0058797D">
        <w:rPr>
          <w:rStyle w:val="Emphasis"/>
        </w:rPr>
        <w:t>abusive business practices that castigate U.S. companies</w:t>
      </w:r>
      <w:r w:rsidRPr="0058797D">
        <w:rPr>
          <w:rStyle w:val="StyleUnderline"/>
        </w:rPr>
        <w:t>, China has demonstrated little to no regard for the health of U.S. corporations</w:t>
      </w:r>
      <w:r w:rsidRPr="0058797D">
        <w:rPr>
          <w:sz w:val="16"/>
        </w:rPr>
        <w:t xml:space="preserve">. Therefore, </w:t>
      </w:r>
      <w:r w:rsidRPr="0058797D">
        <w:rPr>
          <w:rStyle w:val="StyleUnderline"/>
        </w:rPr>
        <w:t xml:space="preserve">it seems likely that a </w:t>
      </w:r>
      <w:r w:rsidRPr="0058797D">
        <w:rPr>
          <w:rStyle w:val="Emphasis"/>
        </w:rPr>
        <w:t>backlash, orchestrated by Congress and backed by U.S. corporations</w:t>
      </w:r>
      <w:r w:rsidRPr="0058797D">
        <w:rPr>
          <w:rStyle w:val="StyleUnderline"/>
        </w:rPr>
        <w:t>, might come to bring China’s lobbying by proxy efforts within Washington to light and keep them at bay.</w:t>
      </w:r>
    </w:p>
    <w:p w:rsidR="0099076F" w:rsidRPr="008B3C74" w:rsidRDefault="0099076F" w:rsidP="0099076F">
      <w:pPr>
        <w:pStyle w:val="Heading4"/>
      </w:pPr>
      <w:r w:rsidRPr="008B3C74">
        <w:t>Corporate lobbies have turned on China due to trade restrictions</w:t>
      </w:r>
    </w:p>
    <w:p w:rsidR="0099076F" w:rsidRPr="008B3C74" w:rsidRDefault="0099076F" w:rsidP="0099076F">
      <w:pPr>
        <w:rPr>
          <w:rStyle w:val="Style13ptBold"/>
          <w:b w:val="0"/>
        </w:rPr>
      </w:pPr>
      <w:r w:rsidRPr="008B3C74">
        <w:rPr>
          <w:rStyle w:val="Style13ptBold"/>
        </w:rPr>
        <w:t>Reuters 16</w:t>
      </w:r>
      <w:r w:rsidRPr="008B3C74">
        <w:rPr>
          <w:rStyle w:val="Style13ptBold"/>
          <w:b w:val="0"/>
        </w:rPr>
        <w:t xml:space="preserve"> </w:t>
      </w:r>
      <w:r w:rsidRPr="008B3C74">
        <w:rPr>
          <w:rStyle w:val="Style13ptBold"/>
          <w:b w:val="0"/>
          <w:sz w:val="16"/>
        </w:rPr>
        <w:t>(3/16, “Ties will progress no matter who wins U.S. election: China's Li”, http://www.reuters.com/article/us-china-parliament-usa-idUSKCN0WI09L)</w:t>
      </w:r>
    </w:p>
    <w:p w:rsidR="0099076F" w:rsidRPr="0058797D" w:rsidRDefault="0099076F" w:rsidP="0099076F">
      <w:pPr>
        <w:rPr>
          <w:sz w:val="16"/>
        </w:rPr>
      </w:pPr>
      <w:r w:rsidRPr="0058797D">
        <w:rPr>
          <w:sz w:val="16"/>
        </w:rPr>
        <w:t xml:space="preserve">Chinese officials have repeatedly pledged to lower market access barriers, but </w:t>
      </w:r>
      <w:r w:rsidRPr="0058797D">
        <w:rPr>
          <w:rStyle w:val="StyleUnderline"/>
        </w:rPr>
        <w:t>U.S. business lobbies say a negative list of prohibited and restricted industries for foreign investors is still too broad and must be whittled down. Uncertainty about the direction of China's reform policies was "softening confidence</w:t>
      </w:r>
      <w:r w:rsidRPr="0058797D">
        <w:rPr>
          <w:sz w:val="16"/>
        </w:rPr>
        <w:t>", John Frisbie, president of the U.S.-China Business Council, told Reuters. "If we could move to reciprocal treatment that would match the U.S. list, that would be great," he added.</w:t>
      </w:r>
    </w:p>
    <w:p w:rsidR="0099076F" w:rsidRPr="008B3C74" w:rsidRDefault="0099076F" w:rsidP="0099076F">
      <w:pPr>
        <w:pStyle w:val="Heading4"/>
      </w:pPr>
      <w:r w:rsidRPr="008B3C74">
        <w:t xml:space="preserve">Lobbying spin </w:t>
      </w:r>
      <w:r w:rsidRPr="008B3C74">
        <w:rPr>
          <w:u w:val="single"/>
        </w:rPr>
        <w:t>increases</w:t>
      </w:r>
      <w:r w:rsidRPr="008B3C74">
        <w:t xml:space="preserve"> the link</w:t>
      </w:r>
    </w:p>
    <w:p w:rsidR="0099076F" w:rsidRPr="008B3C74" w:rsidRDefault="0099076F" w:rsidP="0099076F">
      <w:pPr>
        <w:rPr>
          <w:rStyle w:val="Style13ptBold"/>
          <w:b w:val="0"/>
        </w:rPr>
      </w:pPr>
      <w:r w:rsidRPr="008B3C74">
        <w:rPr>
          <w:rStyle w:val="Style13ptBold"/>
        </w:rPr>
        <w:t>King 7</w:t>
      </w:r>
      <w:r w:rsidRPr="008B3C74">
        <w:rPr>
          <w:rStyle w:val="Style13ptBold"/>
          <w:b w:val="0"/>
        </w:rPr>
        <w:t xml:space="preserve"> </w:t>
      </w:r>
      <w:r w:rsidRPr="008B3C74">
        <w:rPr>
          <w:rStyle w:val="Style13ptBold"/>
          <w:b w:val="0"/>
          <w:sz w:val="16"/>
        </w:rPr>
        <w:t>(Neil, 1/1, staff @ The Washingtonian, “Beijing on the Potomac”, https://www.washingtonian.com/2007/01/01/beijing-on-the-potomac/)</w:t>
      </w:r>
    </w:p>
    <w:p w:rsidR="0099076F" w:rsidRPr="0058797D" w:rsidRDefault="0099076F" w:rsidP="0099076F">
      <w:pPr>
        <w:rPr>
          <w:rStyle w:val="StyleUnderline"/>
        </w:rPr>
      </w:pPr>
      <w:r w:rsidRPr="0058797D">
        <w:rPr>
          <w:sz w:val="16"/>
        </w:rPr>
        <w:t xml:space="preserve">For all the progress, </w:t>
      </w:r>
      <w:r w:rsidRPr="0058797D">
        <w:rPr>
          <w:rStyle w:val="StyleUnderline"/>
        </w:rPr>
        <w:t>a general clumsiness on the PR front is still true for China writ large in Washington. Veteran China hands tell stories</w:t>
      </w:r>
      <w:r w:rsidRPr="0058797D">
        <w:rPr>
          <w:sz w:val="16"/>
        </w:rPr>
        <w:t>—on deepest background—</w:t>
      </w:r>
      <w:r w:rsidRPr="0058797D">
        <w:rPr>
          <w:rStyle w:val="StyleUnderline"/>
        </w:rPr>
        <w:t>of China’s longstanding penchant for delivering testy formal protest letters over even the smallest perceived slights.</w:t>
      </w:r>
      <w:r w:rsidRPr="0058797D">
        <w:rPr>
          <w:sz w:val="16"/>
        </w:rPr>
        <w:t xml:space="preserve"> The brouhaha in 2005 over whether Chinese energy company Cnooc Limited might gobble up Unocal stirred a flurry of such protests, as have the repeated threats by some in the Senate to impose stiff tariffs on Chinese imports unless Beijing loosened controls on its currency. “</w:t>
      </w:r>
      <w:r w:rsidRPr="0058797D">
        <w:rPr>
          <w:rStyle w:val="StyleUnderline"/>
        </w:rPr>
        <w:t>The Chinese Embassy can be pretty ham-handed at times,” says one top Senate staffer, who claims to have a file stuffed with barbed embassy letters.</w:t>
      </w:r>
      <w:r w:rsidRPr="0058797D">
        <w:rPr>
          <w:sz w:val="16"/>
        </w:rPr>
        <w:t xml:space="preserve"> The Cnooc tiff in the summer of 2005 set off a squall on Capitol Hill and showed how unprepared Beijing was to respond. Lawmakers within days were describing Cnooc’s $18.5-billion bid to buy Unocal as a threat to US national security. </w:t>
      </w:r>
      <w:r w:rsidRPr="0058797D">
        <w:rPr>
          <w:rStyle w:val="StyleUnderline"/>
        </w:rPr>
        <w:t>Chinese officials, stunned at the backlash, got testy in return, accusing Congress of singling out China for rough treatment.</w:t>
      </w:r>
    </w:p>
    <w:p w:rsidR="0099076F" w:rsidRPr="008B3C74" w:rsidRDefault="0099076F" w:rsidP="0099076F">
      <w:pPr>
        <w:pStyle w:val="Heading4"/>
      </w:pPr>
      <w:r w:rsidRPr="008B3C74">
        <w:lastRenderedPageBreak/>
        <w:t>Opposition has the upper hand; lobbies are split</w:t>
      </w:r>
    </w:p>
    <w:p w:rsidR="0099076F" w:rsidRPr="008B3C74" w:rsidRDefault="0099076F" w:rsidP="0099076F">
      <w:r w:rsidRPr="008B3C74">
        <w:rPr>
          <w:rStyle w:val="Style13ptBold"/>
        </w:rPr>
        <w:t>Gries 14</w:t>
      </w:r>
      <w:r w:rsidRPr="008B3C74">
        <w:t xml:space="preserve"> </w:t>
      </w:r>
      <w:r w:rsidRPr="008B3C74">
        <w:rPr>
          <w:sz w:val="16"/>
        </w:rPr>
        <w:t>(Peter Hays, Harold J. and Ruth Newman Chair and director of the Institute for US-China Issues at the University of Oklahoma, “‘Red China,’ ‘Free Asia,’ and the ‘Yellow Peril’: How Ideology Divides American Liberals and Conservatives over East Asia”, http://www.ou.edu/uschina/texts/Gries.Libs.Cons.Asia.class.pdf)</w:t>
      </w:r>
    </w:p>
    <w:p w:rsidR="0099076F" w:rsidRPr="0058797D" w:rsidRDefault="0099076F" w:rsidP="0099076F">
      <w:pPr>
        <w:rPr>
          <w:rStyle w:val="StyleUnderline"/>
        </w:rPr>
      </w:pPr>
      <w:r w:rsidRPr="0058797D">
        <w:rPr>
          <w:sz w:val="16"/>
        </w:rPr>
        <w:t xml:space="preserve">Will this delicate balance endure? While politicians from both political parties have long sought to use China against their political opponents in their campaigns, </w:t>
      </w:r>
      <w:r w:rsidRPr="0058797D">
        <w:rPr>
          <w:rStyle w:val="StyleUnderline"/>
        </w:rPr>
        <w:t>Republican politicians today appear to have begun utilizing anti-China tactics more frequently. Republican campaign ads frequently invoke the “Red Menace” and “Yellow Horde” views of China, appealing to conservative fears of both communism and Asians. Meanwhile, pro-China business groups</w:t>
      </w:r>
      <w:r w:rsidRPr="0058797D">
        <w:rPr>
          <w:sz w:val="16"/>
        </w:rPr>
        <w:t xml:space="preserve">, so united in the 1990s as apologists for China during the fight against President Clinton over China’s MFN status, </w:t>
      </w:r>
      <w:r w:rsidRPr="0058797D">
        <w:rPr>
          <w:rStyle w:val="StyleUnderline"/>
        </w:rPr>
        <w:t xml:space="preserve">may now be dividing over China. </w:t>
      </w:r>
      <w:r w:rsidRPr="0058797D">
        <w:rPr>
          <w:sz w:val="16"/>
        </w:rPr>
        <w:t xml:space="preserve">During the Global Financial Crisis in 2008-9, </w:t>
      </w:r>
      <w:r w:rsidRPr="0058797D">
        <w:rPr>
          <w:rStyle w:val="StyleUnderline"/>
        </w:rPr>
        <w:t>the Chinese government made the case to its people that the Chinese economic model was superior to the West’s</w:t>
      </w:r>
      <w:r w:rsidRPr="0058797D">
        <w:rPr>
          <w:sz w:val="16"/>
        </w:rPr>
        <w:t>, contributing to greater Chinese assertiveness and tougher policies towards the Western business world. “</w:t>
      </w:r>
      <w:r w:rsidRPr="0058797D">
        <w:rPr>
          <w:rStyle w:val="StyleUnderline"/>
        </w:rPr>
        <w:t>In my more than two decades in China, I have seldom seen the foreign business community more angry and disillusioned than it is today,” China business expert</w:t>
      </w:r>
      <w:r w:rsidRPr="0058797D">
        <w:rPr>
          <w:sz w:val="16"/>
        </w:rPr>
        <w:t xml:space="preserve"> James </w:t>
      </w:r>
      <w:r w:rsidRPr="0058797D">
        <w:rPr>
          <w:rStyle w:val="StyleUnderline"/>
        </w:rPr>
        <w:t>McGregor</w:t>
      </w:r>
      <w:r w:rsidRPr="0058797D">
        <w:rPr>
          <w:sz w:val="16"/>
        </w:rPr>
        <w:t xml:space="preserve"> (2010) </w:t>
      </w:r>
      <w:r w:rsidRPr="0058797D">
        <w:rPr>
          <w:rStyle w:val="StyleUnderline"/>
        </w:rPr>
        <w:t>wrote</w:t>
      </w:r>
      <w:r w:rsidRPr="0058797D">
        <w:rPr>
          <w:sz w:val="16"/>
        </w:rPr>
        <w:t xml:space="preserve"> for Time magazine. “</w:t>
      </w:r>
      <w:r w:rsidRPr="0058797D">
        <w:rPr>
          <w:rStyle w:val="StyleUnderline"/>
        </w:rPr>
        <w:t>Anti-foreign attitudes and policies in China have been growing and hardening since the global economic crisis.”</w:t>
      </w:r>
      <w:r w:rsidRPr="0058797D">
        <w:rPr>
          <w:sz w:val="16"/>
        </w:rPr>
        <w:t xml:space="preserve"> This recent development raises an important question. </w:t>
      </w:r>
      <w:r w:rsidRPr="0058797D">
        <w:rPr>
          <w:rStyle w:val="StyleUnderline"/>
        </w:rPr>
        <w:t xml:space="preserve">If business Republicans become internally divided over China policy, and stop counterbalancing the anti-China leanings of Main Street conservatives and their elected representatives, what is to keep the Republican Party from moving towards a substantially tougher China policy? We may be poised for a significant change in the politics of China policy on Capitol Hill. </w:t>
      </w:r>
    </w:p>
    <w:p w:rsidR="0099076F" w:rsidRPr="008B3C74" w:rsidRDefault="0099076F" w:rsidP="0099076F">
      <w:pPr>
        <w:pStyle w:val="Heading4"/>
      </w:pPr>
      <w:r w:rsidRPr="008B3C74">
        <w:t>Corporations have turned on China</w:t>
      </w:r>
    </w:p>
    <w:p w:rsidR="0099076F" w:rsidRPr="008B3C74" w:rsidRDefault="0099076F" w:rsidP="0099076F">
      <w:pPr>
        <w:rPr>
          <w:rStyle w:val="Style13ptBold"/>
          <w:b w:val="0"/>
        </w:rPr>
      </w:pPr>
      <w:r w:rsidRPr="008B3C74">
        <w:rPr>
          <w:rStyle w:val="Style13ptBold"/>
        </w:rPr>
        <w:t>Drezner 10</w:t>
      </w:r>
      <w:r w:rsidRPr="008B3C74">
        <w:rPr>
          <w:rStyle w:val="Style13ptBold"/>
          <w:b w:val="0"/>
        </w:rPr>
        <w:t xml:space="preserve"> </w:t>
      </w:r>
      <w:r w:rsidRPr="008B3C74">
        <w:rPr>
          <w:rStyle w:val="Style13ptBold"/>
          <w:b w:val="0"/>
          <w:sz w:val="18"/>
        </w:rPr>
        <w:t>(Daniel, 7/20, professor of international politics at the Fletcher School of Law and Diplomacy at Tufts University, “The death of the China lobby?”, http://foreignpolicy.com/2010/07/20/the-death-of-the-china-lobby/)</w:t>
      </w:r>
    </w:p>
    <w:p w:rsidR="0099076F" w:rsidRPr="0058797D" w:rsidRDefault="0099076F" w:rsidP="0058797D">
      <w:pPr>
        <w:rPr>
          <w:rStyle w:val="StyleUnderline"/>
        </w:rPr>
      </w:pPr>
      <w:r w:rsidRPr="0058797D">
        <w:rPr>
          <w:sz w:val="16"/>
        </w:rPr>
        <w:t xml:space="preserve">Obama could be right, but on one key dimension his bargaining hand will actually be stronger than those of past presidents. </w:t>
      </w:r>
      <w:r w:rsidRPr="0058797D">
        <w:rPr>
          <w:rStyle w:val="StyleUnderline"/>
        </w:rPr>
        <w:t xml:space="preserve">China, by continuing to alienate and frustrate western multinational corporations, is also </w:t>
      </w:r>
      <w:r w:rsidRPr="0058797D">
        <w:rPr>
          <w:rStyle w:val="Emphasis"/>
        </w:rPr>
        <w:t xml:space="preserve">effectively weakening the strongest pro-China lobbies </w:t>
      </w:r>
      <w:r w:rsidRPr="0058797D">
        <w:rPr>
          <w:rStyle w:val="StyleUnderline"/>
        </w:rPr>
        <w:t xml:space="preserve">in </w:t>
      </w:r>
      <w:r w:rsidRPr="0058797D">
        <w:rPr>
          <w:sz w:val="16"/>
          <w:szCs w:val="16"/>
        </w:rPr>
        <w:t>both</w:t>
      </w:r>
      <w:r w:rsidRPr="0058797D">
        <w:rPr>
          <w:rStyle w:val="StyleUnderline"/>
        </w:rPr>
        <w:t xml:space="preserve"> Washington </w:t>
      </w:r>
      <w:r w:rsidRPr="0058797D">
        <w:rPr>
          <w:sz w:val="16"/>
          <w:szCs w:val="16"/>
        </w:rPr>
        <w:t xml:space="preserve">and Brussels. </w:t>
      </w:r>
      <w:r w:rsidRPr="0058797D">
        <w:rPr>
          <w:sz w:val="16"/>
        </w:rPr>
        <w:t xml:space="preserve">As Rachman notes: Were it not for the power of big business, the relationship between the US and China might have gone sour years ago. </w:t>
      </w:r>
      <w:r w:rsidRPr="0058797D">
        <w:rPr>
          <w:rStyle w:val="StyleUnderline"/>
        </w:rPr>
        <w:t>There are forces on both sides of the Pacific – Chinese nationalists, American trade unionists, the military establishments of both countries – that would be happy with a more adversarial relationship. For the past generation it has been US multinationals that have made the counter-argument</w:t>
      </w:r>
      <w:r w:rsidRPr="0058797D">
        <w:rPr>
          <w:sz w:val="16"/>
        </w:rPr>
        <w:t xml:space="preserve"> – that a stronger and more prosperous China could be good for America. </w:t>
      </w:r>
      <w:r w:rsidRPr="0058797D">
        <w:rPr>
          <w:rStyle w:val="StyleUnderline"/>
        </w:rPr>
        <w:t xml:space="preserve">So it is ominous, not just for business but for international politics, that </w:t>
      </w:r>
      <w:r w:rsidRPr="0058797D">
        <w:rPr>
          <w:rStyle w:val="Emphasis"/>
        </w:rPr>
        <w:t>corporate America is showing increasing signs of disillusionment with China</w:t>
      </w:r>
      <w:r w:rsidRPr="0058797D">
        <w:rPr>
          <w:rStyle w:val="StyleUnderline"/>
        </w:rPr>
        <w:t>…. In the past, American business has acted as the single biggest constraint on an anti-Chinese backlash in the US. If companies</w:t>
      </w:r>
      <w:r w:rsidRPr="0058797D">
        <w:rPr>
          <w:sz w:val="16"/>
        </w:rPr>
        <w:t xml:space="preserve"> such as GE, Google and Goldman Sachs </w:t>
      </w:r>
      <w:r w:rsidRPr="0058797D">
        <w:rPr>
          <w:rStyle w:val="StyleUnderline"/>
        </w:rPr>
        <w:t xml:space="preserve">qualify their support for China or refuse to speak up, </w:t>
      </w:r>
      <w:r w:rsidRPr="0058797D">
        <w:rPr>
          <w:rStyle w:val="Emphasis"/>
        </w:rPr>
        <w:t>the protectionist bandwagon will gather speed.</w:t>
      </w:r>
      <w:r w:rsidRPr="0058797D">
        <w:rPr>
          <w:sz w:val="16"/>
        </w:rPr>
        <w:t xml:space="preserve"> The Chinese government, of course, is not stupid. China’s growing confidence in dealing with the US, and the world in general, is still matched by a cautious desire to avoid conflict. At strategic moments, the Chinese government is likely to make tactical concessions – whether on Google or the currency – in an effort to head off a damaging conflict with the US. But </w:t>
      </w:r>
      <w:r w:rsidRPr="0058797D">
        <w:rPr>
          <w:rStyle w:val="StyleUnderline"/>
        </w:rPr>
        <w:t>with American business and the American public increasingly restive, the risks of miscalculation are growing.</w:t>
      </w:r>
    </w:p>
    <w:p w:rsidR="0099076F" w:rsidRPr="008B3C74" w:rsidRDefault="0099076F" w:rsidP="0099076F">
      <w:pPr>
        <w:pStyle w:val="Heading4"/>
      </w:pPr>
      <w:r w:rsidRPr="008B3C74">
        <w:t>China lobby is weak</w:t>
      </w:r>
    </w:p>
    <w:p w:rsidR="0099076F" w:rsidRPr="008B3C74" w:rsidRDefault="0099076F" w:rsidP="0099076F">
      <w:pPr>
        <w:rPr>
          <w:rStyle w:val="Style13ptBold"/>
          <w:b w:val="0"/>
        </w:rPr>
      </w:pPr>
      <w:r w:rsidRPr="008B3C74">
        <w:rPr>
          <w:rStyle w:val="Style13ptBold"/>
        </w:rPr>
        <w:t>Hutzler 13</w:t>
      </w:r>
      <w:r w:rsidRPr="008B3C74">
        <w:rPr>
          <w:rStyle w:val="Style13ptBold"/>
          <w:b w:val="0"/>
        </w:rPr>
        <w:t xml:space="preserve"> </w:t>
      </w:r>
      <w:r w:rsidRPr="008B3C74">
        <w:rPr>
          <w:rStyle w:val="Style13ptBold"/>
          <w:b w:val="0"/>
          <w:sz w:val="16"/>
        </w:rPr>
        <w:t>(Kyle, 7/2, unior in Calhoun College, Yale University, majoring in Economics. He has recently returned from several months in China and is interested in American economic competitiveness issues. He has previously interned at the US International Trade Commission, “Does America Need a Stronger China Lobby?”, https://chinahandsmagazine.org/2013/07/02/does-america-need-a-stronger-china-lobby/)</w:t>
      </w:r>
    </w:p>
    <w:p w:rsidR="0099076F" w:rsidRPr="0058797D" w:rsidRDefault="0099076F" w:rsidP="0099076F">
      <w:pPr>
        <w:rPr>
          <w:sz w:val="16"/>
        </w:rPr>
      </w:pPr>
      <w:r w:rsidRPr="0058797D">
        <w:rPr>
          <w:sz w:val="16"/>
        </w:rPr>
        <w:lastRenderedPageBreak/>
        <w:t xml:space="preserve">Since the normalization of relations between the People’s Republic of China and the United States, </w:t>
      </w:r>
      <w:r w:rsidRPr="0058797D">
        <w:rPr>
          <w:rStyle w:val="StyleUnderline"/>
        </w:rPr>
        <w:t>China</w:t>
      </w:r>
      <w:r w:rsidRPr="0058797D">
        <w:rPr>
          <w:sz w:val="16"/>
        </w:rPr>
        <w:t xml:space="preserve">, consistent with the normal practice of international relations, </w:t>
      </w:r>
      <w:r w:rsidRPr="0058797D">
        <w:rPr>
          <w:rStyle w:val="StyleUnderline"/>
        </w:rPr>
        <w:t>has traditionally engaged the US political system through the executive branch.</w:t>
      </w:r>
      <w:r w:rsidRPr="0058797D">
        <w:rPr>
          <w:sz w:val="16"/>
        </w:rPr>
        <w:t xml:space="preserve"> In the past decade, however, China has initiated efforts to significantly deepen its relationship with Congress. The intensification of Chinese engagement with Congress is driven in part by a shift in the nature of economic relations between the two nations as Chinese entities seek to enter the US market, but is also attributable to a moderation in support from US corporations which have historically lobbied on China’s behalf. </w:t>
      </w:r>
      <w:r w:rsidRPr="0058797D">
        <w:rPr>
          <w:rStyle w:val="StyleUnderline"/>
        </w:rPr>
        <w:t>Despite China’s heightened engagement with Congress, its influence remains modest.</w:t>
      </w:r>
      <w:r w:rsidRPr="0058797D">
        <w:rPr>
          <w:sz w:val="16"/>
        </w:rPr>
        <w:t xml:space="preserve"> Going forward, </w:t>
      </w:r>
      <w:r w:rsidRPr="0058797D">
        <w:rPr>
          <w:rStyle w:val="StyleUnderline"/>
        </w:rPr>
        <w:t>the risk of more volatile bilateral relations driven by hostile congressional actions would suggest the need for further cultivation of Sino-Congressional relations</w:t>
      </w:r>
      <w:r w:rsidRPr="0058797D">
        <w:rPr>
          <w:sz w:val="16"/>
        </w:rPr>
        <w:t xml:space="preserve"> – not simply for China’s sake – but for that of the US as well.</w:t>
      </w:r>
    </w:p>
    <w:p w:rsidR="0099076F" w:rsidRPr="008B3C74" w:rsidRDefault="0099076F" w:rsidP="0099076F">
      <w:pPr>
        <w:pStyle w:val="Heading4"/>
      </w:pPr>
      <w:r w:rsidRPr="008B3C74">
        <w:t>Chinese low-key lobbying won’t work</w:t>
      </w:r>
    </w:p>
    <w:p w:rsidR="0099076F" w:rsidRPr="008B3C74" w:rsidRDefault="0099076F" w:rsidP="0099076F">
      <w:pPr>
        <w:rPr>
          <w:rStyle w:val="Style13ptBold"/>
          <w:b w:val="0"/>
        </w:rPr>
      </w:pPr>
      <w:r w:rsidRPr="008B3C74">
        <w:rPr>
          <w:rStyle w:val="Style13ptBold"/>
        </w:rPr>
        <w:t>King 7</w:t>
      </w:r>
      <w:r w:rsidRPr="008B3C74">
        <w:rPr>
          <w:rStyle w:val="Style13ptBold"/>
          <w:b w:val="0"/>
        </w:rPr>
        <w:t xml:space="preserve"> </w:t>
      </w:r>
      <w:r w:rsidRPr="008B3C74">
        <w:rPr>
          <w:rStyle w:val="Style13ptBold"/>
          <w:b w:val="0"/>
          <w:sz w:val="16"/>
        </w:rPr>
        <w:t>(Neil, 1/1, staff @ The Washingtonian, “Beijing on the Potomac”, https://www.washingtonian.com/2007/01/01/beijing-on-the-potomac/)</w:t>
      </w:r>
    </w:p>
    <w:p w:rsidR="0099076F" w:rsidRPr="00F50AD7" w:rsidRDefault="0099076F" w:rsidP="0099076F">
      <w:pPr>
        <w:rPr>
          <w:sz w:val="16"/>
        </w:rPr>
      </w:pPr>
      <w:r w:rsidRPr="00F50AD7">
        <w:rPr>
          <w:sz w:val="16"/>
        </w:rPr>
        <w:t>Ironically—if only because the deal was already in the works at the time of the Cnooc stink—</w:t>
      </w:r>
      <w:r w:rsidRPr="00F50AD7">
        <w:rPr>
          <w:rStyle w:val="StyleUnderline"/>
        </w:rPr>
        <w:t>China that same month finally gave in to local culture and hired its own lobbying outfit,</w:t>
      </w:r>
      <w:r w:rsidRPr="00F50AD7">
        <w:rPr>
          <w:sz w:val="16"/>
        </w:rPr>
        <w:t xml:space="preserve"> Washington heavyweight Patton Boggs. Pundits heralded the signing as a sea change, as Beijing for ages had sniffed at influence peddling as contrary to communism. </w:t>
      </w:r>
      <w:r w:rsidRPr="00F50AD7">
        <w:rPr>
          <w:rStyle w:val="StyleUnderline"/>
        </w:rPr>
        <w:t>But by Beltway standards the retainer, $22,000 a month, was a pittance. Nor has the contract grown much</w:t>
      </w:r>
      <w:r w:rsidRPr="00F50AD7">
        <w:rPr>
          <w:sz w:val="16"/>
        </w:rPr>
        <w:t xml:space="preserve">. Congressional staffers say that Patton Boggs has served mainly as a writer of letters and an opener of doors on Capitol Hill—doors, some say, that China could just as easily have opened on its own. Patton Boggs declines to talk about its work. So for the moment, </w:t>
      </w:r>
      <w:r w:rsidRPr="00F50AD7">
        <w:rPr>
          <w:rStyle w:val="StyleUnderline"/>
        </w:rPr>
        <w:t>China’s leap into the lobbying world looks more like a hop. “We are still experimenting with this,” says Ambassador Zhou</w:t>
      </w:r>
      <w:r w:rsidRPr="00F50AD7">
        <w:rPr>
          <w:sz w:val="16"/>
        </w:rPr>
        <w:t xml:space="preserve">. He acknowledges that lobbyists “can help in communications” and are useful in interpreting the strange ways of American political culture. But </w:t>
      </w:r>
      <w:r w:rsidRPr="00F50AD7">
        <w:rPr>
          <w:rStyle w:val="StyleUnderline"/>
        </w:rPr>
        <w:t>he’s not predicting a boom in Chinese spending on lobbyists anytime soon. “We are not in a hurry,”</w:t>
      </w:r>
      <w:r w:rsidRPr="00F50AD7">
        <w:rPr>
          <w:sz w:val="16"/>
        </w:rPr>
        <w:t xml:space="preserve"> he says.</w:t>
      </w:r>
    </w:p>
    <w:p w:rsidR="00F12649" w:rsidRDefault="002F1FB1" w:rsidP="002F1FB1">
      <w:pPr>
        <w:pStyle w:val="Heading3"/>
      </w:pPr>
      <w:r w:rsidRPr="002F1FB1">
        <w:lastRenderedPageBreak/>
        <w:t>AT: Climate Lobby</w:t>
      </w:r>
    </w:p>
    <w:p w:rsidR="002F1FB1" w:rsidRPr="002F1FB1" w:rsidRDefault="002F1FB1" w:rsidP="002F1FB1">
      <w:pPr>
        <w:pStyle w:val="Heading4"/>
        <w:rPr>
          <w:rStyle w:val="Style13ptBold"/>
          <w:b/>
        </w:rPr>
      </w:pPr>
      <w:r w:rsidRPr="002F1FB1">
        <w:rPr>
          <w:rStyle w:val="Style13ptBold"/>
          <w:b/>
          <w:u w:val="single"/>
        </w:rPr>
        <w:t>Climate lobbies lose</w:t>
      </w:r>
      <w:r w:rsidRPr="002F1FB1">
        <w:rPr>
          <w:rStyle w:val="Style13ptBold"/>
          <w:b/>
        </w:rPr>
        <w:t xml:space="preserve"> – oil and gas outspend them massively</w:t>
      </w:r>
    </w:p>
    <w:p w:rsidR="002F1FB1" w:rsidRPr="002F1FB1" w:rsidRDefault="002F1FB1" w:rsidP="002F1FB1">
      <w:r>
        <w:rPr>
          <w:rStyle w:val="Style13ptBold"/>
        </w:rPr>
        <w:t xml:space="preserve">Mackinder 10 </w:t>
      </w:r>
      <w:r>
        <w:t>[Evan Mackinder, 8-23-2010, "Pro-Environment Groups Outmatched, Outspent in Battle Over Climate Change Legislation," OpenSecrets Blog, http://www.opensecrets.org/news/2010/08/pro-environment-groups-were-outmatc/]</w:t>
      </w:r>
    </w:p>
    <w:p w:rsidR="002F1FB1" w:rsidRDefault="002F1FB1" w:rsidP="002F1FB1">
      <w:pPr>
        <w:rPr>
          <w:rStyle w:val="Emphasis"/>
        </w:rPr>
      </w:pPr>
      <w:r w:rsidRPr="002F1FB1">
        <w:rPr>
          <w:rStyle w:val="StyleUnderline"/>
        </w:rPr>
        <w:t>It was supposed to be their time.</w:t>
      </w:r>
      <w:r w:rsidRPr="002F1FB1">
        <w:rPr>
          <w:sz w:val="16"/>
        </w:rPr>
        <w:t xml:space="preserve"> With significant majorities in Congress, a president promising action and favorable public opinion all on their side, many environmentalists believed their political stars had properly — and finally — aligned. Sensing the unique opportunity to address global warming on a national scale, </w:t>
      </w:r>
      <w:r w:rsidRPr="002F1FB1">
        <w:rPr>
          <w:rStyle w:val="StyleUnderline"/>
        </w:rPr>
        <w:t>environmental interest groups poured considerable capital into federal lobbying expenditures in an effort to topple their significantly more wealthy foes in the energy industry</w:t>
      </w:r>
      <w:r w:rsidRPr="002F1FB1">
        <w:rPr>
          <w:sz w:val="16"/>
        </w:rPr>
        <w:t xml:space="preserve"> whose political standing appeared uncharacteristically wobbly. At the height of the legislative push, during 2009, </w:t>
      </w:r>
      <w:r w:rsidRPr="002F1FB1">
        <w:rPr>
          <w:rStyle w:val="StyleUnderline"/>
        </w:rPr>
        <w:t xml:space="preserve">pro-environmental groups spent a record $22.4 million on federal lobby efforts. </w:t>
      </w:r>
      <w:r w:rsidRPr="002F1FB1">
        <w:rPr>
          <w:sz w:val="16"/>
        </w:rPr>
        <w:t xml:space="preserve">That is double the average expenditure between 2000 and 2008. Advocacy groups lobbied independently of, and in partnership with, like-minded corporations. Industry leaders — the Nature Conservancy, Environmental Defense Fund and World Wildlife Fund — hit hardest, investing more than $6 million. The US Climate Action Partnership, an unprecedented conglomeration of leading advocacy groups, energy businesses and some of the U.S. largest producers, spent $1 million independently. </w:t>
      </w:r>
      <w:r w:rsidRPr="002F1FB1">
        <w:rPr>
          <w:rStyle w:val="StyleUnderline"/>
        </w:rPr>
        <w:t xml:space="preserve">Yet even as pro-environment groups seemed poised to capitalize on favorable trends, </w:t>
      </w:r>
      <w:r w:rsidRPr="002F1FB1">
        <w:rPr>
          <w:rStyle w:val="Emphasis"/>
        </w:rPr>
        <w:t>moneyed opponents girded for a fight with more financial capital than ever before.</w:t>
      </w:r>
      <w:r>
        <w:rPr>
          <w:rStyle w:val="Emphasis"/>
        </w:rPr>
        <w:t xml:space="preserve"> </w:t>
      </w:r>
      <w:r w:rsidRPr="002F1FB1">
        <w:rPr>
          <w:rStyle w:val="StyleUnderline"/>
        </w:rPr>
        <w:t>Clients in the oil and gas industry unleashed a fury of lobbying expenditures</w:t>
      </w:r>
      <w:r w:rsidRPr="002F1FB1">
        <w:rPr>
          <w:sz w:val="16"/>
        </w:rPr>
        <w:t xml:space="preserve"> in 2009, </w:t>
      </w:r>
      <w:r w:rsidRPr="002F1FB1">
        <w:rPr>
          <w:rStyle w:val="StyleUnderline"/>
        </w:rPr>
        <w:t xml:space="preserve">spending $175 million — easily an industry record — and outpacing the pro-environmental groups by </w:t>
      </w:r>
      <w:r w:rsidRPr="002F1FB1">
        <w:rPr>
          <w:rStyle w:val="Emphasis"/>
        </w:rPr>
        <w:t>nearly eight-fold,</w:t>
      </w:r>
      <w:r w:rsidRPr="002F1FB1">
        <w:rPr>
          <w:sz w:val="16"/>
        </w:rPr>
        <w:t xml:space="preserve"> according to a Center for Responsive Politics analysis. </w:t>
      </w:r>
      <w:r w:rsidRPr="002F1FB1">
        <w:rPr>
          <w:rStyle w:val="StyleUnderline"/>
        </w:rPr>
        <w:t>Some of the largest petroleum companies in the world together spent hundreds of millions of dollars in various attempts to influence politics</w:t>
      </w:r>
      <w:r w:rsidRPr="002F1FB1">
        <w:rPr>
          <w:sz w:val="16"/>
        </w:rPr>
        <w:t xml:space="preserve"> during the past 18 months ExxonMobil, the industry leader in 2009, spent $27.4 million in lobbying expenditures that year — more than the entire pro-environment lobby. And </w:t>
      </w:r>
      <w:r w:rsidRPr="002F1FB1">
        <w:rPr>
          <w:rStyle w:val="StyleUnderline"/>
        </w:rPr>
        <w:t>in July, congressional debate on global warming stopped cold.</w:t>
      </w:r>
      <w:r>
        <w:rPr>
          <w:rStyle w:val="StyleUnderline"/>
        </w:rPr>
        <w:t xml:space="preserve"> </w:t>
      </w:r>
      <w:r w:rsidRPr="002F1FB1">
        <w:rPr>
          <w:rStyle w:val="StyleUnderline"/>
        </w:rPr>
        <w:t xml:space="preserve">In other words, </w:t>
      </w:r>
      <w:r w:rsidRPr="002F1FB1">
        <w:rPr>
          <w:rStyle w:val="Emphasis"/>
        </w:rPr>
        <w:t>Goliath whipped David.</w:t>
      </w:r>
      <w:r>
        <w:rPr>
          <w:rStyle w:val="Emphasis"/>
        </w:rPr>
        <w:t xml:space="preserve"> </w:t>
      </w:r>
      <w:r w:rsidRPr="002F1FB1">
        <w:rPr>
          <w:sz w:val="16"/>
        </w:rPr>
        <w:t>“</w:t>
      </w:r>
      <w:r w:rsidRPr="002F1FB1">
        <w:rPr>
          <w:rStyle w:val="StyleUnderline"/>
        </w:rPr>
        <w:t>The way it turned out was a huge disappointment</w:t>
      </w:r>
      <w:r w:rsidRPr="002F1FB1">
        <w:rPr>
          <w:sz w:val="16"/>
        </w:rPr>
        <w:t>, to put it mildly,” Nathan Wilcox, the Federal Global Warming Program Director for Environment America, one group that lobbied heavily on comprehensive climate change legislation, told OpenSecrets Blog. “</w:t>
      </w:r>
      <w:r w:rsidRPr="002F1FB1">
        <w:rPr>
          <w:rStyle w:val="StyleUnderline"/>
        </w:rPr>
        <w:t>The opposition outspent us, and they took it to a new level this time.”</w:t>
      </w:r>
      <w:r>
        <w:rPr>
          <w:rStyle w:val="StyleUnderline"/>
        </w:rPr>
        <w:t xml:space="preserve"> </w:t>
      </w:r>
      <w:r w:rsidRPr="002F1FB1">
        <w:rPr>
          <w:sz w:val="16"/>
        </w:rPr>
        <w:t xml:space="preserve">MOMENTUM GIVES WAY TO DEFEAT Though only recently coming to a head, the battle over climate change policy — and subsequent dramatic increase in political spending — began a few years earlier for both of these groups. Energy and climate change became major issues for both groups following the Democratic sweep of the congressional mid-year elections in 2006. Environmental groups scored major victories in the 2008 election cycle, betting heavily on a Democratic majority and the presidential candidacy of Barack Obama. Individuals and political action committees contributed nearly $5.6 million to political candidates in 2007 and 2008. Ninety-four percent of the total went to Democrats. These same groups favored Obama, who campaigned on a promise to aggressively tackle global warming, if elected. </w:t>
      </w:r>
      <w:r w:rsidRPr="002F1FB1">
        <w:rPr>
          <w:rStyle w:val="StyleUnderline"/>
        </w:rPr>
        <w:t>Pro-environment groups poured more than $1.2 million into his campaign</w:t>
      </w:r>
      <w:r w:rsidRPr="002F1FB1">
        <w:rPr>
          <w:sz w:val="16"/>
        </w:rPr>
        <w:t xml:space="preserve">, donating to his campaign over Democratic rival Hillary Clinton’s by a seven-to-one margin. </w:t>
      </w:r>
      <w:r w:rsidRPr="002F1FB1">
        <w:rPr>
          <w:rStyle w:val="StyleUnderline"/>
        </w:rPr>
        <w:t>Oil and gas groups again outspent pro-environmental groups considerably, and with their own partisan slant. With more than $35.6 million, individuals and political action committees contributed far more, at a more than six-to-one rate. Seventy-seven percent of contributions from this industry went to Republicans during the 2008 cycle.</w:t>
      </w:r>
      <w:r>
        <w:rPr>
          <w:rStyle w:val="StyleUnderline"/>
        </w:rPr>
        <w:t xml:space="preserve"> </w:t>
      </w:r>
      <w:r w:rsidRPr="002F1FB1">
        <w:rPr>
          <w:sz w:val="16"/>
        </w:rPr>
        <w:t xml:space="preserve">Still, it was pro-environmental groups that backed the winning candidates. And it was pro-environmental groups who carried the political momentum into 2009 and the first legislative battleground in the House of Representatives. Advocacy groups pushed hard for a bill that would tackle global warming by placing an economy-wide cap on carbon emissions. Major industry players lobbied heavily in the first half of the year. Established leaders favoring the legislation — the Environmental Defense Fund, the Natural Resource Defense Council, the Sierra Club — all lobbied heavily, bringing the industry to more than $4.7 million during the first quarter. In the American Security and Clean Energy Act (H.R. 2454), which passed the House of Representatives in June 2009, most saw a serious victory. Wesley Warren, director of programs for the Natural Resources Defense Council, today calls the House’s passage of H.R. 2452 “proof” that money isn’t the final arbiter in legislative matters. “It’s not only about the money,” he told OpenSecrets Blog. “Having money helps, but the other side will always have more and they don’t always win.” Far from united on the issue, however, many environmental activist groups cried foul over perceived carve-outs for special interests, citing massive amounts of carbon offsets given to energy and coal companies, which would exempt large parts of the industries from a cap on carbon emissions. </w:t>
      </w:r>
      <w:r w:rsidRPr="002F1FB1">
        <w:rPr>
          <w:rStyle w:val="StyleUnderline"/>
        </w:rPr>
        <w:t>Greenpeace</w:t>
      </w:r>
      <w:r w:rsidRPr="002F1FB1">
        <w:rPr>
          <w:sz w:val="16"/>
        </w:rPr>
        <w:t xml:space="preserve">, a group that is well-known for its environmental activism and which also lobbied on the bill in 2009, went on record as not supporting the legislation. It </w:t>
      </w:r>
      <w:r w:rsidRPr="002F1FB1">
        <w:rPr>
          <w:rStyle w:val="StyleUnderline"/>
        </w:rPr>
        <w:t>called H.R. 2454 a “victory” for lobbyists from industries of oil, coal and others.</w:t>
      </w:r>
      <w:r>
        <w:rPr>
          <w:rStyle w:val="StyleUnderline"/>
        </w:rPr>
        <w:t xml:space="preserve"> </w:t>
      </w:r>
      <w:r w:rsidRPr="002F1FB1">
        <w:rPr>
          <w:sz w:val="16"/>
        </w:rPr>
        <w:t xml:space="preserve">Indeed, </w:t>
      </w:r>
      <w:r w:rsidRPr="002F1FB1">
        <w:rPr>
          <w:rStyle w:val="StyleUnderline"/>
        </w:rPr>
        <w:t xml:space="preserve">looming over the negotiations throughout the first half of the year was </w:t>
      </w:r>
      <w:r w:rsidRPr="002F1FB1">
        <w:rPr>
          <w:rStyle w:val="Emphasis"/>
        </w:rPr>
        <w:t xml:space="preserve">the oil </w:t>
      </w:r>
      <w:r w:rsidRPr="002F1FB1">
        <w:rPr>
          <w:rStyle w:val="Emphasis"/>
        </w:rPr>
        <w:lastRenderedPageBreak/>
        <w:t>and gas industry’s influential shadow.</w:t>
      </w:r>
      <w:r>
        <w:rPr>
          <w:rStyle w:val="Emphasis"/>
        </w:rPr>
        <w:t xml:space="preserve"> </w:t>
      </w:r>
      <w:r w:rsidRPr="002F1FB1">
        <w:rPr>
          <w:sz w:val="16"/>
        </w:rPr>
        <w:t xml:space="preserve">During the first half of the year, </w:t>
      </w:r>
      <w:r w:rsidRPr="002F1FB1">
        <w:rPr>
          <w:rStyle w:val="StyleUnderline"/>
        </w:rPr>
        <w:t>oil and gas groups spent more than $86.5 million on legislative influence. Some of the largest oil companies in the world — who double as industry spending leaders — lobbied heavily on H.R. 2454.</w:t>
      </w:r>
      <w:r w:rsidRPr="002F1FB1">
        <w:rPr>
          <w:sz w:val="16"/>
        </w:rPr>
        <w:t xml:space="preserve"> ConocoPhillips, Chevron Corp, ExxonMobil and U.S. petroleum conglomerate Koch Industries each individually spent millions of dollars lobbying Congress that quarter . Each listed H.R. 2454 repeatedly on their federally mandated lobbying reports in 2009. “It was a major job-killer,” Bill Bush, a spokesperson for the American Petroleum Institute, a trade association that represents oil and gas interests, told OpenSecrets Blog. “It wasn’t an efficient way to go about the problem of climate change — it would have placed a great burden on those Americans who use and are employed by oil and natural gas companies.” </w:t>
      </w:r>
      <w:r w:rsidRPr="002F1FB1">
        <w:rPr>
          <w:rStyle w:val="StyleUnderline"/>
        </w:rPr>
        <w:t>The fight between pro-environmental and oil and gas groups would only grow more bitter</w:t>
      </w:r>
      <w:r w:rsidRPr="002F1FB1">
        <w:rPr>
          <w:sz w:val="16"/>
        </w:rPr>
        <w:t xml:space="preserve"> as the fight shifted to the notoriously slow-moving Senate. Center for Responsive Politics Researcher Matthias Jaime contributed to this report. Negotiations over legislation to reform the nation’s health care system had inflamed an already deep partisan divide between Democrats and Republicans. It was the perfect situation for opponents of climate change legislation: As Democrats wrangled with the moderate factions of their party over health care, oil and gas groups hammered away in the background. In the year following the House’s initial passage of H.R. 2454, </w:t>
      </w:r>
      <w:r w:rsidRPr="002F1FB1">
        <w:rPr>
          <w:rStyle w:val="StyleUnderline"/>
        </w:rPr>
        <w:t>the oil and gas industry lobbed about $163 million at Congress, bringing their 18 month total to nearly $250 million</w:t>
      </w:r>
      <w:r w:rsidRPr="002F1FB1">
        <w:rPr>
          <w:sz w:val="16"/>
        </w:rPr>
        <w:t xml:space="preserve">. Many of the same leading oil and gas interests lobbying on H.R. 2454 also focused on the Senate versions of the legislation — the Clean Energy Jobs and American Power Act (S.1733), sponsored by Senators John Kerry (Mass.) and Barbara Boxer (Calif.), and which later became known as the American Power Act. </w:t>
      </w:r>
      <w:r w:rsidRPr="002F1FB1">
        <w:rPr>
          <w:rStyle w:val="StyleUnderline"/>
        </w:rPr>
        <w:t>By the time it was over</w:t>
      </w:r>
      <w:r w:rsidRPr="002F1FB1">
        <w:rPr>
          <w:sz w:val="16"/>
        </w:rPr>
        <w:t xml:space="preserve"> in July of this year, with legislation stalling out in the Senate, </w:t>
      </w:r>
      <w:r w:rsidRPr="002F1FB1">
        <w:rPr>
          <w:rStyle w:val="Emphasis"/>
        </w:rPr>
        <w:t>the oil and gas industry had outspent environmental interests more than seven-to-one.</w:t>
      </w:r>
    </w:p>
    <w:p w:rsidR="00F911B2" w:rsidRPr="00F911B2" w:rsidRDefault="00F911B2" w:rsidP="00F911B2">
      <w:pPr>
        <w:pStyle w:val="Heading4"/>
        <w:rPr>
          <w:rStyle w:val="Style13ptBold"/>
          <w:b/>
        </w:rPr>
      </w:pPr>
      <w:r w:rsidRPr="00F911B2">
        <w:rPr>
          <w:rStyle w:val="Style13ptBold"/>
          <w:b/>
        </w:rPr>
        <w:t>Energy industry</w:t>
      </w:r>
      <w:r>
        <w:rPr>
          <w:rStyle w:val="Style13ptBold"/>
          <w:b/>
        </w:rPr>
        <w:t xml:space="preserve"> lobbies </w:t>
      </w:r>
      <w:r w:rsidRPr="00F911B2">
        <w:rPr>
          <w:rStyle w:val="Style13ptBold"/>
          <w:b/>
          <w:u w:val="single"/>
        </w:rPr>
        <w:t>crush</w:t>
      </w:r>
      <w:r>
        <w:rPr>
          <w:rStyle w:val="Style13ptBold"/>
          <w:b/>
        </w:rPr>
        <w:t xml:space="preserve"> climate action – more resources.</w:t>
      </w:r>
    </w:p>
    <w:p w:rsidR="00F911B2" w:rsidRPr="00F911B2" w:rsidRDefault="00F911B2" w:rsidP="00F911B2">
      <w:r>
        <w:rPr>
          <w:rStyle w:val="Style13ptBold"/>
        </w:rPr>
        <w:t xml:space="preserve">Pezzey 14 </w:t>
      </w:r>
      <w:r w:rsidRPr="00F911B2">
        <w:t>[John C. V. Pezzey,</w:t>
      </w:r>
      <w:r>
        <w:t xml:space="preserve"> Fenner School of Environment and Society, Australian National University,</w:t>
      </w:r>
      <w:r w:rsidRPr="00F911B2">
        <w:t xml:space="preserve"> “The influence of lobbying on climate policies; or,</w:t>
      </w:r>
      <w:r>
        <w:t xml:space="preserve"> </w:t>
      </w:r>
      <w:r w:rsidRPr="00F911B2">
        <w:t>why the world might fail”, Environment and Development Economics / Volume 19 / Special Issue 03 / June 2014, pp</w:t>
      </w:r>
      <w:r>
        <w:t xml:space="preserve"> </w:t>
      </w:r>
      <w:r w:rsidRPr="00F911B2">
        <w:t>329 – 332, http://people.anu.edu.au/jack.pezzey/Pezzey2014EDE.pdf</w:t>
      </w:r>
      <w:r>
        <w:t>]</w:t>
      </w:r>
    </w:p>
    <w:p w:rsidR="00F911B2" w:rsidRDefault="00F911B2" w:rsidP="00F911B2">
      <w:pPr>
        <w:rPr>
          <w:sz w:val="16"/>
          <w:szCs w:val="16"/>
        </w:rPr>
      </w:pPr>
      <w:r w:rsidRPr="00F911B2">
        <w:rPr>
          <w:rStyle w:val="StyleUnderline"/>
        </w:rPr>
        <w:t>How can the malign and growing influence of lobbying on global climate policies be checked?</w:t>
      </w:r>
      <w:r w:rsidRPr="00F911B2">
        <w:rPr>
          <w:sz w:val="16"/>
        </w:rPr>
        <w:t xml:space="preserve"> In this short piece I link some wide-ranging suggestions for academic research by environment and development economists that is needed to further this aim, with the key idea in Acemoglu and Robinson’s (2012) Why Nations Fail. Their book argues strongly that </w:t>
      </w:r>
      <w:r w:rsidRPr="00F911B2">
        <w:rPr>
          <w:rStyle w:val="StyleUnderline"/>
        </w:rPr>
        <w:t>sustained, very long-term economic growth through national industrial revolutions requires ‘inclusive institutions’ that distribute political power broadly over a nation’s economic, class and geographical sectors.</w:t>
      </w:r>
      <w:r w:rsidRPr="00F911B2">
        <w:rPr>
          <w:sz w:val="16"/>
        </w:rPr>
        <w:t xml:space="preserve"> This is because long-term growth needs technical innovations, which cause creative destruction (structural adjustment) of existing technologies, which in turn harms the interests of existing elites. If elites are too powerful, they will block new technologies, so as to keep their powers to extract rents from the rest of society, and the nation will then fail (to grow sustainably). To apply this idea to world development, I will assume the aim is to sustain growth in wellbeing, not in GDP; and that uncontrolled ‘carbon’ (greenhouse gas) emissions will seriously damage wellbeing, particularly of poor people in developing countries (Mendelsohn et al., 2006). Any reasonable target for carbon control then needs a ‘climate-technology revolution’ in the world economy (Barrett, 2009), hence globally inclusive institutions to enable globally creative destruction. </w:t>
      </w:r>
      <w:r w:rsidRPr="00F911B2">
        <w:rPr>
          <w:rStyle w:val="Emphasis"/>
        </w:rPr>
        <w:t>Prospects for that are dim.</w:t>
      </w:r>
      <w:r w:rsidRPr="00F911B2">
        <w:rPr>
          <w:rStyle w:val="StyleUnderline"/>
        </w:rPr>
        <w:t xml:space="preserve"> Government provision of education, clear</w:t>
      </w:r>
      <w:r>
        <w:rPr>
          <w:rStyle w:val="StyleUnderline"/>
        </w:rPr>
        <w:t xml:space="preserve"> </w:t>
      </w:r>
      <w:r w:rsidRPr="00F911B2">
        <w:rPr>
          <w:rStyle w:val="StyleUnderline"/>
        </w:rPr>
        <w:t>and enforceable property rights, etc., were important enablers of past</w:t>
      </w:r>
      <w:r>
        <w:rPr>
          <w:rStyle w:val="StyleUnderline"/>
        </w:rPr>
        <w:t xml:space="preserve"> </w:t>
      </w:r>
      <w:r w:rsidRPr="00F911B2">
        <w:rPr>
          <w:rStyle w:val="StyleUnderline"/>
        </w:rPr>
        <w:t>industrial revolutions, but more important was national governments</w:t>
      </w:r>
      <w:r>
        <w:rPr>
          <w:rStyle w:val="StyleUnderline"/>
        </w:rPr>
        <w:t xml:space="preserve"> </w:t>
      </w:r>
      <w:r w:rsidRPr="00F911B2">
        <w:rPr>
          <w:rStyle w:val="StyleUnderline"/>
        </w:rPr>
        <w:t>allowing innovation in response to free-market relative prices.</w:t>
      </w:r>
      <w:r w:rsidRPr="00F911B2">
        <w:rPr>
          <w:sz w:val="16"/>
        </w:rPr>
        <w:t xml:space="preserve"> By contrast, </w:t>
      </w:r>
      <w:r w:rsidRPr="00F911B2">
        <w:rPr>
          <w:rStyle w:val="StyleUnderline"/>
        </w:rPr>
        <w:t xml:space="preserve">a climate-technology revolution needs new, </w:t>
      </w:r>
      <w:r w:rsidRPr="00F911B2">
        <w:rPr>
          <w:sz w:val="16"/>
        </w:rPr>
        <w:t>global</w:t>
      </w:r>
      <w:r w:rsidRPr="00F911B2">
        <w:rPr>
          <w:rStyle w:val="StyleUnderline"/>
        </w:rPr>
        <w:t xml:space="preserve"> governance</w:t>
      </w:r>
      <w:r w:rsidRPr="00F911B2">
        <w:rPr>
          <w:sz w:val="16"/>
        </w:rPr>
        <w:t xml:space="preserve"> for driving innovation, including creating sustained, substantial and widespread carbon pricing schemes if the revolution is to be remotely cost-effective. </w:t>
      </w:r>
      <w:r w:rsidRPr="00F911B2">
        <w:rPr>
          <w:rStyle w:val="StyleUnderline"/>
        </w:rPr>
        <w:t>But global climate governance is weak, and recently seems to be getting</w:t>
      </w:r>
      <w:r>
        <w:rPr>
          <w:rStyle w:val="StyleUnderline"/>
        </w:rPr>
        <w:t xml:space="preserve"> </w:t>
      </w:r>
      <w:r w:rsidRPr="00F911B2">
        <w:rPr>
          <w:rStyle w:val="StyleUnderline"/>
        </w:rPr>
        <w:t>weaker. Reasons include falling public concern for environmental issues</w:t>
      </w:r>
      <w:r>
        <w:rPr>
          <w:rStyle w:val="StyleUnderline"/>
        </w:rPr>
        <w:t xml:space="preserve"> </w:t>
      </w:r>
      <w:r w:rsidRPr="00F911B2">
        <w:rPr>
          <w:sz w:val="16"/>
        </w:rPr>
        <w:t xml:space="preserve">since the 2008 global financial crisis, </w:t>
      </w:r>
      <w:r w:rsidRPr="00F911B2">
        <w:rPr>
          <w:rStyle w:val="StyleUnderline"/>
        </w:rPr>
        <w:t>and rising denial of climate science</w:t>
      </w:r>
      <w:r>
        <w:rPr>
          <w:rStyle w:val="StyleUnderline"/>
        </w:rPr>
        <w:t xml:space="preserve"> </w:t>
      </w:r>
      <w:r w:rsidRPr="00F911B2">
        <w:rPr>
          <w:sz w:val="16"/>
        </w:rPr>
        <w:t xml:space="preserve">(Jacques et al., 2008), </w:t>
      </w:r>
      <w:r w:rsidRPr="00F911B2">
        <w:rPr>
          <w:rStyle w:val="StyleUnderline"/>
        </w:rPr>
        <w:t>but the reason focused on</w:t>
      </w:r>
      <w:r w:rsidRPr="00F911B2">
        <w:rPr>
          <w:sz w:val="16"/>
        </w:rPr>
        <w:t xml:space="preserve"> here </w:t>
      </w:r>
      <w:r w:rsidRPr="00F911B2">
        <w:rPr>
          <w:rStyle w:val="StyleUnderline"/>
        </w:rPr>
        <w:t xml:space="preserve">is </w:t>
      </w:r>
      <w:r w:rsidRPr="00F911B2">
        <w:rPr>
          <w:rStyle w:val="Emphasis"/>
        </w:rPr>
        <w:t>the resurgence of lobbying</w:t>
      </w:r>
      <w:r w:rsidRPr="00F911B2">
        <w:rPr>
          <w:sz w:val="16"/>
        </w:rPr>
        <w:t xml:space="preserve"> (rent-seeking) </w:t>
      </w:r>
      <w:r w:rsidRPr="00F911B2">
        <w:rPr>
          <w:rStyle w:val="Emphasis"/>
        </w:rPr>
        <w:t>by energy-intensive companies</w:t>
      </w:r>
      <w:r w:rsidRPr="00F911B2">
        <w:rPr>
          <w:sz w:val="16"/>
        </w:rPr>
        <w:t xml:space="preserve">. In accordance with Olson’s (1971) general principle, </w:t>
      </w:r>
      <w:r w:rsidRPr="00F911B2">
        <w:rPr>
          <w:rStyle w:val="Emphasis"/>
        </w:rPr>
        <w:t>lobbying is made easier by these companies’ concentration compared to environmental interests,</w:t>
      </w:r>
      <w:r w:rsidRPr="00F911B2">
        <w:rPr>
          <w:rStyle w:val="StyleUnderline"/>
        </w:rPr>
        <w:t xml:space="preserve"> which are spread</w:t>
      </w:r>
      <w:r>
        <w:rPr>
          <w:rStyle w:val="StyleUnderline"/>
        </w:rPr>
        <w:t xml:space="preserve"> </w:t>
      </w:r>
      <w:r w:rsidRPr="00F911B2">
        <w:rPr>
          <w:rStyle w:val="StyleUnderline"/>
        </w:rPr>
        <w:t>over billions of consumers, hundreds of countries, and many generations.</w:t>
      </w:r>
      <w:r>
        <w:rPr>
          <w:rStyle w:val="StyleUnderline"/>
        </w:rPr>
        <w:t xml:space="preserve"> </w:t>
      </w:r>
      <w:r w:rsidRPr="00F911B2">
        <w:rPr>
          <w:rStyle w:val="StyleUnderline"/>
        </w:rPr>
        <w:t>Such lobbying furthers the interests of the planet’s elites</w:t>
      </w:r>
      <w:r w:rsidRPr="00F911B2">
        <w:rPr>
          <w:sz w:val="16"/>
        </w:rPr>
        <w:t xml:space="preserve"> – elites which, from a global perspective, include most voters in rich countries – </w:t>
      </w:r>
      <w:r w:rsidRPr="00F911B2">
        <w:rPr>
          <w:rStyle w:val="StyleUnderline"/>
        </w:rPr>
        <w:t>and in</w:t>
      </w:r>
      <w:r>
        <w:rPr>
          <w:rStyle w:val="StyleUnderline"/>
        </w:rPr>
        <w:t xml:space="preserve"> </w:t>
      </w:r>
      <w:r w:rsidRPr="00F911B2">
        <w:rPr>
          <w:rStyle w:val="StyleUnderline"/>
        </w:rPr>
        <w:t xml:space="preserve">recent years lobbying </w:t>
      </w:r>
      <w:r w:rsidRPr="00F911B2">
        <w:rPr>
          <w:rStyle w:val="Emphasis"/>
        </w:rPr>
        <w:t>seems to be increasingly calling the tune by blocking effective climate policies.</w:t>
      </w:r>
      <w:r w:rsidRPr="00F911B2">
        <w:rPr>
          <w:rStyle w:val="StyleUnderline"/>
        </w:rPr>
        <w:t xml:space="preserve"> Elites are thereby still allowed to emit almost</w:t>
      </w:r>
      <w:r>
        <w:rPr>
          <w:rStyle w:val="StyleUnderline"/>
        </w:rPr>
        <w:t xml:space="preserve"> </w:t>
      </w:r>
      <w:r w:rsidRPr="00F911B2">
        <w:rPr>
          <w:rStyle w:val="StyleUnderline"/>
        </w:rPr>
        <w:t>as much carbon as they please</w:t>
      </w:r>
      <w:r w:rsidRPr="00F911B2">
        <w:rPr>
          <w:sz w:val="16"/>
        </w:rPr>
        <w:t xml:space="preserve">, and to extract current, private benefits in return for costs imposed on future generations, especially poor people in developing countries. So what ‘economic research’ </w:t>
      </w:r>
      <w:r w:rsidRPr="00F911B2">
        <w:rPr>
          <w:sz w:val="16"/>
        </w:rPr>
        <w:lastRenderedPageBreak/>
        <w:t xml:space="preserve">(interpreted broadly here!) could help make global climate policy institutions more inclusive? One suggestion is that research should focus less on ‘pure’, theoretically welfare-maximizing carbon price mechanisms, which auction all tradable carbon permits or allow no carbon tax thresholds, and more on politically pragmatic mechanisms that allow free permits or thresholds to be any fraction of controlled emissions (e.g., Pezzey and Jotzo, 2012). Pure mechanisms, assuming their carbon price is high enough to cut emissions substantially, are likely to fail politically, at least initially, solely because of lobbying resistance to the resulting revenue transfers to government (Pezzey and Jotzo, 2013), before even considering resistance to the creative destruction that would follow any substantial pricing. Most recent literature (e.g., Tietenberg, 2013) broadly accepts such policy realism, and key papers have highlighted the tight limits needed on free permits or tax thresholds to avoid the injustice of giving polluters large windfall profits (e.g., Bovenberg and Goulder, 2001; Sijm et al., 2006), but several authors still study or even recommend pure mechanisms. However, to risk over-generalizing from mainly Australian and American policy developments, </w:t>
      </w:r>
      <w:r w:rsidRPr="00F911B2">
        <w:rPr>
          <w:rStyle w:val="Emphasis"/>
        </w:rPr>
        <w:t>recently increased lobbying seems to be making widespread carbon pricing, however pragmatic, ever less likely</w:t>
      </w:r>
      <w:r w:rsidRPr="00F911B2">
        <w:rPr>
          <w:rStyle w:val="StyleUnderline"/>
        </w:rPr>
        <w:t>.</w:t>
      </w:r>
      <w:r w:rsidRPr="00F911B2">
        <w:rPr>
          <w:sz w:val="16"/>
        </w:rPr>
        <w:t xml:space="preserve"> What can climate economists do about that? One answer would be counter-lobbying. Many lobbying claims about probable dire effects of carbon pricing are wildly exaggerated, and readily refuted by routine economic modelling or case histories. But </w:t>
      </w:r>
      <w:r w:rsidRPr="00F911B2">
        <w:rPr>
          <w:rStyle w:val="StyleUnderline"/>
        </w:rPr>
        <w:t>communicating this effectively needs rapid, tireless, media repetition of the nearly obvious – far from the original research</w:t>
      </w:r>
      <w:r>
        <w:rPr>
          <w:rStyle w:val="StyleUnderline"/>
        </w:rPr>
        <w:t xml:space="preserve"> </w:t>
      </w:r>
      <w:r w:rsidRPr="00F911B2">
        <w:rPr>
          <w:rStyle w:val="StyleUnderline"/>
        </w:rPr>
        <w:t>expected from academics. A Sceptical Climate Economics website</w:t>
      </w:r>
      <w:r w:rsidRPr="00F911B2">
        <w:rPr>
          <w:sz w:val="16"/>
        </w:rPr>
        <w:t xml:space="preserve">, to </w:t>
      </w:r>
      <w:r w:rsidRPr="00F911B2">
        <w:rPr>
          <w:sz w:val="16"/>
          <w:szCs w:val="16"/>
        </w:rPr>
        <w:t>match SkepticalScience.com, might help, but it</w:t>
      </w:r>
      <w:r>
        <w:t xml:space="preserve"> </w:t>
      </w:r>
      <w:r w:rsidRPr="00F911B2">
        <w:rPr>
          <w:rStyle w:val="StyleUnderline"/>
        </w:rPr>
        <w:t>would be laborious to maintain</w:t>
      </w:r>
      <w:r>
        <w:t xml:space="preserve">, </w:t>
      </w:r>
      <w:r w:rsidRPr="00F911B2">
        <w:rPr>
          <w:sz w:val="16"/>
          <w:szCs w:val="16"/>
        </w:rPr>
        <w:t>as policy debates are predominantly national and ever-shifting.</w:t>
      </w:r>
    </w:p>
    <w:p w:rsidR="005720B9" w:rsidRPr="005720B9" w:rsidRDefault="005720B9" w:rsidP="005720B9">
      <w:pPr>
        <w:pStyle w:val="Heading4"/>
        <w:rPr>
          <w:rStyle w:val="Style13ptBold"/>
          <w:b/>
          <w:u w:val="single"/>
        </w:rPr>
      </w:pPr>
      <w:r w:rsidRPr="005720B9">
        <w:rPr>
          <w:rStyle w:val="Style13ptBold"/>
          <w:b/>
        </w:rPr>
        <w:t xml:space="preserve">Other interests outweigh climate lobbies </w:t>
      </w:r>
      <w:r>
        <w:rPr>
          <w:rStyle w:val="Style13ptBold"/>
          <w:b/>
          <w:u w:val="single"/>
        </w:rPr>
        <w:t>eight-to-</w:t>
      </w:r>
      <w:r w:rsidRPr="005720B9">
        <w:rPr>
          <w:rStyle w:val="Style13ptBold"/>
          <w:b/>
          <w:u w:val="single"/>
        </w:rPr>
        <w:t>one</w:t>
      </w:r>
    </w:p>
    <w:p w:rsidR="005720B9" w:rsidRDefault="005720B9" w:rsidP="005720B9">
      <w:r>
        <w:rPr>
          <w:rStyle w:val="Style13ptBold"/>
        </w:rPr>
        <w:t xml:space="preserve">Lavelle 9 </w:t>
      </w:r>
      <w:r>
        <w:t>[Marianne Lavelle, 3-16-2009, "An Army of Lobbyists Readies for Battle on the Climate Bill," Yale Environment 360, http://e360.yale.edu/feature/an_army_of_lobbyists_readies_for_battle_on_the_climate_bill/2131]</w:t>
      </w:r>
    </w:p>
    <w:p w:rsidR="005720B9" w:rsidRDefault="005720B9" w:rsidP="005720B9">
      <w:pPr>
        <w:rPr>
          <w:rStyle w:val="Emphasis"/>
        </w:rPr>
      </w:pPr>
      <w:r w:rsidRPr="005720B9">
        <w:rPr>
          <w:rStyle w:val="Emphasis"/>
        </w:rPr>
        <w:t>If the stage is now set for the climate battle to begin, there is no shortage of combatants</w:t>
      </w:r>
      <w:r w:rsidRPr="005720B9">
        <w:rPr>
          <w:rStyle w:val="StyleUnderline"/>
        </w:rPr>
        <w:t>.</w:t>
      </w:r>
      <w:r w:rsidRPr="005720B9">
        <w:rPr>
          <w:sz w:val="16"/>
        </w:rPr>
        <w:t xml:space="preserve"> A Center for Public Integrity analysis shows that, by the end of last year, </w:t>
      </w:r>
      <w:r w:rsidRPr="005720B9">
        <w:rPr>
          <w:rStyle w:val="StyleUnderline"/>
        </w:rPr>
        <w:t>more than 770 companies and interest groups had hired an estimated 2,340 lobbyists to influence federal policy on climate change.</w:t>
      </w:r>
      <w:r w:rsidRPr="005720B9">
        <w:rPr>
          <w:sz w:val="16"/>
        </w:rPr>
        <w:t xml:space="preserve"> That’s an increase of more than 300 percent in just five years, and means that Washington can now boast more than four climate lobbyists for every member of Congress. </w:t>
      </w:r>
      <w:r w:rsidRPr="005720B9">
        <w:rPr>
          <w:rStyle w:val="StyleUnderline"/>
        </w:rPr>
        <w:t xml:space="preserve">Some of the lobbyists, like those representing the U.S. Chamber, clearly are seeking to </w:t>
      </w:r>
      <w:r w:rsidRPr="005720B9">
        <w:rPr>
          <w:rStyle w:val="Emphasis"/>
        </w:rPr>
        <w:t>derail any federal effort to mandate a reduction in fossil fuel emissions</w:t>
      </w:r>
      <w:r w:rsidRPr="005720B9">
        <w:rPr>
          <w:rStyle w:val="StyleUnderline"/>
        </w:rPr>
        <w:t>.</w:t>
      </w:r>
      <w:r w:rsidRPr="005720B9">
        <w:rPr>
          <w:sz w:val="16"/>
        </w:rPr>
        <w:t xml:space="preserve"> But </w:t>
      </w:r>
      <w:r w:rsidRPr="005720B9">
        <w:rPr>
          <w:rStyle w:val="StyleUnderline"/>
        </w:rPr>
        <w:t>others</w:t>
      </w:r>
      <w:r w:rsidRPr="005720B9">
        <w:rPr>
          <w:sz w:val="16"/>
        </w:rPr>
        <w:t xml:space="preserve"> have more subtle agendas — they </w:t>
      </w:r>
      <w:r w:rsidRPr="005720B9">
        <w:rPr>
          <w:rStyle w:val="StyleUnderline"/>
        </w:rPr>
        <w:t>seek to blunt the costs, or tailor any new climate policy to their narrow agendas</w:t>
      </w:r>
      <w:r w:rsidRPr="005720B9">
        <w:rPr>
          <w:sz w:val="16"/>
        </w:rPr>
        <w:t xml:space="preserve">. Some just want a slice of that revenue stream. Others hope to shape the rules of the bazaar in the market-based system that the politicians, including Obama, favor for grappling with global warming. So </w:t>
      </w:r>
      <w:r w:rsidRPr="005720B9">
        <w:rPr>
          <w:rStyle w:val="StyleUnderline"/>
        </w:rPr>
        <w:t xml:space="preserve">the growth in lobbyists signals not only </w:t>
      </w:r>
      <w:r w:rsidRPr="005720B9">
        <w:rPr>
          <w:rStyle w:val="Emphasis"/>
        </w:rPr>
        <w:t>a redoubling of efforts by the energy industry and manufacturers</w:t>
      </w:r>
      <w:r w:rsidRPr="005720B9">
        <w:rPr>
          <w:sz w:val="16"/>
        </w:rPr>
        <w:t xml:space="preserve"> — who dominated the scene five years ago — </w:t>
      </w:r>
      <w:r w:rsidRPr="005720B9">
        <w:rPr>
          <w:rStyle w:val="StyleUnderline"/>
        </w:rPr>
        <w:t>but the addition of a slew of new interests, from the bankers on Wall Street to the officials running public transit on Main Street.</w:t>
      </w:r>
      <w:r>
        <w:rPr>
          <w:rStyle w:val="StyleUnderline"/>
        </w:rPr>
        <w:t xml:space="preserve"> </w:t>
      </w:r>
      <w:r w:rsidRPr="005720B9">
        <w:rPr>
          <w:sz w:val="16"/>
        </w:rPr>
        <w:t xml:space="preserve">Some longtime climate action advocates welcome the newcomers to the party. They have a kind of Realpolitik rationale: As a practical matter, they believe support will build among the politicians as more interests like agriculture, financiers, builders, and even forward-looking manufacturers and power companies see what they could gain in a carbon-reduction regime. Perhaps they’re right. </w:t>
      </w:r>
      <w:r w:rsidRPr="005720B9">
        <w:rPr>
          <w:rStyle w:val="StyleUnderline"/>
        </w:rPr>
        <w:t>Maybe the “sum of all lobbies,”</w:t>
      </w:r>
      <w:r w:rsidRPr="005720B9">
        <w:rPr>
          <w:sz w:val="16"/>
        </w:rPr>
        <w:t xml:space="preserve"> as U.S. energy policy has been famously described, </w:t>
      </w:r>
      <w:r w:rsidRPr="005720B9">
        <w:rPr>
          <w:rStyle w:val="StyleUnderline"/>
        </w:rPr>
        <w:t xml:space="preserve">will this time add up to a positive for the planet. But </w:t>
      </w:r>
      <w:r w:rsidRPr="005720B9">
        <w:rPr>
          <w:rStyle w:val="Emphasis"/>
        </w:rPr>
        <w:t>there’s more reason to fear that climate policy will die at the hands of special interests</w:t>
      </w:r>
      <w:r w:rsidRPr="005720B9">
        <w:rPr>
          <w:rStyle w:val="StyleUnderline"/>
        </w:rPr>
        <w:t xml:space="preserve"> than there is to believe that special interests can bring climate policy to life.</w:t>
      </w:r>
      <w:r>
        <w:rPr>
          <w:rStyle w:val="StyleUnderline"/>
        </w:rPr>
        <w:t xml:space="preserve"> </w:t>
      </w:r>
      <w:r w:rsidRPr="005720B9">
        <w:rPr>
          <w:rStyle w:val="StyleUnderline"/>
        </w:rPr>
        <w:t>Look at what happened to the climate bill sponsored last year by</w:t>
      </w:r>
      <w:r w:rsidRPr="005720B9">
        <w:rPr>
          <w:sz w:val="16"/>
        </w:rPr>
        <w:t xml:space="preserve"> Connecticut Independent Joseph </w:t>
      </w:r>
      <w:r w:rsidRPr="005720B9">
        <w:rPr>
          <w:rStyle w:val="StyleUnderline"/>
        </w:rPr>
        <w:t>Lieberman and</w:t>
      </w:r>
      <w:r w:rsidRPr="005720B9">
        <w:rPr>
          <w:sz w:val="16"/>
        </w:rPr>
        <w:t xml:space="preserve"> Virginia Republican John </w:t>
      </w:r>
      <w:r w:rsidRPr="005720B9">
        <w:rPr>
          <w:rStyle w:val="StyleUnderline"/>
        </w:rPr>
        <w:t>Warner</w:t>
      </w:r>
      <w:r w:rsidRPr="005720B9">
        <w:rPr>
          <w:sz w:val="16"/>
        </w:rPr>
        <w:t xml:space="preserve">. With the legislation being debated last spring just as U.S. gasoline prices made their historic climb to more than $4 a gallon, the Chamber of Commerce and other business opponents focused on how climate policy would make the nation’s favored fuels even costlier. </w:t>
      </w:r>
      <w:r w:rsidRPr="005720B9">
        <w:rPr>
          <w:rStyle w:val="StyleUnderline"/>
        </w:rPr>
        <w:t>The Chamber warned of job losses and economic hardship, with memorable ads featuring energy-starved Americans cooking eggs over candles and jogging to work on auto-free streets.</w:t>
      </w:r>
      <w:r>
        <w:rPr>
          <w:rStyle w:val="StyleUnderline"/>
        </w:rPr>
        <w:t xml:space="preserve"> </w:t>
      </w:r>
      <w:r w:rsidRPr="005720B9">
        <w:rPr>
          <w:rStyle w:val="StyleUnderline"/>
        </w:rPr>
        <w:t>Proponents of climate legislation were able to summon economic studies — including from the government’s own experts — challenging the grim predictions of the Chamber and others. But when push came to shove, the bill garnered only 48 votes</w:t>
      </w:r>
      <w:r w:rsidRPr="005720B9">
        <w:rPr>
          <w:sz w:val="16"/>
        </w:rPr>
        <w:t xml:space="preserve">, and nine of those came from the infamous “Gang of 10” Democrats who soon revealed they would have voted against the actual bill — all due to their concerns over the price for consumers and business. Remember, Lieberman estimated his bill only would have imposed $17 billion in costs on the fossil fuel industry in the first year. That key line in the Obama budget anticipates first-year climate revenue of $79 billion. </w:t>
      </w:r>
      <w:r w:rsidRPr="005720B9">
        <w:rPr>
          <w:rStyle w:val="StyleUnderline"/>
        </w:rPr>
        <w:t>Dealing with blatant opponents is bad enough. But what about wavering climate action supporters?</w:t>
      </w:r>
      <w:r w:rsidRPr="005720B9">
        <w:rPr>
          <w:sz w:val="16"/>
        </w:rPr>
        <w:t xml:space="preserve"> Jim Rogers, chief executive of </w:t>
      </w:r>
      <w:r w:rsidRPr="005720B9">
        <w:rPr>
          <w:sz w:val="16"/>
        </w:rPr>
        <w:lastRenderedPageBreak/>
        <w:t xml:space="preserve">Duke Energy, the nation’s sixth-largest power producer, says he wants to see a climate bill this year. But he has been quick to criticize the Obama approach, because he says a slower transition is needed to protect consumers of the coal-dependent states in the Midwest and South. Duke and other members of the U.S. Climate Action Partnership — a coalition of businesses and some environmental groups — favor the government giving carbon pollution allowances for free to local electric distribution companies like Duke in the early stages of the program. Rogers has been critical of the Obama approach, which is expected to require polluters to pay for the program through a government auction of all carbon dioxide emissions permits. Proponents of auctioning 100 percent of CO2 permits seek to avoid the pitfalls of the European system, which initially gave away many permits to power producers at no cost, resulting in windfalls for those companies. The U.S. auction would provide revenue for the federal government to fund programs to offset the increased energy costs to families, as well as to invest in development of clean energy. Yet another position is being staked out by the Edison Electric Institute — a power industry group to which Duke also belongs — which argues that free allowances also should go to the so-called “merchant” generators of power, companies that sprung up due to state deregulation and are now responsible for nearly a third of the power consumed in the United States. The merchants don’t serve local populations — as old-style utilities do — but sell their power to the highest bidder in the wholesale market. Local utilities would be required by state regulators to pass the value of free allowances to their ratepayers, but unregulated merchant generators could keep any financial windfall for themselves. </w:t>
      </w:r>
      <w:r w:rsidRPr="005720B9">
        <w:rPr>
          <w:rStyle w:val="StyleUnderline"/>
        </w:rPr>
        <w:t xml:space="preserve">If it sounds like the power business is divided among itself, that’s because it is. That’s part of the reason that U.S. CAP never could reach agreement on whether to support Warner-Lieberman bill last year. </w:t>
      </w:r>
      <w:r w:rsidRPr="005720B9">
        <w:rPr>
          <w:sz w:val="16"/>
        </w:rPr>
        <w:t xml:space="preserve">Meanwhile, U.S. CAP’s $870,000 in spending on climate lobbying last year paled next to the $9.95 million spent by the American Coalition for Clean Coal Electricity (ACCCE), a group of 48 coal mining, hauling and burning companies. (Duke, incidentally, is one of several companies that are members of both ACCCE and U.S. CAP. It’s hard to tell the players in the game, even with a scorecard.) ACCCE will undoubtedly be a major player in the battle to pass climate legislation, and the group advocates a cautious approach that some cap-and-trade advocates say would delay serious climate legislation for years. While the group claims to support a federal program to curb CO2 emissions, ACCCE opposed the Warner-Lieberman bill and says it will only back legislation that encourages a “robust utilization of coal.” Since there's no technology available today that scrubs the carbon out of emissions from coal-fired power plants, what ACCCE is really seeking is a go-slow approach from Congress while the government invests in developing that technology. Warner-Lieberman, in ACCCE's view, went too far, too fast. </w:t>
      </w:r>
      <w:r w:rsidRPr="005720B9">
        <w:rPr>
          <w:rStyle w:val="StyleUnderline"/>
        </w:rPr>
        <w:t>On the other end of the spectrum is the fast-growing renewable energy sector</w:t>
      </w:r>
      <w:r w:rsidRPr="005720B9">
        <w:rPr>
          <w:sz w:val="16"/>
        </w:rPr>
        <w:t>, which is fully devoted to adding the price of carbon pollution to every kilowatt generated from cheap coal competitors. Yet</w:t>
      </w:r>
      <w:r w:rsidRPr="005720B9">
        <w:rPr>
          <w:rStyle w:val="StyleUnderline"/>
        </w:rPr>
        <w:t>, put renewable energy interests together with the environmental groups</w:t>
      </w:r>
      <w:r w:rsidRPr="005720B9">
        <w:rPr>
          <w:sz w:val="16"/>
        </w:rPr>
        <w:t xml:space="preserve"> — both lobbies have mushroomed in the past five years — </w:t>
      </w:r>
      <w:r w:rsidRPr="005720B9">
        <w:rPr>
          <w:rStyle w:val="StyleUnderline"/>
        </w:rPr>
        <w:t xml:space="preserve">and </w:t>
      </w:r>
      <w:r w:rsidRPr="005720B9">
        <w:rPr>
          <w:rStyle w:val="Emphasis"/>
        </w:rPr>
        <w:t xml:space="preserve">they are still outnumbered 8 to 1 by all other interests lobbying on climate. </w:t>
      </w:r>
    </w:p>
    <w:p w:rsidR="00802C24" w:rsidRDefault="00802C24" w:rsidP="00802C24">
      <w:pPr>
        <w:pStyle w:val="Heading4"/>
        <w:contextualSpacing/>
      </w:pPr>
      <w:r>
        <w:t>Big oil’s power overwhelms opponents</w:t>
      </w:r>
    </w:p>
    <w:p w:rsidR="00802C24" w:rsidRPr="00D763B4" w:rsidRDefault="00802C24" w:rsidP="00802C24">
      <w:pPr>
        <w:contextualSpacing/>
      </w:pPr>
      <w:r>
        <w:rPr>
          <w:rStyle w:val="Style13ptBold"/>
        </w:rPr>
        <w:t>Froomkin</w:t>
      </w:r>
      <w:r w:rsidRPr="00D763B4">
        <w:rPr>
          <w:rStyle w:val="Style13ptBold"/>
        </w:rPr>
        <w:t xml:space="preserve"> 11</w:t>
      </w:r>
      <w:r>
        <w:t xml:space="preserve"> [</w:t>
      </w:r>
      <w:r w:rsidRPr="00D763B4">
        <w:t>Dan</w:t>
      </w:r>
      <w:r>
        <w:t>, writer for the Huffington Post, “</w:t>
      </w:r>
      <w:r w:rsidRPr="00D763B4">
        <w:t>How The Oil Lobby Greases Washington's Wheels</w:t>
      </w:r>
      <w:r>
        <w:t xml:space="preserve">,” 4/6/11, </w:t>
      </w:r>
      <w:r w:rsidRPr="00D763B4">
        <w:t>http://www.huffingtonpost.com/2011/04/06/how-the-oil-lobby-greases_n_845720.html</w:t>
      </w:r>
      <w:r>
        <w:t>]</w:t>
      </w:r>
    </w:p>
    <w:p w:rsidR="00802C24" w:rsidRPr="005C1665" w:rsidRDefault="00802C24" w:rsidP="00802C24">
      <w:pPr>
        <w:contextualSpacing/>
        <w:rPr>
          <w:sz w:val="16"/>
        </w:rPr>
      </w:pPr>
      <w:r w:rsidRPr="00802C24">
        <w:rPr>
          <w:rStyle w:val="StyleUnderline"/>
        </w:rPr>
        <w:t>Clout in Washington isn't about winning legislative battles -- it's about making sure that they never happen at all. The oil</w:t>
      </w:r>
      <w:r w:rsidRPr="00802C24">
        <w:rPr>
          <w:sz w:val="16"/>
        </w:rPr>
        <w:t xml:space="preserve"> and gas </w:t>
      </w:r>
      <w:r w:rsidRPr="00802C24">
        <w:rPr>
          <w:rStyle w:val="StyleUnderline"/>
        </w:rPr>
        <w:t xml:space="preserve">industry has that kind of clout. </w:t>
      </w:r>
      <w:r w:rsidRPr="00802C24">
        <w:rPr>
          <w:sz w:val="16"/>
        </w:rPr>
        <w:t>Despite astronomical profits during what have been lean years for most everyone else</w:t>
      </w:r>
      <w:r w:rsidRPr="00802C24">
        <w:rPr>
          <w:rStyle w:val="StyleUnderline"/>
        </w:rPr>
        <w:t>, the oil and gas industry continues to benefit from massive, multi-billion dollar taxpayer subsidies.</w:t>
      </w:r>
      <w:r w:rsidRPr="00802C24">
        <w:rPr>
          <w:sz w:val="16"/>
        </w:rPr>
        <w:t xml:space="preserve"> Opinion polling shows the American public overwhelmingly wants those subsidies eliminated. Meanwhile, both parties are hunting feverishly for ways to reduce the deficit. But </w:t>
      </w:r>
      <w:r w:rsidRPr="00802C24">
        <w:rPr>
          <w:rStyle w:val="StyleUnderline"/>
        </w:rPr>
        <w:t xml:space="preserve">when </w:t>
      </w:r>
      <w:r w:rsidRPr="00802C24">
        <w:rPr>
          <w:sz w:val="16"/>
        </w:rPr>
        <w:t>President</w:t>
      </w:r>
      <w:r w:rsidRPr="00802C24">
        <w:rPr>
          <w:rStyle w:val="StyleUnderline"/>
        </w:rPr>
        <w:t xml:space="preserve"> Obama called on Congress to eliminate </w:t>
      </w:r>
      <w:r w:rsidRPr="00802C24">
        <w:rPr>
          <w:sz w:val="16"/>
        </w:rPr>
        <w:t>about</w:t>
      </w:r>
      <w:r w:rsidRPr="00802C24">
        <w:rPr>
          <w:rStyle w:val="StyleUnderline"/>
        </w:rPr>
        <w:t xml:space="preserve"> $4 billion a year in tax breaks for Big Oil </w:t>
      </w:r>
      <w:r w:rsidRPr="00802C24">
        <w:rPr>
          <w:sz w:val="16"/>
        </w:rPr>
        <w:t>earlier this year,</w:t>
      </w:r>
      <w:r w:rsidRPr="00802C24">
        <w:rPr>
          <w:rStyle w:val="StyleUnderline"/>
        </w:rPr>
        <w:t xml:space="preserve"> the response on the Hill was little more than a knowing chuckle. Even Obama's closest congressional allies don't think the president’s proposal has a shot. </w:t>
      </w:r>
      <w:r w:rsidRPr="00802C24">
        <w:rPr>
          <w:sz w:val="16"/>
        </w:rPr>
        <w:t xml:space="preserve">"I would be surprised if it got a great deal of traction," Senator Jeff Bingaman (D-N.M.), chairman of the Senate energy committee, told reporters at the National Press Club a few days after Obama first announced his plan. Rep. Earl Blumenauer (D-Ore.), co-author of a House bill that closely resembles Obama's proposal, nevertheless acknowledges that it has slim chances of passing. "It will be a challenge to get anything through the House that includes any tax increase for anyone under any circumstance," he told The Huffington Post. The list goes on: "It's not on my radar," said Frank Maisano, a spokesman for Bracewell Giuliani, a lobbying firm with several oil and gas industry clients. "It's old news and it's never going to happen in this Congress. It couldn't even happen in the last Congress." Indeed, </w:t>
      </w:r>
      <w:r w:rsidRPr="00802C24">
        <w:rPr>
          <w:rStyle w:val="StyleUnderline"/>
        </w:rPr>
        <w:t>the oil and gas industry's stranglehold on Congres is so firm that even when the Democrats controlled both houses, repeal of the subsidies didn't stand a chance</w:t>
      </w:r>
      <w:r w:rsidRPr="00802C24">
        <w:rPr>
          <w:sz w:val="16"/>
        </w:rPr>
        <w:t>. Obama proposed cutting them in his previous two budgets as well, but the Senate -- where Republicans and consistently pro-oil Louisiana Democrat Mary Landrieu had more than enough votes to block any legislation -- never even took a stab at it.</w:t>
      </w:r>
      <w:r w:rsidRPr="00D763B4">
        <w:rPr>
          <w:sz w:val="16"/>
        </w:rPr>
        <w:t xml:space="preserve"> </w:t>
      </w:r>
    </w:p>
    <w:p w:rsidR="00802C24" w:rsidRPr="005720B9" w:rsidRDefault="00802C24" w:rsidP="005720B9">
      <w:pPr>
        <w:rPr>
          <w:rStyle w:val="Emphasis"/>
        </w:rPr>
      </w:pPr>
    </w:p>
    <w:p w:rsidR="00947FD7" w:rsidRPr="008B3C74" w:rsidRDefault="00947FD7" w:rsidP="00947FD7">
      <w:pPr>
        <w:pStyle w:val="Heading2"/>
      </w:pPr>
      <w:r w:rsidRPr="008B3C74">
        <w:lastRenderedPageBreak/>
        <w:t>Internal Links</w:t>
      </w:r>
      <w:r w:rsidR="008C230F" w:rsidRPr="008B3C74">
        <w:t xml:space="preserve"> – PC</w:t>
      </w:r>
    </w:p>
    <w:p w:rsidR="00947FD7" w:rsidRPr="008B3C74" w:rsidRDefault="00947FD7" w:rsidP="00947FD7">
      <w:pPr>
        <w:pStyle w:val="Heading3"/>
      </w:pPr>
      <w:r w:rsidRPr="008B3C74">
        <w:lastRenderedPageBreak/>
        <w:t>PC Key</w:t>
      </w:r>
    </w:p>
    <w:p w:rsidR="00947FD7" w:rsidRPr="008B3C74" w:rsidRDefault="00947FD7" w:rsidP="00947FD7">
      <w:pPr>
        <w:pStyle w:val="Heading4"/>
      </w:pPr>
      <w:r w:rsidRPr="008B3C74">
        <w:t>Obama is pressuring Congress; critical to a speedy response</w:t>
      </w:r>
    </w:p>
    <w:p w:rsidR="00947FD7" w:rsidRPr="008B3C74" w:rsidRDefault="00947FD7" w:rsidP="00947FD7">
      <w:pPr>
        <w:rPr>
          <w:rStyle w:val="Style13ptBold"/>
          <w:b w:val="0"/>
        </w:rPr>
      </w:pPr>
      <w:r w:rsidRPr="008B3C74">
        <w:rPr>
          <w:rStyle w:val="Style13ptBold"/>
        </w:rPr>
        <w:t>Schnirring 4/27</w:t>
      </w:r>
      <w:r w:rsidRPr="008B3C74">
        <w:rPr>
          <w:rStyle w:val="Style13ptBold"/>
          <w:b w:val="0"/>
        </w:rPr>
        <w:t xml:space="preserve"> </w:t>
      </w:r>
      <w:r w:rsidRPr="008B3C74">
        <w:rPr>
          <w:rStyle w:val="Style13ptBold"/>
          <w:b w:val="0"/>
          <w:sz w:val="18"/>
        </w:rPr>
        <w:t>(Lisa, Center for Infectious Disease Research &amp; Policy, “White House steps up call for action on Zika funds”, http://www.cidrap.umn.edu/news-perspective/2016/04/white-house-steps-call-action-zika-funds)</w:t>
      </w:r>
    </w:p>
    <w:p w:rsidR="00947FD7" w:rsidRPr="008B3C74" w:rsidRDefault="00947FD7" w:rsidP="00947FD7">
      <w:pPr>
        <w:rPr>
          <w:sz w:val="16"/>
        </w:rPr>
      </w:pPr>
      <w:r w:rsidRPr="008B3C74">
        <w:rPr>
          <w:b/>
          <w:u w:val="single"/>
        </w:rPr>
        <w:t>The White House is stepping up its calls for Congress to pass</w:t>
      </w:r>
      <w:r w:rsidRPr="008B3C74">
        <w:rPr>
          <w:sz w:val="16"/>
        </w:rPr>
        <w:t xml:space="preserve"> President Obama's $1.9 billion emergency </w:t>
      </w:r>
      <w:r w:rsidRPr="008B3C74">
        <w:rPr>
          <w:b/>
          <w:u w:val="single"/>
        </w:rPr>
        <w:t>funding</w:t>
      </w:r>
      <w:r w:rsidRPr="008B3C74">
        <w:rPr>
          <w:sz w:val="16"/>
        </w:rPr>
        <w:t xml:space="preserve"> request </w:t>
      </w:r>
      <w:r w:rsidRPr="008B3C74">
        <w:rPr>
          <w:b/>
          <w:u w:val="single"/>
        </w:rPr>
        <w:t>for</w:t>
      </w:r>
      <w:r w:rsidRPr="008B3C74">
        <w:rPr>
          <w:sz w:val="16"/>
        </w:rPr>
        <w:t xml:space="preserve"> the </w:t>
      </w:r>
      <w:r w:rsidRPr="008B3C74">
        <w:rPr>
          <w:b/>
          <w:u w:val="single"/>
        </w:rPr>
        <w:t>Zika</w:t>
      </w:r>
      <w:r w:rsidRPr="008B3C74">
        <w:rPr>
          <w:sz w:val="16"/>
        </w:rPr>
        <w:t xml:space="preserve"> virus battle, with two top officials outlining their concerns in a letter to leaders yesterday. </w:t>
      </w:r>
      <w:r w:rsidRPr="008B3C74">
        <w:rPr>
          <w:b/>
          <w:u w:val="single"/>
        </w:rPr>
        <w:t>Obama first request for</w:t>
      </w:r>
      <w:r w:rsidRPr="008B3C74">
        <w:rPr>
          <w:sz w:val="16"/>
        </w:rPr>
        <w:t xml:space="preserve"> the </w:t>
      </w:r>
      <w:r w:rsidRPr="008B3C74">
        <w:rPr>
          <w:b/>
          <w:u w:val="single"/>
        </w:rPr>
        <w:t>funding</w:t>
      </w:r>
      <w:r w:rsidRPr="008B3C74">
        <w:rPr>
          <w:sz w:val="16"/>
        </w:rPr>
        <w:t xml:space="preserve"> support came on Feb 8, which </w:t>
      </w:r>
      <w:r w:rsidRPr="008B3C74">
        <w:rPr>
          <w:b/>
          <w:u w:val="single"/>
        </w:rPr>
        <w:t xml:space="preserve">was met with calls from Republican lawmakers to transfer unused money </w:t>
      </w:r>
      <w:r w:rsidRPr="008B3C74">
        <w:rPr>
          <w:sz w:val="16"/>
        </w:rPr>
        <w:t xml:space="preserve">from the Ebola response before approving any new support for the country's Zika response. </w:t>
      </w:r>
      <w:r w:rsidRPr="008B3C74">
        <w:rPr>
          <w:b/>
          <w:u w:val="single"/>
        </w:rPr>
        <w:t>The administration</w:t>
      </w:r>
      <w:r w:rsidRPr="008B3C74">
        <w:rPr>
          <w:sz w:val="16"/>
        </w:rPr>
        <w:t xml:space="preserve"> earlier this month then </w:t>
      </w:r>
      <w:r w:rsidRPr="008B3C74">
        <w:rPr>
          <w:b/>
          <w:u w:val="single"/>
        </w:rPr>
        <w:t>shifted</w:t>
      </w:r>
      <w:r w:rsidRPr="008B3C74">
        <w:rPr>
          <w:sz w:val="16"/>
        </w:rPr>
        <w:t xml:space="preserve"> about $589 million in </w:t>
      </w:r>
      <w:r w:rsidRPr="008B3C74">
        <w:rPr>
          <w:b/>
          <w:u w:val="single"/>
        </w:rPr>
        <w:t>Ebola</w:t>
      </w:r>
      <w:r w:rsidRPr="008B3C74">
        <w:rPr>
          <w:sz w:val="16"/>
        </w:rPr>
        <w:t xml:space="preserve"> </w:t>
      </w:r>
      <w:r w:rsidRPr="008B3C74">
        <w:rPr>
          <w:b/>
          <w:u w:val="single"/>
        </w:rPr>
        <w:t>funds</w:t>
      </w:r>
      <w:r w:rsidRPr="008B3C74">
        <w:rPr>
          <w:sz w:val="16"/>
        </w:rPr>
        <w:t xml:space="preserve"> to pay for critical Zika actions, but so far little progress has been made toward clearing Zika-specific funds. Members of the Senate last week said talks were under way to perhaps attach the Zika emergency request to a spending bill for a vote on the Senate floor. On Monday a group of </w:t>
      </w:r>
      <w:r w:rsidRPr="008B3C74">
        <w:rPr>
          <w:b/>
          <w:u w:val="single"/>
        </w:rPr>
        <w:t>Democrats</w:t>
      </w:r>
      <w:r w:rsidRPr="008B3C74">
        <w:rPr>
          <w:sz w:val="16"/>
        </w:rPr>
        <w:t xml:space="preserve"> in the House of Representative </w:t>
      </w:r>
      <w:r w:rsidRPr="008B3C74">
        <w:rPr>
          <w:b/>
          <w:u w:val="single"/>
        </w:rPr>
        <w:t>stepped up pressure</w:t>
      </w:r>
      <w:r w:rsidRPr="008B3C74">
        <w:rPr>
          <w:sz w:val="16"/>
        </w:rPr>
        <w:t xml:space="preserve"> on their peers, </w:t>
      </w:r>
      <w:r w:rsidRPr="008B3C74">
        <w:rPr>
          <w:b/>
          <w:u w:val="single"/>
        </w:rPr>
        <w:t xml:space="preserve">announcing </w:t>
      </w:r>
      <w:r w:rsidRPr="008B3C74">
        <w:rPr>
          <w:sz w:val="16"/>
        </w:rPr>
        <w:t xml:space="preserve">that </w:t>
      </w:r>
      <w:r w:rsidRPr="008B3C74">
        <w:rPr>
          <w:b/>
          <w:u w:val="single"/>
        </w:rPr>
        <w:t>they had introduced an emergency</w:t>
      </w:r>
      <w:r w:rsidRPr="008B3C74">
        <w:rPr>
          <w:sz w:val="16"/>
        </w:rPr>
        <w:t xml:space="preserve"> supplemental </w:t>
      </w:r>
      <w:r w:rsidRPr="008B3C74">
        <w:rPr>
          <w:b/>
          <w:u w:val="single"/>
        </w:rPr>
        <w:t>bill</w:t>
      </w:r>
      <w:r w:rsidRPr="008B3C74">
        <w:rPr>
          <w:sz w:val="16"/>
        </w:rPr>
        <w:t xml:space="preserve"> to address the Zika virus threat. In the letter yesterday to Sen Mitch McConnell, R-Ky., Office of Management and Budget Director Shaun Donovan and National Security Advisor Susan Rice said 64 days had passed since Obama's formal request and that the public health threat from Zika virus has increased. They wrote that although </w:t>
      </w:r>
      <w:r w:rsidRPr="008B3C74">
        <w:rPr>
          <w:b/>
          <w:u w:val="single"/>
        </w:rPr>
        <w:t>the shift in funding</w:t>
      </w:r>
      <w:r w:rsidRPr="008B3C74">
        <w:rPr>
          <w:sz w:val="16"/>
        </w:rPr>
        <w:t xml:space="preserve"> has allowed the administration to take critical first steps, </w:t>
      </w:r>
      <w:r w:rsidRPr="008B3C74">
        <w:rPr>
          <w:b/>
          <w:u w:val="single"/>
        </w:rPr>
        <w:t>it's not enough</w:t>
      </w:r>
      <w:r w:rsidRPr="008B3C74">
        <w:rPr>
          <w:sz w:val="16"/>
        </w:rPr>
        <w:t xml:space="preserve">. They also warned that the lack of emergency supplemental support from Congress </w:t>
      </w:r>
      <w:r w:rsidRPr="008B3C74">
        <w:rPr>
          <w:b/>
          <w:u w:val="single"/>
        </w:rPr>
        <w:t xml:space="preserve">means states won't be able to hire staff </w:t>
      </w:r>
      <w:r w:rsidRPr="008B3C74">
        <w:rPr>
          <w:sz w:val="16"/>
        </w:rPr>
        <w:t xml:space="preserve">needed for mosquito control. Donovan and Rice also warned that the lack of funding could hamper the next phase of vaccine development and progress on better diagnostic tests. They said the Ebola funds need to be replaced. "This will ensure that we have sufficient contingency funds to address unanticipated needs related to both Zika and Ebola," they wrote. "There are still many unknowns about the science and scale of the outbreak and how it will impact mothers, babies, and health systems domestically and abroad." </w:t>
      </w:r>
      <w:r w:rsidRPr="008B3C74">
        <w:rPr>
          <w:b/>
          <w:u w:val="single"/>
        </w:rPr>
        <w:t>They said they were pleased to hear of recent bipartisan support for providing emergency funding but expressed concern about the adequacy and speed of the response</w:t>
      </w:r>
      <w:r w:rsidRPr="008B3C74">
        <w:rPr>
          <w:sz w:val="16"/>
        </w:rPr>
        <w:t xml:space="preserve">. Also, </w:t>
      </w:r>
      <w:r w:rsidRPr="008B3C74">
        <w:rPr>
          <w:b/>
          <w:u w:val="single"/>
        </w:rPr>
        <w:t>they pressed Congress not to bog the request down by wrapping it into the appropriations process</w:t>
      </w:r>
      <w:r w:rsidRPr="008B3C74">
        <w:rPr>
          <w:sz w:val="16"/>
        </w:rPr>
        <w:t>. "We urge you to pass free-standing emergency supplemental funding legislation at the level requested by the Administration before Congress leaves down for the Memorial Day recess."</w:t>
      </w:r>
    </w:p>
    <w:p w:rsidR="00947FD7" w:rsidRPr="008B3C74" w:rsidRDefault="00947FD7" w:rsidP="00947FD7">
      <w:pPr>
        <w:pStyle w:val="Heading4"/>
      </w:pPr>
      <w:r w:rsidRPr="008B3C74">
        <w:t>Strong pressure swings Republicans</w:t>
      </w:r>
    </w:p>
    <w:p w:rsidR="00947FD7" w:rsidRPr="008B3C74" w:rsidRDefault="00947FD7" w:rsidP="00947FD7">
      <w:pPr>
        <w:rPr>
          <w:rStyle w:val="Style13ptBold"/>
          <w:b w:val="0"/>
        </w:rPr>
      </w:pPr>
      <w:r w:rsidRPr="008B3C74">
        <w:rPr>
          <w:rStyle w:val="Style13ptBold"/>
        </w:rPr>
        <w:t>Sullivan 4/26</w:t>
      </w:r>
      <w:r w:rsidRPr="008B3C74">
        <w:rPr>
          <w:rStyle w:val="Style13ptBold"/>
          <w:b w:val="0"/>
        </w:rPr>
        <w:t xml:space="preserve"> </w:t>
      </w:r>
      <w:r w:rsidRPr="008B3C74">
        <w:rPr>
          <w:rStyle w:val="Style13ptBold"/>
          <w:b w:val="0"/>
          <w:sz w:val="16"/>
        </w:rPr>
        <w:t>(Peter, staff @ The Hill, “Rift opens in GOP over Zika funding”, http://thehill.com/policy/healthcare/277732-rift-opens-in-gop-over-zika-funding)</w:t>
      </w:r>
    </w:p>
    <w:p w:rsidR="00947FD7" w:rsidRPr="008B3C74" w:rsidRDefault="00947FD7" w:rsidP="00947FD7">
      <w:pPr>
        <w:rPr>
          <w:b/>
          <w:u w:val="single"/>
        </w:rPr>
      </w:pPr>
      <w:r w:rsidRPr="008B3C74">
        <w:rPr>
          <w:sz w:val="16"/>
        </w:rPr>
        <w:t xml:space="preserve">While </w:t>
      </w:r>
      <w:r w:rsidRPr="008B3C74">
        <w:rPr>
          <w:b/>
          <w:u w:val="single"/>
        </w:rPr>
        <w:t>Senate Republicans are more amenable to emergency funding</w:t>
      </w:r>
      <w:r w:rsidRPr="008B3C74">
        <w:rPr>
          <w:sz w:val="16"/>
        </w:rPr>
        <w:t xml:space="preserve"> than their </w:t>
      </w:r>
      <w:r w:rsidRPr="008B3C74">
        <w:rPr>
          <w:b/>
          <w:u w:val="single"/>
        </w:rPr>
        <w:t>House</w:t>
      </w:r>
      <w:r w:rsidRPr="008B3C74">
        <w:rPr>
          <w:sz w:val="16"/>
        </w:rPr>
        <w:t xml:space="preserve"> counterparts, Senate </w:t>
      </w:r>
      <w:r w:rsidRPr="008B3C74">
        <w:rPr>
          <w:b/>
          <w:u w:val="single"/>
        </w:rPr>
        <w:t>Democrats are still applying pressure</w:t>
      </w:r>
      <w:r w:rsidRPr="008B3C74">
        <w:rPr>
          <w:sz w:val="16"/>
        </w:rPr>
        <w:t xml:space="preserve">. Senate Democratic Leader Harry Reid (Nev.) said Tuesday that lawmakers should approve the emergency bill before leaving town Friday for a one-week recess. Blunt told reporters later Tuesday that “it’s unlikely anything happens this week.” Reid pointed to the serious birth defects that can be caused when pregnant women catch the virus. “I say to my Republican colleagues, and I say to the Republican leader, do we want to wait until more babies are born with these permanent disabilities — these disabilities caused by a virus that we could help prevent, if not for all, than many?” Sen. Charles </w:t>
      </w:r>
      <w:r w:rsidRPr="008B3C74">
        <w:rPr>
          <w:b/>
          <w:u w:val="single"/>
        </w:rPr>
        <w:t>Schumer</w:t>
      </w:r>
      <w:r w:rsidRPr="008B3C74">
        <w:rPr>
          <w:sz w:val="16"/>
        </w:rPr>
        <w:t xml:space="preserve"> (D-N.Y.) </w:t>
      </w:r>
      <w:r w:rsidRPr="008B3C74">
        <w:rPr>
          <w:b/>
          <w:u w:val="single"/>
        </w:rPr>
        <w:t>said the funding bill is being held up by objections from the far right</w:t>
      </w:r>
      <w:r w:rsidRPr="008B3C74">
        <w:rPr>
          <w:sz w:val="16"/>
        </w:rPr>
        <w:t xml:space="preserve">. “If the southern states are hurt, my state is hurt, and if my state is hurt, the southern states are hurt,” Schumer told reporters Tuesday. “So I think that </w:t>
      </w:r>
      <w:r w:rsidRPr="008B3C74">
        <w:rPr>
          <w:b/>
          <w:u w:val="single"/>
        </w:rPr>
        <w:t>there's pressure on them to perform</w:t>
      </w:r>
      <w:r w:rsidRPr="008B3C74">
        <w:rPr>
          <w:sz w:val="16"/>
        </w:rPr>
        <w:t xml:space="preserve">, I think Leader </w:t>
      </w:r>
      <w:r w:rsidRPr="008B3C74">
        <w:rPr>
          <w:b/>
          <w:u w:val="single"/>
        </w:rPr>
        <w:t>McConnell</w:t>
      </w:r>
      <w:r w:rsidRPr="008B3C74">
        <w:rPr>
          <w:sz w:val="16"/>
        </w:rPr>
        <w:t xml:space="preserve"> knows that there's pressure to perform, but like on so many other issues, he </w:t>
      </w:r>
      <w:r w:rsidRPr="008B3C74">
        <w:rPr>
          <w:b/>
          <w:u w:val="single"/>
        </w:rPr>
        <w:t>doesn't want to get the hard right upset</w:t>
      </w:r>
      <w:r w:rsidRPr="008B3C74">
        <w:rPr>
          <w:sz w:val="16"/>
        </w:rPr>
        <w:t xml:space="preserve">," he added. "The hard right says any time we spend any money on anything, it's no good.” Heritage Action, an influential conservative outside group, has come out against emergency funding for Zika, and says that if it must go forward, the costs should be offset, a hurdle that would be hard for lawmakers to overcome in a bipartisan way. House Republicans have been saying they need more details from the administration about where the funding would go, and have noted that the administration already shifted about $500 million of Ebola funds over to Zika. </w:t>
      </w:r>
      <w:r w:rsidRPr="008B3C74">
        <w:rPr>
          <w:b/>
          <w:u w:val="single"/>
        </w:rPr>
        <w:t>The White House pushed back hard</w:t>
      </w:r>
      <w:r w:rsidRPr="008B3C74">
        <w:rPr>
          <w:sz w:val="16"/>
        </w:rPr>
        <w:t xml:space="preserve"> on Tuesday. “Ignorance is not an excuse,” said press secretary Josh Earnest. “They’ve had opportunities to ask their questions. </w:t>
      </w:r>
      <w:r w:rsidRPr="008B3C74">
        <w:rPr>
          <w:b/>
          <w:u w:val="single"/>
        </w:rPr>
        <w:t>There is ample information that has been provided by the administration.”</w:t>
      </w:r>
    </w:p>
    <w:p w:rsidR="00947FD7" w:rsidRPr="008B3C74" w:rsidRDefault="00947FD7" w:rsidP="00947FD7">
      <w:pPr>
        <w:pStyle w:val="Heading4"/>
      </w:pPr>
      <w:r w:rsidRPr="008B3C74">
        <w:lastRenderedPageBreak/>
        <w:t>Obama push is critical to avoiding slow response</w:t>
      </w:r>
    </w:p>
    <w:p w:rsidR="00947FD7" w:rsidRPr="008B3C74" w:rsidRDefault="00947FD7" w:rsidP="00947FD7">
      <w:pPr>
        <w:rPr>
          <w:rStyle w:val="Style13ptBold"/>
          <w:b w:val="0"/>
        </w:rPr>
      </w:pPr>
      <w:r w:rsidRPr="008B3C74">
        <w:rPr>
          <w:rStyle w:val="Style13ptBold"/>
        </w:rPr>
        <w:t>Business Times 4/27</w:t>
      </w:r>
      <w:r w:rsidRPr="008B3C74">
        <w:rPr>
          <w:rStyle w:val="Style13ptBold"/>
          <w:b w:val="0"/>
        </w:rPr>
        <w:t xml:space="preserve"> </w:t>
      </w:r>
      <w:r w:rsidRPr="008B3C74">
        <w:rPr>
          <w:rStyle w:val="Style13ptBold"/>
          <w:b w:val="0"/>
          <w:sz w:val="18"/>
        </w:rPr>
        <w:t>(“White House urges Congress to move on Zika funding”, http://www.businesstimes.com.sg/government-economy/white-house-urges-congress-to-move-on-zika-funding)</w:t>
      </w:r>
    </w:p>
    <w:p w:rsidR="00947FD7" w:rsidRPr="008B3C74" w:rsidRDefault="00947FD7" w:rsidP="00947FD7">
      <w:r w:rsidRPr="008B3C74">
        <w:t xml:space="preserve">Last week, </w:t>
      </w:r>
      <w:r w:rsidRPr="008B3C74">
        <w:rPr>
          <w:b/>
          <w:u w:val="single"/>
        </w:rPr>
        <w:t>a bipartisan group of US senators said they would soon offer a proposal to an appropriations measure for more funding</w:t>
      </w:r>
      <w:r w:rsidRPr="008B3C74">
        <w:t xml:space="preserve">. Ms Rice and Mr Donovan said in the letter they were pleased to hear of that support </w:t>
      </w:r>
      <w:r w:rsidRPr="008B3C74">
        <w:rPr>
          <w:b/>
          <w:u w:val="single"/>
        </w:rPr>
        <w:t>but were "concerned about the adequacy and speed of this response</w:t>
      </w:r>
      <w:r w:rsidRPr="008B3C74">
        <w:t xml:space="preserve">." </w:t>
      </w:r>
      <w:r w:rsidRPr="008B3C74">
        <w:rPr>
          <w:b/>
          <w:u w:val="single"/>
        </w:rPr>
        <w:t>White House spokesman Josh Earnest said in a press briefing that lawmakers were talking about "barely half of what we have indicated is needed." The White House was also worried that funding being discussed on Capitol Hill "is tied to a moribund appropriations process,</w:t>
      </w:r>
      <w:r w:rsidRPr="008B3C74">
        <w:t>" Mr Earnest said.</w:t>
      </w:r>
    </w:p>
    <w:p w:rsidR="00947FD7" w:rsidRPr="008B3C74" w:rsidRDefault="00947FD7" w:rsidP="00947FD7">
      <w:pPr>
        <w:pStyle w:val="Heading4"/>
      </w:pPr>
      <w:r w:rsidRPr="008B3C74">
        <w:t>PC is working in spite of GOP complaints; resolves key funding issues</w:t>
      </w:r>
    </w:p>
    <w:p w:rsidR="00947FD7" w:rsidRPr="008B3C74" w:rsidRDefault="00947FD7" w:rsidP="00947FD7">
      <w:pPr>
        <w:rPr>
          <w:rStyle w:val="Style13ptBold"/>
          <w:b w:val="0"/>
        </w:rPr>
      </w:pPr>
      <w:r w:rsidRPr="008B3C74">
        <w:rPr>
          <w:rStyle w:val="Style13ptBold"/>
        </w:rPr>
        <w:t>Stewart 4/22</w:t>
      </w:r>
      <w:r w:rsidRPr="008B3C74">
        <w:rPr>
          <w:rStyle w:val="Style13ptBold"/>
          <w:b w:val="0"/>
        </w:rPr>
        <w:t xml:space="preserve"> </w:t>
      </w:r>
      <w:r w:rsidRPr="008B3C74">
        <w:rPr>
          <w:rStyle w:val="Style13ptBold"/>
          <w:b w:val="0"/>
          <w:sz w:val="20"/>
        </w:rPr>
        <w:t>(Doug, staff @ Fox News, “As Zika spreads, lawmakers search for deal on funding”, http://fox61.com/2016/04/22/as-zika-spreads-lawmakers-search-for-deal-on-funding/)</w:t>
      </w:r>
    </w:p>
    <w:p w:rsidR="00947FD7" w:rsidRPr="008B3C74" w:rsidRDefault="00947FD7" w:rsidP="00947FD7">
      <w:pPr>
        <w:rPr>
          <w:sz w:val="16"/>
        </w:rPr>
      </w:pPr>
      <w:r w:rsidRPr="008B3C74">
        <w:rPr>
          <w:rStyle w:val="StyleUnderline"/>
        </w:rPr>
        <w:t>Republicans said they were moving forward with</w:t>
      </w:r>
      <w:r w:rsidRPr="008B3C74">
        <w:t xml:space="preserve"> President Barack </w:t>
      </w:r>
      <w:r w:rsidRPr="008B3C74">
        <w:rPr>
          <w:rStyle w:val="StyleUnderline"/>
        </w:rPr>
        <w:t>Obama’s request even as they complained the White House still had not provided full answers</w:t>
      </w:r>
      <w:r w:rsidRPr="008B3C74">
        <w:t xml:space="preserve"> </w:t>
      </w:r>
      <w:r w:rsidRPr="008B3C74">
        <w:rPr>
          <w:sz w:val="16"/>
        </w:rPr>
        <w:t xml:space="preserve">to their questions about how exactly the money would be used. “The administration continues to delay response efforts by refusing to provide basic budgetary information to Congress on their Zika funding request,” said Rep. Hal Rogers, a Republican from Kentucky and chairman of the House Appropriations Committee. “What is needed right now … to fight the disease?” Without the answers he’s wants from the administration, Rogers has instructed his committee staff to work on its own determination about what it would cost in the short term — the next five to six months — to respond to the Zika threat with work on a vaccine and other needs, </w:t>
      </w:r>
      <w:r w:rsidRPr="008B3C74">
        <w:rPr>
          <w:rStyle w:val="StyleUnderline"/>
        </w:rPr>
        <w:t>according to a senior House committee source</w:t>
      </w:r>
      <w:r w:rsidRPr="008B3C74">
        <w:t xml:space="preserve">. “If necessary, </w:t>
      </w:r>
      <w:r w:rsidRPr="008B3C74">
        <w:rPr>
          <w:rStyle w:val="StyleUnderline"/>
        </w:rPr>
        <w:t>we are prepared to act,</w:t>
      </w:r>
      <w:r w:rsidRPr="008B3C74">
        <w:t xml:space="preserve">” </w:t>
      </w:r>
      <w:r w:rsidRPr="008B3C74">
        <w:rPr>
          <w:sz w:val="16"/>
        </w:rPr>
        <w:t xml:space="preserve">the source told CNN. </w:t>
      </w:r>
      <w:r w:rsidRPr="008B3C74">
        <w:rPr>
          <w:rStyle w:val="StyleUnderline"/>
        </w:rPr>
        <w:t>But the talks are on two separate tracks in the House and Senate, with the focus in the House on looking at different options other than adding to a spending bill</w:t>
      </w:r>
      <w:r w:rsidRPr="008B3C74">
        <w:t xml:space="preserve"> for 2017. </w:t>
      </w:r>
      <w:r w:rsidRPr="008B3C74">
        <w:rPr>
          <w:rStyle w:val="StyleUnderline"/>
        </w:rPr>
        <w:t>It’s unclear if legislation would be</w:t>
      </w:r>
      <w:r w:rsidRPr="008B3C74">
        <w:t xml:space="preserve"> a </w:t>
      </w:r>
      <w:r w:rsidRPr="008B3C74">
        <w:rPr>
          <w:rStyle w:val="StyleUnderline"/>
        </w:rPr>
        <w:t>separate</w:t>
      </w:r>
      <w:r w:rsidRPr="008B3C74">
        <w:t xml:space="preserve"> </w:t>
      </w:r>
      <w:r w:rsidRPr="008B3C74">
        <w:rPr>
          <w:sz w:val="16"/>
        </w:rPr>
        <w:t xml:space="preserve">supplemental spending bill </w:t>
      </w:r>
      <w:r w:rsidRPr="008B3C74">
        <w:rPr>
          <w:rStyle w:val="StyleUnderline"/>
        </w:rPr>
        <w:t>or attached</w:t>
      </w:r>
      <w:r w:rsidRPr="008B3C74">
        <w:t xml:space="preserve"> </w:t>
      </w:r>
      <w:r w:rsidRPr="008B3C74">
        <w:rPr>
          <w:sz w:val="16"/>
        </w:rPr>
        <w:t>to another legislative vehicle.</w:t>
      </w:r>
    </w:p>
    <w:p w:rsidR="00947FD7" w:rsidRPr="008B3C74" w:rsidRDefault="00947FD7" w:rsidP="00947FD7">
      <w:pPr>
        <w:pStyle w:val="Heading4"/>
      </w:pPr>
      <w:r w:rsidRPr="008B3C74">
        <w:t>GOP leadership is caving to Obama’s capital</w:t>
      </w:r>
    </w:p>
    <w:p w:rsidR="00947FD7" w:rsidRPr="008B3C74" w:rsidRDefault="00947FD7" w:rsidP="00947FD7">
      <w:pPr>
        <w:rPr>
          <w:rStyle w:val="Style13ptBold"/>
          <w:b w:val="0"/>
        </w:rPr>
      </w:pPr>
      <w:r w:rsidRPr="008B3C74">
        <w:rPr>
          <w:rStyle w:val="Style13ptBold"/>
        </w:rPr>
        <w:t>Stewart 4/22</w:t>
      </w:r>
      <w:r w:rsidRPr="008B3C74">
        <w:rPr>
          <w:rStyle w:val="Style13ptBold"/>
          <w:b w:val="0"/>
        </w:rPr>
        <w:t xml:space="preserve"> </w:t>
      </w:r>
      <w:r w:rsidRPr="008B3C74">
        <w:rPr>
          <w:rStyle w:val="Style13ptBold"/>
          <w:b w:val="0"/>
          <w:sz w:val="20"/>
        </w:rPr>
        <w:t>(Doug, staff @ Fox News, “As Zika spreads, lawmakers search for deal on funding”, http://fox61.com/2016/04/22/as-zika-spreads-lawmakers-search-for-deal-on-funding/)</w:t>
      </w:r>
    </w:p>
    <w:p w:rsidR="00947FD7" w:rsidRPr="008B3C74" w:rsidRDefault="00947FD7" w:rsidP="00947FD7">
      <w:r w:rsidRPr="008B3C74">
        <w:t xml:space="preserve">House </w:t>
      </w:r>
      <w:r w:rsidRPr="008B3C74">
        <w:rPr>
          <w:rStyle w:val="StyleUnderline"/>
        </w:rPr>
        <w:t>Speaker</w:t>
      </w:r>
      <w:r w:rsidRPr="008B3C74">
        <w:t xml:space="preserve"> Paul </w:t>
      </w:r>
      <w:r w:rsidRPr="008B3C74">
        <w:rPr>
          <w:rStyle w:val="StyleUnderline"/>
        </w:rPr>
        <w:t>Ryan assured reporters the GOP takes Zika “extremely seriously</w:t>
      </w:r>
      <w:r w:rsidRPr="008B3C74">
        <w:t xml:space="preserve">.” </w:t>
      </w:r>
      <w:r w:rsidRPr="008B3C74">
        <w:rPr>
          <w:sz w:val="16"/>
        </w:rPr>
        <w:t xml:space="preserve">“We see our job as good stewards of the taxpayer dollars, as making sure that we have answers to our questions about how we fund these things,” he said. “But this is something we’re going to get done to make sure that we’re on top of this problem.” </w:t>
      </w:r>
      <w:r w:rsidRPr="008B3C74">
        <w:rPr>
          <w:rStyle w:val="StyleUnderline"/>
        </w:rPr>
        <w:t>Senate</w:t>
      </w:r>
      <w:r w:rsidRPr="008B3C74">
        <w:t xml:space="preserve"> Majority </w:t>
      </w:r>
      <w:r w:rsidRPr="008B3C74">
        <w:rPr>
          <w:rStyle w:val="StyleUnderline"/>
        </w:rPr>
        <w:t>Leader</w:t>
      </w:r>
      <w:r w:rsidRPr="008B3C74">
        <w:t xml:space="preserve"> Mitch </w:t>
      </w:r>
      <w:r w:rsidRPr="008B3C74">
        <w:rPr>
          <w:rStyle w:val="StyleUnderline"/>
        </w:rPr>
        <w:t>McConnell suggested he was open to the White House request</w:t>
      </w:r>
      <w:r w:rsidRPr="008B3C74">
        <w:t xml:space="preserve"> </w:t>
      </w:r>
      <w:r w:rsidRPr="008B3C74">
        <w:rPr>
          <w:sz w:val="16"/>
        </w:rPr>
        <w:t>at a news conference Tuesday. “Look, it’s an important issue</w:t>
      </w:r>
      <w:r w:rsidRPr="008B3C74">
        <w:t xml:space="preserve">. </w:t>
      </w:r>
      <w:r w:rsidRPr="008B3C74">
        <w:rPr>
          <w:rStyle w:val="StyleUnderline"/>
        </w:rPr>
        <w:t>We’re in discussion with them now about much they really need</w:t>
      </w:r>
      <w:r w:rsidRPr="008B3C74">
        <w:rPr>
          <w:sz w:val="16"/>
        </w:rPr>
        <w:t>,” he said. “I don’t think that in the end there will be any opposition to addressing what we think is going to be a fairly significant public health crisis</w:t>
      </w:r>
      <w:r w:rsidRPr="008B3C74">
        <w:t xml:space="preserve">.” </w:t>
      </w:r>
      <w:r w:rsidRPr="008B3C74">
        <w:rPr>
          <w:rStyle w:val="StyleUnderline"/>
        </w:rPr>
        <w:t>Sen.</w:t>
      </w:r>
      <w:r w:rsidRPr="008B3C74">
        <w:t xml:space="preserve"> Dick </w:t>
      </w:r>
      <w:r w:rsidRPr="008B3C74">
        <w:rPr>
          <w:rStyle w:val="StyleUnderline"/>
        </w:rPr>
        <w:t>Durbin</w:t>
      </w:r>
      <w:r w:rsidRPr="008B3C74">
        <w:t xml:space="preserve"> of Illinois, </w:t>
      </w:r>
      <w:r w:rsidRPr="008B3C74">
        <w:rPr>
          <w:rStyle w:val="StyleUnderline"/>
        </w:rPr>
        <w:t>the second-ranking Senate Democrat, said Republicans came around to new funding after realizing how serious</w:t>
      </w:r>
      <w:r w:rsidRPr="008B3C74">
        <w:t xml:space="preserve"> the spread of </w:t>
      </w:r>
      <w:r w:rsidRPr="008B3C74">
        <w:rPr>
          <w:rStyle w:val="StyleUnderline"/>
        </w:rPr>
        <w:t>the virus could be</w:t>
      </w:r>
      <w:r w:rsidRPr="008B3C74">
        <w:t>.</w:t>
      </w:r>
    </w:p>
    <w:p w:rsidR="00947FD7" w:rsidRPr="008B3C74" w:rsidRDefault="00947FD7" w:rsidP="00947FD7">
      <w:pPr>
        <w:pStyle w:val="Heading4"/>
      </w:pPr>
      <w:r w:rsidRPr="008B3C74">
        <w:t xml:space="preserve">White House deals are key to </w:t>
      </w:r>
      <w:r w:rsidRPr="008B3C74">
        <w:rPr>
          <w:u w:val="single"/>
        </w:rPr>
        <w:t>House</w:t>
      </w:r>
      <w:r w:rsidRPr="008B3C74">
        <w:t xml:space="preserve"> agreement</w:t>
      </w:r>
    </w:p>
    <w:p w:rsidR="00947FD7" w:rsidRPr="008B3C74" w:rsidRDefault="00947FD7" w:rsidP="00947FD7">
      <w:pPr>
        <w:rPr>
          <w:rStyle w:val="Style13ptBold"/>
          <w:b w:val="0"/>
        </w:rPr>
      </w:pPr>
      <w:r w:rsidRPr="008B3C74">
        <w:rPr>
          <w:rStyle w:val="Style13ptBold"/>
        </w:rPr>
        <w:t>McIntire 4/26</w:t>
      </w:r>
      <w:r w:rsidRPr="008B3C74">
        <w:rPr>
          <w:rStyle w:val="Style13ptBold"/>
          <w:b w:val="0"/>
        </w:rPr>
        <w:t xml:space="preserve"> </w:t>
      </w:r>
      <w:r w:rsidRPr="008B3C74">
        <w:rPr>
          <w:rStyle w:val="Style13ptBold"/>
          <w:b w:val="0"/>
          <w:sz w:val="20"/>
        </w:rPr>
        <w:t>(Mary Ellen, staff @ The Morning Consult, “Blunt: Senate Action on Zika Unlikely This Week; Need to Ensure Measure Would Pass House”, https://morningconsult.com/alert/blunt-senate-action-zika-unlikely-week-need-ensure-measure-pass-house/)</w:t>
      </w:r>
    </w:p>
    <w:p w:rsidR="00947FD7" w:rsidRPr="008B3C74" w:rsidRDefault="00947FD7" w:rsidP="00947FD7">
      <w:pPr>
        <w:rPr>
          <w:rStyle w:val="StyleUnderline"/>
        </w:rPr>
      </w:pPr>
      <w:r w:rsidRPr="008B3C74">
        <w:rPr>
          <w:rStyle w:val="StyleUnderline"/>
        </w:rPr>
        <w:t>Senators are working on a</w:t>
      </w:r>
      <w:r w:rsidRPr="008B3C74">
        <w:t xml:space="preserve"> </w:t>
      </w:r>
      <w:r w:rsidRPr="008B3C74">
        <w:rPr>
          <w:sz w:val="16"/>
        </w:rPr>
        <w:t xml:space="preserve">roughly $1.1 billion </w:t>
      </w:r>
      <w:r w:rsidRPr="008B3C74">
        <w:rPr>
          <w:rStyle w:val="StyleUnderline"/>
        </w:rPr>
        <w:t xml:space="preserve">supplement for </w:t>
      </w:r>
      <w:r w:rsidRPr="008B3C74">
        <w:t xml:space="preserve">the </w:t>
      </w:r>
      <w:r w:rsidRPr="008B3C74">
        <w:rPr>
          <w:rStyle w:val="StyleUnderline"/>
        </w:rPr>
        <w:t>Zika</w:t>
      </w:r>
      <w:r w:rsidRPr="008B3C74">
        <w:t xml:space="preserve"> </w:t>
      </w:r>
      <w:r w:rsidRPr="008B3C74">
        <w:rPr>
          <w:sz w:val="16"/>
        </w:rPr>
        <w:t xml:space="preserve">virus, he said. The willingness of </w:t>
      </w:r>
      <w:r w:rsidRPr="008B3C74">
        <w:rPr>
          <w:rStyle w:val="StyleUnderline"/>
        </w:rPr>
        <w:t>the House</w:t>
      </w:r>
      <w:r w:rsidRPr="008B3C74">
        <w:t xml:space="preserve"> </w:t>
      </w:r>
      <w:r w:rsidRPr="008B3C74">
        <w:rPr>
          <w:sz w:val="16"/>
        </w:rPr>
        <w:t xml:space="preserve">to move forward on a bill </w:t>
      </w:r>
      <w:r w:rsidRPr="008B3C74">
        <w:rPr>
          <w:rStyle w:val="StyleUnderline"/>
        </w:rPr>
        <w:t>is somewhat of a holdup, though</w:t>
      </w:r>
      <w:r w:rsidRPr="008B3C74">
        <w:t xml:space="preserve"> he said </w:t>
      </w:r>
      <w:r w:rsidRPr="008B3C74">
        <w:rPr>
          <w:rStyle w:val="StyleUnderline"/>
        </w:rPr>
        <w:t>senators are in general agreement about the appropriation</w:t>
      </w:r>
      <w:r w:rsidRPr="008B3C74">
        <w:t xml:space="preserve">. “I think </w:t>
      </w:r>
      <w:r w:rsidRPr="008B3C74">
        <w:rPr>
          <w:rStyle w:val="StyleUnderline"/>
        </w:rPr>
        <w:t>the House is not where we are yet</w:t>
      </w:r>
      <w:r w:rsidRPr="008B3C74">
        <w:t xml:space="preserve"> </w:t>
      </w:r>
      <w:r w:rsidRPr="008B3C74">
        <w:rPr>
          <w:sz w:val="16"/>
        </w:rPr>
        <w:t xml:space="preserve">in terms of dealing with this issue, and I’d like to see them get a little further along,” he said. Blunt said he spent part of Tuesday morning talking to people on the House side about “the best way to get this bill </w:t>
      </w:r>
      <w:r w:rsidRPr="008B3C74">
        <w:rPr>
          <w:sz w:val="16"/>
        </w:rPr>
        <w:lastRenderedPageBreak/>
        <w:t xml:space="preserve">actually on the president’s desk.” </w:t>
      </w:r>
      <w:r w:rsidRPr="008B3C74">
        <w:rPr>
          <w:rStyle w:val="StyleUnderline"/>
        </w:rPr>
        <w:t>More info</w:t>
      </w:r>
      <w:r w:rsidRPr="008B3C74">
        <w:t xml:space="preserve">rmation </w:t>
      </w:r>
      <w:r w:rsidRPr="008B3C74">
        <w:rPr>
          <w:rStyle w:val="StyleUnderline"/>
        </w:rPr>
        <w:t xml:space="preserve">from the </w:t>
      </w:r>
      <w:r w:rsidRPr="008B3C74">
        <w:rPr>
          <w:rStyle w:val="StyleUnderline"/>
          <w:b/>
          <w:sz w:val="28"/>
        </w:rPr>
        <w:t>administration</w:t>
      </w:r>
      <w:r w:rsidRPr="008B3C74">
        <w:t xml:space="preserve"> </w:t>
      </w:r>
      <w:r w:rsidRPr="008B3C74">
        <w:rPr>
          <w:sz w:val="16"/>
        </w:rPr>
        <w:t xml:space="preserve">— such as how long the roughly $590 million that has been transferred from Ebola to respond to Zika will cover the costs of responding to the outbreak — </w:t>
      </w:r>
      <w:r w:rsidRPr="008B3C74">
        <w:rPr>
          <w:rStyle w:val="StyleUnderline"/>
        </w:rPr>
        <w:t>would be helpful</w:t>
      </w:r>
      <w:r w:rsidRPr="008B3C74">
        <w:rPr>
          <w:sz w:val="16"/>
        </w:rPr>
        <w:t>, Blunt said. Sen. Lindsey Graham (R-S.C.), the chairman of the Appropriations Subcommittee on State, Foreign Operations and Related Operations Subcommittee, told reporters Tuesday he hoped an agreement would be unveiled by the end of the week. He said he would support the United States Agency for International Development request and some of the request for the Department of Health and Human Services, though not the full $1.9 billion the administration wants. Still,</w:t>
      </w:r>
      <w:r w:rsidRPr="008B3C74">
        <w:t xml:space="preserve"> </w:t>
      </w:r>
      <w:r w:rsidRPr="008B3C74">
        <w:rPr>
          <w:rStyle w:val="StyleUnderline"/>
        </w:rPr>
        <w:t>Republicans are starting to come around to</w:t>
      </w:r>
      <w:r w:rsidRPr="008B3C74">
        <w:t xml:space="preserve"> understand </w:t>
      </w:r>
      <w:r w:rsidRPr="008B3C74">
        <w:rPr>
          <w:rStyle w:val="StyleUnderline"/>
        </w:rPr>
        <w:t>the need to respond</w:t>
      </w:r>
      <w:r w:rsidRPr="008B3C74">
        <w:t xml:space="preserve"> to the outbreak, he said. “I think </w:t>
      </w:r>
      <w:r w:rsidRPr="008B3C74">
        <w:rPr>
          <w:rStyle w:val="StyleUnderline"/>
        </w:rPr>
        <w:t xml:space="preserve">most </w:t>
      </w:r>
      <w:r w:rsidRPr="008B3C74">
        <w:t xml:space="preserve">people </w:t>
      </w:r>
      <w:r w:rsidRPr="008B3C74">
        <w:rPr>
          <w:rStyle w:val="StyleUnderline"/>
        </w:rPr>
        <w:t>understand there’s a need for the spending and it should be emergency</w:t>
      </w:r>
      <w:r w:rsidRPr="008B3C74">
        <w:t xml:space="preserve">,” </w:t>
      </w:r>
      <w:r w:rsidRPr="008B3C74">
        <w:rPr>
          <w:sz w:val="16"/>
        </w:rPr>
        <w:t xml:space="preserve">Graham said. “I think conceptually that’s where most people are at now.” </w:t>
      </w:r>
      <w:r w:rsidRPr="008B3C74">
        <w:rPr>
          <w:rStyle w:val="StyleUnderline"/>
        </w:rPr>
        <w:t>Blunt said</w:t>
      </w:r>
      <w:r w:rsidRPr="008B3C74">
        <w:t xml:space="preserve"> </w:t>
      </w:r>
      <w:r w:rsidRPr="008B3C74">
        <w:rPr>
          <w:rStyle w:val="StyleUnderline"/>
        </w:rPr>
        <w:t>he is</w:t>
      </w:r>
      <w:r w:rsidRPr="008B3C74">
        <w:t xml:space="preserve"> also </w:t>
      </w:r>
      <w:r w:rsidRPr="008B3C74">
        <w:rPr>
          <w:rStyle w:val="StyleUnderline"/>
        </w:rPr>
        <w:t xml:space="preserve">concerned about how to make sure an appropriations bill makes its way to the </w:t>
      </w:r>
      <w:r w:rsidRPr="008B3C74">
        <w:rPr>
          <w:rStyle w:val="StyleUnderline"/>
          <w:b/>
          <w:sz w:val="28"/>
        </w:rPr>
        <w:t>White House</w:t>
      </w:r>
      <w:r w:rsidRPr="008B3C74">
        <w:t xml:space="preserve">. He said </w:t>
      </w:r>
      <w:r w:rsidRPr="008B3C74">
        <w:rPr>
          <w:sz w:val="16"/>
        </w:rPr>
        <w:t xml:space="preserve">it was hard to say whether a supplement would be a standalone bill or attached to another appropriations measure. “Ideally </w:t>
      </w:r>
      <w:r w:rsidRPr="008B3C74">
        <w:rPr>
          <w:rStyle w:val="StyleUnderline"/>
        </w:rPr>
        <w:t>you’d</w:t>
      </w:r>
      <w:r w:rsidRPr="008B3C74">
        <w:t xml:space="preserve"> want to </w:t>
      </w:r>
      <w:r w:rsidRPr="008B3C74">
        <w:rPr>
          <w:rStyle w:val="StyleUnderline"/>
        </w:rPr>
        <w:t>attach it to something that the House for sure would</w:t>
      </w:r>
      <w:r w:rsidRPr="008B3C74">
        <w:t xml:space="preserve"> </w:t>
      </w:r>
      <w:r w:rsidRPr="008B3C74">
        <w:rPr>
          <w:sz w:val="16"/>
        </w:rPr>
        <w:t xml:space="preserve">want to </w:t>
      </w:r>
      <w:r w:rsidRPr="008B3C74">
        <w:rPr>
          <w:rStyle w:val="StyleUnderline"/>
        </w:rPr>
        <w:t>take up</w:t>
      </w:r>
      <w:r w:rsidRPr="008B3C74">
        <w:t xml:space="preserve">,” he said. The </w:t>
      </w:r>
      <w:r w:rsidRPr="008B3C74">
        <w:rPr>
          <w:rStyle w:val="StyleUnderline"/>
        </w:rPr>
        <w:t>House</w:t>
      </w:r>
      <w:r w:rsidRPr="008B3C74">
        <w:t xml:space="preserve"> </w:t>
      </w:r>
      <w:r w:rsidRPr="008B3C74">
        <w:rPr>
          <w:sz w:val="16"/>
        </w:rPr>
        <w:t xml:space="preserve">has moved toward funding to Zika more slowly than the Senate. Top </w:t>
      </w:r>
      <w:r w:rsidRPr="008B3C74">
        <w:rPr>
          <w:rStyle w:val="StyleUnderline"/>
        </w:rPr>
        <w:t xml:space="preserve">appropriators say they have not heard a response from </w:t>
      </w:r>
      <w:r w:rsidRPr="008B3C74">
        <w:rPr>
          <w:rStyle w:val="StyleUnderline"/>
          <w:b/>
          <w:sz w:val="28"/>
        </w:rPr>
        <w:t>administration officials</w:t>
      </w:r>
      <w:r w:rsidRPr="008B3C74">
        <w:rPr>
          <w:rStyle w:val="StyleUnderline"/>
        </w:rPr>
        <w:t xml:space="preserve"> about their questions,</w:t>
      </w:r>
      <w:r w:rsidRPr="008B3C74">
        <w:t xml:space="preserve"> </w:t>
      </w:r>
      <w:r w:rsidRPr="008B3C74">
        <w:rPr>
          <w:sz w:val="16"/>
        </w:rPr>
        <w:t xml:space="preserve">though the White House maintains they have provided the information. “As I’ve noted previously, there have been 48 open public hearings in Congress where questions about Zika have been answered by administration officials,” White House Press Secretary Josh Earnest said at Tuesday’s White House briefing. “If there are any unanswered questions about the strategy that the administration has put forward to fight Zika and protect the American people from Zika, I think it’s members of Congress themselves who are responsible for nothing answers to those questions.” He added that he was unaware of any unanswered questions from lawmakers about Zika that had been asked of the administration. Minority Leader Harry Reid, however, said he’s unaware of a deal. “There is no deal,” he said. “I haven’t seen it, I don’t know who has seen it. We have an outline of it, but it’s not enough. We want $1.9 billion.” However, he stopped short of saying Democrats would block a measure that wouldn’t fund the fund $1.9 billion request. “Before we talk about settling, let them bring something to the floor,” Reid told reporters. “Right now, there is nothing before us other than the request from the president. When they bring something to the floor we’ll take a look at it.” Reid has said the Senate shouldn’t adjourn for next week’s recess until the chamber takes up a measure to respond to the outbreak. Other Democrats said Republicans delayed bringing up a Zika bill. Sen. Patty Murray (D-Wash.) said Congress was “playing catch-up” because Republicans delayed acting on the administration’s request. And Sen. Chuck </w:t>
      </w:r>
      <w:r w:rsidRPr="008B3C74">
        <w:rPr>
          <w:rStyle w:val="StyleUnderline"/>
        </w:rPr>
        <w:t>Schumer</w:t>
      </w:r>
      <w:r w:rsidRPr="008B3C74">
        <w:t xml:space="preserve"> (D-N.Y.) </w:t>
      </w:r>
      <w:r w:rsidRPr="008B3C74">
        <w:rPr>
          <w:rStyle w:val="StyleUnderline"/>
        </w:rPr>
        <w:t xml:space="preserve">said </w:t>
      </w:r>
      <w:r w:rsidRPr="008B3C74">
        <w:t xml:space="preserve">he thought </w:t>
      </w:r>
      <w:r w:rsidRPr="008B3C74">
        <w:rPr>
          <w:rStyle w:val="StyleUnderline"/>
        </w:rPr>
        <w:t xml:space="preserve">a Zika bill </w:t>
      </w:r>
      <w:r w:rsidRPr="008B3C74">
        <w:rPr>
          <w:rStyle w:val="StyleUnderline"/>
          <w:b/>
          <w:sz w:val="28"/>
        </w:rPr>
        <w:t>would pass</w:t>
      </w:r>
      <w:r w:rsidRPr="008B3C74">
        <w:rPr>
          <w:rStyle w:val="StyleUnderline"/>
          <w:sz w:val="28"/>
        </w:rPr>
        <w:t xml:space="preserve"> </w:t>
      </w:r>
      <w:r w:rsidRPr="008B3C74">
        <w:rPr>
          <w:rStyle w:val="StyleUnderline"/>
        </w:rPr>
        <w:t>if it was offered on the floor.</w:t>
      </w:r>
    </w:p>
    <w:p w:rsidR="00340740" w:rsidRPr="008B3C74" w:rsidRDefault="00340740" w:rsidP="00947FD7">
      <w:pPr>
        <w:pStyle w:val="Heading3"/>
      </w:pPr>
      <w:r w:rsidRPr="008B3C74">
        <w:lastRenderedPageBreak/>
        <w:t>PC Key – Delay</w:t>
      </w:r>
    </w:p>
    <w:p w:rsidR="00340740" w:rsidRPr="008B3C74" w:rsidRDefault="00340740" w:rsidP="00340740">
      <w:pPr>
        <w:pStyle w:val="Heading4"/>
      </w:pPr>
      <w:r w:rsidRPr="008B3C74">
        <w:t>White House pressure is critical to quick passage</w:t>
      </w:r>
    </w:p>
    <w:p w:rsidR="00340740" w:rsidRPr="008B3C74" w:rsidRDefault="00340740" w:rsidP="00340740">
      <w:pPr>
        <w:rPr>
          <w:rStyle w:val="Style13ptBold"/>
          <w:b w:val="0"/>
        </w:rPr>
      </w:pPr>
      <w:r w:rsidRPr="008B3C74">
        <w:rPr>
          <w:rStyle w:val="Style13ptBold"/>
        </w:rPr>
        <w:t>Bennett 6/7</w:t>
      </w:r>
      <w:r w:rsidRPr="008B3C74">
        <w:rPr>
          <w:rStyle w:val="Style13ptBold"/>
          <w:b w:val="0"/>
        </w:rPr>
        <w:t xml:space="preserve"> </w:t>
      </w:r>
      <w:r w:rsidRPr="008B3C74">
        <w:rPr>
          <w:rStyle w:val="Style13ptBold"/>
          <w:b w:val="0"/>
          <w:sz w:val="16"/>
        </w:rPr>
        <w:t>(John, staff @ Roll Call, “Obama's agenda faces hurdles”, http://www.gosanangelo.com/news/politics/obamas-agenda-faces-hurdles-34b501b9-c5bd-77f7-e053-0100007f2893-382180021.html)</w:t>
      </w:r>
    </w:p>
    <w:p w:rsidR="00340740" w:rsidRPr="008B3C74" w:rsidRDefault="00340740" w:rsidP="00340740">
      <w:r w:rsidRPr="008B3C74">
        <w:t xml:space="preserve">As Congress returns this week, </w:t>
      </w:r>
      <w:r w:rsidRPr="008B3C74">
        <w:rPr>
          <w:b/>
          <w:sz w:val="24"/>
          <w:szCs w:val="24"/>
          <w:u w:val="single"/>
        </w:rPr>
        <w:t>the White House is pushing members to quickly hammer out an emergency spending measure to combat</w:t>
      </w:r>
      <w:r w:rsidRPr="008B3C74">
        <w:t xml:space="preserve"> the </w:t>
      </w:r>
      <w:r w:rsidRPr="008B3C74">
        <w:rPr>
          <w:b/>
          <w:sz w:val="24"/>
          <w:szCs w:val="24"/>
          <w:u w:val="single"/>
        </w:rPr>
        <w:t>Zika</w:t>
      </w:r>
      <w:r w:rsidRPr="008B3C74">
        <w:t xml:space="preserve"> virus . There are 618 active cases in the United States of the mosquito-borne disease, which causes birth defects and neurological conditions in some adults. None have been contracted inside the country, according to the Centers for Disease Control and Prevention. But senior </w:t>
      </w:r>
      <w:r w:rsidRPr="008B3C74">
        <w:rPr>
          <w:b/>
          <w:sz w:val="24"/>
          <w:szCs w:val="24"/>
          <w:u w:val="single"/>
        </w:rPr>
        <w:t>White House aides warn that unless lawmakers allocate</w:t>
      </w:r>
      <w:r w:rsidRPr="008B3C74">
        <w:t xml:space="preserve"> nearly $</w:t>
      </w:r>
      <w:r w:rsidRPr="008B3C74">
        <w:rPr>
          <w:b/>
          <w:sz w:val="24"/>
          <w:szCs w:val="24"/>
          <w:u w:val="single"/>
        </w:rPr>
        <w:t>2 billion</w:t>
      </w:r>
      <w:r w:rsidRPr="008B3C74">
        <w:t xml:space="preserve"> more </w:t>
      </w:r>
      <w:r w:rsidRPr="008B3C74">
        <w:rPr>
          <w:b/>
          <w:sz w:val="24"/>
          <w:szCs w:val="24"/>
          <w:u w:val="single"/>
        </w:rPr>
        <w:t>to fight it, a Zika outbreak</w:t>
      </w:r>
      <w:r w:rsidRPr="008B3C74">
        <w:t xml:space="preserve"> this summer </w:t>
      </w:r>
      <w:r w:rsidRPr="008B3C74">
        <w:rPr>
          <w:b/>
          <w:sz w:val="24"/>
          <w:szCs w:val="24"/>
          <w:u w:val="single"/>
        </w:rPr>
        <w:t>could be calamitous.</w:t>
      </w:r>
      <w:r w:rsidRPr="008B3C74">
        <w:t xml:space="preserve"> There is “no wiggle room” in a $1.9 billion emergency Zika supplemental request the White House sent lawmakers in late February, principal deputy press secretary Eric Schultz said May 27, declining to speculate whether Obama would sign a $1.1 billion Senate-passed version. </w:t>
      </w:r>
      <w:r w:rsidRPr="008B3C74">
        <w:rPr>
          <w:b/>
          <w:sz w:val="24"/>
          <w:szCs w:val="24"/>
          <w:u w:val="single"/>
        </w:rPr>
        <w:t>The White House has been remarkably dug in on Zika spending, publicly indicating there is no negotiating room</w:t>
      </w:r>
      <w:r w:rsidRPr="008B3C74">
        <w:t xml:space="preserve"> on what the president views as an acceptable funding level. So, too, are House Republicans, who passed a $622 million version that offsets the new spending with cuts elsewhere in the budget. </w:t>
      </w:r>
      <w:r w:rsidRPr="008B3C74">
        <w:rPr>
          <w:b/>
          <w:sz w:val="24"/>
          <w:szCs w:val="24"/>
          <w:u w:val="single"/>
        </w:rPr>
        <w:t>The White House opposes offsetting the monies</w:t>
      </w:r>
      <w:r w:rsidRPr="008B3C74">
        <w:t xml:space="preserve"> because, typically, emergency spending is not subjected to the often time-consuming partisan bickering that can come with identifying what gets cut. </w:t>
      </w:r>
      <w:r w:rsidRPr="008B3C74">
        <w:rPr>
          <w:b/>
          <w:sz w:val="24"/>
          <w:szCs w:val="24"/>
          <w:u w:val="single"/>
        </w:rPr>
        <w:t>While it’s not clear just how a House-Senate conference will come up with a palatable compromise, few are expecting the fight to drag on</w:t>
      </w:r>
      <w:r w:rsidRPr="008B3C74">
        <w:t xml:space="preserve"> into the fall.</w:t>
      </w:r>
    </w:p>
    <w:p w:rsidR="00340740" w:rsidRPr="008B3C74" w:rsidRDefault="00340740" w:rsidP="00340740">
      <w:pPr>
        <w:pStyle w:val="Heading4"/>
      </w:pPr>
      <w:r w:rsidRPr="008B3C74">
        <w:t>The congressional schedule is packed – Only a minimal amount of time to accomplish the agenda, including Zika</w:t>
      </w:r>
    </w:p>
    <w:p w:rsidR="00340740" w:rsidRPr="008B3C74" w:rsidRDefault="00340740" w:rsidP="00340740">
      <w:pPr>
        <w:rPr>
          <w:rStyle w:val="Style13ptBold"/>
          <w:b w:val="0"/>
        </w:rPr>
      </w:pPr>
      <w:r w:rsidRPr="008B3C74">
        <w:rPr>
          <w:rStyle w:val="Style13ptBold"/>
        </w:rPr>
        <w:t>Arkin 6/6</w:t>
      </w:r>
      <w:r w:rsidRPr="008B3C74">
        <w:rPr>
          <w:rStyle w:val="Style13ptBold"/>
          <w:b w:val="0"/>
          <w:sz w:val="18"/>
        </w:rPr>
        <w:t xml:space="preserve"> (James, congressional reporter for RealClearPolitics, “Congress' Mad Summer Dash Begins This Week”, http://www.realclearpolitics.com/articles/2016/06/06/congress_mad_summer_dash_begins_this_week_130769.html)</w:t>
      </w:r>
    </w:p>
    <w:p w:rsidR="00340740" w:rsidRPr="008B3C74" w:rsidRDefault="00340740" w:rsidP="00340740">
      <w:r w:rsidRPr="008B3C74">
        <w:rPr>
          <w:b/>
          <w:sz w:val="24"/>
          <w:szCs w:val="24"/>
          <w:u w:val="single"/>
        </w:rPr>
        <w:t>Lawmakers have not reached an agreement on funding to combat</w:t>
      </w:r>
      <w:r w:rsidRPr="008B3C74">
        <w:t xml:space="preserve"> the threat from the </w:t>
      </w:r>
      <w:r w:rsidRPr="008B3C74">
        <w:rPr>
          <w:b/>
          <w:sz w:val="24"/>
          <w:szCs w:val="24"/>
          <w:u w:val="single"/>
        </w:rPr>
        <w:t>Zika</w:t>
      </w:r>
      <w:r w:rsidRPr="008B3C74">
        <w:t xml:space="preserve"> virus or on how to address Puerto Rico’s debt crisis ahead of a critical payment soon to come due. </w:t>
      </w:r>
      <w:r w:rsidRPr="008B3C74">
        <w:rPr>
          <w:b/>
          <w:sz w:val="24"/>
          <w:szCs w:val="24"/>
          <w:u w:val="single"/>
        </w:rPr>
        <w:t>They also have a nearly full slate of appropriations bills to fund the federal government. And all of this comes with minimal days in session until Congress breaks</w:t>
      </w:r>
      <w:r w:rsidRPr="008B3C74">
        <w:t xml:space="preserve"> for the parties’ presidential nominating conventions in July, </w:t>
      </w:r>
      <w:r w:rsidRPr="008B3C74">
        <w:rPr>
          <w:b/>
          <w:sz w:val="24"/>
          <w:szCs w:val="24"/>
          <w:u w:val="single"/>
        </w:rPr>
        <w:t>from which they won’t return until September.</w:t>
      </w:r>
      <w:r w:rsidRPr="008B3C74">
        <w:t xml:space="preserve"> The Senate will be in session for the remainder of June and two weeks in July – 27 days in total – while the House will be in session just five of those weeks for a total of 21 days. Those members leave Washington for eight weeks starting in mid-July. </w:t>
      </w:r>
      <w:r w:rsidRPr="008B3C74">
        <w:rPr>
          <w:b/>
          <w:sz w:val="24"/>
          <w:szCs w:val="24"/>
          <w:u w:val="single"/>
        </w:rPr>
        <w:t>This means lawmakers will have to scramble to get enough done</w:t>
      </w:r>
      <w:r w:rsidRPr="008B3C74">
        <w:t xml:space="preserve"> in the next several weeks, </w:t>
      </w:r>
      <w:r w:rsidRPr="008B3C74">
        <w:rPr>
          <w:b/>
          <w:sz w:val="24"/>
          <w:szCs w:val="24"/>
          <w:u w:val="single"/>
        </w:rPr>
        <w:t>or else leave a lot more on their plates for the shortened fall calendar.</w:t>
      </w:r>
      <w:r w:rsidRPr="008B3C74">
        <w:t xml:space="preserve"> </w:t>
      </w:r>
    </w:p>
    <w:p w:rsidR="00340740" w:rsidRPr="008B3C74" w:rsidRDefault="00340740" w:rsidP="00340740">
      <w:pPr>
        <w:pStyle w:val="Heading4"/>
      </w:pPr>
      <w:r w:rsidRPr="008B3C74">
        <w:t>Delay collapses public health infrastructure &amp; misses the summer window for mosquito season</w:t>
      </w:r>
    </w:p>
    <w:p w:rsidR="00340740" w:rsidRPr="008B3C74" w:rsidRDefault="00340740" w:rsidP="00340740">
      <w:pPr>
        <w:rPr>
          <w:rStyle w:val="Style13ptBold"/>
          <w:b w:val="0"/>
        </w:rPr>
      </w:pPr>
      <w:r w:rsidRPr="008B3C74">
        <w:rPr>
          <w:rStyle w:val="Style13ptBold"/>
        </w:rPr>
        <w:t>Diamond 5/26</w:t>
      </w:r>
      <w:r w:rsidRPr="008B3C74">
        <w:rPr>
          <w:rStyle w:val="Style13ptBold"/>
          <w:b w:val="0"/>
        </w:rPr>
        <w:t xml:space="preserve"> </w:t>
      </w:r>
      <w:r w:rsidRPr="008B3C74">
        <w:rPr>
          <w:rStyle w:val="Style13ptBold"/>
          <w:b w:val="0"/>
          <w:sz w:val="20"/>
        </w:rPr>
        <w:t>(Dan, staff @ Politico, quoting Tom Frieden, head of the Centers for Disease Control, “Frieden: CDC will lose Zika fight without funding”, http://www.politico.com/story/2016/05/frieden-cdc-will-lose-zika-fight-without-funding-223619)</w:t>
      </w:r>
    </w:p>
    <w:p w:rsidR="00340740" w:rsidRPr="008B3C74" w:rsidRDefault="00340740" w:rsidP="00340740">
      <w:r w:rsidRPr="008B3C74">
        <w:rPr>
          <w:b/>
          <w:sz w:val="24"/>
          <w:szCs w:val="24"/>
          <w:u w:val="single"/>
        </w:rPr>
        <w:lastRenderedPageBreak/>
        <w:t>It’s been more than three months since</w:t>
      </w:r>
      <w:r w:rsidRPr="008B3C74">
        <w:t xml:space="preserve"> President Barack </w:t>
      </w:r>
      <w:r w:rsidRPr="008B3C74">
        <w:rPr>
          <w:b/>
          <w:sz w:val="24"/>
          <w:szCs w:val="24"/>
          <w:u w:val="single"/>
        </w:rPr>
        <w:t>Obama asked for</w:t>
      </w:r>
      <w:r w:rsidRPr="008B3C74">
        <w:t xml:space="preserve"> $1.9 billion in </w:t>
      </w:r>
      <w:r w:rsidRPr="008B3C74">
        <w:rPr>
          <w:b/>
          <w:sz w:val="24"/>
          <w:szCs w:val="24"/>
          <w:u w:val="single"/>
        </w:rPr>
        <w:t>emergency funds</w:t>
      </w:r>
      <w:r w:rsidRPr="008B3C74">
        <w:t xml:space="preserve"> to fight the disease. </w:t>
      </w:r>
      <w:r w:rsidRPr="008B3C74">
        <w:rPr>
          <w:b/>
          <w:sz w:val="24"/>
          <w:szCs w:val="24"/>
          <w:u w:val="single"/>
        </w:rPr>
        <w:t>But the White House and Congress remain far apart:</w:t>
      </w:r>
      <w:r w:rsidRPr="008B3C74">
        <w:t xml:space="preserve"> While the Senate last week passed a compromise $1.1 billion funding package, House Republicans approved a $622 million package that the White House threatened to veto for being too weak. </w:t>
      </w:r>
      <w:r w:rsidRPr="008B3C74">
        <w:rPr>
          <w:b/>
          <w:sz w:val="24"/>
          <w:szCs w:val="24"/>
          <w:u w:val="single"/>
        </w:rPr>
        <w:t>Officials worry that the funding fight could spill into the summer months, as mosquito breeding season hits it peak.</w:t>
      </w:r>
      <w:r w:rsidRPr="008B3C74">
        <w:t xml:space="preserve"> </w:t>
      </w:r>
      <w:r w:rsidRPr="008B3C74">
        <w:rPr>
          <w:b/>
          <w:sz w:val="24"/>
          <w:szCs w:val="24"/>
          <w:u w:val="single"/>
        </w:rPr>
        <w:t>Zika continues to spread across the Americas, and mosquitoes have begun to transmit the virus</w:t>
      </w:r>
      <w:r w:rsidRPr="008B3C74">
        <w:t xml:space="preserve"> in the U.S. territories. There are already 544 travel-associated cases of Zika in the United States, including at least 157 in pregnant women. Researchers, meanwhile, are still learning about the virus. As many as 13 percent of pregnant women who contract Zika in the first trimester end up giving birth to babies with severe brain defects such as microcephaly, according to a New England Journal of Medicine study published Wednesday. Frieden said that he's shocked by Congress' delayed response, especially because lawmakers quickly acted on the White House's $6 billion request for emergency Ebola funds during the 2014 outbreak in West Africa. </w:t>
      </w:r>
      <w:r w:rsidRPr="008B3C74">
        <w:rPr>
          <w:b/>
          <w:sz w:val="24"/>
          <w:szCs w:val="24"/>
          <w:u w:val="single"/>
        </w:rPr>
        <w:t>Without additional funding from Congress, the CDC has dipped into funding for local health departments — a move that</w:t>
      </w:r>
      <w:r w:rsidRPr="008B3C74">
        <w:t xml:space="preserve"> Frieden said </w:t>
      </w:r>
      <w:r w:rsidRPr="008B3C74">
        <w:rPr>
          <w:b/>
          <w:sz w:val="24"/>
          <w:szCs w:val="24"/>
          <w:u w:val="single"/>
        </w:rPr>
        <w:t>could ultimately hurt the country’s Zika response</w:t>
      </w:r>
      <w:r w:rsidRPr="008B3C74">
        <w:t xml:space="preserve"> efforts. If CDC can’t pay back the states, Frieden said that local </w:t>
      </w:r>
      <w:r w:rsidRPr="008B3C74">
        <w:rPr>
          <w:b/>
          <w:sz w:val="24"/>
          <w:szCs w:val="24"/>
          <w:u w:val="single"/>
        </w:rPr>
        <w:t>officials will be unable to do necessary surveillance and mosquito-control activities to guard against Zika</w:t>
      </w:r>
      <w:r w:rsidRPr="008B3C74">
        <w:t xml:space="preserve"> this spring and summer. "It was the only place we could go for money," he said. "And it was a way of getting started." The decision to reprogram $44 million in funds to state and local health departments could have immediate consequences — </w:t>
      </w:r>
      <w:r w:rsidRPr="008B3C74">
        <w:rPr>
          <w:b/>
          <w:sz w:val="24"/>
          <w:szCs w:val="24"/>
          <w:u w:val="single"/>
        </w:rPr>
        <w:t>one-third of health departments say they’ll need to resort to layoffs if CDC doesn’t restore the funding</w:t>
      </w:r>
      <w:r w:rsidRPr="008B3C74">
        <w:t xml:space="preserve">. Frieden also flagged a second problem: that </w:t>
      </w:r>
      <w:r w:rsidRPr="008B3C74">
        <w:rPr>
          <w:b/>
          <w:sz w:val="24"/>
          <w:szCs w:val="24"/>
          <w:u w:val="single"/>
        </w:rPr>
        <w:t>Zika research and prevention efforts are time-intensive, and without new funding, they're going to remain largely stalled. "We have to start the work now</w:t>
      </w:r>
      <w:r w:rsidRPr="008B3C74">
        <w:t xml:space="preserve"> … to understand what the impacts are on women and children," he said. "The sooner we start, the faster we go, the sooner we'll get a solution."</w:t>
      </w:r>
    </w:p>
    <w:p w:rsidR="00340740" w:rsidRPr="008B3C74" w:rsidRDefault="00340740" w:rsidP="00340740"/>
    <w:p w:rsidR="00947FD7" w:rsidRPr="008B3C74" w:rsidRDefault="00947FD7" w:rsidP="00947FD7">
      <w:pPr>
        <w:pStyle w:val="Heading3"/>
      </w:pPr>
      <w:r w:rsidRPr="008B3C74">
        <w:lastRenderedPageBreak/>
        <w:t>AT: PC Fails</w:t>
      </w:r>
    </w:p>
    <w:p w:rsidR="00947FD7" w:rsidRPr="008B3C74" w:rsidRDefault="00947FD7" w:rsidP="00947FD7">
      <w:pPr>
        <w:pStyle w:val="Heading4"/>
      </w:pPr>
      <w:r w:rsidRPr="008B3C74">
        <w:t>Presidential capital is strong in conference committee</w:t>
      </w:r>
    </w:p>
    <w:p w:rsidR="00947FD7" w:rsidRPr="008B3C74" w:rsidRDefault="00947FD7" w:rsidP="00947FD7">
      <w:pPr>
        <w:rPr>
          <w:rStyle w:val="Style13ptBold"/>
          <w:b w:val="0"/>
        </w:rPr>
      </w:pPr>
      <w:r w:rsidRPr="008B3C74">
        <w:rPr>
          <w:rStyle w:val="Style13ptBold"/>
        </w:rPr>
        <w:t>Nickels 15</w:t>
      </w:r>
      <w:r w:rsidRPr="008B3C74">
        <w:rPr>
          <w:rStyle w:val="Style13ptBold"/>
          <w:b w:val="0"/>
        </w:rPr>
        <w:t xml:space="preserve"> </w:t>
      </w:r>
      <w:r w:rsidRPr="008B3C74">
        <w:rPr>
          <w:rStyle w:val="Style13ptBold"/>
          <w:b w:val="0"/>
          <w:sz w:val="16"/>
        </w:rPr>
        <w:t>(Ilona, years of Capitol Hill experience to her non-partisan presentations, including six years as Resident Scholar for C-SPAN, lecturer for the Brookings Institution, the Washington Campus MBA Program, and American University’s American Politics program, “Conference Committees: Procedures”, http://www.ilonanickels.com/CC_conferenceprocedures.html)</w:t>
      </w:r>
    </w:p>
    <w:p w:rsidR="00947FD7" w:rsidRPr="008B3C74" w:rsidRDefault="00947FD7" w:rsidP="00947FD7">
      <w:pPr>
        <w:rPr>
          <w:sz w:val="16"/>
        </w:rPr>
      </w:pPr>
      <w:r w:rsidRPr="008B3C74">
        <w:rPr>
          <w:b/>
          <w:sz w:val="24"/>
          <w:szCs w:val="24"/>
          <w:u w:val="single"/>
        </w:rPr>
        <w:t>The influence of the President is strong during conference committee negotiations: conferees want to avoid a veto</w:t>
      </w:r>
      <w:r w:rsidRPr="008B3C74">
        <w:rPr>
          <w:sz w:val="16"/>
        </w:rPr>
        <w:t xml:space="preserve"> of the final bill. </w:t>
      </w:r>
      <w:r w:rsidRPr="008B3C74">
        <w:rPr>
          <w:b/>
          <w:sz w:val="24"/>
          <w:szCs w:val="24"/>
          <w:u w:val="single"/>
        </w:rPr>
        <w:t>The White House becomes part of the negotiations behind the scenes. Conference committees are a tremendously important stage of the legislative process because they become the final opportunity to take existing language out of a bill, or put new language in.</w:t>
      </w:r>
      <w:r w:rsidRPr="008B3C74">
        <w:rPr>
          <w:sz w:val="16"/>
        </w:rPr>
        <w:t xml:space="preserve"> Conference reports cannot be amended on the House or Senate floor. The full body can only vote them up or down. So, whatever the conferees do to the language is the final word.</w:t>
      </w:r>
    </w:p>
    <w:p w:rsidR="00947FD7" w:rsidRPr="008B3C74" w:rsidRDefault="00947FD7" w:rsidP="00947FD7">
      <w:pPr>
        <w:pStyle w:val="Heading4"/>
      </w:pPr>
      <w:r w:rsidRPr="008B3C74">
        <w:t>Obama’s capital is uniquely powerful in House/Senate reconciliation – Health care proves</w:t>
      </w:r>
    </w:p>
    <w:p w:rsidR="00947FD7" w:rsidRPr="008B3C74" w:rsidRDefault="00947FD7" w:rsidP="00947FD7">
      <w:pPr>
        <w:rPr>
          <w:rStyle w:val="Style13ptBold"/>
          <w:b w:val="0"/>
        </w:rPr>
      </w:pPr>
      <w:r w:rsidRPr="008B3C74">
        <w:rPr>
          <w:rStyle w:val="Style13ptBold"/>
        </w:rPr>
        <w:t>Hook &amp; Levy 10</w:t>
      </w:r>
      <w:r w:rsidRPr="008B3C74">
        <w:rPr>
          <w:rStyle w:val="Style13ptBold"/>
          <w:b w:val="0"/>
        </w:rPr>
        <w:t xml:space="preserve"> </w:t>
      </w:r>
      <w:r w:rsidRPr="008B3C74">
        <w:rPr>
          <w:rStyle w:val="Style13ptBold"/>
          <w:b w:val="0"/>
          <w:sz w:val="18"/>
        </w:rPr>
        <w:t>(Janet &amp; Noam, 3/17, staff @ LA Times, “Democrats may use shortcut to pass healthcare overhaul”, http://articles.latimes.com/2010/mar/17/nation/la-na-obama-health17-2010mar17)</w:t>
      </w:r>
    </w:p>
    <w:p w:rsidR="00947FD7" w:rsidRPr="008B3C74" w:rsidRDefault="00947FD7" w:rsidP="00947FD7">
      <w:r w:rsidRPr="008B3C74">
        <w:rPr>
          <w:rStyle w:val="StyleUnderline"/>
        </w:rPr>
        <w:t>The legislative device</w:t>
      </w:r>
      <w:r w:rsidRPr="008B3C74">
        <w:t xml:space="preserve"> </w:t>
      </w:r>
      <w:r w:rsidRPr="008B3C74">
        <w:rPr>
          <w:sz w:val="16"/>
        </w:rPr>
        <w:t xml:space="preserve">that has stirred the latest GOP attacks </w:t>
      </w:r>
      <w:r w:rsidRPr="008B3C74">
        <w:rPr>
          <w:rStyle w:val="StyleUnderline"/>
        </w:rPr>
        <w:t>would solve that problem by having the House approve special ground rules for</w:t>
      </w:r>
      <w:r w:rsidRPr="008B3C74">
        <w:t xml:space="preserve"> handling </w:t>
      </w:r>
      <w:r w:rsidRPr="008B3C74">
        <w:rPr>
          <w:rStyle w:val="StyleUnderline"/>
        </w:rPr>
        <w:t>the reconciliation bill</w:t>
      </w:r>
      <w:r w:rsidRPr="008B3C74">
        <w:t xml:space="preserve">. </w:t>
      </w:r>
      <w:r w:rsidRPr="008B3C74">
        <w:rPr>
          <w:sz w:val="16"/>
        </w:rPr>
        <w:t xml:space="preserve">The ground rules would include a provision that deems the Senate bill passed when the reconciliation bill is passed, avoiding a direct vote on the Senate measure. The controversy over an arcane point of procedure is the latest example of how </w:t>
      </w:r>
      <w:r w:rsidRPr="008B3C74">
        <w:rPr>
          <w:rStyle w:val="StyleUnderline"/>
        </w:rPr>
        <w:t>Republicans</w:t>
      </w:r>
      <w:r w:rsidRPr="008B3C74">
        <w:t xml:space="preserve">, </w:t>
      </w:r>
      <w:r w:rsidRPr="008B3C74">
        <w:rPr>
          <w:rStyle w:val="StyleUnderline"/>
        </w:rPr>
        <w:t>though virtually powerless to change</w:t>
      </w:r>
      <w:r w:rsidRPr="008B3C74">
        <w:rPr>
          <w:sz w:val="16"/>
        </w:rPr>
        <w:t xml:space="preserve"> </w:t>
      </w:r>
      <w:r w:rsidRPr="008B3C74">
        <w:rPr>
          <w:rStyle w:val="StyleUnderline"/>
        </w:rPr>
        <w:t>the content of the healthcare overhaul</w:t>
      </w:r>
      <w:r w:rsidRPr="008B3C74">
        <w:rPr>
          <w:sz w:val="16"/>
        </w:rPr>
        <w:t xml:space="preserve">, </w:t>
      </w:r>
      <w:r w:rsidRPr="008B3C74">
        <w:rPr>
          <w:rStyle w:val="StyleUnderline"/>
        </w:rPr>
        <w:t>have tried to hobble Democrats by discrediting the legislative process</w:t>
      </w:r>
      <w:r w:rsidRPr="008B3C74">
        <w:t xml:space="preserve">. </w:t>
      </w:r>
      <w:r w:rsidRPr="008B3C74">
        <w:rPr>
          <w:sz w:val="16"/>
        </w:rPr>
        <w:t>Throughout the healthcare debate</w:t>
      </w:r>
      <w:r w:rsidRPr="008B3C74">
        <w:t xml:space="preserve">, </w:t>
      </w:r>
      <w:r w:rsidRPr="008B3C74">
        <w:rPr>
          <w:rStyle w:val="StyleUnderline"/>
        </w:rPr>
        <w:t>Republicans have denounced closed-door meetings and horse-trading for votes</w:t>
      </w:r>
      <w:r w:rsidRPr="008B3C74">
        <w:t xml:space="preserve">. </w:t>
      </w:r>
      <w:r w:rsidRPr="008B3C74">
        <w:rPr>
          <w:sz w:val="16"/>
        </w:rPr>
        <w:t>Republicans in the Senate are planning a barrage of delaying tactics when the bill containing the House's changes returns to their chamber. On Tuesday, House Democratic leaders held a closed-door meeting to steady their caucus in the face of GOP charges that they were using parliamentary trickery to advance the healthcare legislation. "A lot of our colleagues on the other side of the aisle would prefer to talk about process because they don't want to talk about the substance of what's in the bill," said Rep. Chris Van Hollen (D-Md.), a member of the House Democratic leadership</w:t>
      </w:r>
      <w:r w:rsidRPr="008B3C74">
        <w:t xml:space="preserve">. </w:t>
      </w:r>
      <w:r w:rsidRPr="008B3C74">
        <w:rPr>
          <w:rStyle w:val="StyleUnderline"/>
        </w:rPr>
        <w:t xml:space="preserve">House leaders continued </w:t>
      </w:r>
      <w:r w:rsidRPr="008B3C74">
        <w:t xml:space="preserve">trying </w:t>
      </w:r>
      <w:r w:rsidRPr="008B3C74">
        <w:rPr>
          <w:rStyle w:val="StyleUnderline"/>
        </w:rPr>
        <w:t>to nail down the</w:t>
      </w:r>
      <w:r w:rsidRPr="008B3C74">
        <w:t xml:space="preserve"> final </w:t>
      </w:r>
      <w:r w:rsidRPr="008B3C74">
        <w:rPr>
          <w:rStyle w:val="StyleUnderline"/>
        </w:rPr>
        <w:t>votes</w:t>
      </w:r>
      <w:r w:rsidRPr="008B3C74">
        <w:t xml:space="preserve"> they need, </w:t>
      </w:r>
      <w:r w:rsidRPr="008B3C74">
        <w:rPr>
          <w:rStyle w:val="StyleUnderline"/>
        </w:rPr>
        <w:t xml:space="preserve">putting the finishing touches on the budget reconciliation bill's language </w:t>
      </w:r>
      <w:r w:rsidRPr="008B3C74">
        <w:rPr>
          <w:sz w:val="16"/>
        </w:rPr>
        <w:t>and awaiting a cost estimate from the Congressional Budget Office. Their goal is to cover all of this ground quickly enough to bring the issue to a vote before the end of this week -- or in a weekend session, if need be. President</w:t>
      </w:r>
      <w:r w:rsidRPr="008B3C74">
        <w:t xml:space="preserve"> </w:t>
      </w:r>
      <w:r w:rsidRPr="008B3C74">
        <w:rPr>
          <w:rStyle w:val="StyleUnderline"/>
        </w:rPr>
        <w:t>Obama has been lending his political capital and prestige to the effort, inviting undecided Democrats</w:t>
      </w:r>
      <w:r w:rsidRPr="008B3C74">
        <w:t xml:space="preserve"> </w:t>
      </w:r>
      <w:r w:rsidRPr="008B3C74">
        <w:rPr>
          <w:sz w:val="16"/>
        </w:rPr>
        <w:t xml:space="preserve">like Reps. Scott Murphy of New York and Suzanne Kosmas of Florida </w:t>
      </w:r>
      <w:r w:rsidRPr="008B3C74">
        <w:rPr>
          <w:rStyle w:val="StyleUnderline"/>
        </w:rPr>
        <w:t>to the Oval Office for one-on-one persuasion</w:t>
      </w:r>
      <w:r w:rsidRPr="008B3C74">
        <w:t>.</w:t>
      </w:r>
    </w:p>
    <w:p w:rsidR="00340740" w:rsidRPr="008B3C74" w:rsidRDefault="00340740" w:rsidP="00340740">
      <w:pPr>
        <w:pStyle w:val="Heading4"/>
      </w:pPr>
      <w:r w:rsidRPr="008B3C74">
        <w:t>Pressure works; will pass</w:t>
      </w:r>
    </w:p>
    <w:p w:rsidR="00340740" w:rsidRPr="008B3C74" w:rsidRDefault="00340740" w:rsidP="00340740">
      <w:pPr>
        <w:rPr>
          <w:rStyle w:val="Style13ptBold"/>
          <w:b w:val="0"/>
        </w:rPr>
      </w:pPr>
      <w:r w:rsidRPr="008B3C74">
        <w:rPr>
          <w:rStyle w:val="Style13ptBold"/>
        </w:rPr>
        <w:t>CNN 4/26</w:t>
      </w:r>
      <w:r w:rsidRPr="008B3C74">
        <w:rPr>
          <w:rStyle w:val="Style13ptBold"/>
          <w:b w:val="0"/>
        </w:rPr>
        <w:t xml:space="preserve"> </w:t>
      </w:r>
      <w:r w:rsidRPr="008B3C74">
        <w:rPr>
          <w:rStyle w:val="Style13ptBold"/>
          <w:b w:val="0"/>
          <w:sz w:val="20"/>
        </w:rPr>
        <w:t>(“Democrats pressure Republicans to act on Zika”, http://www.wptz.com/politics/democrats-pressure-republicans-to-act-on-zika/39232492)</w:t>
      </w:r>
    </w:p>
    <w:p w:rsidR="00340740" w:rsidRPr="008B3C74" w:rsidRDefault="00340740" w:rsidP="00340740">
      <w:pPr>
        <w:rPr>
          <w:b/>
          <w:u w:val="single"/>
        </w:rPr>
      </w:pPr>
      <w:r w:rsidRPr="008B3C74">
        <w:rPr>
          <w:b/>
          <w:u w:val="single"/>
        </w:rPr>
        <w:t>The political battle over Zika</w:t>
      </w:r>
      <w:r w:rsidRPr="008B3C74">
        <w:t xml:space="preserve"> funding </w:t>
      </w:r>
      <w:r w:rsidRPr="008B3C74">
        <w:rPr>
          <w:b/>
          <w:u w:val="single"/>
        </w:rPr>
        <w:t>intensified</w:t>
      </w:r>
      <w:r w:rsidRPr="008B3C74">
        <w:t xml:space="preserve"> Tuesday </w:t>
      </w:r>
      <w:r w:rsidRPr="008B3C74">
        <w:rPr>
          <w:b/>
          <w:u w:val="single"/>
        </w:rPr>
        <w:t>as</w:t>
      </w:r>
      <w:r w:rsidRPr="008B3C74">
        <w:t xml:space="preserve"> congressional </w:t>
      </w:r>
      <w:r w:rsidRPr="008B3C74">
        <w:rPr>
          <w:b/>
          <w:u w:val="single"/>
        </w:rPr>
        <w:t>Democrats and the White House amped up pressure on Republicans</w:t>
      </w:r>
      <w:r w:rsidRPr="008B3C74">
        <w:t xml:space="preserve"> to pass money aimed at combating the dangerous virus that is spreading north to the United States. "This is an emergency if there ever were an emergency," said Harry </w:t>
      </w:r>
      <w:r w:rsidRPr="008B3C74">
        <w:rPr>
          <w:b/>
          <w:u w:val="single"/>
        </w:rPr>
        <w:t>Reid</w:t>
      </w:r>
      <w:r w:rsidRPr="008B3C74">
        <w:t xml:space="preserve"> who </w:t>
      </w:r>
      <w:r w:rsidRPr="008B3C74">
        <w:rPr>
          <w:b/>
          <w:u w:val="single"/>
        </w:rPr>
        <w:t>blamed GOP senators for a "continual pattern of constant</w:t>
      </w:r>
      <w:r w:rsidRPr="008B3C74">
        <w:t xml:space="preserve"> Republican </w:t>
      </w:r>
      <w:r w:rsidRPr="008B3C74">
        <w:rPr>
          <w:b/>
          <w:u w:val="single"/>
        </w:rPr>
        <w:t>gridlock</w:t>
      </w:r>
      <w:r w:rsidRPr="008B3C74">
        <w:t xml:space="preserve">" that the Senate minority leader said was blocking swift passage of the money. "The Senate should not leave this week without addressing the legislation that deals with Zika," the Nevada Democrat declared. Late on Tuesday two top White House officials -- National Security Advisor Susan Rice and Budget Chief Shaun Donovan -- sent letters to House Speaker Paul Ryan and Senate Majority Leader Mitch McConnell </w:t>
      </w:r>
      <w:r w:rsidRPr="008B3C74">
        <w:lastRenderedPageBreak/>
        <w:t xml:space="preserve">complaining that 64 days after the administration asked for $1.9 billion, "Congress has not acted." The letters also warned the public health threat has increased, noting that the Centers for Disease Control and Prevention is reporting 891 confirmed cases of Zika in the United States and U.S. territories, including 81 pregnant women as of April 20. Last week, </w:t>
      </w:r>
      <w:r w:rsidRPr="008B3C74">
        <w:rPr>
          <w:b/>
          <w:u w:val="single"/>
        </w:rPr>
        <w:t xml:space="preserve">bipartisan Senate negotiators reported they were narrowing in on a deal </w:t>
      </w:r>
      <w:r w:rsidRPr="008B3C74">
        <w:t xml:space="preserve">to provide a little more than half of President Barack Obama's request. </w:t>
      </w:r>
      <w:r w:rsidRPr="008B3C74">
        <w:rPr>
          <w:b/>
          <w:u w:val="single"/>
        </w:rPr>
        <w:t>They were upbeat about getting a deal soon</w:t>
      </w:r>
      <w:r w:rsidRPr="008B3C74">
        <w:t xml:space="preserve">, even though there were still many policy and procedural hurdles to clear. One of the negotiators, Sen. Patty </w:t>
      </w:r>
      <w:r w:rsidRPr="008B3C74">
        <w:rPr>
          <w:b/>
          <w:u w:val="single"/>
        </w:rPr>
        <w:t>Murray</w:t>
      </w:r>
      <w:r w:rsidRPr="008B3C74">
        <w:t xml:space="preserve"> of Washington, who is also a member of the Democratic leadership, even </w:t>
      </w:r>
      <w:r w:rsidRPr="008B3C74">
        <w:rPr>
          <w:b/>
          <w:u w:val="single"/>
        </w:rPr>
        <w:t>praised Republicans for working in "good faith" to reach an agreement.</w:t>
      </w:r>
    </w:p>
    <w:p w:rsidR="00947FD7" w:rsidRPr="008B3C74" w:rsidRDefault="00947FD7" w:rsidP="00947FD7">
      <w:pPr>
        <w:rPr>
          <w:sz w:val="16"/>
        </w:rPr>
      </w:pPr>
    </w:p>
    <w:p w:rsidR="00947FD7" w:rsidRPr="008B3C74" w:rsidRDefault="00947FD7" w:rsidP="00947FD7">
      <w:pPr>
        <w:pStyle w:val="Heading3"/>
      </w:pPr>
      <w:r w:rsidRPr="008B3C74">
        <w:lastRenderedPageBreak/>
        <w:t>AT: Not Using PC</w:t>
      </w:r>
    </w:p>
    <w:p w:rsidR="00947FD7" w:rsidRPr="008B3C74" w:rsidRDefault="00947FD7" w:rsidP="00947FD7">
      <w:pPr>
        <w:pStyle w:val="Heading4"/>
      </w:pPr>
      <w:r w:rsidRPr="008B3C74">
        <w:t>White House pressure is critical to House/Senate Zika funding reconciliation</w:t>
      </w:r>
    </w:p>
    <w:p w:rsidR="00947FD7" w:rsidRPr="008B3C74" w:rsidRDefault="00947FD7" w:rsidP="00947FD7">
      <w:pPr>
        <w:rPr>
          <w:rStyle w:val="Style13ptBold"/>
          <w:b w:val="0"/>
        </w:rPr>
      </w:pPr>
      <w:r w:rsidRPr="008B3C74">
        <w:rPr>
          <w:rStyle w:val="Style13ptBold"/>
        </w:rPr>
        <w:t>Ferris 6/10</w:t>
      </w:r>
      <w:r w:rsidRPr="008B3C74">
        <w:rPr>
          <w:rStyle w:val="Style13ptBold"/>
          <w:b w:val="0"/>
        </w:rPr>
        <w:t xml:space="preserve"> </w:t>
      </w:r>
      <w:r w:rsidRPr="008B3C74">
        <w:rPr>
          <w:rStyle w:val="Style13ptBold"/>
          <w:b w:val="0"/>
          <w:sz w:val="16"/>
        </w:rPr>
        <w:t>(Sarah, staff @ The Hill, “White House rolls out Zika crisis plan”, http://thehill.com/policy/healthcare/283027-white-house-rolls-out-zika-crisis-plan)</w:t>
      </w:r>
    </w:p>
    <w:p w:rsidR="00947FD7" w:rsidRPr="008B3C74" w:rsidRDefault="00947FD7">
      <w:r w:rsidRPr="008B3C74">
        <w:rPr>
          <w:rStyle w:val="StyleUnderline"/>
        </w:rPr>
        <w:t>The White House is amplifying its efforts to contain</w:t>
      </w:r>
      <w:r w:rsidRPr="008B3C74">
        <w:t xml:space="preserve"> </w:t>
      </w:r>
      <w:r w:rsidRPr="008B3C74">
        <w:rPr>
          <w:sz w:val="16"/>
        </w:rPr>
        <w:t xml:space="preserve">the chaos from </w:t>
      </w:r>
      <w:r w:rsidRPr="008B3C74">
        <w:rPr>
          <w:rStyle w:val="StyleUnderline"/>
        </w:rPr>
        <w:t>a</w:t>
      </w:r>
      <w:r w:rsidRPr="008B3C74">
        <w:t xml:space="preserve"> </w:t>
      </w:r>
      <w:r w:rsidRPr="008B3C74">
        <w:rPr>
          <w:sz w:val="16"/>
        </w:rPr>
        <w:t xml:space="preserve">nearly inevitable </w:t>
      </w:r>
      <w:r w:rsidRPr="008B3C74">
        <w:rPr>
          <w:rStyle w:val="StyleUnderline"/>
        </w:rPr>
        <w:t>outbreak of Zika virus in the U.S. in upcoming weeks.</w:t>
      </w:r>
      <w:r w:rsidRPr="008B3C74">
        <w:t xml:space="preserve"> </w:t>
      </w:r>
      <w:r w:rsidRPr="008B3C74">
        <w:rPr>
          <w:sz w:val="16"/>
        </w:rPr>
        <w:t xml:space="preserve">Senior health officials outlined the national Zika response plan for the first time Thursday during a video briefing with officials from nine states deemed most vulnerable to an outbreak. The Centers for Disease Control and Prevention (CDC) is arming the states with a step-by-step emergency plan to respond to the first locally transmitted cases of Zika. The virus, which is spread by mosquitoes, is expected to begin hitting Southern U.S. states later this month. The document, which the CDC says is still a draft, includes “detailed guidance” about the protocol for federal and state officials when Zika spreads to the U.S. for the first time. The document has not yet been made public, according to a CDC spokeswoman, though some details were included in a release from the Obama administration late Thursday. The up-front coordination on Zika is a clear attempt by the administration to avoid the 2014 crisis that stemmed from the first U.S. case of the Ebola virus. Ebola was an international disaster for more than a year when a U.S. nurse became infected by a patient living in Texas — a situation that exposed massive communication gaps between federal, state and local health officials. For months afterward, government officials on all levels took part in finger-pointing about the outbreak. States like Florida have already made clear they are anxious about the impending spread of the disease. The National Governors Association recently declared that “the nation is on the threshold of a public health emergency." Zika has already arrived in droves in the U.S. Many states are dealing with dozens, if not hundreds of Zika cases. U.S. states have reported 691 known cases of Zika, according to CDC data from June 8. Puerto Rico has more than 1,300 cases. So far, </w:t>
      </w:r>
      <w:r w:rsidRPr="008B3C74">
        <w:rPr>
          <w:rStyle w:val="StyleUnderline"/>
        </w:rPr>
        <w:t>the majority of the White House’s communication about Zika has been urging Congress to approve new funding</w:t>
      </w:r>
      <w:r w:rsidRPr="008B3C74">
        <w:t xml:space="preserve"> </w:t>
      </w:r>
      <w:r w:rsidRPr="008B3C74">
        <w:rPr>
          <w:rStyle w:val="StyleUnderline"/>
        </w:rPr>
        <w:t>to</w:t>
      </w:r>
      <w:r w:rsidRPr="008B3C74">
        <w:t xml:space="preserve"> help </w:t>
      </w:r>
      <w:r w:rsidRPr="008B3C74">
        <w:rPr>
          <w:rStyle w:val="StyleUnderline"/>
        </w:rPr>
        <w:t>speed up</w:t>
      </w:r>
      <w:r w:rsidRPr="008B3C74">
        <w:t xml:space="preserve"> </w:t>
      </w:r>
      <w:r w:rsidRPr="008B3C74">
        <w:rPr>
          <w:rStyle w:val="StyleUnderline"/>
        </w:rPr>
        <w:t>testing, vaccine development and mosquito-fighting efforts</w:t>
      </w:r>
      <w:r w:rsidRPr="008B3C74">
        <w:t xml:space="preserve">. </w:t>
      </w:r>
      <w:r w:rsidRPr="008B3C74">
        <w:rPr>
          <w:rStyle w:val="StyleUnderline"/>
        </w:rPr>
        <w:t>Senate and House leadership began talks this week to create a joint funding package</w:t>
      </w:r>
      <w:r w:rsidRPr="008B3C74">
        <w:t xml:space="preserve">. </w:t>
      </w:r>
    </w:p>
    <w:p w:rsidR="00947FD7" w:rsidRPr="008B3C74" w:rsidRDefault="00947FD7" w:rsidP="00947FD7">
      <w:pPr>
        <w:pStyle w:val="Heading4"/>
      </w:pPr>
      <w:r w:rsidRPr="008B3C74">
        <w:t>Obama pushing now</w:t>
      </w:r>
    </w:p>
    <w:p w:rsidR="00947FD7" w:rsidRPr="008B3C74" w:rsidRDefault="00947FD7" w:rsidP="00947FD7">
      <w:pPr>
        <w:rPr>
          <w:rStyle w:val="Style13ptBold"/>
          <w:b w:val="0"/>
        </w:rPr>
      </w:pPr>
      <w:r w:rsidRPr="008B3C74">
        <w:rPr>
          <w:rStyle w:val="Style13ptBold"/>
        </w:rPr>
        <w:t>Ferris 4/25</w:t>
      </w:r>
      <w:r w:rsidRPr="008B3C74">
        <w:rPr>
          <w:rStyle w:val="Style13ptBold"/>
          <w:b w:val="0"/>
        </w:rPr>
        <w:t xml:space="preserve"> </w:t>
      </w:r>
      <w:r w:rsidRPr="008B3C74">
        <w:rPr>
          <w:rStyle w:val="Style13ptBold"/>
          <w:b w:val="0"/>
          <w:sz w:val="20"/>
        </w:rPr>
        <w:t>(Sarah, staff @ The Hill, “Health secretary to visit Puerto Rico amid Zika push”, http://thehill.com/policy/healthcare/277520-health-secretary-to-visit-puerto-rico-amid-zika-push)</w:t>
      </w:r>
    </w:p>
    <w:p w:rsidR="00947FD7" w:rsidRPr="008B3C74" w:rsidRDefault="00947FD7" w:rsidP="00947FD7">
      <w:pPr>
        <w:rPr>
          <w:sz w:val="16"/>
        </w:rPr>
      </w:pPr>
      <w:r w:rsidRPr="008B3C74">
        <w:rPr>
          <w:b/>
          <w:u w:val="single"/>
        </w:rPr>
        <w:t>The administration is aggressively ramping up its response to Zika,</w:t>
      </w:r>
      <w:r w:rsidRPr="008B3C74">
        <w:rPr>
          <w:sz w:val="16"/>
        </w:rPr>
        <w:t xml:space="preserve"> which was recently proved to cause birth defects in infants. The mosquito-borne virus is expected to begin spreading in the U.S. in early June. </w:t>
      </w:r>
      <w:r w:rsidRPr="008B3C74">
        <w:rPr>
          <w:b/>
          <w:u w:val="single"/>
        </w:rPr>
        <w:t xml:space="preserve">Burwell’s trip </w:t>
      </w:r>
      <w:r w:rsidRPr="008B3C74">
        <w:rPr>
          <w:sz w:val="16"/>
        </w:rPr>
        <w:t xml:space="preserve">— which includes a women’s roundtable and a visit to a blood bank — </w:t>
      </w:r>
      <w:r w:rsidRPr="008B3C74">
        <w:rPr>
          <w:b/>
          <w:u w:val="single"/>
        </w:rPr>
        <w:t xml:space="preserve">comes as </w:t>
      </w:r>
      <w:r w:rsidRPr="008B3C74">
        <w:rPr>
          <w:sz w:val="16"/>
        </w:rPr>
        <w:t xml:space="preserve">the </w:t>
      </w:r>
      <w:r w:rsidRPr="008B3C74">
        <w:rPr>
          <w:b/>
          <w:u w:val="single"/>
        </w:rPr>
        <w:t>Obama</w:t>
      </w:r>
      <w:r w:rsidRPr="008B3C74">
        <w:rPr>
          <w:sz w:val="16"/>
        </w:rPr>
        <w:t xml:space="preserve"> administration </w:t>
      </w:r>
      <w:r w:rsidRPr="008B3C74">
        <w:rPr>
          <w:b/>
          <w:u w:val="single"/>
        </w:rPr>
        <w:t>battles with the GOP-led Congress over</w:t>
      </w:r>
      <w:r w:rsidRPr="008B3C74">
        <w:rPr>
          <w:sz w:val="16"/>
        </w:rPr>
        <w:t xml:space="preserve"> $2 billion in </w:t>
      </w:r>
      <w:r w:rsidRPr="008B3C74">
        <w:rPr>
          <w:b/>
          <w:u w:val="single"/>
        </w:rPr>
        <w:t>emergency</w:t>
      </w:r>
      <w:r w:rsidRPr="008B3C74">
        <w:rPr>
          <w:sz w:val="16"/>
        </w:rPr>
        <w:t xml:space="preserve"> response </w:t>
      </w:r>
      <w:r w:rsidRPr="008B3C74">
        <w:rPr>
          <w:b/>
          <w:u w:val="single"/>
        </w:rPr>
        <w:t>funding.</w:t>
      </w:r>
      <w:r w:rsidRPr="008B3C74">
        <w:rPr>
          <w:sz w:val="16"/>
        </w:rPr>
        <w:t xml:space="preserve"> </w:t>
      </w:r>
      <w:r w:rsidRPr="008B3C74">
        <w:rPr>
          <w:b/>
          <w:u w:val="single"/>
        </w:rPr>
        <w:t>GOP leaders said</w:t>
      </w:r>
      <w:r w:rsidRPr="008B3C74">
        <w:rPr>
          <w:sz w:val="16"/>
        </w:rPr>
        <w:t xml:space="preserve"> last week </w:t>
      </w:r>
      <w:r w:rsidRPr="008B3C74">
        <w:rPr>
          <w:b/>
          <w:u w:val="single"/>
        </w:rPr>
        <w:t>they were drafting a</w:t>
      </w:r>
      <w:r w:rsidRPr="008B3C74">
        <w:rPr>
          <w:sz w:val="16"/>
        </w:rPr>
        <w:t xml:space="preserve"> funding </w:t>
      </w:r>
      <w:r w:rsidRPr="008B3C74">
        <w:rPr>
          <w:b/>
          <w:u w:val="single"/>
        </w:rPr>
        <w:t>bill</w:t>
      </w:r>
      <w:r w:rsidRPr="008B3C74">
        <w:rPr>
          <w:sz w:val="16"/>
        </w:rPr>
        <w:t xml:space="preserve">, but it will likely fall short of President Obama's $1.9 billion request. She is making the trek about a month after the director of the Centers for Disease Control and Prevention (CDC) also spent time there. CDC has several staffers stationed on the island to help control the outbreak. </w:t>
      </w:r>
      <w:r w:rsidRPr="008B3C74">
        <w:rPr>
          <w:b/>
          <w:u w:val="single"/>
        </w:rPr>
        <w:t>Officials across</w:t>
      </w:r>
      <w:r w:rsidRPr="008B3C74">
        <w:rPr>
          <w:sz w:val="16"/>
        </w:rPr>
        <w:t xml:space="preserve"> HHS, as well as </w:t>
      </w:r>
      <w:r w:rsidRPr="008B3C74">
        <w:rPr>
          <w:b/>
          <w:u w:val="single"/>
        </w:rPr>
        <w:t>the State Department, have made a concerted effort to get ahead of the virus</w:t>
      </w:r>
      <w:r w:rsidRPr="008B3C74">
        <w:rPr>
          <w:sz w:val="16"/>
        </w:rPr>
        <w:t xml:space="preserve"> with outreach, education and funding in an attempt to avoid a repeat of last year's Ebola scare. The virus caused widespread panic despite very few infections occurring in the U.S.</w:t>
      </w:r>
    </w:p>
    <w:p w:rsidR="008C230F" w:rsidRPr="008B3C74" w:rsidRDefault="008C230F" w:rsidP="008C230F">
      <w:pPr>
        <w:pStyle w:val="Heading3"/>
      </w:pPr>
      <w:r w:rsidRPr="008B3C74">
        <w:lastRenderedPageBreak/>
        <w:t>AT: PC Low Now</w:t>
      </w:r>
    </w:p>
    <w:p w:rsidR="008C230F" w:rsidRPr="008B3C74" w:rsidRDefault="008C230F" w:rsidP="008C230F">
      <w:pPr>
        <w:pStyle w:val="Heading4"/>
      </w:pPr>
      <w:r w:rsidRPr="008B3C74">
        <w:t>Obama still has powerful influence; this is the last window for bipartisan bills</w:t>
      </w:r>
    </w:p>
    <w:p w:rsidR="008C230F" w:rsidRPr="008B3C74" w:rsidRDefault="008C230F" w:rsidP="008C230F">
      <w:pPr>
        <w:rPr>
          <w:rStyle w:val="Style13ptBold"/>
          <w:b w:val="0"/>
        </w:rPr>
      </w:pPr>
      <w:r w:rsidRPr="008B3C74">
        <w:rPr>
          <w:rStyle w:val="Style13ptBold"/>
        </w:rPr>
        <w:t>Still 2/20</w:t>
      </w:r>
      <w:r w:rsidRPr="008B3C74">
        <w:rPr>
          <w:rStyle w:val="Style13ptBold"/>
          <w:b w:val="0"/>
        </w:rPr>
        <w:t xml:space="preserve"> </w:t>
      </w:r>
      <w:r w:rsidRPr="008B3C74">
        <w:rPr>
          <w:rStyle w:val="Style13ptBold"/>
          <w:b w:val="0"/>
          <w:sz w:val="16"/>
        </w:rPr>
        <w:t>(Tom, staff @ Milwaukee Jnl Sentinel, “Some progress seen on tech industry's legislative wish list”, http://www.jsonline.com/business/some-progress-seen-on-tech-industrys-legislative-wish-list-b99673374z1-369530351.html)</w:t>
      </w:r>
    </w:p>
    <w:p w:rsidR="008C230F" w:rsidRPr="008B3C74" w:rsidRDefault="008C230F" w:rsidP="008C230F">
      <w:r w:rsidRPr="008B3C74">
        <w:rPr>
          <w:b/>
          <w:u w:val="single"/>
        </w:rPr>
        <w:t>Republicans hold strong majorities</w:t>
      </w:r>
      <w:r w:rsidRPr="008B3C74">
        <w:t xml:space="preserve"> in the House and the Senate, </w:t>
      </w:r>
      <w:r w:rsidRPr="008B3C74">
        <w:rPr>
          <w:b/>
          <w:u w:val="single"/>
        </w:rPr>
        <w:t>but lack the supermajorities needed to ignore</w:t>
      </w:r>
      <w:r w:rsidRPr="008B3C74">
        <w:t xml:space="preserve"> </w:t>
      </w:r>
      <w:r w:rsidRPr="008B3C74">
        <w:rPr>
          <w:b/>
          <w:u w:val="single"/>
        </w:rPr>
        <w:t>Democrats</w:t>
      </w:r>
      <w:r w:rsidRPr="008B3C74">
        <w:t xml:space="preserve"> — </w:t>
      </w:r>
      <w:r w:rsidRPr="008B3C74">
        <w:rPr>
          <w:b/>
          <w:u w:val="single"/>
        </w:rPr>
        <w:t>and</w:t>
      </w:r>
      <w:r w:rsidRPr="008B3C74">
        <w:t xml:space="preserve"> </w:t>
      </w:r>
      <w:r w:rsidRPr="008B3C74">
        <w:rPr>
          <w:b/>
          <w:u w:val="single"/>
        </w:rPr>
        <w:t>Obama</w:t>
      </w:r>
      <w:r w:rsidRPr="008B3C74">
        <w:t xml:space="preserve"> still holds a veto pen in the White House. That means </w:t>
      </w:r>
      <w:r w:rsidRPr="008B3C74">
        <w:rPr>
          <w:b/>
          <w:u w:val="single"/>
        </w:rPr>
        <w:t>this spring</w:t>
      </w:r>
      <w:r w:rsidRPr="008B3C74">
        <w:t xml:space="preserve"> and early summer </w:t>
      </w:r>
      <w:r w:rsidRPr="008B3C74">
        <w:rPr>
          <w:b/>
          <w:u w:val="single"/>
        </w:rPr>
        <w:t>could be the last chance for bipartisanship before the</w:t>
      </w:r>
      <w:r w:rsidRPr="008B3C74">
        <w:t xml:space="preserve"> November </w:t>
      </w:r>
      <w:r w:rsidRPr="008B3C74">
        <w:rPr>
          <w:b/>
          <w:u w:val="single"/>
        </w:rPr>
        <w:t>election sucks most of the air out</w:t>
      </w:r>
      <w:r w:rsidRPr="008B3C74">
        <w:t xml:space="preserve"> of the marbled rooms of Congress. "</w:t>
      </w:r>
      <w:r w:rsidRPr="008B3C74">
        <w:rPr>
          <w:b/>
          <w:u w:val="single"/>
        </w:rPr>
        <w:t>The polarization of the</w:t>
      </w:r>
      <w:r w:rsidRPr="008B3C74">
        <w:t xml:space="preserve"> two </w:t>
      </w:r>
      <w:r w:rsidRPr="008B3C74">
        <w:rPr>
          <w:b/>
          <w:u w:val="single"/>
        </w:rPr>
        <w:t>parties</w:t>
      </w:r>
      <w:r w:rsidRPr="008B3C74">
        <w:t xml:space="preserve"> in Congress and the upcoming elections </w:t>
      </w:r>
      <w:r w:rsidRPr="008B3C74">
        <w:rPr>
          <w:b/>
          <w:u w:val="single"/>
        </w:rPr>
        <w:t>will make it difficult to pass bills that lack broad consensus now</w:t>
      </w:r>
      <w:r w:rsidRPr="008B3C74">
        <w:t>," said Elizabeth Hyman, executive vice president of CompTIA, an industry coalition that worked to bring various state tech groups and associations to Capitol Hill.</w:t>
      </w:r>
    </w:p>
    <w:p w:rsidR="008C230F" w:rsidRPr="008B3C74" w:rsidRDefault="008C230F" w:rsidP="008C230F">
      <w:pPr>
        <w:pStyle w:val="Heading4"/>
      </w:pPr>
      <w:r w:rsidRPr="008B3C74">
        <w:t>Horse-trading still dominates politics – Obama’s budget proves</w:t>
      </w:r>
    </w:p>
    <w:p w:rsidR="008C230F" w:rsidRPr="008B3C74" w:rsidRDefault="008C230F" w:rsidP="008C230F">
      <w:r w:rsidRPr="008B3C74">
        <w:rPr>
          <w:rStyle w:val="Style13ptBold"/>
        </w:rPr>
        <w:t>Savannah Morning News 2/24</w:t>
      </w:r>
      <w:r w:rsidRPr="008B3C74">
        <w:t xml:space="preserve"> </w:t>
      </w:r>
      <w:r w:rsidRPr="008B3C74">
        <w:rPr>
          <w:sz w:val="18"/>
        </w:rPr>
        <w:t>(“Port deeping: Obama fails Georgia”, http://savannahnow.com/editorial-opinion/2016-02-10/editorial-port-deeping-obama-fails-georgia)</w:t>
      </w:r>
    </w:p>
    <w:p w:rsidR="008C230F" w:rsidRPr="008B3C74" w:rsidRDefault="008C230F" w:rsidP="008C230F">
      <w:r w:rsidRPr="008B3C74">
        <w:t xml:space="preserve">The only good thing about Mr. Obama’s proposed budget is that this budget will be his last as president. So what gives? Mostly, </w:t>
      </w:r>
      <w:r w:rsidRPr="008B3C74">
        <w:rPr>
          <w:b/>
          <w:u w:val="single"/>
        </w:rPr>
        <w:t>it’s politics as usual in Washington, the horse-trading</w:t>
      </w:r>
      <w:r w:rsidRPr="008B3C74">
        <w:t xml:space="preserve"> and dung-slinging </w:t>
      </w:r>
      <w:r w:rsidRPr="008B3C74">
        <w:rPr>
          <w:b/>
          <w:u w:val="single"/>
        </w:rPr>
        <w:t>capital of the Western Hemisphere during the appropriation season. There’s only so much federal money to go around,</w:t>
      </w:r>
      <w:r w:rsidRPr="008B3C74">
        <w:t xml:space="preserve"> but there are plenty of politicians who want to claim credit for spending it on their pet projects, which means something has to give. At the same time, </w:t>
      </w:r>
      <w:r w:rsidRPr="008B3C74">
        <w:rPr>
          <w:b/>
          <w:u w:val="single"/>
        </w:rPr>
        <w:t>Congress can no longer add earmarks —</w:t>
      </w:r>
      <w:r w:rsidRPr="008B3C74">
        <w:t xml:space="preserve"> once the preferred way to slip additional money in the budget — </w:t>
      </w:r>
      <w:r w:rsidRPr="008B3C74">
        <w:rPr>
          <w:b/>
          <w:u w:val="single"/>
        </w:rPr>
        <w:t>so</w:t>
      </w:r>
      <w:r w:rsidRPr="008B3C74">
        <w:t xml:space="preserve"> now, </w:t>
      </w:r>
      <w:r w:rsidRPr="008B3C74">
        <w:rPr>
          <w:b/>
          <w:u w:val="single"/>
        </w:rPr>
        <w:t>what you see at the beginning of the spending process is generally what you get at the bitter end</w:t>
      </w:r>
      <w:r w:rsidRPr="008B3C74">
        <w:t>. So for now, Wednesday’s development is grim news for the port.</w:t>
      </w:r>
    </w:p>
    <w:p w:rsidR="008C230F" w:rsidRPr="008B3C74" w:rsidRDefault="008C230F" w:rsidP="008C230F">
      <w:pPr>
        <w:pStyle w:val="Heading4"/>
      </w:pPr>
      <w:r w:rsidRPr="008B3C74">
        <w:t>Obama has PC</w:t>
      </w:r>
    </w:p>
    <w:p w:rsidR="008C230F" w:rsidRPr="008B3C74" w:rsidRDefault="008C230F" w:rsidP="008C230F">
      <w:pPr>
        <w:rPr>
          <w:rStyle w:val="Style13ptBold"/>
          <w:b w:val="0"/>
        </w:rPr>
      </w:pPr>
      <w:r w:rsidRPr="008B3C74">
        <w:rPr>
          <w:rStyle w:val="Style13ptBold"/>
        </w:rPr>
        <w:t>Grenier 3/11</w:t>
      </w:r>
      <w:r w:rsidRPr="008B3C74">
        <w:rPr>
          <w:rStyle w:val="Style13ptBold"/>
          <w:b w:val="0"/>
        </w:rPr>
        <w:t xml:space="preserve"> </w:t>
      </w:r>
      <w:r w:rsidRPr="008B3C74">
        <w:rPr>
          <w:rStyle w:val="Style13ptBold"/>
          <w:b w:val="0"/>
          <w:sz w:val="20"/>
        </w:rPr>
        <w:t>(Eric, staff @ CBC News, “'Lame duck' U.S. President Barack Obama hits new high in popularity”, http://www.cbc.ca/news/politics/grenier-obama-us-polls-1.3485657)</w:t>
      </w:r>
    </w:p>
    <w:p w:rsidR="008C230F" w:rsidRPr="008B3C74" w:rsidRDefault="008C230F" w:rsidP="008C230F">
      <w:r w:rsidRPr="008B3C74">
        <w:rPr>
          <w:rStyle w:val="StyleUnderline"/>
        </w:rPr>
        <w:t>While Obama is</w:t>
      </w:r>
      <w:r w:rsidRPr="008B3C74">
        <w:t xml:space="preserve"> indeed </w:t>
      </w:r>
      <w:r w:rsidRPr="008B3C74">
        <w:rPr>
          <w:rStyle w:val="StyleUnderline"/>
        </w:rPr>
        <w:t>at the usual political disadvantage a president finds himself in</w:t>
      </w:r>
      <w:r w:rsidRPr="008B3C74">
        <w:t xml:space="preserve"> with less than a year to go in his presidency, </w:t>
      </w:r>
      <w:r w:rsidRPr="008B3C74">
        <w:rPr>
          <w:rStyle w:val="StyleUnderline"/>
        </w:rPr>
        <w:t>his lame duck status</w:t>
      </w:r>
      <w:r w:rsidRPr="008B3C74">
        <w:t xml:space="preserve"> (which he technically won't have until his replacement is elected in November, though that hasn't stopped his critics from using the term) </w:t>
      </w:r>
      <w:r w:rsidRPr="008B3C74">
        <w:rPr>
          <w:rStyle w:val="StyleUnderline"/>
        </w:rPr>
        <w:t xml:space="preserve">has been multiplied by </w:t>
      </w:r>
      <w:r w:rsidRPr="008B3C74">
        <w:t xml:space="preserve">the degree of </w:t>
      </w:r>
      <w:r w:rsidRPr="008B3C74">
        <w:rPr>
          <w:rStyle w:val="StyleUnderline"/>
        </w:rPr>
        <w:t>partisanship and obstruction</w:t>
      </w:r>
      <w:r w:rsidRPr="008B3C74">
        <w:t xml:space="preserve"> he has encountered in the U.S. Congress. </w:t>
      </w:r>
      <w:r w:rsidRPr="008B3C74">
        <w:rPr>
          <w:rStyle w:val="StyleUnderline"/>
        </w:rPr>
        <w:t>But the</w:t>
      </w:r>
      <w:r w:rsidRPr="008B3C74">
        <w:t xml:space="preserve"> American </w:t>
      </w:r>
      <w:r w:rsidRPr="008B3C74">
        <w:rPr>
          <w:rStyle w:val="StyleUnderline"/>
        </w:rPr>
        <w:t>people think little of</w:t>
      </w:r>
      <w:r w:rsidRPr="008B3C74">
        <w:t xml:space="preserve"> the job that </w:t>
      </w:r>
      <w:r w:rsidRPr="008B3C74">
        <w:rPr>
          <w:rStyle w:val="StyleUnderline"/>
        </w:rPr>
        <w:t>Congress</w:t>
      </w:r>
      <w:r w:rsidRPr="008B3C74">
        <w:t xml:space="preserve"> is doing. The latest RealClearPolitics averages show the approval rating of Congress to be just 12 per cent. </w:t>
      </w:r>
      <w:r w:rsidRPr="008B3C74">
        <w:rPr>
          <w:rStyle w:val="StyleUnderline"/>
        </w:rPr>
        <w:t>Its disapproval rating stands at</w:t>
      </w:r>
      <w:r w:rsidRPr="008B3C74">
        <w:t xml:space="preserve"> a staggering </w:t>
      </w:r>
      <w:r w:rsidRPr="008B3C74">
        <w:rPr>
          <w:rStyle w:val="StyleUnderline"/>
        </w:rPr>
        <w:t>79 per cent</w:t>
      </w:r>
      <w:r w:rsidRPr="008B3C74">
        <w:t xml:space="preserve">. This is not a new phenomenon. The relative halcyon days of an approval rating of over 20 per cent are nearly five years behind Congress. </w:t>
      </w:r>
      <w:r w:rsidRPr="008B3C74">
        <w:rPr>
          <w:rStyle w:val="StyleUnderline"/>
        </w:rPr>
        <w:t>So Obama may have a little political capital yet to spend with the "bully pulpit"</w:t>
      </w:r>
      <w:r w:rsidRPr="008B3C74">
        <w:t xml:space="preserve"> of the presidency </w:t>
      </w:r>
      <w:r w:rsidRPr="008B3C74">
        <w:rPr>
          <w:rStyle w:val="StyleUnderline"/>
        </w:rPr>
        <w:t>still at his disposal.</w:t>
      </w:r>
    </w:p>
    <w:p w:rsidR="008C230F" w:rsidRPr="008B3C74" w:rsidRDefault="008C230F" w:rsidP="008C230F">
      <w:pPr>
        <w:pStyle w:val="Heading4"/>
      </w:pPr>
      <w:r w:rsidRPr="008B3C74">
        <w:t xml:space="preserve">Obama has power over Congress </w:t>
      </w:r>
    </w:p>
    <w:p w:rsidR="008C230F" w:rsidRPr="008B3C74" w:rsidRDefault="008C230F" w:rsidP="008C230F">
      <w:pPr>
        <w:rPr>
          <w:rStyle w:val="Style13ptBold"/>
          <w:b w:val="0"/>
        </w:rPr>
      </w:pPr>
      <w:r w:rsidRPr="008B3C74">
        <w:rPr>
          <w:rStyle w:val="Style13ptBold"/>
        </w:rPr>
        <w:t>Sowell 2/3</w:t>
      </w:r>
      <w:r w:rsidRPr="008B3C74">
        <w:rPr>
          <w:rStyle w:val="Style13ptBold"/>
          <w:b w:val="0"/>
          <w:sz w:val="16"/>
        </w:rPr>
        <w:t xml:space="preserve"> (Thomas, sr fellow Hoover Inst., “GOP Congress, not Obama, the lame duck”, http://www.daily-journal.com/opinion/columnists/gop-congress-not-obama-the-lame-duck/article_a13bfc5c-88be-5233-ae3c-7ab4eb9862af.html)</w:t>
      </w:r>
    </w:p>
    <w:p w:rsidR="008C230F" w:rsidRPr="008B3C74" w:rsidRDefault="008C230F" w:rsidP="008C230F">
      <w:r w:rsidRPr="008B3C74">
        <w:lastRenderedPageBreak/>
        <w:t xml:space="preserve">Will this November's presidential election come down to a choice between a felon and a pied piper? </w:t>
      </w:r>
      <w:r w:rsidRPr="008B3C74">
        <w:rPr>
          <w:rStyle w:val="StyleUnderline"/>
        </w:rPr>
        <w:t>People who call</w:t>
      </w:r>
      <w:r w:rsidRPr="008B3C74">
        <w:t xml:space="preserve"> Barack </w:t>
      </w:r>
      <w:r w:rsidRPr="008B3C74">
        <w:rPr>
          <w:rStyle w:val="StyleUnderline"/>
        </w:rPr>
        <w:t xml:space="preserve">Obama a lame duck president seem not to have noticed he is exercising more power </w:t>
      </w:r>
      <w:r w:rsidRPr="008B3C74">
        <w:t xml:space="preserve">than ever, </w:t>
      </w:r>
      <w:r w:rsidRPr="008B3C74">
        <w:rPr>
          <w:rStyle w:val="StyleUnderline"/>
        </w:rPr>
        <w:t>and has turned the Republican Congress into a lame duck branch</w:t>
      </w:r>
      <w:r w:rsidRPr="008B3C74">
        <w:t xml:space="preserve"> of government.</w:t>
      </w:r>
    </w:p>
    <w:p w:rsidR="008C230F" w:rsidRPr="008B3C74" w:rsidRDefault="008C230F" w:rsidP="008C230F">
      <w:pPr>
        <w:pStyle w:val="Heading4"/>
      </w:pPr>
      <w:r w:rsidRPr="008B3C74">
        <w:t>Obama isn’t a lame duck – He’s defied the odds</w:t>
      </w:r>
    </w:p>
    <w:p w:rsidR="008C230F" w:rsidRPr="008B3C74" w:rsidRDefault="008C230F" w:rsidP="008C230F">
      <w:pPr>
        <w:rPr>
          <w:rStyle w:val="Style13ptBold"/>
          <w:b w:val="0"/>
        </w:rPr>
      </w:pPr>
      <w:r w:rsidRPr="008B3C74">
        <w:rPr>
          <w:rStyle w:val="Style13ptBold"/>
        </w:rPr>
        <w:t>Gollom 1/12</w:t>
      </w:r>
      <w:r w:rsidRPr="008B3C74">
        <w:rPr>
          <w:rStyle w:val="Style13ptBold"/>
          <w:b w:val="0"/>
        </w:rPr>
        <w:t xml:space="preserve"> </w:t>
      </w:r>
      <w:r w:rsidRPr="008B3C74">
        <w:rPr>
          <w:rStyle w:val="Style13ptBold"/>
          <w:b w:val="0"/>
          <w:sz w:val="20"/>
        </w:rPr>
        <w:t>(Mark, CBC News, “State of the union: Obama to swing for the fences in last year”, http://www.cbc.ca/news/politics/barack-obama-last-year-presidency-state-of-the-union-1.3398832)</w:t>
      </w:r>
    </w:p>
    <w:p w:rsidR="008C230F" w:rsidRPr="008B3C74" w:rsidRDefault="008C230F" w:rsidP="008C230F">
      <w:r w:rsidRPr="008B3C74">
        <w:t xml:space="preserve">Some could argue </w:t>
      </w:r>
      <w:r w:rsidRPr="008B3C74">
        <w:rPr>
          <w:u w:val="single"/>
        </w:rPr>
        <w:t>that Obama has already defied critics and political observers who predicted a while back that his remaining time as president would mostly be as a lame duck. Instead, since the 2014 midterms that saw the Republicans take control of both houses of Congress, Obama has signed a nuclear deal with Iran, begun to restore diplomatic ties with Cuba, signed a global climate deal in Paris, negotiated the Trans-Pacific Partnership deal, and rejected the Keystone XL pipeline project from Canada. He also has signed executive orders dealing with illegal immigration and, most recently, gun control</w:t>
      </w:r>
      <w:r w:rsidRPr="008B3C74">
        <w:t xml:space="preserve">. Though how these will fare in the teeth of a Republican Congress remain to be seen. Still, in his end-of-year news conference, </w:t>
      </w:r>
      <w:r w:rsidRPr="008B3C74">
        <w:rPr>
          <w:u w:val="single"/>
        </w:rPr>
        <w:t>Obama said that "since taking this office, I've never been more optimistic about a year ahead than I am right now. And in 2016, I'm going to leave it out all on the field</w:t>
      </w:r>
      <w:r w:rsidRPr="008B3C74">
        <w:t>."</w:t>
      </w:r>
    </w:p>
    <w:p w:rsidR="008C230F" w:rsidRPr="008B3C74" w:rsidRDefault="008C230F" w:rsidP="008C230F"/>
    <w:p w:rsidR="00EC751A" w:rsidRPr="008B3C74" w:rsidRDefault="00EC751A" w:rsidP="008C230F">
      <w:pPr>
        <w:pStyle w:val="Heading3"/>
      </w:pPr>
      <w:r w:rsidRPr="008B3C74">
        <w:lastRenderedPageBreak/>
        <w:t>AT: PC Not Real</w:t>
      </w:r>
    </w:p>
    <w:p w:rsidR="00FD67BB" w:rsidRPr="008B3C74" w:rsidRDefault="00FD67BB" w:rsidP="00FD67BB">
      <w:pPr>
        <w:pStyle w:val="Heading4"/>
      </w:pPr>
      <w:r w:rsidRPr="008B3C74">
        <w:t>PC is real- presidents are able to get things done with arm-twisting, brow-beating, and horse-trading</w:t>
      </w:r>
    </w:p>
    <w:p w:rsidR="00FD67BB" w:rsidRPr="008B3C74" w:rsidRDefault="00FD67BB" w:rsidP="00FD67BB">
      <w:pPr>
        <w:rPr>
          <w:rStyle w:val="Style13ptBold"/>
          <w:b w:val="0"/>
          <w:bCs w:val="0"/>
        </w:rPr>
      </w:pPr>
      <w:r w:rsidRPr="008B3C74">
        <w:rPr>
          <w:rStyle w:val="Style13ptBold"/>
        </w:rPr>
        <w:t>Beckmann and Kumar, 2011-</w:t>
      </w:r>
      <w:r w:rsidRPr="008B3C74">
        <w:t xml:space="preserve"> *Professor of Political Science at UC Irvine and author of multiple books on how presidents push their agenda through, AND **Professor of Economics at the Indian Institute of Technology (*Matthew N. AND **Vimal, January 2011, “How presidents push, when presidents win: A model of positive presidential power in US lawmaking,” Published in the Journal of Theoretical Politics, Volume 23 Number 1, Accessed in Sage Journals)</w:t>
      </w:r>
    </w:p>
    <w:p w:rsidR="00FD67BB" w:rsidRPr="008B3C74" w:rsidRDefault="00FD67BB" w:rsidP="00FD67BB">
      <w:pPr>
        <w:rPr>
          <w:u w:val="single"/>
        </w:rPr>
      </w:pPr>
      <w:r w:rsidRPr="008B3C74">
        <w:rPr>
          <w:sz w:val="16"/>
        </w:rPr>
        <w:t xml:space="preserve">In light of this self- and public perception of contemporary presidents as ‘Legislator-in- Chief’, political scientists have long sought to assess the empirical reality of presidents’ potential influence in Congress. Although earlier generations of scholars largely concurred with Woodrow Wilson’s proclamation that ‘The President is at liberty, both in law and conscience, to be as big a man as he can’, subsequent research has rebutted such ‘great man’ conceptions of presidential power in lawmaking. More recent takes suggest </w:t>
      </w:r>
      <w:r w:rsidRPr="008B3C74">
        <w:rPr>
          <w:rStyle w:val="StyleUnderline"/>
        </w:rPr>
        <w:t>presidents may see some opportunities for exerting influence on Capitol Hill, but</w:t>
      </w:r>
      <w:r w:rsidRPr="008B3C74">
        <w:rPr>
          <w:sz w:val="16"/>
        </w:rPr>
        <w:t xml:space="preserve"> as yet </w:t>
      </w:r>
      <w:r w:rsidRPr="008B3C74">
        <w:rPr>
          <w:rStyle w:val="StyleUnderline"/>
        </w:rPr>
        <w:t>none has specified</w:t>
      </w:r>
      <w:r w:rsidRPr="008B3C74">
        <w:rPr>
          <w:sz w:val="16"/>
        </w:rPr>
        <w:t xml:space="preserve"> either </w:t>
      </w:r>
      <w:r w:rsidRPr="008B3C74">
        <w:rPr>
          <w:rStyle w:val="StyleUnderline"/>
        </w:rPr>
        <w:t>the opportunities or the</w:t>
      </w:r>
      <w:r w:rsidRPr="008B3C74">
        <w:rPr>
          <w:sz w:val="16"/>
        </w:rPr>
        <w:t xml:space="preserve"> systematic </w:t>
      </w:r>
      <w:r w:rsidRPr="008B3C74">
        <w:rPr>
          <w:rStyle w:val="StyleUnderline"/>
        </w:rPr>
        <w:t>means by which presidents can exploit them.</w:t>
      </w:r>
      <w:r w:rsidRPr="008B3C74">
        <w:rPr>
          <w:sz w:val="16"/>
        </w:rPr>
        <w:t xml:space="preserve"> This was what our paper sought to offer. Agreeing that presidents’ strategic options in Congress do indeed depend heavily on factors beyond their control, </w:t>
      </w:r>
      <w:r w:rsidRPr="008B3C74">
        <w:rPr>
          <w:rStyle w:val="StyleUnderline"/>
        </w:rPr>
        <w:t xml:space="preserve">our model’s first insight is explicating the two </w:t>
      </w:r>
      <w:r w:rsidRPr="008B3C74">
        <w:rPr>
          <w:sz w:val="16"/>
        </w:rPr>
        <w:t xml:space="preserve">systematic </w:t>
      </w:r>
      <w:r w:rsidRPr="008B3C74">
        <w:rPr>
          <w:rStyle w:val="StyleUnderline"/>
        </w:rPr>
        <w:t>strategies presidents have available for exerting influence in Congress: they can target marginal voters to shift the preference distribution on roll-call votes and they can target congressional leaders to censor the policy alternatives making it that far.</w:t>
      </w:r>
      <w:r w:rsidRPr="008B3C74">
        <w:rPr>
          <w:sz w:val="16"/>
        </w:rPr>
        <w:t xml:space="preserve"> While the first of these is widely recognized and studied, the second is not. By detailing the actual mechanisms of president-led coalition building on Capitol Hill, ours is a theory that puts positive presidential power on a firmer conceptual footing; </w:t>
      </w:r>
      <w:r w:rsidRPr="008B3C74">
        <w:rPr>
          <w:rStyle w:val="Emphasis"/>
        </w:rPr>
        <w:t>legislative opportunities are predictable</w:t>
      </w:r>
      <w:r w:rsidRPr="008B3C74">
        <w:rPr>
          <w:sz w:val="16"/>
        </w:rPr>
        <w:t xml:space="preserve"> (if not controllable) </w:t>
      </w:r>
      <w:r w:rsidRPr="008B3C74">
        <w:rPr>
          <w:rStyle w:val="Emphasis"/>
        </w:rPr>
        <w:t>and capitalizing on them depends on nothing more heroic than the normal grist of legislative politics: arm-twisting, brow-beating, and horse-trading.</w:t>
      </w:r>
      <w:r w:rsidRPr="008B3C74">
        <w:rPr>
          <w:sz w:val="16"/>
        </w:rPr>
        <w:t xml:space="preserve"> In this way, </w:t>
      </w:r>
      <w:r w:rsidRPr="008B3C74">
        <w:rPr>
          <w:rStyle w:val="StyleUnderline"/>
        </w:rPr>
        <w:t>we subscribe to President Eisenhower’s observation: ‘I’ll tell you what leadership is: it’s persuasion, and conciliation, and education, and patience. It’s long, slow, tough work’</w:t>
      </w:r>
      <w:r w:rsidRPr="008B3C74">
        <w:rPr>
          <w:sz w:val="16"/>
        </w:rPr>
        <w:t xml:space="preserve"> (Hughes, 1963: 124). However, if spending political capital in the service of vote-centered and agenda-centered strategies is a necessary condition for presidents to have positive influence in Congress, it certainly is not a sufficient condition. Instead, we find the exact policy return on a particular presidential lobbying campaign is conditioned by the location of the status quo, and the nature of leading opponents’ and pivotal voters’ preferences. Beyond enjoying ample political capital, then, those presidents who seek to change far-off status quos and confront pliable leading opponents and/or pivotal voters are expected to wield the greatest policymaking impact. By comparison, </w:t>
      </w:r>
      <w:r w:rsidRPr="008B3C74">
        <w:rPr>
          <w:rStyle w:val="StyleUnderline"/>
        </w:rPr>
        <w:t xml:space="preserve">presidents with little to no political capital, seeking to change centrist status quos, or confronting opposing leaders and pivotal voters who staunchly oppose their proposals can find themselves with ‘nothing to do but stand there and take it’, as Lyndon Johnson once put it. </w:t>
      </w:r>
      <w:r w:rsidRPr="008B3C74">
        <w:rPr>
          <w:sz w:val="16"/>
        </w:rPr>
        <w:t xml:space="preserve">Going forward, then, this more nuanced conception of presidential power suggests presidential leadership in lawmaking works through mechanisms different from those recognized previously and is manifested in ways different from those tested previously. In fact, our theoretical results set forth specific guidelines for properly testing presidents’ legislative influence. To conclude, let us briefly delineate these empirical implications of our theoretical model. The first and perhaps most important prescription is that </w:t>
      </w:r>
      <w:r w:rsidRPr="008B3C74">
        <w:rPr>
          <w:rStyle w:val="StyleUnderline"/>
        </w:rPr>
        <w:t>the White House does not treat all presidential positions equally</w:t>
      </w:r>
      <w:r w:rsidRPr="008B3C74">
        <w:rPr>
          <w:sz w:val="16"/>
        </w:rPr>
        <w:t xml:space="preserve">: most receive nothing more than a mere comment, </w:t>
      </w:r>
      <w:r w:rsidRPr="008B3C74">
        <w:rPr>
          <w:rStyle w:val="StyleUnderline"/>
        </w:rPr>
        <w:t>a precious few get the White House’s ‘full court press’, and such prioritizing matters</w:t>
      </w:r>
      <w:r w:rsidRPr="008B3C74">
        <w:rPr>
          <w:sz w:val="16"/>
        </w:rPr>
        <w:t xml:space="preserve">. Specifically, our basic hypothesis holds that </w:t>
      </w:r>
      <w:r w:rsidRPr="008B3C74">
        <w:rPr>
          <w:rStyle w:val="Emphasis"/>
        </w:rPr>
        <w:t>presidents’ positive influence depends heavily on lobbying to work.</w:t>
      </w:r>
      <w:r w:rsidRPr="008B3C74">
        <w:rPr>
          <w:sz w:val="16"/>
        </w:rPr>
        <w:t xml:space="preserve"> The corollary, therefore, is that </w:t>
      </w:r>
      <w:r w:rsidRPr="008B3C74">
        <w:rPr>
          <w:rStyle w:val="StyleUnderline"/>
        </w:rPr>
        <w:t xml:space="preserve">the crucial test of presidents’ influence is not whether ‘skilled’ presidents fare better than their ‘unskilled’ counterparts, but rather whether Congress responds differently to bills depending on the presidents’ lobbying, all else being equal. </w:t>
      </w:r>
    </w:p>
    <w:p w:rsidR="00FD67BB" w:rsidRPr="008B3C74" w:rsidRDefault="00FD67BB" w:rsidP="00FD67BB">
      <w:pPr>
        <w:pStyle w:val="Heading4"/>
      </w:pPr>
      <w:r w:rsidRPr="008B3C74">
        <w:t xml:space="preserve">PC’s real, observable, and quantifiable---interconvertibility theory and a bunch of other scholarly work proves </w:t>
      </w:r>
    </w:p>
    <w:p w:rsidR="00FD67BB" w:rsidRPr="008B3C74" w:rsidRDefault="00FD67BB" w:rsidP="00FD67BB">
      <w:r w:rsidRPr="008B3C74">
        <w:t xml:space="preserve">Kimberly L. </w:t>
      </w:r>
      <w:r w:rsidRPr="008B3C74">
        <w:rPr>
          <w:rStyle w:val="Style13ptBold"/>
        </w:rPr>
        <w:t>Casey 8</w:t>
      </w:r>
      <w:r w:rsidRPr="008B3C74">
        <w:t xml:space="preserve">, Visiting Assistant </w:t>
      </w:r>
      <w:r w:rsidRPr="008B3C74">
        <w:rPr>
          <w:rStyle w:val="Style13ptBold"/>
        </w:rPr>
        <w:t>Prof</w:t>
      </w:r>
      <w:r w:rsidRPr="008B3C74">
        <w:t xml:space="preserve">essor </w:t>
      </w:r>
      <w:r w:rsidRPr="008B3C74">
        <w:rPr>
          <w:rStyle w:val="Style13ptBold"/>
        </w:rPr>
        <w:t>of Poli</w:t>
      </w:r>
      <w:r w:rsidRPr="008B3C74">
        <w:t xml:space="preserve">tical </w:t>
      </w:r>
      <w:r w:rsidRPr="008B3C74">
        <w:rPr>
          <w:rStyle w:val="Style13ptBold"/>
        </w:rPr>
        <w:t>Sci</w:t>
      </w:r>
      <w:r w:rsidRPr="008B3C74">
        <w:t>ence at William Jewel College, 2008, “Defining Political Capital: A Reconsideration of Bourdieu’s Interconvertibility Theory,” http://lilt.ilstu.edu/critique/spring%202008/casey.pdf</w:t>
      </w:r>
    </w:p>
    <w:p w:rsidR="00FD67BB" w:rsidRPr="008B3C74" w:rsidRDefault="00FD67BB" w:rsidP="00FD67BB">
      <w:pPr>
        <w:rPr>
          <w:sz w:val="16"/>
        </w:rPr>
      </w:pPr>
      <w:r w:rsidRPr="008B3C74">
        <w:rPr>
          <w:sz w:val="16"/>
        </w:rPr>
        <w:lastRenderedPageBreak/>
        <w:t xml:space="preserve">Abstract: This article examines the concept “political capital” (PC) and its context in American politics. </w:t>
      </w:r>
      <w:r w:rsidRPr="008B3C74">
        <w:rPr>
          <w:rStyle w:val="StyleUnderline"/>
        </w:rPr>
        <w:t>Political capital is ill-defined</w:t>
      </w:r>
      <w:r w:rsidRPr="008B3C74">
        <w:rPr>
          <w:sz w:val="16"/>
        </w:rPr>
        <w:t xml:space="preserve">, little understood, </w:t>
      </w:r>
      <w:r w:rsidRPr="008B3C74">
        <w:rPr>
          <w:rStyle w:val="StyleUnderline"/>
        </w:rPr>
        <w:t>yet an</w:t>
      </w:r>
      <w:r w:rsidRPr="008B3C74">
        <w:rPr>
          <w:sz w:val="16"/>
        </w:rPr>
        <w:t xml:space="preserve"> </w:t>
      </w:r>
      <w:r w:rsidRPr="008B3C74">
        <w:rPr>
          <w:rStyle w:val="StyleUnderline"/>
        </w:rPr>
        <w:t>important concept for understanding political exchange</w:t>
      </w:r>
      <w:r w:rsidRPr="008B3C74">
        <w:rPr>
          <w:sz w:val="16"/>
        </w:rPr>
        <w:t xml:space="preserve"> and relationships in the political arena. </w:t>
      </w:r>
      <w:r w:rsidRPr="008B3C74">
        <w:rPr>
          <w:rStyle w:val="StyleUnderline"/>
        </w:rPr>
        <w:t>I establish a definition based upon</w:t>
      </w:r>
      <w:r w:rsidRPr="008B3C74">
        <w:rPr>
          <w:sz w:val="16"/>
        </w:rPr>
        <w:t xml:space="preserve"> Pierre Bourdieu’s </w:t>
      </w:r>
      <w:r w:rsidRPr="008B3C74">
        <w:rPr>
          <w:rStyle w:val="StyleUnderline"/>
        </w:rPr>
        <w:t>interconvertibility theory, which indicates that</w:t>
      </w:r>
      <w:r w:rsidRPr="008B3C74">
        <w:rPr>
          <w:sz w:val="16"/>
        </w:rPr>
        <w:t xml:space="preserve"> </w:t>
      </w:r>
      <w:r w:rsidRPr="008B3C74">
        <w:rPr>
          <w:rStyle w:val="StyleUnderline"/>
        </w:rPr>
        <w:t>capital types, such as economic, social, and symbolic forms, interact and can be exchanged for one another</w:t>
      </w:r>
      <w:r w:rsidRPr="008B3C74">
        <w:rPr>
          <w:sz w:val="16"/>
        </w:rPr>
        <w:t xml:space="preserve">. Since the material and non-material components of capital variations are transposable, it can be argued that no capital form is essentially “pure”—every type of capital contains elements of other varieties. </w:t>
      </w:r>
      <w:r w:rsidRPr="008B3C74">
        <w:rPr>
          <w:rStyle w:val="StyleUnderline"/>
        </w:rPr>
        <w:t>Political capital</w:t>
      </w:r>
      <w:r w:rsidRPr="008B3C74">
        <w:rPr>
          <w:sz w:val="16"/>
        </w:rPr>
        <w:t xml:space="preserve">, therefore, </w:t>
      </w:r>
      <w:r w:rsidRPr="008B3C74">
        <w:rPr>
          <w:rStyle w:val="StyleUnderline"/>
        </w:rPr>
        <w:t>is an</w:t>
      </w:r>
      <w:r w:rsidRPr="008B3C74">
        <w:rPr>
          <w:sz w:val="16"/>
        </w:rPr>
        <w:t xml:space="preserve"> </w:t>
      </w:r>
      <w:r w:rsidRPr="008B3C74">
        <w:rPr>
          <w:rStyle w:val="StyleUnderline"/>
        </w:rPr>
        <w:t>amalgamation of capital types</w:t>
      </w:r>
      <w:r w:rsidRPr="008B3C74">
        <w:rPr>
          <w:sz w:val="16"/>
        </w:rPr>
        <w:t xml:space="preserve"> </w:t>
      </w:r>
      <w:r w:rsidRPr="008B3C74">
        <w:rPr>
          <w:rStyle w:val="StyleUnderline"/>
        </w:rPr>
        <w:t>combined in various ways for specific political markets. It is</w:t>
      </w:r>
      <w:r w:rsidRPr="008B3C74">
        <w:rPr>
          <w:sz w:val="16"/>
        </w:rPr>
        <w:t xml:space="preserve"> </w:t>
      </w:r>
      <w:r w:rsidRPr="008B3C74">
        <w:rPr>
          <w:rStyle w:val="StyleUnderline"/>
        </w:rPr>
        <w:t>market demand that shapes capital formation</w:t>
      </w:r>
      <w:r w:rsidRPr="008B3C74">
        <w:rPr>
          <w:sz w:val="16"/>
        </w:rPr>
        <w:t xml:space="preserve">. Capital elements from other capital types inherent in the candidacy market are identified as an example. </w:t>
      </w:r>
      <w:r w:rsidRPr="008B3C74">
        <w:rPr>
          <w:rStyle w:val="StyleUnderline"/>
        </w:rPr>
        <w:t>An index for measuring this variant of political capital is created</w:t>
      </w:r>
      <w:r w:rsidRPr="008B3C74">
        <w:rPr>
          <w:sz w:val="16"/>
        </w:rPr>
        <w:t xml:space="preserve">, </w:t>
      </w:r>
      <w:r w:rsidRPr="008B3C74">
        <w:rPr>
          <w:rStyle w:val="StyleUnderline"/>
        </w:rPr>
        <w:t>demonstrating its</w:t>
      </w:r>
      <w:r w:rsidRPr="008B3C74">
        <w:rPr>
          <w:sz w:val="16"/>
        </w:rPr>
        <w:t xml:space="preserve"> </w:t>
      </w:r>
      <w:r w:rsidRPr="008B3C74">
        <w:rPr>
          <w:rStyle w:val="StyleUnderline"/>
        </w:rPr>
        <w:t>conceptual viability</w:t>
      </w:r>
      <w:r w:rsidRPr="008B3C74">
        <w:rPr>
          <w:sz w:val="16"/>
        </w:rPr>
        <w:t xml:space="preserve">. Introduction: After the 2004 U.S. presidential election, George W. </w:t>
      </w:r>
      <w:r w:rsidRPr="008B3C74">
        <w:rPr>
          <w:rStyle w:val="StyleUnderline"/>
        </w:rPr>
        <w:t>Bush publicized his intent to utilize “political capital” for future projects</w:t>
      </w:r>
      <w:r w:rsidRPr="008B3C74">
        <w:rPr>
          <w:sz w:val="16"/>
        </w:rPr>
        <w:t xml:space="preserve"> garnered as a result of his victory. But what exactly is political capital? However much the term is bandied about by politicians or the press, </w:t>
      </w:r>
      <w:r w:rsidRPr="008B3C74">
        <w:rPr>
          <w:rStyle w:val="StyleUnderline"/>
        </w:rPr>
        <w:t>political capital has no established definition in political science literature. Although it remains ill-defined</w:t>
      </w:r>
      <w:r w:rsidRPr="008B3C74">
        <w:rPr>
          <w:sz w:val="16"/>
        </w:rPr>
        <w:t xml:space="preserve"> and unmeasured, </w:t>
      </w:r>
      <w:r w:rsidRPr="008B3C74">
        <w:rPr>
          <w:rStyle w:val="StyleUnderline"/>
        </w:rPr>
        <w:t>it is an important concept for understanding political exchange</w:t>
      </w:r>
      <w:r w:rsidRPr="008B3C74">
        <w:rPr>
          <w:sz w:val="16"/>
        </w:rPr>
        <w:t xml:space="preserve"> and relationships in the political arena </w:t>
      </w:r>
      <w:r w:rsidRPr="008B3C74">
        <w:rPr>
          <w:rStyle w:val="StyleUnderline"/>
        </w:rPr>
        <w:t>despite the reservations some political scientists have expressed about its applicability</w:t>
      </w:r>
      <w:r w:rsidRPr="008B3C74">
        <w:rPr>
          <w:sz w:val="16"/>
        </w:rPr>
        <w:t xml:space="preserve"> </w:t>
      </w:r>
      <w:r w:rsidRPr="008B3C74">
        <w:rPr>
          <w:rStyle w:val="StyleUnderline"/>
        </w:rPr>
        <w:t>because of its complex material and nonmaterial associations</w:t>
      </w:r>
      <w:r w:rsidRPr="008B3C74">
        <w:rPr>
          <w:sz w:val="16"/>
        </w:rPr>
        <w:t xml:space="preserve">. An analysis of sociologist Pierre Bourdieu’s interconvertibility theory allows for conceptualization of material and non-material of interactions among capital forms making it possible to define political capital and design an index to measure it based upon previous capital literature. To develop an empirical basis for political capital, this article first examines the associations it connotes in the popular press today. In contrast, a definition of political capital based upon capitalization literature and Bourdieu’s interconvertibility theory is presented. Then, </w:t>
      </w:r>
      <w:r w:rsidRPr="008B3C74">
        <w:rPr>
          <w:rStyle w:val="StyleUnderline"/>
        </w:rPr>
        <w:t>a theory of political capital functions and markets</w:t>
      </w:r>
      <w:r w:rsidRPr="008B3C74">
        <w:rPr>
          <w:sz w:val="16"/>
        </w:rPr>
        <w:t xml:space="preserve"> are suggested. Theorizing </w:t>
      </w:r>
      <w:r w:rsidRPr="008B3C74">
        <w:rPr>
          <w:rStyle w:val="StyleUnderline"/>
        </w:rPr>
        <w:t>leads to</w:t>
      </w:r>
      <w:r w:rsidRPr="008B3C74">
        <w:rPr>
          <w:sz w:val="16"/>
        </w:rPr>
        <w:t xml:space="preserve"> proposals for </w:t>
      </w:r>
      <w:r w:rsidRPr="008B3C74">
        <w:rPr>
          <w:rStyle w:val="StyleUnderline"/>
        </w:rPr>
        <w:t>objective means of identification and measurement</w:t>
      </w:r>
      <w:r w:rsidRPr="008B3C74">
        <w:rPr>
          <w:sz w:val="16"/>
        </w:rPr>
        <w:t xml:space="preserve">. To illustrate the market association between capital and politics, an index associated with the resources associated with the candidacy market is offered. The paper concludes with directions that studying the concept of political capital may take towards theory-building and framework creation. Defining Political Capital It is erroneous to refer a “body” of PC literature when seeking a definition. Most writers and concerned actors who invoke the term political capital assume that its meaning is understood. It is inferred to be an entity which political actors possess, build up and spend. 1 However, </w:t>
      </w:r>
      <w:r w:rsidRPr="008B3C74">
        <w:rPr>
          <w:rStyle w:val="StyleUnderline"/>
        </w:rPr>
        <w:t>a definition of “political capital” is typically never stated</w:t>
      </w:r>
      <w:r w:rsidRPr="008B3C74">
        <w:rPr>
          <w:sz w:val="16"/>
        </w:rPr>
        <w:t xml:space="preserve">—the reader or observer is left to determine their own definition based upon the politician’s or journalist’s usage of the term (Suellentrop 2004; Kennicott 2004; “A Year of Setbacks” 2005; and Froomkin 2004). The </w:t>
      </w:r>
      <w:r w:rsidRPr="008B3C74">
        <w:rPr>
          <w:rStyle w:val="StyleUnderline"/>
        </w:rPr>
        <w:t>subjectivity is not reflective of what political capital conceptually means</w:t>
      </w:r>
      <w:r w:rsidRPr="008B3C74">
        <w:rPr>
          <w:sz w:val="16"/>
        </w:rPr>
        <w:t xml:space="preserve"> </w:t>
      </w:r>
      <w:r w:rsidRPr="008B3C74">
        <w:rPr>
          <w:rStyle w:val="StyleUnderline"/>
        </w:rPr>
        <w:t>in and to the political arena</w:t>
      </w:r>
      <w:r w:rsidRPr="008B3C74">
        <w:rPr>
          <w:sz w:val="16"/>
        </w:rPr>
        <w:t xml:space="preserve">. Without a sound definition that accurately portrays the elements of </w:t>
      </w:r>
      <w:r w:rsidRPr="008B3C74">
        <w:rPr>
          <w:rStyle w:val="StyleUnderline"/>
        </w:rPr>
        <w:t>political capital</w:t>
      </w:r>
      <w:r w:rsidRPr="008B3C74">
        <w:rPr>
          <w:sz w:val="16"/>
        </w:rPr>
        <w:t xml:space="preserve"> as it </w:t>
      </w:r>
      <w:r w:rsidRPr="008B3C74">
        <w:rPr>
          <w:rStyle w:val="StyleUnderline"/>
        </w:rPr>
        <w:t>works within a political marketplaces</w:t>
      </w:r>
      <w:r w:rsidRPr="008B3C74">
        <w:rPr>
          <w:sz w:val="16"/>
        </w:rPr>
        <w:t xml:space="preserve">, such as the electoral arena, and </w:t>
      </w:r>
      <w:r w:rsidRPr="008B3C74">
        <w:rPr>
          <w:rStyle w:val="StyleUnderline"/>
        </w:rPr>
        <w:t>among office holders</w:t>
      </w:r>
      <w:r w:rsidRPr="008B3C74">
        <w:rPr>
          <w:sz w:val="16"/>
        </w:rPr>
        <w:t xml:space="preserve"> (executive, legislative, and judicial), bureaucracy, and in society in general, the concept is meaningless. Defining and utilizing PC as a viable political variable can evolve from the proliferation of capital theories in various fields of study. Political capital can and should be associated with a wide variety of previous “capital” interpretations. The key to explicating political capital is within capital literatures and how they address materialism, non-materialism, and combining the two elements.2 The theory of capital is traditionally associated with economics. There is no clear consensus in defining capital as an ideological function applicable beyond material exchange as expounded in economic capital theory, however. Yet </w:t>
      </w:r>
      <w:r w:rsidRPr="008B3C74">
        <w:rPr>
          <w:rStyle w:val="StyleUnderline"/>
        </w:rPr>
        <w:t>nonmaterial forms of capital are</w:t>
      </w:r>
      <w:r w:rsidRPr="008B3C74">
        <w:rPr>
          <w:sz w:val="16"/>
        </w:rPr>
        <w:t xml:space="preserve"> </w:t>
      </w:r>
      <w:r w:rsidRPr="008B3C74">
        <w:rPr>
          <w:rStyle w:val="StyleUnderline"/>
        </w:rPr>
        <w:t>well established in scholarly literature</w:t>
      </w:r>
      <w:r w:rsidRPr="008B3C74">
        <w:rPr>
          <w:sz w:val="16"/>
        </w:rPr>
        <w:t xml:space="preserve">. Most of the “capital type” definitions hover around the meaning and terminology of economic capital. Certain theorists believe that all capital forms, regardless of their composition or purpose, connect in some way with economic capital. 3 Pierre Bourdieu’s work is invaluable in understanding capital as conceptually distinguishable from its individual aberrations as a material phenomenon. Bourdieu extends the ideas and metaphor of economic interest (material or physical pursuits) to include non-economic goods and services (symbolic or nonmaterial pursuits). Within this conceptualization, Bourdieu constructs a science of practices that “analyzed all human functions as ‘oriented towards the maximization of material or symbolic profit.’” 4 His theory of capital has limitations, however. He relies on ideal types and lacks the empirical research needed to support much theory. It is impossible to refer to capital-types and not acknowledge Bourdieu’s contributions to multiple capital species (Bourdieu1986; Kane 2001; Putnam 2001; Becker 1993); Fitz-Enz 2000; Davenport 1999; Marr 2005). </w:t>
      </w:r>
    </w:p>
    <w:p w:rsidR="00FD67BB" w:rsidRPr="008B3C74" w:rsidRDefault="00FD67BB" w:rsidP="00FD67BB">
      <w:pPr>
        <w:pStyle w:val="Heading4"/>
      </w:pPr>
      <w:r w:rsidRPr="008B3C74">
        <w:t xml:space="preserve">The fact that political capital is intangible </w:t>
      </w:r>
      <w:r w:rsidRPr="008B3C74">
        <w:rPr>
          <w:u w:val="single"/>
        </w:rPr>
        <w:t>doesn’t mean it’s a lie</w:t>
      </w:r>
      <w:r w:rsidRPr="008B3C74">
        <w:t xml:space="preserve">---Presidents have variable and measurable effectiveness at bargaining and pushing their agenda with Congress---it’s </w:t>
      </w:r>
      <w:r w:rsidRPr="008B3C74">
        <w:rPr>
          <w:u w:val="single"/>
        </w:rPr>
        <w:t>useful</w:t>
      </w:r>
      <w:r w:rsidRPr="008B3C74">
        <w:t xml:space="preserve"> to think of that influence in terms of PC </w:t>
      </w:r>
    </w:p>
    <w:p w:rsidR="00FD67BB" w:rsidRPr="008B3C74" w:rsidRDefault="00FD67BB" w:rsidP="00FD67BB">
      <w:r w:rsidRPr="008B3C74">
        <w:t xml:space="preserve">Ryan J. </w:t>
      </w:r>
      <w:r w:rsidRPr="008B3C74">
        <w:rPr>
          <w:rStyle w:val="Style13ptBold"/>
        </w:rPr>
        <w:t>Barilleaux 12</w:t>
      </w:r>
      <w:r w:rsidRPr="008B3C74">
        <w:t xml:space="preserve">, professor and chair of the Department of Political Science at Miami University of Ohio, 2012, Tough Times for the President: Political Adversity and the Sources of Executive Power, Google Books (ebook edition so no page numbers) </w:t>
      </w:r>
    </w:p>
    <w:p w:rsidR="00FD67BB" w:rsidRPr="008B3C74" w:rsidRDefault="00FD67BB" w:rsidP="00FD67BB">
      <w:pPr>
        <w:rPr>
          <w:sz w:val="16"/>
        </w:rPr>
      </w:pPr>
      <w:r w:rsidRPr="008B3C74">
        <w:rPr>
          <w:sz w:val="16"/>
        </w:rPr>
        <w:lastRenderedPageBreak/>
        <w:t xml:space="preserve">The </w:t>
      </w:r>
      <w:r w:rsidRPr="008B3C74">
        <w:rPr>
          <w:rStyle w:val="StyleUnderline"/>
        </w:rPr>
        <w:t>political resources of the president are</w:t>
      </w:r>
      <w:r w:rsidRPr="008B3C74">
        <w:rPr>
          <w:sz w:val="16"/>
        </w:rPr>
        <w:t xml:space="preserve"> </w:t>
      </w:r>
      <w:r w:rsidRPr="008B3C74">
        <w:rPr>
          <w:rStyle w:val="StyleUnderline"/>
        </w:rPr>
        <w:t>more variable than</w:t>
      </w:r>
      <w:r w:rsidRPr="008B3C74">
        <w:rPr>
          <w:sz w:val="16"/>
        </w:rPr>
        <w:t xml:space="preserve"> constitutional and </w:t>
      </w:r>
      <w:r w:rsidRPr="008B3C74">
        <w:rPr>
          <w:rStyle w:val="StyleUnderline"/>
        </w:rPr>
        <w:t>institutional ones. These resources correspond to</w:t>
      </w:r>
      <w:r w:rsidRPr="008B3C74">
        <w:rPr>
          <w:sz w:val="16"/>
        </w:rPr>
        <w:t xml:space="preserve"> what is usually termed "</w:t>
      </w:r>
      <w:r w:rsidRPr="008B3C74">
        <w:rPr>
          <w:rStyle w:val="StyleUnderline"/>
        </w:rPr>
        <w:t>political capital</w:t>
      </w:r>
      <w:r w:rsidRPr="008B3C74">
        <w:rPr>
          <w:sz w:val="16"/>
        </w:rPr>
        <w:t>"—</w:t>
      </w:r>
      <w:r w:rsidRPr="008B3C74">
        <w:rPr>
          <w:rStyle w:val="StyleUnderline"/>
        </w:rPr>
        <w:t>their presence or absence can be</w:t>
      </w:r>
      <w:r w:rsidRPr="008B3C74">
        <w:rPr>
          <w:sz w:val="16"/>
        </w:rPr>
        <w:t xml:space="preserve"> </w:t>
      </w:r>
      <w:r w:rsidRPr="008B3C74">
        <w:rPr>
          <w:rStyle w:val="StyleUnderline"/>
        </w:rPr>
        <w:t>important factors in influencing the dynamics of a political situation</w:t>
      </w:r>
      <w:r w:rsidRPr="008B3C74">
        <w:rPr>
          <w:sz w:val="16"/>
        </w:rPr>
        <w:t xml:space="preserve">. </w:t>
      </w:r>
      <w:r w:rsidRPr="008B3C74">
        <w:rPr>
          <w:rStyle w:val="StyleUnderline"/>
        </w:rPr>
        <w:t>These resources include the president's</w:t>
      </w:r>
      <w:r w:rsidRPr="008B3C74">
        <w:rPr>
          <w:sz w:val="16"/>
        </w:rPr>
        <w:t xml:space="preserve"> electoral margin, </w:t>
      </w:r>
      <w:r w:rsidRPr="008B3C74">
        <w:rPr>
          <w:rStyle w:val="StyleUnderline"/>
        </w:rPr>
        <w:t>support in Congress</w:t>
      </w:r>
      <w:r w:rsidRPr="008B3C74">
        <w:rPr>
          <w:sz w:val="16"/>
        </w:rPr>
        <w:t xml:space="preserve">, public support and approval, and interest groups (which can assist the president in promoting administration goals). Beyond these resources, presidents are also able to draw on two other intangible factors that can and have been significant at many points in the history of the office: deference and crisis. The president is the beneficiary of deference, usually in foreign policy. Half a century ago, Aaron Wildavsky noted in "The Two Presidencies" that presidents are more likely to get their way from Congress in foreign affairs than in domestic policy,10 and that deference continues to apply and appeared throughout our case studies. Even in the midst of tough times, Congress tended to defer to the chief executive on international issues, even controversial wars. Of course, this deference was not absolute—as several presidents also found—but it was a significant resource for the president. This deference also enhances presidential influence in times of national crisis, when the ordinary pulling and hauling of politics gives way to consensus and rallying around the nation's leader. This has been the situation in Cold War crises, in the aftermath of September 11, 2001, and in the 2008 financial crisis. Presidential Power Resources: Personal Skills </w:t>
      </w:r>
      <w:r w:rsidRPr="008B3C74">
        <w:rPr>
          <w:rStyle w:val="StyleUnderline"/>
        </w:rPr>
        <w:t>Presidents are also politicians and possess</w:t>
      </w:r>
      <w:r w:rsidRPr="008B3C74">
        <w:rPr>
          <w:sz w:val="16"/>
        </w:rPr>
        <w:t xml:space="preserve"> a variety of personal skills. These skills are the sorts that Neustadt focused on in his description of presidential power and include the chief executive's rhetorical skills, </w:t>
      </w:r>
      <w:r w:rsidRPr="008B3C74">
        <w:rPr>
          <w:rStyle w:val="StyleUnderline"/>
        </w:rPr>
        <w:t>bargaining and negotiation skills</w:t>
      </w:r>
      <w:r w:rsidRPr="008B3C74">
        <w:rPr>
          <w:sz w:val="16"/>
        </w:rPr>
        <w:t xml:space="preserve">, and ability to communicate through the media and relations with journalists. Personal resources include even </w:t>
      </w:r>
      <w:r w:rsidRPr="008B3C74">
        <w:rPr>
          <w:rStyle w:val="StyleUnderline"/>
        </w:rPr>
        <w:t>the president's reputation</w:t>
      </w:r>
      <w:r w:rsidRPr="008B3C74">
        <w:rPr>
          <w:sz w:val="16"/>
        </w:rPr>
        <w:t xml:space="preserve">—both professional and public—which </w:t>
      </w:r>
      <w:r w:rsidRPr="008B3C74">
        <w:rPr>
          <w:rStyle w:val="StyleUnderline"/>
        </w:rPr>
        <w:t>can</w:t>
      </w:r>
      <w:r w:rsidRPr="008B3C74">
        <w:rPr>
          <w:sz w:val="16"/>
        </w:rPr>
        <w:t xml:space="preserve"> </w:t>
      </w:r>
      <w:r w:rsidRPr="008B3C74">
        <w:rPr>
          <w:rStyle w:val="StyleUnderline"/>
        </w:rPr>
        <w:t>affect the likelihood of others to cooperate</w:t>
      </w:r>
      <w:r w:rsidRPr="008B3C74">
        <w:rPr>
          <w:sz w:val="16"/>
        </w:rPr>
        <w:t xml:space="preserve"> with the chief executive. Some presidents, such as Ronald Reagan and Bill Clinton, possessed an ability to connect with the public that helped each man survive a crisis that could have destroyed his presidency (Iran-Contra for Reagan, the Lewinsky scandal for Clinton); other presidents do not have such a rapport with the public and, like Jimmy Carter and George H. W. Bush, suffer for it. Finally, the president often has the ability to control timing and surprise to influence events; for example, Nixon used both to manage the diplomatic opening to China in 1972, thus contributing to his success in that endeavor. Of course, presidents do not possess all of these personal resources in equal amount. Also, these personal resources are not uniform even in the same person. Even gifted politicians can find their personal skills failing them in certain circumstances (as happened to LBJ in the matter of Vietnam), whereas those who seem politically unskilled in one domain can be successful in another (as happened with Jimmy Carter and the Camp David Accords). Weighing Risks, Obstacles, and Opportunities </w:t>
      </w:r>
      <w:r w:rsidRPr="008B3C74">
        <w:rPr>
          <w:rStyle w:val="StyleUnderline"/>
        </w:rPr>
        <w:t>Presidents must decide</w:t>
      </w:r>
      <w:r w:rsidRPr="008B3C74">
        <w:rPr>
          <w:sz w:val="16"/>
        </w:rPr>
        <w:t xml:space="preserve"> when and </w:t>
      </w:r>
      <w:r w:rsidRPr="008B3C74">
        <w:rPr>
          <w:rStyle w:val="StyleUnderline"/>
        </w:rPr>
        <w:t>how to apply their power resources to gain leverage in specific contexts</w:t>
      </w:r>
      <w:r w:rsidRPr="008B3C74">
        <w:rPr>
          <w:sz w:val="16"/>
        </w:rPr>
        <w:t xml:space="preserve">, and </w:t>
      </w:r>
      <w:r w:rsidRPr="008B3C74">
        <w:rPr>
          <w:rStyle w:val="StyleUnderline"/>
        </w:rPr>
        <w:t>those decisions are made by weighing</w:t>
      </w:r>
      <w:r w:rsidRPr="008B3C74">
        <w:rPr>
          <w:sz w:val="16"/>
        </w:rPr>
        <w:t xml:space="preserve"> the </w:t>
      </w:r>
      <w:r w:rsidRPr="008B3C74">
        <w:rPr>
          <w:rStyle w:val="StyleUnderline"/>
        </w:rPr>
        <w:t>risks, obstacles, and opportunities of action</w:t>
      </w:r>
      <w:r w:rsidRPr="008B3C74">
        <w:rPr>
          <w:sz w:val="16"/>
        </w:rPr>
        <w:t xml:space="preserve"> or inaction. Lyndon Johnson famously commented in frustration about his office, "Power? The only power I've got is nuclear—and I can't use that."11 Whereas the legalistic approach to presidential powers tended to view the veto, pardons, and treaty power in isolation from the political circumstances in which they are exercised, presidents must employ their power resources in the real world of politics. That was the insight of LBJ's remark: the president's leverage is a matter of leverage in context. The first contextual factor that a president must weigh are the risks of the situation: the risk of inaction, the risk of failure, the risk of a court challenge (especially in cases of venture constitutionalism) or other negative reaction, the risk of bad timing, and other risks. </w:t>
      </w:r>
      <w:r w:rsidRPr="008B3C74">
        <w:rPr>
          <w:rStyle w:val="StyleUnderline"/>
        </w:rPr>
        <w:t>Weighing these risks is an eminently political decision,</w:t>
      </w:r>
      <w:r w:rsidRPr="008B3C74">
        <w:rPr>
          <w:sz w:val="16"/>
        </w:rPr>
        <w:t xml:space="preserve"> and </w:t>
      </w:r>
      <w:r w:rsidRPr="008B3C74">
        <w:rPr>
          <w:rStyle w:val="StyleUnderline"/>
        </w:rPr>
        <w:t>consciousness of them has led chief executives to proceed with caution</w:t>
      </w:r>
      <w:r w:rsidRPr="008B3C74">
        <w:rPr>
          <w:sz w:val="16"/>
        </w:rPr>
        <w:t xml:space="preserve"> (e.g., Lincoln and the timing of the Emancipation Proclamation, Kennedy and civil rights legislation) </w:t>
      </w:r>
      <w:r w:rsidRPr="008B3C74">
        <w:rPr>
          <w:rStyle w:val="StyleUnderline"/>
        </w:rPr>
        <w:t>or with boldness</w:t>
      </w:r>
      <w:r w:rsidRPr="008B3C74">
        <w:rPr>
          <w:sz w:val="16"/>
        </w:rPr>
        <w:t xml:space="preserve"> (e.g., Nixon's opening to China, Reagan's firing of striking air traffic controllers, or Clinton's willingness to shut down the government). A second contextual factor that </w:t>
      </w:r>
      <w:r w:rsidRPr="008B3C74">
        <w:rPr>
          <w:rStyle w:val="StyleUnderline"/>
        </w:rPr>
        <w:t>presidents must weigh</w:t>
      </w:r>
      <w:r w:rsidRPr="008B3C74">
        <w:rPr>
          <w:sz w:val="16"/>
        </w:rPr>
        <w:t xml:space="preserve"> is the </w:t>
      </w:r>
      <w:r w:rsidRPr="008B3C74">
        <w:rPr>
          <w:rStyle w:val="StyleUnderline"/>
        </w:rPr>
        <w:t>obstacles that stand in their way</w:t>
      </w:r>
      <w:r w:rsidRPr="008B3C74">
        <w:rPr>
          <w:sz w:val="16"/>
        </w:rPr>
        <w:t xml:space="preserve">. These include </w:t>
      </w:r>
      <w:r w:rsidRPr="008B3C74">
        <w:rPr>
          <w:rStyle w:val="StyleUnderline"/>
        </w:rPr>
        <w:t>opposition to the president's goals</w:t>
      </w:r>
      <w:r w:rsidRPr="008B3C74">
        <w:rPr>
          <w:sz w:val="16"/>
        </w:rPr>
        <w:t xml:space="preserve">: </w:t>
      </w:r>
      <w:r w:rsidRPr="008B3C74">
        <w:rPr>
          <w:rStyle w:val="StyleUnderline"/>
        </w:rPr>
        <w:t>who opposes them, how numerous and how powerful the opposition is</w:t>
      </w:r>
      <w:r w:rsidRPr="008B3C74">
        <w:rPr>
          <w:sz w:val="16"/>
        </w:rPr>
        <w:t xml:space="preserve">, what resources the opposition possesses, and other considerations. Other obstacles include constitutional and legal barriers to the president's plan and goals, bureaucratic resistance, economic constraints, and other obstacles imposed by the particular situation. For example, Barack Obama was able to overcome the obstacles that stood in the way of the health care reform plan (although some remained after the bill's passage that raised questions about its implementation), whereas Bill Clinton in 1994 was unable to overcome opposition to his plan and George W. Bush in 2005 could not attract support for his call for Social Security reform. </w:t>
      </w:r>
      <w:r w:rsidRPr="008B3C74">
        <w:rPr>
          <w:rStyle w:val="StyleUnderline"/>
        </w:rPr>
        <w:t>Obstacles also include the</w:t>
      </w:r>
      <w:r w:rsidRPr="008B3C74">
        <w:rPr>
          <w:sz w:val="16"/>
        </w:rPr>
        <w:t xml:space="preserve"> </w:t>
      </w:r>
      <w:r w:rsidRPr="008B3C74">
        <w:rPr>
          <w:rStyle w:val="StyleUnderline"/>
        </w:rPr>
        <w:t>intensity of opposition to the president's goals</w:t>
      </w:r>
      <w:r w:rsidRPr="008B3C74">
        <w:rPr>
          <w:sz w:val="16"/>
        </w:rPr>
        <w:t xml:space="preserve">, which can make the president's job even more difficult: in the cases of Truman and MacArthur, Eisenhower and Orville Faubus in Little Rock, or Kennedy confronting George Wallace at the University of Alabama in 1963, each chief executive had to contend with a highly motivated adversary. This fact is a key reason why each of these presidents had to rely on executive power (Neustadt's "command") in order to act as he believed the situation required. Third, specific situations also present opportunities. These include opportunities to advance the president's policy goals (e.g., change environmental policy, support democracy abroad), promote their political goals (such as reelection), meet their responsibilities (which often motivates forays into venture constitutionalism),12 or seize other opportunities. Of course, </w:t>
      </w:r>
      <w:r w:rsidRPr="008B3C74">
        <w:rPr>
          <w:rStyle w:val="StyleUnderline"/>
        </w:rPr>
        <w:t>obstacles, risks, and opportunities must be weighed in relation to one another</w:t>
      </w:r>
      <w:r w:rsidRPr="008B3C74">
        <w:rPr>
          <w:sz w:val="16"/>
        </w:rPr>
        <w:t xml:space="preserve">. These calculations may be simple and obvious or complex and subtle, depending on the situation. </w:t>
      </w:r>
      <w:r w:rsidRPr="008B3C74">
        <w:rPr>
          <w:rStyle w:val="StyleUnderline"/>
        </w:rPr>
        <w:t>Presidents must determine what power resources can be applied to advance their goals and how these contextual factors will affect the likelihood of success</w:t>
      </w:r>
      <w:r w:rsidRPr="008B3C74">
        <w:rPr>
          <w:sz w:val="16"/>
        </w:rPr>
        <w:t xml:space="preserve">. Conversely, a president may believe that the situation requires action, even if the risks are very high and the obstacles to success are formidable (e.g., the Cuban Missile Crisis). In any situation, </w:t>
      </w:r>
      <w:r w:rsidRPr="008B3C74">
        <w:rPr>
          <w:rStyle w:val="StyleUnderline"/>
        </w:rPr>
        <w:t xml:space="preserve">the </w:t>
      </w:r>
      <w:r w:rsidRPr="008B3C74">
        <w:rPr>
          <w:rStyle w:val="StyleUnderline"/>
        </w:rPr>
        <w:lastRenderedPageBreak/>
        <w:t>president's power resources, weighed against the risks</w:t>
      </w:r>
      <w:r w:rsidRPr="008B3C74">
        <w:rPr>
          <w:sz w:val="16"/>
        </w:rPr>
        <w:t xml:space="preserve">, obstacles, and opportunities presented by circumstances, </w:t>
      </w:r>
      <w:r w:rsidRPr="008B3C74">
        <w:rPr>
          <w:rStyle w:val="StyleUnderline"/>
        </w:rPr>
        <w:t>are applied as</w:t>
      </w:r>
      <w:r w:rsidRPr="008B3C74">
        <w:rPr>
          <w:sz w:val="16"/>
        </w:rPr>
        <w:t xml:space="preserve"> </w:t>
      </w:r>
      <w:r w:rsidRPr="008B3C74">
        <w:rPr>
          <w:rStyle w:val="StyleUnderline"/>
        </w:rPr>
        <w:t>leverage toward advancing the president's goals</w:t>
      </w:r>
      <w:r w:rsidRPr="008B3C74">
        <w:rPr>
          <w:sz w:val="16"/>
        </w:rPr>
        <w:t>. Obviously, the consequent leverage will not be the same in all circumstances but will vary according to the situation.</w:t>
      </w:r>
    </w:p>
    <w:p w:rsidR="00EC751A" w:rsidRPr="008B3C74" w:rsidRDefault="00EC751A" w:rsidP="00EC751A">
      <w:pPr>
        <w:pStyle w:val="Heading4"/>
      </w:pPr>
      <w:r w:rsidRPr="008B3C74">
        <w:t>Consensus of studies prove PC key</w:t>
      </w:r>
    </w:p>
    <w:p w:rsidR="00EC751A" w:rsidRPr="008B3C74" w:rsidRDefault="00EC751A" w:rsidP="00EC751A">
      <w:r w:rsidRPr="008B3C74">
        <w:t xml:space="preserve">Anthony J. </w:t>
      </w:r>
      <w:r w:rsidRPr="008B3C74">
        <w:rPr>
          <w:rStyle w:val="Style13ptBold"/>
        </w:rPr>
        <w:t>Madonna</w:t>
      </w:r>
      <w:r w:rsidRPr="008B3C74">
        <w:rPr>
          <w:sz w:val="12"/>
        </w:rPr>
        <w:t xml:space="preserve">¶ </w:t>
      </w:r>
      <w:r w:rsidRPr="008B3C74">
        <w:t>Assistant Professor</w:t>
      </w:r>
      <w:r w:rsidRPr="008B3C74">
        <w:rPr>
          <w:sz w:val="12"/>
        </w:rPr>
        <w:t xml:space="preserve">¶ </w:t>
      </w:r>
      <w:r w:rsidRPr="008B3C74">
        <w:t>University of Georgia, et al Richard L. Vining Jr.</w:t>
      </w:r>
      <w:r w:rsidRPr="008B3C74">
        <w:rPr>
          <w:sz w:val="12"/>
        </w:rPr>
        <w:t xml:space="preserve">¶ </w:t>
      </w:r>
      <w:r w:rsidRPr="008B3C74">
        <w:t>Assistant Professor</w:t>
      </w:r>
      <w:r w:rsidRPr="008B3C74">
        <w:rPr>
          <w:sz w:val="12"/>
        </w:rPr>
        <w:t xml:space="preserve">¶ </w:t>
      </w:r>
      <w:r w:rsidRPr="008B3C74">
        <w:t>University of Georgia and James E. Monogan III</w:t>
      </w:r>
      <w:r w:rsidRPr="008B3C74">
        <w:rPr>
          <w:sz w:val="12"/>
        </w:rPr>
        <w:t xml:space="preserve">¶ </w:t>
      </w:r>
      <w:r w:rsidRPr="008B3C74">
        <w:t>Assistant Professor</w:t>
      </w:r>
      <w:r w:rsidRPr="008B3C74">
        <w:rPr>
          <w:sz w:val="12"/>
        </w:rPr>
        <w:t xml:space="preserve">¶ </w:t>
      </w:r>
      <w:r w:rsidRPr="008B3C74">
        <w:t>University of Georgia 10-25-</w:t>
      </w:r>
      <w:r w:rsidRPr="008B3C74">
        <w:rPr>
          <w:rStyle w:val="Style13ptBold"/>
        </w:rPr>
        <w:t>2012</w:t>
      </w:r>
      <w:r w:rsidRPr="008B3C74">
        <w:t xml:space="preserve"> “Confirmation Wars and Collateral Damage:</w:t>
      </w:r>
      <w:r w:rsidRPr="008B3C74">
        <w:rPr>
          <w:sz w:val="12"/>
        </w:rPr>
        <w:t xml:space="preserve">¶ </w:t>
      </w:r>
      <w:r w:rsidRPr="008B3C74">
        <w:t>Assessing the Impact of Supreme Court</w:t>
      </w:r>
      <w:r w:rsidRPr="008B3C74">
        <w:rPr>
          <w:sz w:val="12"/>
        </w:rPr>
        <w:t xml:space="preserve">¶ </w:t>
      </w:r>
      <w:r w:rsidRPr="008B3C74">
        <w:t>Nominations on Presidential Success in the</w:t>
      </w:r>
      <w:r w:rsidRPr="008B3C74">
        <w:rPr>
          <w:sz w:val="12"/>
        </w:rPr>
        <w:t xml:space="preserve">¶ </w:t>
      </w:r>
      <w:r w:rsidRPr="008B3C74">
        <w:t>U.S. Senate”</w:t>
      </w:r>
    </w:p>
    <w:p w:rsidR="00EC751A" w:rsidRPr="008B3C74" w:rsidRDefault="00EC751A" w:rsidP="00EC751A">
      <w:pPr>
        <w:rPr>
          <w:sz w:val="16"/>
        </w:rPr>
      </w:pPr>
      <w:r w:rsidRPr="008B3C74">
        <w:rPr>
          <w:sz w:val="16"/>
        </w:rPr>
        <w:t>The selection of Supreme Court justices is just one of several key powers afforded to the</w:t>
      </w:r>
      <w:r w:rsidRPr="008B3C74">
        <w:rPr>
          <w:sz w:val="12"/>
        </w:rPr>
        <w:t>¶</w:t>
      </w:r>
      <w:r w:rsidRPr="008B3C74">
        <w:rPr>
          <w:sz w:val="16"/>
        </w:rPr>
        <w:t xml:space="preserve"> modern presidency. </w:t>
      </w:r>
      <w:r w:rsidRPr="008B3C74">
        <w:rPr>
          <w:rStyle w:val="Emphasis"/>
        </w:rPr>
        <w:t>Presidents use a wide range of tactics to set policy</w:t>
      </w:r>
      <w:r w:rsidRPr="008B3C74">
        <w:rPr>
          <w:sz w:val="16"/>
        </w:rPr>
        <w:t xml:space="preserve">, </w:t>
      </w:r>
      <w:r w:rsidRPr="008B3C74">
        <w:rPr>
          <w:rStyle w:val="StyleUnderline"/>
        </w:rPr>
        <w:t>including their</w:t>
      </w:r>
      <w:r w:rsidRPr="008B3C74">
        <w:rPr>
          <w:rStyle w:val="StyleUnderline"/>
          <w:sz w:val="12"/>
          <w:u w:val="none"/>
        </w:rPr>
        <w:t>¶</w:t>
      </w:r>
      <w:r w:rsidRPr="008B3C74">
        <w:rPr>
          <w:rStyle w:val="StyleUnderline"/>
          <w:sz w:val="12"/>
        </w:rPr>
        <w:t xml:space="preserve"> </w:t>
      </w:r>
      <w:r w:rsidRPr="008B3C74">
        <w:rPr>
          <w:rStyle w:val="StyleUnderline"/>
        </w:rPr>
        <w:t>ability to influence the legislative agenda</w:t>
      </w:r>
      <w:r w:rsidRPr="008B3C74">
        <w:rPr>
          <w:sz w:val="16"/>
        </w:rPr>
        <w:t xml:space="preserve"> and staff vacancies to key independent boards and</w:t>
      </w:r>
      <w:r w:rsidRPr="008B3C74">
        <w:rPr>
          <w:sz w:val="12"/>
        </w:rPr>
        <w:t>¶</w:t>
      </w:r>
      <w:r w:rsidRPr="008B3C74">
        <w:rPr>
          <w:sz w:val="16"/>
        </w:rPr>
        <w:t xml:space="preserve"> lower level federal courts. In terms of influencing the legislative agenda, modern </w:t>
      </w:r>
      <w:r w:rsidRPr="008B3C74">
        <w:rPr>
          <w:rStyle w:val="StyleUnderline"/>
        </w:rPr>
        <w:t>presidents</w:t>
      </w:r>
      <w:r w:rsidRPr="008B3C74">
        <w:rPr>
          <w:sz w:val="12"/>
        </w:rPr>
        <w:t>¶</w:t>
      </w:r>
      <w:r w:rsidRPr="008B3C74">
        <w:rPr>
          <w:sz w:val="16"/>
        </w:rPr>
        <w:t xml:space="preserve"> </w:t>
      </w:r>
      <w:r w:rsidRPr="008B3C74">
        <w:rPr>
          <w:rStyle w:val="StyleUnderline"/>
        </w:rPr>
        <w:t>introduce legislation and define policy alternatives</w:t>
      </w:r>
      <w:r w:rsidRPr="008B3C74">
        <w:rPr>
          <w:sz w:val="16"/>
        </w:rPr>
        <w:t xml:space="preserve"> (Covington, Wrighton and Kinney 1995;</w:t>
      </w:r>
      <w:r w:rsidRPr="008B3C74">
        <w:rPr>
          <w:sz w:val="12"/>
        </w:rPr>
        <w:t>¶</w:t>
      </w:r>
      <w:r w:rsidRPr="008B3C74">
        <w:rPr>
          <w:sz w:val="16"/>
        </w:rPr>
        <w:t xml:space="preserve"> Eshbaugh-Soha 2005, 2010). The State of the Union Address and other </w:t>
      </w:r>
      <w:r w:rsidRPr="008B3C74">
        <w:rPr>
          <w:rStyle w:val="StyleUnderline"/>
        </w:rPr>
        <w:t>public speeches are</w:t>
      </w:r>
      <w:r w:rsidRPr="008B3C74">
        <w:rPr>
          <w:rStyle w:val="StyleUnderline"/>
          <w:sz w:val="12"/>
          <w:u w:val="none"/>
        </w:rPr>
        <w:t>¶</w:t>
      </w:r>
      <w:r w:rsidRPr="008B3C74">
        <w:rPr>
          <w:rStyle w:val="StyleUnderline"/>
          <w:sz w:val="12"/>
        </w:rPr>
        <w:t xml:space="preserve"> </w:t>
      </w:r>
      <w:r w:rsidRPr="008B3C74">
        <w:rPr>
          <w:rStyle w:val="StyleUnderline"/>
        </w:rPr>
        <w:t>important venue</w:t>
      </w:r>
      <w:r w:rsidRPr="008B3C74">
        <w:rPr>
          <w:sz w:val="16"/>
        </w:rPr>
        <w:t>s for this activity (Canes-Wrone 2001; Cohen 1995, 1997; Light 1999; Yates</w:t>
      </w:r>
      <w:r w:rsidRPr="008B3C74">
        <w:rPr>
          <w:sz w:val="12"/>
        </w:rPr>
        <w:t>¶</w:t>
      </w:r>
      <w:r w:rsidRPr="008B3C74">
        <w:rPr>
          <w:sz w:val="16"/>
        </w:rPr>
        <w:t xml:space="preserve"> and Whitford 2005), </w:t>
      </w:r>
      <w:r w:rsidRPr="008B3C74">
        <w:rPr>
          <w:rStyle w:val="StyleUnderline"/>
        </w:rPr>
        <w:t>but they are not the only means</w:t>
      </w:r>
      <w:r w:rsidRPr="008B3C74">
        <w:rPr>
          <w:sz w:val="16"/>
        </w:rPr>
        <w:t xml:space="preserve"> through which presidents outline their</w:t>
      </w:r>
      <w:r w:rsidRPr="008B3C74">
        <w:rPr>
          <w:sz w:val="12"/>
        </w:rPr>
        <w:t>¶</w:t>
      </w:r>
      <w:r w:rsidRPr="008B3C74">
        <w:rPr>
          <w:sz w:val="16"/>
        </w:rPr>
        <w:t xml:space="preserve"> legislative goals. </w:t>
      </w:r>
      <w:r w:rsidRPr="008B3C74">
        <w:rPr>
          <w:rStyle w:val="StyleUnderline"/>
        </w:rPr>
        <w:t>Presidents</w:t>
      </w:r>
      <w:r w:rsidRPr="008B3C74">
        <w:rPr>
          <w:sz w:val="16"/>
        </w:rPr>
        <w:t xml:space="preserve"> also </w:t>
      </w:r>
      <w:r w:rsidRPr="008B3C74">
        <w:rPr>
          <w:rStyle w:val="StyleUnderline"/>
        </w:rPr>
        <w:t>add items to the legislative agenda</w:t>
      </w:r>
      <w:r w:rsidRPr="008B3C74">
        <w:rPr>
          <w:sz w:val="16"/>
        </w:rPr>
        <w:t xml:space="preserve"> intermittently in response</w:t>
      </w:r>
      <w:r w:rsidRPr="008B3C74">
        <w:rPr>
          <w:sz w:val="12"/>
        </w:rPr>
        <w:t>¶</w:t>
      </w:r>
      <w:r w:rsidRPr="008B3C74">
        <w:rPr>
          <w:sz w:val="16"/>
        </w:rPr>
        <w:t xml:space="preserve"> to issues or events that they believe require attention. </w:t>
      </w:r>
      <w:r w:rsidRPr="008B3C74">
        <w:rPr>
          <w:rStyle w:val="StyleUnderline"/>
        </w:rPr>
        <w:t>This may be done</w:t>
      </w:r>
      <w:r w:rsidRPr="008B3C74">
        <w:rPr>
          <w:sz w:val="16"/>
        </w:rPr>
        <w:t xml:space="preserve"> either </w:t>
      </w:r>
      <w:r w:rsidRPr="008B3C74">
        <w:rPr>
          <w:rStyle w:val="StyleUnderline"/>
        </w:rPr>
        <w:t>by sending</w:t>
      </w:r>
      <w:r w:rsidRPr="008B3C74">
        <w:rPr>
          <w:rStyle w:val="StyleUnderline"/>
          <w:sz w:val="12"/>
          <w:u w:val="none"/>
        </w:rPr>
        <w:t>¶</w:t>
      </w:r>
      <w:r w:rsidRPr="008B3C74">
        <w:rPr>
          <w:rStyle w:val="StyleUnderline"/>
          <w:sz w:val="12"/>
        </w:rPr>
        <w:t xml:space="preserve"> </w:t>
      </w:r>
      <w:r w:rsidRPr="008B3C74">
        <w:rPr>
          <w:rStyle w:val="StyleUnderline"/>
        </w:rPr>
        <w:t>messages to Congress</w:t>
      </w:r>
      <w:r w:rsidRPr="008B3C74">
        <w:rPr>
          <w:sz w:val="16"/>
        </w:rPr>
        <w:t xml:space="preserve"> or through presidential communication to legislators' constituents.</w:t>
      </w:r>
      <w:r w:rsidRPr="008B3C74">
        <w:rPr>
          <w:sz w:val="12"/>
        </w:rPr>
        <w:t>¶</w:t>
      </w:r>
      <w:r w:rsidRPr="008B3C74">
        <w:rPr>
          <w:sz w:val="16"/>
        </w:rPr>
        <w:t xml:space="preserve"> While not unconditional, </w:t>
      </w:r>
      <w:r w:rsidRPr="008B3C74">
        <w:rPr>
          <w:rStyle w:val="Emphasis"/>
        </w:rPr>
        <w:t>presidents can use their time and resources to secure the passage</w:t>
      </w:r>
      <w:r w:rsidRPr="008B3C74">
        <w:rPr>
          <w:rStyle w:val="Emphasis"/>
          <w:b w:val="0"/>
          <w:sz w:val="12"/>
          <w:u w:val="none"/>
        </w:rPr>
        <w:t>¶</w:t>
      </w:r>
      <w:r w:rsidRPr="008B3C74">
        <w:rPr>
          <w:rStyle w:val="Emphasis"/>
          <w:sz w:val="12"/>
        </w:rPr>
        <w:t xml:space="preserve"> </w:t>
      </w:r>
      <w:r w:rsidRPr="008B3C74">
        <w:rPr>
          <w:rStyle w:val="Emphasis"/>
        </w:rPr>
        <w:t>of key policy proposals</w:t>
      </w:r>
      <w:r w:rsidRPr="008B3C74">
        <w:rPr>
          <w:sz w:val="16"/>
        </w:rPr>
        <w:t xml:space="preserve"> (Edwards and Wood 1999; Light 1999; Neustadt 1955, 1960).</w:t>
      </w:r>
    </w:p>
    <w:p w:rsidR="00EC751A" w:rsidRPr="008B3C74" w:rsidRDefault="00EC751A" w:rsidP="00EC751A">
      <w:pPr>
        <w:pStyle w:val="Heading4"/>
      </w:pPr>
      <w:r w:rsidRPr="008B3C74">
        <w:t>Ideology doesn’t outweigh – presidential success dictates votes</w:t>
      </w:r>
    </w:p>
    <w:p w:rsidR="00EC751A" w:rsidRPr="008B3C74" w:rsidRDefault="00EC751A" w:rsidP="00EC751A">
      <w:pPr>
        <w:rPr>
          <w:szCs w:val="16"/>
        </w:rPr>
      </w:pPr>
      <w:r w:rsidRPr="008B3C74">
        <w:rPr>
          <w:rStyle w:val="Style13ptBold"/>
        </w:rPr>
        <w:t>Lebo 10</w:t>
      </w:r>
      <w:r w:rsidRPr="008B3C74">
        <w:t xml:space="preserve"> (Matthew J. Lebo, Associate Professor, Department of Political Science, Stony Brook University, and Andrew O'Geen, PhD Candidate, Department of Political Science, Stony Brook University, Journal of Politics, “The President’s Role in the Partisan Congressional Arena” forthcoming, google)</w:t>
      </w:r>
    </w:p>
    <w:p w:rsidR="00EC751A" w:rsidRPr="008B3C74" w:rsidRDefault="00EC751A" w:rsidP="00EC751A">
      <w:pPr>
        <w:rPr>
          <w:sz w:val="16"/>
        </w:rPr>
      </w:pPr>
      <w:r w:rsidRPr="008B3C74">
        <w:rPr>
          <w:sz w:val="16"/>
        </w:rPr>
        <w:t xml:space="preserve">Keeping this centrality in mind, </w:t>
      </w:r>
      <w:r w:rsidRPr="008B3C74">
        <w:rPr>
          <w:rStyle w:val="StyleUnderline"/>
        </w:rPr>
        <w:t>we use established theories of congressional parties to model the  president’s role as an actor within the constraints of the partisan environment of Congress</w:t>
      </w:r>
      <w:r w:rsidRPr="008B3C74">
        <w:rPr>
          <w:sz w:val="16"/>
        </w:rPr>
        <w:t xml:space="preserve">. We also find a  role for the president's approval level, a variable of some controversy in the presidential success literature.  Further, we are interested in both the causes and consequences of success. We develop a theory that views  </w:t>
      </w:r>
      <w:r w:rsidRPr="008B3C74">
        <w:rPr>
          <w:rStyle w:val="StyleUnderline"/>
        </w:rPr>
        <w:t>the president’s record as a key component of the party politics that are so important to both the passage of  legislation and the electoral outcomes that follow. Specifically, theories of partisan politics in Congress argue  that cross-pressured legislators will side with their parties in order to enhance the collective reputation of  their party</w:t>
      </w:r>
      <w:r w:rsidRPr="008B3C74">
        <w:rPr>
          <w:sz w:val="16"/>
        </w:rPr>
        <w:t xml:space="preserve"> (Cox and McCubbins 1993, 2005), but no empirical research has answered the question: "of what  are collective reputations made?" We demonstrate that </w:t>
      </w:r>
      <w:r w:rsidRPr="008B3C74">
        <w:rPr>
          <w:rStyle w:val="StyleUnderline"/>
        </w:rPr>
        <w:t>it is the success of the president –  not parties in  Congress – that predicts rewards and punishments to parties in Congress.</w:t>
      </w:r>
      <w:r w:rsidRPr="008B3C74">
        <w:rPr>
          <w:sz w:val="16"/>
        </w:rPr>
        <w:t xml:space="preserve"> This allows us to neatly fit the  president into existing theories of party competition in Congress while our analyses on presidential success  enable us to fit existing theories of party politics into the literature on the presidency. </w:t>
      </w:r>
    </w:p>
    <w:p w:rsidR="00EC751A" w:rsidRPr="008B3C74" w:rsidRDefault="00EC751A" w:rsidP="00EC751A"/>
    <w:p w:rsidR="008C230F" w:rsidRPr="008B3C74" w:rsidRDefault="008C230F" w:rsidP="008C230F">
      <w:pPr>
        <w:pStyle w:val="Heading3"/>
      </w:pPr>
      <w:r w:rsidRPr="008B3C74">
        <w:lastRenderedPageBreak/>
        <w:t>AT: Winners Win</w:t>
      </w:r>
    </w:p>
    <w:p w:rsidR="008C230F" w:rsidRPr="008B3C74" w:rsidRDefault="008C230F" w:rsidP="008C230F">
      <w:pPr>
        <w:pStyle w:val="Heading4"/>
      </w:pPr>
      <w:r w:rsidRPr="008B3C74">
        <w:t>PC theory is true, especially for Obama – Winners don’t win</w:t>
      </w:r>
    </w:p>
    <w:p w:rsidR="008C230F" w:rsidRPr="008B3C74" w:rsidRDefault="008C230F" w:rsidP="008C230F">
      <w:pPr>
        <w:rPr>
          <w:rStyle w:val="Style13ptBold"/>
          <w:b w:val="0"/>
        </w:rPr>
      </w:pPr>
      <w:r w:rsidRPr="008B3C74">
        <w:rPr>
          <w:rStyle w:val="Style13ptBold"/>
        </w:rPr>
        <w:t>Pillar 3/15</w:t>
      </w:r>
      <w:r w:rsidRPr="008B3C74">
        <w:rPr>
          <w:rStyle w:val="Style13ptBold"/>
          <w:b w:val="0"/>
        </w:rPr>
        <w:t xml:space="preserve"> </w:t>
      </w:r>
      <w:r w:rsidRPr="008B3C74">
        <w:rPr>
          <w:rStyle w:val="Style13ptBold"/>
          <w:b w:val="0"/>
          <w:sz w:val="20"/>
        </w:rPr>
        <w:t>(Paul, visiting professor at Georgetown University for security studies, “Obama, the Hesitant ‘Realist’”, http://www.middle-east-online.com/english/?id=75784)</w:t>
      </w:r>
    </w:p>
    <w:p w:rsidR="008C230F" w:rsidRPr="008B3C74" w:rsidRDefault="008C230F" w:rsidP="008C230F">
      <w:pPr>
        <w:rPr>
          <w:sz w:val="16"/>
        </w:rPr>
      </w:pPr>
      <w:r w:rsidRPr="008B3C74">
        <w:rPr>
          <w:sz w:val="16"/>
        </w:rPr>
        <w:t>One obvious explanation is that the United States is not a presidential dictatorship</w:t>
      </w:r>
      <w:r w:rsidRPr="008B3C74">
        <w:t xml:space="preserve">. </w:t>
      </w:r>
      <w:r w:rsidRPr="008B3C74">
        <w:rPr>
          <w:rStyle w:val="StyleUnderline"/>
        </w:rPr>
        <w:t>The most glaring</w:t>
      </w:r>
      <w:r w:rsidRPr="008B3C74">
        <w:t xml:space="preserve"> current </w:t>
      </w:r>
      <w:r w:rsidRPr="008B3C74">
        <w:rPr>
          <w:rStyle w:val="StyleUnderline"/>
        </w:rPr>
        <w:t>limitation on</w:t>
      </w:r>
      <w:r w:rsidRPr="008B3C74">
        <w:t xml:space="preserve"> Mr. </w:t>
      </w:r>
      <w:r w:rsidRPr="008B3C74">
        <w:rPr>
          <w:rStyle w:val="StyleUnderline"/>
        </w:rPr>
        <w:t>Obama’s ability to implement policies</w:t>
      </w:r>
      <w:r w:rsidRPr="008B3C74">
        <w:t xml:space="preserve"> </w:t>
      </w:r>
      <w:r w:rsidRPr="008B3C74">
        <w:rPr>
          <w:sz w:val="16"/>
        </w:rPr>
        <w:t xml:space="preserve">as prudent as he would like them to be </w:t>
      </w:r>
      <w:r w:rsidRPr="008B3C74">
        <w:rPr>
          <w:rStyle w:val="StyleUnderline"/>
        </w:rPr>
        <w:t>is control of Congress by a political opposition determined to oppose virtually his every move</w:t>
      </w:r>
      <w:r w:rsidRPr="008B3C74">
        <w:t xml:space="preserve">. </w:t>
      </w:r>
      <w:r w:rsidRPr="008B3C74">
        <w:rPr>
          <w:sz w:val="16"/>
        </w:rPr>
        <w:t>Even in the instances where he somehow is able to overcome that opposition, such as with the survival (so far) of the agreement to limit Iran’s nuclear program</w:t>
      </w:r>
      <w:r w:rsidRPr="008B3C74">
        <w:rPr>
          <w:rStyle w:val="StyleUnderline"/>
        </w:rPr>
        <w:t>, the President has to expend much political capital and to offer “compensation”</w:t>
      </w:r>
      <w:r w:rsidRPr="008B3C74">
        <w:t xml:space="preserve"> </w:t>
      </w:r>
      <w:r w:rsidRPr="008B3C74">
        <w:rPr>
          <w:sz w:val="16"/>
        </w:rPr>
        <w:t xml:space="preserve">that goes directly against some of what his realist perspective would say is an unwise way of handling “allies” in the region. The resistance comes from more than just the reflexive obstructionists. The realist perspective Mr. Obama holds is contrary to a conventional wisdom that is more widely and deeply held, across both parties, in the Washington foreign-policy establishment. The President describes this conventional wisdom in his interviews with Goldberg as a “playbook in Washington that presidents are supposed to follow.” The playbook “prescribes responses to different events, and these responses tend to be militarized responses.” The effects of the playbook have been felt within Mr. Obama’s administration and among his own advisers, most noticeably in the influence that some advisers had in leading to the intervention in Libya. Going beyond the establishment and to the general American public, most of that public simply does not subscribe to the realist perspective. Most of the American public oversimplifies foreign policy problems, has an exceptionalist faith in the American ability to solve the world’s problems, sticks to traditional views of friends and foes, and does not delve into the intricacies of geopolitics. Most Americans also think much more in terms of why we can’t get certain sets of bastards than in terms of Hobbesian interpretations of social order, and would quickly tune out any explanation that sounds like the latter. And most Americans are swayed more by emotion-rousing rhetoric than by careful, cool-headed analysis. Given these attributes of the public mindset, </w:t>
      </w:r>
      <w:r w:rsidRPr="008B3C74">
        <w:rPr>
          <w:rStyle w:val="StyleUnderline"/>
        </w:rPr>
        <w:t>there always will be opposition politicians eager and able to exploit that</w:t>
      </w:r>
      <w:r w:rsidRPr="008B3C74">
        <w:t xml:space="preserve"> mindset </w:t>
      </w:r>
      <w:r w:rsidRPr="008B3C74">
        <w:rPr>
          <w:rStyle w:val="StyleUnderline"/>
        </w:rPr>
        <w:t>to score political points</w:t>
      </w:r>
      <w:r w:rsidRPr="008B3C74">
        <w:t xml:space="preserve"> </w:t>
      </w:r>
      <w:r w:rsidRPr="008B3C74">
        <w:rPr>
          <w:sz w:val="16"/>
        </w:rPr>
        <w:t>and gain political office,</w:t>
      </w:r>
      <w:r w:rsidRPr="008B3C74">
        <w:t xml:space="preserve"> </w:t>
      </w:r>
      <w:r w:rsidRPr="008B3C74">
        <w:rPr>
          <w:rStyle w:val="StyleUnderline"/>
        </w:rPr>
        <w:t>and to frustrate</w:t>
      </w:r>
      <w:r w:rsidRPr="008B3C74">
        <w:t xml:space="preserve"> the </w:t>
      </w:r>
      <w:r w:rsidRPr="008B3C74">
        <w:rPr>
          <w:rStyle w:val="StyleUnderline"/>
        </w:rPr>
        <w:t>efforts</w:t>
      </w:r>
      <w:r w:rsidRPr="008B3C74">
        <w:t xml:space="preserve"> </w:t>
      </w:r>
      <w:r w:rsidRPr="008B3C74">
        <w:rPr>
          <w:sz w:val="16"/>
        </w:rPr>
        <w:t>of those who think differently. That is a political reality that even the most diligent and cool-headed realist must contend with.</w:t>
      </w:r>
      <w:r w:rsidRPr="008B3C74">
        <w:t xml:space="preserve"> </w:t>
      </w:r>
      <w:r w:rsidRPr="008B3C74">
        <w:rPr>
          <w:rStyle w:val="StyleUnderline"/>
        </w:rPr>
        <w:t>Any president</w:t>
      </w:r>
      <w:r w:rsidRPr="008B3C74">
        <w:t xml:space="preserve">, </w:t>
      </w:r>
      <w:r w:rsidRPr="008B3C74">
        <w:rPr>
          <w:sz w:val="16"/>
        </w:rPr>
        <w:t>even in a second term</w:t>
      </w:r>
      <w:r w:rsidRPr="008B3C74">
        <w:t xml:space="preserve">, </w:t>
      </w:r>
      <w:r w:rsidRPr="008B3C74">
        <w:rPr>
          <w:rStyle w:val="StyleUnderline"/>
        </w:rPr>
        <w:t>must</w:t>
      </w:r>
      <w:r w:rsidRPr="008B3C74">
        <w:t xml:space="preserve"> </w:t>
      </w:r>
      <w:r w:rsidRPr="008B3C74">
        <w:rPr>
          <w:sz w:val="16"/>
        </w:rPr>
        <w:t xml:space="preserve">constantly </w:t>
      </w:r>
      <w:r w:rsidRPr="008B3C74">
        <w:rPr>
          <w:rStyle w:val="StyleUnderline"/>
        </w:rPr>
        <w:t xml:space="preserve">worry about how what he or she does on </w:t>
      </w:r>
      <w:r w:rsidRPr="008B3C74">
        <w:t xml:space="preserve">any </w:t>
      </w:r>
      <w:r w:rsidRPr="008B3C74">
        <w:rPr>
          <w:rStyle w:val="StyleUnderline"/>
        </w:rPr>
        <w:t>one issue will affect the president’s influence and ability to get things done on other issues.</w:t>
      </w:r>
      <w:r w:rsidRPr="008B3C74">
        <w:t xml:space="preserve"> This means </w:t>
      </w:r>
      <w:r w:rsidRPr="008B3C74">
        <w:rPr>
          <w:rStyle w:val="StyleUnderline"/>
        </w:rPr>
        <w:t>compromises inevitably are made</w:t>
      </w:r>
      <w:r w:rsidRPr="008B3C74">
        <w:t xml:space="preserve">. It also means </w:t>
      </w:r>
      <w:r w:rsidRPr="008B3C74">
        <w:rPr>
          <w:rStyle w:val="StyleUnderline"/>
        </w:rPr>
        <w:t>the president must pick which battles to fight</w:t>
      </w:r>
      <w:r w:rsidRPr="008B3C74">
        <w:t xml:space="preserve"> </w:t>
      </w:r>
      <w:r w:rsidRPr="008B3C74">
        <w:rPr>
          <w:sz w:val="16"/>
        </w:rPr>
        <w:t xml:space="preserve">and which not to fight. In that respect a realist president’s perspective in dealing with conflict in Washington must parallel the perspective applied to conflicts abroad. The president does, of course, have the ability to use the prominence and prestige of the office to try to educate the public and to change the public mindset. One is entitled to ask why, as we read the wisdom that President Obama dispenses in his conversations with Goldberg, we haven’t been receiving more of a steady diet of such wisdom, featuring as much candor and directness, in a series of presidential statements from Mr. Obama’s first days in office. Part of the answer lies with this particular president’s strengths and weaknesses and comfort levels; he acknowledged to Goldberg that “there are times when I have not been attentive enough to feelings and emotions and politics in communicating what we’re doing and how we’re doing it.” Part of </w:t>
      </w:r>
      <w:r w:rsidRPr="008B3C74">
        <w:rPr>
          <w:rStyle w:val="StyleUnderline"/>
        </w:rPr>
        <w:t>the answer concerns the political necessity of doing the sail-trimming, compromising, and battle-picking to cope with conflict in Washington</w:t>
      </w:r>
      <w:r w:rsidRPr="008B3C74">
        <w:t xml:space="preserve">. </w:t>
      </w:r>
      <w:r w:rsidRPr="008B3C74">
        <w:rPr>
          <w:sz w:val="16"/>
        </w:rPr>
        <w:t>Also pertinent is that the persuasive potential of even a communication-skilled president is less than sometimes assumed to be, and probably less today than it has been in the past. Particularly given the reach and variety of modern mass media, today’s president has a harder time commanding attention than Theodore Roosevelt with his bully pulpit or Franklin Roosevelt with his fireside chats.</w:t>
      </w:r>
    </w:p>
    <w:p w:rsidR="00EC751A" w:rsidRPr="008B3C74" w:rsidRDefault="00EC751A" w:rsidP="00EC751A">
      <w:pPr>
        <w:pStyle w:val="Heading4"/>
      </w:pPr>
      <w:r w:rsidRPr="008B3C74">
        <w:t>PC is finite – legislative wins don’t spillover</w:t>
      </w:r>
    </w:p>
    <w:p w:rsidR="00EC751A" w:rsidRPr="008B3C74" w:rsidRDefault="00EC751A" w:rsidP="00EC751A">
      <w:r w:rsidRPr="008B3C74">
        <w:t xml:space="preserve">Todd </w:t>
      </w:r>
      <w:r w:rsidRPr="008B3C74">
        <w:rPr>
          <w:rStyle w:val="Style13ptBold"/>
        </w:rPr>
        <w:t>Eberly 13</w:t>
      </w:r>
      <w:r w:rsidRPr="008B3C74">
        <w:t xml:space="preserve"> is coordinator of Public Policy Studies and assistant professor in the Department of Political Science at St. Mary's College of Maryland. His email is teeberly@smcm.edu. This article is excerpted from his book, co-authored with Steven Schier, "American Government and Popular Discontent: Stability without Success," to published later this year by Routledge Press., 1-21-</w:t>
      </w:r>
      <w:r w:rsidRPr="008B3C74">
        <w:rPr>
          <w:rStyle w:val="Style13ptBold"/>
          <w:b w:val="0"/>
        </w:rPr>
        <w:t>2013</w:t>
      </w:r>
      <w:r w:rsidRPr="008B3C74">
        <w:t xml:space="preserve"> </w:t>
      </w:r>
      <w:hyperlink r:id="rId15" w:history="1">
        <w:r w:rsidRPr="008B3C74">
          <w:t>http://articles.baltimoresun.com/2013-01-21/news/bs-ed-political-capital-20130121_1_political-system-party-support-public-opinion/2</w:t>
        </w:r>
      </w:hyperlink>
    </w:p>
    <w:p w:rsidR="00EC751A" w:rsidRPr="008B3C74" w:rsidRDefault="00EC751A" w:rsidP="00EC751A"/>
    <w:p w:rsidR="00EC751A" w:rsidRPr="008B3C74" w:rsidRDefault="00EC751A" w:rsidP="00EC751A">
      <w:pPr>
        <w:rPr>
          <w:sz w:val="10"/>
        </w:rPr>
      </w:pPr>
      <w:r w:rsidRPr="008B3C74">
        <w:rPr>
          <w:sz w:val="10"/>
        </w:rPr>
        <w:lastRenderedPageBreak/>
        <w:t xml:space="preserve">As Barack </w:t>
      </w:r>
      <w:r w:rsidRPr="008B3C74">
        <w:rPr>
          <w:rStyle w:val="StyleUnderline"/>
        </w:rPr>
        <w:t>Obama</w:t>
      </w:r>
      <w:r w:rsidRPr="008B3C74">
        <w:rPr>
          <w:sz w:val="10"/>
        </w:rPr>
        <w:t xml:space="preserve"> prepares to be sworn in for the second time as president of the United States, he </w:t>
      </w:r>
      <w:r w:rsidRPr="008B3C74">
        <w:rPr>
          <w:rStyle w:val="StyleUnderline"/>
        </w:rPr>
        <w:t>faces</w:t>
      </w:r>
      <w:r w:rsidRPr="008B3C74">
        <w:rPr>
          <w:sz w:val="10"/>
        </w:rPr>
        <w:t xml:space="preserve"> </w:t>
      </w:r>
      <w:r w:rsidRPr="008B3C74">
        <w:rPr>
          <w:rStyle w:val="StyleUnderline"/>
        </w:rPr>
        <w:t>the stark</w:t>
      </w:r>
      <w:r w:rsidRPr="008B3C74">
        <w:rPr>
          <w:sz w:val="10"/>
        </w:rPr>
        <w:t xml:space="preserve"> </w:t>
      </w:r>
      <w:r w:rsidRPr="008B3C74">
        <w:rPr>
          <w:rStyle w:val="StyleUnderline"/>
        </w:rPr>
        <w:t>reality</w:t>
      </w:r>
      <w:r w:rsidRPr="008B3C74">
        <w:rPr>
          <w:sz w:val="10"/>
        </w:rPr>
        <w:t xml:space="preserve"> that </w:t>
      </w:r>
      <w:r w:rsidRPr="008B3C74">
        <w:rPr>
          <w:rStyle w:val="Emphasis"/>
        </w:rPr>
        <w:t>little of what he hopes to accomplish</w:t>
      </w:r>
      <w:r w:rsidRPr="008B3C74">
        <w:rPr>
          <w:sz w:val="10"/>
        </w:rPr>
        <w:t xml:space="preserve"> in a second term </w:t>
      </w:r>
      <w:r w:rsidRPr="008B3C74">
        <w:rPr>
          <w:rStyle w:val="Emphasis"/>
        </w:rPr>
        <w:t>will</w:t>
      </w:r>
      <w:r w:rsidRPr="008B3C74">
        <w:rPr>
          <w:sz w:val="10"/>
        </w:rPr>
        <w:t xml:space="preserve"> likely </w:t>
      </w:r>
      <w:r w:rsidRPr="008B3C74">
        <w:rPr>
          <w:rStyle w:val="Emphasis"/>
        </w:rPr>
        <w:t>come to pass</w:t>
      </w:r>
      <w:r w:rsidRPr="008B3C74">
        <w:rPr>
          <w:sz w:val="10"/>
        </w:rPr>
        <w:t xml:space="preserve">. Mr. </w:t>
      </w:r>
      <w:r w:rsidRPr="008B3C74">
        <w:rPr>
          <w:rStyle w:val="StyleUnderline"/>
        </w:rPr>
        <w:t>Obama occupies</w:t>
      </w:r>
      <w:r w:rsidRPr="008B3C74">
        <w:rPr>
          <w:sz w:val="10"/>
        </w:rPr>
        <w:t xml:space="preserve"> </w:t>
      </w:r>
      <w:r w:rsidRPr="008B3C74">
        <w:rPr>
          <w:rStyle w:val="StyleUnderline"/>
        </w:rPr>
        <w:t>an office</w:t>
      </w:r>
      <w:r w:rsidRPr="008B3C74">
        <w:rPr>
          <w:sz w:val="10"/>
        </w:rPr>
        <w:t xml:space="preserve"> that </w:t>
      </w:r>
      <w:r w:rsidRPr="008B3C74">
        <w:rPr>
          <w:rStyle w:val="StyleUnderline"/>
        </w:rPr>
        <w:t>many</w:t>
      </w:r>
      <w:r w:rsidRPr="008B3C74">
        <w:rPr>
          <w:sz w:val="10"/>
        </w:rPr>
        <w:t xml:space="preserve"> </w:t>
      </w:r>
      <w:r w:rsidRPr="008B3C74">
        <w:rPr>
          <w:rStyle w:val="StyleUnderline"/>
        </w:rPr>
        <w:t>assume</w:t>
      </w:r>
      <w:r w:rsidRPr="008B3C74">
        <w:rPr>
          <w:sz w:val="10"/>
        </w:rPr>
        <w:t xml:space="preserve"> to be </w:t>
      </w:r>
      <w:r w:rsidRPr="008B3C74">
        <w:rPr>
          <w:rStyle w:val="StyleUnderline"/>
        </w:rPr>
        <w:t>all powerful</w:t>
      </w:r>
      <w:r w:rsidRPr="008B3C74">
        <w:rPr>
          <w:sz w:val="10"/>
        </w:rPr>
        <w:t xml:space="preserve">, </w:t>
      </w:r>
      <w:r w:rsidRPr="008B3C74">
        <w:rPr>
          <w:rStyle w:val="StyleUnderline"/>
        </w:rPr>
        <w:t>but</w:t>
      </w:r>
      <w:r w:rsidRPr="008B3C74">
        <w:rPr>
          <w:sz w:val="10"/>
        </w:rPr>
        <w:t xml:space="preserve"> like so many of his recent predecessors, </w:t>
      </w:r>
      <w:r w:rsidRPr="008B3C74">
        <w:rPr>
          <w:rStyle w:val="StyleUnderline"/>
        </w:rPr>
        <w:t>the president</w:t>
      </w:r>
      <w:r w:rsidRPr="008B3C74">
        <w:rPr>
          <w:sz w:val="10"/>
        </w:rPr>
        <w:t xml:space="preserve"> knows better. He </w:t>
      </w:r>
      <w:r w:rsidRPr="008B3C74">
        <w:rPr>
          <w:rStyle w:val="StyleUnderline"/>
        </w:rPr>
        <w:t>faces a political capital problem and a power trap</w:t>
      </w:r>
      <w:r w:rsidRPr="008B3C74">
        <w:rPr>
          <w:sz w:val="10"/>
        </w:rPr>
        <w:t>.</w:t>
      </w:r>
      <w:r w:rsidRPr="008B3C74">
        <w:rPr>
          <w:sz w:val="12"/>
        </w:rPr>
        <w:t>¶</w:t>
      </w:r>
      <w:r w:rsidRPr="008B3C74">
        <w:rPr>
          <w:sz w:val="10"/>
        </w:rPr>
        <w:t xml:space="preserve"> In the post-1960s American political system, </w:t>
      </w:r>
      <w:r w:rsidRPr="008B3C74">
        <w:rPr>
          <w:rStyle w:val="StyleUnderline"/>
        </w:rPr>
        <w:t>presidents have found</w:t>
      </w:r>
      <w:r w:rsidRPr="008B3C74">
        <w:rPr>
          <w:sz w:val="10"/>
        </w:rPr>
        <w:t xml:space="preserve"> the exercise of </w:t>
      </w:r>
      <w:r w:rsidRPr="008B3C74">
        <w:rPr>
          <w:rStyle w:val="StyleUnderline"/>
        </w:rPr>
        <w:t>effective leadership</w:t>
      </w:r>
      <w:r w:rsidRPr="008B3C74">
        <w:rPr>
          <w:sz w:val="10"/>
        </w:rPr>
        <w:t xml:space="preserve"> a </w:t>
      </w:r>
      <w:r w:rsidRPr="008B3C74">
        <w:rPr>
          <w:rStyle w:val="StyleUnderline"/>
        </w:rPr>
        <w:t>difficult</w:t>
      </w:r>
      <w:r w:rsidRPr="008B3C74">
        <w:rPr>
          <w:sz w:val="10"/>
        </w:rPr>
        <w:t xml:space="preserve"> task. </w:t>
      </w:r>
      <w:r w:rsidRPr="008B3C74">
        <w:rPr>
          <w:rStyle w:val="StyleUnderline"/>
        </w:rPr>
        <w:t>To lead well, a president needs support</w:t>
      </w:r>
      <w:r w:rsidRPr="008B3C74">
        <w:rPr>
          <w:sz w:val="10"/>
        </w:rPr>
        <w:t xml:space="preserve"> — or at least permission — from federal courts and Congress; steady allegiance from public opinion and fellow partisans in the electorate; backing from powerful, entrenched interest groups; and accordance with contemporary public opinion about the proper size and scope of government. This is a long list of requirements. </w:t>
      </w:r>
      <w:r w:rsidRPr="008B3C74">
        <w:rPr>
          <w:rStyle w:val="StyleUnderline"/>
        </w:rPr>
        <w:t>If presidents fail to satisfy these</w:t>
      </w:r>
      <w:r w:rsidRPr="008B3C74">
        <w:rPr>
          <w:sz w:val="10"/>
        </w:rPr>
        <w:t xml:space="preserve"> requirements, </w:t>
      </w:r>
      <w:r w:rsidRPr="008B3C74">
        <w:rPr>
          <w:rStyle w:val="StyleUnderline"/>
        </w:rPr>
        <w:t>they face the</w:t>
      </w:r>
      <w:r w:rsidRPr="008B3C74">
        <w:rPr>
          <w:sz w:val="10"/>
        </w:rPr>
        <w:t xml:space="preserve"> </w:t>
      </w:r>
      <w:r w:rsidRPr="008B3C74">
        <w:rPr>
          <w:rStyle w:val="StyleUnderline"/>
        </w:rPr>
        <w:t>prospect of inadequate</w:t>
      </w:r>
      <w:r w:rsidRPr="008B3C74">
        <w:rPr>
          <w:sz w:val="10"/>
        </w:rPr>
        <w:t xml:space="preserve"> political support or </w:t>
      </w:r>
      <w:r w:rsidRPr="008B3C74">
        <w:rPr>
          <w:rStyle w:val="StyleUnderline"/>
        </w:rPr>
        <w:t>political capital to back their power assertions</w:t>
      </w:r>
      <w:r w:rsidRPr="008B3C74">
        <w:rPr>
          <w:sz w:val="10"/>
        </w:rPr>
        <w:t>.</w:t>
      </w:r>
      <w:r w:rsidRPr="008B3C74">
        <w:rPr>
          <w:sz w:val="12"/>
        </w:rPr>
        <w:t>¶</w:t>
      </w:r>
      <w:r w:rsidRPr="008B3C74">
        <w:rPr>
          <w:sz w:val="10"/>
        </w:rPr>
        <w:t xml:space="preserve"> What was so crucial about the 1960s? We can trace so much of what defines contemporary politics to trends that emerged then. Americans' confidence in government began a precipitous decline as the tumult and tragedies of the 1960s gave way to the scandals and economic uncertainties of the 1970s. Long-standing party coalitions began to fray as the New Deal coalition, which had elected Franklin Roosevelt to four terms and made Democrats the indisputable majority party, faded into history. The election of Richard Nixon in 1968 marked the beginning of an unprecedented era of divided government. Finally, the </w:t>
      </w:r>
      <w:r w:rsidRPr="008B3C74">
        <w:rPr>
          <w:rStyle w:val="StyleUnderline"/>
        </w:rPr>
        <w:t>two parties</w:t>
      </w:r>
      <w:r w:rsidRPr="008B3C74">
        <w:rPr>
          <w:sz w:val="10"/>
        </w:rPr>
        <w:t xml:space="preserve"> began </w:t>
      </w:r>
      <w:r w:rsidRPr="008B3C74">
        <w:rPr>
          <w:rStyle w:val="StyleUnderline"/>
        </w:rPr>
        <w:t>ideologically divergent</w:t>
      </w:r>
      <w:r w:rsidRPr="008B3C74">
        <w:rPr>
          <w:sz w:val="10"/>
        </w:rPr>
        <w:t xml:space="preserve"> journeys that </w:t>
      </w:r>
      <w:r w:rsidRPr="008B3C74">
        <w:rPr>
          <w:rStyle w:val="StyleUnderline"/>
        </w:rPr>
        <w:t>resulted</w:t>
      </w:r>
      <w:r w:rsidRPr="008B3C74">
        <w:rPr>
          <w:sz w:val="10"/>
        </w:rPr>
        <w:t xml:space="preserve"> </w:t>
      </w:r>
      <w:r w:rsidRPr="008B3C74">
        <w:rPr>
          <w:rStyle w:val="StyleUnderline"/>
        </w:rPr>
        <w:t>in</w:t>
      </w:r>
      <w:r w:rsidRPr="008B3C74">
        <w:rPr>
          <w:sz w:val="10"/>
        </w:rPr>
        <w:t xml:space="preserve"> </w:t>
      </w:r>
      <w:r w:rsidRPr="008B3C74">
        <w:rPr>
          <w:rStyle w:val="StyleUnderline"/>
        </w:rPr>
        <w:t>intense polarization</w:t>
      </w:r>
      <w:r w:rsidRPr="008B3C74">
        <w:rPr>
          <w:sz w:val="10"/>
        </w:rPr>
        <w:t xml:space="preserve"> in Congress, </w:t>
      </w:r>
      <w:r w:rsidRPr="008B3C74">
        <w:rPr>
          <w:rStyle w:val="StyleUnderline"/>
        </w:rPr>
        <w:t>diminishing</w:t>
      </w:r>
      <w:r w:rsidRPr="008B3C74">
        <w:rPr>
          <w:sz w:val="10"/>
        </w:rPr>
        <w:t xml:space="preserve"> </w:t>
      </w:r>
      <w:r w:rsidRPr="008B3C74">
        <w:rPr>
          <w:rStyle w:val="StyleUnderline"/>
        </w:rPr>
        <w:t>the possibility of</w:t>
      </w:r>
      <w:r w:rsidRPr="008B3C74">
        <w:rPr>
          <w:sz w:val="10"/>
        </w:rPr>
        <w:t xml:space="preserve"> bipartisan </w:t>
      </w:r>
      <w:r w:rsidRPr="008B3C74">
        <w:rPr>
          <w:rStyle w:val="StyleUnderline"/>
        </w:rPr>
        <w:t>compromise</w:t>
      </w:r>
      <w:r w:rsidRPr="008B3C74">
        <w:rPr>
          <w:sz w:val="10"/>
        </w:rPr>
        <w:t xml:space="preserve">. </w:t>
      </w:r>
      <w:r w:rsidRPr="008B3C74">
        <w:rPr>
          <w:rStyle w:val="StyleUnderline"/>
        </w:rPr>
        <w:t>These</w:t>
      </w:r>
      <w:r w:rsidRPr="008B3C74">
        <w:rPr>
          <w:sz w:val="10"/>
        </w:rPr>
        <w:t xml:space="preserve"> changes, combined with the growing influence of money and interest groups and the steady "thickening" of the federal bureaucracy, </w:t>
      </w:r>
      <w:r w:rsidRPr="008B3C74">
        <w:rPr>
          <w:rStyle w:val="StyleUnderline"/>
        </w:rPr>
        <w:t>introduced</w:t>
      </w:r>
      <w:r w:rsidRPr="008B3C74">
        <w:rPr>
          <w:sz w:val="10"/>
        </w:rPr>
        <w:t xml:space="preserve"> </w:t>
      </w:r>
      <w:r w:rsidRPr="008B3C74">
        <w:rPr>
          <w:rStyle w:val="StyleUnderline"/>
        </w:rPr>
        <w:t>significant</w:t>
      </w:r>
      <w:r w:rsidRPr="008B3C74">
        <w:rPr>
          <w:sz w:val="10"/>
        </w:rPr>
        <w:t xml:space="preserve"> </w:t>
      </w:r>
      <w:r w:rsidRPr="008B3C74">
        <w:rPr>
          <w:rStyle w:val="StyleUnderline"/>
        </w:rPr>
        <w:t>challenges to presidential leadership</w:t>
      </w:r>
      <w:r w:rsidRPr="008B3C74">
        <w:rPr>
          <w:sz w:val="10"/>
        </w:rPr>
        <w:t>.</w:t>
      </w:r>
      <w:r w:rsidRPr="008B3C74">
        <w:rPr>
          <w:sz w:val="12"/>
        </w:rPr>
        <w:t>¶</w:t>
      </w:r>
      <w:r w:rsidRPr="008B3C74">
        <w:rPr>
          <w:sz w:val="10"/>
        </w:rPr>
        <w:t xml:space="preserve"> Political capital can best be understood as a combination of the president's party support in Congress, public approval of his job performance, and the president's electoral victory margin. The components of political capital are central to the fate of presidencies. It is difficult to claim warrants for leadership in an era when job approval, congressional support and partisan affiliation provide less backing for a president than in times past. </w:t>
      </w:r>
      <w:r w:rsidRPr="008B3C74">
        <w:rPr>
          <w:rStyle w:val="StyleUnderline"/>
        </w:rPr>
        <w:t>In recent years</w:t>
      </w:r>
      <w:r w:rsidRPr="008B3C74">
        <w:rPr>
          <w:sz w:val="10"/>
        </w:rPr>
        <w:t xml:space="preserve">, </w:t>
      </w:r>
      <w:r w:rsidRPr="008B3C74">
        <w:rPr>
          <w:rStyle w:val="Emphasis"/>
        </w:rPr>
        <w:t>presidents' political capital has shrunk while their power assertions have grown,</w:t>
      </w:r>
      <w:r w:rsidRPr="008B3C74">
        <w:rPr>
          <w:sz w:val="10"/>
        </w:rPr>
        <w:t xml:space="preserve"> making the president a volatile player in the national political system.</w:t>
      </w:r>
      <w:r w:rsidRPr="008B3C74">
        <w:rPr>
          <w:sz w:val="12"/>
        </w:rPr>
        <w:t>¶</w:t>
      </w:r>
      <w:r w:rsidRPr="008B3C74">
        <w:rPr>
          <w:sz w:val="10"/>
        </w:rPr>
        <w:t xml:space="preserve"> Jimmy Carter and George H.W. Bush joined the small ranks of incumbents defeated while seeking a second term. Ronald Reagan was elected in two landslides, yet his most successful year for domestic policy was his first year in office. Bill Clinton was twice elected by a comfortable margin, but with less than majority support, and despite a strong economy during his second term, his greatest legislative successes came during his first year with the passage of a controversial but crucial budget bill, the Family and Medical Leave Act, and the North American Free Trade Agreement. George W. Bush won election in 2000 having lost the popular vote, and though his impact on national security policy after the Sept. 11 attacks was far reaching, his greatest domestic policy successes came during 2001. Ambitious plans for Social Security reform, following his narrow re-election in 2004, went nowhere.</w:t>
      </w:r>
      <w:r w:rsidRPr="008B3C74">
        <w:rPr>
          <w:sz w:val="12"/>
        </w:rPr>
        <w:t>¶</w:t>
      </w:r>
      <w:r w:rsidRPr="008B3C74">
        <w:rPr>
          <w:sz w:val="10"/>
        </w:rPr>
        <w:t xml:space="preserve"> Faced with obstacles to successful leadership, recent presidents have come to rely more on their formal powers. The number of important executive orders has increased significantly since the 1960s, as have the issuance of presidential signing statements. Both are used by presidents in an attempt to shape and direct policy on their terms. Presidents have had to rely more on recess appointments as well, appointing individuals to important positions during a congressional recess (even a weekend recess) to avoid delays and obstruction often encountered in the Senate. Such power assertions typically elicit close media scrutiny and often further erode political capital.</w:t>
      </w:r>
      <w:r w:rsidRPr="008B3C74">
        <w:rPr>
          <w:sz w:val="12"/>
        </w:rPr>
        <w:t>¶</w:t>
      </w:r>
      <w:r w:rsidRPr="008B3C74">
        <w:rPr>
          <w:sz w:val="10"/>
        </w:rPr>
        <w:t xml:space="preserve"> Barack Obama's election in 2008 seemed to signal a change. Mr. Obama's popular vote majority was the largest for any president since 1988, and he was the first Democrat to clear the 50 percent mark since Lyndon Johnson. The president initially enjoyed strong public approval and, with a Democratic Congress, was able to produce an impressive string of legislative accomplishments during his first year and early into his second, capped by enactment of the Patient Protection and Affordable Care Act. But with each legislative battle and success, his political capital waned. His impressive successes with Congress in 2009 and 2010 were accompanied by a shift in the public mood against him, evident in the rise of the tea party movement, the collapse in his approval rating, and the large GOP gains in the 2010 elections, which brought a return to divided government.</w:t>
      </w:r>
      <w:r w:rsidRPr="008B3C74">
        <w:rPr>
          <w:sz w:val="12"/>
        </w:rPr>
        <w:t>¶</w:t>
      </w:r>
      <w:r w:rsidRPr="008B3C74">
        <w:rPr>
          <w:sz w:val="10"/>
        </w:rPr>
        <w:t xml:space="preserve"> By mid-2011, Mr. Obama's job approval had slipped well below its initial levels, and Congress was proving increasingly intransigent. In the face of declining public support and rising congressional opposition, Mr. Obama, like his predecessors, looked to the energetic use of executive power. In 2012, the president relied on executive discretion and legal ambiguity to allow homeowners to more easily refinance federally backed mortgages, to help veterans find employment and to make it easier for college graduates to consolidate federal student loan debt. He issued several executive orders effecting change in the nation's enforcement of existing immigration laws. He used an executive order to authorize the Department of Education to grant states waivers from the requirements of the No Child Left Behind Act — though the enacting legislation makes no accommodation for such waivers. Contrary to the outcry from partisan opponents, Mr. Obama's actions were hardly unprecedented or imperial. Rather, they represented a rather typical power assertion from a contemporary president.</w:t>
      </w:r>
      <w:r w:rsidRPr="008B3C74">
        <w:rPr>
          <w:sz w:val="12"/>
        </w:rPr>
        <w:t>¶</w:t>
      </w:r>
      <w:r w:rsidRPr="008B3C74">
        <w:rPr>
          <w:sz w:val="10"/>
        </w:rPr>
        <w:t xml:space="preserve"> Many looked to the 2012 election as a means to break present trends. But Barack </w:t>
      </w:r>
      <w:r w:rsidRPr="008B3C74">
        <w:rPr>
          <w:rStyle w:val="StyleUnderline"/>
        </w:rPr>
        <w:t>Obama's narrow re-election</w:t>
      </w:r>
      <w:r w:rsidRPr="008B3C74">
        <w:rPr>
          <w:sz w:val="10"/>
        </w:rPr>
        <w:t xml:space="preserve"> victory, coupled with the re-election of a somewhat-diminished Republican majority House and Democratic majority Senate, </w:t>
      </w:r>
      <w:r w:rsidRPr="008B3C74">
        <w:rPr>
          <w:rStyle w:val="StyleUnderline"/>
        </w:rPr>
        <w:t>hardly signals a grand resurgence of</w:t>
      </w:r>
      <w:r w:rsidRPr="008B3C74">
        <w:rPr>
          <w:sz w:val="10"/>
        </w:rPr>
        <w:t xml:space="preserve"> his </w:t>
      </w:r>
      <w:r w:rsidRPr="008B3C74">
        <w:rPr>
          <w:rStyle w:val="StyleUnderline"/>
        </w:rPr>
        <w:t>political capital</w:t>
      </w:r>
      <w:r w:rsidRPr="008B3C74">
        <w:rPr>
          <w:sz w:val="10"/>
        </w:rPr>
        <w:t>. The president's recent issuance of multiple executive orders to deal with the issue of gun violence is further evidence of his power trap. Faced with the likelihood of legislative defeat in Congress, the president must rely on claims of unilateral power. But such claims are not without limit or cost and will likely further erode his political capital.</w:t>
      </w:r>
      <w:r w:rsidRPr="008B3C74">
        <w:rPr>
          <w:sz w:val="12"/>
        </w:rPr>
        <w:t>¶</w:t>
      </w:r>
      <w:r w:rsidRPr="008B3C74">
        <w:rPr>
          <w:sz w:val="10"/>
        </w:rPr>
        <w:t xml:space="preserve"> Only by solving the problem of political capital is a president likely to avoid a power trap. </w:t>
      </w:r>
      <w:r w:rsidRPr="008B3C74">
        <w:rPr>
          <w:rStyle w:val="Emphasis"/>
        </w:rPr>
        <w:t>Presidents</w:t>
      </w:r>
      <w:r w:rsidRPr="008B3C74">
        <w:rPr>
          <w:sz w:val="10"/>
        </w:rPr>
        <w:t xml:space="preserve"> in recent years </w:t>
      </w:r>
      <w:r w:rsidRPr="008B3C74">
        <w:rPr>
          <w:rStyle w:val="Emphasis"/>
        </w:rPr>
        <w:t>have been unable to prevent their political capital from eroding</w:t>
      </w:r>
      <w:r w:rsidRPr="008B3C74">
        <w:rPr>
          <w:sz w:val="10"/>
        </w:rPr>
        <w:t>. When it did, their power assertions often got them into further political trouble. Through leveraging public support, presidents have at times been able to overcome contemporary leadership challenges by adopting as their own issues that the public already supports. Bill Clinton's centrist "triangulation" and George W. Bush's careful issue selection early in his presidency allowed them to secure important policy changes — in Mr. Clinton's case, welfare reform and budget balance, in Mr. Bush's tax cuts and education reform — that at the time received popular approval.</w:t>
      </w:r>
      <w:r w:rsidRPr="008B3C74">
        <w:rPr>
          <w:sz w:val="12"/>
        </w:rPr>
        <w:t>¶</w:t>
      </w:r>
      <w:r w:rsidRPr="008B3C74">
        <w:rPr>
          <w:sz w:val="10"/>
        </w:rPr>
        <w:t xml:space="preserve"> However, </w:t>
      </w:r>
      <w:r w:rsidRPr="008B3C74">
        <w:rPr>
          <w:rStyle w:val="StyleUnderline"/>
        </w:rPr>
        <w:t>short-term legislative strategies</w:t>
      </w:r>
      <w:r w:rsidRPr="008B3C74">
        <w:rPr>
          <w:sz w:val="10"/>
        </w:rPr>
        <w:t xml:space="preserve"> </w:t>
      </w:r>
      <w:r w:rsidRPr="008B3C74">
        <w:rPr>
          <w:rStyle w:val="StyleUnderline"/>
        </w:rPr>
        <w:t>may win policy success</w:t>
      </w:r>
      <w:r w:rsidRPr="008B3C74">
        <w:rPr>
          <w:sz w:val="10"/>
        </w:rPr>
        <w:t xml:space="preserve"> for a president </w:t>
      </w:r>
      <w:r w:rsidRPr="008B3C74">
        <w:rPr>
          <w:rStyle w:val="StyleUnderline"/>
        </w:rPr>
        <w:t>but do not serve as an antidote to</w:t>
      </w:r>
      <w:r w:rsidRPr="008B3C74">
        <w:rPr>
          <w:sz w:val="10"/>
        </w:rPr>
        <w:t xml:space="preserve"> </w:t>
      </w:r>
      <w:r w:rsidRPr="008B3C74">
        <w:rPr>
          <w:rStyle w:val="StyleUnderline"/>
        </w:rPr>
        <w:t xml:space="preserve">declining </w:t>
      </w:r>
      <w:r w:rsidRPr="008B3C74">
        <w:rPr>
          <w:rStyle w:val="Emphasis"/>
        </w:rPr>
        <w:t>p</w:t>
      </w:r>
      <w:r w:rsidRPr="008B3C74">
        <w:rPr>
          <w:rStyle w:val="StyleUnderline"/>
        </w:rPr>
        <w:t xml:space="preserve">olitical </w:t>
      </w:r>
      <w:r w:rsidRPr="008B3C74">
        <w:rPr>
          <w:rStyle w:val="Emphasis"/>
        </w:rPr>
        <w:t>c</w:t>
      </w:r>
      <w:r w:rsidRPr="008B3C74">
        <w:rPr>
          <w:rStyle w:val="StyleUnderline"/>
        </w:rPr>
        <w:t>apital</w:t>
      </w:r>
      <w:r w:rsidRPr="008B3C74">
        <w:rPr>
          <w:sz w:val="10"/>
        </w:rPr>
        <w:t xml:space="preserve"> over time, as the difficult final years of both the Bill Clinton and George W. Bush presidencies demonstrate. None of Barack Obama's recent predecessors solved </w:t>
      </w:r>
      <w:r w:rsidRPr="008B3C74">
        <w:rPr>
          <w:rStyle w:val="StyleUnderline"/>
        </w:rPr>
        <w:t>the political capital</w:t>
      </w:r>
      <w:r w:rsidRPr="008B3C74">
        <w:rPr>
          <w:sz w:val="10"/>
        </w:rPr>
        <w:t xml:space="preserve"> problem or avoided the power trap. It </w:t>
      </w:r>
      <w:r w:rsidRPr="008B3C74">
        <w:rPr>
          <w:rStyle w:val="StyleUnderline"/>
        </w:rPr>
        <w:t>is the central political challenge</w:t>
      </w:r>
      <w:r w:rsidRPr="008B3C74">
        <w:rPr>
          <w:sz w:val="10"/>
        </w:rPr>
        <w:t xml:space="preserve"> </w:t>
      </w:r>
      <w:r w:rsidRPr="008B3C74">
        <w:rPr>
          <w:rStyle w:val="StyleUnderline"/>
        </w:rPr>
        <w:t>confronted by modern presidents</w:t>
      </w:r>
      <w:r w:rsidRPr="008B3C74">
        <w:rPr>
          <w:sz w:val="10"/>
        </w:rPr>
        <w:t xml:space="preserve"> and one that will likely weigh heavily on the current president's mind today as he takes his second oath of office.</w:t>
      </w:r>
    </w:p>
    <w:p w:rsidR="008C230F" w:rsidRPr="008B3C74" w:rsidRDefault="008C230F" w:rsidP="008C230F"/>
    <w:p w:rsidR="00FD67BB" w:rsidRPr="008B3C74" w:rsidRDefault="00FD67BB" w:rsidP="00FD67BB">
      <w:pPr>
        <w:pStyle w:val="Heading4"/>
      </w:pPr>
      <w:r w:rsidRPr="008B3C74">
        <w:t>PC is finite – need to pick and choose battles to preserve capital</w:t>
      </w:r>
    </w:p>
    <w:p w:rsidR="00FD67BB" w:rsidRPr="008B3C74" w:rsidRDefault="00FD67BB" w:rsidP="00FD67BB">
      <w:pPr>
        <w:rPr>
          <w:b/>
          <w:bCs/>
          <w:sz w:val="26"/>
        </w:rPr>
      </w:pPr>
      <w:r w:rsidRPr="008B3C74">
        <w:rPr>
          <w:rStyle w:val="Style13ptBold"/>
        </w:rPr>
        <w:t xml:space="preserve">Sanghoee, 13 </w:t>
      </w:r>
      <w:r w:rsidRPr="008B3C74">
        <w:t xml:space="preserve">Sangay Sanghoee, Political Commentator, has worked at leading investment banks as well as at a multi-billion dollar hedge fund. He has an MBA from Columbia Business School, Huffington Post, 4/10/13, </w:t>
      </w:r>
      <w:hyperlink r:id="rId16" w:history="1">
        <w:r w:rsidRPr="008B3C74">
          <w:rPr>
            <w:rStyle w:val="Hyperlink"/>
          </w:rPr>
          <w:t>http://www.huffingtonpost.com/sanjay-sanghoee/compromise-reform-how-oba_b_3055100.html</w:t>
        </w:r>
      </w:hyperlink>
    </w:p>
    <w:p w:rsidR="00FD67BB" w:rsidRPr="008B3C74" w:rsidRDefault="00FD67BB" w:rsidP="00FD67BB">
      <w:pPr>
        <w:rPr>
          <w:rStyle w:val="StyleUnderline"/>
        </w:rPr>
      </w:pPr>
      <w:r w:rsidRPr="008B3C74">
        <w:rPr>
          <w:sz w:val="16"/>
        </w:rPr>
        <w:t xml:space="preserve">There is only one thing that President Obama can truly rely on, and that is to get attacked no matter what he does. When he stands up for Democratic principles, he is criticized by the Republicans for betraying the nation's values. When he tries to be bipartisan, he is criticized by the Democrats for being weak and a turncoat. </w:t>
      </w:r>
      <w:r w:rsidRPr="008B3C74">
        <w:rPr>
          <w:rStyle w:val="StyleUnderline"/>
        </w:rPr>
        <w:t>It seems he just cannot win.</w:t>
      </w:r>
      <w:r w:rsidRPr="008B3C74">
        <w:rPr>
          <w:sz w:val="16"/>
        </w:rPr>
        <w:t xml:space="preserve"> </w:t>
      </w:r>
      <w:r w:rsidRPr="008B3C74">
        <w:rPr>
          <w:rStyle w:val="StyleUnderline"/>
        </w:rPr>
        <w:t xml:space="preserve">But he can, and </w:t>
      </w:r>
      <w:r w:rsidRPr="008B3C74">
        <w:rPr>
          <w:sz w:val="16"/>
        </w:rPr>
        <w:t xml:space="preserve">whether his critics realize it or not, </w:t>
      </w:r>
      <w:r w:rsidRPr="008B3C74">
        <w:rPr>
          <w:rStyle w:val="StyleUnderline"/>
        </w:rPr>
        <w:t>Obama is doing it right now</w:t>
      </w:r>
      <w:r w:rsidRPr="008B3C74">
        <w:rPr>
          <w:sz w:val="16"/>
        </w:rPr>
        <w:t xml:space="preserve">. To understand this, however, it is important to recognize what motivates this particular president. Some presidents are caretakers. In their view, the best leadership is to make sure that nothing goes terribly wrong and that the ship remains stable. As long as they do that, they consider themselves successful. But that is not this president. </w:t>
      </w:r>
      <w:r w:rsidRPr="008B3C74">
        <w:rPr>
          <w:rStyle w:val="StyleUnderline"/>
        </w:rPr>
        <w:t>This president wants to accomplish something</w:t>
      </w:r>
      <w:r w:rsidRPr="008B3C74">
        <w:rPr>
          <w:sz w:val="16"/>
        </w:rPr>
        <w:t xml:space="preserve"> tangible, </w:t>
      </w:r>
      <w:r w:rsidRPr="008B3C74">
        <w:rPr>
          <w:rStyle w:val="StyleUnderline"/>
        </w:rPr>
        <w:t>dramatic,</w:t>
      </w:r>
      <w:r w:rsidRPr="008B3C74">
        <w:rPr>
          <w:sz w:val="16"/>
        </w:rPr>
        <w:t xml:space="preserve"> and lasting, and that is </w:t>
      </w:r>
      <w:r w:rsidRPr="008B3C74">
        <w:rPr>
          <w:rStyle w:val="StyleUnderline"/>
        </w:rPr>
        <w:t xml:space="preserve">to institute reform. </w:t>
      </w:r>
      <w:r w:rsidRPr="008B3C74">
        <w:rPr>
          <w:sz w:val="16"/>
        </w:rPr>
        <w:t xml:space="preserve">Reform in healthcare, reform in marriage equality, </w:t>
      </w:r>
      <w:r w:rsidRPr="008B3C74">
        <w:rPr>
          <w:rStyle w:val="StyleUnderline"/>
        </w:rPr>
        <w:lastRenderedPageBreak/>
        <w:t>reform in immigration</w:t>
      </w:r>
      <w:r w:rsidRPr="008B3C74">
        <w:rPr>
          <w:sz w:val="16"/>
        </w:rPr>
        <w:t xml:space="preserve">, reform in education, reform in campaign finance, and reform in clean energy. In all these areas, </w:t>
      </w:r>
      <w:r w:rsidRPr="008B3C74">
        <w:rPr>
          <w:rStyle w:val="StyleUnderline"/>
        </w:rPr>
        <w:t>Obama sees the potential for dramatic change and lasting long-term effects, and</w:t>
      </w:r>
      <w:r w:rsidRPr="008B3C74">
        <w:rPr>
          <w:sz w:val="16"/>
        </w:rPr>
        <w:t xml:space="preserve"> that is why h</w:t>
      </w:r>
      <w:r w:rsidRPr="008B3C74">
        <w:rPr>
          <w:rStyle w:val="StyleUnderline"/>
        </w:rPr>
        <w:t xml:space="preserve">e is willing to </w:t>
      </w:r>
      <w:r w:rsidRPr="008B3C74">
        <w:rPr>
          <w:rStyle w:val="Emphasis"/>
        </w:rPr>
        <w:t>go to the mat</w:t>
      </w:r>
      <w:r w:rsidRPr="008B3C74">
        <w:rPr>
          <w:rStyle w:val="StyleUnderline"/>
        </w:rPr>
        <w:t xml:space="preserve"> on these issues. On other things,</w:t>
      </w:r>
      <w:r w:rsidRPr="008B3C74">
        <w:rPr>
          <w:sz w:val="16"/>
        </w:rPr>
        <w:t xml:space="preserve"> including Social Security and Medicare, </w:t>
      </w:r>
      <w:r w:rsidRPr="008B3C74">
        <w:rPr>
          <w:rStyle w:val="StyleUnderline"/>
        </w:rPr>
        <w:t>the budget deficit, and even gun control, he sees less room for dramatic improvement</w:t>
      </w:r>
      <w:r w:rsidRPr="008B3C74">
        <w:rPr>
          <w:sz w:val="16"/>
        </w:rPr>
        <w:t xml:space="preserve"> - either because of circumstances or political reality - </w:t>
      </w:r>
      <w:r w:rsidRPr="008B3C74">
        <w:rPr>
          <w:rStyle w:val="StyleUnderline"/>
        </w:rPr>
        <w:t xml:space="preserve">and so is more willing to compromise. </w:t>
      </w:r>
      <w:r w:rsidRPr="008B3C74">
        <w:rPr>
          <w:sz w:val="16"/>
        </w:rPr>
        <w:t xml:space="preserve">Is this good or bad? It is neither, really. It is just the nature of this presidency and perhaps Obama's destiny. </w:t>
      </w:r>
      <w:r w:rsidRPr="008B3C74">
        <w:rPr>
          <w:rStyle w:val="StyleUnderline"/>
        </w:rPr>
        <w:t xml:space="preserve">Leaders </w:t>
      </w:r>
      <w:r w:rsidRPr="008B3C74">
        <w:rPr>
          <w:rStyle w:val="Emphasis"/>
        </w:rPr>
        <w:t>pick and choose</w:t>
      </w:r>
      <w:r w:rsidRPr="008B3C74">
        <w:rPr>
          <w:rStyle w:val="StyleUnderline"/>
        </w:rPr>
        <w:t xml:space="preserve"> their battles</w:t>
      </w:r>
      <w:r w:rsidRPr="008B3C74">
        <w:rPr>
          <w:sz w:val="16"/>
        </w:rPr>
        <w:t xml:space="preserve"> based on the nation's circumstances, unexpected contingencies, and their own instincts. President </w:t>
      </w:r>
      <w:r w:rsidRPr="008B3C74">
        <w:rPr>
          <w:rStyle w:val="StyleUnderline"/>
        </w:rPr>
        <w:t xml:space="preserve">Obama's instincts led him to fight for healthcare, so he did - ferociously, and he will </w:t>
      </w:r>
      <w:r w:rsidRPr="008B3C74">
        <w:rPr>
          <w:rStyle w:val="Emphasis"/>
        </w:rPr>
        <w:t>do the same for immigration</w:t>
      </w:r>
      <w:r w:rsidRPr="008B3C74">
        <w:rPr>
          <w:sz w:val="16"/>
        </w:rPr>
        <w:t xml:space="preserve">, education, and clean energy. </w:t>
      </w:r>
      <w:r w:rsidRPr="008B3C74">
        <w:rPr>
          <w:rStyle w:val="StyleUnderline"/>
        </w:rPr>
        <w:t>He is being roundly criticized for proposing a budget that agrees to cuts in Social Security</w:t>
      </w:r>
      <w:r w:rsidRPr="008B3C74">
        <w:rPr>
          <w:sz w:val="16"/>
        </w:rPr>
        <w:t xml:space="preserve"> by tying it to a Chained CPI, </w:t>
      </w:r>
      <w:r w:rsidRPr="008B3C74">
        <w:rPr>
          <w:rStyle w:val="StyleUnderline"/>
        </w:rPr>
        <w:t xml:space="preserve">and for agreeing to a softer gun control bill </w:t>
      </w:r>
      <w:r w:rsidRPr="008B3C74">
        <w:rPr>
          <w:sz w:val="16"/>
        </w:rPr>
        <w:t xml:space="preserve">than the one his party promised after Newtown, in order to reach compromise with the Republicans. </w:t>
      </w:r>
      <w:r w:rsidRPr="008B3C74">
        <w:rPr>
          <w:rStyle w:val="StyleUnderline"/>
        </w:rPr>
        <w:t>But what</w:t>
      </w:r>
      <w:r w:rsidRPr="008B3C74">
        <w:rPr>
          <w:sz w:val="16"/>
        </w:rPr>
        <w:t xml:space="preserve"> I believe </w:t>
      </w:r>
      <w:r w:rsidRPr="008B3C74">
        <w:rPr>
          <w:rStyle w:val="StyleUnderline"/>
        </w:rPr>
        <w:t xml:space="preserve">is really happening is that Obama is making some </w:t>
      </w:r>
      <w:r w:rsidRPr="008B3C74">
        <w:rPr>
          <w:rStyle w:val="Emphasis"/>
        </w:rPr>
        <w:t>very tough choices. Political capital is a finite resource and this president will use it where he feels it will do the most good</w:t>
      </w:r>
      <w:r w:rsidRPr="008B3C74">
        <w:rPr>
          <w:rStyle w:val="StyleUnderline"/>
        </w:rPr>
        <w:t xml:space="preserve">. </w:t>
      </w:r>
      <w:r w:rsidRPr="008B3C74">
        <w:rPr>
          <w:sz w:val="16"/>
        </w:rPr>
        <w:t xml:space="preserve">We can disagree with him on his priorities, but I also see where he is coming from. Preserving Social Security is important but so is getting a budget passed and reaching some type of compromise to keep the government running. Gun control is urgent but so are immigration and education. </w:t>
      </w:r>
      <w:r w:rsidRPr="008B3C74">
        <w:rPr>
          <w:rStyle w:val="StyleUnderline"/>
        </w:rPr>
        <w:t>History will decide whether the benefits of Obama's reforms on some fronts will outweigh the costs of his bipartisan compromises on others, but</w:t>
      </w:r>
      <w:r w:rsidRPr="008B3C74">
        <w:rPr>
          <w:sz w:val="16"/>
        </w:rPr>
        <w:t xml:space="preserve"> in the meantime, the Democrats should remember that </w:t>
      </w:r>
      <w:r w:rsidRPr="008B3C74">
        <w:rPr>
          <w:rStyle w:val="StyleUnderline"/>
        </w:rPr>
        <w:t xml:space="preserve">governing has always been about </w:t>
      </w:r>
      <w:r w:rsidRPr="008B3C74">
        <w:rPr>
          <w:rStyle w:val="Emphasis"/>
        </w:rPr>
        <w:t>horse-trading</w:t>
      </w:r>
      <w:r w:rsidRPr="008B3C74">
        <w:rPr>
          <w:rStyle w:val="StyleUnderline"/>
        </w:rPr>
        <w:t xml:space="preserve">, and that Obama has </w:t>
      </w:r>
      <w:r w:rsidRPr="008B3C74">
        <w:rPr>
          <w:rStyle w:val="Emphasis"/>
        </w:rPr>
        <w:t>only a short time left</w:t>
      </w:r>
      <w:r w:rsidRPr="008B3C74">
        <w:rPr>
          <w:rStyle w:val="StyleUnderline"/>
        </w:rPr>
        <w:t xml:space="preserve"> to address the major facets of his agenda</w:t>
      </w:r>
      <w:r w:rsidRPr="008B3C74">
        <w:rPr>
          <w:sz w:val="16"/>
        </w:rPr>
        <w:t xml:space="preserve">. </w:t>
      </w:r>
      <w:r w:rsidRPr="008B3C74">
        <w:rPr>
          <w:rStyle w:val="StyleUnderline"/>
        </w:rPr>
        <w:t xml:space="preserve">Obama is </w:t>
      </w:r>
      <w:r w:rsidRPr="008B3C74">
        <w:rPr>
          <w:rStyle w:val="Emphasis"/>
        </w:rPr>
        <w:t>prepared to lose a few battles in order to win the war</w:t>
      </w:r>
      <w:r w:rsidRPr="008B3C74">
        <w:rPr>
          <w:sz w:val="16"/>
        </w:rPr>
        <w:t xml:space="preserve">. That is not being weak or a turncoat. </w:t>
      </w:r>
      <w:r w:rsidRPr="008B3C74">
        <w:rPr>
          <w:rStyle w:val="StyleUnderline"/>
        </w:rPr>
        <w:t xml:space="preserve">It is being </w:t>
      </w:r>
      <w:r w:rsidRPr="008B3C74">
        <w:rPr>
          <w:rStyle w:val="Emphasis"/>
        </w:rPr>
        <w:t>pragmatic and smart</w:t>
      </w:r>
      <w:r w:rsidRPr="008B3C74">
        <w:rPr>
          <w:rStyle w:val="StyleUnderline"/>
        </w:rPr>
        <w:t xml:space="preserve">. It is </w:t>
      </w:r>
      <w:r w:rsidRPr="008B3C74">
        <w:rPr>
          <w:sz w:val="16"/>
        </w:rPr>
        <w:t xml:space="preserve">also </w:t>
      </w:r>
      <w:r w:rsidRPr="008B3C74">
        <w:rPr>
          <w:rStyle w:val="StyleUnderline"/>
        </w:rPr>
        <w:t>being Presidential.</w:t>
      </w:r>
    </w:p>
    <w:p w:rsidR="00FD67BB" w:rsidRPr="008B3C74" w:rsidRDefault="00FD67BB" w:rsidP="00FD67BB">
      <w:pPr>
        <w:pStyle w:val="Heading4"/>
      </w:pPr>
      <w:r w:rsidRPr="008B3C74">
        <w:t>Link outweighs the winners win turn - capital replenishment is marginal</w:t>
      </w:r>
    </w:p>
    <w:p w:rsidR="00FD67BB" w:rsidRPr="008B3C74" w:rsidRDefault="00FD67BB" w:rsidP="00FD67BB">
      <w:pPr>
        <w:rPr>
          <w:rStyle w:val="Style13ptBold"/>
          <w:b w:val="0"/>
        </w:rPr>
      </w:pPr>
      <w:r w:rsidRPr="008B3C74">
        <w:rPr>
          <w:rStyle w:val="Style13ptBold"/>
        </w:rPr>
        <w:t>Silber, Political Science PhD, 2007</w:t>
      </w:r>
      <w:r w:rsidRPr="008B3C74">
        <w:rPr>
          <w:rStyle w:val="Style13ptBold"/>
          <w:b w:val="0"/>
        </w:rPr>
        <w:t xml:space="preserve"> </w:t>
      </w:r>
    </w:p>
    <w:p w:rsidR="00FD67BB" w:rsidRPr="008B3C74" w:rsidRDefault="00FD67BB" w:rsidP="00FD67BB">
      <w:pPr>
        <w:rPr>
          <w:rStyle w:val="Style13ptBold"/>
          <w:b w:val="0"/>
        </w:rPr>
      </w:pPr>
      <w:r w:rsidRPr="008B3C74">
        <w:rPr>
          <w:rStyle w:val="Style13ptBold"/>
          <w:b w:val="0"/>
        </w:rPr>
        <w:t xml:space="preserve">[Marissa, Communications Lecturer, August 30 – Sept 2 2007, </w:t>
      </w:r>
      <w:r w:rsidRPr="008B3C74">
        <w:rPr>
          <w:rStyle w:val="Style13ptBold"/>
          <w:rFonts w:hint="cs"/>
          <w:b w:val="0"/>
        </w:rPr>
        <w:t>“</w:t>
      </w:r>
      <w:r w:rsidRPr="008B3C74">
        <w:rPr>
          <w:rStyle w:val="Style13ptBold"/>
          <w:b w:val="0"/>
        </w:rPr>
        <w:t>WHAT MAKES A PRESIDENT QUACK? UNDERSTANDING LAME DUCK STATUS THROUGH THE EYES OF THE MEDIA AND POLITICIANS”, Prepared Speech for 2007 Meeting of the American Political Science Association, Date Accessed 7/2/2015, MM]</w:t>
      </w:r>
    </w:p>
    <w:p w:rsidR="00FD67BB" w:rsidRPr="008B3C74" w:rsidRDefault="00FD67BB" w:rsidP="00FD67BB">
      <w:pPr>
        <w:rPr>
          <w:rStyle w:val="StyleUnderline"/>
        </w:rPr>
      </w:pPr>
      <w:r w:rsidRPr="008B3C74">
        <w:rPr>
          <w:rStyle w:val="StyleUnderline"/>
        </w:rPr>
        <w:t>Important to the discussion of political capital is whether or not it can be replenished over a term. If a President expends political capital on his agenda, can it be replaced</w:t>
      </w:r>
      <w:r w:rsidRPr="008B3C74">
        <w:rPr>
          <w:sz w:val="16"/>
        </w:rPr>
        <w:t xml:space="preserve">? </w:t>
      </w:r>
      <w:r w:rsidRPr="008B3C74">
        <w:rPr>
          <w:rStyle w:val="StyleUnderline"/>
        </w:rPr>
        <w:t>Light suggests that “capital declines over time – public approval consistently falls: midterm losses occur</w:t>
      </w:r>
      <w:r w:rsidRPr="008B3C74">
        <w:rPr>
          <w:sz w:val="16"/>
        </w:rPr>
        <w:t xml:space="preserve">” (31). </w:t>
      </w:r>
      <w:r w:rsidRPr="008B3C74">
        <w:rPr>
          <w:rStyle w:val="StyleUnderline"/>
        </w:rPr>
        <w:t>Capital can be rebuilt, but only to a limited extent</w:t>
      </w:r>
      <w:r w:rsidRPr="008B3C74">
        <w:rPr>
          <w:sz w:val="16"/>
        </w:rPr>
        <w:t xml:space="preserve">. </w:t>
      </w:r>
      <w:r w:rsidRPr="008B3C74">
        <w:rPr>
          <w:rStyle w:val="StyleUnderline"/>
        </w:rPr>
        <w:t>The decline of capital makes it difficult to access information, recruit more expertise and maintain energy</w:t>
      </w:r>
      <w:r w:rsidRPr="008B3C74">
        <w:rPr>
          <w:sz w:val="16"/>
        </w:rPr>
        <w:t xml:space="preserve">. </w:t>
      </w:r>
      <w:r w:rsidRPr="008B3C74">
        <w:rPr>
          <w:rStyle w:val="StyleUnderline"/>
        </w:rPr>
        <w:t>If a lame duck President can be defined by a loss of political capit</w:t>
      </w:r>
      <w:r w:rsidRPr="008B3C74">
        <w:rPr>
          <w:sz w:val="16"/>
        </w:rPr>
        <w:t xml:space="preserve">al, </w:t>
      </w:r>
      <w:r w:rsidRPr="008B3C74">
        <w:rPr>
          <w:rStyle w:val="StyleUnderline"/>
        </w:rPr>
        <w:t>this</w:t>
      </w:r>
      <w:r w:rsidRPr="008B3C74">
        <w:rPr>
          <w:sz w:val="16"/>
        </w:rPr>
        <w:t xml:space="preserve"> paper </w:t>
      </w:r>
      <w:r w:rsidRPr="008B3C74">
        <w:rPr>
          <w:rStyle w:val="StyleUnderline"/>
        </w:rPr>
        <w:t>helps determine if such capital can be replenished</w:t>
      </w:r>
      <w:r w:rsidRPr="008B3C74">
        <w:rPr>
          <w:sz w:val="16"/>
        </w:rPr>
        <w:t xml:space="preserve"> </w:t>
      </w:r>
      <w:r w:rsidRPr="008B3C74">
        <w:rPr>
          <w:rStyle w:val="StyleUnderline"/>
        </w:rPr>
        <w:t>or if a lame duck can accomplish little.</w:t>
      </w:r>
      <w:r w:rsidRPr="008B3C74">
        <w:rPr>
          <w:sz w:val="16"/>
        </w:rPr>
        <w:t xml:space="preserve"> Before determining this, a definition of a lame duck President must be developed.</w:t>
      </w:r>
      <w:r w:rsidRPr="008B3C74">
        <w:rPr>
          <w:rStyle w:val="StyleUnderline"/>
        </w:rPr>
        <w:t xml:space="preserve"> </w:t>
      </w:r>
    </w:p>
    <w:p w:rsidR="00FD67BB" w:rsidRPr="008B3C74" w:rsidRDefault="00FD67BB" w:rsidP="00FD67BB">
      <w:pPr>
        <w:rPr>
          <w:bCs/>
          <w:u w:val="single"/>
        </w:rPr>
      </w:pPr>
    </w:p>
    <w:p w:rsidR="008C230F" w:rsidRPr="008B3C74" w:rsidRDefault="008C230F" w:rsidP="003A0AF5">
      <w:pPr>
        <w:pStyle w:val="Heading2"/>
      </w:pPr>
      <w:r w:rsidRPr="008B3C74">
        <w:lastRenderedPageBreak/>
        <w:t>Internal Links – Disease</w:t>
      </w:r>
    </w:p>
    <w:p w:rsidR="008C230F" w:rsidRPr="008B3C74" w:rsidRDefault="008C230F" w:rsidP="008C230F">
      <w:pPr>
        <w:pStyle w:val="Heading3"/>
      </w:pPr>
      <w:r w:rsidRPr="008B3C74">
        <w:lastRenderedPageBreak/>
        <w:t>Funding Solves</w:t>
      </w:r>
    </w:p>
    <w:p w:rsidR="008C230F" w:rsidRPr="008B3C74" w:rsidRDefault="008C230F" w:rsidP="008C230F">
      <w:pPr>
        <w:pStyle w:val="Heading4"/>
      </w:pPr>
      <w:r w:rsidRPr="008B3C74">
        <w:t>Funding solves</w:t>
      </w:r>
    </w:p>
    <w:p w:rsidR="008C230F" w:rsidRPr="008B3C74" w:rsidRDefault="008C230F" w:rsidP="008C230F">
      <w:pPr>
        <w:rPr>
          <w:rStyle w:val="Style13ptBold"/>
          <w:b w:val="0"/>
        </w:rPr>
      </w:pPr>
      <w:r w:rsidRPr="008B3C74">
        <w:rPr>
          <w:rStyle w:val="Style13ptBold"/>
        </w:rPr>
        <w:t>Surowiecki 6/3</w:t>
      </w:r>
      <w:r w:rsidRPr="008B3C74">
        <w:rPr>
          <w:rStyle w:val="Style13ptBold"/>
          <w:b w:val="0"/>
        </w:rPr>
        <w:t xml:space="preserve"> </w:t>
      </w:r>
      <w:r w:rsidRPr="008B3C74">
        <w:rPr>
          <w:rStyle w:val="Style13ptBold"/>
          <w:b w:val="0"/>
          <w:sz w:val="20"/>
        </w:rPr>
        <w:t>(James, staff @ New Yorker, “ZIKANOMICS: IS CONGRESS ON THE MOSQUITOES’ SIDE?”, http://www.newyorker.com/business/currency/zikanomics-is-congress-on-the-mosquitoes-side)</w:t>
      </w:r>
    </w:p>
    <w:p w:rsidR="008C230F" w:rsidRPr="008B3C74" w:rsidRDefault="008C230F" w:rsidP="008C230F">
      <w:pPr>
        <w:rPr>
          <w:b/>
          <w:sz w:val="24"/>
          <w:szCs w:val="24"/>
          <w:u w:val="single"/>
        </w:rPr>
      </w:pPr>
      <w:r w:rsidRPr="008B3C74">
        <w:rPr>
          <w:b/>
          <w:sz w:val="24"/>
          <w:szCs w:val="24"/>
          <w:u w:val="single"/>
        </w:rPr>
        <w:t>The Senate did pass a spending-bill amendment that would have provided $1.1 billion in Zika funding, but the House offered far less</w:t>
      </w:r>
      <w:r w:rsidRPr="008B3C74">
        <w:t xml:space="preserve">—just six hundred and twenty-two million dollars, which it proposed to offset by cutting funding to the Department of Health and Human Services and spending on Ebola research. House Republicans also embedded this proposal in a bill that would exempt pesticide manufacturers from the Clean Water Act. It will be difficult, at best, for the Senate and House to reconcile their respective approaches, and last week, when Congress began a ten-day recess, no deal was in sight. </w:t>
      </w:r>
      <w:r w:rsidRPr="008B3C74">
        <w:rPr>
          <w:b/>
          <w:sz w:val="24"/>
          <w:szCs w:val="24"/>
          <w:u w:val="single"/>
        </w:rPr>
        <w:t>This intransigence is especially frustrating because there is an established body of research into possible vaccines for the family of viruses to which Zika belongs.</w:t>
      </w:r>
      <w:r w:rsidRPr="008B3C74">
        <w:t xml:space="preserve"> In fact, </w:t>
      </w:r>
      <w:r w:rsidRPr="008B3C74">
        <w:rPr>
          <w:b/>
          <w:sz w:val="24"/>
          <w:szCs w:val="24"/>
          <w:u w:val="single"/>
        </w:rPr>
        <w:t>the National Institutes of Health said</w:t>
      </w:r>
      <w:r w:rsidRPr="008B3C74">
        <w:t xml:space="preserve"> in March that </w:t>
      </w:r>
      <w:r w:rsidRPr="008B3C74">
        <w:rPr>
          <w:b/>
          <w:sz w:val="24"/>
          <w:szCs w:val="24"/>
          <w:u w:val="single"/>
        </w:rPr>
        <w:t>it could have a vaccine candidate in human trials by the end of the summer. We also know a great deal about mosquito control, which means there’s a good chance that officials could stop Zika from getting further out of control, if they get the resources they need.</w:t>
      </w:r>
    </w:p>
    <w:p w:rsidR="008C230F" w:rsidRPr="008B3C74" w:rsidRDefault="008C230F" w:rsidP="008C230F">
      <w:pPr>
        <w:pStyle w:val="Heading4"/>
      </w:pPr>
      <w:r w:rsidRPr="008B3C74">
        <w:t>Senate funding provides effective scientific responses</w:t>
      </w:r>
    </w:p>
    <w:p w:rsidR="008C230F" w:rsidRPr="008B3C74" w:rsidRDefault="008C230F" w:rsidP="008C230F">
      <w:pPr>
        <w:rPr>
          <w:rStyle w:val="Style13ptBold"/>
          <w:b w:val="0"/>
        </w:rPr>
      </w:pPr>
      <w:r w:rsidRPr="008B3C74">
        <w:rPr>
          <w:rStyle w:val="Style13ptBold"/>
        </w:rPr>
        <w:t>Washington Post 6/4</w:t>
      </w:r>
      <w:r w:rsidRPr="008B3C74">
        <w:rPr>
          <w:rStyle w:val="Style13ptBold"/>
          <w:b w:val="0"/>
        </w:rPr>
        <w:t xml:space="preserve"> </w:t>
      </w:r>
      <w:r w:rsidRPr="008B3C74">
        <w:rPr>
          <w:rStyle w:val="Style13ptBold"/>
          <w:b w:val="0"/>
          <w:sz w:val="14"/>
        </w:rPr>
        <w:t>(“Congress plays games over Zika”, http://www.progress-index.com/article/20160604/NEWS/160609863)</w:t>
      </w:r>
    </w:p>
    <w:p w:rsidR="008C230F" w:rsidRPr="008B3C74" w:rsidRDefault="008C230F" w:rsidP="008C230F">
      <w:r w:rsidRPr="008B3C74">
        <w:t xml:space="preserve">The Republican congressional leaders, Senate Majority Leader Mitch McConnell, Ky., and House Speaker Paul D. Ryan, Wis., have vowed to end gridlock on Capitol Hill. But in response to Zika, they have inexcusably dithered. President Obama asked for nearly $1.9 billion in emergency funding in February. </w:t>
      </w:r>
      <w:r w:rsidRPr="008B3C74">
        <w:rPr>
          <w:b/>
          <w:sz w:val="24"/>
          <w:szCs w:val="24"/>
          <w:u w:val="single"/>
        </w:rPr>
        <w:t>When Congress failed to act quickly, the administration redirected existing funds in order to scale up an initial response</w:t>
      </w:r>
      <w:r w:rsidRPr="008B3C74">
        <w:t xml:space="preserve">. </w:t>
      </w:r>
      <w:r w:rsidRPr="008B3C74">
        <w:rPr>
          <w:b/>
          <w:sz w:val="24"/>
          <w:szCs w:val="24"/>
          <w:u w:val="single"/>
        </w:rPr>
        <w:t>After much delay, the House and Senate passed widely divergent bills, neither entirely fulfilling the president's request</w:t>
      </w:r>
      <w:r w:rsidRPr="008B3C74">
        <w:t xml:space="preserve">. The Senate made a serious start with what Sen. Patty Murray, D-Wash., calls a $1.1 billion "down payment," with no offsets, which was supported by all Democrats and slightly fewer than half the Republicans. House Republicans wasted weeks and weeks quibbling over whether Obama's request was detailed enough, then approved a $622 million bill that would raid accounts for Ebola and other important work, such as emergency preparedness, and would last only through September. </w:t>
      </w:r>
      <w:r w:rsidRPr="008B3C74">
        <w:rPr>
          <w:b/>
          <w:sz w:val="24"/>
          <w:szCs w:val="24"/>
          <w:u w:val="single"/>
        </w:rPr>
        <w:t>The House bill is woefully inadequate. Even more irresponsible was the GOP diversionary tactic to push through a bill to weaken the Clean Water Act under the guise of a Zika response. Congressional Republicans are playing games with a public-health emergency.</w:t>
      </w:r>
      <w:r w:rsidRPr="008B3C74">
        <w:t xml:space="preserve"> The enemy here is a formidable one. As Frieden told the National Press Club on May 26, </w:t>
      </w:r>
      <w:r w:rsidRPr="008B3C74">
        <w:rPr>
          <w:b/>
          <w:sz w:val="24"/>
          <w:szCs w:val="24"/>
          <w:u w:val="single"/>
        </w:rPr>
        <w:t>the</w:t>
      </w:r>
      <w:r w:rsidRPr="008B3C74">
        <w:t xml:space="preserve"> Aedes </w:t>
      </w:r>
      <w:r w:rsidRPr="008B3C74">
        <w:rPr>
          <w:b/>
          <w:sz w:val="24"/>
          <w:szCs w:val="24"/>
          <w:u w:val="single"/>
        </w:rPr>
        <w:t>egypti mosquito that carries Zika is "the cockroach of mosquitoes.</w:t>
      </w:r>
      <w:r w:rsidRPr="008B3C74">
        <w:t xml:space="preserve"> It lives indoors and outdoors. . . . </w:t>
      </w:r>
      <w:r w:rsidRPr="008B3C74">
        <w:rPr>
          <w:b/>
          <w:sz w:val="24"/>
          <w:szCs w:val="24"/>
          <w:u w:val="single"/>
        </w:rPr>
        <w:t>There is no example of effective control of this mosquito in the modern era."</w:t>
      </w:r>
      <w:r w:rsidRPr="008B3C74">
        <w:t xml:space="preserve"> T</w:t>
      </w:r>
      <w:r w:rsidRPr="008B3C74">
        <w:rPr>
          <w:b/>
          <w:sz w:val="24"/>
          <w:szCs w:val="24"/>
          <w:u w:val="single"/>
        </w:rPr>
        <w:t>o fight an outbreak requires resources and time. Congress is undermining the effort on both counts. Vaccine development</w:t>
      </w:r>
      <w:r w:rsidRPr="008B3C74">
        <w:t xml:space="preserve">, now underway, </w:t>
      </w:r>
      <w:r w:rsidRPr="008B3C74">
        <w:rPr>
          <w:b/>
          <w:sz w:val="24"/>
          <w:szCs w:val="24"/>
          <w:u w:val="single"/>
        </w:rPr>
        <w:t>is a long-term project; surveillance is a multi-year endeavor</w:t>
      </w:r>
      <w:r w:rsidRPr="008B3C74">
        <w:t xml:space="preserve">; creating rapid diagnostics is a major undertaking; </w:t>
      </w:r>
      <w:r w:rsidRPr="008B3C74">
        <w:rPr>
          <w:b/>
          <w:sz w:val="24"/>
          <w:szCs w:val="24"/>
          <w:u w:val="single"/>
        </w:rPr>
        <w:t>mosquito control is fragmented in local governments</w:t>
      </w:r>
      <w:r w:rsidRPr="008B3C74">
        <w:t xml:space="preserve">, often uneven and urgent. Those on the front lines need to know -- now -- that programs to fight Zika will not start and stop. When members of </w:t>
      </w:r>
      <w:r w:rsidRPr="008B3C74">
        <w:lastRenderedPageBreak/>
        <w:t xml:space="preserve">the House and Senate return next week, </w:t>
      </w:r>
      <w:r w:rsidRPr="008B3C74">
        <w:rPr>
          <w:b/>
          <w:sz w:val="24"/>
          <w:szCs w:val="24"/>
          <w:u w:val="single"/>
        </w:rPr>
        <w:t>they must immediately go to conference and pass emergency supplemental fundin</w:t>
      </w:r>
      <w:r w:rsidRPr="008B3C74">
        <w:t xml:space="preserve">g, along the lines of the Senate bill, </w:t>
      </w:r>
      <w:r w:rsidRPr="008B3C74">
        <w:rPr>
          <w:b/>
          <w:sz w:val="24"/>
          <w:szCs w:val="24"/>
          <w:u w:val="single"/>
        </w:rPr>
        <w:t>to enable a determined and serious battle against the Zika virus</w:t>
      </w:r>
      <w:r w:rsidRPr="008B3C74">
        <w:t>. Scientists and public-health experts know what to do. Why are Republicans in Congress impeding their necessary work?</w:t>
      </w:r>
    </w:p>
    <w:p w:rsidR="008C230F" w:rsidRPr="008B3C74" w:rsidRDefault="008C230F" w:rsidP="008C230F">
      <w:pPr>
        <w:pStyle w:val="Heading4"/>
      </w:pPr>
      <w:r w:rsidRPr="008B3C74">
        <w:t>Funding is critical to rapid testing, education, &amp; mosquito control</w:t>
      </w:r>
    </w:p>
    <w:p w:rsidR="008C230F" w:rsidRPr="008B3C74" w:rsidRDefault="008C230F" w:rsidP="008C230F">
      <w:pPr>
        <w:rPr>
          <w:rStyle w:val="Style13ptBold"/>
          <w:b w:val="0"/>
        </w:rPr>
      </w:pPr>
      <w:r w:rsidRPr="008B3C74">
        <w:rPr>
          <w:rStyle w:val="Style13ptBold"/>
        </w:rPr>
        <w:t>Clinton 6/9</w:t>
      </w:r>
      <w:r w:rsidRPr="008B3C74">
        <w:rPr>
          <w:rStyle w:val="Style13ptBold"/>
          <w:b w:val="0"/>
        </w:rPr>
        <w:t xml:space="preserve"> </w:t>
      </w:r>
      <w:r w:rsidRPr="008B3C74">
        <w:rPr>
          <w:rStyle w:val="Style13ptBold"/>
          <w:b w:val="0"/>
          <w:sz w:val="20"/>
        </w:rPr>
        <w:t>(Hillary, frmr Senator &amp; Sec of State, “Congress must act on Zika”, http://www.sun-sentinel.com/opinion/sfl-clinton-congress-must-act-on-zika-20160609-story.html)</w:t>
      </w:r>
    </w:p>
    <w:p w:rsidR="008C230F" w:rsidRPr="008B3C74" w:rsidRDefault="008C230F" w:rsidP="008C230F">
      <w:r w:rsidRPr="008B3C74">
        <w:t xml:space="preserve">What they saw on the ground made it crystal clear that </w:t>
      </w:r>
      <w:r w:rsidRPr="008B3C74">
        <w:rPr>
          <w:b/>
          <w:sz w:val="24"/>
          <w:szCs w:val="24"/>
          <w:u w:val="single"/>
        </w:rPr>
        <w:t>more emergency funding will be required to stop the spread of</w:t>
      </w:r>
      <w:r w:rsidRPr="008B3C74">
        <w:t xml:space="preserve"> the </w:t>
      </w:r>
      <w:r w:rsidRPr="008B3C74">
        <w:rPr>
          <w:b/>
          <w:sz w:val="24"/>
          <w:szCs w:val="24"/>
          <w:u w:val="single"/>
        </w:rPr>
        <w:t>Zika</w:t>
      </w:r>
      <w:r w:rsidRPr="008B3C74">
        <w:t xml:space="preserve"> virus in Puerto Rico </w:t>
      </w:r>
      <w:r w:rsidRPr="008B3C74">
        <w:rPr>
          <w:b/>
          <w:sz w:val="24"/>
          <w:szCs w:val="24"/>
          <w:u w:val="single"/>
        </w:rPr>
        <w:t>and the health crisis looming</w:t>
      </w:r>
      <w:r w:rsidRPr="008B3C74">
        <w:t xml:space="preserve"> over the United States. Florida has already declared a public health emergency, and is taking important steps to increase Zika awareness. But </w:t>
      </w:r>
      <w:r w:rsidRPr="008B3C74">
        <w:rPr>
          <w:b/>
          <w:sz w:val="24"/>
          <w:szCs w:val="24"/>
          <w:u w:val="single"/>
        </w:rPr>
        <w:t>much more needs to be done at the federal level</w:t>
      </w:r>
      <w:r w:rsidRPr="008B3C74">
        <w:t xml:space="preserve"> as well. First, as Congress returns to Washington, </w:t>
      </w:r>
      <w:r w:rsidRPr="008B3C74">
        <w:rPr>
          <w:b/>
          <w:sz w:val="24"/>
          <w:szCs w:val="24"/>
          <w:u w:val="single"/>
        </w:rPr>
        <w:t>it needs to act quickly to provide federal emergency funding.</w:t>
      </w:r>
      <w:r w:rsidRPr="008B3C74">
        <w:t xml:space="preserve"> Before the recess, the Senate passed a $1.1 billion package to fund Zika research and prevention. Now, it’s time for Republicans in the House to stop playing politics with people’s health, and send this bill to President Obama’s desk. </w:t>
      </w:r>
      <w:r w:rsidRPr="008B3C74">
        <w:rPr>
          <w:b/>
          <w:sz w:val="24"/>
          <w:szCs w:val="24"/>
          <w:u w:val="single"/>
        </w:rPr>
        <w:t>Only then can we finally get to work on creating a functional rapid diagnostic test for Zika, developing a vaccine, preventing further infections through mosquito control and abatement, and expanding our research</w:t>
      </w:r>
      <w:r w:rsidRPr="008B3C74">
        <w:t xml:space="preserve"> into the connection between Zika and microcephaly. Second, </w:t>
      </w:r>
      <w:r w:rsidRPr="008B3C74">
        <w:rPr>
          <w:b/>
          <w:sz w:val="24"/>
          <w:szCs w:val="24"/>
          <w:u w:val="single"/>
        </w:rPr>
        <w:t>we need to ensure that all Americans</w:t>
      </w:r>
      <w:r w:rsidRPr="008B3C74">
        <w:t xml:space="preserve"> – and especially pregnant women – </w:t>
      </w:r>
      <w:r w:rsidRPr="008B3C74">
        <w:rPr>
          <w:b/>
          <w:sz w:val="24"/>
          <w:szCs w:val="24"/>
          <w:u w:val="single"/>
        </w:rPr>
        <w:t>know how to protect themselves.</w:t>
      </w:r>
      <w:r w:rsidRPr="008B3C74">
        <w:t xml:space="preserve"> Zika is especially dangerous but it often exhibits no symptoms, which can make it harder to convince people of the need to protect themselves and their families. The CDC Foundation’s campaign to increase Zika awareness education in the affected areas, as well as expanded access to contraception, deserves strong support.</w:t>
      </w:r>
    </w:p>
    <w:p w:rsidR="008C230F" w:rsidRPr="008B3C74" w:rsidRDefault="008C230F" w:rsidP="008C230F">
      <w:pPr>
        <w:pStyle w:val="Heading4"/>
      </w:pPr>
      <w:r w:rsidRPr="008B3C74">
        <w:t>Funding is critical to eradication</w:t>
      </w:r>
    </w:p>
    <w:p w:rsidR="008C230F" w:rsidRPr="008B3C74" w:rsidRDefault="008C230F" w:rsidP="008C230F">
      <w:pPr>
        <w:rPr>
          <w:rStyle w:val="Style13ptBold"/>
          <w:b w:val="0"/>
        </w:rPr>
      </w:pPr>
      <w:r w:rsidRPr="008B3C74">
        <w:rPr>
          <w:rStyle w:val="Style13ptBold"/>
        </w:rPr>
        <w:t>Fox 13</w:t>
      </w:r>
      <w:r w:rsidRPr="008B3C74">
        <w:rPr>
          <w:rStyle w:val="Style13ptBold"/>
          <w:b w:val="0"/>
        </w:rPr>
        <w:t xml:space="preserve"> </w:t>
      </w:r>
      <w:r w:rsidRPr="008B3C74">
        <w:rPr>
          <w:rStyle w:val="Style13ptBold"/>
          <w:b w:val="0"/>
          <w:sz w:val="20"/>
        </w:rPr>
        <w:t>(Maggie, staff @ Today, Health &amp; Wellness, “New map shows where Zika mosquitoes live in U.S.”, http://www.today.com/health/new-map-shows-where-zika-mosquitoes-live-u-s-t97896)</w:t>
      </w:r>
    </w:p>
    <w:p w:rsidR="008C230F" w:rsidRPr="008B3C74" w:rsidRDefault="008C230F" w:rsidP="008C230F">
      <w:r w:rsidRPr="008B3C74">
        <w:rPr>
          <w:sz w:val="16"/>
        </w:rPr>
        <w:t xml:space="preserve">With 40 million travelers going back and forth from the U.S. to Zika-affected regions every year, it's inevitable that some will come back infected. </w:t>
      </w:r>
      <w:r w:rsidRPr="008B3C74">
        <w:rPr>
          <w:rStyle w:val="StyleUnderline"/>
        </w:rPr>
        <w:t>The CDC has documented 618 Zika cases</w:t>
      </w:r>
      <w:r w:rsidRPr="008B3C74">
        <w:t xml:space="preserve"> </w:t>
      </w:r>
      <w:r w:rsidRPr="008B3C74">
        <w:rPr>
          <w:sz w:val="16"/>
        </w:rPr>
        <w:t>in the continental U.S. and experts say thousands more are almost certain to have gone unreported. The CDC knows of 195 pregnant women with Zika in the continental U.S. and 146 in U.S. territories. The report notes that</w:t>
      </w:r>
      <w:r w:rsidRPr="008B3C74">
        <w:t xml:space="preserve"> </w:t>
      </w:r>
      <w:r w:rsidRPr="008B3C74">
        <w:rPr>
          <w:rStyle w:val="StyleUnderline"/>
        </w:rPr>
        <w:t>the U.S. has tried but failed to wipe out the yellow fever mosquito. "The program to eradicate Ae. aegypti from the</w:t>
      </w:r>
      <w:r w:rsidRPr="008B3C74">
        <w:t xml:space="preserve"> </w:t>
      </w:r>
      <w:r w:rsidRPr="008B3C74">
        <w:rPr>
          <w:sz w:val="16"/>
        </w:rPr>
        <w:t xml:space="preserve">continental </w:t>
      </w:r>
      <w:r w:rsidRPr="008B3C74">
        <w:rPr>
          <w:rStyle w:val="StyleUnderline"/>
        </w:rPr>
        <w:t>U</w:t>
      </w:r>
      <w:r w:rsidRPr="008B3C74">
        <w:t xml:space="preserve">nited </w:t>
      </w:r>
      <w:r w:rsidRPr="008B3C74">
        <w:rPr>
          <w:rStyle w:val="StyleUnderline"/>
        </w:rPr>
        <w:t>S</w:t>
      </w:r>
      <w:r w:rsidRPr="008B3C74">
        <w:t xml:space="preserve">tates </w:t>
      </w:r>
      <w:r w:rsidRPr="008B3C74">
        <w:rPr>
          <w:sz w:val="16"/>
        </w:rPr>
        <w:t xml:space="preserve">never reached its ultimate goal and </w:t>
      </w:r>
      <w:r w:rsidRPr="008B3C74">
        <w:rPr>
          <w:rStyle w:val="StyleUnderline"/>
        </w:rPr>
        <w:t>was terminated</w:t>
      </w:r>
      <w:r w:rsidRPr="008B3C74">
        <w:t xml:space="preserve"> in 1969 </w:t>
      </w:r>
      <w:r w:rsidRPr="008B3C74">
        <w:rPr>
          <w:rStyle w:val="StyleUnderline"/>
        </w:rPr>
        <w:t>due to lack of funds</w:t>
      </w:r>
      <w:r w:rsidRPr="008B3C74">
        <w:rPr>
          <w:sz w:val="16"/>
        </w:rPr>
        <w:t xml:space="preserve">," it says. State and local public health </w:t>
      </w:r>
      <w:r w:rsidRPr="008B3C74">
        <w:rPr>
          <w:rStyle w:val="StyleUnderline"/>
        </w:rPr>
        <w:t xml:space="preserve">officials say they still lack the funds needed to get ready for Zika, look for </w:t>
      </w:r>
      <w:r w:rsidRPr="008B3C74">
        <w:t xml:space="preserve">the </w:t>
      </w:r>
      <w:r w:rsidRPr="008B3C74">
        <w:rPr>
          <w:rStyle w:val="StyleUnderline"/>
        </w:rPr>
        <w:t>mosquitoes and eradicate them</w:t>
      </w:r>
      <w:r w:rsidRPr="008B3C74">
        <w:t xml:space="preserve">. </w:t>
      </w:r>
      <w:r w:rsidRPr="008B3C74">
        <w:rPr>
          <w:sz w:val="16"/>
        </w:rPr>
        <w:t xml:space="preserve">President Barack </w:t>
      </w:r>
      <w:r w:rsidRPr="008B3C74">
        <w:rPr>
          <w:rStyle w:val="StyleUnderline"/>
        </w:rPr>
        <w:t>Obama asked Congress for</w:t>
      </w:r>
      <w:r w:rsidRPr="008B3C74">
        <w:t xml:space="preserve"> $</w:t>
      </w:r>
      <w:r w:rsidRPr="008B3C74">
        <w:rPr>
          <w:rStyle w:val="StyleUnderline"/>
        </w:rPr>
        <w:t>1.9 billion</w:t>
      </w:r>
      <w:r w:rsidRPr="008B3C74">
        <w:t xml:space="preserve"> </w:t>
      </w:r>
      <w:r w:rsidRPr="008B3C74">
        <w:rPr>
          <w:sz w:val="16"/>
        </w:rPr>
        <w:t>to do this and more</w:t>
      </w:r>
      <w:r w:rsidRPr="008B3C74">
        <w:t xml:space="preserve">. </w:t>
      </w:r>
      <w:r w:rsidRPr="008B3C74">
        <w:rPr>
          <w:rStyle w:val="StyleUnderline"/>
        </w:rPr>
        <w:t>The House and Senate are considering separate bills that would provide some of the money</w:t>
      </w:r>
      <w:r w:rsidRPr="008B3C74">
        <w:t>.</w:t>
      </w:r>
    </w:p>
    <w:p w:rsidR="008C230F" w:rsidRPr="008B3C74" w:rsidRDefault="008C230F" w:rsidP="008C230F">
      <w:pPr>
        <w:pStyle w:val="Heading4"/>
      </w:pPr>
      <w:r w:rsidRPr="008B3C74">
        <w:t>Eradication funding is critical to avoid an epidemic</w:t>
      </w:r>
    </w:p>
    <w:p w:rsidR="008C230F" w:rsidRPr="008B3C74" w:rsidRDefault="008C230F" w:rsidP="008C230F">
      <w:pPr>
        <w:rPr>
          <w:rStyle w:val="Style13ptBold"/>
          <w:b w:val="0"/>
        </w:rPr>
      </w:pPr>
      <w:r w:rsidRPr="008B3C74">
        <w:rPr>
          <w:rStyle w:val="Style13ptBold"/>
        </w:rPr>
        <w:t>AFP 6/12</w:t>
      </w:r>
      <w:r w:rsidRPr="008B3C74">
        <w:rPr>
          <w:rStyle w:val="Style13ptBold"/>
          <w:b w:val="0"/>
        </w:rPr>
        <w:t xml:space="preserve"> </w:t>
      </w:r>
      <w:r w:rsidRPr="008B3C74">
        <w:rPr>
          <w:rStyle w:val="Style13ptBold"/>
          <w:b w:val="0"/>
          <w:sz w:val="20"/>
        </w:rPr>
        <w:t>(Agence France Presse, “Florida health warriors deploy in war on Zika”, http://www.muscatdaily.com/Archive/World/Florida-health-warriors-deploy-in-war-on-Zika-4qei)</w:t>
      </w:r>
    </w:p>
    <w:p w:rsidR="008C230F" w:rsidRPr="008B3C74" w:rsidRDefault="008C230F" w:rsidP="008C230F">
      <w:r w:rsidRPr="008B3C74">
        <w:rPr>
          <w:b/>
          <w:sz w:val="24"/>
          <w:szCs w:val="24"/>
          <w:u w:val="single"/>
        </w:rPr>
        <w:t>Florida's</w:t>
      </w:r>
      <w:r w:rsidRPr="008B3C74">
        <w:t xml:space="preserve"> hot, wet </w:t>
      </w:r>
      <w:r w:rsidRPr="008B3C74">
        <w:rPr>
          <w:b/>
          <w:sz w:val="24"/>
          <w:szCs w:val="24"/>
          <w:u w:val="single"/>
        </w:rPr>
        <w:t>climate "has all the environmental conditions for an epidemic</w:t>
      </w:r>
      <w:r w:rsidRPr="008B3C74">
        <w:t xml:space="preserve">," </w:t>
      </w:r>
      <w:r w:rsidRPr="008B3C74">
        <w:rPr>
          <w:b/>
          <w:sz w:val="24"/>
          <w:szCs w:val="24"/>
          <w:u w:val="single"/>
        </w:rPr>
        <w:t>said</w:t>
      </w:r>
      <w:r w:rsidRPr="008B3C74">
        <w:t xml:space="preserve"> Carlos Espinal, head of the Florida International University Global Health Consortium and </w:t>
      </w:r>
      <w:r w:rsidRPr="008B3C74">
        <w:rPr>
          <w:b/>
          <w:sz w:val="24"/>
          <w:szCs w:val="24"/>
          <w:u w:val="single"/>
        </w:rPr>
        <w:t>an expert in tropical diseases.</w:t>
      </w:r>
      <w:r w:rsidRPr="008B3C74">
        <w:t xml:space="preserve"> </w:t>
      </w:r>
      <w:r w:rsidRPr="008B3C74">
        <w:rPr>
          <w:b/>
          <w:sz w:val="24"/>
          <w:szCs w:val="24"/>
          <w:u w:val="single"/>
        </w:rPr>
        <w:t xml:space="preserve">The best way to stop the spread of Zika is to kill off Aedes aegypti </w:t>
      </w:r>
      <w:r w:rsidRPr="008B3C74">
        <w:rPr>
          <w:b/>
          <w:sz w:val="24"/>
          <w:szCs w:val="24"/>
          <w:u w:val="single"/>
        </w:rPr>
        <w:lastRenderedPageBreak/>
        <w:t xml:space="preserve">mosquitos, </w:t>
      </w:r>
      <w:r w:rsidRPr="008B3C74">
        <w:t xml:space="preserve">which breed in even tiny pools of stagnant water -- the mammoth task facing Varas and his fellow inspectors. </w:t>
      </w:r>
      <w:r w:rsidRPr="008B3C74">
        <w:rPr>
          <w:b/>
          <w:sz w:val="24"/>
          <w:szCs w:val="24"/>
          <w:u w:val="single"/>
        </w:rPr>
        <w:t>But given the size of Florida "there will not be enough inspectors to cover the territory</w:t>
      </w:r>
      <w:r w:rsidRPr="008B3C74">
        <w:t xml:space="preserve">," Espinal told AFP. "This is a job that has to be done not only by the health service, but by the community." </w:t>
      </w:r>
      <w:r w:rsidRPr="008B3C74">
        <w:rPr>
          <w:b/>
          <w:sz w:val="24"/>
          <w:szCs w:val="24"/>
          <w:u w:val="single"/>
        </w:rPr>
        <w:t>Coordinated work</w:t>
      </w:r>
      <w:r w:rsidRPr="008B3C74">
        <w:t xml:space="preserve"> between community leaders and county health officials </w:t>
      </w:r>
      <w:r w:rsidRPr="008B3C74">
        <w:rPr>
          <w:b/>
          <w:sz w:val="24"/>
          <w:szCs w:val="24"/>
          <w:u w:val="single"/>
        </w:rPr>
        <w:t>to destroy the</w:t>
      </w:r>
      <w:r w:rsidRPr="008B3C74">
        <w:t xml:space="preserve"> Aedes aegypti </w:t>
      </w:r>
      <w:r w:rsidRPr="008B3C74">
        <w:rPr>
          <w:b/>
          <w:sz w:val="24"/>
          <w:szCs w:val="24"/>
          <w:u w:val="single"/>
        </w:rPr>
        <w:t>larvae is "very important</w:t>
      </w:r>
      <w:r w:rsidRPr="008B3C74">
        <w:t xml:space="preserve">," he said. </w:t>
      </w:r>
      <w:r w:rsidRPr="008B3C74">
        <w:rPr>
          <w:b/>
          <w:sz w:val="24"/>
          <w:szCs w:val="24"/>
          <w:u w:val="single"/>
        </w:rPr>
        <w:t>Health authorities are especially frustrated by Washington's delay in releasing more federal funds to fight the virus.</w:t>
      </w:r>
      <w:r w:rsidRPr="008B3C74">
        <w:t xml:space="preserve"> Tom Frieden, head of the US Centers for Disease Control and Prevention (CDC), is working feverishly to convince Congress to approve the $1.9 billion to fight Zika that President Barack Obama asked for in February.</w:t>
      </w:r>
    </w:p>
    <w:p w:rsidR="008C230F" w:rsidRPr="008B3C74" w:rsidRDefault="008C230F" w:rsidP="008C230F">
      <w:pPr>
        <w:pStyle w:val="Heading4"/>
      </w:pPr>
      <w:r w:rsidRPr="008B3C74">
        <w:t>Funding is critical to emergency response &amp; research</w:t>
      </w:r>
    </w:p>
    <w:p w:rsidR="008C230F" w:rsidRPr="008B3C74" w:rsidRDefault="008C230F" w:rsidP="008C230F">
      <w:pPr>
        <w:rPr>
          <w:rStyle w:val="Style13ptBold"/>
          <w:b w:val="0"/>
        </w:rPr>
      </w:pPr>
      <w:r w:rsidRPr="008B3C74">
        <w:rPr>
          <w:rStyle w:val="Style13ptBold"/>
        </w:rPr>
        <w:t>Price 6/12</w:t>
      </w:r>
      <w:r w:rsidRPr="008B3C74">
        <w:rPr>
          <w:rStyle w:val="Style13ptBold"/>
          <w:b w:val="0"/>
        </w:rPr>
        <w:t xml:space="preserve"> </w:t>
      </w:r>
      <w:r w:rsidRPr="008B3C74">
        <w:rPr>
          <w:rStyle w:val="Style13ptBold"/>
          <w:b w:val="0"/>
          <w:sz w:val="18"/>
        </w:rPr>
        <w:t>(David, US House of Reps, “Congress must mount stronger attack on Zika virus”, http://www.newsobserver.com/news/local/community/durham-news/dn-opinion/article82339862.html)</w:t>
      </w:r>
    </w:p>
    <w:p w:rsidR="008C230F" w:rsidRPr="008B3C74" w:rsidRDefault="008C230F" w:rsidP="008C230F">
      <w:r w:rsidRPr="008B3C74">
        <w:t xml:space="preserve">We know that Zika carries with it the potential for serious negative public health consequences, including microcephaly, which leave newborns burdened with horrible lifelong physical and mental developmental defects and cost millions of dollars to treat. </w:t>
      </w:r>
      <w:r w:rsidRPr="008B3C74">
        <w:rPr>
          <w:b/>
          <w:sz w:val="24"/>
          <w:szCs w:val="24"/>
          <w:u w:val="single"/>
        </w:rPr>
        <w:t>We know that the CDC has warned us that the mosquitoes that carry this virus will reach as far north as Maine this summer</w:t>
      </w:r>
      <w:r w:rsidRPr="008B3C74">
        <w:t xml:space="preserve">, including the entire state of North Carolina ... </w:t>
      </w:r>
      <w:r w:rsidRPr="008B3C74">
        <w:rPr>
          <w:b/>
          <w:sz w:val="24"/>
          <w:szCs w:val="24"/>
          <w:u w:val="single"/>
        </w:rPr>
        <w:t>with its full magnitude yet to come</w:t>
      </w:r>
      <w:r w:rsidRPr="008B3C74">
        <w:t xml:space="preserve">. </w:t>
      </w:r>
      <w:r w:rsidRPr="008B3C74">
        <w:rPr>
          <w:b/>
          <w:sz w:val="24"/>
          <w:szCs w:val="24"/>
          <w:u w:val="single"/>
        </w:rPr>
        <w:t xml:space="preserve">And we know that confronting this threat will require a major mobilization of resources </w:t>
      </w:r>
      <w:r w:rsidRPr="008B3C74">
        <w:t xml:space="preserve">– public and private; federal, state, and local; scientific, technical, and social – </w:t>
      </w:r>
      <w:r w:rsidRPr="008B3C74">
        <w:rPr>
          <w:b/>
          <w:sz w:val="24"/>
          <w:szCs w:val="24"/>
          <w:u w:val="single"/>
        </w:rPr>
        <w:t>that cannot</w:t>
      </w:r>
      <w:r w:rsidRPr="008B3C74">
        <w:t xml:space="preserve"> and should not </w:t>
      </w:r>
      <w:r w:rsidRPr="008B3C74">
        <w:rPr>
          <w:b/>
          <w:sz w:val="24"/>
          <w:szCs w:val="24"/>
          <w:u w:val="single"/>
        </w:rPr>
        <w:t>be impeded by</w:t>
      </w:r>
      <w:r w:rsidRPr="008B3C74">
        <w:t xml:space="preserve"> the </w:t>
      </w:r>
      <w:r w:rsidRPr="008B3C74">
        <w:rPr>
          <w:b/>
          <w:sz w:val="24"/>
          <w:szCs w:val="24"/>
          <w:u w:val="single"/>
        </w:rPr>
        <w:t>partisan divides</w:t>
      </w:r>
      <w:r w:rsidRPr="008B3C74">
        <w:t xml:space="preserve"> to which we have become accustomed in Washington. And yet, more than three months since the Administration requested an emergency supplemental appropriation from Congress to fund Zika research, preparedness, and response efforts, that is exactly where we find ourselves.</w:t>
      </w:r>
    </w:p>
    <w:p w:rsidR="008C230F" w:rsidRPr="008B3C74" w:rsidRDefault="008C230F" w:rsidP="008C230F">
      <w:pPr>
        <w:pStyle w:val="Heading3"/>
      </w:pPr>
      <w:r w:rsidRPr="008B3C74">
        <w:lastRenderedPageBreak/>
        <w:t>Funding Solves – Spillover</w:t>
      </w:r>
    </w:p>
    <w:p w:rsidR="008C230F" w:rsidRPr="008B3C74" w:rsidRDefault="008C230F" w:rsidP="008C230F">
      <w:pPr>
        <w:pStyle w:val="Heading4"/>
      </w:pPr>
      <w:r w:rsidRPr="008B3C74">
        <w:t xml:space="preserve">Funding is critical to </w:t>
      </w:r>
      <w:r w:rsidRPr="008B3C74">
        <w:rPr>
          <w:u w:val="single"/>
        </w:rPr>
        <w:t>sustainable disease response</w:t>
      </w:r>
      <w:r w:rsidRPr="008B3C74">
        <w:t xml:space="preserve"> model for </w:t>
      </w:r>
      <w:r w:rsidRPr="008B3C74">
        <w:rPr>
          <w:u w:val="single"/>
        </w:rPr>
        <w:t>other</w:t>
      </w:r>
      <w:r w:rsidRPr="008B3C74">
        <w:t xml:space="preserve"> diseases</w:t>
      </w:r>
    </w:p>
    <w:p w:rsidR="008C230F" w:rsidRPr="008B3C74" w:rsidRDefault="008C230F" w:rsidP="008C230F">
      <w:pPr>
        <w:rPr>
          <w:rStyle w:val="Style13ptBold"/>
          <w:b w:val="0"/>
        </w:rPr>
      </w:pPr>
      <w:r w:rsidRPr="008B3C74">
        <w:rPr>
          <w:rStyle w:val="Style13ptBold"/>
        </w:rPr>
        <w:t>Blumenthal 5/16</w:t>
      </w:r>
      <w:r w:rsidRPr="008B3C74">
        <w:rPr>
          <w:rStyle w:val="Style13ptBold"/>
          <w:b w:val="0"/>
        </w:rPr>
        <w:t xml:space="preserve"> </w:t>
      </w:r>
      <w:r w:rsidRPr="008B3C74">
        <w:rPr>
          <w:rStyle w:val="Style13ptBold"/>
          <w:b w:val="0"/>
          <w:sz w:val="20"/>
        </w:rPr>
        <w:t>(Susan, Senior Fellow in Health Policy at New America, Senior Policy and Medical Advisor at amfAR (The Foundation for AIDS Research), and a Clinical Professor at Tufts and Georgetown University Schools of Medicine, “The Zika Virus: Pandemic Preparedness Is Needed Now!”, http://www.huffingtonpost.com/susan-blumenthal/the-zika-virus-pandemic-p_b_9959026.html)</w:t>
      </w:r>
    </w:p>
    <w:p w:rsidR="008C230F" w:rsidRPr="008B3C74" w:rsidRDefault="008C230F" w:rsidP="008C230F">
      <w:pPr>
        <w:rPr>
          <w:sz w:val="16"/>
        </w:rPr>
      </w:pPr>
      <w:r w:rsidRPr="008B3C74">
        <w:rPr>
          <w:sz w:val="16"/>
        </w:rPr>
        <w:t xml:space="preserve">On February 8, 2016, the </w:t>
      </w:r>
      <w:r w:rsidRPr="008B3C74">
        <w:rPr>
          <w:rStyle w:val="StyleUnderline"/>
        </w:rPr>
        <w:t xml:space="preserve">Obama </w:t>
      </w:r>
      <w:r w:rsidRPr="008B3C74">
        <w:rPr>
          <w:sz w:val="16"/>
        </w:rPr>
        <w:t xml:space="preserve">Administration </w:t>
      </w:r>
      <w:r w:rsidRPr="008B3C74">
        <w:rPr>
          <w:rStyle w:val="StyleUnderline"/>
        </w:rPr>
        <w:t>requested $1.86 billion to fight</w:t>
      </w:r>
      <w:r w:rsidRPr="008B3C74">
        <w:t xml:space="preserve"> the </w:t>
      </w:r>
      <w:r w:rsidRPr="008B3C74">
        <w:rPr>
          <w:rStyle w:val="StyleUnderline"/>
        </w:rPr>
        <w:t xml:space="preserve">Zika </w:t>
      </w:r>
      <w:r w:rsidRPr="008B3C74">
        <w:rPr>
          <w:sz w:val="16"/>
        </w:rPr>
        <w:t xml:space="preserve">epidemic. The </w:t>
      </w:r>
      <w:r w:rsidRPr="008B3C74">
        <w:rPr>
          <w:rStyle w:val="StyleUnderline"/>
        </w:rPr>
        <w:t>Congress is currently debating this funding</w:t>
      </w:r>
      <w:r w:rsidRPr="008B3C74">
        <w:t xml:space="preserve"> </w:t>
      </w:r>
      <w:r w:rsidRPr="008B3C74">
        <w:rPr>
          <w:sz w:val="16"/>
        </w:rPr>
        <w:t>request. Given the urgency of Zika as a public health threat, on April 6, 2016,</w:t>
      </w:r>
      <w:r w:rsidRPr="008B3C74">
        <w:t xml:space="preserve"> </w:t>
      </w:r>
      <w:r w:rsidRPr="008B3C74">
        <w:rPr>
          <w:rStyle w:val="StyleUnderline"/>
        </w:rPr>
        <w:t>the Administration redirected $589 million in unspent funding</w:t>
      </w:r>
      <w:r w:rsidRPr="008B3C74">
        <w:t xml:space="preserve"> </w:t>
      </w:r>
      <w:r w:rsidRPr="008B3C74">
        <w:rPr>
          <w:sz w:val="16"/>
        </w:rPr>
        <w:t xml:space="preserve">to combat the Ebola virus to fight the Zika epidemic. Of this amount, $47 million goes to NIAID for Zika research. As of February 16, 2016, WHO committed $56 million, and two days later, the World Bank committed $150 million. </w:t>
      </w:r>
      <w:r w:rsidRPr="008B3C74">
        <w:rPr>
          <w:rStyle w:val="StyleUnderline"/>
        </w:rPr>
        <w:t>This level of support is not sufficient</w:t>
      </w:r>
      <w:r w:rsidRPr="008B3C74">
        <w:t xml:space="preserve"> </w:t>
      </w:r>
      <w:r w:rsidRPr="008B3C74">
        <w:rPr>
          <w:sz w:val="16"/>
        </w:rPr>
        <w:t xml:space="preserve">to fight this pandemic! </w:t>
      </w:r>
      <w:r w:rsidRPr="008B3C74">
        <w:rPr>
          <w:rStyle w:val="StyleUnderline"/>
        </w:rPr>
        <w:t>It is critical to mobilize the resources needed to fight this disease</w:t>
      </w:r>
      <w:r w:rsidRPr="008B3C74">
        <w:t xml:space="preserve">. </w:t>
      </w:r>
      <w:r w:rsidRPr="008B3C74">
        <w:rPr>
          <w:sz w:val="16"/>
        </w:rPr>
        <w:t>Failure to do so would be a major public health and political mistake with potentially devastating health and economic consequences</w:t>
      </w:r>
      <w:r w:rsidRPr="008B3C74">
        <w:t xml:space="preserve">. </w:t>
      </w:r>
      <w:r w:rsidRPr="008B3C74">
        <w:rPr>
          <w:rStyle w:val="StyleUnderline"/>
        </w:rPr>
        <w:t>By investing in research towards the discovery of a vaccine and antiviral treatments</w:t>
      </w:r>
      <w:r w:rsidRPr="008B3C74">
        <w:t xml:space="preserve">, </w:t>
      </w:r>
      <w:r w:rsidRPr="008B3C74">
        <w:rPr>
          <w:sz w:val="16"/>
        </w:rPr>
        <w:t xml:space="preserve">human </w:t>
      </w:r>
      <w:r w:rsidRPr="008B3C74">
        <w:rPr>
          <w:rStyle w:val="StyleUnderline"/>
        </w:rPr>
        <w:t>suffering</w:t>
      </w:r>
      <w:r w:rsidRPr="008B3C74">
        <w:t xml:space="preserve"> </w:t>
      </w:r>
      <w:r w:rsidRPr="008B3C74">
        <w:rPr>
          <w:sz w:val="16"/>
        </w:rPr>
        <w:t xml:space="preserve">and the long-term costs of caring for cases of people with microcephaly, GBS, and ADEM </w:t>
      </w:r>
      <w:r w:rsidRPr="008B3C74">
        <w:rPr>
          <w:rStyle w:val="StyleUnderline"/>
        </w:rPr>
        <w:t>can be averted</w:t>
      </w:r>
      <w:r w:rsidRPr="008B3C74">
        <w:t xml:space="preserve">. </w:t>
      </w:r>
      <w:r w:rsidRPr="008B3C74">
        <w:rPr>
          <w:sz w:val="16"/>
        </w:rPr>
        <w:t xml:space="preserve">Additionally, </w:t>
      </w:r>
      <w:r w:rsidRPr="008B3C74">
        <w:rPr>
          <w:rStyle w:val="StyleUnderline"/>
        </w:rPr>
        <w:t xml:space="preserve">the results should pay dual dividends to help fight </w:t>
      </w:r>
      <w:r w:rsidRPr="008B3C74">
        <w:rPr>
          <w:rStyle w:val="StyleUnderline"/>
          <w:b/>
          <w:sz w:val="26"/>
        </w:rPr>
        <w:t>other infectious diseases</w:t>
      </w:r>
      <w:r w:rsidRPr="008B3C74">
        <w:rPr>
          <w:sz w:val="26"/>
        </w:rPr>
        <w:t xml:space="preserve"> </w:t>
      </w:r>
      <w:r w:rsidRPr="008B3C74">
        <w:rPr>
          <w:sz w:val="16"/>
        </w:rPr>
        <w:t>as well.</w:t>
      </w:r>
    </w:p>
    <w:p w:rsidR="008C230F" w:rsidRPr="008B3C74" w:rsidRDefault="008C230F" w:rsidP="008C230F">
      <w:pPr>
        <w:pStyle w:val="Heading4"/>
      </w:pPr>
      <w:r w:rsidRPr="008B3C74">
        <w:t>SQ funding levels cause diversion from other key public health priorities</w:t>
      </w:r>
    </w:p>
    <w:p w:rsidR="008C230F" w:rsidRPr="008B3C74" w:rsidRDefault="008C230F" w:rsidP="008C230F">
      <w:pPr>
        <w:rPr>
          <w:rStyle w:val="Style13ptBold"/>
          <w:b w:val="0"/>
        </w:rPr>
      </w:pPr>
      <w:r w:rsidRPr="008B3C74">
        <w:rPr>
          <w:rStyle w:val="Style13ptBold"/>
        </w:rPr>
        <w:t>Davis 6/8</w:t>
      </w:r>
      <w:r w:rsidRPr="008B3C74">
        <w:rPr>
          <w:rStyle w:val="Style13ptBold"/>
          <w:b w:val="0"/>
        </w:rPr>
        <w:t xml:space="preserve"> </w:t>
      </w:r>
      <w:r w:rsidRPr="008B3C74">
        <w:rPr>
          <w:rStyle w:val="Style13ptBold"/>
          <w:b w:val="0"/>
          <w:sz w:val="14"/>
        </w:rPr>
        <w:t>(Julie, staff @ NYT, “Congress Is Told U.S. Needs More Money to Fight Zika”, https://www.bostonglobe.com/news/nation/2016/06/08/congress-told-needs-more-money-fight-zika/ySIgxA5KBb5yK5bcP2H1GM/story.html)</w:t>
      </w:r>
    </w:p>
    <w:p w:rsidR="008C230F" w:rsidRPr="008B3C74" w:rsidRDefault="008C230F" w:rsidP="008C230F">
      <w:pPr>
        <w:rPr>
          <w:b/>
          <w:sz w:val="24"/>
          <w:szCs w:val="24"/>
          <w:u w:val="single"/>
        </w:rPr>
      </w:pPr>
      <w:r w:rsidRPr="008B3C74">
        <w:t xml:space="preserve">Two senior Obama administration officials said Monday that </w:t>
      </w:r>
      <w:r w:rsidRPr="008B3C74">
        <w:rPr>
          <w:b/>
          <w:sz w:val="24"/>
          <w:szCs w:val="24"/>
          <w:u w:val="single"/>
        </w:rPr>
        <w:t>the government did not have enough money to effectively combat and treat the Zika virus</w:t>
      </w:r>
      <w:r w:rsidRPr="008B3C74">
        <w:t xml:space="preserve">, which they called a more profound threat to the United States than experts once believed. The mosquito-borne virus has been spreading widely in the Americas since late last year and has begun to touch the United States through travelers returning from affected areas. </w:t>
      </w:r>
      <w:r w:rsidRPr="008B3C74">
        <w:rPr>
          <w:b/>
          <w:sz w:val="24"/>
          <w:szCs w:val="24"/>
          <w:u w:val="single"/>
        </w:rPr>
        <w:t>As public health officials discover alarming new aspects of the virus, they are intensifying pressure on Congress to provide more resources. “I don’t have what I need right now” to address the virus</w:t>
      </w:r>
      <w:r w:rsidRPr="008B3C74">
        <w:t xml:space="preserve">, Anthony S. Fauci, </w:t>
      </w:r>
      <w:r w:rsidRPr="008B3C74">
        <w:rPr>
          <w:b/>
          <w:sz w:val="24"/>
          <w:szCs w:val="24"/>
          <w:u w:val="single"/>
        </w:rPr>
        <w:t>the director of the National Institute of</w:t>
      </w:r>
      <w:r w:rsidRPr="008B3C74">
        <w:t xml:space="preserve"> Allergy and </w:t>
      </w:r>
      <w:r w:rsidRPr="008B3C74">
        <w:rPr>
          <w:b/>
          <w:sz w:val="24"/>
          <w:szCs w:val="24"/>
          <w:u w:val="single"/>
        </w:rPr>
        <w:t>Infectious Diseases, told reporters</w:t>
      </w:r>
      <w:r w:rsidRPr="008B3C74">
        <w:t xml:space="preserve"> Monday at the White House. President Obama in February requested an emergency appropriation of $1.8 billion to deal with Zika, but the Republican-led Congress said the administration should first use money set aside to combat Ebola. After arguing for months that was not possible, officials said last week that they would use $510 million of that money, plus $79 million from other accounts. But Fauci and Dr. Anne Schuchat, the deputy director of the Centers for Disease Control and Prevention, argued on Monday that such </w:t>
      </w:r>
      <w:r w:rsidRPr="008B3C74">
        <w:rPr>
          <w:b/>
          <w:sz w:val="24"/>
          <w:szCs w:val="24"/>
          <w:u w:val="single"/>
        </w:rPr>
        <w:t>a stopgap measure was not enough. If Congress does not provide the needed funds</w:t>
      </w:r>
      <w:r w:rsidRPr="008B3C74">
        <w:t>, Fauci said</w:t>
      </w:r>
      <w:r w:rsidRPr="008B3C74">
        <w:rPr>
          <w:b/>
          <w:sz w:val="24"/>
          <w:szCs w:val="24"/>
          <w:u w:val="single"/>
        </w:rPr>
        <w:t>, public health authorities will probably have to divert money from malaria and tuberculosis prevention programs, as well as from flu vaccine programs.</w:t>
      </w:r>
    </w:p>
    <w:p w:rsidR="008C230F" w:rsidRPr="008B3C74" w:rsidRDefault="008C230F" w:rsidP="008C230F">
      <w:pPr>
        <w:pStyle w:val="Heading4"/>
      </w:pPr>
      <w:r w:rsidRPr="008B3C74">
        <w:t>Funds are key to mosquito control – It’s a model</w:t>
      </w:r>
    </w:p>
    <w:p w:rsidR="008C230F" w:rsidRPr="008B3C74" w:rsidRDefault="008C230F" w:rsidP="008C230F">
      <w:pPr>
        <w:rPr>
          <w:rStyle w:val="Style13ptBold"/>
          <w:b w:val="0"/>
        </w:rPr>
      </w:pPr>
      <w:r w:rsidRPr="008B3C74">
        <w:rPr>
          <w:rStyle w:val="Style13ptBold"/>
        </w:rPr>
        <w:t>Szabo 4/26</w:t>
      </w:r>
      <w:r w:rsidRPr="008B3C74">
        <w:rPr>
          <w:rStyle w:val="Style13ptBold"/>
          <w:b w:val="0"/>
        </w:rPr>
        <w:t xml:space="preserve"> </w:t>
      </w:r>
      <w:r w:rsidRPr="008B3C74">
        <w:rPr>
          <w:rStyle w:val="Style13ptBold"/>
          <w:b w:val="0"/>
          <w:sz w:val="18"/>
        </w:rPr>
        <w:t>(Liz, staff @ USA Today, “U.S. fight against Zika mosquito depends on local effort”, http://www.usatoday.com/story/news/2016/04/25/us-fight-against-zika-mosquito-depends-local-effort/82787666/)</w:t>
      </w:r>
    </w:p>
    <w:p w:rsidR="008C230F" w:rsidRPr="008B3C74" w:rsidRDefault="008C230F" w:rsidP="008C230F">
      <w:r w:rsidRPr="008B3C74">
        <w:rPr>
          <w:b/>
          <w:u w:val="single"/>
        </w:rPr>
        <w:t>With no</w:t>
      </w:r>
      <w:r w:rsidRPr="008B3C74">
        <w:t xml:space="preserve"> approved Zika vaccine or treatment</w:t>
      </w:r>
      <w:r w:rsidRPr="008B3C74">
        <w:rPr>
          <w:b/>
          <w:u w:val="single"/>
        </w:rPr>
        <w:t>, experts said the best way to prevent the spread of the virus is to control the mosquito,</w:t>
      </w:r>
      <w:r w:rsidRPr="008B3C74">
        <w:t xml:space="preserve"> a species called Aedes aegypti. Th</w:t>
      </w:r>
      <w:r w:rsidRPr="008B3C74">
        <w:rPr>
          <w:b/>
          <w:u w:val="single"/>
        </w:rPr>
        <w:t xml:space="preserve">e stakes are high: If the virus gains a </w:t>
      </w:r>
      <w:r w:rsidRPr="008B3C74">
        <w:rPr>
          <w:b/>
          <w:u w:val="single"/>
        </w:rPr>
        <w:lastRenderedPageBreak/>
        <w:t>foothold in the US</w:t>
      </w:r>
      <w:r w:rsidRPr="008B3C74">
        <w:t xml:space="preserve">A as it has in Brazil and elsewhere in Latin America, </w:t>
      </w:r>
      <w:r w:rsidRPr="008B3C74">
        <w:rPr>
          <w:b/>
          <w:u w:val="single"/>
        </w:rPr>
        <w:t>children</w:t>
      </w:r>
      <w:r w:rsidRPr="008B3C74">
        <w:t xml:space="preserve"> born of infected mothers </w:t>
      </w:r>
      <w:r w:rsidRPr="008B3C74">
        <w:rPr>
          <w:b/>
          <w:u w:val="single"/>
        </w:rPr>
        <w:t>could suffer catastrophic birth defects</w:t>
      </w:r>
      <w:r w:rsidRPr="008B3C74">
        <w:t xml:space="preserve">. The virus may also increase the risk of Guillain-Barre syndrome, which causes paralysis. </w:t>
      </w:r>
      <w:r w:rsidRPr="008B3C74">
        <w:rPr>
          <w:b/>
          <w:u w:val="single"/>
        </w:rPr>
        <w:t>Fighting mosquitoes is fundamentally a local battle</w:t>
      </w:r>
      <w:r w:rsidRPr="008B3C74">
        <w:t xml:space="preserve"> led by a patchwork of 700 mosquito-control districts and more than 1,000 other programs within local governments</w:t>
      </w:r>
      <w:r w:rsidRPr="008B3C74">
        <w:rPr>
          <w:b/>
          <w:u w:val="single"/>
        </w:rPr>
        <w:t>. In some cities, mosquito control is handled by sophisticated professionals</w:t>
      </w:r>
      <w:r w:rsidRPr="008B3C74">
        <w:t xml:space="preserve"> with multimillion dollar budgets. </w:t>
      </w:r>
      <w:r w:rsidRPr="008B3C74">
        <w:rPr>
          <w:b/>
          <w:u w:val="single"/>
        </w:rPr>
        <w:t>In other communities, mosquito control is more of an afterthought, tacked onto other programs</w:t>
      </w:r>
      <w:r w:rsidRPr="008B3C74">
        <w:t xml:space="preserve">, such as the parks and recreation. More than </w:t>
      </w:r>
      <w:r w:rsidRPr="008B3C74">
        <w:rPr>
          <w:b/>
          <w:u w:val="single"/>
        </w:rPr>
        <w:t>60 million Americans live in</w:t>
      </w:r>
      <w:r w:rsidRPr="008B3C74">
        <w:t xml:space="preserve"> the five </w:t>
      </w:r>
      <w:r w:rsidRPr="008B3C74">
        <w:rPr>
          <w:b/>
          <w:u w:val="single"/>
        </w:rPr>
        <w:t>states</w:t>
      </w:r>
      <w:r w:rsidRPr="008B3C74">
        <w:t xml:space="preserve"> along the Gulf Coast — Florida, Alabama, Mississippi, Louisiana and Texas — </w:t>
      </w:r>
      <w:r w:rsidRPr="008B3C74">
        <w:rPr>
          <w:b/>
          <w:u w:val="single"/>
        </w:rPr>
        <w:t>which could bear the brunt of Zika outbreaks.</w:t>
      </w:r>
      <w:r w:rsidRPr="008B3C74">
        <w:t xml:space="preserve"> </w:t>
      </w:r>
      <w:r w:rsidRPr="008B3C74">
        <w:rPr>
          <w:b/>
          <w:u w:val="single"/>
        </w:rPr>
        <w:t>Communities</w:t>
      </w:r>
      <w:r w:rsidRPr="008B3C74">
        <w:t xml:space="preserve"> along the Gulf and elsewhere </w:t>
      </w:r>
      <w:r w:rsidRPr="008B3C74">
        <w:rPr>
          <w:b/>
          <w:u w:val="single"/>
        </w:rPr>
        <w:t>must control their own mosquito populations and cannot depend solely on federal public health agencies</w:t>
      </w:r>
      <w:r w:rsidRPr="008B3C74">
        <w:t>, such as the Centers for Disease Control and Prevention, said Michael Osterholm, director of the University of Minnesota's Center for Infectious Disease Research and Policy. "There's not going to be some national team to come in and save you," Osterholm said. "</w:t>
      </w:r>
      <w:r w:rsidRPr="008B3C74">
        <w:rPr>
          <w:b/>
          <w:u w:val="single"/>
        </w:rPr>
        <w:t>The CDC doesn't have the resources to be in every community</w:t>
      </w:r>
      <w:r w:rsidRPr="008B3C74">
        <w:t xml:space="preserve">. It's not the national health department. That would be like asking the FBI to provide local police service." President Obama asked Congress for nearly $1.9 billion in emergency Zika funding in February, but Congress has not approved the request. As an emergency measure, Obama transferred $510 million in unspent Ebola funds to the Zika fight, but public health officials said </w:t>
      </w:r>
      <w:r w:rsidRPr="008B3C74">
        <w:rPr>
          <w:b/>
          <w:u w:val="single"/>
        </w:rPr>
        <w:t>the country will need much more to prepare for and respond to Zika. The CDC wants communities to draw up Zika action plans and has set up a model program for communities</w:t>
      </w:r>
      <w:r w:rsidRPr="008B3C74">
        <w:t xml:space="preserve"> to reference. </w:t>
      </w:r>
      <w:r w:rsidRPr="008B3C74">
        <w:rPr>
          <w:b/>
          <w:u w:val="single"/>
        </w:rPr>
        <w:t>It will release millions</w:t>
      </w:r>
      <w:r w:rsidRPr="008B3C74">
        <w:t xml:space="preserve"> of dollars in grants </w:t>
      </w:r>
      <w:r w:rsidRPr="008B3C74">
        <w:rPr>
          <w:b/>
          <w:u w:val="single"/>
        </w:rPr>
        <w:t xml:space="preserve">for Zika planning and response </w:t>
      </w:r>
      <w:r w:rsidRPr="008B3C74">
        <w:t>but only to states that submit a "checklist of readiness activities," CDC spokesman Tom Skinner said. No one has a specific measure on whether or how well localities are preparing for possible Zika cases, at least until all those action plans come in.</w:t>
      </w:r>
    </w:p>
    <w:p w:rsidR="008C230F" w:rsidRPr="008B3C74" w:rsidRDefault="008C230F" w:rsidP="008C230F">
      <w:pPr>
        <w:pStyle w:val="Heading4"/>
      </w:pPr>
      <w:r w:rsidRPr="008B3C74">
        <w:t xml:space="preserve">Funding is critical to </w:t>
      </w:r>
      <w:r w:rsidRPr="008B3C74">
        <w:rPr>
          <w:u w:val="single"/>
        </w:rPr>
        <w:t>infrastructure</w:t>
      </w:r>
      <w:r w:rsidRPr="008B3C74">
        <w:t xml:space="preserve"> that combats </w:t>
      </w:r>
      <w:r w:rsidRPr="008B3C74">
        <w:rPr>
          <w:u w:val="single"/>
        </w:rPr>
        <w:t>general</w:t>
      </w:r>
      <w:r w:rsidRPr="008B3C74">
        <w:t xml:space="preserve"> public health crises</w:t>
      </w:r>
    </w:p>
    <w:p w:rsidR="008C230F" w:rsidRPr="008B3C74" w:rsidRDefault="008C230F" w:rsidP="008C230F">
      <w:pPr>
        <w:rPr>
          <w:rStyle w:val="Style13ptBold"/>
          <w:b w:val="0"/>
        </w:rPr>
      </w:pPr>
      <w:r w:rsidRPr="008B3C74">
        <w:rPr>
          <w:rStyle w:val="Style13ptBold"/>
        </w:rPr>
        <w:t>Romain 4/26</w:t>
      </w:r>
      <w:r w:rsidRPr="008B3C74">
        <w:rPr>
          <w:rStyle w:val="Style13ptBold"/>
          <w:b w:val="0"/>
        </w:rPr>
        <w:t xml:space="preserve"> </w:t>
      </w:r>
      <w:r w:rsidRPr="008B3C74">
        <w:rPr>
          <w:rStyle w:val="Style13ptBold"/>
          <w:b w:val="0"/>
          <w:sz w:val="18"/>
        </w:rPr>
        <w:t>(Alana, staff @ Romper, “One Powerful Way To Fight Zika Virus That Doesn't Include Bug Spray”, https://www.romper.com/p/one-powerful-way-to-fight-zika-virus-that-doesnt-include-bug-spray-9495)</w:t>
      </w:r>
    </w:p>
    <w:p w:rsidR="008C230F" w:rsidRPr="008B3C74" w:rsidRDefault="008C230F" w:rsidP="008C230F">
      <w:pPr>
        <w:rPr>
          <w:b/>
          <w:u w:val="single"/>
        </w:rPr>
      </w:pPr>
      <w:r w:rsidRPr="008B3C74">
        <w:t xml:space="preserve">If there's one thing that seems pretty clear at this point about the Zika virus, it's that it's a big deal. </w:t>
      </w:r>
      <w:r w:rsidRPr="008B3C74">
        <w:rPr>
          <w:b/>
          <w:u w:val="single"/>
        </w:rPr>
        <w:t>Zika has already become a huge problem in some South America</w:t>
      </w:r>
      <w:r w:rsidRPr="008B3C74">
        <w:t xml:space="preserve">n countries, </w:t>
      </w:r>
      <w:r w:rsidRPr="008B3C74">
        <w:rPr>
          <w:b/>
          <w:u w:val="single"/>
        </w:rPr>
        <w:t>and now it's poised to be a huge problem here. So far,</w:t>
      </w:r>
      <w:r w:rsidRPr="008B3C74">
        <w:t xml:space="preserve"> the bulk of the </w:t>
      </w:r>
      <w:r w:rsidRPr="008B3C74">
        <w:rPr>
          <w:b/>
          <w:u w:val="single"/>
        </w:rPr>
        <w:t xml:space="preserve">anti-Zika recommendations have been some version of "just try not to get it" </w:t>
      </w:r>
      <w:r w:rsidRPr="008B3C74">
        <w:t xml:space="preserve">— that is, avoid traveling to Zika zone if you're pregnant, wear condoms to prevent possible sexual transmission, be sure to empty standing water where mosquitoes can breed, and above all, don't forget the bug spray. But the truth is that </w:t>
      </w:r>
      <w:r w:rsidRPr="008B3C74">
        <w:rPr>
          <w:b/>
          <w:u w:val="single"/>
        </w:rPr>
        <w:t>none of those things will be particularly effective</w:t>
      </w:r>
      <w:r w:rsidRPr="008B3C74">
        <w:t xml:space="preserve"> </w:t>
      </w:r>
      <w:r w:rsidRPr="008B3C74">
        <w:rPr>
          <w:b/>
          <w:u w:val="single"/>
        </w:rPr>
        <w:t>without</w:t>
      </w:r>
      <w:r w:rsidRPr="008B3C74">
        <w:t xml:space="preserve"> also having </w:t>
      </w:r>
      <w:r w:rsidRPr="008B3C74">
        <w:rPr>
          <w:b/>
          <w:u w:val="single"/>
        </w:rPr>
        <w:t xml:space="preserve">a </w:t>
      </w:r>
      <w:r w:rsidRPr="008B3C74">
        <w:t xml:space="preserve">wider, </w:t>
      </w:r>
      <w:r w:rsidRPr="008B3C74">
        <w:rPr>
          <w:b/>
          <w:u w:val="single"/>
        </w:rPr>
        <w:t>more comprehensive government strategy to actually attempt to control the problem. Even though experts have called on officials to green-light extra funding</w:t>
      </w:r>
      <w:r w:rsidRPr="008B3C74">
        <w:t xml:space="preserve"> to fight the spread of the virus, </w:t>
      </w:r>
      <w:r w:rsidRPr="008B3C74">
        <w:rPr>
          <w:b/>
          <w:u w:val="single"/>
        </w:rPr>
        <w:t>Congress appears to be stalling</w:t>
      </w:r>
      <w:r w:rsidRPr="008B3C74">
        <w:t xml:space="preserve"> to approve it. So if you're worried about the mosquito-borne virus, there is one way to fight Zika that isn't bug spray: urging your Congressperson to approve the emergency funding they are currently holding out on providing. According to CBS News, President </w:t>
      </w:r>
      <w:r w:rsidRPr="008B3C74">
        <w:rPr>
          <w:b/>
          <w:u w:val="single"/>
        </w:rPr>
        <w:t xml:space="preserve">Obama has requested nearly $2 billion </w:t>
      </w:r>
      <w:r w:rsidRPr="008B3C74">
        <w:t xml:space="preserve">to allocate </w:t>
      </w:r>
      <w:r w:rsidRPr="008B3C74">
        <w:rPr>
          <w:b/>
          <w:u w:val="single"/>
        </w:rPr>
        <w:t>towards preventing and controlling the Zika virus ahead of what is expected to be a significant outbreak</w:t>
      </w:r>
      <w:r w:rsidRPr="008B3C74">
        <w:t xml:space="preserve"> — something </w:t>
      </w:r>
      <w:r w:rsidRPr="008B3C74">
        <w:rPr>
          <w:b/>
          <w:u w:val="single"/>
        </w:rPr>
        <w:t>which</w:t>
      </w:r>
      <w:r w:rsidRPr="008B3C74">
        <w:t xml:space="preserve"> New York Sen. Charles S</w:t>
      </w:r>
      <w:r w:rsidRPr="008B3C74">
        <w:rPr>
          <w:b/>
          <w:u w:val="single"/>
        </w:rPr>
        <w:t>chumer argued is desperately needed if the states are expected to be able to do anything to get ahead of the virus.</w:t>
      </w:r>
      <w:r w:rsidRPr="008B3C74">
        <w:t xml:space="preserve"> But there's a problem, according to Schumer: </w:t>
      </w:r>
      <w:r w:rsidRPr="008B3C74">
        <w:rPr>
          <w:b/>
          <w:u w:val="single"/>
        </w:rPr>
        <w:t>Congress can't</w:t>
      </w:r>
      <w:r w:rsidRPr="008B3C74">
        <w:t xml:space="preserve"> seem to </w:t>
      </w:r>
      <w:r w:rsidRPr="008B3C74">
        <w:rPr>
          <w:b/>
          <w:u w:val="single"/>
        </w:rPr>
        <w:t>agree on whether or not spending the money will be worth it:</w:t>
      </w:r>
      <w:r w:rsidRPr="008B3C74">
        <w:t xml:space="preserve"> They sort of have this austere attitude: ‘Let the public fend for itself'. That doesn’t work when it comes to communicable diseases like Zika...We need Congress to act next week and next month, not in the summer, not when the crisis is already upon us. </w:t>
      </w:r>
      <w:r w:rsidRPr="008B3C74">
        <w:lastRenderedPageBreak/>
        <w:t xml:space="preserve">According to Wired, </w:t>
      </w:r>
      <w:r w:rsidRPr="008B3C74">
        <w:rPr>
          <w:b/>
          <w:u w:val="single"/>
        </w:rPr>
        <w:t>some of the requested funds that Congress is lagging on approving are earmarked for on-the-ground,</w:t>
      </w:r>
      <w:r w:rsidRPr="008B3C74">
        <w:t xml:space="preserve"> straight up, </w:t>
      </w:r>
      <w:r w:rsidRPr="008B3C74">
        <w:rPr>
          <w:b/>
          <w:u w:val="single"/>
        </w:rPr>
        <w:t>mosquito control</w:t>
      </w:r>
      <w:r w:rsidRPr="008B3C74">
        <w:t xml:space="preserve">. And what states have learned from past outbreaks of mosquito-borne illnesses (Key West had a dengue outbreak in 2009) is that containing those illnesses is time-consuming, labor intensive, and expensive (think, inspectors going door to door). Given that Zika is expected to hit the Gulf Coast in a pretty major way? That probably needs to start happening sooner rather than later, especially since </w:t>
      </w:r>
      <w:r w:rsidRPr="008B3C74">
        <w:rPr>
          <w:b/>
          <w:u w:val="single"/>
        </w:rPr>
        <w:t>those</w:t>
      </w:r>
      <w:r w:rsidRPr="008B3C74">
        <w:t xml:space="preserve"> kinds of </w:t>
      </w:r>
      <w:r w:rsidRPr="008B3C74">
        <w:rPr>
          <w:b/>
          <w:u w:val="single"/>
        </w:rPr>
        <w:t>resources are already lacking in most states.</w:t>
      </w:r>
      <w:r w:rsidRPr="008B3C74">
        <w:t xml:space="preserve"> But </w:t>
      </w:r>
      <w:r w:rsidRPr="008B3C74">
        <w:rPr>
          <w:b/>
          <w:u w:val="single"/>
        </w:rPr>
        <w:t>the Zika funds would support other initiatives</w:t>
      </w:r>
      <w:r w:rsidRPr="008B3C74">
        <w:t xml:space="preserve"> too, </w:t>
      </w:r>
      <w:r w:rsidRPr="008B3C74">
        <w:rPr>
          <w:b/>
          <w:u w:val="single"/>
        </w:rPr>
        <w:t>like funding for testing labs and staffing to track the virus — which is important, as many state and local public health departments are already struggling with budgetary cuts</w:t>
      </w:r>
      <w:r w:rsidRPr="008B3C74">
        <w:t xml:space="preserve">, according to the Washington Post. In other words, </w:t>
      </w:r>
      <w:r w:rsidRPr="008B3C74">
        <w:rPr>
          <w:b/>
          <w:u w:val="single"/>
        </w:rPr>
        <w:t>by not approving funding, Congress is asking people who are already having a difficult time dealing with public health emergencies as it is to tackle a massive new threat without much extra help</w:t>
      </w:r>
      <w:r w:rsidRPr="008B3C74">
        <w:t xml:space="preserve">. As Minnesota Health Commissioner Edward Ehlinger aptly noted, </w:t>
      </w:r>
      <w:r w:rsidRPr="008B3C74">
        <w:rPr>
          <w:b/>
          <w:u w:val="single"/>
        </w:rPr>
        <w:t>It is short-sighted</w:t>
      </w:r>
      <w:r w:rsidRPr="008B3C74">
        <w:t xml:space="preserve"> to fund that response </w:t>
      </w:r>
      <w:r w:rsidRPr="008B3C74">
        <w:rPr>
          <w:b/>
          <w:u w:val="single"/>
        </w:rPr>
        <w:t>by weakening all states’ ability to respond to future public health crises.</w:t>
      </w:r>
    </w:p>
    <w:p w:rsidR="008C230F" w:rsidRPr="008B3C74" w:rsidRDefault="008C230F" w:rsidP="008C230F">
      <w:pPr>
        <w:pStyle w:val="Heading3"/>
      </w:pPr>
      <w:r w:rsidRPr="008B3C74">
        <w:lastRenderedPageBreak/>
        <w:t>Full Funding Key</w:t>
      </w:r>
    </w:p>
    <w:p w:rsidR="008C230F" w:rsidRPr="008B3C74" w:rsidRDefault="008C230F" w:rsidP="008C230F">
      <w:pPr>
        <w:pStyle w:val="Heading4"/>
      </w:pPr>
      <w:r w:rsidRPr="008B3C74">
        <w:t>Maximal funding is critical</w:t>
      </w:r>
    </w:p>
    <w:p w:rsidR="008C230F" w:rsidRPr="008B3C74" w:rsidRDefault="008C230F" w:rsidP="008C230F">
      <w:pPr>
        <w:rPr>
          <w:rStyle w:val="Style13ptBold"/>
          <w:b w:val="0"/>
        </w:rPr>
      </w:pPr>
      <w:r w:rsidRPr="008B3C74">
        <w:rPr>
          <w:rStyle w:val="Style13ptBold"/>
        </w:rPr>
        <w:t>Columbus Dispatch 6/12</w:t>
      </w:r>
      <w:r w:rsidRPr="008B3C74">
        <w:rPr>
          <w:rStyle w:val="Style13ptBold"/>
          <w:b w:val="0"/>
        </w:rPr>
        <w:t xml:space="preserve"> </w:t>
      </w:r>
      <w:r w:rsidRPr="008B3C74">
        <w:rPr>
          <w:rStyle w:val="Style13ptBold"/>
          <w:b w:val="0"/>
          <w:sz w:val="16"/>
        </w:rPr>
        <w:t>(“Congress spars as Zika threat grows”, http://www.dispatch.com/content/stories/editorials/2016/06/12/1-congress-spars-as-zika-threat-grows.html)</w:t>
      </w:r>
    </w:p>
    <w:p w:rsidR="008C230F" w:rsidRPr="008B3C74" w:rsidRDefault="008C230F" w:rsidP="008C230F">
      <w:pPr>
        <w:rPr>
          <w:b/>
          <w:sz w:val="24"/>
          <w:szCs w:val="24"/>
          <w:u w:val="single"/>
        </w:rPr>
      </w:pPr>
      <w:r w:rsidRPr="008B3C74">
        <w:rPr>
          <w:b/>
          <w:sz w:val="24"/>
          <w:szCs w:val="24"/>
          <w:u w:val="single"/>
        </w:rPr>
        <w:t>Republicans say they are worried about handing President Barack Obama a “blank check,” which he could use for other purposes</w:t>
      </w:r>
      <w:r w:rsidRPr="008B3C74">
        <w:t>. This president has acted autocratically when he can’t get his way with Congress. But i</w:t>
      </w:r>
      <w:r w:rsidRPr="008B3C74">
        <w:rPr>
          <w:b/>
          <w:sz w:val="24"/>
          <w:szCs w:val="24"/>
          <w:u w:val="single"/>
        </w:rPr>
        <w:t>n this case, the president is right: His request to Congress is based on public-health assessments to prevent the virus from spreading</w:t>
      </w:r>
      <w:r w:rsidRPr="008B3C74">
        <w:t xml:space="preserve"> extensively in the U.S. </w:t>
      </w:r>
      <w:r w:rsidRPr="008B3C74">
        <w:rPr>
          <w:b/>
          <w:sz w:val="24"/>
          <w:szCs w:val="24"/>
          <w:u w:val="single"/>
        </w:rPr>
        <w:t>A vaccine appears likely within the year.</w:t>
      </w:r>
      <w:r w:rsidRPr="008B3C74">
        <w:t xml:space="preserve"> “</w:t>
      </w:r>
      <w:r w:rsidRPr="008B3C74">
        <w:rPr>
          <w:b/>
          <w:sz w:val="24"/>
          <w:szCs w:val="24"/>
          <w:u w:val="single"/>
        </w:rPr>
        <w:t>We didn’t just choose $1.9 billion from the top of our heads,” Obama said.</w:t>
      </w:r>
      <w:r w:rsidRPr="008B3C74">
        <w:t xml:space="preserve"> It would cost much more to educate and provide medical care should thousands of babies be born with microcephaly, a birth defect linked to Zika that causes an abnormally small head and brain. For most people, Zika is a mere annoyance. Some people don’t even experience symptoms, while others report a mild fever, skin rashes, muscle and joint pain, malaise headaches or conjunctivitis. But </w:t>
      </w:r>
      <w:r w:rsidRPr="008B3C74">
        <w:rPr>
          <w:b/>
          <w:sz w:val="24"/>
          <w:szCs w:val="24"/>
          <w:u w:val="single"/>
        </w:rPr>
        <w:t>for women who are pregnant or hope to be, Zika is terrifying.</w:t>
      </w:r>
    </w:p>
    <w:p w:rsidR="008C230F" w:rsidRPr="008B3C74" w:rsidRDefault="008C230F" w:rsidP="008C230F">
      <w:pPr>
        <w:pStyle w:val="Heading4"/>
      </w:pPr>
      <w:r w:rsidRPr="008B3C74">
        <w:t>Broad funding &amp; collaboration are critical to solutions</w:t>
      </w:r>
    </w:p>
    <w:p w:rsidR="008C230F" w:rsidRPr="008B3C74" w:rsidRDefault="008C230F" w:rsidP="008C230F">
      <w:pPr>
        <w:rPr>
          <w:rStyle w:val="Style13ptBold"/>
          <w:b w:val="0"/>
        </w:rPr>
      </w:pPr>
      <w:r w:rsidRPr="008B3C74">
        <w:rPr>
          <w:rStyle w:val="Style13ptBold"/>
        </w:rPr>
        <w:t>Minnesota Daily 6/8</w:t>
      </w:r>
      <w:r w:rsidRPr="008B3C74">
        <w:rPr>
          <w:rStyle w:val="Style13ptBold"/>
          <w:b w:val="0"/>
          <w:sz w:val="16"/>
        </w:rPr>
        <w:t xml:space="preserve"> (“Zika aid is not a bargaining chip”, http://www.mndaily.com/opinion/editorials/2016/06/07/zika-aid-not-bargaining-chip)</w:t>
      </w:r>
    </w:p>
    <w:p w:rsidR="008C230F" w:rsidRPr="008B3C74" w:rsidRDefault="008C230F" w:rsidP="008C230F">
      <w:pPr>
        <w:rPr>
          <w:b/>
          <w:sz w:val="24"/>
          <w:szCs w:val="24"/>
          <w:u w:val="single"/>
        </w:rPr>
      </w:pPr>
      <w:r w:rsidRPr="008B3C74">
        <w:rPr>
          <w:b/>
          <w:sz w:val="24"/>
          <w:szCs w:val="24"/>
          <w:u w:val="single"/>
        </w:rPr>
        <w:t>The Senate and the House remain locked to find necessary funds for combating</w:t>
      </w:r>
      <w:r w:rsidRPr="008B3C74">
        <w:t xml:space="preserve"> the </w:t>
      </w:r>
      <w:r w:rsidRPr="008B3C74">
        <w:rPr>
          <w:b/>
          <w:sz w:val="24"/>
          <w:szCs w:val="24"/>
          <w:u w:val="single"/>
        </w:rPr>
        <w:t>Zika</w:t>
      </w:r>
      <w:r w:rsidRPr="008B3C74">
        <w:t xml:space="preserve"> virus, a mosquito-transmitted disease that could result in microcephaly. </w:t>
      </w:r>
      <w:r w:rsidRPr="008B3C74">
        <w:rPr>
          <w:b/>
          <w:sz w:val="24"/>
          <w:szCs w:val="24"/>
          <w:u w:val="single"/>
        </w:rPr>
        <w:t>The House diced the Senate’s proposition</w:t>
      </w:r>
      <w:r w:rsidRPr="008B3C74">
        <w:t xml:space="preserve"> for funding by half and provided only a third of President Obama’s request. To make matters worse, Speaker of the House Paul </w:t>
      </w:r>
      <w:r w:rsidRPr="008B3C74">
        <w:rPr>
          <w:b/>
          <w:sz w:val="24"/>
          <w:szCs w:val="24"/>
          <w:u w:val="single"/>
        </w:rPr>
        <w:t>Ryan issued a statement conflating pesticide regulation with efforts to combat the Zika virus</w:t>
      </w:r>
      <w:r w:rsidRPr="008B3C74">
        <w:t xml:space="preserve">. He argued that weakening EPA regulations would allow stronger pesticides that could kill Zika-carrying mosquitos. </w:t>
      </w:r>
      <w:r w:rsidRPr="008B3C74">
        <w:rPr>
          <w:b/>
          <w:sz w:val="24"/>
          <w:szCs w:val="24"/>
          <w:u w:val="single"/>
        </w:rPr>
        <w:t>Such a misapprehension characterizes a GOP agenda aimed at regulating and downsizing the EPA,</w:t>
      </w:r>
      <w:r w:rsidRPr="008B3C74">
        <w:t xml:space="preserve"> a rhetoric that could have dangerous implications for Americans. U.S. Sen. Al Franken and U.S. Sen. Amy Klobuchar recently met with researchers and health officials to determine the best strategy to eradicate the spread of the Zika virus. These kinds of discussions are particularly important because </w:t>
      </w:r>
      <w:r w:rsidRPr="008B3C74">
        <w:rPr>
          <w:b/>
          <w:sz w:val="24"/>
          <w:szCs w:val="24"/>
          <w:u w:val="single"/>
        </w:rPr>
        <w:t>they demonstrate the need for collaboration and the importance of emergency preparedness</w:t>
      </w:r>
      <w:r w:rsidRPr="008B3C74">
        <w:t xml:space="preserve">. We believe that </w:t>
      </w:r>
      <w:r w:rsidRPr="008B3C74">
        <w:rPr>
          <w:b/>
          <w:sz w:val="24"/>
          <w:szCs w:val="24"/>
          <w:u w:val="single"/>
        </w:rPr>
        <w:t>congressional response to the Zika virus ought to be more robust</w:t>
      </w:r>
      <w:r w:rsidRPr="008B3C74">
        <w:t xml:space="preserve">. It is erroneous to treat the issue of Zika lightly, especially when the virus has the potential to harm many people. Further, </w:t>
      </w:r>
      <w:r w:rsidRPr="008B3C74">
        <w:rPr>
          <w:b/>
          <w:sz w:val="24"/>
          <w:szCs w:val="24"/>
          <w:u w:val="single"/>
        </w:rPr>
        <w:t>the issue of public health is not a bargaining chip or a trade-off point for political gain.</w:t>
      </w:r>
    </w:p>
    <w:p w:rsidR="008C230F" w:rsidRPr="008B3C74" w:rsidRDefault="008C230F" w:rsidP="008C230F"/>
    <w:p w:rsidR="008C230F" w:rsidRPr="008B3C74" w:rsidRDefault="008C230F" w:rsidP="008C230F">
      <w:pPr>
        <w:pStyle w:val="Heading3"/>
      </w:pPr>
      <w:r w:rsidRPr="008B3C74">
        <w:lastRenderedPageBreak/>
        <w:t>Reconciliation Key</w:t>
      </w:r>
    </w:p>
    <w:p w:rsidR="008C230F" w:rsidRPr="008B3C74" w:rsidRDefault="008C230F" w:rsidP="008C230F">
      <w:pPr>
        <w:pStyle w:val="Heading4"/>
      </w:pPr>
      <w:r w:rsidRPr="008B3C74">
        <w:t>Reconciliation is critical to funding; must act now</w:t>
      </w:r>
    </w:p>
    <w:p w:rsidR="008C230F" w:rsidRPr="008B3C74" w:rsidRDefault="008C230F" w:rsidP="008C230F">
      <w:pPr>
        <w:rPr>
          <w:rStyle w:val="Style13ptBold"/>
          <w:b w:val="0"/>
        </w:rPr>
      </w:pPr>
      <w:r w:rsidRPr="008B3C74">
        <w:rPr>
          <w:rStyle w:val="Style13ptBold"/>
        </w:rPr>
        <w:t>Bassett 6/10</w:t>
      </w:r>
      <w:r w:rsidRPr="008B3C74">
        <w:rPr>
          <w:rStyle w:val="Style13ptBold"/>
          <w:b w:val="0"/>
        </w:rPr>
        <w:t xml:space="preserve"> </w:t>
      </w:r>
      <w:r w:rsidRPr="008B3C74">
        <w:rPr>
          <w:rStyle w:val="Style13ptBold"/>
          <w:b w:val="0"/>
          <w:sz w:val="18"/>
        </w:rPr>
        <w:t>(Laura, sr politics reporter @ Huff Post, “Ebola Czar Rips Congress On Zika: ‘The Mosquitoes Are Not Going To Wait’”, http://www.huffingtonpost.com/entry/congress-zika-mosquitoes_us_5759c545e4b0ced23ca76c34)</w:t>
      </w:r>
    </w:p>
    <w:p w:rsidR="008C230F" w:rsidRPr="008B3C74" w:rsidRDefault="008C230F" w:rsidP="008C230F">
      <w:pPr>
        <w:rPr>
          <w:b/>
          <w:sz w:val="24"/>
          <w:szCs w:val="24"/>
          <w:u w:val="single"/>
        </w:rPr>
      </w:pPr>
      <w:r w:rsidRPr="008B3C74">
        <w:t xml:space="preserve">As temperatures rise in the United States and mosquitoes become more active, </w:t>
      </w:r>
      <w:r w:rsidRPr="008B3C74">
        <w:rPr>
          <w:b/>
          <w:sz w:val="24"/>
          <w:szCs w:val="24"/>
          <w:u w:val="single"/>
        </w:rPr>
        <w:t>public health officials warn that insects carrying the Zika virus are going to start infecting Americans</w:t>
      </w:r>
      <w:r w:rsidRPr="008B3C74">
        <w:t xml:space="preserve"> in the southern and southeastern states. But nearly four months after the Obama administration requested $1.9 billion to try to stop the epidemic in its tracks, Congress has failed to do anything at all about Zika. “People hear </w:t>
      </w:r>
      <w:r w:rsidRPr="008B3C74">
        <w:rPr>
          <w:b/>
          <w:sz w:val="24"/>
          <w:szCs w:val="24"/>
          <w:u w:val="single"/>
        </w:rPr>
        <w:t>the House passed one thing, the Senate passed something else. What that means is nothing has passed</w:t>
      </w:r>
      <w:r w:rsidRPr="008B3C74">
        <w:t>. Not a single penny has gone out of the Capitol to fight Zika,” Ron Klain, the administration’s former Ebola response coordinator, told The Huffington Post this week. “</w:t>
      </w:r>
      <w:r w:rsidRPr="008B3C74">
        <w:rPr>
          <w:b/>
          <w:sz w:val="24"/>
          <w:szCs w:val="24"/>
          <w:u w:val="single"/>
        </w:rPr>
        <w:t>Now there’s a conference committee that’s going to have to try to reconcile these bills. Well, the mosquitoes are not going to wait for the conference committee</w:t>
      </w:r>
      <w:r w:rsidRPr="008B3C74">
        <w:t xml:space="preserve">, OK? </w:t>
      </w:r>
      <w:r w:rsidRPr="008B3C74">
        <w:rPr>
          <w:b/>
          <w:sz w:val="24"/>
          <w:szCs w:val="24"/>
          <w:u w:val="single"/>
        </w:rPr>
        <w:t xml:space="preserve">It’s June. Temperatures are rising.” </w:t>
      </w:r>
    </w:p>
    <w:p w:rsidR="008C230F" w:rsidRPr="008B3C74" w:rsidRDefault="008C230F" w:rsidP="008C230F">
      <w:pPr>
        <w:pStyle w:val="Heading3"/>
      </w:pPr>
      <w:r w:rsidRPr="008B3C74">
        <w:lastRenderedPageBreak/>
        <w:t>Federal Response Key</w:t>
      </w:r>
    </w:p>
    <w:p w:rsidR="008C230F" w:rsidRPr="008B3C74" w:rsidRDefault="008C230F" w:rsidP="008C230F">
      <w:pPr>
        <w:pStyle w:val="Heading4"/>
      </w:pPr>
      <w:r w:rsidRPr="008B3C74">
        <w:t>Federal funding is key to stop an Ebola-style outbreak; the summer is the timeframe</w:t>
      </w:r>
    </w:p>
    <w:p w:rsidR="008C230F" w:rsidRPr="008B3C74" w:rsidRDefault="008C230F" w:rsidP="008C230F">
      <w:pPr>
        <w:rPr>
          <w:rStyle w:val="Style13ptBold"/>
          <w:b w:val="0"/>
        </w:rPr>
      </w:pPr>
      <w:r w:rsidRPr="008B3C74">
        <w:rPr>
          <w:rStyle w:val="Style13ptBold"/>
        </w:rPr>
        <w:t>Johnson 4/26</w:t>
      </w:r>
      <w:r w:rsidRPr="008B3C74">
        <w:rPr>
          <w:rStyle w:val="Style13ptBold"/>
          <w:b w:val="0"/>
        </w:rPr>
        <w:t xml:space="preserve"> </w:t>
      </w:r>
      <w:r w:rsidRPr="008B3C74">
        <w:rPr>
          <w:rStyle w:val="Style13ptBold"/>
          <w:b w:val="0"/>
          <w:sz w:val="18"/>
        </w:rPr>
        <w:t>(Bridget, staff @ PJ Media, “Dem Leaders: Climate Change Stoking Zika, Which Could be 'Greater Threat' Than Ebola”, https://pjmedia.com/news-and-politics/2016/04/26/dem-leaders-climate-change-stoking-zika-which-could-be-greater-threat-than-ebola/)</w:t>
      </w:r>
    </w:p>
    <w:p w:rsidR="008C230F" w:rsidRPr="008B3C74" w:rsidRDefault="008C230F" w:rsidP="008C230F">
      <w:pPr>
        <w:rPr>
          <w:sz w:val="16"/>
        </w:rPr>
      </w:pPr>
      <w:r w:rsidRPr="008B3C74">
        <w:rPr>
          <w:sz w:val="16"/>
        </w:rPr>
        <w:t xml:space="preserve">Senate Democratic leaders today warned that </w:t>
      </w:r>
      <w:r w:rsidRPr="008B3C74">
        <w:rPr>
          <w:b/>
          <w:u w:val="single"/>
        </w:rPr>
        <w:t>climate change would further the spread of Zika</w:t>
      </w:r>
      <w:r w:rsidRPr="008B3C74">
        <w:rPr>
          <w:sz w:val="16"/>
        </w:rPr>
        <w:t xml:space="preserve"> virus, </w:t>
      </w:r>
      <w:r w:rsidRPr="008B3C74">
        <w:rPr>
          <w:b/>
          <w:u w:val="single"/>
        </w:rPr>
        <w:t>which</w:t>
      </w:r>
      <w:r w:rsidRPr="008B3C74">
        <w:rPr>
          <w:sz w:val="16"/>
        </w:rPr>
        <w:t xml:space="preserve"> they said </w:t>
      </w:r>
      <w:r w:rsidRPr="008B3C74">
        <w:rPr>
          <w:b/>
          <w:u w:val="single"/>
        </w:rPr>
        <w:t xml:space="preserve">could be worse </w:t>
      </w:r>
      <w:r w:rsidRPr="008B3C74">
        <w:rPr>
          <w:sz w:val="16"/>
        </w:rPr>
        <w:t xml:space="preserve">for Americans </w:t>
      </w:r>
      <w:r w:rsidRPr="008B3C74">
        <w:rPr>
          <w:b/>
          <w:u w:val="single"/>
        </w:rPr>
        <w:t>than the Ebola virus.</w:t>
      </w:r>
      <w:r w:rsidRPr="008B3C74">
        <w:rPr>
          <w:sz w:val="16"/>
        </w:rPr>
        <w:t xml:space="preserve"> Minority Leader Harry Reid (D-Nev.) told reporters outside of a closed policy luncheon on Capitol Hill that </w:t>
      </w:r>
      <w:r w:rsidRPr="008B3C74">
        <w:rPr>
          <w:b/>
          <w:u w:val="single"/>
        </w:rPr>
        <w:t>Dems are still pressing for a vote</w:t>
      </w:r>
      <w:r w:rsidRPr="008B3C74">
        <w:rPr>
          <w:sz w:val="16"/>
        </w:rPr>
        <w:t xml:space="preserve"> </w:t>
      </w:r>
      <w:r w:rsidRPr="008B3C74">
        <w:rPr>
          <w:b/>
          <w:u w:val="single"/>
        </w:rPr>
        <w:t>on</w:t>
      </w:r>
      <w:r w:rsidRPr="008B3C74">
        <w:rPr>
          <w:sz w:val="16"/>
        </w:rPr>
        <w:t xml:space="preserve"> President Obama's $1.9 billion </w:t>
      </w:r>
      <w:r w:rsidRPr="008B3C74">
        <w:rPr>
          <w:b/>
          <w:u w:val="single"/>
        </w:rPr>
        <w:t>emergency funding</w:t>
      </w:r>
      <w:r w:rsidRPr="008B3C74">
        <w:rPr>
          <w:sz w:val="16"/>
        </w:rPr>
        <w:t xml:space="preserve"> request to battle the mosquito-borne virus. "This is an emergency if anything ever were an emergency. </w:t>
      </w:r>
      <w:r w:rsidRPr="008B3C74">
        <w:rPr>
          <w:b/>
          <w:u w:val="single"/>
        </w:rPr>
        <w:t>We must do something</w:t>
      </w:r>
      <w:r w:rsidRPr="008B3C74">
        <w:rPr>
          <w:sz w:val="16"/>
        </w:rPr>
        <w:t xml:space="preserve"> and do it </w:t>
      </w:r>
      <w:r w:rsidRPr="008B3C74">
        <w:rPr>
          <w:b/>
          <w:u w:val="single"/>
        </w:rPr>
        <w:t>now</w:t>
      </w:r>
      <w:r w:rsidRPr="008B3C74">
        <w:rPr>
          <w:sz w:val="16"/>
        </w:rPr>
        <w:t xml:space="preserve">. </w:t>
      </w:r>
      <w:r w:rsidRPr="008B3C74">
        <w:rPr>
          <w:b/>
          <w:u w:val="single"/>
        </w:rPr>
        <w:t>The Senate should not leave here this week without addressing the legislation that deals with Zika</w:t>
      </w:r>
      <w:r w:rsidRPr="008B3C74">
        <w:rPr>
          <w:sz w:val="16"/>
        </w:rPr>
        <w:t xml:space="preserve"> virus," Reid said. "...We're not going to leave here until something -- it's up to them. If they refuse to come up with a plan to help, we're going to continue to push as hard as we can." Senators met last week with the secretary of Health and Human Services and representatives from the Centers for Disease Control and Prevention and the National Institutes of Health. "They all say this is a problem that has to be addressed now. It is an emergency," Reid added. Minority Whip Dick Durbin (D-Ill.) accused Republicans of stalling "at the expense of the public health of thousands of people." "We know what's happening here. It's getting a little warmer in America. </w:t>
      </w:r>
      <w:r w:rsidRPr="008B3C74">
        <w:rPr>
          <w:b/>
          <w:u w:val="single"/>
        </w:rPr>
        <w:t>The Republicans are in denial about climate change,</w:t>
      </w:r>
      <w:r w:rsidRPr="008B3C74">
        <w:rPr>
          <w:sz w:val="16"/>
        </w:rPr>
        <w:t xml:space="preserve"> but in the real world, we can feel it outside in April when we're dealing with 80 degree temperatures in the Midwest. That's unusual, but </w:t>
      </w:r>
      <w:r w:rsidRPr="008B3C74">
        <w:rPr>
          <w:b/>
          <w:u w:val="single"/>
        </w:rPr>
        <w:t>it's</w:t>
      </w:r>
      <w:r w:rsidRPr="008B3C74">
        <w:rPr>
          <w:sz w:val="16"/>
        </w:rPr>
        <w:t xml:space="preserve"> also </w:t>
      </w:r>
      <w:r w:rsidRPr="008B3C74">
        <w:rPr>
          <w:b/>
          <w:u w:val="single"/>
        </w:rPr>
        <w:t>an invitation for breeding mosquitoes and putting Americans at risk</w:t>
      </w:r>
      <w:r w:rsidRPr="008B3C74">
        <w:rPr>
          <w:sz w:val="16"/>
        </w:rPr>
        <w:t xml:space="preserve"> all across the United States," Durbin said. "It's time for Republicans to accept this responsibility. They are in charge of Congress. They set the agenda in Congress. They establish the priorities. And if they believe that they can save some money some way or another by ignoring a public health emergency, they're just wrong," he added. Sen. Chuck Schumer (D-N.Y.) stressed that "</w:t>
      </w:r>
      <w:r w:rsidRPr="008B3C74">
        <w:rPr>
          <w:b/>
          <w:u w:val="single"/>
        </w:rPr>
        <w:t>we have to develop a vaccine as quickly as possible -- we need more knowledge about the disease</w:t>
      </w:r>
      <w:r w:rsidRPr="008B3C74">
        <w:rPr>
          <w:sz w:val="16"/>
        </w:rPr>
        <w:t>." "Nobody knows the incubation period, how long after a woman's had it should she refrain from being pregnant, how long a male retains the ability to transmit it through sexual contact," he said. "</w:t>
      </w:r>
      <w:r w:rsidRPr="008B3C74">
        <w:rPr>
          <w:b/>
          <w:u w:val="single"/>
        </w:rPr>
        <w:t>There are so many different questions we need answers for, and they said they have a plan to help us stop Zika. What they're missing is dollars."</w:t>
      </w:r>
    </w:p>
    <w:p w:rsidR="008C230F" w:rsidRPr="008B3C74" w:rsidRDefault="008C230F" w:rsidP="008C230F">
      <w:pPr>
        <w:pStyle w:val="Heading4"/>
      </w:pPr>
      <w:r w:rsidRPr="008B3C74">
        <w:t>Federal response is key</w:t>
      </w:r>
    </w:p>
    <w:p w:rsidR="008C230F" w:rsidRPr="008B3C74" w:rsidRDefault="008C230F" w:rsidP="008C230F">
      <w:pPr>
        <w:rPr>
          <w:rStyle w:val="Style13ptBold"/>
          <w:b w:val="0"/>
        </w:rPr>
      </w:pPr>
      <w:r w:rsidRPr="008B3C74">
        <w:rPr>
          <w:rStyle w:val="Style13ptBold"/>
        </w:rPr>
        <w:t>Newsday 4/26</w:t>
      </w:r>
      <w:r w:rsidRPr="008B3C74">
        <w:rPr>
          <w:rStyle w:val="Style13ptBold"/>
          <w:b w:val="0"/>
        </w:rPr>
        <w:t xml:space="preserve"> </w:t>
      </w:r>
      <w:r w:rsidRPr="008B3C74">
        <w:rPr>
          <w:rStyle w:val="Style13ptBold"/>
          <w:b w:val="0"/>
          <w:sz w:val="18"/>
        </w:rPr>
        <w:t>(“Congress must do more to stop dangerous threat of Zika”, http://www.newsday.com/opinion/editorial/congress-must-do-more-to-stop-dangerous-threat-of-zika-1.11733943)</w:t>
      </w:r>
    </w:p>
    <w:p w:rsidR="008C230F" w:rsidRPr="008B3C74" w:rsidRDefault="008C230F" w:rsidP="008C230F">
      <w:pPr>
        <w:rPr>
          <w:b/>
          <w:u w:val="single"/>
        </w:rPr>
      </w:pPr>
      <w:r w:rsidRPr="008B3C74">
        <w:rPr>
          <w:sz w:val="16"/>
        </w:rPr>
        <w:t xml:space="preserve">Now </w:t>
      </w:r>
      <w:r w:rsidRPr="008B3C74">
        <w:rPr>
          <w:b/>
          <w:u w:val="single"/>
        </w:rPr>
        <w:t>the federal government must step up.</w:t>
      </w:r>
      <w:r w:rsidRPr="008B3C74">
        <w:rPr>
          <w:sz w:val="16"/>
        </w:rPr>
        <w:t xml:space="preserve"> T</w:t>
      </w:r>
      <w:r w:rsidRPr="008B3C74">
        <w:rPr>
          <w:b/>
          <w:u w:val="single"/>
        </w:rPr>
        <w:t>he White House transferred $510 million allocated for Ebola to fight Zika</w:t>
      </w:r>
      <w:r w:rsidRPr="008B3C74">
        <w:rPr>
          <w:sz w:val="16"/>
        </w:rPr>
        <w:t xml:space="preserve">, as demanded by Republican lawmakers, </w:t>
      </w:r>
      <w:r w:rsidRPr="008B3C74">
        <w:rPr>
          <w:b/>
          <w:u w:val="single"/>
        </w:rPr>
        <w:t>but the amount is insufficient. Congress should act on</w:t>
      </w:r>
      <w:r w:rsidRPr="008B3C74">
        <w:rPr>
          <w:sz w:val="16"/>
        </w:rPr>
        <w:t xml:space="preserve"> President Barack </w:t>
      </w:r>
      <w:r w:rsidRPr="008B3C74">
        <w:rPr>
          <w:b/>
          <w:u w:val="single"/>
        </w:rPr>
        <w:t>Obama’s request for</w:t>
      </w:r>
      <w:r w:rsidRPr="008B3C74">
        <w:rPr>
          <w:sz w:val="16"/>
        </w:rPr>
        <w:t xml:space="preserve"> $1.9 billion for </w:t>
      </w:r>
      <w:r w:rsidRPr="008B3C74">
        <w:rPr>
          <w:b/>
          <w:u w:val="single"/>
        </w:rPr>
        <w:t>important research</w:t>
      </w:r>
      <w:r w:rsidRPr="008B3C74">
        <w:rPr>
          <w:sz w:val="16"/>
        </w:rPr>
        <w:t xml:space="preserve"> on a vaccine, </w:t>
      </w:r>
      <w:r w:rsidRPr="008B3C74">
        <w:rPr>
          <w:b/>
          <w:u w:val="single"/>
        </w:rPr>
        <w:t>among other</w:t>
      </w:r>
      <w:r w:rsidRPr="008B3C74">
        <w:rPr>
          <w:sz w:val="16"/>
        </w:rPr>
        <w:t xml:space="preserve"> needed </w:t>
      </w:r>
      <w:r w:rsidRPr="008B3C74">
        <w:rPr>
          <w:b/>
          <w:u w:val="single"/>
        </w:rPr>
        <w:t>initiatives</w:t>
      </w:r>
      <w:r w:rsidRPr="008B3C74">
        <w:rPr>
          <w:sz w:val="16"/>
        </w:rPr>
        <w:t xml:space="preserve">. </w:t>
      </w:r>
      <w:r w:rsidRPr="008B3C74">
        <w:rPr>
          <w:b/>
          <w:u w:val="single"/>
        </w:rPr>
        <w:t>Nearly 900 cases have been reported in the U</w:t>
      </w:r>
      <w:r w:rsidRPr="008B3C74">
        <w:rPr>
          <w:sz w:val="16"/>
        </w:rPr>
        <w:t xml:space="preserve">nited </w:t>
      </w:r>
      <w:r w:rsidRPr="008B3C74">
        <w:rPr>
          <w:b/>
          <w:u w:val="single"/>
        </w:rPr>
        <w:t>S</w:t>
      </w:r>
      <w:r w:rsidRPr="008B3C74">
        <w:rPr>
          <w:sz w:val="16"/>
        </w:rPr>
        <w:t xml:space="preserve">tates and its territories, 81 involving pregnant women. </w:t>
      </w:r>
      <w:r w:rsidRPr="008B3C74">
        <w:rPr>
          <w:b/>
          <w:u w:val="single"/>
        </w:rPr>
        <w:t>More than half were infected</w:t>
      </w:r>
      <w:r w:rsidRPr="008B3C74">
        <w:rPr>
          <w:sz w:val="16"/>
        </w:rPr>
        <w:t xml:space="preserve"> in Puerto Rico, the Virgin Islands and American Samoa, the others </w:t>
      </w:r>
      <w:r w:rsidRPr="008B3C74">
        <w:rPr>
          <w:b/>
          <w:u w:val="single"/>
        </w:rPr>
        <w:t>while traveling in Zika-stricken countries</w:t>
      </w:r>
      <w:r w:rsidRPr="008B3C74">
        <w:rPr>
          <w:sz w:val="16"/>
        </w:rPr>
        <w:t xml:space="preserve"> such as Brazil. Accounts of canceled or altered travel plans are growing, and travel advisories are in place. Now the CDC is advising companies in areas with Zika transmission to allow pregnant women, women planning to become pregnant, and the male partners of such women to work indoors. The mosquito that transmits Zika ranges up to the southern United States but a cousin is found locally. Testing will determine whether it, too, carries Zika. Zika can be devastating for pregnant women and their babies. </w:t>
      </w:r>
      <w:r w:rsidRPr="008B3C74">
        <w:rPr>
          <w:b/>
          <w:u w:val="single"/>
        </w:rPr>
        <w:t>The urgency of our government response must match the urgency of the threat to our families.</w:t>
      </w:r>
    </w:p>
    <w:p w:rsidR="00947FD7" w:rsidRPr="008B3C74" w:rsidRDefault="003A0AF5" w:rsidP="003A0AF5">
      <w:pPr>
        <w:pStyle w:val="Heading2"/>
      </w:pPr>
      <w:r w:rsidRPr="008B3C74">
        <w:lastRenderedPageBreak/>
        <w:t>Impacts</w:t>
      </w:r>
    </w:p>
    <w:p w:rsidR="003A0AF5" w:rsidRPr="008B3C74" w:rsidRDefault="003A0AF5" w:rsidP="003A0AF5">
      <w:pPr>
        <w:pStyle w:val="Heading3"/>
      </w:pPr>
      <w:r w:rsidRPr="008B3C74">
        <w:lastRenderedPageBreak/>
        <w:t>Disease – Extinction</w:t>
      </w:r>
    </w:p>
    <w:p w:rsidR="003A0AF5" w:rsidRPr="008B3C74" w:rsidRDefault="003A0AF5" w:rsidP="003A0AF5">
      <w:pPr>
        <w:pStyle w:val="Heading4"/>
      </w:pPr>
      <w:r w:rsidRPr="008B3C74">
        <w:t>Diseases cause extinction</w:t>
      </w:r>
    </w:p>
    <w:p w:rsidR="003A0AF5" w:rsidRPr="008B3C74" w:rsidRDefault="003A0AF5" w:rsidP="003A0AF5">
      <w:pPr>
        <w:rPr>
          <w:rStyle w:val="Style13ptBold"/>
          <w:b w:val="0"/>
        </w:rPr>
      </w:pPr>
      <w:r w:rsidRPr="008B3C74">
        <w:rPr>
          <w:rStyle w:val="Style13ptBold"/>
        </w:rPr>
        <w:t>DUJS 9</w:t>
      </w:r>
      <w:r w:rsidRPr="008B3C74">
        <w:rPr>
          <w:rStyle w:val="Style13ptBold"/>
          <w:b w:val="0"/>
        </w:rPr>
        <w:t xml:space="preserve"> </w:t>
      </w:r>
      <w:r w:rsidRPr="008B3C74">
        <w:rPr>
          <w:rStyle w:val="Style13ptBold"/>
          <w:b w:val="0"/>
          <w:sz w:val="18"/>
        </w:rPr>
        <w:t>(Dartmouth Undergraduate Jnl of Science, Spr, “Human Extinction: The Uncertainty of Our Fate”, http://dujs.dartmouth.edu/2009/05/human-extinction-the-uncertainty-of-our-fate/#.VyKIyjArJhE)</w:t>
      </w:r>
    </w:p>
    <w:p w:rsidR="003A0AF5" w:rsidRPr="008B3C74" w:rsidRDefault="003A0AF5" w:rsidP="003A0AF5">
      <w:r w:rsidRPr="008B3C74">
        <w:rPr>
          <w:rStyle w:val="StyleUnderline"/>
        </w:rPr>
        <w:t>In the past, humans have</w:t>
      </w:r>
      <w:r w:rsidRPr="008B3C74">
        <w:t xml:space="preserve"> indeed </w:t>
      </w:r>
      <w:r w:rsidRPr="008B3C74">
        <w:rPr>
          <w:rStyle w:val="StyleUnderline"/>
        </w:rPr>
        <w:t>fallen</w:t>
      </w:r>
      <w:r w:rsidRPr="008B3C74">
        <w:t xml:space="preserve"> victim </w:t>
      </w:r>
      <w:r w:rsidRPr="008B3C74">
        <w:rPr>
          <w:rStyle w:val="StyleUnderline"/>
        </w:rPr>
        <w:t>to viruses</w:t>
      </w:r>
      <w:r w:rsidRPr="008B3C74">
        <w:t xml:space="preserve">. </w:t>
      </w:r>
      <w:r w:rsidRPr="008B3C74">
        <w:rPr>
          <w:sz w:val="16"/>
        </w:rPr>
        <w:t xml:space="preserve">Perhaps the best-known case was the bubonic plague that killed up to one third of the European population in the mid-14th century (7). </w:t>
      </w:r>
      <w:r w:rsidRPr="008B3C74">
        <w:rPr>
          <w:rStyle w:val="StyleUnderline"/>
        </w:rPr>
        <w:t>While vaccines have been developed for</w:t>
      </w:r>
      <w:r w:rsidRPr="008B3C74">
        <w:t xml:space="preserve"> the plague and </w:t>
      </w:r>
      <w:r w:rsidRPr="008B3C74">
        <w:rPr>
          <w:rStyle w:val="StyleUnderline"/>
        </w:rPr>
        <w:t xml:space="preserve">some </w:t>
      </w:r>
      <w:r w:rsidRPr="008B3C74">
        <w:t xml:space="preserve">other infectious </w:t>
      </w:r>
      <w:r w:rsidRPr="008B3C74">
        <w:rPr>
          <w:rStyle w:val="StyleUnderline"/>
        </w:rPr>
        <w:t>diseases, new viral strains are constantly emerging — a process that maintains the possibility of a pandemic-facilitated human extinction.</w:t>
      </w:r>
    </w:p>
    <w:p w:rsidR="003A0AF5" w:rsidRPr="008B3C74" w:rsidRDefault="003A0AF5" w:rsidP="003A0AF5">
      <w:pPr>
        <w:pStyle w:val="Heading4"/>
      </w:pPr>
      <w:r w:rsidRPr="008B3C74">
        <w:t>It’s the most likely existential risk – checks stop all other impacts</w:t>
      </w:r>
    </w:p>
    <w:p w:rsidR="003A0AF5" w:rsidRPr="008B3C74" w:rsidRDefault="003A0AF5" w:rsidP="003A0AF5">
      <w:pPr>
        <w:rPr>
          <w:rStyle w:val="Style13ptBold"/>
          <w:b w:val="0"/>
        </w:rPr>
      </w:pPr>
      <w:r w:rsidRPr="008B3C74">
        <w:rPr>
          <w:rStyle w:val="Style13ptBold"/>
        </w:rPr>
        <w:t>Harack 3/21</w:t>
      </w:r>
      <w:r w:rsidRPr="008B3C74">
        <w:rPr>
          <w:rStyle w:val="Style13ptBold"/>
          <w:b w:val="0"/>
        </w:rPr>
        <w:t xml:space="preserve"> </w:t>
      </w:r>
      <w:r w:rsidRPr="008B3C74">
        <w:rPr>
          <w:rStyle w:val="Style13ptBold"/>
          <w:b w:val="0"/>
          <w:sz w:val="18"/>
        </w:rPr>
        <w:t>(Ben, staff @ Vision of the Earth, “How likely is human extinction due to a natural pandemic?”, http://www.visionofearth.org/future-of-humanity/existential-risks/human-extinction-by-natural-pandemic/)</w:t>
      </w:r>
    </w:p>
    <w:p w:rsidR="003A0AF5" w:rsidRPr="008B3C74" w:rsidRDefault="003A0AF5" w:rsidP="003A0AF5">
      <w:pPr>
        <w:rPr>
          <w:sz w:val="16"/>
        </w:rPr>
      </w:pPr>
      <w:r w:rsidRPr="008B3C74">
        <w:rPr>
          <w:sz w:val="16"/>
        </w:rPr>
        <w:t xml:space="preserve">Unsurprisingly, estimates of this risk vary wildly; even expert commentators tend to be highly uncertain about the odds. Predictions also tend to lump together several different kinds of pandemics and thus can make the future sound much more dangerous than it really is. For example, </w:t>
      </w:r>
      <w:r w:rsidRPr="008B3C74">
        <w:rPr>
          <w:rStyle w:val="StyleUnderline"/>
        </w:rPr>
        <w:t>a concerned expert may estimate that there is 50% chance of a global pandemic</w:t>
      </w:r>
      <w:r w:rsidRPr="008B3C74">
        <w:t xml:space="preserve"> </w:t>
      </w:r>
      <w:r w:rsidRPr="008B3C74">
        <w:rPr>
          <w:sz w:val="16"/>
        </w:rPr>
        <w:t xml:space="preserve">during the 21st century. Taken at face value this is extremely frightening, but with further scrutiny it becomes clear that the vast majority of that probability would be diseases with low death rates and certainly not pandemics that have a chance of killing all of humanity. Furthermore, most expert risk estimates also include pandemics that are deliberately caused by humans (through viral engineering). In this sense, pandemics are similar to climate change: our advancing technology means that we can now cause catastrophes of these kinds. In both cases, human action is much more dangerous than what nature can throw at us. Human-caused catastrophes are a real danger that should be taken very seriously, but for the present discussion we are focusing on natural existential risks. </w:t>
      </w:r>
      <w:r w:rsidRPr="008B3C74">
        <w:rPr>
          <w:rStyle w:val="StyleUnderline"/>
        </w:rPr>
        <w:t>Rolling several publicized predictions together with what we’ve learned, we arrive at this estimate of extinction risk: 1 in 100,000 chance per year</w:t>
      </w:r>
      <w:r w:rsidRPr="008B3C74">
        <w:t xml:space="preserve"> </w:t>
      </w:r>
      <w:r w:rsidRPr="008B3C74">
        <w:rPr>
          <w:sz w:val="16"/>
        </w:rPr>
        <w:t xml:space="preserve">(or 1 in 1000 per century). </w:t>
      </w:r>
      <w:r w:rsidRPr="008B3C74">
        <w:rPr>
          <w:rStyle w:val="StyleUnderline"/>
        </w:rPr>
        <w:t xml:space="preserve">This estimate places </w:t>
      </w:r>
      <w:r w:rsidRPr="008B3C74">
        <w:rPr>
          <w:sz w:val="16"/>
        </w:rPr>
        <w:t xml:space="preserve">natural </w:t>
      </w:r>
      <w:r w:rsidRPr="008B3C74">
        <w:rPr>
          <w:rStyle w:val="StyleUnderline"/>
        </w:rPr>
        <w:t xml:space="preserve">pandemics as the </w:t>
      </w:r>
      <w:r w:rsidRPr="008B3C74">
        <w:rPr>
          <w:sz w:val="16"/>
        </w:rPr>
        <w:t>single</w:t>
      </w:r>
      <w:r w:rsidRPr="008B3C74">
        <w:rPr>
          <w:rStyle w:val="StyleUnderline"/>
        </w:rPr>
        <w:t xml:space="preserve"> greatest risk among the </w:t>
      </w:r>
      <w:r w:rsidRPr="008B3C74">
        <w:rPr>
          <w:sz w:val="16"/>
        </w:rPr>
        <w:t xml:space="preserve">natural </w:t>
      </w:r>
      <w:r w:rsidRPr="008B3C74">
        <w:rPr>
          <w:rStyle w:val="StyleUnderline"/>
        </w:rPr>
        <w:t xml:space="preserve">existential risks </w:t>
      </w:r>
      <w:r w:rsidRPr="008B3C74">
        <w:rPr>
          <w:sz w:val="16"/>
        </w:rPr>
        <w:t>we consider to be the most dangerous.</w:t>
      </w:r>
    </w:p>
    <w:p w:rsidR="003A0AF5" w:rsidRPr="008B3C74" w:rsidRDefault="003A0AF5" w:rsidP="003A0AF5"/>
    <w:p w:rsidR="003A0AF5" w:rsidRPr="008B3C74" w:rsidRDefault="003A0AF5" w:rsidP="003A0AF5">
      <w:pPr>
        <w:pStyle w:val="Heading3"/>
      </w:pPr>
      <w:r w:rsidRPr="008B3C74">
        <w:lastRenderedPageBreak/>
        <w:t>Disease – Timeframe</w:t>
      </w:r>
    </w:p>
    <w:p w:rsidR="003A0AF5" w:rsidRPr="008B3C74" w:rsidRDefault="003A0AF5" w:rsidP="003A0AF5">
      <w:pPr>
        <w:pStyle w:val="Heading4"/>
      </w:pPr>
      <w:r w:rsidRPr="008B3C74">
        <w:t>Disease is the fastest, most probable route to extinction</w:t>
      </w:r>
    </w:p>
    <w:p w:rsidR="003A0AF5" w:rsidRPr="008B3C74" w:rsidRDefault="003A0AF5" w:rsidP="003A0AF5">
      <w:pPr>
        <w:rPr>
          <w:rStyle w:val="Style13ptBold"/>
          <w:b w:val="0"/>
        </w:rPr>
      </w:pPr>
      <w:r w:rsidRPr="008B3C74">
        <w:rPr>
          <w:rStyle w:val="Style13ptBold"/>
        </w:rPr>
        <w:t>Byrne 9</w:t>
      </w:r>
      <w:r w:rsidRPr="008B3C74">
        <w:rPr>
          <w:rStyle w:val="Style13ptBold"/>
          <w:b w:val="0"/>
        </w:rPr>
        <w:t xml:space="preserve"> (Mark, “On Human Survival: By Means of Reason and Common Sense On Human Survival: By Means of Reason and Common Sense”, p. 16)</w:t>
      </w:r>
    </w:p>
    <w:p w:rsidR="003A0AF5" w:rsidRPr="008B3C74" w:rsidRDefault="003A0AF5" w:rsidP="003A0AF5">
      <w:r w:rsidRPr="008B3C74">
        <w:rPr>
          <w:sz w:val="16"/>
        </w:rPr>
        <w:t>According to The World Health Report 2007, "</w:t>
      </w:r>
      <w:r w:rsidRPr="008B3C74">
        <w:rPr>
          <w:rStyle w:val="StyleUnderline"/>
        </w:rPr>
        <w:t>infectious diseases are now spreading</w:t>
      </w:r>
      <w:r w:rsidRPr="008B3C74">
        <w:t xml:space="preserve"> </w:t>
      </w:r>
      <w:r w:rsidRPr="008B3C74">
        <w:rPr>
          <w:sz w:val="16"/>
        </w:rPr>
        <w:t>geographica</w:t>
      </w:r>
      <w:r w:rsidRPr="008B3C74">
        <w:rPr>
          <w:sz w:val="10"/>
        </w:rPr>
        <w:t>ll</w:t>
      </w:r>
      <w:r w:rsidRPr="008B3C74">
        <w:rPr>
          <w:sz w:val="16"/>
        </w:rPr>
        <w:t>y</w:t>
      </w:r>
      <w:r w:rsidRPr="008B3C74">
        <w:t xml:space="preserve"> </w:t>
      </w:r>
      <w:r w:rsidRPr="008B3C74">
        <w:rPr>
          <w:rStyle w:val="StyleUnderline"/>
        </w:rPr>
        <w:t xml:space="preserve">much faster </w:t>
      </w:r>
      <w:r w:rsidRPr="008B3C74">
        <w:rPr>
          <w:sz w:val="16"/>
        </w:rPr>
        <w:t xml:space="preserve">than at any time in history.'"' We live in an age where </w:t>
      </w:r>
      <w:r w:rsidRPr="008B3C74">
        <w:rPr>
          <w:rStyle w:val="StyleUnderline"/>
        </w:rPr>
        <w:t>we travel more efficiently</w:t>
      </w:r>
      <w:r w:rsidRPr="008B3C74">
        <w:t xml:space="preserve"> </w:t>
      </w:r>
      <w:r w:rsidRPr="008B3C74">
        <w:rPr>
          <w:sz w:val="16"/>
        </w:rPr>
        <w:t>and frequently to further reaches of the Earth. We come in contact with more diverse cultures, ones that one hundred years ago we could only read about in books.</w:t>
      </w:r>
      <w:r w:rsidRPr="008B3C74">
        <w:t xml:space="preserve"> </w:t>
      </w:r>
      <w:r w:rsidRPr="008B3C74">
        <w:rPr>
          <w:rStyle w:val="StyleUnderline"/>
        </w:rPr>
        <w:t>Thus, a disease can be spread to all parts of the planet with tremendous rapidity</w:t>
      </w:r>
      <w:r w:rsidRPr="008B3C74">
        <w:t xml:space="preserve">. </w:t>
      </w:r>
      <w:r w:rsidRPr="008B3C74">
        <w:rPr>
          <w:sz w:val="16"/>
        </w:rPr>
        <w:t xml:space="preserve">The importance of </w:t>
      </w:r>
      <w:r w:rsidRPr="008B3C74">
        <w:rPr>
          <w:rStyle w:val="StyleUnderline"/>
        </w:rPr>
        <w:t>our need to closely monitor infectious disease is of the utmost</w:t>
      </w:r>
      <w:r w:rsidRPr="008B3C74">
        <w:t xml:space="preserve">, </w:t>
      </w:r>
      <w:r w:rsidRPr="008B3C74">
        <w:rPr>
          <w:sz w:val="16"/>
        </w:rPr>
        <w:t xml:space="preserve">as it appears a </w:t>
      </w:r>
      <w:r w:rsidRPr="008B3C74">
        <w:rPr>
          <w:rStyle w:val="StyleUnderline"/>
        </w:rPr>
        <w:t>global pandemic is one of the most probable threats to our survival</w:t>
      </w:r>
      <w:r w:rsidRPr="008B3C74">
        <w:t xml:space="preserve">. </w:t>
      </w:r>
    </w:p>
    <w:p w:rsidR="003A0AF5" w:rsidRPr="008B3C74" w:rsidRDefault="003A0AF5" w:rsidP="003A0AF5">
      <w:pPr>
        <w:pStyle w:val="Heading4"/>
      </w:pPr>
      <w:r w:rsidRPr="008B3C74">
        <w:t>Only takes months</w:t>
      </w:r>
    </w:p>
    <w:p w:rsidR="003A0AF5" w:rsidRPr="008B3C74" w:rsidRDefault="003A0AF5" w:rsidP="003A0AF5">
      <w:pPr>
        <w:rPr>
          <w:rStyle w:val="Style13ptBold"/>
          <w:b w:val="0"/>
        </w:rPr>
      </w:pPr>
      <w:r w:rsidRPr="008B3C74">
        <w:rPr>
          <w:rStyle w:val="Style13ptBold"/>
        </w:rPr>
        <w:t>Newitz 14</w:t>
      </w:r>
      <w:r w:rsidRPr="008B3C74">
        <w:rPr>
          <w:rStyle w:val="Style13ptBold"/>
          <w:b w:val="0"/>
        </w:rPr>
        <w:t xml:space="preserve"> </w:t>
      </w:r>
      <w:r w:rsidRPr="008B3C74">
        <w:rPr>
          <w:rStyle w:val="Style13ptBold"/>
          <w:b w:val="0"/>
          <w:sz w:val="18"/>
        </w:rPr>
        <w:t>(7/3, Annalee, staff @ Gizmodo, “7 Global Apocalypse Scenarios That Might Really Happen”, http://io9.gizmodo.com/7-global-apocalypse-scenarios-that-might-really-happen-1599781413)</w:t>
      </w:r>
    </w:p>
    <w:p w:rsidR="003A0AF5" w:rsidRPr="008B3C74" w:rsidRDefault="003A0AF5" w:rsidP="003A0AF5">
      <w:r w:rsidRPr="008B3C74">
        <w:rPr>
          <w:sz w:val="16"/>
        </w:rPr>
        <w:t xml:space="preserve">There's nothing that a pandemic disease loves more than city life, with lots of life forms squashed into close quarters with each other, hopefully without much sanitation. And the </w:t>
      </w:r>
      <w:r w:rsidRPr="008B3C74">
        <w:rPr>
          <w:rStyle w:val="StyleUnderline"/>
        </w:rPr>
        <w:t>time is ripe for a deadly global pandemic, because</w:t>
      </w:r>
      <w:r w:rsidRPr="008B3C74">
        <w:t xml:space="preserve"> half of </w:t>
      </w:r>
      <w:r w:rsidRPr="008B3C74">
        <w:rPr>
          <w:rStyle w:val="StyleUnderline"/>
        </w:rPr>
        <w:t>Homo sapiens live</w:t>
      </w:r>
      <w:r w:rsidRPr="008B3C74">
        <w:t xml:space="preserve">s </w:t>
      </w:r>
      <w:r w:rsidRPr="008B3C74">
        <w:rPr>
          <w:rStyle w:val="StyleUnderline"/>
        </w:rPr>
        <w:t>in cities — plus</w:t>
      </w:r>
      <w:r w:rsidRPr="008B3C74">
        <w:t xml:space="preserve">, </w:t>
      </w:r>
      <w:r w:rsidRPr="008B3C74">
        <w:rPr>
          <w:rStyle w:val="StyleUnderline"/>
        </w:rPr>
        <w:t>we have air</w:t>
      </w:r>
      <w:r w:rsidRPr="008B3C74">
        <w:t xml:space="preserve">line </w:t>
      </w:r>
      <w:r w:rsidRPr="008B3C74">
        <w:rPr>
          <w:rStyle w:val="StyleUnderline"/>
        </w:rPr>
        <w:t>travel, so we can ship the</w:t>
      </w:r>
      <w:r w:rsidRPr="008B3C74">
        <w:t xml:space="preserve"> </w:t>
      </w:r>
      <w:r w:rsidRPr="008B3C74">
        <w:rPr>
          <w:sz w:val="16"/>
        </w:rPr>
        <w:t>pandemic</w:t>
      </w:r>
      <w:r w:rsidRPr="008B3C74">
        <w:t xml:space="preserve"> </w:t>
      </w:r>
      <w:r w:rsidRPr="008B3C74">
        <w:rPr>
          <w:rStyle w:val="StyleUnderline"/>
        </w:rPr>
        <w:t>disease</w:t>
      </w:r>
      <w:r w:rsidRPr="008B3C74">
        <w:t xml:space="preserve"> </w:t>
      </w:r>
      <w:r w:rsidRPr="008B3C74">
        <w:rPr>
          <w:sz w:val="16"/>
        </w:rPr>
        <w:t xml:space="preserve">around the globe </w:t>
      </w:r>
      <w:r w:rsidRPr="008B3C74">
        <w:rPr>
          <w:rStyle w:val="StyleUnderline"/>
        </w:rPr>
        <w:t>in less than 24 hours</w:t>
      </w:r>
      <w:r w:rsidRPr="008B3C74">
        <w:t xml:space="preserve">. </w:t>
      </w:r>
      <w:r w:rsidRPr="008B3C74">
        <w:rPr>
          <w:sz w:val="16"/>
        </w:rPr>
        <w:t>If the disease is virulent enough</w:t>
      </w:r>
      <w:r w:rsidRPr="008B3C74">
        <w:t xml:space="preserve">, </w:t>
      </w:r>
      <w:r w:rsidRPr="008B3C74">
        <w:rPr>
          <w:rStyle w:val="StyleUnderline"/>
        </w:rPr>
        <w:t xml:space="preserve">humanity could be wiped out in </w:t>
      </w:r>
      <w:r w:rsidRPr="008B3C74">
        <w:t xml:space="preserve">a matter of </w:t>
      </w:r>
      <w:r w:rsidRPr="008B3C74">
        <w:rPr>
          <w:rStyle w:val="StyleUnderline"/>
        </w:rPr>
        <w:t>months.</w:t>
      </w:r>
    </w:p>
    <w:p w:rsidR="003A0AF5" w:rsidRPr="008B3C74" w:rsidRDefault="003A0AF5" w:rsidP="003A0AF5">
      <w:pPr>
        <w:pStyle w:val="Heading3"/>
      </w:pPr>
      <w:r w:rsidRPr="008B3C74">
        <w:lastRenderedPageBreak/>
        <w:t>Disease – Probability</w:t>
      </w:r>
    </w:p>
    <w:p w:rsidR="003A0AF5" w:rsidRPr="008B3C74" w:rsidRDefault="003A0AF5" w:rsidP="003A0AF5">
      <w:pPr>
        <w:pStyle w:val="Heading4"/>
      </w:pPr>
      <w:r w:rsidRPr="008B3C74">
        <w:t>We outweigh on probability – 10 million deaths ensured from pandemics</w:t>
      </w:r>
    </w:p>
    <w:p w:rsidR="003A0AF5" w:rsidRPr="008B3C74" w:rsidRDefault="003A0AF5" w:rsidP="003A0AF5">
      <w:pPr>
        <w:rPr>
          <w:rStyle w:val="Style13ptBold"/>
          <w:b w:val="0"/>
        </w:rPr>
      </w:pPr>
      <w:r w:rsidRPr="008B3C74">
        <w:rPr>
          <w:rStyle w:val="Style13ptBold"/>
        </w:rPr>
        <w:t>Daschle &amp; Klain 4/26</w:t>
      </w:r>
      <w:r w:rsidRPr="008B3C74">
        <w:rPr>
          <w:rStyle w:val="Style13ptBold"/>
          <w:b w:val="0"/>
        </w:rPr>
        <w:t xml:space="preserve"> </w:t>
      </w:r>
      <w:r w:rsidRPr="008B3C74">
        <w:rPr>
          <w:rStyle w:val="Style13ptBold"/>
          <w:b w:val="0"/>
          <w:sz w:val="16"/>
        </w:rPr>
        <w:t>(Tom &amp; Ron, former Congressman &amp; White House Ebola Response Coordinator in 2014-15, “Daschle and Klain: We're not ready for next Zika virus”, http://www.usatoday.com/story/opinion/2016/04/26/zika-ebola-anthrax-biothreats-preparedness-daschle-klain/83548560/)</w:t>
      </w:r>
    </w:p>
    <w:p w:rsidR="003A0AF5" w:rsidRPr="008B3C74" w:rsidRDefault="003A0AF5" w:rsidP="003A0AF5">
      <w:pPr>
        <w:rPr>
          <w:b/>
          <w:u w:val="single"/>
        </w:rPr>
      </w:pPr>
      <w:r w:rsidRPr="008B3C74">
        <w:rPr>
          <w:b/>
          <w:u w:val="single"/>
        </w:rPr>
        <w:t>In the aftermath of the anthrax</w:t>
      </w:r>
      <w:r w:rsidRPr="008B3C74">
        <w:t xml:space="preserve"> attacks of 2001, the Ebola outbreak of 2014 </w:t>
      </w:r>
      <w:r w:rsidRPr="008B3C74">
        <w:rPr>
          <w:b/>
          <w:u w:val="single"/>
        </w:rPr>
        <w:t>and now Zika, it is no longer a question of if but when the next biosecurity threat will occur.</w:t>
      </w:r>
      <w:r w:rsidRPr="008B3C74">
        <w:t xml:space="preserve">  In fact, </w:t>
      </w:r>
      <w:r w:rsidRPr="008B3C74">
        <w:rPr>
          <w:b/>
          <w:u w:val="single"/>
        </w:rPr>
        <w:t>experts believe a pandemic, not nuclear terrorism or climate change, is most likely to cause 10 million or more deaths in a single event.</w:t>
      </w:r>
    </w:p>
    <w:p w:rsidR="003A0AF5" w:rsidRPr="008B3C74" w:rsidRDefault="003A0AF5" w:rsidP="003A0AF5">
      <w:pPr>
        <w:pStyle w:val="Heading3"/>
      </w:pPr>
      <w:r w:rsidRPr="008B3C74">
        <w:lastRenderedPageBreak/>
        <w:t>Disease – Brink Now</w:t>
      </w:r>
    </w:p>
    <w:p w:rsidR="003A0AF5" w:rsidRPr="008B3C74" w:rsidRDefault="003A0AF5" w:rsidP="003A0AF5">
      <w:pPr>
        <w:pStyle w:val="Heading4"/>
      </w:pPr>
      <w:r w:rsidRPr="008B3C74">
        <w:t>We’re on the brink of an epidemic – Only funding stops the disease from spreading</w:t>
      </w:r>
    </w:p>
    <w:p w:rsidR="003A0AF5" w:rsidRPr="008B3C74" w:rsidRDefault="003A0AF5" w:rsidP="003A0AF5">
      <w:pPr>
        <w:rPr>
          <w:rStyle w:val="Style13ptBold"/>
          <w:b w:val="0"/>
        </w:rPr>
      </w:pPr>
      <w:r w:rsidRPr="008B3C74">
        <w:rPr>
          <w:rStyle w:val="Style13ptBold"/>
        </w:rPr>
        <w:t>Doggett 6/12</w:t>
      </w:r>
      <w:r w:rsidRPr="008B3C74">
        <w:rPr>
          <w:rStyle w:val="Style13ptBold"/>
          <w:b w:val="0"/>
        </w:rPr>
        <w:t xml:space="preserve"> </w:t>
      </w:r>
      <w:r w:rsidRPr="008B3C74">
        <w:rPr>
          <w:rStyle w:val="Style13ptBold"/>
          <w:b w:val="0"/>
          <w:sz w:val="18"/>
        </w:rPr>
        <w:t>(Lloyd, D-TX, U.S. Senate, “Fighting the Zika virus – federal funding delays are intolerable”, http://laprensasa.com/news/editorials/fighting-zika-virus-federal-funding-delays-intolerable/)</w:t>
      </w:r>
    </w:p>
    <w:p w:rsidR="003A0AF5" w:rsidRPr="008B3C74" w:rsidRDefault="003A0AF5" w:rsidP="003A0AF5">
      <w:pPr>
        <w:rPr>
          <w:b/>
          <w:sz w:val="24"/>
          <w:szCs w:val="24"/>
          <w:u w:val="single"/>
        </w:rPr>
      </w:pPr>
      <w:r w:rsidRPr="008B3C74">
        <w:rPr>
          <w:b/>
          <w:sz w:val="24"/>
          <w:szCs w:val="24"/>
          <w:u w:val="single"/>
        </w:rPr>
        <w:t>Many public health experts warn that we are on the cusp of an epidemic</w:t>
      </w:r>
      <w:r w:rsidRPr="008B3C74">
        <w:rPr>
          <w:sz w:val="16"/>
        </w:rPr>
        <w:t xml:space="preserve"> in the U.S. Mike Merchant, a Texas A&amp;M insect specialist, said that “</w:t>
      </w:r>
      <w:r w:rsidRPr="008B3C74">
        <w:rPr>
          <w:b/>
          <w:sz w:val="24"/>
          <w:szCs w:val="24"/>
          <w:u w:val="single"/>
        </w:rPr>
        <w:t>the clock is ticking</w:t>
      </w:r>
      <w:r w:rsidRPr="008B3C74">
        <w:rPr>
          <w:sz w:val="16"/>
        </w:rPr>
        <w:t xml:space="preserve"> right now” </w:t>
      </w:r>
      <w:r w:rsidRPr="008B3C74">
        <w:rPr>
          <w:b/>
          <w:sz w:val="24"/>
          <w:szCs w:val="24"/>
          <w:u w:val="single"/>
        </w:rPr>
        <w:t>as mosquitos start breeding and biting in the hotter</w:t>
      </w:r>
      <w:r w:rsidRPr="008B3C74">
        <w:rPr>
          <w:sz w:val="16"/>
        </w:rPr>
        <w:t xml:space="preserve">, warmer and wetter </w:t>
      </w:r>
      <w:r w:rsidRPr="008B3C74">
        <w:rPr>
          <w:b/>
          <w:sz w:val="24"/>
          <w:szCs w:val="24"/>
          <w:u w:val="single"/>
        </w:rPr>
        <w:t>weather</w:t>
      </w:r>
      <w:r w:rsidRPr="008B3C74">
        <w:rPr>
          <w:sz w:val="16"/>
        </w:rPr>
        <w:t xml:space="preserve">. According to experts, </w:t>
      </w:r>
      <w:r w:rsidRPr="008B3C74">
        <w:rPr>
          <w:b/>
          <w:sz w:val="24"/>
          <w:szCs w:val="24"/>
          <w:u w:val="single"/>
        </w:rPr>
        <w:t>it’s no longer a question of if the virus will come, but when.</w:t>
      </w:r>
      <w:r w:rsidRPr="008B3C74">
        <w:rPr>
          <w:sz w:val="16"/>
        </w:rPr>
        <w:t xml:space="preserve"> We should not panic, but </w:t>
      </w:r>
      <w:r w:rsidRPr="008B3C74">
        <w:rPr>
          <w:b/>
          <w:sz w:val="24"/>
          <w:szCs w:val="24"/>
          <w:u w:val="single"/>
        </w:rPr>
        <w:t>we must prepare</w:t>
      </w:r>
      <w:r w:rsidRPr="008B3C74">
        <w:rPr>
          <w:sz w:val="16"/>
        </w:rPr>
        <w:t xml:space="preserve">. Despite warnings from the Centers for Disease Control and Prevention (CDC), Republicans in Congress have shown a stunning amount of indifference toward this looming public health crisis. I spoke on the House floor in support of full funding of the CDC’s plan, yet my colleagues in the majority passed a bill that provides one out of every five dollars the CDC needs. When federal funding wasn’t promptly delivered, the CDC was forced to take money out of Ebola response and state emergency preparedness funds. Concerned for our community, I spoke directly with CDC Director Dr. Tom Frieden to learn how this reduced funding would affect plans to protect us from Zika. He warned that </w:t>
      </w:r>
      <w:r w:rsidRPr="008B3C74">
        <w:rPr>
          <w:b/>
          <w:sz w:val="24"/>
          <w:szCs w:val="24"/>
          <w:u w:val="single"/>
        </w:rPr>
        <w:t>without proper funding, we lose the ability to effectively monitor people infected with Zika and control the mosquitos around them, putting their neighbors at risk.</w:t>
      </w:r>
    </w:p>
    <w:p w:rsidR="008C230F" w:rsidRPr="008B3C74" w:rsidRDefault="008C230F" w:rsidP="008C230F">
      <w:pPr>
        <w:pStyle w:val="Heading4"/>
      </w:pPr>
      <w:r w:rsidRPr="008B3C74">
        <w:t>Epidemic risk grows daily</w:t>
      </w:r>
    </w:p>
    <w:p w:rsidR="008C230F" w:rsidRPr="008B3C74" w:rsidRDefault="008C230F" w:rsidP="008C230F">
      <w:pPr>
        <w:rPr>
          <w:rStyle w:val="Style13ptBold"/>
          <w:b w:val="0"/>
        </w:rPr>
      </w:pPr>
      <w:r w:rsidRPr="008B3C74">
        <w:rPr>
          <w:rStyle w:val="Style13ptBold"/>
        </w:rPr>
        <w:t>King 6/13</w:t>
      </w:r>
      <w:r w:rsidRPr="008B3C74">
        <w:rPr>
          <w:rStyle w:val="Style13ptBold"/>
          <w:b w:val="0"/>
        </w:rPr>
        <w:t xml:space="preserve"> </w:t>
      </w:r>
      <w:r w:rsidRPr="008B3C74">
        <w:rPr>
          <w:rStyle w:val="Style13ptBold"/>
          <w:b w:val="0"/>
          <w:sz w:val="20"/>
        </w:rPr>
        <w:t>(Ledyard, staff @ Tallahassee Democrat, “Talks on a Zika bill to start in coming days”, http://www.tallahassee.com/story/news/2016/06/13/talks-zika-bill-start-coming-days/85818908/)</w:t>
      </w:r>
    </w:p>
    <w:p w:rsidR="008C230F" w:rsidRPr="008B3C74" w:rsidRDefault="008C230F" w:rsidP="008C230F">
      <w:pPr>
        <w:rPr>
          <w:b/>
          <w:sz w:val="24"/>
          <w:szCs w:val="24"/>
          <w:u w:val="single"/>
        </w:rPr>
      </w:pPr>
      <w:r w:rsidRPr="008B3C74">
        <w:rPr>
          <w:b/>
          <w:sz w:val="24"/>
          <w:szCs w:val="24"/>
          <w:u w:val="single"/>
        </w:rPr>
        <w:t>Florida leads the</w:t>
      </w:r>
      <w:r w:rsidRPr="008B3C74">
        <w:t xml:space="preserve"> continental </w:t>
      </w:r>
      <w:r w:rsidRPr="008B3C74">
        <w:rPr>
          <w:b/>
          <w:sz w:val="24"/>
          <w:szCs w:val="24"/>
          <w:u w:val="single"/>
        </w:rPr>
        <w:t>United States – by far – in Zika cases</w:t>
      </w:r>
      <w:r w:rsidRPr="008B3C74">
        <w:t xml:space="preserve">. The 175 reported so far spread among 20 counties (including three new cases Friday) means roughly one of every four people diagnosed with Zika on the mainland lives in the Sunshine State. And </w:t>
      </w:r>
      <w:r w:rsidRPr="008B3C74">
        <w:rPr>
          <w:b/>
          <w:sz w:val="24"/>
          <w:szCs w:val="24"/>
          <w:u w:val="single"/>
        </w:rPr>
        <w:t>with warm, humid weather beginning to smother the Gulf Coast and South Atlantic, experts say the threat of a potential epidemic grows every day.</w:t>
      </w:r>
    </w:p>
    <w:p w:rsidR="008C230F" w:rsidRPr="008B3C74" w:rsidRDefault="008C230F" w:rsidP="008C230F">
      <w:pPr>
        <w:pStyle w:val="Heading4"/>
      </w:pPr>
      <w:r w:rsidRPr="008B3C74">
        <w:t>Delays cause epidemics – Every day matters</w:t>
      </w:r>
    </w:p>
    <w:p w:rsidR="008C230F" w:rsidRPr="008B3C74" w:rsidRDefault="008C230F" w:rsidP="008C230F">
      <w:pPr>
        <w:rPr>
          <w:rStyle w:val="Style13ptBold"/>
          <w:b w:val="0"/>
        </w:rPr>
      </w:pPr>
      <w:r w:rsidRPr="008B3C74">
        <w:rPr>
          <w:rStyle w:val="Style13ptBold"/>
        </w:rPr>
        <w:t>AP 6/13</w:t>
      </w:r>
      <w:r w:rsidRPr="008B3C74">
        <w:rPr>
          <w:rStyle w:val="Style13ptBold"/>
          <w:b w:val="0"/>
        </w:rPr>
        <w:t xml:space="preserve"> </w:t>
      </w:r>
      <w:r w:rsidRPr="008B3C74">
        <w:rPr>
          <w:rStyle w:val="Style13ptBold"/>
          <w:b w:val="0"/>
          <w:sz w:val="16"/>
        </w:rPr>
        <w:t>(Associated Press, “CDC director: Funding delay hurts fight against Zika”, http://auburnpub.com/ap/lifestyles/cdc-director-funding-delay-hurts-fight-against-zika/article_dbb69259-658e-5dec-8e89-76e3c4e6ce94.html)</w:t>
      </w:r>
    </w:p>
    <w:p w:rsidR="008C230F" w:rsidRPr="008B3C74" w:rsidRDefault="008C230F" w:rsidP="008C230F">
      <w:r w:rsidRPr="008B3C74">
        <w:rPr>
          <w:b/>
          <w:sz w:val="24"/>
          <w:szCs w:val="24"/>
          <w:u w:val="single"/>
        </w:rPr>
        <w:t>Epidemics can spread in days and weeks and the sooner that Congress acts on Zika funding the better</w:t>
      </w:r>
      <w:r w:rsidRPr="008B3C74">
        <w:t>, a top U.S health official said on Thursday. "</w:t>
      </w:r>
      <w:r w:rsidRPr="008B3C74">
        <w:rPr>
          <w:b/>
          <w:sz w:val="24"/>
          <w:szCs w:val="24"/>
          <w:u w:val="single"/>
        </w:rPr>
        <w:t>We really need to make sure that Congress acts quickly,"</w:t>
      </w:r>
      <w:r w:rsidRPr="008B3C74">
        <w:t xml:space="preserve"> Dr. Thomas Frieden, director of the Centers for Disease Control and Prevention, said. "</w:t>
      </w:r>
      <w:r w:rsidRPr="008B3C74">
        <w:rPr>
          <w:b/>
          <w:sz w:val="24"/>
          <w:szCs w:val="24"/>
          <w:u w:val="single"/>
        </w:rPr>
        <w:t>Give us the money so we can work with American women and children and families to monitor the effects of Zika, so we can do a better job at killing mosquitoes to protect American women, and so we can develop better tools to diagnose Zika, to control mosquitoes and</w:t>
      </w:r>
      <w:r w:rsidRPr="008B3C74">
        <w:t xml:space="preserve"> ultimately, with NIH in the lead, </w:t>
      </w:r>
      <w:r w:rsidRPr="008B3C74">
        <w:rPr>
          <w:b/>
          <w:sz w:val="24"/>
          <w:szCs w:val="24"/>
          <w:u w:val="single"/>
        </w:rPr>
        <w:t>to find a vaccine</w:t>
      </w:r>
      <w:r w:rsidRPr="008B3C74">
        <w:t xml:space="preserve"> to protect women," he said during an appearance in Atlanta.</w:t>
      </w:r>
    </w:p>
    <w:p w:rsidR="008C230F" w:rsidRPr="008B3C74" w:rsidRDefault="008C230F" w:rsidP="008C230F">
      <w:pPr>
        <w:pStyle w:val="Heading4"/>
      </w:pPr>
      <w:r w:rsidRPr="008B3C74">
        <w:t>Each day is key</w:t>
      </w:r>
    </w:p>
    <w:p w:rsidR="008C230F" w:rsidRPr="008B3C74" w:rsidRDefault="008C230F" w:rsidP="008C230F">
      <w:pPr>
        <w:rPr>
          <w:rStyle w:val="Style13ptBold"/>
          <w:b w:val="0"/>
        </w:rPr>
      </w:pPr>
      <w:r w:rsidRPr="008B3C74">
        <w:rPr>
          <w:rStyle w:val="Style13ptBold"/>
        </w:rPr>
        <w:t>Columbus Dispatch 6/12</w:t>
      </w:r>
      <w:r w:rsidRPr="008B3C74">
        <w:rPr>
          <w:rStyle w:val="Style13ptBold"/>
          <w:b w:val="0"/>
        </w:rPr>
        <w:t xml:space="preserve"> </w:t>
      </w:r>
      <w:r w:rsidRPr="008B3C74">
        <w:rPr>
          <w:rStyle w:val="Style13ptBold"/>
          <w:b w:val="0"/>
          <w:sz w:val="14"/>
        </w:rPr>
        <w:t>(“Editorials from around Ohio”, http://www.ccenterdispatch.com/news/state/article_07fca387-046f-58cf-8c3d-f74caa9e20e9.html)</w:t>
      </w:r>
    </w:p>
    <w:p w:rsidR="008C230F" w:rsidRPr="008B3C74" w:rsidRDefault="008C230F" w:rsidP="008C230F">
      <w:pPr>
        <w:rPr>
          <w:b/>
          <w:sz w:val="24"/>
          <w:szCs w:val="24"/>
          <w:u w:val="single"/>
        </w:rPr>
      </w:pPr>
      <w:r w:rsidRPr="008B3C74">
        <w:t xml:space="preserve">It's disappointing that congressional Republicans are holding up federal funding needed to stop the spread of the Zika virus. </w:t>
      </w:r>
      <w:r w:rsidRPr="008B3C74">
        <w:rPr>
          <w:b/>
          <w:sz w:val="24"/>
          <w:szCs w:val="24"/>
          <w:u w:val="single"/>
        </w:rPr>
        <w:t xml:space="preserve">Every day that passes without a full-on assault in the research lab and </w:t>
      </w:r>
      <w:r w:rsidRPr="008B3C74">
        <w:rPr>
          <w:b/>
          <w:sz w:val="24"/>
          <w:szCs w:val="24"/>
          <w:u w:val="single"/>
        </w:rPr>
        <w:lastRenderedPageBreak/>
        <w:t>with education allows a frightening health threat to grow</w:t>
      </w:r>
      <w:r w:rsidRPr="008B3C74">
        <w:t xml:space="preserve">. Just as federal response to the HIV/AIDS epidemic was slowed by an abdication of leadership, </w:t>
      </w:r>
      <w:r w:rsidRPr="008B3C74">
        <w:rPr>
          <w:b/>
          <w:sz w:val="24"/>
          <w:szCs w:val="24"/>
          <w:u w:val="single"/>
        </w:rPr>
        <w:t>political ideology is trumping public health with Zika funding.</w:t>
      </w:r>
      <w:r w:rsidRPr="008B3C74">
        <w:t xml:space="preserve"> </w:t>
      </w:r>
      <w:r w:rsidRPr="008B3C74">
        <w:rPr>
          <w:b/>
          <w:sz w:val="24"/>
          <w:szCs w:val="24"/>
          <w:u w:val="single"/>
        </w:rPr>
        <w:t>With 14 confirmed cases in Ohio</w:t>
      </w:r>
      <w:r w:rsidRPr="008B3C74">
        <w:t xml:space="preserve">, including one woman from central Ohio who tested positive in late May after a trip to the Dominican Republic, </w:t>
      </w:r>
      <w:r w:rsidRPr="008B3C74">
        <w:rPr>
          <w:b/>
          <w:sz w:val="24"/>
          <w:szCs w:val="24"/>
          <w:u w:val="single"/>
        </w:rPr>
        <w:t>there's no time to waste in combating</w:t>
      </w:r>
      <w:r w:rsidRPr="008B3C74">
        <w:t xml:space="preserve"> the mosquito-borne </w:t>
      </w:r>
      <w:r w:rsidRPr="008B3C74">
        <w:rPr>
          <w:b/>
          <w:sz w:val="24"/>
          <w:szCs w:val="24"/>
          <w:u w:val="single"/>
        </w:rPr>
        <w:t>virus</w:t>
      </w:r>
      <w:r w:rsidRPr="008B3C74">
        <w:t xml:space="preserve">... </w:t>
      </w:r>
      <w:r w:rsidRPr="008B3C74">
        <w:rPr>
          <w:b/>
          <w:sz w:val="24"/>
          <w:szCs w:val="24"/>
          <w:u w:val="single"/>
        </w:rPr>
        <w:t>It would cost much more to educate and provide medical care should thousands of babies be born with microcephaly</w:t>
      </w:r>
      <w:r w:rsidRPr="008B3C74">
        <w:t xml:space="preserve">, a birth defect linked to Zika that causes an abnormally small head and brain. For most people, Zika is a mere annoyance... But for women who are pregnant or hope to be, Zika is terrifying... </w:t>
      </w:r>
      <w:r w:rsidRPr="008B3C74">
        <w:rPr>
          <w:b/>
          <w:sz w:val="24"/>
          <w:szCs w:val="24"/>
          <w:u w:val="single"/>
        </w:rPr>
        <w:t>Congress should follow the guidance of public-health experts in allocating the proper amount of money and not allow partisanship and ideological budget differences to let Zika advance.</w:t>
      </w:r>
      <w:r w:rsidRPr="008B3C74">
        <w:t xml:space="preserve"> Congress can and should hold Obama accountable for properly spending the money. </w:t>
      </w:r>
      <w:r w:rsidRPr="008B3C74">
        <w:rPr>
          <w:b/>
          <w:sz w:val="24"/>
          <w:szCs w:val="24"/>
          <w:u w:val="single"/>
        </w:rPr>
        <w:t>But if Congress dithers, the public can and should hold its members accountable, too.</w:t>
      </w:r>
    </w:p>
    <w:p w:rsidR="008C230F" w:rsidRPr="008B3C74" w:rsidRDefault="008C230F" w:rsidP="003A0AF5">
      <w:pPr>
        <w:rPr>
          <w:b/>
          <w:sz w:val="24"/>
          <w:szCs w:val="24"/>
          <w:u w:val="single"/>
        </w:rPr>
      </w:pPr>
    </w:p>
    <w:p w:rsidR="008C230F" w:rsidRPr="008B3C74" w:rsidRDefault="008C230F" w:rsidP="008C230F">
      <w:pPr>
        <w:pStyle w:val="Heading3"/>
      </w:pPr>
      <w:r w:rsidRPr="008B3C74">
        <w:lastRenderedPageBreak/>
        <w:t>Disease – AT: No Zika Impact</w:t>
      </w:r>
    </w:p>
    <w:p w:rsidR="008C230F" w:rsidRPr="008B3C74" w:rsidRDefault="008C230F" w:rsidP="008C230F">
      <w:pPr>
        <w:pStyle w:val="Heading4"/>
      </w:pPr>
      <w:r w:rsidRPr="008B3C74">
        <w:t>Zika will infect millions</w:t>
      </w:r>
    </w:p>
    <w:p w:rsidR="008C230F" w:rsidRPr="008B3C74" w:rsidRDefault="008C230F" w:rsidP="008C230F">
      <w:pPr>
        <w:rPr>
          <w:rStyle w:val="Style13ptBold"/>
          <w:b w:val="0"/>
        </w:rPr>
      </w:pPr>
      <w:r w:rsidRPr="008B3C74">
        <w:rPr>
          <w:rStyle w:val="Style13ptBold"/>
        </w:rPr>
        <w:t>Messer 4/25</w:t>
      </w:r>
      <w:r w:rsidRPr="008B3C74">
        <w:rPr>
          <w:rStyle w:val="Style13ptBold"/>
          <w:b w:val="0"/>
        </w:rPr>
        <w:t xml:space="preserve"> </w:t>
      </w:r>
      <w:r w:rsidRPr="008B3C74">
        <w:rPr>
          <w:rStyle w:val="Style13ptBold"/>
          <w:b w:val="0"/>
          <w:sz w:val="14"/>
        </w:rPr>
        <w:t>(Luke, Rep. US House of Reps, “Let's stop Zika in its tracks”, http://www.greensburgdailynews.com/opinion/columns/let-s-stop-zika-in-its-tracks/article_05e3d167-f8ac-5aa7-bff9-70c3de98c970.html)</w:t>
      </w:r>
    </w:p>
    <w:p w:rsidR="008C230F" w:rsidRPr="008B3C74" w:rsidRDefault="008C230F" w:rsidP="008C230F">
      <w:r w:rsidRPr="008B3C74">
        <w:rPr>
          <w:b/>
          <w:u w:val="single"/>
        </w:rPr>
        <w:t>Zika</w:t>
      </w:r>
      <w:r w:rsidRPr="008B3C74">
        <w:t xml:space="preserve"> Virus </w:t>
      </w:r>
      <w:r w:rsidRPr="008B3C74">
        <w:rPr>
          <w:b/>
          <w:u w:val="single"/>
        </w:rPr>
        <w:t>is</w:t>
      </w:r>
      <w:r w:rsidRPr="008B3C74">
        <w:t xml:space="preserve"> “a bit </w:t>
      </w:r>
      <w:r w:rsidRPr="008B3C74">
        <w:rPr>
          <w:b/>
          <w:u w:val="single"/>
        </w:rPr>
        <w:t>scarier than we initially thought.”</w:t>
      </w:r>
      <w:r w:rsidRPr="008B3C74">
        <w:t xml:space="preserve"> That was the warning from a Centers for Diseases Control and Prevention spokesperson during a White House briefing this week. </w:t>
      </w:r>
      <w:r w:rsidRPr="008B3C74">
        <w:rPr>
          <w:b/>
          <w:u w:val="single"/>
        </w:rPr>
        <w:t>It was a pretty unsettling update</w:t>
      </w:r>
      <w:r w:rsidRPr="008B3C74">
        <w:t xml:space="preserve"> that made headlines across the country, and for good reason. </w:t>
      </w:r>
      <w:r w:rsidRPr="008B3C74">
        <w:rPr>
          <w:b/>
          <w:u w:val="single"/>
        </w:rPr>
        <w:t>The virus</w:t>
      </w:r>
      <w:r w:rsidRPr="008B3C74">
        <w:t xml:space="preserve">, which is typically spread by mosquitos, started to </w:t>
      </w:r>
      <w:r w:rsidRPr="008B3C74">
        <w:rPr>
          <w:b/>
          <w:u w:val="single"/>
        </w:rPr>
        <w:t>move quickly through Brazil</w:t>
      </w:r>
      <w:r w:rsidRPr="008B3C74">
        <w:t xml:space="preserve"> last May. Since then, thousands of people in dozens of countries have been infected by Zika, including residents of both Indiana and Ohio who contracted the virus overseas. In fact, </w:t>
      </w:r>
      <w:r w:rsidRPr="008B3C74">
        <w:rPr>
          <w:b/>
          <w:u w:val="single"/>
        </w:rPr>
        <w:t>the</w:t>
      </w:r>
      <w:r w:rsidRPr="008B3C74">
        <w:t xml:space="preserve"> </w:t>
      </w:r>
      <w:r w:rsidRPr="008B3C74">
        <w:rPr>
          <w:b/>
          <w:u w:val="single"/>
        </w:rPr>
        <w:t>W</w:t>
      </w:r>
      <w:r w:rsidRPr="008B3C74">
        <w:t xml:space="preserve">orld </w:t>
      </w:r>
      <w:r w:rsidRPr="008B3C74">
        <w:rPr>
          <w:b/>
          <w:u w:val="single"/>
        </w:rPr>
        <w:t>H</w:t>
      </w:r>
      <w:r w:rsidRPr="008B3C74">
        <w:t xml:space="preserve">ealth </w:t>
      </w:r>
      <w:r w:rsidRPr="008B3C74">
        <w:rPr>
          <w:b/>
          <w:u w:val="single"/>
        </w:rPr>
        <w:t>O</w:t>
      </w:r>
      <w:r w:rsidRPr="008B3C74">
        <w:t xml:space="preserve">rganization </w:t>
      </w:r>
      <w:r w:rsidRPr="008B3C74">
        <w:rPr>
          <w:b/>
          <w:u w:val="single"/>
        </w:rPr>
        <w:t>declared the Zika</w:t>
      </w:r>
      <w:r w:rsidRPr="008B3C74">
        <w:t xml:space="preserve"> virus </w:t>
      </w:r>
      <w:r w:rsidRPr="008B3C74">
        <w:rPr>
          <w:b/>
          <w:u w:val="single"/>
        </w:rPr>
        <w:t xml:space="preserve">a global health emergency that could infect more than 4 million people by the end of the year. </w:t>
      </w:r>
      <w:r w:rsidRPr="008B3C74">
        <w:t xml:space="preserve">And, right now, </w:t>
      </w:r>
      <w:r w:rsidRPr="008B3C74">
        <w:rPr>
          <w:b/>
          <w:u w:val="single"/>
        </w:rPr>
        <w:t>there are no known vaccines, treatments, or rapid diagnostic tests for the virus</w:t>
      </w:r>
      <w:r w:rsidRPr="008B3C74">
        <w:t>. That’s why Congress acted quickly this week to encourage researchers, scientists, and pharmaceutical companies to find a cure before Zika becomes a problem in the U.S.</w:t>
      </w:r>
    </w:p>
    <w:p w:rsidR="008C230F" w:rsidRPr="008B3C74" w:rsidRDefault="008C230F" w:rsidP="008C230F">
      <w:pPr>
        <w:pStyle w:val="Heading4"/>
      </w:pPr>
      <w:r w:rsidRPr="008B3C74">
        <w:t>Zika mutates</w:t>
      </w:r>
    </w:p>
    <w:p w:rsidR="008C230F" w:rsidRPr="008B3C74" w:rsidRDefault="008C230F" w:rsidP="008C230F">
      <w:pPr>
        <w:rPr>
          <w:rStyle w:val="Style13ptBold"/>
          <w:b w:val="0"/>
        </w:rPr>
      </w:pPr>
      <w:r w:rsidRPr="008B3C74">
        <w:rPr>
          <w:rStyle w:val="Style13ptBold"/>
        </w:rPr>
        <w:t>Balaconis 4/21</w:t>
      </w:r>
      <w:r w:rsidRPr="008B3C74">
        <w:rPr>
          <w:rStyle w:val="Style13ptBold"/>
          <w:b w:val="0"/>
        </w:rPr>
        <w:t xml:space="preserve"> </w:t>
      </w:r>
      <w:r w:rsidRPr="008B3C74">
        <w:rPr>
          <w:rStyle w:val="Style13ptBold"/>
          <w:b w:val="0"/>
          <w:sz w:val="18"/>
        </w:rPr>
        <w:t>(Zoe, staff @ Romper, “Why Zika Is Scarier Than You Think &amp; Precautions Are Necessary”, https://www.romper.com/p/why-zika-is-scarier-than-you-think-precautions-are-necessary-9368)</w:t>
      </w:r>
    </w:p>
    <w:p w:rsidR="008C230F" w:rsidRPr="008B3C74" w:rsidRDefault="008C230F" w:rsidP="008C230F">
      <w:pPr>
        <w:rPr>
          <w:b/>
          <w:u w:val="single"/>
        </w:rPr>
      </w:pPr>
      <w:r w:rsidRPr="008B3C74">
        <w:t xml:space="preserve">Currently, researchers are saying that mothers and their babies are most vulnerable during the first trimester because that is when organs develop, but babies have also been affected later in pregnancy. </w:t>
      </w:r>
      <w:r w:rsidRPr="008B3C74">
        <w:rPr>
          <w:b/>
          <w:u w:val="single"/>
        </w:rPr>
        <w:t>That 30 percent rate is incredibly scary, and explains</w:t>
      </w:r>
      <w:r w:rsidRPr="008B3C74">
        <w:t xml:space="preserve"> Brazil's — and </w:t>
      </w:r>
      <w:r w:rsidRPr="008B3C74">
        <w:rPr>
          <w:b/>
          <w:u w:val="single"/>
        </w:rPr>
        <w:t>other infected countries' — panic.</w:t>
      </w:r>
      <w:r w:rsidRPr="008B3C74">
        <w:t xml:space="preserve"> Part of </w:t>
      </w:r>
      <w:r w:rsidRPr="008B3C74">
        <w:rPr>
          <w:b/>
          <w:u w:val="single"/>
        </w:rPr>
        <w:t>the reason there are so many unknowns when it comes to Zika is that it is constantly changing.</w:t>
      </w:r>
      <w:r w:rsidRPr="008B3C74">
        <w:t xml:space="preserve"> According to TIME, </w:t>
      </w:r>
      <w:r w:rsidRPr="008B3C74">
        <w:rPr>
          <w:b/>
          <w:u w:val="single"/>
        </w:rPr>
        <w:t>it has multiple strains of variations and can mutate incredibly quickly, making it difficult to combat.</w:t>
      </w:r>
    </w:p>
    <w:p w:rsidR="008C230F" w:rsidRPr="008B3C74" w:rsidRDefault="008C230F" w:rsidP="008C230F">
      <w:pPr>
        <w:pStyle w:val="Heading4"/>
      </w:pPr>
      <w:r w:rsidRPr="008B3C74">
        <w:t>Mutations cause mass death quickly</w:t>
      </w:r>
    </w:p>
    <w:p w:rsidR="008C230F" w:rsidRPr="008B3C74" w:rsidRDefault="008C230F" w:rsidP="008C230F">
      <w:pPr>
        <w:rPr>
          <w:rStyle w:val="Style13ptBold"/>
          <w:b w:val="0"/>
        </w:rPr>
      </w:pPr>
      <w:r w:rsidRPr="008B3C74">
        <w:rPr>
          <w:rStyle w:val="Style13ptBold"/>
        </w:rPr>
        <w:t>DUJS 9</w:t>
      </w:r>
      <w:r w:rsidRPr="008B3C74">
        <w:rPr>
          <w:rStyle w:val="Style13ptBold"/>
          <w:b w:val="0"/>
        </w:rPr>
        <w:t xml:space="preserve"> </w:t>
      </w:r>
      <w:r w:rsidRPr="008B3C74">
        <w:rPr>
          <w:rStyle w:val="Style13ptBold"/>
          <w:b w:val="0"/>
          <w:sz w:val="18"/>
        </w:rPr>
        <w:t>(Dartmouth Undergraduate Jnl of Science, Spr, “Human Extinction: The Uncertainty of Our Fate”, http://dujs.dartmouth.edu/2009/05/human-extinction-the-uncertainty-of-our-fate/#.VyKIyjArJhE)</w:t>
      </w:r>
    </w:p>
    <w:p w:rsidR="008C230F" w:rsidRPr="008B3C74" w:rsidRDefault="008C230F" w:rsidP="008C230F">
      <w:r w:rsidRPr="008B3C74">
        <w:rPr>
          <w:sz w:val="16"/>
        </w:rPr>
        <w:t xml:space="preserve">However, </w:t>
      </w:r>
      <w:r w:rsidRPr="008B3C74">
        <w:rPr>
          <w:rStyle w:val="StyleUnderline"/>
        </w:rPr>
        <w:t>for more easily transmitted viruses</w:t>
      </w:r>
      <w:r w:rsidRPr="008B3C74">
        <w:t xml:space="preserve"> </w:t>
      </w:r>
      <w:r w:rsidRPr="008B3C74">
        <w:rPr>
          <w:sz w:val="16"/>
        </w:rPr>
        <w:t xml:space="preserve">such as influenza, the evolution of </w:t>
      </w:r>
      <w:r w:rsidRPr="008B3C74">
        <w:rPr>
          <w:rStyle w:val="StyleUnderline"/>
        </w:rPr>
        <w:t>new strains could prove far more consequential</w:t>
      </w:r>
      <w:r w:rsidRPr="008B3C74">
        <w:t xml:space="preserve">. </w:t>
      </w:r>
      <w:r w:rsidRPr="008B3C74">
        <w:rPr>
          <w:sz w:val="16"/>
        </w:rPr>
        <w:t xml:space="preserve">The simultaneous occurrence of </w:t>
      </w:r>
      <w:r w:rsidRPr="008B3C74">
        <w:rPr>
          <w:rStyle w:val="StyleUnderline"/>
        </w:rPr>
        <w:t>antigenic drift</w:t>
      </w:r>
      <w:r w:rsidRPr="008B3C74">
        <w:t xml:space="preserve"> </w:t>
      </w:r>
      <w:r w:rsidRPr="008B3C74">
        <w:rPr>
          <w:sz w:val="16"/>
        </w:rPr>
        <w:t xml:space="preserve">(point mutations that lead to new strains) </w:t>
      </w:r>
      <w:r w:rsidRPr="008B3C74">
        <w:rPr>
          <w:rStyle w:val="StyleUnderline"/>
        </w:rPr>
        <w:t>and antigenic shift</w:t>
      </w:r>
      <w:r w:rsidRPr="008B3C74">
        <w:t xml:space="preserve"> </w:t>
      </w:r>
      <w:r w:rsidRPr="008B3C74">
        <w:rPr>
          <w:sz w:val="16"/>
        </w:rPr>
        <w:t xml:space="preserve">(the inter-species transfer of disease) in the influenza virus </w:t>
      </w:r>
      <w:r w:rsidRPr="008B3C74">
        <w:rPr>
          <w:rStyle w:val="StyleUnderline"/>
        </w:rPr>
        <w:t>could produce a new version</w:t>
      </w:r>
      <w:r w:rsidRPr="008B3C74">
        <w:t xml:space="preserve"> </w:t>
      </w:r>
      <w:r w:rsidRPr="008B3C74">
        <w:rPr>
          <w:sz w:val="16"/>
        </w:rPr>
        <w:t xml:space="preserve">of influenza </w:t>
      </w:r>
      <w:r w:rsidRPr="008B3C74">
        <w:rPr>
          <w:rStyle w:val="StyleUnderline"/>
        </w:rPr>
        <w:t>for which scientists may not immediately find a cure</w:t>
      </w:r>
      <w:r w:rsidRPr="008B3C74">
        <w:t xml:space="preserve">. </w:t>
      </w:r>
      <w:r w:rsidRPr="008B3C74">
        <w:rPr>
          <w:sz w:val="16"/>
        </w:rPr>
        <w:t xml:space="preserve">Since influenza can spread quickly, </w:t>
      </w:r>
      <w:r w:rsidRPr="008B3C74">
        <w:rPr>
          <w:rStyle w:val="StyleUnderline"/>
        </w:rPr>
        <w:t>this lag time could potentially lead to a “global</w:t>
      </w:r>
      <w:r w:rsidRPr="008B3C74">
        <w:t xml:space="preserve"> </w:t>
      </w:r>
      <w:r w:rsidRPr="008B3C74">
        <w:rPr>
          <w:sz w:val="16"/>
        </w:rPr>
        <w:t>influenza</w:t>
      </w:r>
      <w:r w:rsidRPr="008B3C74">
        <w:t xml:space="preserve"> </w:t>
      </w:r>
      <w:r w:rsidRPr="008B3C74">
        <w:rPr>
          <w:rStyle w:val="StyleUnderline"/>
        </w:rPr>
        <w:t>pandemic</w:t>
      </w:r>
      <w:r w:rsidRPr="008B3C74">
        <w:t xml:space="preserve">,” </w:t>
      </w:r>
      <w:r w:rsidRPr="008B3C74">
        <w:rPr>
          <w:sz w:val="16"/>
        </w:rPr>
        <w:t xml:space="preserve">according to the Centers for Disease Control and Prevention (9). The most recent scare of this variety came in 1918 when bird flu managed to kill over 50 million people around the world in what is sometimes referred to as the Spanish flu pandemic. Perhaps even more frightening is the fact that </w:t>
      </w:r>
      <w:r w:rsidRPr="008B3C74">
        <w:rPr>
          <w:rStyle w:val="StyleUnderline"/>
        </w:rPr>
        <w:t xml:space="preserve">only 25 mutations were required to convert the original </w:t>
      </w:r>
      <w:r w:rsidRPr="008B3C74">
        <w:rPr>
          <w:sz w:val="16"/>
        </w:rPr>
        <w:t xml:space="preserve">viral </w:t>
      </w:r>
      <w:r w:rsidRPr="008B3C74">
        <w:rPr>
          <w:rStyle w:val="StyleUnderline"/>
        </w:rPr>
        <w:t>strain</w:t>
      </w:r>
      <w:r w:rsidRPr="008B3C74">
        <w:t xml:space="preserve"> </w:t>
      </w:r>
      <w:r w:rsidRPr="008B3C74">
        <w:rPr>
          <w:sz w:val="16"/>
        </w:rPr>
        <w:t>— which could only infect birds —</w:t>
      </w:r>
      <w:r w:rsidRPr="008B3C74">
        <w:t xml:space="preserve"> </w:t>
      </w:r>
      <w:r w:rsidRPr="008B3C74">
        <w:rPr>
          <w:rStyle w:val="StyleUnderline"/>
        </w:rPr>
        <w:t>into a human-viable strain</w:t>
      </w:r>
      <w:r w:rsidRPr="008B3C74">
        <w:t xml:space="preserve"> .</w:t>
      </w:r>
    </w:p>
    <w:p w:rsidR="008C230F" w:rsidRPr="008B3C74" w:rsidRDefault="008C230F" w:rsidP="008C230F">
      <w:pPr>
        <w:pStyle w:val="Heading4"/>
      </w:pPr>
      <w:r w:rsidRPr="008B3C74">
        <w:t>Transmission is rapid; funding is key</w:t>
      </w:r>
    </w:p>
    <w:p w:rsidR="008C230F" w:rsidRPr="008B3C74" w:rsidRDefault="008C230F" w:rsidP="008C230F">
      <w:pPr>
        <w:rPr>
          <w:rStyle w:val="Style13ptBold"/>
          <w:b w:val="0"/>
        </w:rPr>
      </w:pPr>
      <w:r w:rsidRPr="008B3C74">
        <w:rPr>
          <w:rStyle w:val="Style13ptBold"/>
        </w:rPr>
        <w:t>Herald-Whig 4/25</w:t>
      </w:r>
      <w:r w:rsidRPr="008B3C74">
        <w:rPr>
          <w:rStyle w:val="Style13ptBold"/>
          <w:b w:val="0"/>
        </w:rPr>
        <w:t xml:space="preserve"> </w:t>
      </w:r>
      <w:r w:rsidRPr="008B3C74">
        <w:rPr>
          <w:rStyle w:val="Style13ptBold"/>
          <w:b w:val="0"/>
          <w:sz w:val="14"/>
        </w:rPr>
        <w:t>(“Federal funding crucial to battling Zika virus”, http://www.whig.com/article/20160425/ARTICLE/304259858#)</w:t>
      </w:r>
    </w:p>
    <w:p w:rsidR="008C230F" w:rsidRPr="008B3C74" w:rsidRDefault="008C230F" w:rsidP="008C230F">
      <w:pPr>
        <w:rPr>
          <w:b/>
          <w:u w:val="single"/>
        </w:rPr>
      </w:pPr>
      <w:r w:rsidRPr="008B3C74">
        <w:t xml:space="preserve">First, </w:t>
      </w:r>
      <w:r w:rsidRPr="008B3C74">
        <w:rPr>
          <w:b/>
          <w:u w:val="single"/>
        </w:rPr>
        <w:t>it's not just mosquito-borne; it also can be passed among humans via sexual contact.</w:t>
      </w:r>
      <w:r w:rsidRPr="008B3C74">
        <w:t xml:space="preserve"> That's alarming because </w:t>
      </w:r>
      <w:r w:rsidRPr="008B3C74">
        <w:rPr>
          <w:b/>
          <w:u w:val="single"/>
        </w:rPr>
        <w:t xml:space="preserve">an outbreak can really get rolling when a pathogen can spread without the help of </w:t>
      </w:r>
      <w:r w:rsidRPr="008B3C74">
        <w:t xml:space="preserve">animals or </w:t>
      </w:r>
      <w:r w:rsidRPr="008B3C74">
        <w:rPr>
          <w:b/>
          <w:u w:val="single"/>
        </w:rPr>
        <w:t>insects</w:t>
      </w:r>
      <w:r w:rsidRPr="008B3C74">
        <w:t xml:space="preserve">. Because symptoms are so mild, if present at all, many carriers of the virus may pass it </w:t>
      </w:r>
      <w:r w:rsidRPr="008B3C74">
        <w:lastRenderedPageBreak/>
        <w:t>along without realizing they were infected. The more scientists learn about Zika, the worse the news gets for the next generation. It is a factor in premature birth, blindness and other defects in babies when their mothers are infected during pregnancy. And t</w:t>
      </w:r>
      <w:r w:rsidRPr="008B3C74">
        <w:rPr>
          <w:b/>
          <w:u w:val="single"/>
        </w:rPr>
        <w:t>he mosquito responsible for most of the spread of the infection ranges more widely in the U.S. than though</w:t>
      </w:r>
      <w:r w:rsidRPr="008B3C74">
        <w:t xml:space="preserve">t just weeks ago: 30 states rather than just 12, including Illinois and Missouri. As the CDC's Anne Schuchat put it last week: "This virus seems to be a bit scarier than we initially thought." Yes, it certainly is. </w:t>
      </w:r>
      <w:r w:rsidRPr="008B3C74">
        <w:rPr>
          <w:b/>
          <w:u w:val="single"/>
        </w:rPr>
        <w:t>Zika infections are mounting quickly in the Americas</w:t>
      </w:r>
      <w:r w:rsidRPr="008B3C74">
        <w:t xml:space="preserve"> (more than 800 have been reported on U.S. turf alone, about half in Puerto Rico), and those numbers are sure to explode once mosquito season gets going. </w:t>
      </w:r>
      <w:r w:rsidRPr="008B3C74">
        <w:rPr>
          <w:b/>
          <w:u w:val="single"/>
        </w:rPr>
        <w:t>More federal funding is crucial to vaccine development and other programs to stop the virus' spread.</w:t>
      </w:r>
    </w:p>
    <w:p w:rsidR="008C230F" w:rsidRPr="008B3C74" w:rsidRDefault="008C230F" w:rsidP="008C230F">
      <w:pPr>
        <w:pStyle w:val="Heading4"/>
      </w:pPr>
      <w:r w:rsidRPr="008B3C74">
        <w:t>US spread coming</w:t>
      </w:r>
    </w:p>
    <w:p w:rsidR="008C230F" w:rsidRPr="008B3C74" w:rsidRDefault="008C230F" w:rsidP="008C230F">
      <w:pPr>
        <w:rPr>
          <w:rStyle w:val="Style13ptBold"/>
          <w:b w:val="0"/>
        </w:rPr>
      </w:pPr>
      <w:r w:rsidRPr="008B3C74">
        <w:rPr>
          <w:rStyle w:val="Style13ptBold"/>
        </w:rPr>
        <w:t>Balaconis 4/21</w:t>
      </w:r>
      <w:r w:rsidRPr="008B3C74">
        <w:rPr>
          <w:rStyle w:val="Style13ptBold"/>
          <w:b w:val="0"/>
        </w:rPr>
        <w:t xml:space="preserve"> </w:t>
      </w:r>
      <w:r w:rsidRPr="008B3C74">
        <w:rPr>
          <w:rStyle w:val="Style13ptBold"/>
          <w:b w:val="0"/>
          <w:sz w:val="18"/>
        </w:rPr>
        <w:t>(Zoe, staff @ Romper, “Why Zika Is Scarier Than You Think &amp; Precautions Are Necessary”, https://www.romper.com/p/why-zika-is-scarier-than-you-think-precautions-are-necessary-9368)</w:t>
      </w:r>
    </w:p>
    <w:p w:rsidR="008C230F" w:rsidRPr="008B3C74" w:rsidRDefault="008C230F" w:rsidP="008C230F">
      <w:r w:rsidRPr="008B3C74">
        <w:rPr>
          <w:b/>
          <w:u w:val="single"/>
        </w:rPr>
        <w:t>The main reason the United States has not been more affected thus far is because it is farther from the equato</w:t>
      </w:r>
      <w:r w:rsidRPr="008B3C74">
        <w:t xml:space="preserve">r and the tropical climates where the main carriers of Zika thrive: mosquitos. </w:t>
      </w:r>
      <w:r w:rsidRPr="008B3C74">
        <w:rPr>
          <w:b/>
          <w:u w:val="single"/>
        </w:rPr>
        <w:t>But</w:t>
      </w:r>
      <w:r w:rsidRPr="008B3C74">
        <w:t xml:space="preserve">, </w:t>
      </w:r>
      <w:r w:rsidRPr="008B3C74">
        <w:rPr>
          <w:b/>
          <w:u w:val="single"/>
        </w:rPr>
        <w:t>winter is</w:t>
      </w:r>
      <w:r w:rsidRPr="008B3C74">
        <w:t xml:space="preserve"> decidedly </w:t>
      </w:r>
      <w:r w:rsidRPr="008B3C74">
        <w:rPr>
          <w:b/>
          <w:u w:val="single"/>
        </w:rPr>
        <w:t>over</w:t>
      </w:r>
      <w:r w:rsidRPr="008B3C74">
        <w:t xml:space="preserve">, </w:t>
      </w:r>
      <w:r w:rsidRPr="008B3C74">
        <w:rPr>
          <w:b/>
          <w:u w:val="single"/>
        </w:rPr>
        <w:t>and 2016 is already seeing some record-breaking temperature highs. Soon enough, mosquitos will swarm much of the United States, making an outbreak of Zika very possible.</w:t>
      </w:r>
      <w:r w:rsidRPr="008B3C74">
        <w:t xml:space="preserve"> All it would take is someone infected with the virus being bitten, and then that mosquito biting someone else. </w:t>
      </w:r>
      <w:r w:rsidRPr="008B3C74">
        <w:rPr>
          <w:b/>
          <w:u w:val="single"/>
        </w:rPr>
        <w:t>Officials are predicting outbreaks in southern, coastal areas.</w:t>
      </w:r>
      <w:r w:rsidRPr="008B3C74">
        <w:t xml:space="preserve"> New Orleans is already taking precautions to control the mosquito population this summer. According to The New York Times, other cities at high risk include Miami, Houston, Biloxi, and Mobile.</w:t>
      </w:r>
    </w:p>
    <w:p w:rsidR="008C230F" w:rsidRPr="008B3C74" w:rsidRDefault="008C230F" w:rsidP="008C230F"/>
    <w:p w:rsidR="008C230F" w:rsidRPr="008B3C74" w:rsidRDefault="008C230F" w:rsidP="008C230F">
      <w:pPr>
        <w:pStyle w:val="Heading3"/>
      </w:pPr>
      <w:r w:rsidRPr="008B3C74">
        <w:lastRenderedPageBreak/>
        <w:t>2NC Ebola Module</w:t>
      </w:r>
    </w:p>
    <w:p w:rsidR="008C230F" w:rsidRPr="008B3C74" w:rsidRDefault="008C230F" w:rsidP="008C230F">
      <w:pPr>
        <w:pStyle w:val="Heading4"/>
      </w:pPr>
      <w:r w:rsidRPr="008B3C74">
        <w:t>The GOP solution will raid Ebola funds</w:t>
      </w:r>
    </w:p>
    <w:p w:rsidR="008C230F" w:rsidRPr="008B3C74" w:rsidRDefault="008C230F" w:rsidP="008C230F">
      <w:pPr>
        <w:rPr>
          <w:rStyle w:val="Style13ptBold"/>
          <w:b w:val="0"/>
        </w:rPr>
      </w:pPr>
      <w:r w:rsidRPr="008B3C74">
        <w:rPr>
          <w:rStyle w:val="Style13ptBold"/>
        </w:rPr>
        <w:t>Fox 4/26</w:t>
      </w:r>
      <w:r w:rsidRPr="008B3C74">
        <w:rPr>
          <w:rStyle w:val="Style13ptBold"/>
          <w:b w:val="0"/>
        </w:rPr>
        <w:t xml:space="preserve"> </w:t>
      </w:r>
      <w:r w:rsidRPr="008B3C74">
        <w:rPr>
          <w:rStyle w:val="Style13ptBold"/>
          <w:b w:val="0"/>
          <w:sz w:val="18"/>
        </w:rPr>
        <w:t>(Maggie, staff @ NBC News, “Congress Struggles to Get a Deal to Pay for Zika Virus Defense”, http://www.nbcnews.com/storyline/zika-virus-outbreak/congress-struggles-get-deal-pay-zika-virus-defense-n562956)</w:t>
      </w:r>
    </w:p>
    <w:p w:rsidR="008C230F" w:rsidRPr="008B3C74" w:rsidRDefault="008C230F" w:rsidP="008C230F">
      <w:r w:rsidRPr="008B3C74">
        <w:rPr>
          <w:b/>
          <w:u w:val="single"/>
        </w:rPr>
        <w:t>Republicans</w:t>
      </w:r>
      <w:r w:rsidRPr="008B3C74">
        <w:t xml:space="preserve"> in Congress </w:t>
      </w:r>
      <w:r w:rsidRPr="008B3C74">
        <w:rPr>
          <w:b/>
          <w:u w:val="single"/>
        </w:rPr>
        <w:t>say the money's not there and have urged</w:t>
      </w:r>
      <w:r w:rsidRPr="008B3C74">
        <w:t xml:space="preserve"> the Health and Human Services Department </w:t>
      </w:r>
      <w:r w:rsidRPr="008B3C74">
        <w:rPr>
          <w:b/>
          <w:u w:val="single"/>
        </w:rPr>
        <w:t>to use money left over</w:t>
      </w:r>
      <w:r w:rsidRPr="008B3C74">
        <w:t xml:space="preserve"> from about $7 billion allocated </w:t>
      </w:r>
      <w:r w:rsidRPr="008B3C74">
        <w:rPr>
          <w:b/>
          <w:u w:val="single"/>
        </w:rPr>
        <w:t>to fight Ebola.</w:t>
      </w:r>
      <w:r w:rsidRPr="008B3C74">
        <w:t xml:space="preserve"> </w:t>
      </w:r>
      <w:r w:rsidRPr="008B3C74">
        <w:rPr>
          <w:b/>
          <w:u w:val="single"/>
        </w:rPr>
        <w:t>The</w:t>
      </w:r>
      <w:r w:rsidRPr="008B3C74">
        <w:t xml:space="preserve"> </w:t>
      </w:r>
      <w:r w:rsidRPr="008B3C74">
        <w:rPr>
          <w:b/>
          <w:u w:val="single"/>
        </w:rPr>
        <w:t>C</w:t>
      </w:r>
      <w:r w:rsidRPr="008B3C74">
        <w:t xml:space="preserve">enters for </w:t>
      </w:r>
      <w:r w:rsidRPr="008B3C74">
        <w:rPr>
          <w:b/>
          <w:u w:val="single"/>
        </w:rPr>
        <w:t>D</w:t>
      </w:r>
      <w:r w:rsidRPr="008B3C74">
        <w:t xml:space="preserve">isease </w:t>
      </w:r>
      <w:r w:rsidRPr="008B3C74">
        <w:rPr>
          <w:b/>
          <w:u w:val="single"/>
        </w:rPr>
        <w:t>C</w:t>
      </w:r>
      <w:r w:rsidRPr="008B3C74">
        <w:t xml:space="preserve">ontrol and Prevention, </w:t>
      </w:r>
      <w:r w:rsidRPr="008B3C74">
        <w:rPr>
          <w:b/>
          <w:u w:val="single"/>
        </w:rPr>
        <w:t>the</w:t>
      </w:r>
      <w:r w:rsidRPr="008B3C74">
        <w:t xml:space="preserve"> </w:t>
      </w:r>
      <w:r w:rsidRPr="008B3C74">
        <w:rPr>
          <w:b/>
          <w:u w:val="single"/>
        </w:rPr>
        <w:t>N</w:t>
      </w:r>
      <w:r w:rsidRPr="008B3C74">
        <w:t xml:space="preserve">ational </w:t>
      </w:r>
      <w:r w:rsidRPr="008B3C74">
        <w:rPr>
          <w:b/>
          <w:u w:val="single"/>
        </w:rPr>
        <w:t>I</w:t>
      </w:r>
      <w:r w:rsidRPr="008B3C74">
        <w:t xml:space="preserve">nstitutes of </w:t>
      </w:r>
      <w:r w:rsidRPr="008B3C74">
        <w:rPr>
          <w:b/>
          <w:u w:val="single"/>
        </w:rPr>
        <w:t>H</w:t>
      </w:r>
      <w:r w:rsidRPr="008B3C74">
        <w:t xml:space="preserve">ealth </w:t>
      </w:r>
      <w:r w:rsidRPr="008B3C74">
        <w:rPr>
          <w:b/>
          <w:u w:val="single"/>
        </w:rPr>
        <w:t xml:space="preserve">and others say there is not leftover money — </w:t>
      </w:r>
      <w:r w:rsidRPr="008B3C74">
        <w:rPr>
          <w:sz w:val="16"/>
        </w:rPr>
        <w:t xml:space="preserve">that </w:t>
      </w:r>
      <w:r w:rsidRPr="008B3C74">
        <w:rPr>
          <w:b/>
          <w:u w:val="single"/>
        </w:rPr>
        <w:t>all of it is spoken for, and needed to help prevent another Ebola epidemic.</w:t>
      </w:r>
    </w:p>
    <w:p w:rsidR="008C230F" w:rsidRPr="008B3C74" w:rsidRDefault="008C230F" w:rsidP="008C230F">
      <w:pPr>
        <w:pStyle w:val="Heading4"/>
      </w:pPr>
      <w:r w:rsidRPr="008B3C74">
        <w:t>Causes extinction</w:t>
      </w:r>
    </w:p>
    <w:p w:rsidR="008C230F" w:rsidRPr="008B3C74" w:rsidRDefault="008C230F" w:rsidP="008C230F">
      <w:pPr>
        <w:rPr>
          <w:rStyle w:val="Style13ptBold"/>
          <w:b w:val="0"/>
        </w:rPr>
      </w:pPr>
      <w:r w:rsidRPr="008B3C74">
        <w:rPr>
          <w:rStyle w:val="Style13ptBold"/>
        </w:rPr>
        <w:t>Turchin 14</w:t>
      </w:r>
      <w:r w:rsidRPr="008B3C74">
        <w:rPr>
          <w:rStyle w:val="Style13ptBold"/>
          <w:b w:val="0"/>
        </w:rPr>
        <w:t xml:space="preserve"> </w:t>
      </w:r>
      <w:r w:rsidRPr="008B3C74">
        <w:rPr>
          <w:rStyle w:val="Style13ptBold"/>
          <w:b w:val="0"/>
          <w:sz w:val="20"/>
        </w:rPr>
        <w:t>(Alexei, 10/20, Brighter Brains Inst., “Does the Ebola virus constitute an existential risk?”, http://brighterbrains.org/articles/entry/does-the-ebola-virus-constitute-an-existential-risk)</w:t>
      </w:r>
    </w:p>
    <w:p w:rsidR="008C230F" w:rsidRPr="008B3C74" w:rsidRDefault="008C230F" w:rsidP="008C230F">
      <w:pPr>
        <w:rPr>
          <w:sz w:val="16"/>
        </w:rPr>
      </w:pPr>
      <w:r w:rsidRPr="008B3C74">
        <w:rPr>
          <w:rStyle w:val="StyleUnderline"/>
        </w:rPr>
        <w:t>Recent CDC estimates put the amount of possible Ebola cases at around 1.4 million</w:t>
      </w:r>
      <w:r w:rsidRPr="008B3C74">
        <w:t xml:space="preserve"> </w:t>
      </w:r>
      <w:r w:rsidRPr="008B3C74">
        <w:rPr>
          <w:sz w:val="16"/>
        </w:rPr>
        <w:t xml:space="preserve">as of January 2015. This is just four months from now; however, they do not say what will happen one year from now based on their own, projective, logic. If the current rate of transmission persists, with an exponential doubling time around 1 month, the human population will be infected to 2016. This will happen. There will be a thousand more cases in just 10 months…I’m being generous, or optimistic, here with the numbers: regardless, there will be a thousand more cases by the year’s end, and if there are 5000 cases by the middle of September 2014. It just grows exponentially from there: five million cases as of Sept 2015; 5 billion cases by Sept 2016, i.e. the total human population. At a 70 % mortality rate, </w:t>
      </w:r>
      <w:r w:rsidRPr="008B3C74">
        <w:rPr>
          <w:rStyle w:val="StyleUnderline"/>
        </w:rPr>
        <w:t>only 2 billion people will survive, but the situation could be</w:t>
      </w:r>
      <w:r w:rsidRPr="008B3C74">
        <w:t xml:space="preserve"> even </w:t>
      </w:r>
      <w:r w:rsidRPr="008B3C74">
        <w:rPr>
          <w:rStyle w:val="StyleUnderline"/>
        </w:rPr>
        <w:t>worse if we take into account mutations</w:t>
      </w:r>
      <w:r w:rsidRPr="008B3C74">
        <w:t xml:space="preserve"> </w:t>
      </w:r>
      <w:r w:rsidRPr="008B3C74">
        <w:rPr>
          <w:sz w:val="16"/>
        </w:rPr>
        <w:t xml:space="preserve">of the virus and the consequences of a pandemic catastrophe. There are a lot of very lethal viruses in the world, and </w:t>
      </w:r>
      <w:r w:rsidRPr="008B3C74">
        <w:rPr>
          <w:rStyle w:val="StyleUnderline"/>
        </w:rPr>
        <w:t>Ebola is not the most lethal</w:t>
      </w:r>
      <w:r w:rsidRPr="008B3C74">
        <w:t xml:space="preserve"> </w:t>
      </w:r>
      <w:r w:rsidRPr="008B3C74">
        <w:rPr>
          <w:sz w:val="16"/>
        </w:rPr>
        <w:t xml:space="preserve">or most easy transmittable, </w:t>
      </w:r>
      <w:r w:rsidRPr="008B3C74">
        <w:rPr>
          <w:rStyle w:val="StyleUnderline"/>
        </w:rPr>
        <w:t>but the main</w:t>
      </w:r>
      <w:r w:rsidRPr="008B3C74">
        <w:t xml:space="preserve"> </w:t>
      </w:r>
      <w:r w:rsidRPr="008B3C74">
        <w:rPr>
          <w:sz w:val="16"/>
        </w:rPr>
        <w:t xml:space="preserve">thing which makes me </w:t>
      </w:r>
      <w:r w:rsidRPr="008B3C74">
        <w:rPr>
          <w:rStyle w:val="StyleUnderline"/>
        </w:rPr>
        <w:t>worry about it is the steadiness of its exponential infection curve</w:t>
      </w:r>
      <w:r w:rsidRPr="008B3C74">
        <w:t xml:space="preserve">. </w:t>
      </w:r>
      <w:r w:rsidRPr="008B3C74">
        <w:rPr>
          <w:sz w:val="16"/>
        </w:rPr>
        <w:t xml:space="preserve">The main stunning feature of it is that the curve is moving straight forward (small downward bump in May-June may be explained by the efforts of existing medical services in Africa to curb the epidemic before services had been overwhelmed). </w:t>
      </w:r>
      <w:r w:rsidRPr="008B3C74">
        <w:rPr>
          <w:rStyle w:val="StyleUnderline"/>
        </w:rPr>
        <w:t>This exponential growth must be stopped, or humanity will face a global catastrophe, and it may start a downward spiral towards extinction</w:t>
      </w:r>
      <w:r w:rsidRPr="008B3C74">
        <w:t xml:space="preserve">; </w:t>
      </w:r>
      <w:r w:rsidRPr="008B3C74">
        <w:rPr>
          <w:sz w:val="16"/>
        </w:rPr>
        <w:t>moreover, some estimates suggest that pandemic doubling time is actually two weeks (because of underreporting of actual cases), so in five months, seven billion will be infected: total infection, by July 2015.</w:t>
      </w:r>
    </w:p>
    <w:p w:rsidR="008C230F" w:rsidRPr="008B3C74" w:rsidRDefault="008C230F" w:rsidP="008C230F">
      <w:pPr>
        <w:pStyle w:val="Heading3"/>
      </w:pPr>
      <w:r w:rsidRPr="008B3C74">
        <w:lastRenderedPageBreak/>
        <w:t>--- Ebola Internal Link</w:t>
      </w:r>
    </w:p>
    <w:p w:rsidR="008C230F" w:rsidRPr="008B3C74" w:rsidRDefault="008C230F" w:rsidP="008C230F">
      <w:pPr>
        <w:pStyle w:val="Heading4"/>
      </w:pPr>
      <w:r w:rsidRPr="008B3C74">
        <w:t>Reconciliation is critical to avoid raiding Ebola funding</w:t>
      </w:r>
    </w:p>
    <w:p w:rsidR="008C230F" w:rsidRPr="008B3C74" w:rsidRDefault="008C230F" w:rsidP="008C230F">
      <w:pPr>
        <w:rPr>
          <w:rStyle w:val="Style13ptBold"/>
          <w:b w:val="0"/>
        </w:rPr>
      </w:pPr>
      <w:r w:rsidRPr="008B3C74">
        <w:rPr>
          <w:rStyle w:val="Style13ptBold"/>
        </w:rPr>
        <w:t>Lofgren 6/13</w:t>
      </w:r>
      <w:r w:rsidRPr="008B3C74">
        <w:rPr>
          <w:rStyle w:val="Style13ptBold"/>
          <w:b w:val="0"/>
        </w:rPr>
        <w:t xml:space="preserve"> </w:t>
      </w:r>
      <w:r w:rsidRPr="008B3C74">
        <w:rPr>
          <w:rStyle w:val="Style13ptBold"/>
          <w:b w:val="0"/>
          <w:sz w:val="18"/>
        </w:rPr>
        <w:t>(Mike, staff @ truthout.org, “GOP Congress Plays Pentagon Budget Games”, http://www.truth-out.org/opinion/item/36405-gop-congress-plays-pentagon-budget-games)</w:t>
      </w:r>
    </w:p>
    <w:p w:rsidR="008C230F" w:rsidRPr="008B3C74" w:rsidRDefault="008C230F" w:rsidP="008C230F">
      <w:pPr>
        <w:rPr>
          <w:b/>
          <w:sz w:val="24"/>
          <w:szCs w:val="24"/>
          <w:u w:val="single"/>
        </w:rPr>
      </w:pPr>
      <w:r w:rsidRPr="008B3C74">
        <w:rPr>
          <w:b/>
          <w:sz w:val="24"/>
          <w:szCs w:val="24"/>
          <w:u w:val="single"/>
        </w:rPr>
        <w:t>Congress entered</w:t>
      </w:r>
      <w:r w:rsidRPr="008B3C74">
        <w:t xml:space="preserve"> its </w:t>
      </w:r>
      <w:r w:rsidRPr="008B3C74">
        <w:rPr>
          <w:b/>
          <w:sz w:val="24"/>
          <w:szCs w:val="24"/>
          <w:u w:val="single"/>
        </w:rPr>
        <w:t>Memorial</w:t>
      </w:r>
      <w:r w:rsidRPr="008B3C74">
        <w:t xml:space="preserve"> Day </w:t>
      </w:r>
      <w:r w:rsidRPr="008B3C74">
        <w:rPr>
          <w:b/>
          <w:sz w:val="24"/>
          <w:szCs w:val="24"/>
          <w:u w:val="single"/>
        </w:rPr>
        <w:t>recess without funding Zika</w:t>
      </w:r>
      <w:r w:rsidRPr="008B3C74">
        <w:t xml:space="preserve"> virus prevention, even as flooding in Texas and South Carolina created conditions ripe for rapid mosquito propagation. This delay is serious because the first case of Zika-related microcephaly has now been reported in the United States. It is noteworthy that the amount DOD spends on bands would go some distance toward closing the gap between the administration's Zika request of $1.9 billion and Senate-approved funding. </w:t>
      </w:r>
      <w:r w:rsidRPr="008B3C74">
        <w:rPr>
          <w:b/>
          <w:sz w:val="24"/>
          <w:szCs w:val="24"/>
          <w:u w:val="single"/>
        </w:rPr>
        <w:t>The House, unfortunately, is nowhere near even the Senate amount: it would draw the entire $622 million it approved from money set aside to fight Ebola. Some experts have warned that using Ebola funding to fight Zika is a dangerous and shortsighted diversion of resources.</w:t>
      </w:r>
    </w:p>
    <w:p w:rsidR="008C230F" w:rsidRPr="008B3C74" w:rsidRDefault="008C230F" w:rsidP="008C230F">
      <w:pPr>
        <w:pStyle w:val="Heading4"/>
        <w:rPr>
          <w:u w:val="single"/>
        </w:rPr>
      </w:pPr>
      <w:r w:rsidRPr="008B3C74">
        <w:t xml:space="preserve">Raiding Ebola funding causes it to go </w:t>
      </w:r>
      <w:r w:rsidRPr="008B3C74">
        <w:rPr>
          <w:u w:val="single"/>
        </w:rPr>
        <w:t>global</w:t>
      </w:r>
    </w:p>
    <w:p w:rsidR="008C230F" w:rsidRPr="008B3C74" w:rsidRDefault="008C230F" w:rsidP="008C230F">
      <w:pPr>
        <w:rPr>
          <w:rStyle w:val="Style13ptBold"/>
          <w:b w:val="0"/>
        </w:rPr>
      </w:pPr>
      <w:r w:rsidRPr="008B3C74">
        <w:rPr>
          <w:rStyle w:val="Style13ptBold"/>
        </w:rPr>
        <w:t>Bassett 6/10</w:t>
      </w:r>
      <w:r w:rsidRPr="008B3C74">
        <w:rPr>
          <w:rStyle w:val="Style13ptBold"/>
          <w:b w:val="0"/>
        </w:rPr>
        <w:t xml:space="preserve"> </w:t>
      </w:r>
      <w:r w:rsidRPr="008B3C74">
        <w:rPr>
          <w:rStyle w:val="Style13ptBold"/>
          <w:b w:val="0"/>
          <w:sz w:val="18"/>
        </w:rPr>
        <w:t>(Laura, sr politics reporter @ Huff Post, “Ebola Czar Rips Congress On Zika: ‘The Mosquitoes Are Not Going To Wait’”, http://www.huffingtonpost.com/entry/congress-zika-mosquitoes_us_5759c545e4b0ced23ca76c34)</w:t>
      </w:r>
    </w:p>
    <w:p w:rsidR="008C230F" w:rsidRPr="008B3C74" w:rsidRDefault="008C230F" w:rsidP="008C230F">
      <w:r w:rsidRPr="008B3C74">
        <w:t>Instead of funding Zika prevention efforts using emergency appropriations money,</w:t>
      </w:r>
      <w:r w:rsidRPr="008B3C74">
        <w:rPr>
          <w:b/>
          <w:sz w:val="24"/>
          <w:szCs w:val="24"/>
          <w:u w:val="single"/>
        </w:rPr>
        <w:t xml:space="preserve"> Republicans</w:t>
      </w:r>
      <w:r w:rsidRPr="008B3C74">
        <w:t xml:space="preserve"> in Congress have </w:t>
      </w:r>
      <w:r w:rsidRPr="008B3C74">
        <w:rPr>
          <w:b/>
          <w:sz w:val="24"/>
          <w:szCs w:val="24"/>
          <w:u w:val="single"/>
        </w:rPr>
        <w:t>suggested</w:t>
      </w:r>
      <w:r w:rsidRPr="008B3C74">
        <w:t xml:space="preserve"> that the more fiscally responsible move would be </w:t>
      </w:r>
      <w:r w:rsidRPr="008B3C74">
        <w:rPr>
          <w:b/>
          <w:sz w:val="24"/>
          <w:szCs w:val="24"/>
          <w:u w:val="single"/>
        </w:rPr>
        <w:t>to take money</w:t>
      </w:r>
      <w:r w:rsidRPr="008B3C74">
        <w:t xml:space="preserve"> that’s been </w:t>
      </w:r>
      <w:r w:rsidRPr="008B3C74">
        <w:rPr>
          <w:b/>
          <w:sz w:val="24"/>
          <w:szCs w:val="24"/>
          <w:u w:val="single"/>
        </w:rPr>
        <w:t>designated to fight Ebola</w:t>
      </w:r>
      <w:r w:rsidRPr="008B3C74">
        <w:t xml:space="preserve"> and put it toward Zika prevention instead. Democrats and </w:t>
      </w:r>
      <w:r w:rsidRPr="008B3C74">
        <w:rPr>
          <w:b/>
          <w:sz w:val="24"/>
          <w:szCs w:val="24"/>
          <w:u w:val="single"/>
        </w:rPr>
        <w:t>public health experts at the C</w:t>
      </w:r>
      <w:r w:rsidRPr="008B3C74">
        <w:t xml:space="preserve">enters for </w:t>
      </w:r>
      <w:r w:rsidRPr="008B3C74">
        <w:rPr>
          <w:b/>
          <w:sz w:val="24"/>
          <w:szCs w:val="24"/>
          <w:u w:val="single"/>
        </w:rPr>
        <w:t>D</w:t>
      </w:r>
      <w:r w:rsidRPr="008B3C74">
        <w:t xml:space="preserve">isease </w:t>
      </w:r>
      <w:r w:rsidRPr="008B3C74">
        <w:rPr>
          <w:b/>
          <w:sz w:val="24"/>
          <w:szCs w:val="24"/>
          <w:u w:val="single"/>
        </w:rPr>
        <w:t>C</w:t>
      </w:r>
      <w:r w:rsidRPr="008B3C74">
        <w:t xml:space="preserve">ontrol and Prevention </w:t>
      </w:r>
      <w:r w:rsidRPr="008B3C74">
        <w:rPr>
          <w:b/>
          <w:sz w:val="24"/>
          <w:szCs w:val="24"/>
          <w:u w:val="single"/>
        </w:rPr>
        <w:t xml:space="preserve">strongly object </w:t>
      </w:r>
      <w:r w:rsidRPr="008B3C74">
        <w:t xml:space="preserve">to that idea, </w:t>
      </w:r>
      <w:r w:rsidRPr="008B3C74">
        <w:rPr>
          <w:b/>
          <w:sz w:val="24"/>
          <w:szCs w:val="24"/>
          <w:u w:val="single"/>
        </w:rPr>
        <w:t>because the Ebola epidemic is not yet completely under control in West Africa and could easily pose a worldwide threat again.</w:t>
      </w:r>
      <w:r w:rsidRPr="008B3C74">
        <w:t xml:space="preserve"> “</w:t>
      </w:r>
      <w:r w:rsidRPr="008B3C74">
        <w:rPr>
          <w:b/>
          <w:sz w:val="24"/>
          <w:szCs w:val="24"/>
          <w:u w:val="single"/>
        </w:rPr>
        <w:t>We narrowly avoided a global epidemic of Ebola</w:t>
      </w:r>
      <w:r w:rsidRPr="008B3C74">
        <w:t>,” Coons said. “</w:t>
      </w:r>
      <w:r w:rsidRPr="008B3C74">
        <w:rPr>
          <w:b/>
          <w:sz w:val="24"/>
          <w:szCs w:val="24"/>
          <w:u w:val="single"/>
        </w:rPr>
        <w:t>It almost broke out. And so to take the funds that are dedicated to an ongoing response</w:t>
      </w:r>
      <w:r w:rsidRPr="008B3C74">
        <w:t xml:space="preserve">, both in the United States in our public health system and in West Africa, and move it over to a response for Zika — while I understand the temptation to be fiscally conservative, </w:t>
      </w:r>
      <w:r w:rsidRPr="008B3C74">
        <w:rPr>
          <w:b/>
          <w:sz w:val="24"/>
          <w:szCs w:val="24"/>
          <w:u w:val="single"/>
        </w:rPr>
        <w:t>[it] misunderstands what public health emergency response is all about, which is getting ahead of the problem</w:t>
      </w:r>
      <w:r w:rsidRPr="008B3C74">
        <w:t>.”</w:t>
      </w:r>
    </w:p>
    <w:p w:rsidR="008C230F" w:rsidRPr="008B3C74" w:rsidRDefault="008C230F" w:rsidP="008C230F">
      <w:pPr>
        <w:pStyle w:val="Heading4"/>
      </w:pPr>
      <w:r w:rsidRPr="008B3C74">
        <w:t>Forced trade-offs lead to spread of Ebola and other viruses</w:t>
      </w:r>
    </w:p>
    <w:p w:rsidR="008C230F" w:rsidRPr="008B3C74" w:rsidRDefault="008C230F" w:rsidP="008C230F">
      <w:pPr>
        <w:rPr>
          <w:rStyle w:val="Style13ptBold"/>
          <w:b w:val="0"/>
        </w:rPr>
      </w:pPr>
      <w:r w:rsidRPr="008B3C74">
        <w:rPr>
          <w:rStyle w:val="Style13ptBold"/>
        </w:rPr>
        <w:t>Fleming 6/11</w:t>
      </w:r>
      <w:r w:rsidRPr="008B3C74">
        <w:rPr>
          <w:rStyle w:val="Style13ptBold"/>
          <w:b w:val="0"/>
        </w:rPr>
        <w:t xml:space="preserve"> </w:t>
      </w:r>
      <w:r w:rsidRPr="008B3C74">
        <w:rPr>
          <w:rStyle w:val="Style13ptBold"/>
          <w:b w:val="0"/>
          <w:sz w:val="18"/>
        </w:rPr>
        <w:t>(David, vice president of Public Health at PATH in Seattle, frmr director and health officer for Public Health — Seattle and King County, “Get real about minimizing risk of future Zika and Ebola cases”, http://www.seattletimes.com/opinion/get-real-about-minimizing-risk-of-future-zika-and-ebola-cases/)</w:t>
      </w:r>
    </w:p>
    <w:p w:rsidR="008C230F" w:rsidRPr="008B3C74" w:rsidRDefault="008C230F" w:rsidP="008C230F">
      <w:pPr>
        <w:rPr>
          <w:b/>
          <w:sz w:val="24"/>
          <w:szCs w:val="24"/>
          <w:u w:val="single"/>
        </w:rPr>
      </w:pPr>
      <w:r w:rsidRPr="008B3C74">
        <w:t xml:space="preserve">Third, </w:t>
      </w:r>
      <w:r w:rsidRPr="008B3C74">
        <w:rPr>
          <w:b/>
          <w:sz w:val="24"/>
          <w:szCs w:val="24"/>
          <w:u w:val="single"/>
        </w:rPr>
        <w:t>no one would propose selling off firefighting equipment between fires, but that’s exactly what we do with public-health emergencies</w:t>
      </w:r>
      <w:r w:rsidRPr="008B3C74">
        <w:t xml:space="preserve">. </w:t>
      </w:r>
      <w:r w:rsidRPr="008B3C74">
        <w:rPr>
          <w:b/>
          <w:sz w:val="24"/>
          <w:szCs w:val="24"/>
          <w:u w:val="single"/>
        </w:rPr>
        <w:t>Funds</w:t>
      </w:r>
      <w:r w:rsidRPr="008B3C74">
        <w:t xml:space="preserve"> for public-health preparedness </w:t>
      </w:r>
      <w:r w:rsidRPr="008B3C74">
        <w:rPr>
          <w:b/>
          <w:sz w:val="24"/>
          <w:szCs w:val="24"/>
          <w:u w:val="single"/>
        </w:rPr>
        <w:t>have been cut by more than 30 percent over the last decade and hospital preparedness funds have shrunk by more than half.</w:t>
      </w:r>
      <w:r w:rsidRPr="008B3C74">
        <w:t xml:space="preserve"> This does not make sense. Instead of being always ready for an “all-hazards” response, public-health departments have had to dismantle — and then quickly rebuild — their response capacity for emerging and routine public health emergencies. Hurricanes and tornadoes will still occur this summer. Meningitis and measles are resurging in many parts of the country. Internationally, </w:t>
      </w:r>
      <w:r w:rsidRPr="008B3C74">
        <w:rPr>
          <w:b/>
          <w:sz w:val="24"/>
          <w:szCs w:val="24"/>
          <w:u w:val="single"/>
        </w:rPr>
        <w:t xml:space="preserve">Ebola threatens a resurgence if we don’t support the lab capacity and other infrastructure to stop the disease before it again reaches our shores. Many in Congress have suggested using “leftover” Ebola funds to fight Zika, but those dollars actually protect our </w:t>
      </w:r>
      <w:r w:rsidRPr="008B3C74">
        <w:rPr>
          <w:b/>
          <w:sz w:val="24"/>
          <w:szCs w:val="24"/>
          <w:u w:val="single"/>
        </w:rPr>
        <w:lastRenderedPageBreak/>
        <w:t>country from the threat of Ebola and other emergent diseases</w:t>
      </w:r>
      <w:r w:rsidRPr="008B3C74">
        <w:t xml:space="preserve">. The bottom line is that Congress must commit to fighting Zika immediately and aggressively, with enough time to save thousands of Americans — and their newborn children — from needless pain and suffering. But at the same time, leaders also need to stop the cycle of bringing our nation to the brink with each disaster. </w:t>
      </w:r>
      <w:r w:rsidRPr="008B3C74">
        <w:rPr>
          <w:b/>
          <w:sz w:val="24"/>
          <w:szCs w:val="24"/>
          <w:u w:val="single"/>
        </w:rPr>
        <w:t>The current zigzag of public-health funding strains the system, making all of our communities unnecessarily vulnerable to threats like Zika.</w:t>
      </w:r>
    </w:p>
    <w:p w:rsidR="008C230F" w:rsidRPr="008B3C74" w:rsidRDefault="008C230F" w:rsidP="008C230F">
      <w:pPr>
        <w:pStyle w:val="Heading3"/>
      </w:pPr>
      <w:r w:rsidRPr="008B3C74">
        <w:lastRenderedPageBreak/>
        <w:t>2NC Economy Module</w:t>
      </w:r>
    </w:p>
    <w:p w:rsidR="008C230F" w:rsidRPr="008B3C74" w:rsidRDefault="008C230F" w:rsidP="008C230F">
      <w:pPr>
        <w:pStyle w:val="Heading4"/>
      </w:pPr>
      <w:r w:rsidRPr="008B3C74">
        <w:t>Diseases crush the economy</w:t>
      </w:r>
    </w:p>
    <w:p w:rsidR="008C230F" w:rsidRPr="008B3C74" w:rsidRDefault="008C230F" w:rsidP="008C230F">
      <w:pPr>
        <w:rPr>
          <w:rStyle w:val="Style13ptBold"/>
          <w:b w:val="0"/>
        </w:rPr>
      </w:pPr>
      <w:r w:rsidRPr="008B3C74">
        <w:rPr>
          <w:rStyle w:val="Style13ptBold"/>
        </w:rPr>
        <w:t>Daschle &amp; Klain 4/26</w:t>
      </w:r>
      <w:r w:rsidRPr="008B3C74">
        <w:rPr>
          <w:rStyle w:val="Style13ptBold"/>
          <w:b w:val="0"/>
        </w:rPr>
        <w:t xml:space="preserve"> </w:t>
      </w:r>
      <w:r w:rsidRPr="008B3C74">
        <w:rPr>
          <w:rStyle w:val="Style13ptBold"/>
          <w:b w:val="0"/>
          <w:sz w:val="16"/>
        </w:rPr>
        <w:t>(Tom &amp; Ron, former Congressman &amp; White House Ebola Response Coordinator in 2014-15, “Daschle and Klain: We're not ready for next Zika virus”, http://www.usatoday.com/story/opinion/2016/04/26/zika-ebola-anthrax-biothreats-preparedness-daschle-klain/83548560/)</w:t>
      </w:r>
    </w:p>
    <w:p w:rsidR="008C230F" w:rsidRPr="008B3C74" w:rsidRDefault="008C230F" w:rsidP="008C230F">
      <w:r w:rsidRPr="008B3C74">
        <w:rPr>
          <w:b/>
          <w:u w:val="single"/>
        </w:rPr>
        <w:t>The Blue Ribbon Study Panel observed that there is a lack of appreciation –</w:t>
      </w:r>
      <w:r w:rsidRPr="008B3C74">
        <w:t xml:space="preserve"> both inside and outside the government – </w:t>
      </w:r>
      <w:r w:rsidRPr="008B3C74">
        <w:rPr>
          <w:b/>
          <w:u w:val="single"/>
        </w:rPr>
        <w:t>for the extent, severity, and reality of biological threats.</w:t>
      </w:r>
      <w:r w:rsidRPr="008B3C74">
        <w:t xml:space="preserve"> But, as President Obama’s National Security Council noted in 2009, “The effective dissemination of </w:t>
      </w:r>
      <w:r w:rsidRPr="008B3C74">
        <w:rPr>
          <w:b/>
          <w:u w:val="single"/>
        </w:rPr>
        <w:t xml:space="preserve">a </w:t>
      </w:r>
      <w:r w:rsidRPr="008B3C74">
        <w:t xml:space="preserve">lethal </w:t>
      </w:r>
      <w:r w:rsidRPr="008B3C74">
        <w:rPr>
          <w:b/>
          <w:u w:val="single"/>
        </w:rPr>
        <w:t>biological agent</w:t>
      </w:r>
      <w:r w:rsidRPr="008B3C74">
        <w:t xml:space="preserve"> within an unprotected population </w:t>
      </w:r>
      <w:r w:rsidRPr="008B3C74">
        <w:rPr>
          <w:b/>
          <w:u w:val="single"/>
        </w:rPr>
        <w:t>could place at risk the lives of hundreds of thousands of people.</w:t>
      </w:r>
      <w:r w:rsidRPr="008B3C74">
        <w:t xml:space="preserve"> </w:t>
      </w:r>
      <w:r w:rsidRPr="008B3C74">
        <w:rPr>
          <w:b/>
          <w:u w:val="single"/>
        </w:rPr>
        <w:t>The</w:t>
      </w:r>
      <w:r w:rsidRPr="008B3C74">
        <w:t xml:space="preserve"> unmitigated </w:t>
      </w:r>
      <w:r w:rsidRPr="008B3C74">
        <w:rPr>
          <w:b/>
          <w:u w:val="single"/>
        </w:rPr>
        <w:t>consequences</w:t>
      </w:r>
      <w:r w:rsidRPr="008B3C74">
        <w:t xml:space="preserve"> of such an event </w:t>
      </w:r>
      <w:r w:rsidRPr="008B3C74">
        <w:rPr>
          <w:b/>
          <w:u w:val="single"/>
        </w:rPr>
        <w:t>could overwhelm our public health capabilities, potentially causing an untold number of deaths. The economic cost could exceed one trillion dollars for each such incident.”</w:t>
      </w:r>
      <w:r w:rsidRPr="008B3C74">
        <w:t xml:space="preserve"> </w:t>
      </w:r>
    </w:p>
    <w:p w:rsidR="008C230F" w:rsidRPr="008B3C74" w:rsidRDefault="008C230F" w:rsidP="008C230F">
      <w:pPr>
        <w:pStyle w:val="Heading4"/>
      </w:pPr>
      <w:r w:rsidRPr="008B3C74">
        <w:t>Economic decline causes great power wars</w:t>
      </w:r>
    </w:p>
    <w:p w:rsidR="008C230F" w:rsidRPr="008B3C74" w:rsidRDefault="008C230F" w:rsidP="008C230F">
      <w:r w:rsidRPr="008B3C74">
        <w:t xml:space="preserve">Jedidiah </w:t>
      </w:r>
      <w:r w:rsidRPr="008B3C74">
        <w:rPr>
          <w:rStyle w:val="Style13ptBold"/>
        </w:rPr>
        <w:t>Royal 10</w:t>
      </w:r>
      <w:r w:rsidRPr="008B3C74">
        <w:t>, Director of Cooperative Threat Reduction at the US Department of Defense, “Economic Integration, Economic Signalling and the Problem of Economic Crises”, chapter in Economics of War and Peace: Economic, Legal and Political Perspectives, ed. Goldsmith and Brauer, p. 213-215</w:t>
      </w:r>
    </w:p>
    <w:p w:rsidR="008C230F" w:rsidRPr="008B3C74" w:rsidRDefault="008C230F" w:rsidP="008C230F">
      <w:pPr>
        <w:rPr>
          <w:sz w:val="12"/>
        </w:rPr>
      </w:pPr>
      <w:r w:rsidRPr="008B3C74">
        <w:rPr>
          <w:sz w:val="12"/>
        </w:rPr>
        <w:t xml:space="preserve">First, on the systemic level, Pollins (2008) advances Modelski and Thompson’s (1996) work on leadership cycle theory, finding that </w:t>
      </w:r>
      <w:r w:rsidRPr="008B3C74">
        <w:rPr>
          <w:rStyle w:val="StyleUnderline"/>
        </w:rPr>
        <w:t>rhythms in the</w:t>
      </w:r>
      <w:r w:rsidRPr="008B3C74">
        <w:rPr>
          <w:sz w:val="12"/>
        </w:rPr>
        <w:t xml:space="preserve"> global</w:t>
      </w:r>
      <w:r w:rsidRPr="008B3C74">
        <w:rPr>
          <w:rStyle w:val="StyleUnderline"/>
        </w:rPr>
        <w:t xml:space="preserve"> economy are associated with the </w:t>
      </w:r>
      <w:r w:rsidRPr="008B3C74">
        <w:rPr>
          <w:rStyle w:val="Emphasis"/>
        </w:rPr>
        <w:t>rise and fall of a pre-eminent power</w:t>
      </w:r>
      <w:r w:rsidRPr="008B3C74">
        <w:rPr>
          <w:rStyle w:val="StyleUnderline"/>
        </w:rPr>
        <w:t xml:space="preserve"> and the</w:t>
      </w:r>
      <w:r w:rsidRPr="008B3C74">
        <w:rPr>
          <w:sz w:val="12"/>
        </w:rPr>
        <w:t xml:space="preserve"> often bloody </w:t>
      </w:r>
      <w:r w:rsidRPr="008B3C74">
        <w:rPr>
          <w:rStyle w:val="StyleUnderline"/>
        </w:rPr>
        <w:t>transition from one</w:t>
      </w:r>
      <w:r w:rsidRPr="008B3C74">
        <w:rPr>
          <w:sz w:val="12"/>
        </w:rPr>
        <w:t xml:space="preserve"> pre-eminent leader </w:t>
      </w:r>
      <w:r w:rsidRPr="008B3C74">
        <w:rPr>
          <w:rStyle w:val="StyleUnderline"/>
        </w:rPr>
        <w:t>to the next</w:t>
      </w:r>
      <w:r w:rsidRPr="008B3C74">
        <w:rPr>
          <w:sz w:val="12"/>
        </w:rPr>
        <w:t xml:space="preserve">. As such, exogenous shocks such as </w:t>
      </w:r>
      <w:r w:rsidRPr="008B3C74">
        <w:rPr>
          <w:rStyle w:val="StyleUnderline"/>
        </w:rPr>
        <w:t>economic crisis could</w:t>
      </w:r>
      <w:r w:rsidRPr="008B3C74">
        <w:rPr>
          <w:sz w:val="12"/>
        </w:rPr>
        <w:t xml:space="preserve"> usher in a redistribution of power (see also Gilpin, 1981) that </w:t>
      </w:r>
      <w:r w:rsidRPr="008B3C74">
        <w:rPr>
          <w:rStyle w:val="StyleUnderline"/>
        </w:rPr>
        <w:t>lead</w:t>
      </w:r>
      <w:r w:rsidRPr="008B3C74">
        <w:rPr>
          <w:sz w:val="12"/>
        </w:rPr>
        <w:t xml:space="preserve">s </w:t>
      </w:r>
      <w:r w:rsidRPr="008B3C74">
        <w:rPr>
          <w:rStyle w:val="StyleUnderline"/>
        </w:rPr>
        <w:t>to uncertainty about power balances, increasing the risk of miscalc</w:t>
      </w:r>
      <w:r w:rsidRPr="008B3C74">
        <w:rPr>
          <w:sz w:val="12"/>
        </w:rPr>
        <w:t xml:space="preserve">ulation (Fearon, 1995). Alternatively, even a relatively certain redistribution of power could lead to a permissive environment for conflict as a rising power may seek to challenge a declining power (Werner 1999). Separately, Pollins (1996) also show that global economic cycles combined with parallel leadership cycles impact the likelihood of conflict among major, medium, and small powers, although he suggests that the causes and connections between global economic conditions and security conditions remain unknown.¶ Second, on a dyadic level. Copeland's (1996. 2000) theory of trade expectations suggests that 'future expectation of trade' is a significant variable in understanding economic conditions and security </w:t>
      </w:r>
      <w:r w:rsidRPr="008B3C74">
        <w:rPr>
          <w:sz w:val="12"/>
          <w:szCs w:val="16"/>
        </w:rPr>
        <w:t>behaviour of states. He argues that interdependent states are likely to gain pacific benefits from trade so long as they have an optimistic view of future trade relations. However, if the expectations of future trade decline, particularly for difficult to replace items such as energy resources, the likelihood for conflict increases, as states will be inclined to use force to gain access to those resources. Crises</w:t>
      </w:r>
      <w:r w:rsidRPr="008B3C74">
        <w:rPr>
          <w:sz w:val="12"/>
        </w:rPr>
        <w:t xml:space="preserve"> could potentially be the trigger for decreased trade expectations either on its own or because it triggers protectionist moves by interdependent states.4 ¶ Third, others have considered the link between economic decline and external armed conflict at a national level. </w:t>
      </w:r>
      <w:r w:rsidRPr="008B3C74">
        <w:rPr>
          <w:rStyle w:val="StyleUnderline"/>
        </w:rPr>
        <w:t>Blomberg and Hess</w:t>
      </w:r>
      <w:r w:rsidRPr="008B3C74">
        <w:rPr>
          <w:sz w:val="12"/>
        </w:rPr>
        <w:t xml:space="preserve"> (2002) </w:t>
      </w:r>
      <w:r w:rsidRPr="008B3C74">
        <w:rPr>
          <w:rStyle w:val="StyleUnderline"/>
        </w:rPr>
        <w:t>find a strong correlation between internal</w:t>
      </w:r>
      <w:r w:rsidRPr="008B3C74">
        <w:rPr>
          <w:sz w:val="12"/>
        </w:rPr>
        <w:t xml:space="preserve"> conflict</w:t>
      </w:r>
      <w:r w:rsidRPr="008B3C74">
        <w:rPr>
          <w:rStyle w:val="StyleUnderline"/>
        </w:rPr>
        <w:t xml:space="preserve"> and external conflict</w:t>
      </w:r>
      <w:r w:rsidRPr="008B3C74">
        <w:rPr>
          <w:sz w:val="12"/>
        </w:rPr>
        <w:t xml:space="preserve">, particularly </w:t>
      </w:r>
      <w:r w:rsidRPr="008B3C74">
        <w:rPr>
          <w:rStyle w:val="StyleUnderline"/>
        </w:rPr>
        <w:t>during</w:t>
      </w:r>
      <w:r w:rsidRPr="008B3C74">
        <w:rPr>
          <w:sz w:val="12"/>
        </w:rPr>
        <w:t xml:space="preserve"> periods of </w:t>
      </w:r>
      <w:r w:rsidRPr="008B3C74">
        <w:rPr>
          <w:rStyle w:val="StyleUnderline"/>
        </w:rPr>
        <w:t>economic</w:t>
      </w:r>
      <w:r w:rsidRPr="008B3C74">
        <w:rPr>
          <w:sz w:val="12"/>
        </w:rPr>
        <w:t xml:space="preserve"> </w:t>
      </w:r>
      <w:r w:rsidRPr="008B3C74">
        <w:rPr>
          <w:rStyle w:val="StyleUnderline"/>
        </w:rPr>
        <w:t>downturn</w:t>
      </w:r>
      <w:r w:rsidRPr="008B3C74">
        <w:rPr>
          <w:sz w:val="12"/>
        </w:rPr>
        <w:t xml:space="preserve">. They write, The linkages between internal and external conflict and prosperity are strong and mutually reinforcing. Economic conflict tends to spawn internal conflict, which in turn returns the favour. Moreover, the presence of a recession lends to amplify the extent to which international and external conflicts self-rein force each other. (Blomberg &amp; Hess. 2002. p. 89) </w:t>
      </w:r>
      <w:r w:rsidRPr="008B3C74">
        <w:rPr>
          <w:sz w:val="12"/>
          <w:szCs w:val="16"/>
        </w:rPr>
        <w:t xml:space="preserve">Economic decline has also been linked with an increase in the likelihood of terrorism </w:t>
      </w:r>
      <w:r w:rsidRPr="008B3C74">
        <w:rPr>
          <w:sz w:val="12"/>
        </w:rPr>
        <w:t>(Blomberg. Hess. &amp; Weerapana, 2004), which has the capacity to spill across borders and lead to external tensions. ¶ Furthermore, crises generally reduce the popularity of a sitting government. "Diversionary theory" suggests that, when facing unpopularity arising from economic decline, sitting</w:t>
      </w:r>
      <w:r w:rsidRPr="008B3C74">
        <w:rPr>
          <w:sz w:val="12"/>
          <w:szCs w:val="16"/>
        </w:rPr>
        <w:t xml:space="preserve"> </w:t>
      </w:r>
      <w:r w:rsidRPr="008B3C74">
        <w:rPr>
          <w:rStyle w:val="StyleUnderline"/>
        </w:rPr>
        <w:t>governments have</w:t>
      </w:r>
      <w:r w:rsidRPr="008B3C74">
        <w:rPr>
          <w:sz w:val="12"/>
        </w:rPr>
        <w:t xml:space="preserve"> increased </w:t>
      </w:r>
      <w:r w:rsidRPr="008B3C74">
        <w:rPr>
          <w:rStyle w:val="StyleUnderline"/>
        </w:rPr>
        <w:t>incentives to fabricate</w:t>
      </w:r>
      <w:r w:rsidRPr="008B3C74">
        <w:rPr>
          <w:sz w:val="12"/>
        </w:rPr>
        <w:t xml:space="preserve"> external military </w:t>
      </w:r>
      <w:r w:rsidRPr="008B3C74">
        <w:rPr>
          <w:rStyle w:val="StyleUnderline"/>
        </w:rPr>
        <w:t xml:space="preserve">conflicts to create a </w:t>
      </w:r>
      <w:r w:rsidRPr="008B3C74">
        <w:rPr>
          <w:rStyle w:val="Emphasis"/>
        </w:rPr>
        <w:t>'rally around the flag' effect</w:t>
      </w:r>
      <w:r w:rsidRPr="008B3C74">
        <w:rPr>
          <w:sz w:val="12"/>
        </w:rPr>
        <w:t xml:space="preserve">. Wang (1996), DeRouen (1995), and Blombcrg. Mess,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8B3C74">
        <w:rPr>
          <w:rStyle w:val="StyleUnderline"/>
        </w:rPr>
        <w:t>periods of weak economic performance in the U</w:t>
      </w:r>
      <w:r w:rsidRPr="008B3C74">
        <w:rPr>
          <w:sz w:val="12"/>
        </w:rPr>
        <w:t xml:space="preserve">nited </w:t>
      </w:r>
      <w:r w:rsidRPr="008B3C74">
        <w:rPr>
          <w:rStyle w:val="StyleUnderline"/>
        </w:rPr>
        <w:t>S</w:t>
      </w:r>
      <w:r w:rsidRPr="008B3C74">
        <w:rPr>
          <w:sz w:val="12"/>
        </w:rPr>
        <w:t xml:space="preserve">tates, and thus weak Presidential popularity, </w:t>
      </w:r>
      <w:r w:rsidRPr="008B3C74">
        <w:rPr>
          <w:rStyle w:val="StyleUnderline"/>
        </w:rPr>
        <w:t>are</w:t>
      </w:r>
      <w:r w:rsidRPr="008B3C74">
        <w:rPr>
          <w:sz w:val="12"/>
        </w:rPr>
        <w:t xml:space="preserve"> statistically </w:t>
      </w:r>
      <w:r w:rsidRPr="008B3C74">
        <w:rPr>
          <w:rStyle w:val="StyleUnderline"/>
        </w:rPr>
        <w:t>linked to</w:t>
      </w:r>
      <w:r w:rsidRPr="008B3C74">
        <w:rPr>
          <w:sz w:val="12"/>
        </w:rPr>
        <w:t xml:space="preserve"> an increase in </w:t>
      </w:r>
      <w:r w:rsidRPr="008B3C74">
        <w:rPr>
          <w:rStyle w:val="StyleUnderline"/>
        </w:rPr>
        <w:t>the use of force</w:t>
      </w:r>
      <w:r w:rsidRPr="008B3C74">
        <w:rPr>
          <w:sz w:val="12"/>
        </w:rPr>
        <w:t>.</w:t>
      </w:r>
    </w:p>
    <w:p w:rsidR="008C230F" w:rsidRPr="008B3C74" w:rsidRDefault="008C230F" w:rsidP="008C230F">
      <w:pPr>
        <w:pStyle w:val="Heading3"/>
      </w:pPr>
      <w:r w:rsidRPr="008B3C74">
        <w:lastRenderedPageBreak/>
        <w:t>--- Economy Internal Link</w:t>
      </w:r>
    </w:p>
    <w:p w:rsidR="008C230F" w:rsidRPr="008B3C74" w:rsidRDefault="008C230F" w:rsidP="008C230F">
      <w:pPr>
        <w:pStyle w:val="Heading4"/>
      </w:pPr>
      <w:r w:rsidRPr="008B3C74">
        <w:t>Economic costs of Zika are massive</w:t>
      </w:r>
    </w:p>
    <w:p w:rsidR="008C230F" w:rsidRPr="008B3C74" w:rsidRDefault="008C230F" w:rsidP="008C230F">
      <w:pPr>
        <w:rPr>
          <w:rStyle w:val="Style13ptBold"/>
          <w:b w:val="0"/>
        </w:rPr>
      </w:pPr>
      <w:r w:rsidRPr="008B3C74">
        <w:rPr>
          <w:rStyle w:val="Style13ptBold"/>
        </w:rPr>
        <w:t>Leefeldt 6/3</w:t>
      </w:r>
      <w:r w:rsidRPr="008B3C74">
        <w:rPr>
          <w:rStyle w:val="Style13ptBold"/>
          <w:b w:val="0"/>
        </w:rPr>
        <w:t xml:space="preserve"> </w:t>
      </w:r>
      <w:r w:rsidRPr="008B3C74">
        <w:rPr>
          <w:rStyle w:val="Style13ptBold"/>
          <w:b w:val="0"/>
          <w:sz w:val="18"/>
        </w:rPr>
        <w:t>(Ed, award-winning investigative and business journalist who has worked for Reuters, Bloomberg and Dow Jones, and contributed to the Wall Street Journal and the New York Times, “The true cost of Zika in the U.S. could be staggering”, http://www.cbsnews.com/news/the-true-cost-of-zika-in-the-u-s-could-be-staggering/)</w:t>
      </w:r>
    </w:p>
    <w:p w:rsidR="008C230F" w:rsidRPr="008B3C74" w:rsidRDefault="008C230F" w:rsidP="008C230F">
      <w:r w:rsidRPr="008B3C74">
        <w:t>"</w:t>
      </w:r>
      <w:r w:rsidRPr="008B3C74">
        <w:rPr>
          <w:rStyle w:val="StyleUnderline"/>
        </w:rPr>
        <w:t>The economic cost of Zika could be very high</w:t>
      </w:r>
      <w:r w:rsidRPr="008B3C74">
        <w:rPr>
          <w:sz w:val="16"/>
        </w:rPr>
        <w:t xml:space="preserve">," said Dr. Peter Hotez, microbiologist at Texas Children's Hospital and dean of the National School of Tropical Medicine at Baylor College of Medicine. Hotez will go before a closed session of the U.S. Senate on the morning of June 8 along with other top U.S. health officials to present the findings of their study of Zika, which focuses on the U.S. Gulf Coast. He said he couldn't be more specific about the potential impact of the disease until his congressional testimony. No one, including the CDC, health insurers or those with the best handle on it, such as the Kaiser Family Foundation, seems prepared to go out on a limb and offer an estimate on </w:t>
      </w:r>
      <w:r w:rsidRPr="008B3C74">
        <w:rPr>
          <w:rStyle w:val="StyleUnderline"/>
        </w:rPr>
        <w:t>the cost</w:t>
      </w:r>
      <w:r w:rsidRPr="008B3C74">
        <w:t xml:space="preserve"> </w:t>
      </w:r>
      <w:r w:rsidRPr="008B3C74">
        <w:rPr>
          <w:sz w:val="16"/>
        </w:rPr>
        <w:t xml:space="preserve">-- which </w:t>
      </w:r>
      <w:r w:rsidRPr="008B3C74">
        <w:rPr>
          <w:rStyle w:val="StyleUnderline"/>
        </w:rPr>
        <w:t>could end up being abominably high</w:t>
      </w:r>
      <w:r w:rsidRPr="008B3C74">
        <w:t xml:space="preserve"> </w:t>
      </w:r>
      <w:r w:rsidRPr="008B3C74">
        <w:rPr>
          <w:sz w:val="16"/>
        </w:rPr>
        <w:t>... or absurdly low. This caution is admirable, but not helpful, when you consider what's at stake. Insurance companies estimate costs on the basis of past experience, and while Zika isn't a new virus, its probable connection with the birth defect microcephaly in newborns (abnormally small heads) has only recently come to light. Although the epidemic is now centered in Brazil, it's spreading around the world as the virus "hitchhikes" on migrating mosquitoes, travelers and possibly infected blood banks. Brazil expects 2,500 cases of microcephaly this year, according to the World Health Organization (WHO). And with the active transmission of the virus throughout at least 62 countries and territories, including the Southern U.S. and Puerto Rico, carrying with it the danger of microcephaly for pregnant women, it's not surprising that Health and Human Services Secretary Sylvia Burwell warned that Zika "has the significant potential to affect ... the health of Americans." But no one can predict how fast or far it will spread here. How many women in the first four to five months of pregnancy will be bitten by infected mosquitoes or be infected by sexual partners? Research has yet to show how long the virus remains in the body or whether the patient develops immunities after an initial bite. Due to the lag between conception and birth, and since summer is the worst season for mosquitoes, many of these cases won't become known until fall or winter, when "clusters" could suddenly appear, particularly in areas that lack early detection of symptoms. Fetal abnormalities generally are detected six months after the initial infection, according to WHO. Could these mosquitoes be largely wiped out by spraying? Right now there's no way to tell. CDC Director Dr. Thomas Frieden described this mosquito as "a sneaky cockroach" that can lay its eggs in a bottle cap and is a blood "sipper" that likes to bite multiple people, making it the ideal transmission vehicle. A vaccine isn't an option until 2017 at the earliest, and it would probably be rushed with minimal testing. It's also possible that giving a vaccine to pregnant women might do more harm than good. But two things are predictable</w:t>
      </w:r>
      <w:r w:rsidRPr="008B3C74">
        <w:rPr>
          <w:rStyle w:val="StyleUnderline"/>
        </w:rPr>
        <w:t>. Without immediate forceful action</w:t>
      </w:r>
      <w:r w:rsidRPr="008B3C74">
        <w:t xml:space="preserve">, </w:t>
      </w:r>
      <w:r w:rsidRPr="008B3C74">
        <w:rPr>
          <w:rStyle w:val="StyleUnderline"/>
        </w:rPr>
        <w:t>the</w:t>
      </w:r>
      <w:r w:rsidRPr="008B3C74">
        <w:t xml:space="preserve"> </w:t>
      </w:r>
      <w:r w:rsidRPr="008B3C74">
        <w:rPr>
          <w:sz w:val="16"/>
        </w:rPr>
        <w:t xml:space="preserve">Aedes aegypti </w:t>
      </w:r>
      <w:r w:rsidRPr="008B3C74">
        <w:rPr>
          <w:rStyle w:val="StyleUnderline"/>
        </w:rPr>
        <w:t>mosquito</w:t>
      </w:r>
      <w:r w:rsidRPr="008B3C74">
        <w:t xml:space="preserve"> </w:t>
      </w:r>
      <w:r w:rsidRPr="008B3C74">
        <w:rPr>
          <w:sz w:val="16"/>
        </w:rPr>
        <w:t xml:space="preserve">-- which carries Zika and other dangerous viruses such as dengue fever, chikungunya and yellow fever -- </w:t>
      </w:r>
      <w:r w:rsidRPr="008B3C74">
        <w:rPr>
          <w:rStyle w:val="StyleUnderline"/>
        </w:rPr>
        <w:t>will bite a lot of people</w:t>
      </w:r>
      <w:r w:rsidRPr="008B3C74">
        <w:t xml:space="preserve">, </w:t>
      </w:r>
      <w:r w:rsidRPr="008B3C74">
        <w:rPr>
          <w:sz w:val="16"/>
        </w:rPr>
        <w:t xml:space="preserve">many of them poor and without window screens or access to full-time air conditioning. In Puerto Rico, a likely hot spot for Zika this summer, estimates are that nearly </w:t>
      </w:r>
      <w:r w:rsidRPr="008B3C74">
        <w:rPr>
          <w:rStyle w:val="StyleUnderline"/>
        </w:rPr>
        <w:t xml:space="preserve">a million people could </w:t>
      </w:r>
      <w:r w:rsidRPr="008B3C74">
        <w:rPr>
          <w:sz w:val="16"/>
        </w:rPr>
        <w:t xml:space="preserve">be bitten and </w:t>
      </w:r>
      <w:r w:rsidRPr="008B3C74">
        <w:rPr>
          <w:rStyle w:val="StyleUnderline"/>
        </w:rPr>
        <w:t>get the virus</w:t>
      </w:r>
      <w:r w:rsidRPr="008B3C74">
        <w:rPr>
          <w:sz w:val="16"/>
        </w:rPr>
        <w:t xml:space="preserve">, many of them women who won't even know it before giving birth to a microcephalic child, depending on the quality of their medical care. If the mosquito and Zika epidemic aren't wiped out, one estimate is that 80 percent of the island could be vulnerable. Avoiding pregnancy until the epidemic is over is one answer, but an estimated 20 percent of those who become pregnant there are high school girls. Preventing pregnancy in this group could prove harder than stopping Zika. Children born with microcephaly, which has no cure, will require long-term care if they survive. Some microcephalics can live normal lives, but most suffer from severe disabilities. And while some could die early on from complications, a vast majority will need care throughout their lives. In insurance lingo, this is referred to as a "long-tail" loss because the extent of the damage isn't known and is paid out over many years. For example, children with Down syndrome can live well into their 60s. During a recent webinar for the Kaiser Family Foundation, the CDC's Frieden said </w:t>
      </w:r>
      <w:r w:rsidRPr="008B3C74">
        <w:rPr>
          <w:rStyle w:val="StyleUnderline"/>
        </w:rPr>
        <w:t>the lifetime cost of care for a microcephalic child would be somewhere between $1 million and $10 million</w:t>
      </w:r>
      <w:r w:rsidRPr="008B3C74">
        <w:t xml:space="preserve">. </w:t>
      </w:r>
      <w:r w:rsidRPr="008B3C74">
        <w:rPr>
          <w:sz w:val="16"/>
        </w:rPr>
        <w:t>Some of it would be borne by parents and relatives, but most of it would require the intervention of either private insurance or the public health care system. Many of these children would probably be institutionalized for at least part of their lives. So here's the speculative -- and very speculative at that -- math. The Center for American Progress estimates that 2 million women in the U.S. will get pregnant this summer and fall, with nearly half of them living in areas potentially at risk of Zika. It's important to note that the public policy group's analysis isn't based on the actual prevalence of Zika around the country, while even if the virus spreads only a fraction of women are likely to be infected. Still, if even just one in 10 gets Zika, the CDC estimates that up to 13 percent of their unborn offspring could develop microcephaly</w:t>
      </w:r>
      <w:r w:rsidRPr="008B3C74">
        <w:t xml:space="preserve">. </w:t>
      </w:r>
      <w:r w:rsidRPr="008B3C74">
        <w:rPr>
          <w:rStyle w:val="StyleUnderline"/>
        </w:rPr>
        <w:t>If just 13,000 babies are born in the U.S. with this disability</w:t>
      </w:r>
      <w:r w:rsidRPr="008B3C74">
        <w:t xml:space="preserve"> </w:t>
      </w:r>
      <w:r w:rsidRPr="008B3C74">
        <w:rPr>
          <w:sz w:val="16"/>
        </w:rPr>
        <w:t xml:space="preserve">or to women who migrated here for better medical treatment, </w:t>
      </w:r>
      <w:r w:rsidRPr="008B3C74">
        <w:rPr>
          <w:rStyle w:val="StyleUnderline"/>
        </w:rPr>
        <w:t>the cost of</w:t>
      </w:r>
      <w:r w:rsidRPr="008B3C74">
        <w:t xml:space="preserve"> </w:t>
      </w:r>
      <w:r w:rsidRPr="008B3C74">
        <w:rPr>
          <w:sz w:val="16"/>
        </w:rPr>
        <w:t xml:space="preserve">keeping them alive and providing for their </w:t>
      </w:r>
      <w:r w:rsidRPr="008B3C74">
        <w:rPr>
          <w:rStyle w:val="StyleUnderline"/>
        </w:rPr>
        <w:t>lifetime care could range</w:t>
      </w:r>
      <w:r w:rsidRPr="008B3C74">
        <w:t xml:space="preserve"> </w:t>
      </w:r>
      <w:r w:rsidRPr="008B3C74">
        <w:rPr>
          <w:sz w:val="16"/>
        </w:rPr>
        <w:t xml:space="preserve">from $13 billion </w:t>
      </w:r>
      <w:r w:rsidRPr="008B3C74">
        <w:rPr>
          <w:rStyle w:val="StyleUnderline"/>
        </w:rPr>
        <w:t>to as much as $130 billion</w:t>
      </w:r>
      <w:r w:rsidRPr="008B3C74">
        <w:t>.</w:t>
      </w:r>
    </w:p>
    <w:p w:rsidR="008C230F" w:rsidRPr="008B3C74" w:rsidRDefault="008C230F" w:rsidP="008C230F">
      <w:pPr>
        <w:pStyle w:val="Heading3"/>
      </w:pPr>
      <w:r w:rsidRPr="008B3C74">
        <w:lastRenderedPageBreak/>
        <w:t>2NC Famile Module</w:t>
      </w:r>
    </w:p>
    <w:p w:rsidR="008C230F" w:rsidRPr="008B3C74" w:rsidRDefault="008C230F" w:rsidP="008C230F">
      <w:pPr>
        <w:pStyle w:val="Heading4"/>
      </w:pPr>
      <w:r w:rsidRPr="008B3C74">
        <w:t>New diseases cause famine</w:t>
      </w:r>
    </w:p>
    <w:p w:rsidR="008C230F" w:rsidRPr="008B3C74" w:rsidRDefault="008C230F" w:rsidP="008C230F">
      <w:r w:rsidRPr="008B3C74">
        <w:rPr>
          <w:rStyle w:val="Style13ptBold"/>
        </w:rPr>
        <w:t>Clark 10</w:t>
      </w:r>
      <w:r w:rsidRPr="008B3C74">
        <w:t xml:space="preserve"> </w:t>
      </w:r>
      <w:r w:rsidRPr="008B3C74">
        <w:rPr>
          <w:sz w:val="16"/>
        </w:rPr>
        <w:t>(professor of microbiology at Southern Illinois University, David, Germs, Genes, and Civilization, p. 250-251)</w:t>
      </w:r>
    </w:p>
    <w:p w:rsidR="008C230F" w:rsidRPr="008B3C74" w:rsidRDefault="008C230F" w:rsidP="008C230F">
      <w:pPr>
        <w:rPr>
          <w:sz w:val="16"/>
        </w:rPr>
      </w:pPr>
      <w:r w:rsidRPr="008B3C74">
        <w:rPr>
          <w:sz w:val="16"/>
        </w:rPr>
        <w:t xml:space="preserve">We have focused on human disease, but remember that </w:t>
      </w:r>
      <w:r w:rsidRPr="008B3C74">
        <w:rPr>
          <w:rStyle w:val="StyleUnderline"/>
        </w:rPr>
        <w:t>livestock and</w:t>
      </w:r>
      <w:r w:rsidRPr="008B3C74">
        <w:t xml:space="preserve"> crop </w:t>
      </w:r>
      <w:r w:rsidRPr="008B3C74">
        <w:rPr>
          <w:rStyle w:val="StyleUnderline"/>
        </w:rPr>
        <w:t>plants suffer from infections</w:t>
      </w:r>
      <w:r w:rsidRPr="008B3C74">
        <w:t xml:space="preserve">, too. Modern </w:t>
      </w:r>
      <w:r w:rsidRPr="008B3C74">
        <w:rPr>
          <w:rStyle w:val="StyleUnderline"/>
        </w:rPr>
        <w:t>farmers</w:t>
      </w:r>
      <w:r w:rsidRPr="008B3C74">
        <w:t xml:space="preserve"> tend to </w:t>
      </w:r>
      <w:r w:rsidRPr="008B3C74">
        <w:rPr>
          <w:rStyle w:val="StyleUnderline"/>
        </w:rPr>
        <w:t>rely heavily on a few main crops</w:t>
      </w:r>
      <w:r w:rsidRPr="008B3C74">
        <w:t xml:space="preserve">, </w:t>
      </w:r>
      <w:r w:rsidRPr="008B3C74">
        <w:rPr>
          <w:sz w:val="16"/>
        </w:rPr>
        <w:t>with little crop rotation</w:t>
      </w:r>
      <w:r w:rsidRPr="008B3C74">
        <w:t xml:space="preserve">. </w:t>
      </w:r>
      <w:r w:rsidRPr="008B3C74">
        <w:rPr>
          <w:rStyle w:val="StyleUnderline"/>
        </w:rPr>
        <w:t>Large areas of a single crop provide</w:t>
      </w:r>
      <w:r w:rsidRPr="008B3C74">
        <w:t xml:space="preserve"> the same </w:t>
      </w:r>
      <w:r w:rsidRPr="008B3C74">
        <w:rPr>
          <w:rStyle w:val="StyleUnderline"/>
        </w:rPr>
        <w:t>opportunities for plant diseases</w:t>
      </w:r>
      <w:r w:rsidRPr="008B3C74">
        <w:t xml:space="preserve"> </w:t>
      </w:r>
      <w:r w:rsidRPr="008B3C74">
        <w:rPr>
          <w:sz w:val="16"/>
        </w:rPr>
        <w:t xml:space="preserve">that overcrowded cities provide for human infections. The </w:t>
      </w:r>
      <w:r w:rsidRPr="008B3C74">
        <w:rPr>
          <w:rStyle w:val="StyleUnderline"/>
        </w:rPr>
        <w:t>warmer, wetter weather</w:t>
      </w:r>
      <w:r w:rsidRPr="008B3C74">
        <w:t xml:space="preserve"> </w:t>
      </w:r>
      <w:r w:rsidRPr="008B3C74">
        <w:rPr>
          <w:sz w:val="16"/>
        </w:rPr>
        <w:t xml:space="preserve">that is becoming more prevalent </w:t>
      </w:r>
      <w:r w:rsidRPr="008B3C74">
        <w:rPr>
          <w:rStyle w:val="StyleUnderline"/>
        </w:rPr>
        <w:t xml:space="preserve">favors </w:t>
      </w:r>
      <w:r w:rsidRPr="008B3C74">
        <w:t xml:space="preserve">fungal </w:t>
      </w:r>
      <w:r w:rsidRPr="008B3C74">
        <w:rPr>
          <w:rStyle w:val="StyleUnderline"/>
        </w:rPr>
        <w:t>infections that attack plants</w:t>
      </w:r>
      <w:r w:rsidRPr="008B3C74">
        <w:t xml:space="preserve">. </w:t>
      </w:r>
      <w:r w:rsidRPr="008B3C74">
        <w:rPr>
          <w:sz w:val="16"/>
        </w:rPr>
        <w:t xml:space="preserve">For example, wheat scab outbreaks in the United States and Canada caused massive losses in the 1990s. </w:t>
      </w:r>
      <w:r w:rsidRPr="008B3C74">
        <w:rPr>
          <w:rStyle w:val="StyleUnderline"/>
        </w:rPr>
        <w:t>Decreased surpluses</w:t>
      </w:r>
      <w:r w:rsidRPr="008B3C74">
        <w:t xml:space="preserve"> in the major grain exporters </w:t>
      </w:r>
      <w:r w:rsidRPr="008B3C74">
        <w:rPr>
          <w:rStyle w:val="StyleUnderline"/>
        </w:rPr>
        <w:t>undermine the safety net for overpopulated</w:t>
      </w:r>
      <w:r w:rsidRPr="008B3C74">
        <w:t xml:space="preserve"> third world </w:t>
      </w:r>
      <w:r w:rsidRPr="008B3C74">
        <w:rPr>
          <w:rStyle w:val="StyleUnderline"/>
        </w:rPr>
        <w:t>nations</w:t>
      </w:r>
      <w:r w:rsidRPr="008B3C74">
        <w:t xml:space="preserve">. </w:t>
      </w:r>
      <w:r w:rsidRPr="008B3C74">
        <w:rPr>
          <w:sz w:val="16"/>
        </w:rPr>
        <w:t>If major drought in tropical areas such as Africa or India coincides with major crop losses in the grain exporters</w:t>
      </w:r>
      <w:r w:rsidRPr="008B3C74">
        <w:t xml:space="preserve">, </w:t>
      </w:r>
      <w:r w:rsidRPr="008B3C74">
        <w:rPr>
          <w:rStyle w:val="StyleUnderline"/>
        </w:rPr>
        <w:t>the result could be widespread famine</w:t>
      </w:r>
      <w:r w:rsidRPr="008B3C74">
        <w:rPr>
          <w:sz w:val="16"/>
        </w:rPr>
        <w:t>. In 2006-2007, world grain reserves fell to 57 days of consumption, the lowest since 1972. Perhaps</w:t>
      </w:r>
      <w:r w:rsidRPr="008B3C74">
        <w:t xml:space="preserve"> </w:t>
      </w:r>
      <w:r w:rsidRPr="008B3C74">
        <w:rPr>
          <w:rStyle w:val="StyleUnderline"/>
        </w:rPr>
        <w:t>the most serious current threat to our food supply is the wheat rust fungus</w:t>
      </w:r>
      <w:r w:rsidRPr="008B3C74">
        <w:t xml:space="preserve"> (</w:t>
      </w:r>
      <w:r w:rsidRPr="008B3C74">
        <w:rPr>
          <w:sz w:val="16"/>
        </w:rPr>
        <w:t xml:space="preserve">Puccinia graminis). A new and highly virulent strain emerged from Uganda in 1999 and was, therefore, named Ug99. It is presently in Africa and parts of Asia. Because the spores are airborne, </w:t>
      </w:r>
      <w:r w:rsidRPr="008B3C74">
        <w:rPr>
          <w:rStyle w:val="StyleUnderline"/>
        </w:rPr>
        <w:t>this fungus will inevitably spread worldwide</w:t>
      </w:r>
      <w:r w:rsidRPr="008B3C74">
        <w:t xml:space="preserve">. </w:t>
      </w:r>
      <w:r w:rsidRPr="008B3C74">
        <w:rPr>
          <w:sz w:val="16"/>
        </w:rPr>
        <w:t>Breeding resistant wheat varieties is in progress but takes several years.</w:t>
      </w:r>
    </w:p>
    <w:p w:rsidR="008C230F" w:rsidRPr="008B3C74" w:rsidRDefault="008C230F" w:rsidP="008C230F">
      <w:pPr>
        <w:pStyle w:val="Heading4"/>
      </w:pPr>
      <w:r w:rsidRPr="008B3C74">
        <w:t>That causes World War 3</w:t>
      </w:r>
    </w:p>
    <w:p w:rsidR="008C230F" w:rsidRPr="008B3C74" w:rsidRDefault="008C230F" w:rsidP="008C230F">
      <w:r w:rsidRPr="008B3C74">
        <w:rPr>
          <w:rStyle w:val="Style13ptBold"/>
        </w:rPr>
        <w:t>Calvin 98</w:t>
      </w:r>
      <w:r w:rsidRPr="008B3C74">
        <w:t xml:space="preserve"> </w:t>
      </w:r>
      <w:r w:rsidRPr="008B3C74">
        <w:rPr>
          <w:sz w:val="14"/>
        </w:rPr>
        <w:t>(theoretical neurophysiologist at the University of Washington, William H., The Atlantic Monthly, v281 i1 pcover,47-50,52+, infotrac)</w:t>
      </w:r>
    </w:p>
    <w:p w:rsidR="008C230F" w:rsidRPr="008B3C74" w:rsidRDefault="008C230F" w:rsidP="008C230F">
      <w:pPr>
        <w:rPr>
          <w:sz w:val="16"/>
        </w:rPr>
      </w:pPr>
      <w:r w:rsidRPr="008B3C74">
        <w:rPr>
          <w:sz w:val="16"/>
        </w:rPr>
        <w:t>The population-crash scenario is surely the most appalling</w:t>
      </w:r>
      <w:r w:rsidRPr="008B3C74">
        <w:t xml:space="preserve">. </w:t>
      </w:r>
      <w:r w:rsidRPr="008B3C74">
        <w:rPr>
          <w:rStyle w:val="StyleUnderline"/>
        </w:rPr>
        <w:t>Plummeting crop yields would cause some powerful countries to try to take over their neighbors or distant lands</w:t>
      </w:r>
      <w:r w:rsidRPr="008B3C74">
        <w:rPr>
          <w:sz w:val="16"/>
        </w:rPr>
        <w:t>--if only because their armies, unpaid and lacking food, would go marauding, both at home and across the borders</w:t>
      </w:r>
      <w:r w:rsidRPr="008B3C74">
        <w:rPr>
          <w:rStyle w:val="StyleUnderline"/>
          <w:sz w:val="16"/>
        </w:rPr>
        <w:t xml:space="preserve">. </w:t>
      </w:r>
      <w:r w:rsidRPr="008B3C74">
        <w:rPr>
          <w:rStyle w:val="StyleUnderline"/>
        </w:rPr>
        <w:t>The better-organized countries would attempt to use their armies</w:t>
      </w:r>
      <w:r w:rsidRPr="008B3C74">
        <w:t xml:space="preserve">, </w:t>
      </w:r>
      <w:r w:rsidRPr="008B3C74">
        <w:rPr>
          <w:sz w:val="16"/>
        </w:rPr>
        <w:t xml:space="preserve">before they fell apart entirely, </w:t>
      </w:r>
      <w:r w:rsidRPr="008B3C74">
        <w:rPr>
          <w:rStyle w:val="StyleUnderline"/>
        </w:rPr>
        <w:t>to take over countries with significant remaining resources</w:t>
      </w:r>
      <w:r w:rsidRPr="008B3C74">
        <w:t xml:space="preserve">, </w:t>
      </w:r>
      <w:r w:rsidRPr="008B3C74">
        <w:rPr>
          <w:sz w:val="16"/>
        </w:rPr>
        <w:t>driving out or starving their inhabitants if not using modern weapons to accomplish the same end:</w:t>
      </w:r>
      <w:r w:rsidRPr="008B3C74">
        <w:t xml:space="preserve"> </w:t>
      </w:r>
      <w:r w:rsidRPr="008B3C74">
        <w:rPr>
          <w:rStyle w:val="StyleUnderline"/>
        </w:rPr>
        <w:t>eliminating competitors for the remaining food</w:t>
      </w:r>
      <w:r w:rsidRPr="008B3C74">
        <w:t xml:space="preserve">. </w:t>
      </w:r>
      <w:r w:rsidRPr="008B3C74">
        <w:rPr>
          <w:rStyle w:val="StyleUnderline"/>
        </w:rPr>
        <w:t>This would be a worldwide problem--and could lead to a Third World War--</w:t>
      </w:r>
      <w:r w:rsidRPr="008B3C74">
        <w:rPr>
          <w:sz w:val="16"/>
        </w:rPr>
        <w:t>but Europe's vulnerability is particularly easy to analyze. The last abrupt cooling, the Younger Dryas, drastically altered Europe's climate as far east as Ukraine. Present-day Europe has more than 650 million people. It has excellent soils, and largely grows its own food. It could no longer do so if it lost the extra warming from the North Atlantic.</w:t>
      </w:r>
    </w:p>
    <w:p w:rsidR="008C230F" w:rsidRPr="008B3C74" w:rsidRDefault="003943D8" w:rsidP="003943D8">
      <w:pPr>
        <w:pStyle w:val="Heading1"/>
      </w:pPr>
      <w:r w:rsidRPr="008B3C74">
        <w:lastRenderedPageBreak/>
        <w:t>Affirmative Answers</w:t>
      </w:r>
    </w:p>
    <w:p w:rsidR="003943D8" w:rsidRPr="008B3C74" w:rsidRDefault="003943D8" w:rsidP="003943D8">
      <w:pPr>
        <w:pStyle w:val="Heading2"/>
      </w:pPr>
      <w:r w:rsidRPr="008B3C74">
        <w:lastRenderedPageBreak/>
        <w:t>Uniqueness</w:t>
      </w:r>
    </w:p>
    <w:p w:rsidR="003943D8" w:rsidRPr="008B3C74" w:rsidRDefault="003943D8" w:rsidP="003943D8">
      <w:pPr>
        <w:pStyle w:val="Heading3"/>
      </w:pPr>
      <w:r w:rsidRPr="008B3C74">
        <w:lastRenderedPageBreak/>
        <w:t>Won’t Pass</w:t>
      </w:r>
    </w:p>
    <w:p w:rsidR="003943D8" w:rsidRPr="008B3C74" w:rsidRDefault="003943D8" w:rsidP="003943D8">
      <w:pPr>
        <w:pStyle w:val="Heading4"/>
      </w:pPr>
      <w:r w:rsidRPr="008B3C74">
        <w:t xml:space="preserve">Reconciliation </w:t>
      </w:r>
      <w:r w:rsidR="00F756A1" w:rsidRPr="008B3C74">
        <w:t>won’t</w:t>
      </w:r>
      <w:r w:rsidRPr="008B3C74">
        <w:t xml:space="preserve"> reach adequate funding</w:t>
      </w:r>
    </w:p>
    <w:p w:rsidR="003943D8" w:rsidRPr="008B3C74" w:rsidRDefault="003943D8" w:rsidP="003943D8">
      <w:pPr>
        <w:rPr>
          <w:rStyle w:val="Style13ptBold"/>
          <w:b w:val="0"/>
        </w:rPr>
      </w:pPr>
      <w:r w:rsidRPr="008B3C74">
        <w:rPr>
          <w:rStyle w:val="Style13ptBold"/>
        </w:rPr>
        <w:t>King 6/10</w:t>
      </w:r>
      <w:r w:rsidRPr="008B3C74">
        <w:rPr>
          <w:rStyle w:val="Style13ptBold"/>
          <w:b w:val="0"/>
        </w:rPr>
        <w:t xml:space="preserve"> </w:t>
      </w:r>
      <w:r w:rsidRPr="008B3C74">
        <w:rPr>
          <w:rStyle w:val="Style13ptBold"/>
          <w:b w:val="0"/>
          <w:sz w:val="20"/>
        </w:rPr>
        <w:t>(Ledyard, staff @ USA Today, “Talks on a Zika bill in Congress to start soon, but that’s not fast enough for Floridians”, http://www.tcpalm.com/news/martin-county/talks-on-a-zika-bill-in-congress-to-start-soon-but-thats-not-fast-enough-for-floridians-34f03989-5ee-382543131.html)</w:t>
      </w:r>
    </w:p>
    <w:p w:rsidR="003943D8" w:rsidRPr="008B3C74" w:rsidRDefault="003943D8" w:rsidP="003943D8">
      <w:r w:rsidRPr="008B3C74">
        <w:rPr>
          <w:b/>
          <w:sz w:val="24"/>
          <w:szCs w:val="24"/>
          <w:u w:val="single"/>
        </w:rPr>
        <w:t>Lawmakers are expected to start ironing</w:t>
      </w:r>
      <w:r w:rsidRPr="008B3C74">
        <w:t xml:space="preserve"> out the details of </w:t>
      </w:r>
      <w:r w:rsidRPr="008B3C74">
        <w:rPr>
          <w:b/>
          <w:sz w:val="24"/>
          <w:szCs w:val="24"/>
          <w:u w:val="single"/>
        </w:rPr>
        <w:t>a spending bill to combat Zika</w:t>
      </w:r>
      <w:r w:rsidRPr="008B3C74">
        <w:t xml:space="preserve"> in the coming week, more than four months after President Barack Obama first asked Congress for nearly $2 billion to fight the mosquito-borne virus that has been linked to birth defects and paralysis. </w:t>
      </w:r>
      <w:r w:rsidRPr="008B3C74">
        <w:rPr>
          <w:b/>
          <w:sz w:val="24"/>
          <w:szCs w:val="24"/>
          <w:u w:val="single"/>
        </w:rPr>
        <w:t>A final compromise still could be weeks away and is expected to be far below the president’s request. Lawmakers probably will agree on a figure between the amounts approved by the House, which proposed $622 million, and the Senate</w:t>
      </w:r>
      <w:r w:rsidRPr="008B3C74">
        <w:t xml:space="preserve">, which proposed $1.1 billion. </w:t>
      </w:r>
      <w:r w:rsidRPr="008B3C74">
        <w:rPr>
          <w:b/>
          <w:sz w:val="24"/>
          <w:szCs w:val="24"/>
          <w:u w:val="single"/>
        </w:rPr>
        <w:t>It’s not clear how much a final agreement would do to quell growing anxiety in Florida, where people are besieging some congressional offices with Zika-related concerns</w:t>
      </w:r>
      <w:r w:rsidRPr="008B3C74">
        <w:t>, and where Gov. Rick Scott keeps asking Washington for help.</w:t>
      </w:r>
    </w:p>
    <w:p w:rsidR="003943D8" w:rsidRPr="008B3C74" w:rsidRDefault="003943D8" w:rsidP="003943D8">
      <w:pPr>
        <w:pStyle w:val="Heading4"/>
      </w:pPr>
      <w:r w:rsidRPr="008B3C74">
        <w:t xml:space="preserve">Reconciliation </w:t>
      </w:r>
      <w:r w:rsidR="00F756A1" w:rsidRPr="008B3C74">
        <w:t>won’t</w:t>
      </w:r>
      <w:r w:rsidRPr="008B3C74">
        <w:t xml:space="preserve"> work – The bills are too far apart &amp; the Senate bill requires a full appropriation which takes forever</w:t>
      </w:r>
    </w:p>
    <w:p w:rsidR="003943D8" w:rsidRPr="008B3C74" w:rsidRDefault="003943D8" w:rsidP="003943D8">
      <w:pPr>
        <w:rPr>
          <w:rStyle w:val="Style13ptBold"/>
          <w:b w:val="0"/>
        </w:rPr>
      </w:pPr>
      <w:r w:rsidRPr="008B3C74">
        <w:rPr>
          <w:rStyle w:val="Style13ptBold"/>
        </w:rPr>
        <w:t>Nelson 6/6</w:t>
      </w:r>
      <w:r w:rsidRPr="008B3C74">
        <w:rPr>
          <w:rStyle w:val="Style13ptBold"/>
          <w:b w:val="0"/>
        </w:rPr>
        <w:t xml:space="preserve"> </w:t>
      </w:r>
      <w:r w:rsidRPr="008B3C74">
        <w:rPr>
          <w:rStyle w:val="Style13ptBold"/>
          <w:b w:val="0"/>
          <w:sz w:val="18"/>
        </w:rPr>
        <w:t>(Bill, U.S. Senate, D-FL, “The time for action on Zika virus is now”, http://thehill.com/blogs/congress-blog/healthcare/282328-the-time-for-action-on-zika-virus-is-now)</w:t>
      </w:r>
    </w:p>
    <w:p w:rsidR="003943D8" w:rsidRPr="008B3C74" w:rsidRDefault="003943D8" w:rsidP="003943D8">
      <w:pPr>
        <w:rPr>
          <w:b/>
          <w:sz w:val="24"/>
          <w:szCs w:val="24"/>
          <w:u w:val="single"/>
        </w:rPr>
      </w:pPr>
      <w:r w:rsidRPr="008B3C74">
        <w:rPr>
          <w:b/>
          <w:sz w:val="24"/>
          <w:szCs w:val="24"/>
          <w:u w:val="single"/>
        </w:rPr>
        <w:t>While the Senate has approved a measure that would provide $1</w:t>
      </w:r>
      <w:r w:rsidRPr="008B3C74">
        <w:t>.1 bill</w:t>
      </w:r>
      <w:r w:rsidRPr="008B3C74">
        <w:rPr>
          <w:b/>
          <w:sz w:val="24"/>
          <w:szCs w:val="24"/>
          <w:u w:val="single"/>
        </w:rPr>
        <w:t>ion and the House has passed a proposal of its own</w:t>
      </w:r>
      <w:r w:rsidRPr="008B3C74">
        <w:t xml:space="preserve"> to provide $622 million, </w:t>
      </w:r>
      <w:r w:rsidRPr="008B3C74">
        <w:rPr>
          <w:b/>
          <w:sz w:val="24"/>
          <w:szCs w:val="24"/>
          <w:u w:val="single"/>
        </w:rPr>
        <w:t xml:space="preserve">neither of these two funding measures are likely to become law. That’s because the Senate’s proposal is tied to a larger spending bill that will likely be the subject of a </w:t>
      </w:r>
      <w:r w:rsidRPr="008B3C74">
        <w:t xml:space="preserve">rather </w:t>
      </w:r>
      <w:r w:rsidRPr="008B3C74">
        <w:rPr>
          <w:b/>
          <w:sz w:val="24"/>
          <w:szCs w:val="24"/>
          <w:u w:val="single"/>
        </w:rPr>
        <w:t>lengthy negotiation between the two chambers</w:t>
      </w:r>
      <w:r w:rsidRPr="008B3C74">
        <w:t xml:space="preserve">, </w:t>
      </w:r>
      <w:r w:rsidRPr="008B3C74">
        <w:rPr>
          <w:b/>
          <w:sz w:val="24"/>
          <w:szCs w:val="24"/>
          <w:u w:val="single"/>
        </w:rPr>
        <w:t>and the House plan has already drawn fire from the White House who’s said it will likely veto the measure should it ever make it to the president's desk. So</w:t>
      </w:r>
      <w:r w:rsidRPr="008B3C74">
        <w:t xml:space="preserve"> it</w:t>
      </w:r>
      <w:r w:rsidRPr="008B3C74">
        <w:rPr>
          <w:b/>
          <w:sz w:val="24"/>
          <w:szCs w:val="24"/>
          <w:u w:val="single"/>
        </w:rPr>
        <w:t>'s clear that the only way to get Congress to approve a plan that the president will sign is for the Senate to restart the process this week by passing a stand-alone bill and sending it to the House for consideration.</w:t>
      </w:r>
    </w:p>
    <w:p w:rsidR="003943D8" w:rsidRPr="008B3C74" w:rsidRDefault="003943D8" w:rsidP="003943D8">
      <w:pPr>
        <w:pStyle w:val="Heading4"/>
      </w:pPr>
      <w:r w:rsidRPr="008B3C74">
        <w:t xml:space="preserve">The House </w:t>
      </w:r>
      <w:r w:rsidR="00F756A1" w:rsidRPr="008B3C74">
        <w:t>won’t</w:t>
      </w:r>
      <w:r w:rsidRPr="008B3C74">
        <w:t xml:space="preserve"> compromise on reconciliation</w:t>
      </w:r>
    </w:p>
    <w:p w:rsidR="003943D8" w:rsidRPr="008B3C74" w:rsidRDefault="003943D8" w:rsidP="003943D8">
      <w:pPr>
        <w:rPr>
          <w:rStyle w:val="Style13ptBold"/>
          <w:b w:val="0"/>
        </w:rPr>
      </w:pPr>
      <w:r w:rsidRPr="008B3C74">
        <w:rPr>
          <w:rStyle w:val="Style13ptBold"/>
        </w:rPr>
        <w:t>Gehrke 6/3</w:t>
      </w:r>
      <w:r w:rsidRPr="008B3C74">
        <w:rPr>
          <w:rStyle w:val="Style13ptBold"/>
          <w:b w:val="0"/>
        </w:rPr>
        <w:t xml:space="preserve"> </w:t>
      </w:r>
      <w:r w:rsidRPr="008B3C74">
        <w:rPr>
          <w:rStyle w:val="Style13ptBold"/>
          <w:b w:val="0"/>
          <w:sz w:val="18"/>
        </w:rPr>
        <w:t>(Joel, staff @ Washington Examiner, “Rubio predicts 'total freak out' when Zika hits U.S.”, http://www.washingtonexaminer.com/rubio-predicts-total-freak-out-when-zika-hits-u.s./article/2592968)</w:t>
      </w:r>
    </w:p>
    <w:p w:rsidR="003943D8" w:rsidRPr="008B3C74" w:rsidRDefault="003943D8" w:rsidP="003943D8">
      <w:r w:rsidRPr="008B3C74">
        <w:rPr>
          <w:b/>
          <w:sz w:val="24"/>
          <w:szCs w:val="24"/>
          <w:u w:val="single"/>
        </w:rPr>
        <w:t>Rubio broke with most Republicans when he supported the</w:t>
      </w:r>
      <w:r w:rsidRPr="008B3C74">
        <w:t xml:space="preserve"> </w:t>
      </w:r>
      <w:r w:rsidRPr="008B3C74">
        <w:rPr>
          <w:b/>
          <w:sz w:val="24"/>
          <w:szCs w:val="24"/>
          <w:u w:val="single"/>
        </w:rPr>
        <w:t>passage</w:t>
      </w:r>
      <w:r w:rsidRPr="008B3C74">
        <w:t xml:space="preserve"> of $1.9 billion emergency fund that President Obama and most Democrats favor. </w:t>
      </w:r>
      <w:r w:rsidRPr="008B3C74">
        <w:rPr>
          <w:b/>
          <w:sz w:val="24"/>
          <w:szCs w:val="24"/>
          <w:u w:val="single"/>
        </w:rPr>
        <w:t>Instead, the Senate compromised</w:t>
      </w:r>
      <w:r w:rsidRPr="008B3C74">
        <w:t xml:space="preserve"> and passed a $1.1 billion legislative package. </w:t>
      </w:r>
      <w:r w:rsidRPr="008B3C74">
        <w:rPr>
          <w:b/>
          <w:sz w:val="24"/>
          <w:szCs w:val="24"/>
          <w:u w:val="single"/>
        </w:rPr>
        <w:t>House Republicans have no interest in that bill. Instead, they've voted to spend $622 million</w:t>
      </w:r>
      <w:r w:rsidRPr="008B3C74">
        <w:t xml:space="preserve"> of existing money on the crisis, by authorizing the Department of Health and Human Services to use additional money left over from the Ebola crisis of 2014.</w:t>
      </w:r>
    </w:p>
    <w:p w:rsidR="003943D8" w:rsidRPr="008B3C74" w:rsidRDefault="00F756A1" w:rsidP="003943D8">
      <w:pPr>
        <w:pStyle w:val="Heading4"/>
      </w:pPr>
      <w:r w:rsidRPr="008B3C74">
        <w:t>Won’t</w:t>
      </w:r>
      <w:r w:rsidR="003943D8" w:rsidRPr="008B3C74">
        <w:t xml:space="preserve"> pass – Internal GOP divisions</w:t>
      </w:r>
    </w:p>
    <w:p w:rsidR="003943D8" w:rsidRPr="008B3C74" w:rsidRDefault="003943D8" w:rsidP="003943D8">
      <w:pPr>
        <w:rPr>
          <w:rStyle w:val="Style13ptBold"/>
          <w:b w:val="0"/>
        </w:rPr>
      </w:pPr>
      <w:r w:rsidRPr="008B3C74">
        <w:rPr>
          <w:rStyle w:val="Style13ptBold"/>
        </w:rPr>
        <w:t>DeBonis 4/28</w:t>
      </w:r>
      <w:r w:rsidRPr="008B3C74">
        <w:rPr>
          <w:rStyle w:val="Style13ptBold"/>
          <w:b w:val="0"/>
          <w:sz w:val="20"/>
        </w:rPr>
        <w:t xml:space="preserve"> (Mike, staff @ Wash Post, “Why Republicans are opposing President Obama’s request for Zika funding”, https://www.washingtonpost.com/news/powerpost/wp/2016/04/28/why-republicans-are-opposing-president-obamas-request-for-zika-funding/)</w:t>
      </w:r>
    </w:p>
    <w:p w:rsidR="003943D8" w:rsidRPr="008B3C74" w:rsidRDefault="003943D8" w:rsidP="003943D8">
      <w:pPr>
        <w:rPr>
          <w:b/>
          <w:sz w:val="24"/>
          <w:szCs w:val="24"/>
          <w:u w:val="single"/>
        </w:rPr>
      </w:pPr>
      <w:r w:rsidRPr="008B3C74">
        <w:lastRenderedPageBreak/>
        <w:t xml:space="preserve">Two months later, </w:t>
      </w:r>
      <w:r w:rsidRPr="008B3C74">
        <w:rPr>
          <w:b/>
          <w:sz w:val="24"/>
          <w:szCs w:val="24"/>
          <w:u w:val="single"/>
        </w:rPr>
        <w:t>Republican leaders in Congress have yet to act on the White House request</w:t>
      </w:r>
      <w:r w:rsidRPr="008B3C74">
        <w:t>, and Democrats are increasingly critical as summer approaches. On Thursday, a half-dozen Democratic senators gave floor speeches urging action, and party leaders called on Senate Majority Leader Mitch McConnell (R-Ky.) to cancel next week’s recess in order to tackle the issue. “We need action now,” said Sen. Patty Murray (D-Wash.), the ranking Democrat on the Health, Education, Labor and Pensions Committee. “Women simply cannot afford to wait, and they should not have to.” Bu</w:t>
      </w:r>
      <w:r w:rsidRPr="008B3C74">
        <w:rPr>
          <w:b/>
          <w:sz w:val="24"/>
          <w:szCs w:val="24"/>
          <w:u w:val="single"/>
        </w:rPr>
        <w:t xml:space="preserve">t Republicans are standing firm, arguing that the issue can be dealt with in next year’s spending process and, as Senate Majority Whip </w:t>
      </w:r>
      <w:r w:rsidRPr="008B3C74">
        <w:t xml:space="preserve">John Cornyn (R-Tex.) put it, </w:t>
      </w:r>
      <w:r w:rsidRPr="008B3C74">
        <w:rPr>
          <w:b/>
          <w:sz w:val="24"/>
          <w:szCs w:val="24"/>
          <w:u w:val="single"/>
        </w:rPr>
        <w:t>would give a “blank check” to the White House</w:t>
      </w:r>
      <w:r w:rsidRPr="008B3C74">
        <w:t xml:space="preserve"> to use funds meant for Zika for other priorities. “It doesn’t take a lot of thought to realize that this is a request for a blank check without regard for the accountability that comes from . . . the appropriations process in the Senate,” Cornyn said. “What they want to do is play a shell game with this money. </w:t>
      </w:r>
      <w:r w:rsidRPr="008B3C74">
        <w:rPr>
          <w:b/>
          <w:sz w:val="24"/>
          <w:szCs w:val="24"/>
          <w:u w:val="single"/>
        </w:rPr>
        <w:t xml:space="preserve">They want to get the money and if they don’t need it to deal with Zika, they can transfer it for other purposes, again without any transparency, without any real political accountability.” </w:t>
      </w:r>
      <w:r w:rsidRPr="008B3C74">
        <w:t xml:space="preserve">Last week, there appeared to be a deal in the works among Senate appropriators in which a smaller sum, about $1 billion, would be provided in emergency Zika funding as an amendment to one of the 2017 spending bills now moving through the regular process. </w:t>
      </w:r>
      <w:r w:rsidRPr="008B3C74">
        <w:rPr>
          <w:b/>
          <w:sz w:val="24"/>
          <w:szCs w:val="24"/>
          <w:u w:val="single"/>
        </w:rPr>
        <w:t>But that deal is now on ice, partly due to an unrelated blowup over the Iran nuclear deal and</w:t>
      </w:r>
      <w:r w:rsidRPr="008B3C74">
        <w:t xml:space="preserve">, it appears, </w:t>
      </w:r>
      <w:r w:rsidRPr="008B3C74">
        <w:rPr>
          <w:b/>
          <w:sz w:val="24"/>
          <w:szCs w:val="24"/>
          <w:u w:val="single"/>
        </w:rPr>
        <w:t>internal GOP politics.</w:t>
      </w:r>
    </w:p>
    <w:p w:rsidR="003943D8" w:rsidRPr="008B3C74" w:rsidRDefault="00F756A1" w:rsidP="003943D8">
      <w:pPr>
        <w:pStyle w:val="Heading4"/>
      </w:pPr>
      <w:r w:rsidRPr="008B3C74">
        <w:t>Won’t</w:t>
      </w:r>
      <w:r w:rsidR="003943D8" w:rsidRPr="008B3C74">
        <w:t xml:space="preserve"> pass – Fiscal hawks</w:t>
      </w:r>
    </w:p>
    <w:p w:rsidR="003943D8" w:rsidRPr="008B3C74" w:rsidRDefault="003943D8" w:rsidP="003943D8">
      <w:pPr>
        <w:rPr>
          <w:rStyle w:val="Style13ptBold"/>
          <w:b w:val="0"/>
        </w:rPr>
      </w:pPr>
      <w:r w:rsidRPr="008B3C74">
        <w:rPr>
          <w:rStyle w:val="Style13ptBold"/>
        </w:rPr>
        <w:t>DeBonis 4/28</w:t>
      </w:r>
      <w:r w:rsidRPr="008B3C74">
        <w:rPr>
          <w:rStyle w:val="Style13ptBold"/>
          <w:b w:val="0"/>
          <w:sz w:val="20"/>
        </w:rPr>
        <w:t xml:space="preserve"> (Mike, staff @ Wash Post, “Why Republicans are opposing President Obama’s request for Zika funding”, https://www.washingtonpost.com/news/powerpost/wp/2016/04/28/why-republicans-are-opposing-president-obamas-request-for-zika-funding/)</w:t>
      </w:r>
    </w:p>
    <w:p w:rsidR="003943D8" w:rsidRPr="008B3C74" w:rsidRDefault="003943D8" w:rsidP="003943D8">
      <w:pPr>
        <w:rPr>
          <w:b/>
          <w:sz w:val="24"/>
          <w:szCs w:val="24"/>
          <w:u w:val="single"/>
        </w:rPr>
      </w:pPr>
      <w:r w:rsidRPr="008B3C74">
        <w:rPr>
          <w:b/>
          <w:sz w:val="24"/>
          <w:szCs w:val="24"/>
          <w:u w:val="single"/>
        </w:rPr>
        <w:t>Republicans have political reasons to resist the White House request</w:t>
      </w:r>
      <w:r w:rsidRPr="008B3C74">
        <w:t xml:space="preserve">, too. For one, </w:t>
      </w:r>
      <w:r w:rsidRPr="008B3C74">
        <w:rPr>
          <w:b/>
          <w:sz w:val="24"/>
          <w:szCs w:val="24"/>
          <w:u w:val="single"/>
        </w:rPr>
        <w:t xml:space="preserve">taking up any spending bill </w:t>
      </w:r>
      <w:r w:rsidRPr="008B3C74">
        <w:t xml:space="preserve">— let alone an emergency bill outside of the regular process — </w:t>
      </w:r>
      <w:r w:rsidRPr="008B3C74">
        <w:rPr>
          <w:b/>
          <w:sz w:val="24"/>
          <w:szCs w:val="24"/>
          <w:u w:val="single"/>
        </w:rPr>
        <w:t>has been a divisive exercise for GOP leaders ever since they won back the House majority in 2010. Conservatives are already balking at any funding that isn’t offset with cuts elsewhere</w:t>
      </w:r>
      <w:r w:rsidRPr="008B3C74">
        <w:t xml:space="preserve">, and </w:t>
      </w:r>
      <w:r w:rsidRPr="008B3C74">
        <w:rPr>
          <w:b/>
          <w:sz w:val="24"/>
          <w:szCs w:val="24"/>
          <w:u w:val="single"/>
        </w:rPr>
        <w:t xml:space="preserve">given the fact that it is an election year and many GOP incumbents are still facing primary challenges, a significant chunk of the Republican </w:t>
      </w:r>
      <w:r w:rsidRPr="008B3C74">
        <w:t xml:space="preserve">conference </w:t>
      </w:r>
      <w:r w:rsidRPr="008B3C74">
        <w:rPr>
          <w:b/>
          <w:sz w:val="24"/>
          <w:szCs w:val="24"/>
          <w:u w:val="single"/>
        </w:rPr>
        <w:t>might oppose a spending bill of any kind</w:t>
      </w:r>
      <w:r w:rsidRPr="008B3C74">
        <w:t xml:space="preserve">. That would force GOP leaders to rely on Democratic votes, thus undercutting their pledges to respect the will of their own party’s members. Moving an emergency spending bill creates another problems for Republicans: </w:t>
      </w:r>
      <w:r w:rsidRPr="008B3C74">
        <w:rPr>
          <w:b/>
          <w:sz w:val="24"/>
          <w:szCs w:val="24"/>
          <w:u w:val="single"/>
        </w:rPr>
        <w:t>There’s no guarantee it would only include Zika funds. Democrats have pushed to include other priorities of theirs</w:t>
      </w:r>
      <w:r w:rsidRPr="008B3C74">
        <w:t xml:space="preserve"> — including aid for the Flint, Mich., water crisis and help for opioid addicts. Sen. Charles E. Schumer (D-N.Y.) said Thursday that Democrats are seeking to address all three issues, not just Zika: “We have more than one emergency in America, so I don’t get the logic of saying we should only do one.” Murray on Thursday said the appropriators who had been willing to make a deal “have been beaten back by the extreme right wing who doesn’t want to do anything at all.” “</w:t>
      </w:r>
      <w:r w:rsidRPr="008B3C74">
        <w:rPr>
          <w:b/>
          <w:sz w:val="24"/>
          <w:szCs w:val="24"/>
          <w:u w:val="single"/>
        </w:rPr>
        <w:t>These extreme conservatives do not recognize that Zika is an emergency</w:t>
      </w:r>
      <w:r w:rsidRPr="008B3C74">
        <w:t>,” she said. “</w:t>
      </w:r>
      <w:r w:rsidRPr="008B3C74">
        <w:rPr>
          <w:b/>
          <w:sz w:val="24"/>
          <w:szCs w:val="24"/>
          <w:u w:val="single"/>
        </w:rPr>
        <w:t>They don’t want to give our administration a penny more, and as a result of that delay, we are behind the eight-ball as mosquito season comes this summer.”</w:t>
      </w:r>
    </w:p>
    <w:p w:rsidR="003943D8" w:rsidRPr="008B3C74" w:rsidRDefault="00F756A1" w:rsidP="003943D8">
      <w:pPr>
        <w:pStyle w:val="Heading4"/>
      </w:pPr>
      <w:r w:rsidRPr="008B3C74">
        <w:lastRenderedPageBreak/>
        <w:t>Won’t</w:t>
      </w:r>
      <w:r w:rsidR="003943D8" w:rsidRPr="008B3C74">
        <w:t xml:space="preserve"> pass – Supplemental diversion fears</w:t>
      </w:r>
    </w:p>
    <w:p w:rsidR="003943D8" w:rsidRPr="008B3C74" w:rsidRDefault="003943D8" w:rsidP="003943D8">
      <w:pPr>
        <w:rPr>
          <w:rStyle w:val="Style13ptBold"/>
          <w:b w:val="0"/>
        </w:rPr>
      </w:pPr>
      <w:r w:rsidRPr="008B3C74">
        <w:rPr>
          <w:rStyle w:val="Style13ptBold"/>
        </w:rPr>
        <w:t>DeBonis 4/28</w:t>
      </w:r>
      <w:r w:rsidRPr="008B3C74">
        <w:rPr>
          <w:rStyle w:val="Style13ptBold"/>
          <w:b w:val="0"/>
          <w:sz w:val="20"/>
        </w:rPr>
        <w:t xml:space="preserve"> (Mike, staff @ Wash Post, “Why Republicans are opposing President Obama’s request for Zika funding”, https://www.washingtonpost.com/news/powerpost/wp/2016/04/28/why-republicans-are-opposing-president-obamas-request-for-zika-funding/)</w:t>
      </w:r>
    </w:p>
    <w:p w:rsidR="003943D8" w:rsidRPr="008B3C74" w:rsidRDefault="003943D8" w:rsidP="003943D8">
      <w:r w:rsidRPr="008B3C74">
        <w:t xml:space="preserve">So why are Republicans so reluctant to pass new funding for Zika? </w:t>
      </w:r>
      <w:r w:rsidRPr="008B3C74">
        <w:rPr>
          <w:b/>
          <w:sz w:val="24"/>
          <w:szCs w:val="24"/>
          <w:u w:val="single"/>
        </w:rPr>
        <w:t>To understand the GOP opposition requires knowing a little bit about congressional appropriations and the internal politics of the Republican Party.</w:t>
      </w:r>
      <w:r w:rsidRPr="008B3C74">
        <w:t xml:space="preserve"> In the normal course, </w:t>
      </w:r>
      <w:r w:rsidRPr="008B3C74">
        <w:rPr>
          <w:b/>
          <w:sz w:val="24"/>
          <w:szCs w:val="24"/>
          <w:u w:val="single"/>
        </w:rPr>
        <w:t>lawmakers deliberate for months,</w:t>
      </w:r>
      <w:r w:rsidRPr="008B3C74">
        <w:t xml:space="preserve"> crafting detailed spending bills that meet previously agreed-upon budget caps and pass through both houses of Congress before the new fiscal year begins on Oct. 1. (Though, in recent decades, that deadline is rarely met.) “</w:t>
      </w:r>
      <w:r w:rsidRPr="008B3C74">
        <w:rPr>
          <w:b/>
          <w:sz w:val="24"/>
          <w:szCs w:val="24"/>
          <w:u w:val="single"/>
        </w:rPr>
        <w:t>Supplemental” funding</w:t>
      </w:r>
      <w:r w:rsidRPr="008B3C74">
        <w:t xml:space="preserve">, like that sought by the White House in the case of Zika, </w:t>
      </w:r>
      <w:r w:rsidRPr="008B3C74">
        <w:rPr>
          <w:b/>
          <w:sz w:val="24"/>
          <w:szCs w:val="24"/>
          <w:u w:val="single"/>
        </w:rPr>
        <w:t>is different. It is meant to address emergency spending needs</w:t>
      </w:r>
      <w:r w:rsidRPr="008B3C74">
        <w:t xml:space="preserve"> that occur in the middle of a fiscal year. Those requests do not adhere to the same process as regular appropriations bills and, historically, they have not been subject to budget caps. R</w:t>
      </w:r>
      <w:r w:rsidRPr="008B3C74">
        <w:rPr>
          <w:b/>
          <w:sz w:val="24"/>
          <w:szCs w:val="24"/>
          <w:u w:val="single"/>
        </w:rPr>
        <w:t xml:space="preserve">epublicans have thus far maintained that the Zika threat can be sufficiently addressed through the redirection of already-appropriated funds </w:t>
      </w:r>
      <w:r w:rsidRPr="008B3C74">
        <w:t xml:space="preserve">— at least until Oct. 1, </w:t>
      </w:r>
      <w:r w:rsidRPr="008B3C74">
        <w:rPr>
          <w:b/>
          <w:sz w:val="24"/>
          <w:szCs w:val="24"/>
          <w:u w:val="single"/>
        </w:rPr>
        <w:t>when the next fiscal year’s appropriations kick in</w:t>
      </w:r>
      <w:r w:rsidRPr="008B3C74">
        <w:t xml:space="preserve"> (at least, are supposed to kick in). The White House has already moved to redirect $589 million in existing funds to Zika, most of it from Ebola response programs. </w:t>
      </w:r>
      <w:r w:rsidRPr="008B3C74">
        <w:rPr>
          <w:b/>
          <w:sz w:val="24"/>
          <w:szCs w:val="24"/>
          <w:u w:val="single"/>
        </w:rPr>
        <w:t>Funds were also taken from other emergency preparedness programs,</w:t>
      </w:r>
      <w:r w:rsidRPr="008B3C74">
        <w:t xml:space="preserve"> which has state and local jurisdictions warning that they may be unable to address other non-Zika threats. </w:t>
      </w:r>
      <w:r w:rsidRPr="008B3C74">
        <w:rPr>
          <w:b/>
          <w:sz w:val="24"/>
          <w:szCs w:val="24"/>
          <w:u w:val="single"/>
        </w:rPr>
        <w:t>The Obama administration and congressional Democrats continue to insist new emergency funding is necessary, but Republican appropriators</w:t>
      </w:r>
      <w:r w:rsidRPr="008B3C74">
        <w:t xml:space="preserve"> — particularly in the House — </w:t>
      </w:r>
      <w:r w:rsidRPr="008B3C74">
        <w:rPr>
          <w:b/>
          <w:sz w:val="24"/>
          <w:szCs w:val="24"/>
          <w:u w:val="single"/>
        </w:rPr>
        <w:t>are skeptical that additional dollars are necessary before the next appropriations season begins</w:t>
      </w:r>
      <w:r w:rsidRPr="008B3C74">
        <w:t>. Rep. Hal Rogers (R-Ky.), the Appropriations Committee chairman, said last week that the White House is “refusing to provide basic budgetary information” on their Zika request. “This includes not answering our most basic question: What is needed, right now, over the next five months in fiscal year 2016, to fight this disease?”</w:t>
      </w:r>
    </w:p>
    <w:p w:rsidR="003943D8" w:rsidRPr="008B3C74" w:rsidRDefault="00F756A1" w:rsidP="003943D8">
      <w:pPr>
        <w:pStyle w:val="Heading4"/>
      </w:pPr>
      <w:r w:rsidRPr="008B3C74">
        <w:t>Won’t</w:t>
      </w:r>
      <w:r w:rsidR="003943D8" w:rsidRPr="008B3C74">
        <w:t xml:space="preserve"> pass – Funding </w:t>
      </w:r>
    </w:p>
    <w:p w:rsidR="003943D8" w:rsidRPr="008B3C74" w:rsidRDefault="003943D8" w:rsidP="003943D8">
      <w:pPr>
        <w:rPr>
          <w:rStyle w:val="Style13ptBold"/>
          <w:b w:val="0"/>
        </w:rPr>
      </w:pPr>
      <w:r w:rsidRPr="008B3C74">
        <w:rPr>
          <w:rStyle w:val="Style13ptBold"/>
        </w:rPr>
        <w:t>Fox 4/26</w:t>
      </w:r>
      <w:r w:rsidRPr="008B3C74">
        <w:rPr>
          <w:rStyle w:val="Style13ptBold"/>
          <w:b w:val="0"/>
        </w:rPr>
        <w:t xml:space="preserve"> </w:t>
      </w:r>
      <w:r w:rsidRPr="008B3C74">
        <w:rPr>
          <w:rStyle w:val="Style13ptBold"/>
          <w:b w:val="0"/>
          <w:sz w:val="18"/>
        </w:rPr>
        <w:t>(Maggie, staff @ NBC News, “Congress Struggles to Get a Deal to Pay for Zika Virus Defense”, http://www.nbcnews.com/storyline/zika-virus-outbreak/congress-struggles-get-deal-pay-zika-virus-defense-n562956)</w:t>
      </w:r>
    </w:p>
    <w:p w:rsidR="003943D8" w:rsidRPr="008B3C74" w:rsidRDefault="003943D8" w:rsidP="003943D8">
      <w:r w:rsidRPr="008B3C74">
        <w:t xml:space="preserve">The </w:t>
      </w:r>
      <w:r w:rsidRPr="008B3C74">
        <w:rPr>
          <w:b/>
          <w:u w:val="single"/>
        </w:rPr>
        <w:t>White House said chances of a proper funding deal looked "destined to fail"</w:t>
      </w:r>
      <w:r w:rsidRPr="008B3C74">
        <w:t xml:space="preserve"> and </w:t>
      </w:r>
      <w:r w:rsidRPr="008B3C74">
        <w:rPr>
          <w:b/>
          <w:u w:val="single"/>
        </w:rPr>
        <w:t>while Senate aides said they hoped they could come up with some money, aides in the House said prospects were looking less certain</w:t>
      </w:r>
      <w:r w:rsidRPr="008B3C74">
        <w:t xml:space="preserve">. Zika's spreading fast across Central and South America and health officials say there will certainly be cases and probably limited outbreaks in the United States once mosquito season starts. The virus is harmless to most people who get it, but it's causing severe birth defects when pregnant women get infected and it's also becoming obvious that it can cause severe neurological effects, including a paralyzing condition called Guillan-Barre syndrome, in some adults who get it. The top U.S. health officials say it's an emergency and the White House has asked for $1.9 billion to pay for preparations, to develop vaccines, tests, treatments, to fight mosquitoes and to train health experts to recognize and deal with cases. </w:t>
      </w:r>
      <w:r w:rsidRPr="008B3C74">
        <w:rPr>
          <w:b/>
          <w:u w:val="single"/>
        </w:rPr>
        <w:t>Republicans in Congress say the money's not there and have urged</w:t>
      </w:r>
      <w:r w:rsidRPr="008B3C74">
        <w:t xml:space="preserve"> the Health and Human Services Department </w:t>
      </w:r>
      <w:r w:rsidRPr="008B3C74">
        <w:rPr>
          <w:b/>
          <w:u w:val="single"/>
        </w:rPr>
        <w:t>to use money left over from</w:t>
      </w:r>
      <w:r w:rsidRPr="008B3C74">
        <w:t xml:space="preserve"> about $7 billion allocated to fight </w:t>
      </w:r>
      <w:r w:rsidRPr="008B3C74">
        <w:rPr>
          <w:b/>
          <w:u w:val="single"/>
        </w:rPr>
        <w:t>Ebola</w:t>
      </w:r>
      <w:r w:rsidRPr="008B3C74">
        <w:t xml:space="preserve">. The Centers for Disease Control and Prevention, the National Institutes of Health and others </w:t>
      </w:r>
      <w:r w:rsidRPr="008B3C74">
        <w:lastRenderedPageBreak/>
        <w:t>there is not leftover money — that all of it is spoken for, and needed to help prevent another Ebola epidemic.</w:t>
      </w:r>
    </w:p>
    <w:p w:rsidR="003943D8" w:rsidRPr="008B3C74" w:rsidRDefault="003943D8" w:rsidP="003943D8">
      <w:pPr>
        <w:pStyle w:val="Heading4"/>
      </w:pPr>
      <w:r w:rsidRPr="008B3C74">
        <w:t xml:space="preserve">Their ev is all about the Senate; House funds </w:t>
      </w:r>
      <w:r w:rsidR="00F756A1" w:rsidRPr="008B3C74">
        <w:t>won’t</w:t>
      </w:r>
      <w:r w:rsidRPr="008B3C74">
        <w:t xml:space="preserve"> pass</w:t>
      </w:r>
    </w:p>
    <w:p w:rsidR="003943D8" w:rsidRPr="008B3C74" w:rsidRDefault="003943D8" w:rsidP="003943D8">
      <w:pPr>
        <w:rPr>
          <w:rStyle w:val="Style13ptBold"/>
          <w:b w:val="0"/>
        </w:rPr>
      </w:pPr>
      <w:r w:rsidRPr="008B3C74">
        <w:rPr>
          <w:rStyle w:val="Style13ptBold"/>
        </w:rPr>
        <w:t>Johnson 4/26</w:t>
      </w:r>
      <w:r w:rsidRPr="008B3C74">
        <w:rPr>
          <w:rStyle w:val="Style13ptBold"/>
          <w:b w:val="0"/>
        </w:rPr>
        <w:t xml:space="preserve"> </w:t>
      </w:r>
      <w:r w:rsidRPr="008B3C74">
        <w:rPr>
          <w:rStyle w:val="Style13ptBold"/>
          <w:b w:val="0"/>
          <w:sz w:val="18"/>
        </w:rPr>
        <w:t>(Bridget, staff @ PJ Media, “Dem Leaders: Climate Change Stoking Zika, Which Could be 'Greater Threat' Than Ebola”, https://pjmedia.com/news-and-politics/2016/04/26/dem-leaders-climate-change-stoking-zika-which-could-be-greater-threat-than-ebola/)</w:t>
      </w:r>
    </w:p>
    <w:p w:rsidR="003943D8" w:rsidRPr="008B3C74" w:rsidRDefault="003943D8" w:rsidP="003943D8">
      <w:r w:rsidRPr="008B3C74">
        <w:rPr>
          <w:b/>
          <w:u w:val="single"/>
        </w:rPr>
        <w:t>Senators appear to be close to forging an agreement that would fund Zika with less than Obama's request</w:t>
      </w:r>
      <w:r w:rsidRPr="008B3C74">
        <w:t>, around $1.1 billion. Whether that would get through the House, which pressured the administration to first utilize unspent Ebola funds, is another matter. "</w:t>
      </w:r>
      <w:r w:rsidRPr="008B3C74">
        <w:rPr>
          <w:b/>
          <w:u w:val="single"/>
        </w:rPr>
        <w:t>There's no path because you have hard right group who say we don't want to spend money on anything and it paralyzes them, even when there's a national emergency</w:t>
      </w:r>
      <w:r w:rsidRPr="008B3C74">
        <w:t xml:space="preserve">," Schumer said. "But on something major like this -- two years ago, they chastised us on not being ready on Ebola, president and the democratically run Senate. Well, where are they on Zika? Which, if anything, probably presents a greater threat to American than Ebola. </w:t>
      </w:r>
      <w:r w:rsidRPr="008B3C74">
        <w:rPr>
          <w:b/>
          <w:u w:val="single"/>
        </w:rPr>
        <w:t xml:space="preserve">Republicans are tied in a knot and don't know what to do. </w:t>
      </w:r>
      <w:r w:rsidRPr="008B3C74">
        <w:t>So their response has amounted to telling people to buy fly swatters and bug spray. That's not going to keep us safe."</w:t>
      </w:r>
    </w:p>
    <w:p w:rsidR="003943D8" w:rsidRPr="008B3C74" w:rsidRDefault="003943D8" w:rsidP="003943D8">
      <w:pPr>
        <w:pStyle w:val="Heading4"/>
      </w:pPr>
      <w:r w:rsidRPr="008B3C74">
        <w:t>Emergency spending is especially controversial</w:t>
      </w:r>
    </w:p>
    <w:p w:rsidR="003943D8" w:rsidRPr="008B3C74" w:rsidRDefault="003943D8" w:rsidP="003943D8">
      <w:pPr>
        <w:rPr>
          <w:rStyle w:val="Style13ptBold"/>
          <w:b w:val="0"/>
        </w:rPr>
      </w:pPr>
      <w:r w:rsidRPr="008B3C74">
        <w:rPr>
          <w:rStyle w:val="Style13ptBold"/>
        </w:rPr>
        <w:t>Dennis 4/26</w:t>
      </w:r>
      <w:r w:rsidRPr="008B3C74">
        <w:rPr>
          <w:rStyle w:val="Style13ptBold"/>
          <w:b w:val="0"/>
          <w:sz w:val="16"/>
        </w:rPr>
        <w:t xml:space="preserve"> (Steven, staff @ Bloomberg, “Zika Fight Starts to Bite Republicans Ahead of Mosquito Season”, http://www.bloomberg.com/politics/articles/2016-04-26/zika-fight-starts-to-bite-republicans-ahead-of-mosquito-season)</w:t>
      </w:r>
    </w:p>
    <w:p w:rsidR="003943D8" w:rsidRPr="008B3C74" w:rsidRDefault="003943D8" w:rsidP="003943D8">
      <w:r w:rsidRPr="008B3C74">
        <w:t xml:space="preserve">Senate appropriators held off adding a $1.1 billion emergency package to a bill in committee last week, as Republicans entered negotiations with Democrats on the best way to get the new spending to the president’s desk. But </w:t>
      </w:r>
      <w:r w:rsidRPr="008B3C74">
        <w:rPr>
          <w:b/>
          <w:u w:val="single"/>
        </w:rPr>
        <w:t>with the Senate planning to recess</w:t>
      </w:r>
      <w:r w:rsidRPr="008B3C74">
        <w:t xml:space="preserve"> at the end of this week, i</w:t>
      </w:r>
      <w:r w:rsidRPr="008B3C74">
        <w:rPr>
          <w:b/>
          <w:u w:val="single"/>
        </w:rPr>
        <w:t>t will likely be well into May or later before the chamber can pass a bill. House appropriators are also working on a supplemental measure, but Republicans in both chambers face pressure from conservative groups</w:t>
      </w:r>
      <w:r w:rsidRPr="008B3C74">
        <w:t xml:space="preserve"> like Heritage Action </w:t>
      </w:r>
      <w:r w:rsidRPr="008B3C74">
        <w:rPr>
          <w:b/>
          <w:u w:val="single"/>
        </w:rPr>
        <w:t>to cut overall spending.</w:t>
      </w:r>
      <w:r w:rsidRPr="008B3C74">
        <w:t xml:space="preserve"> Some of the party’s most bitter internal feuds have been over whether disasters like Superstorm Sandy can be paid for with more borrowing, or must be offset with cuts elsewhere. </w:t>
      </w:r>
      <w:r w:rsidRPr="008B3C74">
        <w:rPr>
          <w:b/>
          <w:u w:val="single"/>
        </w:rPr>
        <w:t>The same deep divisions over spending levels have so far thwarted</w:t>
      </w:r>
      <w:r w:rsidRPr="008B3C74">
        <w:t xml:space="preserve"> House Speaker Paul Ryan’s </w:t>
      </w:r>
      <w:r w:rsidRPr="008B3C74">
        <w:rPr>
          <w:b/>
          <w:u w:val="single"/>
        </w:rPr>
        <w:t>hopes of passing a budget resolution this year. Republicans also are separately pushing for a major boost to the defense budget paid for with war-related funding</w:t>
      </w:r>
      <w:r w:rsidRPr="008B3C74">
        <w:t>, a budgetary maneuver aimed at evading spending caps set in law.</w:t>
      </w:r>
    </w:p>
    <w:p w:rsidR="003943D8" w:rsidRPr="008B3C74" w:rsidRDefault="003943D8" w:rsidP="003943D8">
      <w:pPr>
        <w:pStyle w:val="Heading4"/>
      </w:pPr>
      <w:r w:rsidRPr="008B3C74">
        <w:t xml:space="preserve">Add-ons are inevitable &amp; </w:t>
      </w:r>
      <w:r w:rsidR="00F756A1" w:rsidRPr="008B3C74">
        <w:t>won’t</w:t>
      </w:r>
      <w:r w:rsidRPr="008B3C74">
        <w:t xml:space="preserve"> pass</w:t>
      </w:r>
    </w:p>
    <w:p w:rsidR="003943D8" w:rsidRPr="008B3C74" w:rsidRDefault="003943D8" w:rsidP="003943D8">
      <w:pPr>
        <w:rPr>
          <w:rStyle w:val="Style13ptBold"/>
          <w:b w:val="0"/>
        </w:rPr>
      </w:pPr>
      <w:r w:rsidRPr="008B3C74">
        <w:rPr>
          <w:rStyle w:val="Style13ptBold"/>
        </w:rPr>
        <w:t>Dobbs-Allsop 4/22</w:t>
      </w:r>
      <w:r w:rsidRPr="008B3C74">
        <w:rPr>
          <w:rStyle w:val="Style13ptBold"/>
          <w:b w:val="0"/>
          <w:sz w:val="20"/>
        </w:rPr>
        <w:t xml:space="preserve"> (Will, staff @ Morning Consult, “Multiple Hurdles Stand in the Way of Zika Funding”, https://morningconsult.com/2016/04/multiple-hurdles-stand-way-zika-funding/)</w:t>
      </w:r>
    </w:p>
    <w:p w:rsidR="003943D8" w:rsidRPr="008B3C74" w:rsidRDefault="003943D8" w:rsidP="003943D8">
      <w:pPr>
        <w:rPr>
          <w:b/>
          <w:u w:val="single"/>
        </w:rPr>
      </w:pPr>
      <w:r w:rsidRPr="008B3C74">
        <w:t xml:space="preserve">At least two other challenges could arise: First, </w:t>
      </w:r>
      <w:r w:rsidRPr="008B3C74">
        <w:rPr>
          <w:b/>
          <w:u w:val="single"/>
        </w:rPr>
        <w:t>lawmakers will have to decide whether a Zika funding package will be subject to discretionary spending limit</w:t>
      </w:r>
      <w:r w:rsidRPr="008B3C74">
        <w:t xml:space="preserve">s. Democrats want Congress to consider the efforts to combat the virus as an emergency, and thus not count it toward the nondefense discretionary cap. The </w:t>
      </w:r>
      <w:r w:rsidRPr="008B3C74">
        <w:rPr>
          <w:b/>
          <w:u w:val="single"/>
        </w:rPr>
        <w:t>GOP</w:t>
      </w:r>
      <w:r w:rsidRPr="008B3C74">
        <w:t xml:space="preserve">’s </w:t>
      </w:r>
      <w:r w:rsidRPr="008B3C74">
        <w:rPr>
          <w:b/>
          <w:u w:val="single"/>
        </w:rPr>
        <w:t>fiscal hawks</w:t>
      </w:r>
      <w:r w:rsidRPr="008B3C74">
        <w:t xml:space="preserve">, on the other hand, </w:t>
      </w:r>
      <w:r w:rsidRPr="008B3C74">
        <w:rPr>
          <w:b/>
          <w:u w:val="single"/>
        </w:rPr>
        <w:t>would prefer a Zika allocation to come from within the budget caps,</w:t>
      </w:r>
      <w:r w:rsidRPr="008B3C74">
        <w:t xml:space="preserve"> likely at the expense of traditional Democratic priorities or offset by budget savings elsewhere. Second, </w:t>
      </w:r>
      <w:r w:rsidRPr="008B3C74">
        <w:rPr>
          <w:b/>
          <w:u w:val="single"/>
        </w:rPr>
        <w:t>Pelosi</w:t>
      </w:r>
      <w:r w:rsidRPr="008B3C74">
        <w:t xml:space="preserve"> told reporters Thursday that she vie</w:t>
      </w:r>
      <w:r w:rsidRPr="008B3C74">
        <w:rPr>
          <w:b/>
          <w:u w:val="single"/>
        </w:rPr>
        <w:t>ws any legislative vehicle for Zika as a platform for enacting</w:t>
      </w:r>
      <w:r w:rsidRPr="008B3C74">
        <w:t xml:space="preserve"> other public </w:t>
      </w:r>
      <w:r w:rsidRPr="008B3C74">
        <w:rPr>
          <w:b/>
          <w:u w:val="single"/>
        </w:rPr>
        <w:t>health priorities</w:t>
      </w:r>
      <w:r w:rsidRPr="008B3C74">
        <w:t>, such as an aid package for Flint, Mich. or money to combat the opioid epidemic. “</w:t>
      </w:r>
      <w:r w:rsidRPr="008B3C74">
        <w:rPr>
          <w:b/>
          <w:u w:val="single"/>
        </w:rPr>
        <w:t>If there were a supplemental, we would fight to have Zika,</w:t>
      </w:r>
      <w:r w:rsidRPr="008B3C74">
        <w:t xml:space="preserve"> Flint and also </w:t>
      </w:r>
      <w:r w:rsidRPr="008B3C74">
        <w:lastRenderedPageBreak/>
        <w:t xml:space="preserve">the opioids,” she said. </w:t>
      </w:r>
      <w:r w:rsidRPr="008B3C74">
        <w:rPr>
          <w:b/>
          <w:u w:val="single"/>
        </w:rPr>
        <w:t>It’s unclear whether a bill loaded up with all three of those items could make it out of either chamber.</w:t>
      </w:r>
    </w:p>
    <w:p w:rsidR="003943D8" w:rsidRPr="008B3C74" w:rsidRDefault="00F756A1" w:rsidP="003943D8">
      <w:pPr>
        <w:pStyle w:val="Heading4"/>
      </w:pPr>
      <w:r w:rsidRPr="008B3C74">
        <w:t>Won’t</w:t>
      </w:r>
      <w:r w:rsidR="003943D8" w:rsidRPr="008B3C74">
        <w:t xml:space="preserve"> pass – Election &amp; funding drama</w:t>
      </w:r>
    </w:p>
    <w:p w:rsidR="003943D8" w:rsidRPr="008B3C74" w:rsidRDefault="003943D8" w:rsidP="003943D8">
      <w:pPr>
        <w:rPr>
          <w:rStyle w:val="Style13ptBold"/>
          <w:b w:val="0"/>
        </w:rPr>
      </w:pPr>
      <w:r w:rsidRPr="008B3C74">
        <w:rPr>
          <w:rStyle w:val="Style13ptBold"/>
        </w:rPr>
        <w:t>Dennis 4/26</w:t>
      </w:r>
      <w:r w:rsidRPr="008B3C74">
        <w:rPr>
          <w:rStyle w:val="Style13ptBold"/>
          <w:b w:val="0"/>
          <w:sz w:val="16"/>
        </w:rPr>
        <w:t xml:space="preserve"> (Steven, staff @ Bloomberg, “Zika Fight Starts to Bite Republicans Ahead of Mosquito Season”, http://www.bloomberg.com/politics/articles/2016-04-26/zika-fight-starts-to-bite-republicans-ahead-of-mosquito-season)</w:t>
      </w:r>
    </w:p>
    <w:p w:rsidR="003943D8" w:rsidRPr="008B3C74" w:rsidRDefault="003943D8" w:rsidP="003943D8">
      <w:r w:rsidRPr="008B3C74">
        <w:rPr>
          <w:b/>
          <w:u w:val="single"/>
        </w:rPr>
        <w:t>Senate Republican leaders</w:t>
      </w:r>
      <w:r w:rsidRPr="008B3C74">
        <w:t xml:space="preserve"> entered this week hoping to act quickly to fight the Zika virus, but </w:t>
      </w:r>
      <w:r w:rsidRPr="008B3C74">
        <w:rPr>
          <w:b/>
          <w:u w:val="single"/>
        </w:rPr>
        <w:t>ran into internal feuding and now face the prospect of political fallout in election battleground states like Florida. Talks</w:t>
      </w:r>
      <w:r w:rsidRPr="008B3C74">
        <w:t xml:space="preserve"> with Democrats on an emergency spending package </w:t>
      </w:r>
      <w:r w:rsidRPr="008B3C74">
        <w:rPr>
          <w:b/>
          <w:u w:val="single"/>
        </w:rPr>
        <w:t>stalled and lawmakers now anticipate doing nothing before they leave on a one-week recess at the end of the week. Republican leaders say they will bring a bill to the Senate floor at some point as they continue to negotiate on the details, but it remains unclear when and how such a measure would advance.</w:t>
      </w:r>
    </w:p>
    <w:p w:rsidR="003943D8" w:rsidRPr="008B3C74" w:rsidRDefault="003943D8" w:rsidP="003943D8">
      <w:pPr>
        <w:pStyle w:val="Heading4"/>
      </w:pPr>
      <w:r w:rsidRPr="008B3C74">
        <w:t xml:space="preserve">No </w:t>
      </w:r>
      <w:r w:rsidRPr="008B3C74">
        <w:rPr>
          <w:u w:val="single"/>
        </w:rPr>
        <w:t>emergency</w:t>
      </w:r>
      <w:r w:rsidRPr="008B3C74">
        <w:t xml:space="preserve"> funding</w:t>
      </w:r>
    </w:p>
    <w:p w:rsidR="003943D8" w:rsidRPr="008B3C74" w:rsidRDefault="003943D8" w:rsidP="003943D8">
      <w:pPr>
        <w:rPr>
          <w:rStyle w:val="Style13ptBold"/>
          <w:b w:val="0"/>
        </w:rPr>
      </w:pPr>
      <w:r w:rsidRPr="008B3C74">
        <w:rPr>
          <w:rStyle w:val="Style13ptBold"/>
        </w:rPr>
        <w:t>Bade &amp; Everett 4/26</w:t>
      </w:r>
      <w:r w:rsidRPr="008B3C74">
        <w:rPr>
          <w:rStyle w:val="Style13ptBold"/>
          <w:b w:val="0"/>
        </w:rPr>
        <w:t xml:space="preserve"> </w:t>
      </w:r>
      <w:r w:rsidRPr="008B3C74">
        <w:rPr>
          <w:rStyle w:val="Style13ptBold"/>
          <w:b w:val="0"/>
          <w:sz w:val="20"/>
        </w:rPr>
        <w:t>(Rachael &amp; Burgess, staff @ Politico, “Kevin McCarthy: No standalone emergency Zika bill”, http://www.politico.com/story/2016/04/no-standalone-zika-house-bill-222455)</w:t>
      </w:r>
    </w:p>
    <w:p w:rsidR="003943D8" w:rsidRPr="008B3C74" w:rsidRDefault="003943D8" w:rsidP="003943D8">
      <w:r w:rsidRPr="008B3C74">
        <w:rPr>
          <w:b/>
          <w:u w:val="single"/>
        </w:rPr>
        <w:t>House Majority Leader</w:t>
      </w:r>
      <w:r w:rsidRPr="008B3C74">
        <w:t xml:space="preserve"> Kevin McCarthy on Tuesday </w:t>
      </w:r>
      <w:r w:rsidRPr="008B3C74">
        <w:rPr>
          <w:b/>
          <w:u w:val="single"/>
        </w:rPr>
        <w:t>said</w:t>
      </w:r>
      <w:r w:rsidRPr="008B3C74">
        <w:t xml:space="preserve"> </w:t>
      </w:r>
      <w:r w:rsidRPr="008B3C74">
        <w:rPr>
          <w:b/>
          <w:u w:val="single"/>
        </w:rPr>
        <w:t xml:space="preserve">money to combat Zika should not be delivered through an emergency supplemental spending bill, even as Democrats continued to demand swift action </w:t>
      </w:r>
      <w:r w:rsidRPr="008B3C74">
        <w:t xml:space="preserve">to combat the virus. “I do believe </w:t>
      </w:r>
      <w:r w:rsidRPr="008B3C74">
        <w:rPr>
          <w:b/>
          <w:u w:val="single"/>
        </w:rPr>
        <w:t>the best place to deal with this is in the appropriation process,”</w:t>
      </w:r>
      <w:r w:rsidRPr="008B3C74">
        <w:t xml:space="preserve"> the California Republican told reporters at a pen-and-pad briefing, referring to the annual process of passing 12 spending bills. “</w:t>
      </w:r>
      <w:r w:rsidRPr="008B3C74">
        <w:rPr>
          <w:b/>
          <w:u w:val="single"/>
        </w:rPr>
        <w:t>That’s where we will.”</w:t>
      </w:r>
      <w:r w:rsidRPr="008B3C74">
        <w:t xml:space="preserve"> Congressional Democratic leaders, including Minority Leader Nancy Pelosi of California, have blasted Republicans for failing to pass supplement emergency funding to combat the spreading virus. Senate Minority Leader Harry Reid of Nevada, for example, warned Monday of the increasing threat to the American public should Congress fail to provide funding, pointing to 500 confirmed cases of Zika discovered just south of Florida, in Puerto Rico. “Experts tell us it won’t be long before mosquitoes carrying Zika are infecting people here in the continental United States,” he said on the Senate floor. “We can’t wait for that to happen before we act. This is an emergency situation.” The Senate, he added, shouldn’t leave for the early-May recess until it has acted: “We can’t go on break without taking care of this emergency.” </w:t>
      </w:r>
      <w:r w:rsidRPr="008B3C74">
        <w:rPr>
          <w:b/>
          <w:u w:val="single"/>
        </w:rPr>
        <w:t>A bipartisan group of senators has been working on a deal to address the virus,</w:t>
      </w:r>
      <w:r w:rsidRPr="008B3C74">
        <w:t xml:space="preserve"> though Appropriations Chairman Thad Cochran (R-Miss.) said during a committee hearing last week that such a measure would likely be attached to appropriations. “We’re working to find the right number at the right time,” said Sen. Roy Blunt (R-Mo.), who chairs the subcommittee that oversees Zika funding. “We’re close to a plan that we think could work … but I’d like a little more input from the administration.” </w:t>
      </w:r>
      <w:r w:rsidRPr="008B3C74">
        <w:rPr>
          <w:b/>
          <w:u w:val="single"/>
        </w:rPr>
        <w:t>The deal is likely to fall far short of the $1.9 billion that President Barack Obama requested earlier this year</w:t>
      </w:r>
      <w:r w:rsidRPr="008B3C74">
        <w:t xml:space="preserve"> — but Democrats say they are pushing for as much as they can, as quickly as possible.</w:t>
      </w:r>
    </w:p>
    <w:p w:rsidR="003943D8" w:rsidRPr="008B3C74" w:rsidRDefault="003943D8" w:rsidP="003943D8">
      <w:pPr>
        <w:pStyle w:val="Heading4"/>
      </w:pPr>
      <w:r w:rsidRPr="008B3C74">
        <w:t>Emergency spending requires controversial offsets PC can’t account for</w:t>
      </w:r>
    </w:p>
    <w:p w:rsidR="003943D8" w:rsidRPr="008B3C74" w:rsidRDefault="003943D8" w:rsidP="003943D8">
      <w:pPr>
        <w:rPr>
          <w:rStyle w:val="Style13ptBold"/>
          <w:b w:val="0"/>
        </w:rPr>
      </w:pPr>
      <w:r w:rsidRPr="008B3C74">
        <w:rPr>
          <w:rStyle w:val="Style13ptBold"/>
        </w:rPr>
        <w:t>McCrimmon 4/25</w:t>
      </w:r>
      <w:r w:rsidRPr="008B3C74">
        <w:rPr>
          <w:rStyle w:val="Style13ptBold"/>
          <w:b w:val="0"/>
        </w:rPr>
        <w:t xml:space="preserve"> </w:t>
      </w:r>
      <w:r w:rsidRPr="008B3C74">
        <w:rPr>
          <w:rStyle w:val="Style13ptBold"/>
          <w:b w:val="0"/>
          <w:sz w:val="20"/>
        </w:rPr>
        <w:t>(Ryan, staff @ Roll Call, “Senators Seek to Settle Zika Bill's Cost”, http://www.rollcall.com/news/home/senators-seek-settle-zika-bills-cost)</w:t>
      </w:r>
    </w:p>
    <w:p w:rsidR="003943D8" w:rsidRPr="008B3C74" w:rsidRDefault="003943D8" w:rsidP="003943D8">
      <w:pPr>
        <w:rPr>
          <w:b/>
          <w:u w:val="single"/>
        </w:rPr>
      </w:pPr>
      <w:r w:rsidRPr="008B3C74">
        <w:rPr>
          <w:b/>
          <w:u w:val="single"/>
        </w:rPr>
        <w:t xml:space="preserve">The Senate proposal could also spark a battle over whether or not to pay for the new emergency spending, a </w:t>
      </w:r>
      <w:r w:rsidRPr="008B3C74">
        <w:t xml:space="preserve">potential </w:t>
      </w:r>
      <w:r w:rsidRPr="008B3C74">
        <w:rPr>
          <w:b/>
          <w:u w:val="single"/>
        </w:rPr>
        <w:t>standoff</w:t>
      </w:r>
      <w:r w:rsidRPr="008B3C74">
        <w:t xml:space="preserve"> </w:t>
      </w:r>
      <w:r w:rsidRPr="008B3C74">
        <w:rPr>
          <w:b/>
          <w:u w:val="single"/>
        </w:rPr>
        <w:t>that</w:t>
      </w:r>
      <w:r w:rsidRPr="008B3C74">
        <w:t xml:space="preserve"> some senators fear </w:t>
      </w:r>
      <w:r w:rsidRPr="008B3C74">
        <w:rPr>
          <w:b/>
          <w:u w:val="single"/>
        </w:rPr>
        <w:t>would stall much-needed resources</w:t>
      </w:r>
      <w:r w:rsidRPr="008B3C74">
        <w:t xml:space="preserve"> as the virus spreads faster in the warmer season. </w:t>
      </w:r>
      <w:r w:rsidRPr="008B3C74">
        <w:rPr>
          <w:b/>
          <w:u w:val="single"/>
        </w:rPr>
        <w:t>If the package is deemed “emergency spending</w:t>
      </w:r>
      <w:r w:rsidRPr="008B3C74">
        <w:t xml:space="preserve">,” the money </w:t>
      </w:r>
      <w:r w:rsidRPr="008B3C74">
        <w:lastRenderedPageBreak/>
        <w:t xml:space="preserve">won’t count against statutory spending caps. But </w:t>
      </w:r>
      <w:r w:rsidRPr="008B3C74">
        <w:rPr>
          <w:b/>
          <w:u w:val="single"/>
        </w:rPr>
        <w:t>fiscal hawks</w:t>
      </w:r>
      <w:r w:rsidRPr="008B3C74">
        <w:t xml:space="preserve">, especially in the House, </w:t>
      </w:r>
      <w:r w:rsidRPr="008B3C74">
        <w:rPr>
          <w:b/>
          <w:u w:val="single"/>
        </w:rPr>
        <w:t>may demand matching cuts elsewhere</w:t>
      </w:r>
      <w:r w:rsidRPr="008B3C74">
        <w:t xml:space="preserve"> in the federal budget </w:t>
      </w:r>
      <w:r w:rsidRPr="008B3C74">
        <w:rPr>
          <w:b/>
          <w:u w:val="single"/>
        </w:rPr>
        <w:t>to offset the new funding. “</w:t>
      </w:r>
      <w:r w:rsidRPr="008B3C74">
        <w:t xml:space="preserve">We see our job as being good stewards of the taxpayer dollars, as making sure that we have answers to our questions about how we fund these things,” Speaker Paul D. Ryan told reporters last week. </w:t>
      </w:r>
      <w:r w:rsidRPr="008B3C74">
        <w:rPr>
          <w:b/>
          <w:u w:val="single"/>
        </w:rPr>
        <w:t>The Wisconsin Republican has previously said of a potential Zika response, “We offset emergency funding.”</w:t>
      </w:r>
    </w:p>
    <w:p w:rsidR="003943D8" w:rsidRPr="008B3C74" w:rsidRDefault="003943D8" w:rsidP="003943D8">
      <w:pPr>
        <w:pStyle w:val="Heading4"/>
      </w:pPr>
      <w:r w:rsidRPr="008B3C74">
        <w:t>Emergency funds empirically fail to pass</w:t>
      </w:r>
    </w:p>
    <w:p w:rsidR="003943D8" w:rsidRPr="008B3C74" w:rsidRDefault="003943D8" w:rsidP="003943D8">
      <w:pPr>
        <w:rPr>
          <w:rStyle w:val="Style13ptBold"/>
          <w:b w:val="0"/>
        </w:rPr>
      </w:pPr>
      <w:r w:rsidRPr="008B3C74">
        <w:rPr>
          <w:rStyle w:val="Style13ptBold"/>
        </w:rPr>
        <w:t>Howell 4/24</w:t>
      </w:r>
      <w:r w:rsidRPr="008B3C74">
        <w:rPr>
          <w:rStyle w:val="Style13ptBold"/>
          <w:b w:val="0"/>
        </w:rPr>
        <w:t xml:space="preserve"> </w:t>
      </w:r>
      <w:r w:rsidRPr="008B3C74">
        <w:rPr>
          <w:rStyle w:val="Style13ptBold"/>
          <w:b w:val="0"/>
          <w:sz w:val="18"/>
        </w:rPr>
        <w:t>(Tom, staff @ Wash Times, “Zika funding buzzes in Congress as both sides try to avoid political bite”, http://www.washingtontimes.com/news/2016/apr/24/zika-spending-fight-republicans-seek-budget-offset/)</w:t>
      </w:r>
    </w:p>
    <w:p w:rsidR="003943D8" w:rsidRPr="008B3C74" w:rsidRDefault="003943D8" w:rsidP="003943D8">
      <w:r w:rsidRPr="008B3C74">
        <w:rPr>
          <w:b/>
          <w:u w:val="single"/>
        </w:rPr>
        <w:t>Hurricane Irene and</w:t>
      </w:r>
      <w:r w:rsidRPr="008B3C74">
        <w:t xml:space="preserve"> Tropical Storm </w:t>
      </w:r>
      <w:r w:rsidRPr="008B3C74">
        <w:rPr>
          <w:b/>
          <w:u w:val="single"/>
        </w:rPr>
        <w:t>Lee kicked off similar fights over supplemental spending</w:t>
      </w:r>
      <w:r w:rsidRPr="008B3C74">
        <w:t xml:space="preserve"> less than two years </w:t>
      </w:r>
      <w:r w:rsidRPr="008B3C74">
        <w:rPr>
          <w:b/>
          <w:u w:val="single"/>
        </w:rPr>
        <w:t>before Republican leaders were slammed</w:t>
      </w:r>
      <w:r w:rsidRPr="008B3C74">
        <w:t xml:space="preserve"> for slow-walking billions of dollars in relief for Superstorm Sandy recovery after a contentious vote to resolve the “fiscal cliff” standoff at the dawn of 2013. In 2014, </w:t>
      </w:r>
      <w:r w:rsidRPr="008B3C74">
        <w:rPr>
          <w:b/>
          <w:u w:val="single"/>
        </w:rPr>
        <w:t>Democrats sounded the alarm over</w:t>
      </w:r>
      <w:r w:rsidRPr="008B3C74">
        <w:t xml:space="preserve"> expiring </w:t>
      </w:r>
      <w:r w:rsidRPr="008B3C74">
        <w:rPr>
          <w:b/>
          <w:u w:val="single"/>
        </w:rPr>
        <w:t>unemployment benefits</w:t>
      </w:r>
      <w:r w:rsidRPr="008B3C74">
        <w:t xml:space="preserve">, while Republican leaders said any reauthorization bill needed be fully offset and include job creation measures. As a political matter, </w:t>
      </w:r>
      <w:r w:rsidRPr="008B3C74">
        <w:rPr>
          <w:b/>
          <w:u w:val="single"/>
        </w:rPr>
        <w:t>these fights are born from</w:t>
      </w:r>
      <w:r w:rsidRPr="008B3C74">
        <w:t xml:space="preserve"> “a general distaste among some members for federal spending, but also from </w:t>
      </w:r>
      <w:r w:rsidRPr="008B3C74">
        <w:rPr>
          <w:b/>
          <w:u w:val="single"/>
        </w:rPr>
        <w:t>a belief that Congress uses emergency spending bills as vehicles for spending that not everyone thinks is an emergency</w:t>
      </w:r>
      <w:r w:rsidRPr="008B3C74">
        <w:t xml:space="preserve">,” said Molly Reynolds, a fellow in governance studies at the Brookings Institution. She said </w:t>
      </w:r>
      <w:r w:rsidRPr="008B3C74">
        <w:rPr>
          <w:b/>
          <w:u w:val="single"/>
        </w:rPr>
        <w:t xml:space="preserve">routine use of emergency supplemental bills to pay for operations in Iraq and Afghanistan, </w:t>
      </w:r>
      <w:r w:rsidRPr="008B3C74">
        <w:t xml:space="preserve">as well as targeted spending for Sandy victims, </w:t>
      </w:r>
      <w:r w:rsidRPr="008B3C74">
        <w:rPr>
          <w:b/>
          <w:u w:val="single"/>
        </w:rPr>
        <w:t>contributed to that perception</w:t>
      </w:r>
      <w:r w:rsidRPr="008B3C74">
        <w:t xml:space="preserve">. “If there was an expectation that Congress would finish the regular appropriations process in a timely manner, </w:t>
      </w:r>
      <w:r w:rsidRPr="008B3C74">
        <w:rPr>
          <w:b/>
          <w:u w:val="single"/>
        </w:rPr>
        <w:t>there might be less of an incentive to use the emergency appropriations process to ensure the money comes through</w:t>
      </w:r>
      <w:r w:rsidRPr="008B3C74">
        <w:t>,” Ms. Reynolds said.</w:t>
      </w:r>
    </w:p>
    <w:p w:rsidR="003943D8" w:rsidRPr="008B3C74" w:rsidRDefault="003943D8" w:rsidP="003943D8">
      <w:pPr>
        <w:pStyle w:val="Heading4"/>
      </w:pPr>
      <w:r w:rsidRPr="008B3C74">
        <w:t>The House fight is determinative</w:t>
      </w:r>
    </w:p>
    <w:p w:rsidR="003943D8" w:rsidRPr="008B3C74" w:rsidRDefault="003943D8" w:rsidP="003943D8">
      <w:pPr>
        <w:rPr>
          <w:rStyle w:val="Style13ptBold"/>
          <w:b w:val="0"/>
        </w:rPr>
      </w:pPr>
      <w:r w:rsidRPr="008B3C74">
        <w:rPr>
          <w:rStyle w:val="Style13ptBold"/>
        </w:rPr>
        <w:t>McCrimmon 4/25</w:t>
      </w:r>
      <w:r w:rsidRPr="008B3C74">
        <w:rPr>
          <w:rStyle w:val="Style13ptBold"/>
          <w:b w:val="0"/>
        </w:rPr>
        <w:t xml:space="preserve"> </w:t>
      </w:r>
      <w:r w:rsidRPr="008B3C74">
        <w:rPr>
          <w:rStyle w:val="Style13ptBold"/>
          <w:b w:val="0"/>
          <w:sz w:val="20"/>
        </w:rPr>
        <w:t>(Ryan, staff @ Roll Call, “Senators Seek to Settle Zika Bill's Cost”, http://www.rollcall.com/news/home/senators-seek-settle-zika-bills-cost)</w:t>
      </w:r>
    </w:p>
    <w:p w:rsidR="003943D8" w:rsidRPr="008B3C74" w:rsidRDefault="003943D8" w:rsidP="003943D8">
      <w:r w:rsidRPr="008B3C74">
        <w:rPr>
          <w:b/>
          <w:u w:val="single"/>
        </w:rPr>
        <w:t>The legislation is likely to run into obstacles on the other side of the Capitol</w:t>
      </w:r>
      <w:r w:rsidRPr="008B3C74">
        <w:t xml:space="preserve"> as well. </w:t>
      </w:r>
      <w:r w:rsidRPr="008B3C74">
        <w:rPr>
          <w:b/>
          <w:u w:val="single"/>
        </w:rPr>
        <w:t>House Republicans remain gridlocked</w:t>
      </w:r>
      <w:r w:rsidRPr="008B3C74">
        <w:t xml:space="preserve"> over their own budget resolution, held up by internal disputes over government spending levels. Caught in the middle of that fiscal fight, </w:t>
      </w:r>
      <w:r w:rsidRPr="008B3C74">
        <w:rPr>
          <w:b/>
          <w:u w:val="single"/>
        </w:rPr>
        <w:t>GOP leaders and appropriators have been cagey about granting emergency dollars to combat Zika — early bipartisan negotiations have largely devolved into a war of words</w:t>
      </w:r>
      <w:r w:rsidRPr="008B3C74">
        <w:t xml:space="preserve"> between Republicans and the White House. “While we are reassured that there appears to be initial steps to rectifying Congress's failure to act to date, any proposal that does not provide needed assistance in this fiscal year and does not protect or replenish the funding critical to our ongoing Ebola response will be insufficient to the risks facing the country,” White House spokesman Peter Boogaard said last week of the Senate deliberations. </w:t>
      </w:r>
      <w:r w:rsidRPr="008B3C74">
        <w:rPr>
          <w:b/>
          <w:u w:val="single"/>
        </w:rPr>
        <w:t>The administration earlier this month yielded to Republican demands</w:t>
      </w:r>
      <w:r w:rsidRPr="008B3C74">
        <w:t xml:space="preserve"> and shifted nearly $600 million in existing dollars, which were intended to deal with the Ebola virus, towards the Zika response. </w:t>
      </w:r>
      <w:r w:rsidRPr="008B3C74">
        <w:rPr>
          <w:b/>
          <w:u w:val="single"/>
        </w:rPr>
        <w:t>Providing new emergency dollars without matching cuts could provoke a backlash</w:t>
      </w:r>
      <w:r w:rsidRPr="008B3C74">
        <w:t xml:space="preserve"> from deficit hawks who are already upset about the levels of discretionary spending that leadership and appropriators are pushing in the regular appropriations bills. “We don’t know the content of that bill yet, so we’ll reserve judgment until we see what it is they are up to,” House Appropriations Chairman Harold Rogers, R-Ky., told reporters last week of the Senate proposal. But </w:t>
      </w:r>
      <w:r w:rsidRPr="008B3C74">
        <w:rPr>
          <w:b/>
          <w:u w:val="single"/>
        </w:rPr>
        <w:t>a letter from the conservative group Heritage Action</w:t>
      </w:r>
      <w:r w:rsidRPr="008B3C74">
        <w:t xml:space="preserve"> last week to Rogers and Cochran illus</w:t>
      </w:r>
      <w:r w:rsidRPr="008B3C74">
        <w:rPr>
          <w:b/>
          <w:u w:val="single"/>
        </w:rPr>
        <w:t xml:space="preserve">trated the sort of opposition appropriators are likely to face when trying to move any emergency spending. </w:t>
      </w:r>
      <w:r w:rsidRPr="008B3C74">
        <w:t xml:space="preserve">The group called on Rogers and Cochran to “either reprogram existing fiscal 2016 </w:t>
      </w:r>
      <w:r w:rsidRPr="008B3C74">
        <w:lastRenderedPageBreak/>
        <w:t>spending or work within the confines of the upcoming fiscal 2017 spending process. This can be done without reverting to ‘emergency spending’ outside of those the caps,” meaning the discretionary spending limits put in place in 2011 and modified in last year’s bipartisan budget deal. The letter included a list of spending accounts — mostly United Nations and environmental programs — that could be slashed to pay for the Zika response programs. T</w:t>
      </w:r>
      <w:r w:rsidRPr="008B3C74">
        <w:rPr>
          <w:b/>
          <w:u w:val="single"/>
        </w:rPr>
        <w:t>he legislation could</w:t>
      </w:r>
      <w:r w:rsidRPr="008B3C74">
        <w:t xml:space="preserve"> also </w:t>
      </w:r>
      <w:r w:rsidRPr="008B3C74">
        <w:rPr>
          <w:b/>
          <w:u w:val="single"/>
        </w:rPr>
        <w:t>get bogged down by Democrats attempting to use the Zika package as a vehicle for other spending priorities</w:t>
      </w:r>
      <w:r w:rsidRPr="008B3C74">
        <w:t>, including emergency dollars to combat prescription drug abuse or send aid to Flint. House Minority Leader Nancy Pelosi, D-Calif., has already pledged to “absolutely” try to tag each of those items to any Zika virus legislation.</w:t>
      </w:r>
    </w:p>
    <w:p w:rsidR="003943D8" w:rsidRPr="008B3C74" w:rsidRDefault="003943D8" w:rsidP="003943D8">
      <w:pPr>
        <w:pStyle w:val="Heading4"/>
      </w:pPr>
      <w:r w:rsidRPr="008B3C74">
        <w:t>Spending fights are a controlling issue</w:t>
      </w:r>
    </w:p>
    <w:p w:rsidR="003943D8" w:rsidRPr="008B3C74" w:rsidRDefault="003943D8" w:rsidP="003943D8">
      <w:pPr>
        <w:rPr>
          <w:rStyle w:val="Style13ptBold"/>
          <w:b w:val="0"/>
        </w:rPr>
      </w:pPr>
      <w:r w:rsidRPr="008B3C74">
        <w:rPr>
          <w:rStyle w:val="Style13ptBold"/>
        </w:rPr>
        <w:t>Howell 4/26</w:t>
      </w:r>
      <w:r w:rsidRPr="008B3C74">
        <w:rPr>
          <w:rStyle w:val="Style13ptBold"/>
          <w:b w:val="0"/>
        </w:rPr>
        <w:t xml:space="preserve"> </w:t>
      </w:r>
      <w:r w:rsidRPr="008B3C74">
        <w:rPr>
          <w:rStyle w:val="Style13ptBold"/>
          <w:b w:val="0"/>
          <w:sz w:val="18"/>
        </w:rPr>
        <w:t>(Tom, staff @ Wash Times, “Harry Reid: Senate must act this week on Zika virus funding”, http://www.washingtontimes.com/news/2016/apr/26/harry-reid-senate-must-stay-until-it-funds-zika-fi/)</w:t>
      </w:r>
    </w:p>
    <w:p w:rsidR="003943D8" w:rsidRPr="008B3C74" w:rsidRDefault="003943D8" w:rsidP="003943D8">
      <w:pPr>
        <w:rPr>
          <w:b/>
          <w:u w:val="single"/>
        </w:rPr>
      </w:pPr>
      <w:r w:rsidRPr="008B3C74">
        <w:t xml:space="preserve">Meanwhile the White House said </w:t>
      </w:r>
      <w:r w:rsidRPr="008B3C74">
        <w:rPr>
          <w:b/>
          <w:u w:val="single"/>
        </w:rPr>
        <w:t xml:space="preserve">Republicans’ demands for more information are an excuse to delay. </w:t>
      </w:r>
      <w:r w:rsidRPr="008B3C74">
        <w:t xml:space="preserve">“They’ve had opportunities to ask their questions. There’s ample information that’s been provided by the administration,” White House press secretary Josh Earnest said. “And I don’t think their constituents are going to find it an acceptable response, when there is a widespread media freakout about the Zika virus, that </w:t>
      </w:r>
      <w:r w:rsidRPr="008B3C74">
        <w:rPr>
          <w:b/>
          <w:u w:val="single"/>
        </w:rPr>
        <w:t>Republicans haven’t acted because they didn’t get their questions answered</w:t>
      </w:r>
      <w:r w:rsidRPr="008B3C74">
        <w:t xml:space="preserve">.” </w:t>
      </w:r>
      <w:r w:rsidRPr="008B3C74">
        <w:rPr>
          <w:b/>
          <w:u w:val="single"/>
        </w:rPr>
        <w:t>Tuesday’s war of words escalated a series of spending fights that are unfolding in a topsy-turvy election year</w:t>
      </w:r>
      <w:r w:rsidRPr="008B3C74">
        <w:t xml:space="preserve">. From the opioids epidemic to the lead-tainted water crisis in Flint, Michigan, Democrats have urged Republican leaders to “do their job” and post billions in emergency spending to stamp out the crises, before they incur even greater costs down the road. While Senate Democrats cheered a water resources bill that includes tens of millions for Flint and other communities affected by lead-tainted drinking water, Democrats on the other side of the Capitol said House bills to combat opioids addiction required more funding to actually work. </w:t>
      </w:r>
      <w:r w:rsidRPr="008B3C74">
        <w:rPr>
          <w:b/>
          <w:u w:val="single"/>
        </w:rPr>
        <w:t>Republicans are leery of new spending,</w:t>
      </w:r>
      <w:r w:rsidRPr="008B3C74">
        <w:t xml:space="preserve"> however, saying </w:t>
      </w:r>
      <w:r w:rsidRPr="008B3C74">
        <w:rPr>
          <w:b/>
          <w:u w:val="single"/>
        </w:rPr>
        <w:t>they do not want to burden taxpayers if there is untapped money sitting in government accounts.</w:t>
      </w:r>
    </w:p>
    <w:p w:rsidR="003943D8" w:rsidRPr="008B3C74" w:rsidRDefault="003943D8" w:rsidP="003943D8">
      <w:pPr>
        <w:pStyle w:val="Heading4"/>
      </w:pPr>
      <w:r w:rsidRPr="008B3C74">
        <w:t xml:space="preserve">Offsets will upset the </w:t>
      </w:r>
      <w:r w:rsidRPr="008B3C74">
        <w:rPr>
          <w:u w:val="single"/>
        </w:rPr>
        <w:t>Senate</w:t>
      </w:r>
      <w:r w:rsidRPr="008B3C74">
        <w:t xml:space="preserve"> deal even; PC </w:t>
      </w:r>
      <w:r w:rsidR="00F756A1" w:rsidRPr="008B3C74">
        <w:t>won’t</w:t>
      </w:r>
      <w:r w:rsidRPr="008B3C74">
        <w:t xml:space="preserve"> sway Heritage Action</w:t>
      </w:r>
    </w:p>
    <w:p w:rsidR="003943D8" w:rsidRPr="008B3C74" w:rsidRDefault="003943D8" w:rsidP="003943D8">
      <w:pPr>
        <w:rPr>
          <w:rStyle w:val="Style13ptBold"/>
          <w:b w:val="0"/>
        </w:rPr>
      </w:pPr>
      <w:r w:rsidRPr="008B3C74">
        <w:rPr>
          <w:rStyle w:val="Style13ptBold"/>
        </w:rPr>
        <w:t>Howell 4/24</w:t>
      </w:r>
      <w:r w:rsidRPr="008B3C74">
        <w:rPr>
          <w:rStyle w:val="Style13ptBold"/>
          <w:b w:val="0"/>
        </w:rPr>
        <w:t xml:space="preserve"> </w:t>
      </w:r>
      <w:r w:rsidRPr="008B3C74">
        <w:rPr>
          <w:rStyle w:val="Style13ptBold"/>
          <w:b w:val="0"/>
          <w:sz w:val="18"/>
        </w:rPr>
        <w:t>(Tom, staff @ Wash Times, “Zika funding buzzes in Congress as both sides try to avoid political bite”, http://www.washingtontimes.com/news/2016/apr/24/zika-spending-fight-republicans-seek-budget-offset/)</w:t>
      </w:r>
    </w:p>
    <w:p w:rsidR="003943D8" w:rsidRPr="008B3C74" w:rsidRDefault="003943D8" w:rsidP="003943D8">
      <w:r w:rsidRPr="008B3C74">
        <w:rPr>
          <w:b/>
          <w:u w:val="single"/>
        </w:rPr>
        <w:t>Conservatives are spoiling for an election-year spending fight</w:t>
      </w:r>
      <w:r w:rsidRPr="008B3C74">
        <w:t xml:space="preserve">, </w:t>
      </w:r>
      <w:r w:rsidRPr="008B3C74">
        <w:rPr>
          <w:b/>
          <w:u w:val="single"/>
        </w:rPr>
        <w:t xml:space="preserve">saying if </w:t>
      </w:r>
      <w:r w:rsidRPr="008B3C74">
        <w:t xml:space="preserve">President </w:t>
      </w:r>
      <w:r w:rsidRPr="008B3C74">
        <w:rPr>
          <w:b/>
          <w:u w:val="single"/>
        </w:rPr>
        <w:t>Obama wants any of</w:t>
      </w:r>
      <w:r w:rsidRPr="008B3C74">
        <w:t xml:space="preserve"> </w:t>
      </w:r>
      <w:r w:rsidRPr="008B3C74">
        <w:rPr>
          <w:b/>
          <w:u w:val="single"/>
        </w:rPr>
        <w:t>the nearly $2 billion he has requested to fight Zika, the budget will have to be cut elsewhere.</w:t>
      </w:r>
      <w:r w:rsidRPr="008B3C74">
        <w:t xml:space="preserve"> Democrats, however, are declaring the fight against the mosquito-borne illness to be an emergency similar to wars and hurricanes, in which Congress routinely tacks the costs onto the deficit rather than searching for offsets. Heritage Action, an influential conservative group, said last week that if Republicans agree to Mr. Obama’s request for more money, it should come from somewhere else. The group suggested cutting money to combat global warming or to the United Nations. “</w:t>
      </w:r>
      <w:r w:rsidRPr="008B3C74">
        <w:rPr>
          <w:b/>
          <w:u w:val="single"/>
        </w:rPr>
        <w:t>One of the reasons House Republicans won their majority in 2010 was in response to the Obama administration’s reckless overspending,” said</w:t>
      </w:r>
      <w:r w:rsidRPr="008B3C74">
        <w:t xml:space="preserve"> Dan Holler, a spokesman for </w:t>
      </w:r>
      <w:r w:rsidRPr="008B3C74">
        <w:rPr>
          <w:b/>
          <w:u w:val="single"/>
        </w:rPr>
        <w:t>Heritage Action</w:t>
      </w:r>
      <w:r w:rsidRPr="008B3C74">
        <w:t xml:space="preserve">. “If lawmakers believe the administration’s funding request is important, the cost should be fully offset within the fiscal year. </w:t>
      </w:r>
      <w:r w:rsidRPr="008B3C74">
        <w:rPr>
          <w:b/>
          <w:u w:val="single"/>
        </w:rPr>
        <w:t>A Republican-led Congress should be able to demonstrate an ability to prioritize spending.” The fight over offsets could sour a deal shaping up in the Senate</w:t>
      </w:r>
      <w:r w:rsidRPr="008B3C74">
        <w:t xml:space="preserve">, where Republican and Democratic negotiators say they are nearing a package that would at least partially fund Mr. Obama’s $1.9 billion request. </w:t>
      </w:r>
      <w:r w:rsidRPr="008B3C74">
        <w:rPr>
          <w:b/>
          <w:u w:val="single"/>
        </w:rPr>
        <w:t xml:space="preserve">The </w:t>
      </w:r>
      <w:r w:rsidRPr="008B3C74">
        <w:rPr>
          <w:b/>
          <w:u w:val="single"/>
        </w:rPr>
        <w:lastRenderedPageBreak/>
        <w:t>offsets debate frequently pits Republican leaders intent on fiscal discipline against party centrists and Democrats who say crises demand swift action</w:t>
      </w:r>
      <w:r w:rsidRPr="008B3C74">
        <w:t>, even if it means running up the deficit.</w:t>
      </w:r>
    </w:p>
    <w:p w:rsidR="003943D8" w:rsidRPr="008B3C74" w:rsidRDefault="003943D8" w:rsidP="003943D8">
      <w:pPr>
        <w:pStyle w:val="Heading4"/>
      </w:pPr>
      <w:r w:rsidRPr="008B3C74">
        <w:t xml:space="preserve">The House </w:t>
      </w:r>
      <w:r w:rsidR="00F756A1" w:rsidRPr="008B3C74">
        <w:t>won’t</w:t>
      </w:r>
      <w:r w:rsidRPr="008B3C74">
        <w:t xml:space="preserve"> approve a Senate deal</w:t>
      </w:r>
    </w:p>
    <w:p w:rsidR="003943D8" w:rsidRPr="008B3C74" w:rsidRDefault="003943D8" w:rsidP="003943D8">
      <w:pPr>
        <w:rPr>
          <w:rStyle w:val="Style13ptBold"/>
          <w:b w:val="0"/>
        </w:rPr>
      </w:pPr>
      <w:r w:rsidRPr="008B3C74">
        <w:rPr>
          <w:rStyle w:val="Style13ptBold"/>
        </w:rPr>
        <w:t>Dennis 4/26</w:t>
      </w:r>
      <w:r w:rsidRPr="008B3C74">
        <w:rPr>
          <w:rStyle w:val="Style13ptBold"/>
          <w:b w:val="0"/>
          <w:sz w:val="16"/>
        </w:rPr>
        <w:t xml:space="preserve"> (Steven, staff @ Bloomberg, “Zika Fight Starts to Bite Republicans Ahead of Mosquito Season”, http://www.bloomberg.com/politics/articles/2016-04-26/zika-fight-starts-to-bite-republicans-ahead-of-mosquito-season)</w:t>
      </w:r>
    </w:p>
    <w:p w:rsidR="003943D8" w:rsidRPr="008B3C74" w:rsidRDefault="003943D8" w:rsidP="003943D8">
      <w:r w:rsidRPr="008B3C74">
        <w:rPr>
          <w:b/>
          <w:u w:val="single"/>
        </w:rPr>
        <w:t>The initial decision by Senate appropriators to pursue the additional funding on the Senate floor this week ran into resistance by conservatives</w:t>
      </w:r>
      <w:r w:rsidRPr="008B3C74">
        <w:t xml:space="preserve">, particularly </w:t>
      </w:r>
      <w:r w:rsidRPr="008B3C74">
        <w:rPr>
          <w:b/>
          <w:u w:val="single"/>
        </w:rPr>
        <w:t>in the House</w:t>
      </w:r>
      <w:r w:rsidRPr="008B3C74">
        <w:t xml:space="preserve">, to granting emergency spending. Senator Roy </w:t>
      </w:r>
      <w:r w:rsidRPr="008B3C74">
        <w:rPr>
          <w:b/>
          <w:u w:val="single"/>
        </w:rPr>
        <w:t>Blunt, the top Republican appropriator</w:t>
      </w:r>
      <w:r w:rsidRPr="008B3C74">
        <w:t xml:space="preserve"> on health issues, </w:t>
      </w:r>
      <w:r w:rsidRPr="008B3C74">
        <w:rPr>
          <w:b/>
          <w:u w:val="single"/>
        </w:rPr>
        <w:t>told reporters</w:t>
      </w:r>
      <w:r w:rsidRPr="008B3C74">
        <w:t xml:space="preserve"> Tuesday at the Capitol he’s close to agreement with Democrats on a $1.1 billion package but is talking with the House to see what can move quickly to the president’s desk. "I think </w:t>
      </w:r>
      <w:r w:rsidRPr="008B3C74">
        <w:rPr>
          <w:b/>
          <w:u w:val="single"/>
        </w:rPr>
        <w:t>the House is not where we are yet in terms of dealing with this issue</w:t>
      </w:r>
      <w:r w:rsidRPr="008B3C74">
        <w:t xml:space="preserve">," the Missouri Republican said, adding </w:t>
      </w:r>
      <w:r w:rsidRPr="008B3C74">
        <w:rPr>
          <w:b/>
          <w:u w:val="single"/>
        </w:rPr>
        <w:t xml:space="preserve">he doesn’t anticipate any action before lawmakers leave town </w:t>
      </w:r>
      <w:r w:rsidRPr="008B3C74">
        <w:t>at the end of the week.</w:t>
      </w:r>
    </w:p>
    <w:p w:rsidR="003943D8" w:rsidRPr="008B3C74" w:rsidRDefault="003943D8" w:rsidP="003943D8">
      <w:pPr>
        <w:pStyle w:val="Heading4"/>
      </w:pPr>
      <w:r w:rsidRPr="008B3C74">
        <w:t>McConnell blocks the vote</w:t>
      </w:r>
    </w:p>
    <w:p w:rsidR="003943D8" w:rsidRPr="008B3C74" w:rsidRDefault="003943D8" w:rsidP="003943D8">
      <w:pPr>
        <w:rPr>
          <w:rStyle w:val="Style13ptBold"/>
          <w:b w:val="0"/>
        </w:rPr>
      </w:pPr>
      <w:r w:rsidRPr="008B3C74">
        <w:rPr>
          <w:rStyle w:val="Style13ptBold"/>
        </w:rPr>
        <w:t>Dennis 4/26</w:t>
      </w:r>
      <w:r w:rsidRPr="008B3C74">
        <w:rPr>
          <w:rStyle w:val="Style13ptBold"/>
          <w:b w:val="0"/>
          <w:sz w:val="16"/>
        </w:rPr>
        <w:t xml:space="preserve"> (Steven, staff @ Bloomberg, “Zika Fight Starts to Bite Republicans Ahead of Mosquito Season”, http://www.bloomberg.com/politics/articles/2016-04-26/zika-fight-starts-to-bite-republicans-ahead-of-mosquito-season)</w:t>
      </w:r>
    </w:p>
    <w:p w:rsidR="003943D8" w:rsidRPr="008B3C74" w:rsidRDefault="003943D8" w:rsidP="003943D8">
      <w:r w:rsidRPr="008B3C74">
        <w:t xml:space="preserve">"Republicans are tied in a knot and don’t know what to do," Senator Chuck </w:t>
      </w:r>
      <w:r w:rsidRPr="008B3C74">
        <w:rPr>
          <w:b/>
          <w:u w:val="single"/>
        </w:rPr>
        <w:t>Schumer</w:t>
      </w:r>
      <w:r w:rsidRPr="008B3C74">
        <w:t xml:space="preserve">, Reid’s heir apparent, told reporters Tuesday. The New York Democrat </w:t>
      </w:r>
      <w:r w:rsidRPr="008B3C74">
        <w:rPr>
          <w:b/>
          <w:u w:val="single"/>
        </w:rPr>
        <w:t xml:space="preserve">blamed a hard-right contingent of senators who don’t want to spend the money, but said it would pass if </w:t>
      </w:r>
      <w:r w:rsidRPr="008B3C74">
        <w:t xml:space="preserve">Majority Leader Mitch </w:t>
      </w:r>
      <w:r w:rsidRPr="008B3C74">
        <w:rPr>
          <w:b/>
          <w:u w:val="single"/>
        </w:rPr>
        <w:t>McConnell</w:t>
      </w:r>
      <w:r w:rsidRPr="008B3C74">
        <w:t xml:space="preserve"> of Kentucky </w:t>
      </w:r>
      <w:r w:rsidRPr="008B3C74">
        <w:rPr>
          <w:b/>
          <w:u w:val="single"/>
        </w:rPr>
        <w:t>would simply bring it to the floor. "McConnell doesn’t put it on the Senate floor because it breaks his party into pieces</w:t>
      </w:r>
      <w:r w:rsidRPr="008B3C74">
        <w:t>," Schumer said.</w:t>
      </w:r>
    </w:p>
    <w:p w:rsidR="003943D8" w:rsidRPr="008B3C74" w:rsidRDefault="00B2412F" w:rsidP="003943D8">
      <w:pPr>
        <w:pStyle w:val="Heading3"/>
      </w:pPr>
      <w:r w:rsidRPr="008B3C74">
        <w:lastRenderedPageBreak/>
        <w:t>Uniqueness Overwhelms</w:t>
      </w:r>
    </w:p>
    <w:p w:rsidR="003943D8" w:rsidRPr="008B3C74" w:rsidRDefault="003943D8" w:rsidP="003943D8">
      <w:pPr>
        <w:pStyle w:val="Heading4"/>
      </w:pPr>
      <w:r w:rsidRPr="008B3C74">
        <w:t xml:space="preserve">Funding is inevitable – Only the </w:t>
      </w:r>
      <w:r w:rsidRPr="008B3C74">
        <w:rPr>
          <w:u w:val="single"/>
        </w:rPr>
        <w:t>offsets</w:t>
      </w:r>
      <w:r w:rsidRPr="008B3C74">
        <w:t xml:space="preserve"> question is relevant</w:t>
      </w:r>
    </w:p>
    <w:p w:rsidR="003943D8" w:rsidRPr="008B3C74" w:rsidRDefault="003943D8" w:rsidP="003943D8">
      <w:pPr>
        <w:rPr>
          <w:rStyle w:val="Style13ptBold"/>
          <w:b w:val="0"/>
        </w:rPr>
      </w:pPr>
      <w:r w:rsidRPr="008B3C74">
        <w:rPr>
          <w:rStyle w:val="Style13ptBold"/>
        </w:rPr>
        <w:t>AP 5/29</w:t>
      </w:r>
      <w:r w:rsidRPr="008B3C74">
        <w:rPr>
          <w:rStyle w:val="Style13ptBold"/>
          <w:b w:val="0"/>
        </w:rPr>
        <w:t xml:space="preserve"> </w:t>
      </w:r>
      <w:r w:rsidRPr="008B3C74">
        <w:rPr>
          <w:rStyle w:val="Style13ptBold"/>
          <w:b w:val="0"/>
          <w:sz w:val="16"/>
        </w:rPr>
        <w:t>(Associated Press, “CDC urges speed on Zika as House negotiates funding”, http://www.mohavedailynews.com/news/cdc-urges-speed-on-zika-as-house-negotiates-funding/article_4caaddfa-256e-11e6-9c4e-97d65cd30ed5.html)</w:t>
      </w:r>
    </w:p>
    <w:p w:rsidR="003943D8" w:rsidRPr="008B3C74" w:rsidRDefault="003943D8" w:rsidP="003943D8">
      <w:pPr>
        <w:rPr>
          <w:b/>
          <w:sz w:val="24"/>
          <w:szCs w:val="24"/>
          <w:u w:val="single"/>
        </w:rPr>
      </w:pPr>
      <w:r w:rsidRPr="008B3C74">
        <w:t xml:space="preserve">In Congress, </w:t>
      </w:r>
      <w:r w:rsidRPr="008B3C74">
        <w:rPr>
          <w:b/>
          <w:sz w:val="24"/>
          <w:szCs w:val="24"/>
          <w:u w:val="single"/>
        </w:rPr>
        <w:t>the Senate has approved a measure that combines $1.1 billion to fight Zika with broader spending bills</w:t>
      </w:r>
      <w:r w:rsidRPr="008B3C74">
        <w:t xml:space="preserve"> for transportation, housing and veterans. The House has approved $622 million but cuts other spending to defray its costs. </w:t>
      </w:r>
      <w:r w:rsidRPr="008B3C74">
        <w:rPr>
          <w:b/>
          <w:sz w:val="24"/>
          <w:szCs w:val="24"/>
          <w:u w:val="single"/>
        </w:rPr>
        <w:t>Republican leaders have struggled with how to deal with Obama’s request. Thursday’s House vote was to begin a conference committee with the Senate to settle the difference. “</w:t>
      </w:r>
      <w:r w:rsidRPr="008B3C74">
        <w:t xml:space="preserve">At the end of the day, </w:t>
      </w:r>
      <w:r w:rsidRPr="008B3C74">
        <w:rPr>
          <w:b/>
          <w:sz w:val="24"/>
          <w:szCs w:val="24"/>
          <w:u w:val="single"/>
        </w:rPr>
        <w:t>the amount of resources that are necessary will be made available. The only difference here is one side wants to pay for it and not add to the national debt,</w:t>
      </w:r>
      <w:r w:rsidRPr="008B3C74">
        <w:t>” said Rep. Tom Cole, R-Okla. “</w:t>
      </w:r>
      <w:r w:rsidRPr="008B3C74">
        <w:rPr>
          <w:b/>
          <w:sz w:val="24"/>
          <w:szCs w:val="24"/>
          <w:u w:val="single"/>
        </w:rPr>
        <w:t>It is also shameless to exploit a crisis for political gain.”</w:t>
      </w:r>
    </w:p>
    <w:p w:rsidR="003943D8" w:rsidRPr="008B3C74" w:rsidRDefault="003943D8" w:rsidP="003943D8">
      <w:pPr>
        <w:pStyle w:val="Heading4"/>
      </w:pPr>
      <w:r w:rsidRPr="008B3C74">
        <w:t>Rubio push solves</w:t>
      </w:r>
    </w:p>
    <w:p w:rsidR="003943D8" w:rsidRPr="008B3C74" w:rsidRDefault="003943D8" w:rsidP="003943D8">
      <w:pPr>
        <w:rPr>
          <w:rStyle w:val="Style13ptBold"/>
          <w:b w:val="0"/>
        </w:rPr>
      </w:pPr>
      <w:r w:rsidRPr="008B3C74">
        <w:rPr>
          <w:rStyle w:val="Style13ptBold"/>
        </w:rPr>
        <w:t>Arkin 5/31</w:t>
      </w:r>
      <w:r w:rsidRPr="008B3C74">
        <w:rPr>
          <w:rStyle w:val="Style13ptBold"/>
          <w:b w:val="0"/>
        </w:rPr>
        <w:t xml:space="preserve"> </w:t>
      </w:r>
      <w:r w:rsidRPr="008B3C74">
        <w:rPr>
          <w:rStyle w:val="Style13ptBold"/>
          <w:b w:val="0"/>
          <w:sz w:val="16"/>
        </w:rPr>
        <w:t>(James, staff 2 Real Clear Politics, “Under Pressure to Run Again, Rubio Focuses on Zika”, http://www.realclearpolitics.com/articles/2016/05/31/under_pressure_to_run_again_rubio_focuses_on_zika__130698.html)</w:t>
      </w:r>
    </w:p>
    <w:p w:rsidR="003943D8" w:rsidRPr="008B3C74" w:rsidRDefault="003943D8" w:rsidP="003943D8">
      <w:pPr>
        <w:rPr>
          <w:b/>
          <w:sz w:val="24"/>
          <w:szCs w:val="24"/>
          <w:u w:val="single"/>
        </w:rPr>
      </w:pPr>
      <w:r w:rsidRPr="008B3C74">
        <w:rPr>
          <w:b/>
          <w:sz w:val="24"/>
          <w:szCs w:val="24"/>
          <w:u w:val="single"/>
        </w:rPr>
        <w:t>Rubio has put a full-court press on his fellow lawmakers</w:t>
      </w:r>
      <w:r w:rsidRPr="008B3C74">
        <w:t>. He’s spoken on the Senate floor several times calling for more action, and said he’s spoken with leadership, including Majority Leader Mitch McConnell, about trying to do more to combat the threat. H</w:t>
      </w:r>
      <w:r w:rsidRPr="008B3C74">
        <w:rPr>
          <w:b/>
          <w:sz w:val="24"/>
          <w:szCs w:val="24"/>
          <w:u w:val="single"/>
        </w:rPr>
        <w:t>e credited his leadership for helping pass</w:t>
      </w:r>
      <w:r w:rsidRPr="008B3C74">
        <w:t xml:space="preserve"> $1.1 billion in </w:t>
      </w:r>
      <w:r w:rsidRPr="008B3C74">
        <w:rPr>
          <w:b/>
          <w:sz w:val="24"/>
          <w:szCs w:val="24"/>
          <w:u w:val="single"/>
        </w:rPr>
        <w:t>funding for Zika</w:t>
      </w:r>
      <w:r w:rsidRPr="008B3C74">
        <w:t xml:space="preserve"> (though that’s $800 million less than he was pushing for) </w:t>
      </w:r>
      <w:r w:rsidRPr="008B3C74">
        <w:rPr>
          <w:b/>
          <w:sz w:val="24"/>
          <w:szCs w:val="24"/>
          <w:u w:val="single"/>
        </w:rPr>
        <w:t>but criticized House Republicans, who passed a measure providing significantly less money</w:t>
      </w:r>
      <w:r w:rsidRPr="008B3C74">
        <w:t xml:space="preserve">. Sen. Bill </w:t>
      </w:r>
      <w:r w:rsidRPr="008B3C74">
        <w:rPr>
          <w:b/>
          <w:sz w:val="24"/>
          <w:szCs w:val="24"/>
          <w:u w:val="single"/>
        </w:rPr>
        <w:t>Nelson</w:t>
      </w:r>
      <w:r w:rsidRPr="008B3C74">
        <w:t xml:space="preserve">, Rubio’s Democratic colleague from Florida, </w:t>
      </w:r>
      <w:r w:rsidRPr="008B3C74">
        <w:rPr>
          <w:b/>
          <w:sz w:val="24"/>
          <w:szCs w:val="24"/>
          <w:u w:val="single"/>
        </w:rPr>
        <w:t>told RCP he was “delighted” when Rubio joined the push for a full</w:t>
      </w:r>
      <w:r w:rsidRPr="008B3C74">
        <w:t xml:space="preserve"> $1.9 billion in </w:t>
      </w:r>
      <w:r w:rsidRPr="008B3C74">
        <w:rPr>
          <w:b/>
          <w:sz w:val="24"/>
          <w:szCs w:val="24"/>
          <w:u w:val="single"/>
        </w:rPr>
        <w:t>funding</w:t>
      </w:r>
      <w:r w:rsidRPr="008B3C74">
        <w:t xml:space="preserve">, </w:t>
      </w:r>
      <w:r w:rsidRPr="008B3C74">
        <w:rPr>
          <w:b/>
          <w:sz w:val="24"/>
          <w:szCs w:val="24"/>
          <w:u w:val="single"/>
        </w:rPr>
        <w:t>and that Rubio has been a “terrific” advocate in pushing the full GOP conference to join their effort.</w:t>
      </w:r>
    </w:p>
    <w:p w:rsidR="003943D8" w:rsidRPr="008B3C74" w:rsidRDefault="003943D8" w:rsidP="003943D8">
      <w:pPr>
        <w:pStyle w:val="Heading4"/>
      </w:pPr>
      <w:r w:rsidRPr="008B3C74">
        <w:t>Rubio is a surrogate for Obama</w:t>
      </w:r>
    </w:p>
    <w:p w:rsidR="003943D8" w:rsidRPr="008B3C74" w:rsidRDefault="003943D8" w:rsidP="003943D8">
      <w:pPr>
        <w:rPr>
          <w:rStyle w:val="Style13ptBold"/>
          <w:b w:val="0"/>
        </w:rPr>
      </w:pPr>
      <w:r w:rsidRPr="008B3C74">
        <w:rPr>
          <w:rStyle w:val="Style13ptBold"/>
        </w:rPr>
        <w:t>Kennedy 5/30</w:t>
      </w:r>
      <w:r w:rsidRPr="008B3C74">
        <w:rPr>
          <w:rStyle w:val="Style13ptBold"/>
          <w:b w:val="0"/>
        </w:rPr>
        <w:t xml:space="preserve"> </w:t>
      </w:r>
      <w:r w:rsidRPr="008B3C74">
        <w:rPr>
          <w:rStyle w:val="Style13ptBold"/>
          <w:b w:val="0"/>
          <w:sz w:val="16"/>
        </w:rPr>
        <w:t>(John, staff @ St Augustine (FL) News, “Zika politics makes strange bedfellows: Rubio, Obama”, http://staugustine.com/news/florida-news/2016-05-29/zika-politics-makes-strange-bedfellows-rubio-obama#.V1_hNPkrJhE)</w:t>
      </w:r>
    </w:p>
    <w:p w:rsidR="003943D8" w:rsidRPr="008B3C74" w:rsidRDefault="003943D8" w:rsidP="003943D8">
      <w:r w:rsidRPr="008B3C74">
        <w:rPr>
          <w:b/>
          <w:sz w:val="24"/>
          <w:szCs w:val="24"/>
          <w:u w:val="single"/>
        </w:rPr>
        <w:t>President Barack Obama has an outspoken and unlikely ally in his push for more dollars to combat the rising threat of the Zika virus —</w:t>
      </w:r>
      <w:r w:rsidRPr="008B3C74">
        <w:t xml:space="preserve"> former Republican presidential hopeful </w:t>
      </w:r>
      <w:r w:rsidRPr="008B3C74">
        <w:rPr>
          <w:b/>
          <w:sz w:val="24"/>
          <w:szCs w:val="24"/>
          <w:u w:val="single"/>
        </w:rPr>
        <w:t>Marco Rubio.</w:t>
      </w:r>
      <w:r w:rsidRPr="008B3C74">
        <w:t xml:space="preserve"> </w:t>
      </w:r>
      <w:r w:rsidRPr="008B3C74">
        <w:rPr>
          <w:b/>
          <w:sz w:val="24"/>
          <w:szCs w:val="24"/>
          <w:u w:val="single"/>
        </w:rPr>
        <w:t>The Florida senator,</w:t>
      </w:r>
      <w:r w:rsidRPr="008B3C74">
        <w:t xml:space="preserve"> whose home state has an alarming number of Zika infections, </w:t>
      </w:r>
      <w:r w:rsidRPr="008B3C74">
        <w:rPr>
          <w:b/>
          <w:sz w:val="24"/>
          <w:szCs w:val="24"/>
          <w:u w:val="single"/>
        </w:rPr>
        <w:t>is ridiculing fellow Republicans in Congress for refusing to back the White House’s request</w:t>
      </w:r>
      <w:r w:rsidRPr="008B3C74">
        <w:t xml:space="preserve"> for $1.9 billion to fight the mosquito-borne virus. </w:t>
      </w:r>
      <w:r w:rsidRPr="008B3C74">
        <w:rPr>
          <w:b/>
          <w:sz w:val="24"/>
          <w:szCs w:val="24"/>
          <w:u w:val="single"/>
        </w:rPr>
        <w:t>In an unusual step, Rubio even is urging voters to press House members back in their districts for the Memorial Day recess about why they’ve drawn a line</w:t>
      </w:r>
      <w:r w:rsidRPr="008B3C74">
        <w:t xml:space="preserve"> at $622 million in spending.</w:t>
      </w:r>
    </w:p>
    <w:p w:rsidR="00B2412F" w:rsidRPr="008B3C74" w:rsidRDefault="00B2412F" w:rsidP="00B2412F">
      <w:pPr>
        <w:pStyle w:val="Heading3"/>
      </w:pPr>
      <w:r w:rsidRPr="008B3C74">
        <w:lastRenderedPageBreak/>
        <w:t>Thumpers Top Level</w:t>
      </w:r>
    </w:p>
    <w:p w:rsidR="00B2412F" w:rsidRPr="008B3C74" w:rsidRDefault="00B2412F" w:rsidP="00B2412F">
      <w:pPr>
        <w:pStyle w:val="Heading4"/>
      </w:pPr>
      <w:r w:rsidRPr="008B3C74">
        <w:t xml:space="preserve">There isn’t even a deal in place – No contours for a plan at the moment means </w:t>
      </w:r>
      <w:r w:rsidRPr="008B3C74">
        <w:rPr>
          <w:u w:val="single"/>
        </w:rPr>
        <w:t>anything</w:t>
      </w:r>
      <w:r w:rsidRPr="008B3C74">
        <w:t xml:space="preserve"> thumps</w:t>
      </w:r>
    </w:p>
    <w:p w:rsidR="00B2412F" w:rsidRPr="008B3C74" w:rsidRDefault="00B2412F" w:rsidP="00B2412F">
      <w:pPr>
        <w:rPr>
          <w:rStyle w:val="Style13ptBold"/>
          <w:b w:val="0"/>
        </w:rPr>
      </w:pPr>
      <w:r w:rsidRPr="008B3C74">
        <w:rPr>
          <w:rStyle w:val="Style13ptBold"/>
        </w:rPr>
        <w:t>Bade &amp; Everett 4/26</w:t>
      </w:r>
      <w:r w:rsidRPr="008B3C74">
        <w:rPr>
          <w:rStyle w:val="Style13ptBold"/>
          <w:b w:val="0"/>
        </w:rPr>
        <w:t xml:space="preserve"> </w:t>
      </w:r>
      <w:r w:rsidRPr="008B3C74">
        <w:rPr>
          <w:rStyle w:val="Style13ptBold"/>
          <w:b w:val="0"/>
          <w:sz w:val="20"/>
        </w:rPr>
        <w:t>(Rachael &amp; Burgess, staff @ Politico, “Kevin McCarthy: No standalone emergency Zika bill”, http://www.politico.com/story/2016/04/no-standalone-zika-house-bill-222455)</w:t>
      </w:r>
    </w:p>
    <w:p w:rsidR="00B2412F" w:rsidRPr="008B3C74" w:rsidRDefault="00B2412F" w:rsidP="00B2412F">
      <w:r w:rsidRPr="008B3C74">
        <w:t>Reid pounded a lectern emphatically on Tuesday to stress that, as of now, “</w:t>
      </w:r>
      <w:r w:rsidRPr="008B3C74">
        <w:rPr>
          <w:b/>
          <w:u w:val="single"/>
        </w:rPr>
        <w:t>there is no deal.”</w:t>
      </w:r>
      <w:r w:rsidRPr="008B3C74">
        <w:t xml:space="preserve"> “Before we talk about settling, </w:t>
      </w:r>
      <w:r w:rsidRPr="008B3C74">
        <w:rPr>
          <w:b/>
          <w:u w:val="single"/>
        </w:rPr>
        <w:t>let them bring something to the floor. Right now there is nothing before us,”</w:t>
      </w:r>
      <w:r w:rsidRPr="008B3C74">
        <w:t xml:space="preserve"> </w:t>
      </w:r>
      <w:r w:rsidRPr="008B3C74">
        <w:rPr>
          <w:b/>
          <w:u w:val="single"/>
        </w:rPr>
        <w:t>Reid</w:t>
      </w:r>
      <w:r w:rsidRPr="008B3C74">
        <w:t xml:space="preserve"> </w:t>
      </w:r>
      <w:r w:rsidRPr="008B3C74">
        <w:rPr>
          <w:b/>
          <w:u w:val="single"/>
        </w:rPr>
        <w:t>said</w:t>
      </w:r>
      <w:r w:rsidRPr="008B3C74">
        <w:t xml:space="preserve">. It’s unclear what legislative vehicle a Zika deal would hitch a ride on. </w:t>
      </w:r>
      <w:r w:rsidRPr="008B3C74">
        <w:rPr>
          <w:b/>
          <w:u w:val="single"/>
        </w:rPr>
        <w:t>Republicans typically prefer to make such allocations in the annual spending bills,</w:t>
      </w:r>
      <w:r w:rsidRPr="008B3C74">
        <w:t xml:space="preserve"> per McCarthy’s Tuesday statement. But </w:t>
      </w:r>
      <w:r w:rsidRPr="008B3C74">
        <w:rPr>
          <w:b/>
          <w:u w:val="single"/>
        </w:rPr>
        <w:t>it is unclear tha</w:t>
      </w:r>
      <w:r w:rsidRPr="008B3C74">
        <w:t xml:space="preserve">t Speaker Paul </w:t>
      </w:r>
      <w:r w:rsidRPr="008B3C74">
        <w:rPr>
          <w:b/>
          <w:u w:val="single"/>
        </w:rPr>
        <w:t>Ryan</w:t>
      </w:r>
      <w:r w:rsidRPr="008B3C74">
        <w:t xml:space="preserve"> (R-Wis.) </w:t>
      </w:r>
      <w:r w:rsidRPr="008B3C74">
        <w:rPr>
          <w:b/>
          <w:u w:val="single"/>
        </w:rPr>
        <w:t>will be able to pass</w:t>
      </w:r>
      <w:r w:rsidRPr="008B3C74">
        <w:t xml:space="preserve"> appropriations </w:t>
      </w:r>
      <w:r w:rsidRPr="008B3C74">
        <w:rPr>
          <w:b/>
          <w:u w:val="single"/>
        </w:rPr>
        <w:t>bills on the House floor</w:t>
      </w:r>
      <w:r w:rsidRPr="008B3C74">
        <w:t xml:space="preserve"> </w:t>
      </w:r>
      <w:r w:rsidRPr="008B3C74">
        <w:rPr>
          <w:b/>
          <w:u w:val="single"/>
        </w:rPr>
        <w:t>given</w:t>
      </w:r>
      <w:r w:rsidRPr="008B3C74">
        <w:t xml:space="preserve"> steadfast </w:t>
      </w:r>
      <w:r w:rsidRPr="008B3C74">
        <w:rPr>
          <w:b/>
          <w:u w:val="single"/>
        </w:rPr>
        <w:t>conservative opposition</w:t>
      </w:r>
      <w:r w:rsidRPr="008B3C74">
        <w:t xml:space="preserve"> to spending levels. </w:t>
      </w:r>
      <w:r w:rsidRPr="008B3C74">
        <w:rPr>
          <w:b/>
          <w:u w:val="single"/>
        </w:rPr>
        <w:t>There’s</w:t>
      </w:r>
      <w:r w:rsidRPr="008B3C74">
        <w:t xml:space="preserve"> also </w:t>
      </w:r>
      <w:r w:rsidRPr="008B3C74">
        <w:rPr>
          <w:b/>
          <w:u w:val="single"/>
        </w:rPr>
        <w:t>a question of whether the money will be pinned as “emergency”</w:t>
      </w:r>
      <w:r w:rsidRPr="008B3C74">
        <w:t xml:space="preserve"> spending, which allows appropriators to ignore budget caps that constrain other types of spending. McCarthy deferred on that question Monday. And he wouldn’t say whether the new spending would be offset, as conservative groups have demanded. Instead, </w:t>
      </w:r>
      <w:r w:rsidRPr="008B3C74">
        <w:rPr>
          <w:b/>
          <w:u w:val="single"/>
        </w:rPr>
        <w:t>he pointed at the administration for failing to answer appropriators’ questions</w:t>
      </w:r>
      <w:r w:rsidRPr="008B3C74">
        <w:t xml:space="preserve"> about how the money would be spent this and next year. “You’re getting into all these what-ifs,” he said. “We want to be able to deal with this; we want a plan. </w:t>
      </w:r>
      <w:r w:rsidRPr="008B3C74">
        <w:rPr>
          <w:b/>
          <w:u w:val="single"/>
        </w:rPr>
        <w:t>Once those answers come back</w:t>
      </w:r>
      <w:r w:rsidRPr="008B3C74">
        <w:t xml:space="preserve"> to us, </w:t>
      </w:r>
      <w:r w:rsidRPr="008B3C74">
        <w:rPr>
          <w:b/>
          <w:u w:val="single"/>
        </w:rPr>
        <w:t>we can put a plan together</w:t>
      </w:r>
      <w:r w:rsidRPr="008B3C74">
        <w:t xml:space="preserve"> on what we need to combat this.”</w:t>
      </w:r>
    </w:p>
    <w:p w:rsidR="00B2412F" w:rsidRPr="008B3C74" w:rsidRDefault="00F756A1" w:rsidP="00B2412F">
      <w:pPr>
        <w:pStyle w:val="Heading4"/>
      </w:pPr>
      <w:r w:rsidRPr="008B3C74">
        <w:t>Won’t</w:t>
      </w:r>
      <w:r w:rsidR="00B2412F" w:rsidRPr="008B3C74">
        <w:t xml:space="preserve"> pass until Fall; everything thumps</w:t>
      </w:r>
    </w:p>
    <w:p w:rsidR="00B2412F" w:rsidRPr="008B3C74" w:rsidRDefault="00B2412F" w:rsidP="00B2412F">
      <w:pPr>
        <w:rPr>
          <w:rStyle w:val="Style13ptBold"/>
          <w:b w:val="0"/>
        </w:rPr>
      </w:pPr>
      <w:r w:rsidRPr="008B3C74">
        <w:rPr>
          <w:rStyle w:val="Style13ptBold"/>
        </w:rPr>
        <w:t>Dobbs-Allsop 4/22</w:t>
      </w:r>
      <w:r w:rsidRPr="008B3C74">
        <w:rPr>
          <w:rStyle w:val="Style13ptBold"/>
          <w:b w:val="0"/>
          <w:sz w:val="20"/>
        </w:rPr>
        <w:t xml:space="preserve"> (Will, staff @ Morning Consult, “Multiple Hurdles Stand in the Way of Zika Funding”, https://morningconsult.com/2016/04/multiple-hurdles-stand-way-zika-funding/)</w:t>
      </w:r>
    </w:p>
    <w:p w:rsidR="00B2412F" w:rsidRPr="008B3C74" w:rsidRDefault="00B2412F" w:rsidP="00B2412F">
      <w:r w:rsidRPr="008B3C74">
        <w:t xml:space="preserve">Senate lawmakers are scrambling to come up with a way to fund prevention practices for the Zika virus, which is linked to birth defects when pregnant women are infected. But </w:t>
      </w:r>
      <w:r w:rsidRPr="008B3C74">
        <w:rPr>
          <w:b/>
          <w:u w:val="single"/>
        </w:rPr>
        <w:t>the path forward is complex,</w:t>
      </w:r>
      <w:r w:rsidRPr="008B3C74">
        <w:t xml:space="preserve"> and </w:t>
      </w:r>
      <w:r w:rsidRPr="008B3C74">
        <w:rPr>
          <w:b/>
          <w:u w:val="single"/>
        </w:rPr>
        <w:t>it’s not certain how or when the money would become available</w:t>
      </w:r>
      <w:r w:rsidRPr="008B3C74">
        <w:t xml:space="preserve">. </w:t>
      </w:r>
      <w:r w:rsidRPr="008B3C74">
        <w:rPr>
          <w:b/>
          <w:u w:val="single"/>
        </w:rPr>
        <w:t>The most obvious</w:t>
      </w:r>
      <w:r w:rsidRPr="008B3C74">
        <w:t xml:space="preserve"> legislative </w:t>
      </w:r>
      <w:r w:rsidRPr="008B3C74">
        <w:rPr>
          <w:b/>
          <w:u w:val="single"/>
        </w:rPr>
        <w:t>vehicles might not see final passage until the fall.</w:t>
      </w:r>
      <w:r w:rsidRPr="008B3C74">
        <w:t xml:space="preserve"> Senate Appropriations Committee Chairman Thad Cochran (R-Miss.) said at a hearing Thursday the Zika funding package, once it is agreed to among negotiators, would be offered as an amendment to a Senate appropriations bill “in the near future.” Yet i</w:t>
      </w:r>
      <w:r w:rsidRPr="008B3C74">
        <w:rPr>
          <w:b/>
          <w:u w:val="single"/>
        </w:rPr>
        <w:t>t’s unlikely that any individual appropriations bills will get signed into law before the end of the fiscal year.</w:t>
      </w:r>
      <w:r w:rsidRPr="008B3C74">
        <w:t xml:space="preserve"> “</w:t>
      </w:r>
      <w:r w:rsidRPr="008B3C74">
        <w:rPr>
          <w:b/>
          <w:u w:val="single"/>
        </w:rPr>
        <w:t>It’s doubtful that appropriation bills are going to get done in time,” predicted House Minority Whip</w:t>
      </w:r>
      <w:r w:rsidRPr="008B3C74">
        <w:t xml:space="preserve"> Steny Hoyer (D-Md.) on the House floor following Thursday’s votes.</w:t>
      </w:r>
    </w:p>
    <w:p w:rsidR="003943D8" w:rsidRPr="008B3C74" w:rsidRDefault="003943D8" w:rsidP="003943D8">
      <w:pPr>
        <w:pStyle w:val="Heading3"/>
      </w:pPr>
      <w:r w:rsidRPr="008B3C74">
        <w:lastRenderedPageBreak/>
        <w:t>Thumper – Appropriations</w:t>
      </w:r>
    </w:p>
    <w:p w:rsidR="003943D8" w:rsidRPr="008B3C74" w:rsidRDefault="003943D8" w:rsidP="003943D8">
      <w:pPr>
        <w:pStyle w:val="Heading4"/>
      </w:pPr>
      <w:r w:rsidRPr="008B3C74">
        <w:t>Zika will be thumped by the overall appropriations process</w:t>
      </w:r>
    </w:p>
    <w:p w:rsidR="003943D8" w:rsidRPr="008B3C74" w:rsidRDefault="003943D8" w:rsidP="003943D8">
      <w:pPr>
        <w:rPr>
          <w:rStyle w:val="Style13ptBold"/>
          <w:b w:val="0"/>
        </w:rPr>
      </w:pPr>
      <w:r w:rsidRPr="008B3C74">
        <w:rPr>
          <w:rStyle w:val="Style13ptBold"/>
        </w:rPr>
        <w:t>McIntire 6/8</w:t>
      </w:r>
      <w:r w:rsidRPr="008B3C74">
        <w:rPr>
          <w:rStyle w:val="Style13ptBold"/>
          <w:b w:val="0"/>
        </w:rPr>
        <w:t xml:space="preserve"> </w:t>
      </w:r>
      <w:r w:rsidRPr="008B3C74">
        <w:rPr>
          <w:rStyle w:val="Style13ptBold"/>
          <w:b w:val="0"/>
          <w:sz w:val="18"/>
        </w:rPr>
        <w:t>(Mary Ellen, staff @ Morning Consult, “Zika Conference Committee to Begin Work ‘Right Away’”, https://morningconsult.com/2016/06/08/zika-conference-committee-begin-work-right-away/)</w:t>
      </w:r>
    </w:p>
    <w:p w:rsidR="003943D8" w:rsidRPr="008B3C74" w:rsidRDefault="003943D8" w:rsidP="003943D8">
      <w:pPr>
        <w:rPr>
          <w:b/>
          <w:sz w:val="24"/>
          <w:szCs w:val="24"/>
          <w:u w:val="single"/>
        </w:rPr>
      </w:pPr>
      <w:r w:rsidRPr="008B3C74">
        <w:t>Sen. John Thune (R-S.D.) said Tuesday that the</w:t>
      </w:r>
      <w:r w:rsidRPr="008B3C74">
        <w:rPr>
          <w:b/>
          <w:sz w:val="24"/>
          <w:szCs w:val="24"/>
          <w:u w:val="single"/>
        </w:rPr>
        <w:t>re were other issues related to the bill that need to be addressed, making it unlikely that lawmakers would bring up a separate Zika package not linked to appropriations measures.</w:t>
      </w:r>
      <w:r w:rsidRPr="008B3C74">
        <w:t xml:space="preserve"> “I think there are other issues in the bill, and it seems to me at least, that if we could get these bills conferenced, Zika gets wrapped into that,” Thune said. “</w:t>
      </w:r>
      <w:r w:rsidRPr="008B3C74">
        <w:rPr>
          <w:b/>
          <w:sz w:val="24"/>
          <w:szCs w:val="24"/>
          <w:u w:val="single"/>
        </w:rPr>
        <w:t xml:space="preserve">My hope is and I think this will happen, that you’ll see in the next couple of weeks progress on this.” The Senate attached its Zika package to a broad appropriations bill covering transportation, </w:t>
      </w:r>
      <w:r w:rsidRPr="008B3C74">
        <w:t xml:space="preserve">housing and urban development and military construction and veterans affairs for fiscal year 2017. </w:t>
      </w:r>
      <w:r w:rsidRPr="008B3C74">
        <w:rPr>
          <w:b/>
          <w:sz w:val="24"/>
          <w:szCs w:val="24"/>
          <w:u w:val="single"/>
        </w:rPr>
        <w:t>The House tied its Zika package to a similar appropriations bill, as well as a bill that would loosen pesticide regulations to fight Zika before moving to go to conference late last month.</w:t>
      </w:r>
    </w:p>
    <w:p w:rsidR="003943D8" w:rsidRPr="008B3C74" w:rsidRDefault="003943D8" w:rsidP="003943D8">
      <w:pPr>
        <w:pStyle w:val="Heading4"/>
      </w:pPr>
      <w:r w:rsidRPr="008B3C74">
        <w:t>Appropriations fights are controversial</w:t>
      </w:r>
    </w:p>
    <w:p w:rsidR="003943D8" w:rsidRPr="008B3C74" w:rsidRDefault="003943D8" w:rsidP="003943D8">
      <w:pPr>
        <w:rPr>
          <w:rStyle w:val="Style13ptBold"/>
          <w:b w:val="0"/>
        </w:rPr>
      </w:pPr>
      <w:r w:rsidRPr="008B3C74">
        <w:rPr>
          <w:rStyle w:val="Style13ptBold"/>
        </w:rPr>
        <w:t>Kiefer 6/3</w:t>
      </w:r>
      <w:r w:rsidRPr="008B3C74">
        <w:rPr>
          <w:rStyle w:val="Style13ptBold"/>
          <w:b w:val="0"/>
          <w:sz w:val="20"/>
        </w:rPr>
        <w:t xml:space="preserve"> (Francine, staff @ Christian Science Monitor, “As Congress returns, is it stymied by 'Trump effect'?”, http://www.csmonitor.com/USA/Politics/2016/0603/As-Congress-returns-is-it-stymied-by-Trump-effect)</w:t>
      </w:r>
    </w:p>
    <w:p w:rsidR="003943D8" w:rsidRPr="008B3C74" w:rsidRDefault="003943D8" w:rsidP="003943D8">
      <w:r w:rsidRPr="008B3C74">
        <w:rPr>
          <w:b/>
          <w:sz w:val="24"/>
          <w:szCs w:val="24"/>
          <w:u w:val="single"/>
        </w:rPr>
        <w:t>It gets down to a different view over emergency funding</w:t>
      </w:r>
      <w:r w:rsidRPr="008B3C74">
        <w:t>, explains Norman Ornstein, a longtime congressional and political observer at the American Enterprise Institute, a conservative think tank in Washington. “</w:t>
      </w:r>
      <w:r w:rsidRPr="008B3C74">
        <w:rPr>
          <w:b/>
          <w:sz w:val="24"/>
          <w:szCs w:val="24"/>
          <w:u w:val="single"/>
        </w:rPr>
        <w:t>The Zika virus</w:t>
      </w:r>
      <w:r w:rsidRPr="008B3C74">
        <w:t xml:space="preserve">, like so many other things, </w:t>
      </w:r>
      <w:r w:rsidRPr="008B3C74">
        <w:rPr>
          <w:b/>
          <w:sz w:val="24"/>
          <w:szCs w:val="24"/>
          <w:u w:val="single"/>
        </w:rPr>
        <w:t>gets caught because so many Republicans don’t want to do anything without it being paid for</w:t>
      </w:r>
      <w:r w:rsidRPr="008B3C74">
        <w:t>. But they also won’t allow any revenues to pay for it,” says Mr. Ornstein. “</w:t>
      </w:r>
      <w:r w:rsidRPr="008B3C74">
        <w:rPr>
          <w:b/>
          <w:sz w:val="24"/>
          <w:szCs w:val="24"/>
          <w:u w:val="single"/>
        </w:rPr>
        <w:t>That’s not only a tragedy but an irony, because the more you wait to deal with this, the worse of a problem it becomes and the worse the cost.”</w:t>
      </w:r>
      <w:r w:rsidRPr="008B3C74">
        <w:t xml:space="preserve"> Even in presidential years, </w:t>
      </w:r>
      <w:r w:rsidRPr="008B3C74">
        <w:rPr>
          <w:b/>
          <w:sz w:val="24"/>
          <w:szCs w:val="24"/>
          <w:u w:val="single"/>
        </w:rPr>
        <w:t>Ornstein says, most Congresses could handle urgent issues such as Zika</w:t>
      </w:r>
      <w:r w:rsidRPr="008B3C74">
        <w:t xml:space="preserve"> or the Puerto Rican debt crisis. Puerto Rico has defaulted three times since August, and another deadline looms on July 1. A House committee recently passed a bipartisan plan for Puerto Rico, but some Democrats object and the Senate is waiting to see what the House does. </w:t>
      </w:r>
      <w:r w:rsidRPr="008B3C74">
        <w:rPr>
          <w:b/>
          <w:sz w:val="24"/>
          <w:szCs w:val="24"/>
          <w:u w:val="single"/>
        </w:rPr>
        <w:t>Ornstein calls congressional delay on these issues “irresponsible and feckless.” This year’s slowdown is also caused by continued dysfunction exacerbated by hard-line conservatives in the House</w:t>
      </w:r>
      <w:r w:rsidRPr="008B3C74">
        <w:t>, Ornstein says. They have rejected last year’s bipartisan budget deal, negotiated by outgoing Speaker John Boehner (R) of Ohio, and that has thrown a wrench into the budgeting process. “They can’t get their act together on [spending] bills,” and Congress may be headed toward another budget showdown in the fall, Ornstein says.</w:t>
      </w:r>
    </w:p>
    <w:p w:rsidR="003943D8" w:rsidRPr="008B3C74" w:rsidRDefault="003943D8" w:rsidP="003943D8">
      <w:pPr>
        <w:pStyle w:val="Heading4"/>
      </w:pPr>
      <w:r w:rsidRPr="008B3C74">
        <w:t>Zika is tied up in other appropriations fights</w:t>
      </w:r>
    </w:p>
    <w:p w:rsidR="003943D8" w:rsidRPr="008B3C74" w:rsidRDefault="003943D8" w:rsidP="003943D8">
      <w:pPr>
        <w:rPr>
          <w:rStyle w:val="Style13ptBold"/>
          <w:b w:val="0"/>
        </w:rPr>
      </w:pPr>
      <w:r w:rsidRPr="008B3C74">
        <w:rPr>
          <w:rStyle w:val="Style13ptBold"/>
        </w:rPr>
        <w:t>Ferris 6/8</w:t>
      </w:r>
      <w:r w:rsidRPr="008B3C74">
        <w:rPr>
          <w:rStyle w:val="Style13ptBold"/>
          <w:b w:val="0"/>
        </w:rPr>
        <w:t xml:space="preserve"> </w:t>
      </w:r>
      <w:r w:rsidRPr="008B3C74">
        <w:rPr>
          <w:rStyle w:val="Style13ptBold"/>
          <w:b w:val="0"/>
          <w:sz w:val="18"/>
        </w:rPr>
        <w:t>(Sarah, staff @ The Hill, “Overnight Healthcare: Senate setting up Zika conference”, http://thehill.com/policy/healthcare/overnights/282796-overnight-healthcare-senate-setting-up-zika-conference)</w:t>
      </w:r>
    </w:p>
    <w:p w:rsidR="003943D8" w:rsidRPr="008B3C74" w:rsidRDefault="003943D8" w:rsidP="003943D8">
      <w:pPr>
        <w:rPr>
          <w:b/>
          <w:sz w:val="24"/>
          <w:szCs w:val="24"/>
          <w:u w:val="single"/>
        </w:rPr>
      </w:pPr>
      <w:r w:rsidRPr="008B3C74">
        <w:rPr>
          <w:b/>
          <w:sz w:val="24"/>
          <w:szCs w:val="24"/>
          <w:u w:val="single"/>
        </w:rPr>
        <w:t>"I think we may well have a breakthrough</w:t>
      </w:r>
      <w:r w:rsidRPr="008B3C74">
        <w:t xml:space="preserve"> this afternoon where we can get to conference, and then I think things will come to a conclusion pretty quickly," Sen. John </w:t>
      </w:r>
      <w:r w:rsidRPr="008B3C74">
        <w:rPr>
          <w:b/>
          <w:sz w:val="24"/>
          <w:szCs w:val="24"/>
          <w:u w:val="single"/>
        </w:rPr>
        <w:t>Cornyn</w:t>
      </w:r>
      <w:r w:rsidRPr="008B3C74">
        <w:t xml:space="preserve"> (R-Texas) </w:t>
      </w:r>
      <w:r w:rsidRPr="008B3C74">
        <w:rPr>
          <w:b/>
          <w:sz w:val="24"/>
          <w:szCs w:val="24"/>
          <w:u w:val="single"/>
        </w:rPr>
        <w:t>said</w:t>
      </w:r>
      <w:r w:rsidRPr="008B3C74">
        <w:t xml:space="preserve">. Majority Leader Mitch </w:t>
      </w:r>
      <w:r w:rsidRPr="008B3C74">
        <w:rPr>
          <w:b/>
          <w:sz w:val="24"/>
          <w:szCs w:val="24"/>
          <w:u w:val="single"/>
        </w:rPr>
        <w:t>McConnell's</w:t>
      </w:r>
      <w:r w:rsidRPr="008B3C74">
        <w:t xml:space="preserve"> </w:t>
      </w:r>
      <w:r w:rsidRPr="008B3C74">
        <w:rPr>
          <w:b/>
          <w:sz w:val="24"/>
          <w:szCs w:val="24"/>
          <w:u w:val="single"/>
        </w:rPr>
        <w:t xml:space="preserve">spokesman Don Stewart added the GOP is "still hoping to get that </w:t>
      </w:r>
      <w:r w:rsidRPr="008B3C74">
        <w:rPr>
          <w:b/>
          <w:sz w:val="24"/>
          <w:szCs w:val="24"/>
          <w:u w:val="single"/>
        </w:rPr>
        <w:lastRenderedPageBreak/>
        <w:t>done tonight." Neither would provide details of the plan. It's a complicated move,</w:t>
      </w:r>
      <w:r w:rsidRPr="008B3C74">
        <w:t xml:space="preserve"> in part, </w:t>
      </w:r>
      <w:r w:rsidRPr="008B3C74">
        <w:rPr>
          <w:b/>
          <w:sz w:val="24"/>
          <w:szCs w:val="24"/>
          <w:u w:val="single"/>
        </w:rPr>
        <w:t>because the Senate's Zika funding has been attached to the Military Construction and Veterans Affairs spending bill, while the House approved a standalone bill. Cornyn said Zika funding would be part of a larger package, "not as a standalone."</w:t>
      </w:r>
    </w:p>
    <w:p w:rsidR="00B2412F" w:rsidRPr="008B3C74" w:rsidRDefault="00B2412F" w:rsidP="00B2412F">
      <w:pPr>
        <w:pStyle w:val="Heading3"/>
      </w:pPr>
      <w:r w:rsidRPr="008B3C74">
        <w:lastRenderedPageBreak/>
        <w:t>Thumper – Gun Control</w:t>
      </w:r>
    </w:p>
    <w:p w:rsidR="00B2412F" w:rsidRPr="008B3C74" w:rsidRDefault="00B2412F" w:rsidP="00B2412F">
      <w:pPr>
        <w:pStyle w:val="Heading4"/>
      </w:pPr>
      <w:r w:rsidRPr="008B3C74">
        <w:t xml:space="preserve">Gun control </w:t>
      </w:r>
      <w:r w:rsidRPr="008B3C74">
        <w:rPr>
          <w:u w:val="single"/>
        </w:rPr>
        <w:t>attempt</w:t>
      </w:r>
      <w:r w:rsidRPr="008B3C74">
        <w:t xml:space="preserve"> thumps</w:t>
      </w:r>
    </w:p>
    <w:p w:rsidR="00B2412F" w:rsidRPr="008B3C74" w:rsidRDefault="00B2412F" w:rsidP="00B2412F">
      <w:pPr>
        <w:rPr>
          <w:rStyle w:val="Style13ptBold"/>
          <w:b w:val="0"/>
        </w:rPr>
      </w:pPr>
      <w:r w:rsidRPr="008B3C74">
        <w:rPr>
          <w:rStyle w:val="Style13ptBold"/>
        </w:rPr>
        <w:t>Fram 6/14</w:t>
      </w:r>
      <w:r w:rsidRPr="008B3C74">
        <w:rPr>
          <w:rStyle w:val="Style13ptBold"/>
          <w:b w:val="0"/>
        </w:rPr>
        <w:t xml:space="preserve"> </w:t>
      </w:r>
      <w:r w:rsidRPr="008B3C74">
        <w:rPr>
          <w:rStyle w:val="Style13ptBold"/>
          <w:b w:val="0"/>
          <w:sz w:val="16"/>
        </w:rPr>
        <w:t>(Alan, staff @ Associated Press, “Dems seek Senate vote on barring guns for terror suspects”, http://www.postregister.com/articles/featured-nation-world/2016/06/14/dems-seek-senate-vote-barring-guns-terror-suspects)</w:t>
      </w:r>
    </w:p>
    <w:p w:rsidR="00B2412F" w:rsidRPr="008B3C74" w:rsidRDefault="00B2412F" w:rsidP="00B2412F">
      <w:pPr>
        <w:rPr>
          <w:rStyle w:val="StyleUnderline"/>
        </w:rPr>
      </w:pPr>
      <w:r w:rsidRPr="008B3C74">
        <w:rPr>
          <w:rStyle w:val="StyleUnderline"/>
        </w:rPr>
        <w:t>Democrats will try forcing a Senate vote on a proposal making it harder for</w:t>
      </w:r>
      <w:r w:rsidRPr="008B3C74">
        <w:t xml:space="preserve"> </w:t>
      </w:r>
      <w:r w:rsidRPr="008B3C74">
        <w:rPr>
          <w:sz w:val="16"/>
        </w:rPr>
        <w:t xml:space="preserve">suspected terrorists and </w:t>
      </w:r>
      <w:r w:rsidRPr="008B3C74">
        <w:rPr>
          <w:rStyle w:val="StyleUnderline"/>
        </w:rPr>
        <w:t xml:space="preserve">people on </w:t>
      </w:r>
      <w:r w:rsidRPr="008B3C74">
        <w:t xml:space="preserve">government </w:t>
      </w:r>
      <w:r w:rsidRPr="008B3C74">
        <w:rPr>
          <w:rStyle w:val="StyleUnderline"/>
        </w:rPr>
        <w:t>terror watch lists to buy guns</w:t>
      </w:r>
      <w:r w:rsidRPr="008B3C74">
        <w:t xml:space="preserve"> </w:t>
      </w:r>
      <w:r w:rsidRPr="008B3C74">
        <w:rPr>
          <w:sz w:val="16"/>
        </w:rPr>
        <w:t xml:space="preserve">and explosives, they said Monday </w:t>
      </w:r>
      <w:r w:rsidRPr="008B3C74">
        <w:rPr>
          <w:rStyle w:val="StyleUnderline"/>
        </w:rPr>
        <w:t>as Congress moved toward a</w:t>
      </w:r>
      <w:r w:rsidRPr="008B3C74">
        <w:t xml:space="preserve"> possible </w:t>
      </w:r>
      <w:r w:rsidRPr="008B3C74">
        <w:rPr>
          <w:rStyle w:val="StyleUnderline"/>
        </w:rPr>
        <w:t>partisan fight</w:t>
      </w:r>
      <w:r w:rsidRPr="008B3C74">
        <w:t xml:space="preserve"> </w:t>
      </w:r>
      <w:r w:rsidRPr="008B3C74">
        <w:rPr>
          <w:sz w:val="16"/>
        </w:rPr>
        <w:t>following the weekend’s mass shooting in Orlando. Their response, and remarks by Republicans focusing on the threat from the Islamic State extremist group, underscored how the mass killing in Florida touched on a range of political issues just months before elections in which control of the White House and Congress are at stake</w:t>
      </w:r>
      <w:r w:rsidRPr="008B3C74">
        <w:t xml:space="preserve">. </w:t>
      </w:r>
      <w:r w:rsidRPr="008B3C74">
        <w:rPr>
          <w:rStyle w:val="StyleUnderline"/>
        </w:rPr>
        <w:t>Top Democratic senators told reporters they’d seek a fresh vote on a proposal</w:t>
      </w:r>
      <w:r w:rsidRPr="008B3C74">
        <w:t xml:space="preserve"> </w:t>
      </w:r>
      <w:r w:rsidRPr="008B3C74">
        <w:rPr>
          <w:sz w:val="16"/>
        </w:rPr>
        <w:t xml:space="preserve">by Sen. Dianne Feinstein, D-Calif., that </w:t>
      </w:r>
      <w:r w:rsidRPr="008B3C74">
        <w:rPr>
          <w:rStyle w:val="StyleUnderline"/>
        </w:rPr>
        <w:t>the Senate rejected last December</w:t>
      </w:r>
      <w:r w:rsidRPr="008B3C74">
        <w:t xml:space="preserve"> </w:t>
      </w:r>
      <w:r w:rsidRPr="008B3C74">
        <w:rPr>
          <w:sz w:val="16"/>
        </w:rPr>
        <w:t xml:space="preserve">in a near party-line vote. Judging from that vote, </w:t>
      </w:r>
      <w:r w:rsidRPr="008B3C74">
        <w:rPr>
          <w:rStyle w:val="StyleUnderline"/>
        </w:rPr>
        <w:t>the Democrats’ latest attempt is likely to be difficult.</w:t>
      </w:r>
    </w:p>
    <w:p w:rsidR="00B2412F" w:rsidRPr="008B3C74" w:rsidRDefault="00B2412F" w:rsidP="00B2412F">
      <w:pPr>
        <w:pStyle w:val="Heading4"/>
      </w:pPr>
      <w:r w:rsidRPr="008B3C74">
        <w:t>Gun control thumps</w:t>
      </w:r>
    </w:p>
    <w:p w:rsidR="00B2412F" w:rsidRPr="008B3C74" w:rsidRDefault="00B2412F" w:rsidP="00B2412F">
      <w:pPr>
        <w:rPr>
          <w:rStyle w:val="Style13ptBold"/>
          <w:b w:val="0"/>
        </w:rPr>
      </w:pPr>
      <w:r w:rsidRPr="008B3C74">
        <w:rPr>
          <w:rStyle w:val="Style13ptBold"/>
        </w:rPr>
        <w:t>CNN Wire 6/13</w:t>
      </w:r>
      <w:r w:rsidRPr="008B3C74">
        <w:rPr>
          <w:rStyle w:val="Style13ptBold"/>
          <w:b w:val="0"/>
        </w:rPr>
        <w:t xml:space="preserve"> </w:t>
      </w:r>
      <w:r w:rsidRPr="008B3C74">
        <w:rPr>
          <w:rStyle w:val="Style13ptBold"/>
          <w:b w:val="0"/>
          <w:sz w:val="18"/>
        </w:rPr>
        <w:t>(“In Wake of Orlando, Senate Democrats to Push to End ‘Terror Loophole’ for Gun Buyers”, http://ktla.com/2016/06/13/in-wake-of-orlando-senate-democrats-to-push-to-end-terror-loophole-for-gun-buyers/)</w:t>
      </w:r>
    </w:p>
    <w:p w:rsidR="00B2412F" w:rsidRPr="008B3C74" w:rsidRDefault="00B2412F" w:rsidP="00B2412F">
      <w:pPr>
        <w:rPr>
          <w:rStyle w:val="StyleUnderline"/>
        </w:rPr>
      </w:pPr>
      <w:r w:rsidRPr="008B3C74">
        <w:rPr>
          <w:rStyle w:val="StyleUnderline"/>
        </w:rPr>
        <w:t>Senate Dem</w:t>
      </w:r>
      <w:r w:rsidRPr="008B3C74">
        <w:t>ocrat</w:t>
      </w:r>
      <w:r w:rsidRPr="008B3C74">
        <w:rPr>
          <w:rStyle w:val="StyleUnderline"/>
        </w:rPr>
        <w:t>s</w:t>
      </w:r>
      <w:r w:rsidRPr="008B3C74">
        <w:t xml:space="preserve"> </w:t>
      </w:r>
      <w:r w:rsidRPr="008B3C74">
        <w:rPr>
          <w:sz w:val="16"/>
        </w:rPr>
        <w:t xml:space="preserve">as early as </w:t>
      </w:r>
      <w:r w:rsidRPr="008B3C74">
        <w:rPr>
          <w:rStyle w:val="StyleUnderline"/>
        </w:rPr>
        <w:t>this week will push for a</w:t>
      </w:r>
      <w:r w:rsidRPr="008B3C74">
        <w:rPr>
          <w:sz w:val="16"/>
        </w:rPr>
        <w:t>nother</w:t>
      </w:r>
      <w:r w:rsidRPr="008B3C74">
        <w:t xml:space="preserve"> </w:t>
      </w:r>
      <w:r w:rsidRPr="008B3C74">
        <w:rPr>
          <w:rStyle w:val="StyleUnderline"/>
        </w:rPr>
        <w:t>vote on legislation that would prevent people on the</w:t>
      </w:r>
      <w:r w:rsidRPr="008B3C74">
        <w:t xml:space="preserve"> </w:t>
      </w:r>
      <w:r w:rsidRPr="008B3C74">
        <w:rPr>
          <w:sz w:val="16"/>
        </w:rPr>
        <w:t xml:space="preserve">federal government’s </w:t>
      </w:r>
      <w:r w:rsidRPr="008B3C74">
        <w:rPr>
          <w:rStyle w:val="StyleUnderline"/>
        </w:rPr>
        <w:t>terror</w:t>
      </w:r>
      <w:r w:rsidRPr="008B3C74">
        <w:t xml:space="preserve">ism </w:t>
      </w:r>
      <w:r w:rsidRPr="008B3C74">
        <w:rPr>
          <w:rStyle w:val="StyleUnderline"/>
        </w:rPr>
        <w:t>watch list from buying guns</w:t>
      </w:r>
      <w:r w:rsidRPr="008B3C74">
        <w:rPr>
          <w:sz w:val="16"/>
        </w:rPr>
        <w:t>, joining Hillary Clinton in trying to seize momentum in the debate over gun restrictions</w:t>
      </w:r>
      <w:r w:rsidRPr="008B3C74">
        <w:t xml:space="preserve"> </w:t>
      </w:r>
      <w:r w:rsidRPr="008B3C74">
        <w:rPr>
          <w:rStyle w:val="StyleUnderline"/>
        </w:rPr>
        <w:t>even though it’s unlikely to be approved</w:t>
      </w:r>
      <w:r w:rsidRPr="008B3C74">
        <w:t xml:space="preserve"> </w:t>
      </w:r>
      <w:r w:rsidRPr="008B3C74">
        <w:rPr>
          <w:sz w:val="16"/>
        </w:rPr>
        <w:t xml:space="preserve">in the Republican-led chamber. Separately Monday, the head of a major gun control group said they are not pushing to ban the AR-15-type weapon used in the Orlando massacre because their top priority now is passing the watch list legislation and an update to the Brady background check law that was enacted in 1993. The Senate push comes in the wake of the shooting tragedy at a nightclub in Orlando that killed 49 and wounded scores of people. It’s not clear, though, that the restriction would have blocked that shooter, Omar Mateen, from purchasing the weapons he used in the attack since he may not have been on that watch list. Mateen was on a federal watch list amid FBI investigations into him, but he was cleared off the list in 2014 when it was determined he hadn’t committed any crime and the cases were closed, the Los Angeles Times reported. The Bureau of Alcohol, Tobacco, Firearms and Explosives said Sunday that the guns used in the Sunday shootings were purchased legally. The same watch list legislation, authored by Sen. Dianne Feinstein of California, failed on a largely party line vote in the Senate seven months ago. Republicans argued that many people end up on the watch list mistakenly and they didn’t want to see those people lose their constitutional right to bear arms because of a bureaucratic snafu. In an emotional speech on the Senate floor, Senate Minority Leader Harry </w:t>
      </w:r>
      <w:r w:rsidRPr="008B3C74">
        <w:rPr>
          <w:rStyle w:val="StyleUnderline"/>
        </w:rPr>
        <w:t>Reid vowed</w:t>
      </w:r>
      <w:r w:rsidRPr="008B3C74">
        <w:t xml:space="preserve"> </w:t>
      </w:r>
      <w:r w:rsidRPr="008B3C74">
        <w:rPr>
          <w:sz w:val="16"/>
        </w:rPr>
        <w:t xml:space="preserve">to act quickly to pass the Feinstein legislation. Senate Democrats “are going to, as soon as we can, force vote on this terror loophole. </w:t>
      </w:r>
      <w:r w:rsidRPr="008B3C74">
        <w:rPr>
          <w:rStyle w:val="StyleUnderline"/>
        </w:rPr>
        <w:t>We’re going to do this as soon as possible</w:t>
      </w:r>
      <w:r w:rsidRPr="008B3C74">
        <w:t xml:space="preserve">. </w:t>
      </w:r>
      <w:r w:rsidRPr="008B3C74">
        <w:rPr>
          <w:sz w:val="16"/>
        </w:rPr>
        <w:t xml:space="preserve">There is no excuse for allowing suspected terrorists to buy guns,” Reid said. Congressional </w:t>
      </w:r>
      <w:r w:rsidRPr="008B3C74">
        <w:rPr>
          <w:rStyle w:val="StyleUnderline"/>
        </w:rPr>
        <w:t>Democrats are also pushing for votes on legislation that would ban gun sales to individuals that have been convicted of</w:t>
      </w:r>
      <w:r w:rsidRPr="008B3C74">
        <w:t xml:space="preserve"> </w:t>
      </w:r>
      <w:r w:rsidRPr="008B3C74">
        <w:rPr>
          <w:sz w:val="14"/>
        </w:rPr>
        <w:t>misdemeanor</w:t>
      </w:r>
      <w:r w:rsidRPr="008B3C74">
        <w:t xml:space="preserve"> </w:t>
      </w:r>
      <w:r w:rsidRPr="008B3C74">
        <w:rPr>
          <w:rStyle w:val="StyleUnderline"/>
        </w:rPr>
        <w:t>hate crimes</w:t>
      </w:r>
      <w:r w:rsidRPr="008B3C74">
        <w:t xml:space="preserve">. </w:t>
      </w:r>
      <w:r w:rsidRPr="008B3C74">
        <w:rPr>
          <w:sz w:val="16"/>
        </w:rPr>
        <w:t>Rhode Island Democratic Rep. David Cicilline, who has openly gay, unveiled a bill recently to add this new restriction, and Pennsylvania Democratic Sen. Bob Casey introduced the companion measure on Monday. One senior Democratic leadership aide told CNN that top Democrats feel that</w:t>
      </w:r>
      <w:r w:rsidRPr="008B3C74">
        <w:t xml:space="preserve"> </w:t>
      </w:r>
      <w:r w:rsidRPr="008B3C74">
        <w:rPr>
          <w:rStyle w:val="StyleUnderline"/>
        </w:rPr>
        <w:t>these</w:t>
      </w:r>
      <w:r w:rsidRPr="008B3C74">
        <w:t xml:space="preserve"> </w:t>
      </w:r>
      <w:r w:rsidRPr="008B3C74">
        <w:rPr>
          <w:sz w:val="14"/>
        </w:rPr>
        <w:t xml:space="preserve">two targeted </w:t>
      </w:r>
      <w:r w:rsidRPr="008B3C74">
        <w:rPr>
          <w:rStyle w:val="StyleUnderline"/>
        </w:rPr>
        <w:t>measures</w:t>
      </w:r>
      <w:r w:rsidRPr="008B3C74">
        <w:t xml:space="preserve"> </w:t>
      </w:r>
      <w:r w:rsidRPr="008B3C74">
        <w:rPr>
          <w:sz w:val="14"/>
        </w:rPr>
        <w:t xml:space="preserve">— one focused on the terror watch list and one on hate crimes — </w:t>
      </w:r>
      <w:r w:rsidRPr="008B3C74">
        <w:rPr>
          <w:rStyle w:val="StyleUnderline"/>
        </w:rPr>
        <w:t>have a better chance of moving this year.</w:t>
      </w:r>
    </w:p>
    <w:p w:rsidR="0046660F" w:rsidRPr="008B3C74" w:rsidRDefault="0046660F" w:rsidP="00B2412F">
      <w:pPr>
        <w:pStyle w:val="Heading2"/>
      </w:pPr>
      <w:r w:rsidRPr="008B3C74">
        <w:lastRenderedPageBreak/>
        <w:t>Link Answers</w:t>
      </w:r>
    </w:p>
    <w:p w:rsidR="00F21C97" w:rsidRPr="008B3C74" w:rsidRDefault="00F21C97" w:rsidP="00F21C97">
      <w:pPr>
        <w:pStyle w:val="Heading3"/>
      </w:pPr>
      <w:r w:rsidRPr="008B3C74">
        <w:lastRenderedPageBreak/>
        <w:t>No Link – Engagement</w:t>
      </w:r>
    </w:p>
    <w:p w:rsidR="00F21C97" w:rsidRPr="008B3C74" w:rsidRDefault="00F21C97" w:rsidP="00F21C97">
      <w:pPr>
        <w:pStyle w:val="Heading4"/>
      </w:pPr>
      <w:r w:rsidRPr="008B3C74">
        <w:t>Engagement with China is broadly supported – Defense, business, &amp; public all push them to back the plan</w:t>
      </w:r>
    </w:p>
    <w:p w:rsidR="00F21C97" w:rsidRPr="008B3C74" w:rsidRDefault="00F21C97" w:rsidP="00F21C97">
      <w:pPr>
        <w:rPr>
          <w:rStyle w:val="Style13ptBold"/>
          <w:b w:val="0"/>
        </w:rPr>
      </w:pPr>
      <w:r w:rsidRPr="008B3C74">
        <w:rPr>
          <w:rStyle w:val="Style13ptBold"/>
        </w:rPr>
        <w:t>Sutter 12</w:t>
      </w:r>
      <w:r w:rsidRPr="008B3C74">
        <w:rPr>
          <w:rStyle w:val="Style13ptBold"/>
          <w:b w:val="0"/>
        </w:rPr>
        <w:t xml:space="preserve"> </w:t>
      </w:r>
      <w:r w:rsidRPr="008B3C74">
        <w:rPr>
          <w:rStyle w:val="Style13ptBold"/>
          <w:b w:val="0"/>
          <w:sz w:val="16"/>
        </w:rPr>
        <w:t>(Robert, Professor of Practice of International Affairs at the Elliott School of International Affairs, George Washington University, 1/27, “Congress’ Weak China Hand”, http://thediplomat.com/2012/01/congress-weak-china-hand/)</w:t>
      </w:r>
    </w:p>
    <w:p w:rsidR="00F21C97" w:rsidRPr="00EF0B0A" w:rsidRDefault="00F21C97" w:rsidP="00F21C97">
      <w:pPr>
        <w:rPr>
          <w:sz w:val="16"/>
        </w:rPr>
      </w:pPr>
      <w:r w:rsidRPr="00EF0B0A">
        <w:rPr>
          <w:sz w:val="16"/>
        </w:rPr>
        <w:t xml:space="preserve">Many </w:t>
      </w:r>
      <w:r w:rsidRPr="00EF0B0A">
        <w:rPr>
          <w:rStyle w:val="StyleUnderline"/>
        </w:rPr>
        <w:t xml:space="preserve">members of Congress have become keenly aware of the serious negative consequences for them </w:t>
      </w:r>
      <w:r w:rsidRPr="00EF0B0A">
        <w:rPr>
          <w:sz w:val="16"/>
        </w:rPr>
        <w:t xml:space="preserve">and their constituents </w:t>
      </w:r>
      <w:r w:rsidRPr="00EF0B0A">
        <w:rPr>
          <w:rStyle w:val="StyleUnderline"/>
        </w:rPr>
        <w:t>of strong U.S. measures against Chinese trading</w:t>
      </w:r>
      <w:r w:rsidRPr="00EF0B0A">
        <w:rPr>
          <w:sz w:val="16"/>
        </w:rPr>
        <w:t xml:space="preserve"> and economic practices. </w:t>
      </w:r>
      <w:r w:rsidRPr="00EF0B0A">
        <w:rPr>
          <w:rStyle w:val="StyleUnderline"/>
        </w:rPr>
        <w:t>They have participated in trips to China</w:t>
      </w:r>
      <w:r w:rsidRPr="00EF0B0A">
        <w:rPr>
          <w:sz w:val="16"/>
        </w:rPr>
        <w:t xml:space="preserve"> and discussions in various congressional working groups regarding China. </w:t>
      </w:r>
      <w:r w:rsidRPr="00EF0B0A">
        <w:rPr>
          <w:rStyle w:val="StyleUnderline"/>
        </w:rPr>
        <w:t>They’ve listened to lobbying by constituent business interests, Chinese officials and lobbyists hired by China, and a broad range of U.S. business groups urging moderation in dealing with China.</w:t>
      </w:r>
      <w:r w:rsidRPr="00EF0B0A">
        <w:rPr>
          <w:sz w:val="16"/>
        </w:rPr>
        <w:t xml:space="preserve"> U.S. public opinion remains more negative than positive regarding the policies and practices of China, but </w:t>
      </w:r>
      <w:r w:rsidRPr="00EF0B0A">
        <w:rPr>
          <w:rStyle w:val="StyleUnderline"/>
        </w:rPr>
        <w:t>it’s not in a position</w:t>
      </w:r>
      <w:r w:rsidRPr="00EF0B0A">
        <w:rPr>
          <w:sz w:val="16"/>
        </w:rPr>
        <w:t xml:space="preserve">, as it was in the aftermath of the Tiananmen crackdown, </w:t>
      </w:r>
      <w:r w:rsidRPr="00EF0B0A">
        <w:rPr>
          <w:rStyle w:val="StyleUnderline"/>
        </w:rPr>
        <w:t>to prompt serious negative change in U.S. policy toward China</w:t>
      </w:r>
      <w:r w:rsidRPr="00EF0B0A">
        <w:rPr>
          <w:sz w:val="16"/>
        </w:rPr>
        <w:t xml:space="preserve">. </w:t>
      </w:r>
      <w:r w:rsidRPr="00EF0B0A">
        <w:rPr>
          <w:rStyle w:val="StyleUnderline"/>
        </w:rPr>
        <w:t>The U.S. public</w:t>
      </w:r>
      <w:r w:rsidRPr="00EF0B0A">
        <w:rPr>
          <w:sz w:val="16"/>
        </w:rPr>
        <w:t xml:space="preserve"> is somewhat anxious about Chinese economic and military power, but it </w:t>
      </w:r>
      <w:r w:rsidRPr="00EF0B0A">
        <w:rPr>
          <w:rStyle w:val="StyleUnderline"/>
        </w:rPr>
        <w:t>eschews confrontation and doesn’t support U.S. actions that would lead to conflict with China over</w:t>
      </w:r>
      <w:r w:rsidRPr="00EF0B0A">
        <w:rPr>
          <w:sz w:val="16"/>
        </w:rPr>
        <w:t xml:space="preserve"> Taiwan. Similarly, </w:t>
      </w:r>
      <w:r w:rsidRPr="00EF0B0A">
        <w:rPr>
          <w:rStyle w:val="StyleUnderline"/>
        </w:rPr>
        <w:t>mainstream American media have become more moderate in their extensive coverage of developments in China</w:t>
      </w:r>
      <w:r w:rsidRPr="00EF0B0A">
        <w:rPr>
          <w:sz w:val="16"/>
        </w:rPr>
        <w:t xml:space="preserve"> than was the case in the years following the Tiananmen crackdown. </w:t>
      </w:r>
      <w:r w:rsidRPr="00EF0B0A">
        <w:rPr>
          <w:rStyle w:val="StyleUnderline"/>
        </w:rPr>
        <w:t>U.S. business groups have been seeking congressional support against perceived unfair Chinese economic practices</w:t>
      </w:r>
      <w:r w:rsidRPr="00EF0B0A">
        <w:rPr>
          <w:sz w:val="16"/>
        </w:rPr>
        <w:t xml:space="preserve"> and some have supported legislation </w:t>
      </w:r>
      <w:r w:rsidRPr="005B48B1">
        <w:rPr>
          <w:sz w:val="16"/>
          <w:szCs w:val="16"/>
        </w:rPr>
        <w:t>threatening retaliation. However, divisions within the business community on what to do about China remain profound</w:t>
      </w:r>
      <w:r w:rsidRPr="005B48B1">
        <w:t>.</w:t>
      </w:r>
      <w:r w:rsidRPr="00EF0B0A">
        <w:rPr>
          <w:rStyle w:val="StyleUnderline"/>
        </w:rPr>
        <w:t xml:space="preserve"> A prevailing sentiment is to support stability in the Chinese business environment, which has proven advantageous for many U.S. companies</w:t>
      </w:r>
      <w:r w:rsidRPr="00EF0B0A">
        <w:rPr>
          <w:sz w:val="16"/>
        </w:rPr>
        <w:t>. Congress generally supports U.S. military and security agencies in preparing for contingencies involving China, but it also tends to join with Defense Department leaders in seeking to establish contacts with China that can manage tensions short of military conflict. Congressional critics of President Obama’s reluctance to sell F-16C/D fighters to Taiwan are countered by defenders of the president’s record of multibillion dollar sales to Taiwan amounting in three years to double the value of U.S. arms sold to Taiwan in the eight years of the George W. Bush administration.</w:t>
      </w:r>
    </w:p>
    <w:p w:rsidR="00F21C97" w:rsidRPr="008B3C74" w:rsidRDefault="00F21C97" w:rsidP="00F21C97">
      <w:pPr>
        <w:pStyle w:val="Heading3"/>
      </w:pPr>
      <w:r w:rsidRPr="008B3C74">
        <w:lastRenderedPageBreak/>
        <w:t xml:space="preserve">No Link – </w:t>
      </w:r>
      <w:r w:rsidR="00824BF4">
        <w:t xml:space="preserve">AT: </w:t>
      </w:r>
      <w:r w:rsidRPr="008B3C74">
        <w:t>Think Tanks</w:t>
      </w:r>
    </w:p>
    <w:p w:rsidR="00F21C97" w:rsidRPr="008B3C74" w:rsidRDefault="00F21C97" w:rsidP="00F21C97">
      <w:pPr>
        <w:pStyle w:val="Heading4"/>
      </w:pPr>
      <w:r w:rsidRPr="008B3C74">
        <w:t>Think tanks broadly support engagement</w:t>
      </w:r>
    </w:p>
    <w:p w:rsidR="00F21C97" w:rsidRPr="008B3C74" w:rsidRDefault="00F21C97" w:rsidP="00F21C97">
      <w:pPr>
        <w:rPr>
          <w:rStyle w:val="Style13ptBold"/>
          <w:b w:val="0"/>
        </w:rPr>
      </w:pPr>
      <w:r w:rsidRPr="008B3C74">
        <w:rPr>
          <w:rStyle w:val="Style13ptBold"/>
        </w:rPr>
        <w:t>Sutter 12</w:t>
      </w:r>
      <w:r w:rsidRPr="008B3C74">
        <w:rPr>
          <w:rStyle w:val="Style13ptBold"/>
          <w:b w:val="0"/>
        </w:rPr>
        <w:t xml:space="preserve"> </w:t>
      </w:r>
      <w:r w:rsidRPr="008B3C74">
        <w:rPr>
          <w:rStyle w:val="Style13ptBold"/>
          <w:b w:val="0"/>
          <w:sz w:val="16"/>
        </w:rPr>
        <w:t>(Robert, Professor of Practice of International Affairs at the Elliott School of International Affairs, George Washington University, 1/27, “Congress’ Weak China Hand”, http://thediplomat.com/2012/01/congress-weak-china-hand/)</w:t>
      </w:r>
    </w:p>
    <w:p w:rsidR="00F21C97" w:rsidRPr="008B3C74" w:rsidRDefault="00F21C97" w:rsidP="00F21C97">
      <w:pPr>
        <w:rPr>
          <w:rStyle w:val="StyleUnderline"/>
        </w:rPr>
      </w:pPr>
      <w:r w:rsidRPr="008B3C74">
        <w:rPr>
          <w:rStyle w:val="StyleUnderline"/>
        </w:rPr>
        <w:t>Major</w:t>
      </w:r>
      <w:r w:rsidRPr="008B3C74">
        <w:rPr>
          <w:sz w:val="16"/>
        </w:rPr>
        <w:t xml:space="preserve"> Washington-based </w:t>
      </w:r>
      <w:r w:rsidRPr="008B3C74">
        <w:rPr>
          <w:rStyle w:val="StyleUnderline"/>
        </w:rPr>
        <w:t xml:space="preserve">think tanks that influence Congress have tended to be generally aligned with the administration’s pragmatic efforts to sustain a </w:t>
      </w:r>
      <w:r w:rsidRPr="008B3C74">
        <w:rPr>
          <w:sz w:val="16"/>
        </w:rPr>
        <w:t xml:space="preserve">business-like </w:t>
      </w:r>
      <w:r w:rsidRPr="008B3C74">
        <w:rPr>
          <w:rStyle w:val="StyleUnderline"/>
        </w:rPr>
        <w:t>relationship with China and to manage differences diplomatically</w:t>
      </w:r>
      <w:r w:rsidRPr="008B3C74">
        <w:rPr>
          <w:sz w:val="16"/>
        </w:rPr>
        <w:t xml:space="preserve">. Indeed, </w:t>
      </w:r>
      <w:r w:rsidRPr="008B3C74">
        <w:rPr>
          <w:rStyle w:val="StyleUnderline"/>
        </w:rPr>
        <w:t xml:space="preserve">many have staff experts who have played important roles in the engagement policies toward China </w:t>
      </w:r>
      <w:r w:rsidRPr="008B3C74">
        <w:rPr>
          <w:sz w:val="16"/>
        </w:rPr>
        <w:t xml:space="preserve">pursued by previous U.S. administrations. Nevertheless, some former Republican administration officials criticized President Obama’s decision not to sell F-16C/D fighters to Taiwan, and some have taken a strongly negative view of China’s military and other national security policies and practices. Think tanks associated with organized labor have tended to call for tougher policies against perceived unfair Chinese trade and economic policies. Ultimately, the path ahead promises continued congressional debate that will slow forward movement in U.S. relations with China, but </w:t>
      </w:r>
      <w:r w:rsidRPr="008B3C74">
        <w:rPr>
          <w:rStyle w:val="StyleUnderline"/>
        </w:rPr>
        <w:t>Congress hasn’t yet demonstrated the unity and resolve to force change in the president’s policy.</w:t>
      </w:r>
    </w:p>
    <w:p w:rsidR="00F21C97" w:rsidRPr="008B3C74" w:rsidRDefault="00F21C97" w:rsidP="00F21C97">
      <w:pPr>
        <w:pStyle w:val="Heading3"/>
      </w:pPr>
      <w:r w:rsidRPr="008B3C74">
        <w:lastRenderedPageBreak/>
        <w:t>No Link – AT: Hawks</w:t>
      </w:r>
    </w:p>
    <w:p w:rsidR="00F21C97" w:rsidRPr="008B3C74" w:rsidRDefault="00F21C97" w:rsidP="00F21C97">
      <w:pPr>
        <w:pStyle w:val="Heading4"/>
      </w:pPr>
      <w:r w:rsidRPr="008B3C74">
        <w:t>Opposition will back down</w:t>
      </w:r>
    </w:p>
    <w:p w:rsidR="00F21C97" w:rsidRPr="008B3C74" w:rsidRDefault="00F21C97" w:rsidP="00F21C97">
      <w:pPr>
        <w:rPr>
          <w:rStyle w:val="Style13ptBold"/>
          <w:b w:val="0"/>
        </w:rPr>
      </w:pPr>
      <w:r w:rsidRPr="008B3C74">
        <w:rPr>
          <w:rStyle w:val="Style13ptBold"/>
        </w:rPr>
        <w:t>Sutter 12</w:t>
      </w:r>
      <w:r w:rsidRPr="008B3C74">
        <w:rPr>
          <w:rStyle w:val="Style13ptBold"/>
          <w:b w:val="0"/>
        </w:rPr>
        <w:t xml:space="preserve"> </w:t>
      </w:r>
      <w:r w:rsidRPr="008B3C74">
        <w:rPr>
          <w:rStyle w:val="Style13ptBold"/>
          <w:b w:val="0"/>
          <w:sz w:val="16"/>
        </w:rPr>
        <w:t>(Robert, Professor of Practice of International Affairs at the Elliott School of International Affairs, George Washington University, 1/27, “Congress’ Weak China Hand”, http://thediplomat.com/2012/01/congress-weak-china-hand/)</w:t>
      </w:r>
    </w:p>
    <w:p w:rsidR="00F21C97" w:rsidRPr="008159FF" w:rsidRDefault="00F21C97" w:rsidP="00F21C97">
      <w:pPr>
        <w:rPr>
          <w:sz w:val="16"/>
        </w:rPr>
      </w:pPr>
      <w:r w:rsidRPr="008159FF">
        <w:rPr>
          <w:sz w:val="16"/>
        </w:rPr>
        <w:t xml:space="preserve">The 112th Congress will complete its term in 2012 marked by strong opposition to the policies of President Barack Obama on government debt, budget cuts, health care, and other issues. Adding to congressional-executive gridlock has been an upswing in congressional criticism of China’s policies, resulting in legislation in the Senate and the House challenging the administration’s efforts to sustain moderate policies toward China over currency manipulation, trade disputes, and arms sales and other support for Taiwan. The </w:t>
      </w:r>
      <w:r w:rsidRPr="008159FF">
        <w:rPr>
          <w:rStyle w:val="StyleUnderline"/>
        </w:rPr>
        <w:t xml:space="preserve">congressional activism feeds into the echo chamber of often strident anti-China rhetoric </w:t>
      </w:r>
      <w:r w:rsidRPr="008159FF">
        <w:rPr>
          <w:sz w:val="16"/>
        </w:rPr>
        <w:t xml:space="preserve">by many candidates seeking the Republican presidential nomination. </w:t>
      </w:r>
      <w:r w:rsidRPr="008159FF">
        <w:rPr>
          <w:rStyle w:val="StyleUnderline"/>
        </w:rPr>
        <w:t xml:space="preserve">Nevertheless, forecasts of congressional trouble for the president’s China policy are </w:t>
      </w:r>
      <w:r w:rsidRPr="008159FF">
        <w:rPr>
          <w:rStyle w:val="Emphasis"/>
        </w:rPr>
        <w:t xml:space="preserve">offset by closer examination of the congressional actions </w:t>
      </w:r>
      <w:r w:rsidRPr="008159FF">
        <w:rPr>
          <w:rStyle w:val="StyleUnderline"/>
        </w:rPr>
        <w:t xml:space="preserve">and of U.S. interests supporting and opposing tougher policies toward China. Congress </w:t>
      </w:r>
      <w:r w:rsidRPr="008159FF">
        <w:rPr>
          <w:rStyle w:val="Emphasis"/>
        </w:rPr>
        <w:t>remains preoccupied with other issues</w:t>
      </w:r>
      <w:r w:rsidRPr="008159FF">
        <w:rPr>
          <w:rStyle w:val="StyleUnderline"/>
        </w:rPr>
        <w:t xml:space="preserve"> and is ambivalent about reasserting its role in </w:t>
      </w:r>
      <w:r w:rsidRPr="008159FF">
        <w:rPr>
          <w:sz w:val="16"/>
        </w:rPr>
        <w:t xml:space="preserve">foreign affairs and </w:t>
      </w:r>
      <w:r w:rsidRPr="008159FF">
        <w:rPr>
          <w:rStyle w:val="StyleUnderline"/>
        </w:rPr>
        <w:t xml:space="preserve">China policy. Conflicting interests in the United States advocating or opposing tougher congressional action on China indicate that the overall effect of recent congressional activism </w:t>
      </w:r>
      <w:r w:rsidRPr="008159FF">
        <w:rPr>
          <w:rStyle w:val="Emphasis"/>
        </w:rPr>
        <w:t>won’t upset the president’s policies</w:t>
      </w:r>
      <w:r w:rsidRPr="008159FF">
        <w:rPr>
          <w:rStyle w:val="StyleUnderline"/>
        </w:rPr>
        <w:t>.</w:t>
      </w:r>
      <w:r w:rsidRPr="008159FF">
        <w:rPr>
          <w:sz w:val="16"/>
        </w:rPr>
        <w:t xml:space="preserve"> It will prompt some vocal debate and will impede forward movement in U.S.-China relations.</w:t>
      </w:r>
    </w:p>
    <w:p w:rsidR="00F21C97" w:rsidRPr="008B3C74" w:rsidRDefault="00F21C97" w:rsidP="00F21C97">
      <w:pPr>
        <w:pStyle w:val="Heading4"/>
      </w:pPr>
      <w:r w:rsidRPr="008B3C74">
        <w:t>Opposition is weak &amp; divided</w:t>
      </w:r>
    </w:p>
    <w:p w:rsidR="00F21C97" w:rsidRPr="008B3C74" w:rsidRDefault="00F21C97" w:rsidP="00F21C97">
      <w:pPr>
        <w:rPr>
          <w:rStyle w:val="Style13ptBold"/>
          <w:b w:val="0"/>
        </w:rPr>
      </w:pPr>
      <w:r w:rsidRPr="008B3C74">
        <w:rPr>
          <w:rStyle w:val="Style13ptBold"/>
        </w:rPr>
        <w:t>Sutter 12</w:t>
      </w:r>
      <w:r w:rsidRPr="008B3C74">
        <w:rPr>
          <w:rStyle w:val="Style13ptBold"/>
          <w:b w:val="0"/>
        </w:rPr>
        <w:t xml:space="preserve"> </w:t>
      </w:r>
      <w:r w:rsidRPr="008B3C74">
        <w:rPr>
          <w:rStyle w:val="Style13ptBold"/>
          <w:b w:val="0"/>
          <w:sz w:val="16"/>
        </w:rPr>
        <w:t>(Robert, Professor of Practice of International Affairs at the Elliott School of International Affairs, George Washington University, 1/27, “Congress’ Weak China Hand”, http://thediplomat.com/2012/01/congress-weak-china-hand/)</w:t>
      </w:r>
    </w:p>
    <w:p w:rsidR="00F21C97" w:rsidRPr="008159FF" w:rsidRDefault="00F21C97" w:rsidP="00F21C97">
      <w:pPr>
        <w:rPr>
          <w:sz w:val="16"/>
        </w:rPr>
      </w:pPr>
      <w:r w:rsidRPr="008159FF">
        <w:rPr>
          <w:sz w:val="16"/>
        </w:rPr>
        <w:t xml:space="preserve">Against this backdrop, </w:t>
      </w:r>
      <w:r w:rsidRPr="008159FF">
        <w:rPr>
          <w:rStyle w:val="StyleUnderline"/>
        </w:rPr>
        <w:t xml:space="preserve">recent congressional activism on China policy seems comparatively </w:t>
      </w:r>
      <w:r w:rsidRPr="008159FF">
        <w:rPr>
          <w:rStyle w:val="Emphasis"/>
        </w:rPr>
        <w:t xml:space="preserve">limited and weak. </w:t>
      </w:r>
      <w:r w:rsidRPr="008159FF">
        <w:rPr>
          <w:rStyle w:val="StyleUnderline"/>
        </w:rPr>
        <w:t xml:space="preserve">Congress remains </w:t>
      </w:r>
      <w:r w:rsidRPr="008159FF">
        <w:rPr>
          <w:rStyle w:val="Emphasis"/>
        </w:rPr>
        <w:t>preoccupied</w:t>
      </w:r>
      <w:r w:rsidRPr="008159FF">
        <w:rPr>
          <w:rStyle w:val="StyleUnderline"/>
        </w:rPr>
        <w:t xml:space="preserve"> with domestic concerns and more salient foreign issues.</w:t>
      </w:r>
      <w:r w:rsidRPr="008159FF">
        <w:rPr>
          <w:sz w:val="16"/>
        </w:rPr>
        <w:t xml:space="preserve"> There’s debate among specialists on how assertive the 112th Congress will become on issues like China policy, but a leading perspective argues that </w:t>
      </w:r>
      <w:r w:rsidRPr="008159FF">
        <w:rPr>
          <w:rStyle w:val="StyleUnderline"/>
        </w:rPr>
        <w:t>congressional pressure and initiative in foreign affairs after a decade of extraordinary deference to the president will come only when there’s clearer evidence that the president’s policies are failing and that the country isn’t threatened or insecure.</w:t>
      </w:r>
      <w:r w:rsidRPr="008159FF">
        <w:rPr>
          <w:sz w:val="16"/>
        </w:rPr>
        <w:t xml:space="preserve"> </w:t>
      </w:r>
      <w:r w:rsidRPr="008159FF">
        <w:rPr>
          <w:rStyle w:val="StyleUnderline"/>
        </w:rPr>
        <w:t xml:space="preserve">Even in the event that Congress judges its interests would be best served with a more assertive stance regarding China policy, </w:t>
      </w:r>
      <w:r w:rsidRPr="008159FF">
        <w:rPr>
          <w:rStyle w:val="Emphasis"/>
        </w:rPr>
        <w:t xml:space="preserve">it’s hard to discern with much precision in which direction Congress would move. </w:t>
      </w:r>
      <w:r w:rsidRPr="008159FF">
        <w:rPr>
          <w:rStyle w:val="StyleUnderline"/>
        </w:rPr>
        <w:t>Tougher trade and economic measures don’t enjoy uniform support</w:t>
      </w:r>
      <w:r w:rsidRPr="008159FF">
        <w:rPr>
          <w:sz w:val="16"/>
        </w:rPr>
        <w:t xml:space="preserve"> on either side of the aisle. </w:t>
      </w:r>
      <w:r w:rsidRPr="008159FF">
        <w:rPr>
          <w:rStyle w:val="Emphasis"/>
        </w:rPr>
        <w:t xml:space="preserve">Republicans supporting a free trade agenda remain influential. </w:t>
      </w:r>
      <w:r w:rsidRPr="008159FF">
        <w:rPr>
          <w:sz w:val="16"/>
        </w:rPr>
        <w:t xml:space="preserve">Some </w:t>
      </w:r>
      <w:r w:rsidRPr="008159FF">
        <w:rPr>
          <w:rStyle w:val="StyleUnderline"/>
        </w:rPr>
        <w:t>Democratic leaders</w:t>
      </w:r>
      <w:r w:rsidRPr="008159FF">
        <w:rPr>
          <w:sz w:val="16"/>
        </w:rPr>
        <w:t xml:space="preserve"> and rank-and-file members </w:t>
      </w:r>
      <w:r w:rsidRPr="008159FF">
        <w:rPr>
          <w:rStyle w:val="StyleUnderline"/>
        </w:rPr>
        <w:t>oppose congressional actions that go beyond symbolism</w:t>
      </w:r>
      <w:r w:rsidRPr="008159FF">
        <w:rPr>
          <w:sz w:val="16"/>
        </w:rPr>
        <w:t xml:space="preserve"> and actually force strong policy action that promises strong retaliation by China.</w:t>
      </w:r>
    </w:p>
    <w:p w:rsidR="00F21C97" w:rsidRPr="008B3C74" w:rsidRDefault="00F21C97" w:rsidP="00F21C97">
      <w:pPr>
        <w:pStyle w:val="Heading4"/>
      </w:pPr>
      <w:r w:rsidRPr="008B3C74">
        <w:t>Hawks are sidelined – The middle rules on China policy; election bashing is just rhetoric</w:t>
      </w:r>
    </w:p>
    <w:p w:rsidR="00F21C97" w:rsidRPr="008B3C74" w:rsidRDefault="00F21C97" w:rsidP="00F21C97">
      <w:pPr>
        <w:rPr>
          <w:rStyle w:val="Style13ptBold"/>
          <w:b w:val="0"/>
          <w:sz w:val="14"/>
        </w:rPr>
      </w:pPr>
      <w:r w:rsidRPr="008B3C74">
        <w:rPr>
          <w:rStyle w:val="Style13ptBold"/>
        </w:rPr>
        <w:t>Ackerman 11</w:t>
      </w:r>
      <w:r w:rsidRPr="008B3C74">
        <w:rPr>
          <w:rStyle w:val="Style13ptBold"/>
          <w:b w:val="0"/>
        </w:rPr>
        <w:t xml:space="preserve"> </w:t>
      </w:r>
      <w:r w:rsidRPr="008B3C74">
        <w:rPr>
          <w:rStyle w:val="Style13ptBold"/>
          <w:b w:val="0"/>
          <w:sz w:val="14"/>
        </w:rPr>
        <w:t>(Spencer, 11/23, staff @ Wired, “Where Have All The China Hawks Gone?”, https://www.wired.com/2011/11/china-hawks/)</w:t>
      </w:r>
    </w:p>
    <w:p w:rsidR="00F21C97" w:rsidRPr="008159FF" w:rsidRDefault="00F21C97" w:rsidP="00F21C97">
      <w:pPr>
        <w:rPr>
          <w:rStyle w:val="StyleUnderline"/>
        </w:rPr>
      </w:pPr>
      <w:r w:rsidRPr="008159FF">
        <w:rPr>
          <w:sz w:val="16"/>
        </w:rPr>
        <w:t xml:space="preserve">SHORTLY BEFORE PRESIDENT Obama left two weeks ago for a major trip cementing the U.S. military as a bulwark against China in the western Pacific, the New York Times published an op-ed that would have been nearly unthinkable a decade or two before. “Ditch Taiwan,” it argued, to remove a stumbling block between the U.S. and its nearest great-power competitor. Its author wasn’t a hippie or a well-known Beijing buddy, but a Marine veteran of Iraq, Paul V. Kane. Kane’s piece didn’t convince Obama to hug China harder. But it’s hard not to notice that </w:t>
      </w:r>
      <w:r w:rsidRPr="008159FF">
        <w:rPr>
          <w:rStyle w:val="StyleUnderline"/>
        </w:rPr>
        <w:t xml:space="preserve">the debate over China in the U.S. is </w:t>
      </w:r>
      <w:r w:rsidRPr="008159FF">
        <w:rPr>
          <w:rStyle w:val="Emphasis"/>
        </w:rPr>
        <w:t>embracing more outright dovishness</w:t>
      </w:r>
      <w:r w:rsidRPr="008159FF">
        <w:rPr>
          <w:rStyle w:val="StyleUnderline"/>
        </w:rPr>
        <w:t>, even as China engages in what U.S. spies call an “onslaught” of online economic espionage and Beijing builds up its military. The magazine of the foreign-policy mainstream, Foreign Affairs, recently entertained drastic measures for cozying up to China. It wasn’t long ago</w:t>
      </w:r>
      <w:r w:rsidRPr="008159FF">
        <w:rPr>
          <w:sz w:val="16"/>
        </w:rPr>
        <w:t xml:space="preserve"> — the 1990s, in fact — </w:t>
      </w:r>
      <w:r w:rsidRPr="008159FF">
        <w:rPr>
          <w:rStyle w:val="StyleUnderline"/>
        </w:rPr>
        <w:t>that there was a broad political consensus on the perfidies of China</w:t>
      </w:r>
      <w:r w:rsidRPr="008159FF">
        <w:rPr>
          <w:sz w:val="16"/>
        </w:rPr>
        <w:t xml:space="preserve">. It held China in contempt, over everything from human rights and labor abuses to its presumed military ambitions. “The right and left were unified over China,” remembers Ed Timperlake, a former congressional and Pentagon staffer who co-wrote </w:t>
      </w:r>
      <w:r w:rsidRPr="008159FF">
        <w:rPr>
          <w:sz w:val="16"/>
        </w:rPr>
        <w:lastRenderedPageBreak/>
        <w:t xml:space="preserve">harsh anti-China books like Year of the Rat: How Bill Clinton Compromised U.S. Security for Chinese Cash. The House intelligence committee has a new inquiry into trojan horses packed in Chinese telecom tech. But </w:t>
      </w:r>
      <w:r w:rsidRPr="008159FF">
        <w:rPr>
          <w:rStyle w:val="StyleUnderline"/>
        </w:rPr>
        <w:t>for the most part, Timperlake dismisses the occasional congressional concern with China as “pretty shallow.”</w:t>
      </w:r>
      <w:r w:rsidRPr="008159FF">
        <w:rPr>
          <w:sz w:val="16"/>
        </w:rPr>
        <w:t xml:space="preserve"> “Right now, </w:t>
      </w:r>
      <w:r w:rsidRPr="008159FF">
        <w:rPr>
          <w:rStyle w:val="StyleUnderline"/>
        </w:rPr>
        <w:t>the discussion of China’s rising military power is much more filled with questions than it is with accusations</w:t>
      </w:r>
      <w:r w:rsidRPr="008159FF">
        <w:rPr>
          <w:sz w:val="16"/>
        </w:rPr>
        <w:t>,” observes Abe Denmark, an advisor and Asia expert at the Center for Naval Analysis. “</w:t>
      </w:r>
      <w:r w:rsidRPr="008159FF">
        <w:rPr>
          <w:rStyle w:val="StyleUnderline"/>
        </w:rPr>
        <w:t xml:space="preserve">That’s where the debate is right now, and </w:t>
      </w:r>
      <w:r w:rsidRPr="008159FF">
        <w:rPr>
          <w:rStyle w:val="Emphasis"/>
        </w:rPr>
        <w:t>it allows us to be very rational</w:t>
      </w:r>
      <w:r w:rsidRPr="008159FF">
        <w:rPr>
          <w:rStyle w:val="StyleUnderline"/>
        </w:rPr>
        <w:t>.” Bellicose rhetoric still occur</w:t>
      </w:r>
      <w:r w:rsidRPr="008159FF">
        <w:rPr>
          <w:sz w:val="16"/>
        </w:rPr>
        <w:t xml:space="preserve">s, on op-ed pages, in Congress and, importantly, on the campaign trail. Mitt Romney, the probable Republican candidate for president, has pledged to “get tough on China.” </w:t>
      </w:r>
      <w:r w:rsidRPr="008159FF">
        <w:rPr>
          <w:rStyle w:val="StyleUnderline"/>
        </w:rPr>
        <w:t xml:space="preserve">But that </w:t>
      </w:r>
      <w:r w:rsidRPr="008159FF">
        <w:rPr>
          <w:rStyle w:val="Emphasis"/>
        </w:rPr>
        <w:t>rhetoric is the outlier of the debate</w:t>
      </w:r>
      <w:r w:rsidRPr="008159FF">
        <w:rPr>
          <w:rStyle w:val="StyleUnderline"/>
        </w:rPr>
        <w:t xml:space="preserve"> — and Romney, significantly, is talking pressing China on its currency manipulation, not ordering another aircraft carrier to the Taiwan Strait.</w:t>
      </w:r>
      <w:r w:rsidRPr="008159FF">
        <w:rPr>
          <w:sz w:val="16"/>
        </w:rPr>
        <w:t xml:space="preserve"> What happened? For one thing, </w:t>
      </w:r>
      <w:r w:rsidRPr="008159FF">
        <w:rPr>
          <w:rStyle w:val="StyleUnderline"/>
        </w:rPr>
        <w:t xml:space="preserve">9/11 gave the U.S. a much different enemy. While it did, </w:t>
      </w:r>
      <w:r w:rsidRPr="008159FF">
        <w:rPr>
          <w:rStyle w:val="Emphasis"/>
        </w:rPr>
        <w:t>the Chinese and American</w:t>
      </w:r>
      <w:r w:rsidRPr="008159FF">
        <w:rPr>
          <w:rStyle w:val="StyleUnderline"/>
        </w:rPr>
        <w:t xml:space="preserve"> </w:t>
      </w:r>
      <w:r w:rsidRPr="008159FF">
        <w:rPr>
          <w:rStyle w:val="Emphasis"/>
        </w:rPr>
        <w:t>economies drew together in a way that complicates bashing China</w:t>
      </w:r>
      <w:r w:rsidRPr="008159FF">
        <w:rPr>
          <w:rStyle w:val="StyleUnderline"/>
        </w:rPr>
        <w:t>. That led to a new consensus</w:t>
      </w:r>
      <w:r w:rsidRPr="008159FF">
        <w:rPr>
          <w:sz w:val="16"/>
        </w:rPr>
        <w:t xml:space="preserve">, one embodied by Obama’s approach: </w:t>
      </w:r>
      <w:r w:rsidRPr="008159FF">
        <w:rPr>
          <w:rStyle w:val="StyleUnderline"/>
        </w:rPr>
        <w:t xml:space="preserve">publicly declaring that the U.S. wants to be China’s best friend </w:t>
      </w:r>
      <w:r w:rsidRPr="008159FF">
        <w:rPr>
          <w:sz w:val="16"/>
        </w:rPr>
        <w:t xml:space="preserve">while aggressively moving to check it, in its own backyard. Or, as Timperlake puts it, </w:t>
      </w:r>
      <w:r w:rsidRPr="008159FF">
        <w:rPr>
          <w:rStyle w:val="Emphasis"/>
        </w:rPr>
        <w:t>the hawks “got rolled by the squishy middle</w:t>
      </w:r>
      <w:r w:rsidRPr="008159FF">
        <w:rPr>
          <w:rStyle w:val="StyleUnderline"/>
        </w:rPr>
        <w:t>, both Republicans and Democrats.”</w:t>
      </w:r>
    </w:p>
    <w:p w:rsidR="00F21C97" w:rsidRPr="008B3C74" w:rsidRDefault="00F21C97" w:rsidP="00F21C97">
      <w:pPr>
        <w:pStyle w:val="Heading4"/>
      </w:pPr>
      <w:r w:rsidRPr="008B3C74">
        <w:t>Economic ties &amp; terror fears distract hawks</w:t>
      </w:r>
    </w:p>
    <w:p w:rsidR="00F21C97" w:rsidRPr="008B3C74" w:rsidRDefault="00F21C97" w:rsidP="00F21C97">
      <w:pPr>
        <w:rPr>
          <w:rStyle w:val="Style13ptBold"/>
          <w:b w:val="0"/>
          <w:sz w:val="14"/>
        </w:rPr>
      </w:pPr>
      <w:r w:rsidRPr="008B3C74">
        <w:rPr>
          <w:rStyle w:val="Style13ptBold"/>
        </w:rPr>
        <w:t>Ackerman 11</w:t>
      </w:r>
      <w:r w:rsidRPr="008B3C74">
        <w:rPr>
          <w:rStyle w:val="Style13ptBold"/>
          <w:b w:val="0"/>
        </w:rPr>
        <w:t xml:space="preserve"> </w:t>
      </w:r>
      <w:r w:rsidRPr="008B3C74">
        <w:rPr>
          <w:rStyle w:val="Style13ptBold"/>
          <w:b w:val="0"/>
          <w:sz w:val="14"/>
        </w:rPr>
        <w:t>(Spencer, 11/23, staff @ Wired, “Where Have All The China Hawks Gone?”, https://www.wired.com/2011/11/china-hawks/)</w:t>
      </w:r>
    </w:p>
    <w:p w:rsidR="00F21C97" w:rsidRPr="007D56DD" w:rsidRDefault="00F21C97" w:rsidP="00F21C97">
      <w:pPr>
        <w:rPr>
          <w:b/>
          <w:iCs/>
          <w:u w:val="single"/>
        </w:rPr>
      </w:pPr>
      <w:r w:rsidRPr="008159FF">
        <w:rPr>
          <w:rStyle w:val="StyleUnderline"/>
        </w:rPr>
        <w:t>Obama’s main political opponent isn’t much tougher on China — though his rhetoric can be deceiving. Romney has taken a firm line on China</w:t>
      </w:r>
      <w:r w:rsidRPr="008159FF">
        <w:rPr>
          <w:sz w:val="16"/>
        </w:rPr>
        <w:t xml:space="preserve">’s intellectual property theft and economic espionage. He says he’ll declare China a currency manipulator on his first day in office. </w:t>
      </w:r>
      <w:r w:rsidRPr="008159FF">
        <w:rPr>
          <w:rStyle w:val="StyleUnderline"/>
        </w:rPr>
        <w:t xml:space="preserve">But if that’s hawkishness, it’s the kind that leads to dispute-resolution hearings at the World Trade Organization, not missile exchanges. </w:t>
      </w:r>
      <w:r w:rsidRPr="008159FF">
        <w:rPr>
          <w:sz w:val="16"/>
        </w:rPr>
        <w:t xml:space="preserve">Romney wants a Navy surge, and he’s criticized Obama for not selling Taiwan F-16s. But he’s conspicuously not talking about sending ships near China’s coast or penetrating China’s own data networks. Why? Most importantly, </w:t>
      </w:r>
      <w:r w:rsidRPr="008159FF">
        <w:rPr>
          <w:rStyle w:val="StyleUnderline"/>
        </w:rPr>
        <w:t xml:space="preserve">the </w:t>
      </w:r>
      <w:r w:rsidRPr="008159FF">
        <w:rPr>
          <w:rStyle w:val="Emphasis"/>
        </w:rPr>
        <w:t>extensive economic ties</w:t>
      </w:r>
      <w:r w:rsidRPr="008159FF">
        <w:rPr>
          <w:rStyle w:val="StyleUnderline"/>
        </w:rPr>
        <w:t xml:space="preserve"> between the U.S. and China that have developed in the nearly two decades since Clinton granted China privileged trade status. China</w:t>
      </w:r>
      <w:r w:rsidRPr="008159FF">
        <w:rPr>
          <w:sz w:val="16"/>
        </w:rPr>
        <w:t xml:space="preserve">, the world’s second largest economy, </w:t>
      </w:r>
      <w:r w:rsidRPr="008159FF">
        <w:rPr>
          <w:rStyle w:val="StyleUnderline"/>
        </w:rPr>
        <w:t>owns a massive amount of the U.S. national debt</w:t>
      </w:r>
      <w:r w:rsidRPr="008159FF">
        <w:rPr>
          <w:sz w:val="16"/>
        </w:rPr>
        <w:t xml:space="preserve">, essentially financing the wars in Iraq and Afghanistan. But </w:t>
      </w:r>
      <w:r w:rsidRPr="008159FF">
        <w:rPr>
          <w:rStyle w:val="StyleUnderline"/>
        </w:rPr>
        <w:t>China needs the U.S. economy, too:</w:t>
      </w:r>
      <w:r w:rsidRPr="008159FF">
        <w:rPr>
          <w:sz w:val="16"/>
        </w:rPr>
        <w:t xml:space="preserve"> it’s the number-one destination for Chinese exports, worth nearly a quarter trillion dollars annually. My boss, Noah Shachtman, recently pointed out that as much as </w:t>
      </w:r>
      <w:r w:rsidRPr="008159FF">
        <w:rPr>
          <w:rStyle w:val="StyleUnderline"/>
        </w:rPr>
        <w:t>China</w:t>
      </w:r>
      <w:r w:rsidRPr="008159FF">
        <w:rPr>
          <w:sz w:val="16"/>
        </w:rPr>
        <w:t xml:space="preserve">’s contributing to a lawless Internet, it </w:t>
      </w:r>
      <w:r w:rsidRPr="008159FF">
        <w:rPr>
          <w:rStyle w:val="StyleUnderline"/>
        </w:rPr>
        <w:t>has a huge stake in cooperating with the U.S. to reign in cybercrime.</w:t>
      </w:r>
      <w:r w:rsidRPr="008159FF">
        <w:rPr>
          <w:sz w:val="16"/>
        </w:rPr>
        <w:t xml:space="preserve"> One of Romney’s rivals, the former U.S. ambassador to China Jon Huntsman, warned that Romney’s anti-Chinese rhetoric could lead to a “trade war” that could mean “killing small business and exporters in this country.” It also helped </w:t>
      </w:r>
      <w:r w:rsidRPr="008159FF">
        <w:rPr>
          <w:sz w:val="16"/>
          <w:szCs w:val="16"/>
        </w:rPr>
        <w:t>that</w:t>
      </w:r>
      <w:r w:rsidRPr="008159FF">
        <w:rPr>
          <w:rStyle w:val="Emphasis"/>
        </w:rPr>
        <w:t xml:space="preserve"> 9/11 refocused Washington’s attention</w:t>
      </w:r>
      <w:r w:rsidRPr="008159FF">
        <w:rPr>
          <w:rStyle w:val="StyleUnderline"/>
        </w:rPr>
        <w:t xml:space="preserve"> </w:t>
      </w:r>
      <w:r w:rsidRPr="008159FF">
        <w:rPr>
          <w:rStyle w:val="Emphasis"/>
        </w:rPr>
        <w:t>away from hypothetical threats posed by China</w:t>
      </w:r>
      <w:r w:rsidRPr="008159FF">
        <w:rPr>
          <w:rStyle w:val="StyleUnderline"/>
        </w:rPr>
        <w:t xml:space="preserve"> and onto actual threats posed by al-Qaida</w:t>
      </w:r>
      <w:r w:rsidRPr="008159FF">
        <w:rPr>
          <w:sz w:val="16"/>
        </w:rPr>
        <w:t xml:space="preserve">. Surreal as it may be to remember, in the spring of 2001, there was a mini-crisis over a U.S. spy plane landing in China, and when the Bush administration resolved it peacefully, the Weekly Standard blasted the small-beer contretemps as a “national humiliation.” But the </w:t>
      </w:r>
      <w:r w:rsidRPr="008159FF">
        <w:rPr>
          <w:rStyle w:val="Emphasis"/>
        </w:rPr>
        <w:t>China hawks haven’t adapted.</w:t>
      </w:r>
      <w:r w:rsidRPr="008159FF">
        <w:rPr>
          <w:rStyle w:val="StyleUnderline"/>
        </w:rPr>
        <w:t xml:space="preserve"> Timperlake rejects out of hand the idea that U.S. economic ties with China ought to temper a confrontational posture. “</w:t>
      </w:r>
      <w:r w:rsidRPr="008159FF">
        <w:rPr>
          <w:sz w:val="16"/>
        </w:rPr>
        <w:t xml:space="preserve">I don’t want to get in that argument, because if you do, they win,” he says. “If we lose sight of deterring China in combat, we lose. It’s not abstract.” To Denmark at the Center for Naval Analysis, </w:t>
      </w:r>
      <w:r w:rsidRPr="008159FF">
        <w:rPr>
          <w:rStyle w:val="StyleUnderline"/>
        </w:rPr>
        <w:t>there’s no avoiding the reality of U.S.-China economic ties</w:t>
      </w:r>
      <w:r w:rsidRPr="008159FF">
        <w:rPr>
          <w:sz w:val="16"/>
        </w:rPr>
        <w:t xml:space="preserve">. “Our intertwined economies focus the question: where does China go into the future, with its political power and with its military power,” he says, </w:t>
      </w:r>
      <w:r w:rsidRPr="008159FF">
        <w:rPr>
          <w:rStyle w:val="StyleUnderline"/>
        </w:rPr>
        <w:t xml:space="preserve">which tends to </w:t>
      </w:r>
      <w:r w:rsidRPr="008159FF">
        <w:rPr>
          <w:rStyle w:val="Emphasis"/>
        </w:rPr>
        <w:t>take cheap bellicosity off the table</w:t>
      </w:r>
      <w:r w:rsidRPr="008159FF">
        <w:rPr>
          <w:rStyle w:val="StyleUnderline"/>
        </w:rPr>
        <w:t xml:space="preserve">. “In the Pentagon, in the Asia community, you don’t have anyone talking about the ‘Communist Chinese’ and that sort of thing. We’ve moved beyond Cold War rhetoric and toward </w:t>
      </w:r>
      <w:r w:rsidRPr="008159FF">
        <w:rPr>
          <w:rStyle w:val="Emphasis"/>
        </w:rPr>
        <w:t>seeing China as a more normal foreign power</w:t>
      </w:r>
      <w:r w:rsidRPr="008159FF">
        <w:rPr>
          <w:sz w:val="16"/>
        </w:rPr>
        <w:t xml:space="preserve">.” None of that is set in amber. If China returns to the saber-rattling that marked 2010, the debate could shift in a more aggressive direction. But the substantive policy might lag behind, since there’s so much bilateral trade at stake. In fact, when asked where the China hawks are these days, Denmark answers, “the hawks, right now, are for the most part are in power.” If that’s the case, then </w:t>
      </w:r>
      <w:r w:rsidRPr="008159FF">
        <w:rPr>
          <w:rStyle w:val="Emphasis"/>
        </w:rPr>
        <w:t>the doves have won this round.</w:t>
      </w:r>
    </w:p>
    <w:p w:rsidR="00F21C97" w:rsidRPr="008B3C74" w:rsidRDefault="00F21C97" w:rsidP="00F21C97">
      <w:pPr>
        <w:pStyle w:val="Heading3"/>
      </w:pPr>
      <w:r w:rsidRPr="008B3C74">
        <w:lastRenderedPageBreak/>
        <w:t>Public Opinion Turn</w:t>
      </w:r>
    </w:p>
    <w:p w:rsidR="00F21C97" w:rsidRPr="008B3C74" w:rsidRDefault="00F21C97" w:rsidP="00F21C97">
      <w:pPr>
        <w:pStyle w:val="Heading4"/>
      </w:pPr>
      <w:r w:rsidRPr="008B3C74">
        <w:t>[</w:t>
      </w:r>
      <w:r w:rsidR="009A203B" w:rsidRPr="008B3C74">
        <w:t xml:space="preserve">insert </w:t>
      </w:r>
      <w:r w:rsidRPr="008B3C74">
        <w:t>plan popular</w:t>
      </w:r>
      <w:r w:rsidR="009A203B" w:rsidRPr="008B3C74">
        <w:t xml:space="preserve"> from elections</w:t>
      </w:r>
      <w:r w:rsidRPr="008B3C74">
        <w:t>]</w:t>
      </w:r>
    </w:p>
    <w:p w:rsidR="00F21C97" w:rsidRPr="008B3C74" w:rsidRDefault="00F21C97" w:rsidP="00F21C97">
      <w:pPr>
        <w:pStyle w:val="Heading4"/>
      </w:pPr>
      <w:r w:rsidRPr="008B3C74">
        <w:t>Public opinion is key in an election year</w:t>
      </w:r>
    </w:p>
    <w:p w:rsidR="00F21C97" w:rsidRPr="008B3C74" w:rsidRDefault="00F21C97" w:rsidP="00F21C97">
      <w:pPr>
        <w:rPr>
          <w:rStyle w:val="Style13ptBold"/>
          <w:b w:val="0"/>
        </w:rPr>
      </w:pPr>
      <w:r w:rsidRPr="008B3C74">
        <w:rPr>
          <w:rStyle w:val="Style13ptBold"/>
        </w:rPr>
        <w:t>Lightman 9</w:t>
      </w:r>
      <w:r w:rsidRPr="008B3C74">
        <w:rPr>
          <w:rStyle w:val="Style13ptBold"/>
          <w:b w:val="0"/>
        </w:rPr>
        <w:t xml:space="preserve"> </w:t>
      </w:r>
      <w:r w:rsidRPr="008B3C74">
        <w:rPr>
          <w:rStyle w:val="Style13ptBold"/>
          <w:b w:val="0"/>
          <w:sz w:val="20"/>
        </w:rPr>
        <w:t>(David, staff @ McClatchy News, “Final outcome of health debate could hinge on public opinion”, http://www.dailytitan.com/2009/12/final-outcome-of-health-debate-could-hinge-on-public-opinion/)</w:t>
      </w:r>
    </w:p>
    <w:p w:rsidR="00F21C97" w:rsidRPr="008B3C74" w:rsidRDefault="00F21C97" w:rsidP="00F21C97">
      <w:pPr>
        <w:rPr>
          <w:sz w:val="16"/>
        </w:rPr>
      </w:pPr>
      <w:r w:rsidRPr="008B3C74">
        <w:rPr>
          <w:rStyle w:val="StyleUnderline"/>
        </w:rPr>
        <w:t>One threat to eventual passage is the public’s view of the legislation</w:t>
      </w:r>
      <w:r w:rsidRPr="008B3C74">
        <w:t xml:space="preserve">, </w:t>
      </w:r>
      <w:r w:rsidRPr="008B3C74">
        <w:rPr>
          <w:sz w:val="16"/>
        </w:rPr>
        <w:t>said Paul Ginsburg, the president of the Center for Studying Health System Change, a nonpartisan Washington research group. It could take several weeks for the conference to produce a bill, and “that’s a long time for public opinion to shift,” he said, and its</w:t>
      </w:r>
      <w:r w:rsidRPr="008B3C74">
        <w:t xml:space="preserve"> </w:t>
      </w:r>
      <w:r w:rsidRPr="008B3C74">
        <w:rPr>
          <w:rStyle w:val="StyleUnderline"/>
        </w:rPr>
        <w:t>success, particularly in an election year, will depend on “how this plays out with the public</w:t>
      </w:r>
      <w:r w:rsidRPr="008B3C74">
        <w:t xml:space="preserve"> </w:t>
      </w:r>
      <w:r w:rsidRPr="008B3C74">
        <w:rPr>
          <w:sz w:val="16"/>
        </w:rPr>
        <w:t>over the next few months.”</w:t>
      </w:r>
    </w:p>
    <w:p w:rsidR="00F21C97" w:rsidRPr="008B3C74" w:rsidRDefault="00F21C97" w:rsidP="00F21C97">
      <w:pPr>
        <w:pStyle w:val="Heading4"/>
      </w:pPr>
      <w:r w:rsidRPr="008B3C74">
        <w:t>Election year makes public opinion the key</w:t>
      </w:r>
    </w:p>
    <w:p w:rsidR="00F21C97" w:rsidRPr="008B3C74" w:rsidRDefault="00F21C97" w:rsidP="00F21C97">
      <w:pPr>
        <w:rPr>
          <w:rStyle w:val="Style13ptBold"/>
          <w:b w:val="0"/>
        </w:rPr>
      </w:pPr>
      <w:r w:rsidRPr="008B3C74">
        <w:rPr>
          <w:rStyle w:val="Style13ptBold"/>
        </w:rPr>
        <w:t>Limbaugh 6</w:t>
      </w:r>
      <w:r w:rsidRPr="008B3C74">
        <w:rPr>
          <w:rStyle w:val="Style13ptBold"/>
          <w:b w:val="0"/>
        </w:rPr>
        <w:t xml:space="preserve"> </w:t>
      </w:r>
      <w:r w:rsidRPr="008B3C74">
        <w:rPr>
          <w:rStyle w:val="Style13ptBold"/>
          <w:b w:val="0"/>
          <w:sz w:val="16"/>
        </w:rPr>
        <w:t>(Rush, conservative talk radio analyst, “Illegals &amp; Demented-crats In Your Face Again”, http://0li.tripod.com/06/index.blog%3Fstart%3D1146458623)</w:t>
      </w:r>
    </w:p>
    <w:p w:rsidR="00F21C97" w:rsidRPr="00DF7853" w:rsidRDefault="00F21C97" w:rsidP="00F21C97">
      <w:pPr>
        <w:rPr>
          <w:sz w:val="16"/>
        </w:rPr>
      </w:pPr>
      <w:r w:rsidRPr="008B3C74">
        <w:rPr>
          <w:sz w:val="16"/>
        </w:rPr>
        <w:t xml:space="preserve">Well, interesting for you to say that. Try it in Mexico and see what happens. You do just that, and you are in jail. Now for some of politics of this. Here are some things that you will not see in the Drive-By Media. There's a </w:t>
      </w:r>
      <w:r w:rsidRPr="008B3C74">
        <w:rPr>
          <w:rStyle w:val="StyleUnderline"/>
        </w:rPr>
        <w:t>Rasmussen</w:t>
      </w:r>
      <w:r w:rsidRPr="008B3C74">
        <w:t xml:space="preserve"> </w:t>
      </w:r>
      <w:r w:rsidRPr="008B3C74">
        <w:rPr>
          <w:sz w:val="16"/>
        </w:rPr>
        <w:t xml:space="preserve">poll, and they went out and they </w:t>
      </w:r>
      <w:r w:rsidRPr="008B3C74">
        <w:rPr>
          <w:rStyle w:val="StyleUnderline"/>
        </w:rPr>
        <w:t>constructed a poll based on a third-party candidacy, driven</w:t>
      </w:r>
      <w:r w:rsidRPr="008B3C74">
        <w:t xml:space="preserve"> </w:t>
      </w:r>
      <w:r w:rsidRPr="008B3C74">
        <w:rPr>
          <w:sz w:val="16"/>
        </w:rPr>
        <w:t xml:space="preserve">into a third-party candidacy </w:t>
      </w:r>
      <w:r w:rsidRPr="008B3C74">
        <w:rPr>
          <w:rStyle w:val="StyleUnderline"/>
        </w:rPr>
        <w:t>by the immigration issue</w:t>
      </w:r>
      <w:r w:rsidRPr="008B3C74">
        <w:t xml:space="preserve">. </w:t>
      </w:r>
      <w:r w:rsidRPr="008B3C74">
        <w:rPr>
          <w:sz w:val="16"/>
        </w:rPr>
        <w:t xml:space="preserve">"A third-party candidate who promised to build a barrier along the Mexican border and make enforcement of immigration his top priority beats the generic Republican nominee by nine points, 30-21. Runs practically even with the generic Democrat nominee who gets 31%. The Border-centric third party candidacy actually takes more votes from the Democrat side than the Republican side but it draws heavily from both parties and is heavily from moderates as from conservatives." So Rasmussen went out there and just did a generic poll and made up a third party candidate who had immigration border security and a fence as his number one priority, and that candidate beats the generic Republican nominee by nine points and scores practically even with the Democrat in the generic poll. So </w:t>
      </w:r>
      <w:r w:rsidRPr="008B3C74">
        <w:rPr>
          <w:rStyle w:val="StyleUnderline"/>
        </w:rPr>
        <w:t>we'll see if the word of this Rasmussen poll spreads</w:t>
      </w:r>
      <w:r w:rsidRPr="008B3C74">
        <w:t xml:space="preserve"> </w:t>
      </w:r>
      <w:r w:rsidRPr="008B3C74">
        <w:rPr>
          <w:rStyle w:val="StyleUnderline"/>
        </w:rPr>
        <w:t>to</w:t>
      </w:r>
      <w:r w:rsidRPr="008B3C74">
        <w:t xml:space="preserve"> </w:t>
      </w:r>
      <w:r w:rsidRPr="008B3C74">
        <w:rPr>
          <w:rStyle w:val="StyleUnderline"/>
        </w:rPr>
        <w:t>both political parties</w:t>
      </w:r>
      <w:r w:rsidRPr="008B3C74">
        <w:t xml:space="preserve"> </w:t>
      </w:r>
      <w:r w:rsidRPr="008B3C74">
        <w:rPr>
          <w:sz w:val="16"/>
        </w:rPr>
        <w:t xml:space="preserve">and see, if it does, how it affects them, since </w:t>
      </w:r>
      <w:r w:rsidRPr="008B3C74">
        <w:rPr>
          <w:rStyle w:val="StyleUnderline"/>
        </w:rPr>
        <w:t>they're all so poll-driven, particularly in an election year</w:t>
      </w:r>
      <w:r w:rsidRPr="008B3C74">
        <w:rPr>
          <w:sz w:val="16"/>
        </w:rPr>
        <w:t>. Darren, George Mason University in Washington, welcome to the program. Nice to have you with us.</w:t>
      </w:r>
    </w:p>
    <w:p w:rsidR="006D23AB" w:rsidRDefault="006D23AB" w:rsidP="006D23AB">
      <w:pPr>
        <w:pStyle w:val="Heading3"/>
      </w:pPr>
      <w:r>
        <w:lastRenderedPageBreak/>
        <w:t>Link Turn – Renewables</w:t>
      </w:r>
    </w:p>
    <w:p w:rsidR="006D23AB" w:rsidRPr="00901ADD" w:rsidRDefault="006D23AB" w:rsidP="006D23AB">
      <w:pPr>
        <w:pStyle w:val="Heading4"/>
      </w:pPr>
      <w:r>
        <w:t xml:space="preserve">GOP supports renewables – economic incentive to </w:t>
      </w:r>
      <w:r w:rsidRPr="0066657C">
        <w:rPr>
          <w:u w:val="single"/>
        </w:rPr>
        <w:t>reclaim their popularity</w:t>
      </w:r>
    </w:p>
    <w:p w:rsidR="006D23AB" w:rsidRPr="00901ADD" w:rsidRDefault="006D23AB" w:rsidP="006D23AB">
      <w:r>
        <w:rPr>
          <w:rStyle w:val="Style13ptBold"/>
        </w:rPr>
        <w:t xml:space="preserve">Ryan 16 </w:t>
      </w:r>
      <w:r>
        <w:t>[Joe Ryan, 4-20-2016, "Republicans Are Warming Up to Renewable Energy," Bloomberg, http://www.bloomberg.com/news/articles/2016-04-20/party-of-drill-baby-drill-slowly-warming-to-wind-solar-power]</w:t>
      </w:r>
    </w:p>
    <w:p w:rsidR="006D23AB" w:rsidRPr="00901ADD" w:rsidRDefault="006D23AB" w:rsidP="006D23AB">
      <w:pPr>
        <w:rPr>
          <w:rStyle w:val="Emphasis"/>
        </w:rPr>
      </w:pPr>
      <w:r w:rsidRPr="00901ADD">
        <w:rPr>
          <w:rStyle w:val="StyleUnderline"/>
        </w:rPr>
        <w:t>For decades, alternative energy was the province of activists.</w:t>
      </w:r>
      <w:r w:rsidRPr="00901ADD">
        <w:rPr>
          <w:sz w:val="16"/>
        </w:rPr>
        <w:t xml:space="preserve"> It was far more expensive than fossil fuels, and many remained unconvinced of humanity’s role in the globe’s rising temperature. </w:t>
      </w:r>
      <w:r w:rsidRPr="00901ADD">
        <w:rPr>
          <w:rStyle w:val="StyleUnderline"/>
        </w:rPr>
        <w:t>When world leaders gather</w:t>
      </w:r>
      <w:r w:rsidRPr="00901ADD">
        <w:rPr>
          <w:sz w:val="16"/>
        </w:rPr>
        <w:t xml:space="preserve"> in New York on Friday to sign the Paris climate accord, </w:t>
      </w:r>
      <w:r w:rsidRPr="00901ADD">
        <w:rPr>
          <w:rStyle w:val="StyleUnderline"/>
        </w:rPr>
        <w:t xml:space="preserve">they will do so against a changing backdrop. As the cost of wind and solar power has plummeted, </w:t>
      </w:r>
      <w:r w:rsidRPr="00901ADD">
        <w:rPr>
          <w:rStyle w:val="Emphasis"/>
        </w:rPr>
        <w:t>the solid consensus against alternative energy in the U.S. Republican Party has begun to crack.</w:t>
      </w:r>
      <w:r>
        <w:rPr>
          <w:rStyle w:val="Emphasis"/>
        </w:rPr>
        <w:t xml:space="preserve"> </w:t>
      </w:r>
      <w:r w:rsidRPr="00901ADD">
        <w:rPr>
          <w:sz w:val="16"/>
        </w:rPr>
        <w:t xml:space="preserve">The leading Republican candidates for president, Donald Trump and Sen. Ted Cruz, reject any role of humans in global warming, as do most party leaders. But </w:t>
      </w:r>
      <w:r w:rsidRPr="00901ADD">
        <w:rPr>
          <w:rStyle w:val="StyleUnderline"/>
        </w:rPr>
        <w:t>a</w:t>
      </w:r>
      <w:r w:rsidRPr="00901ADD">
        <w:rPr>
          <w:sz w:val="16"/>
        </w:rPr>
        <w:t xml:space="preserve"> small and </w:t>
      </w:r>
      <w:r w:rsidRPr="00901ADD">
        <w:rPr>
          <w:rStyle w:val="StyleUnderline"/>
        </w:rPr>
        <w:t xml:space="preserve">growing number of once-skeptical Republicans is </w:t>
      </w:r>
      <w:r w:rsidRPr="00901ADD">
        <w:rPr>
          <w:rStyle w:val="Emphasis"/>
        </w:rPr>
        <w:t>embracing wind and solar</w:t>
      </w:r>
      <w:r w:rsidRPr="00901ADD">
        <w:rPr>
          <w:rStyle w:val="StyleUnderline"/>
        </w:rPr>
        <w:t>. They see the clean energy sources delivering cheap electricity, bolstering America’s energy independence and fueling economic development in impoverished rural areas.</w:t>
      </w:r>
      <w:r>
        <w:rPr>
          <w:rStyle w:val="StyleUnderline"/>
        </w:rPr>
        <w:t xml:space="preserve"> </w:t>
      </w:r>
      <w:r w:rsidRPr="00901ADD">
        <w:rPr>
          <w:sz w:val="16"/>
        </w:rPr>
        <w:t xml:space="preserve">In turn, </w:t>
      </w:r>
      <w:r w:rsidRPr="00901ADD">
        <w:rPr>
          <w:rStyle w:val="StyleUnderline"/>
        </w:rPr>
        <w:t>renewables are adding jobs in</w:t>
      </w:r>
      <w:r w:rsidRPr="00901ADD">
        <w:rPr>
          <w:sz w:val="16"/>
        </w:rPr>
        <w:t xml:space="preserve"> North Carolina, Georgia and Texas and other </w:t>
      </w:r>
      <w:r w:rsidRPr="00901ADD">
        <w:rPr>
          <w:rStyle w:val="StyleUnderline"/>
        </w:rPr>
        <w:t xml:space="preserve">conservative states, </w:t>
      </w:r>
      <w:r w:rsidRPr="00901ADD">
        <w:rPr>
          <w:rStyle w:val="Emphasis"/>
        </w:rPr>
        <w:t>creating a formidable clean-energy constituency</w:t>
      </w:r>
      <w:r w:rsidRPr="00901ADD">
        <w:rPr>
          <w:rStyle w:val="StyleUnderline"/>
        </w:rPr>
        <w:t xml:space="preserve"> in a party whose energy mantra was “drill, baby drill.”</w:t>
      </w:r>
      <w:r>
        <w:rPr>
          <w:rStyle w:val="StyleUnderline"/>
        </w:rPr>
        <w:t xml:space="preserve"> </w:t>
      </w:r>
      <w:r w:rsidRPr="00901ADD">
        <w:rPr>
          <w:sz w:val="16"/>
        </w:rPr>
        <w:t>“</w:t>
      </w:r>
      <w:r w:rsidRPr="00901ADD">
        <w:rPr>
          <w:rStyle w:val="Emphasis"/>
        </w:rPr>
        <w:t>This is going to change the discussion</w:t>
      </w:r>
      <w:r w:rsidRPr="00901ADD">
        <w:rPr>
          <w:rStyle w:val="StyleUnderline"/>
        </w:rPr>
        <w:t>,’’ said Bob Inglis, a former six-term Republican congressman</w:t>
      </w:r>
      <w:r w:rsidRPr="00901ADD">
        <w:rPr>
          <w:sz w:val="16"/>
        </w:rPr>
        <w:t xml:space="preserve"> from South Carolina </w:t>
      </w:r>
      <w:r w:rsidRPr="00901ADD">
        <w:rPr>
          <w:rStyle w:val="StyleUnderline"/>
        </w:rPr>
        <w:t>who now runs an organization promoting free-market solutions to climate change. “What I sense among Republicans is there is some belief that, yes, this does sound like a song we could sing.’’</w:t>
      </w:r>
      <w:r>
        <w:rPr>
          <w:rStyle w:val="StyleUnderline"/>
        </w:rPr>
        <w:t xml:space="preserve"> </w:t>
      </w:r>
      <w:r w:rsidRPr="00901ADD">
        <w:rPr>
          <w:rStyle w:val="StyleUnderline"/>
        </w:rPr>
        <w:t>The shift comes as at least 130 countries are due to sign the Paris accord</w:t>
      </w:r>
      <w:r w:rsidRPr="00901ADD">
        <w:rPr>
          <w:sz w:val="16"/>
        </w:rPr>
        <w:t xml:space="preserve"> at Friday’s United Nations ceremony, a record for the most countries to sign a UN agreement on the opening day. The deal, brokered in December, calls for nations to reduce pollution in a bid to limit global warming to 2 degrees Celsius (3.6 degrees Fahrenheit) above temperatures at the outset of the industrial revolution. It won’t be easy. Even with the falling price of clean power, it will cost an estimated $12.1 trillion over the next 25 years for all 195 nations that have said they will sign the agreement to meet their targets, according to Bloomberg New Energy Finance. Past Support </w:t>
      </w:r>
      <w:r w:rsidRPr="00901ADD">
        <w:rPr>
          <w:rStyle w:val="Emphasis"/>
        </w:rPr>
        <w:t xml:space="preserve">Support for clean energy is not new for all U.S. Republicans. </w:t>
      </w:r>
      <w:r w:rsidRPr="00901ADD">
        <w:rPr>
          <w:rStyle w:val="StyleUnderline"/>
        </w:rPr>
        <w:t>Some conservative state lawmakers in Iowa, Texas and elsewhere have long promoted it.</w:t>
      </w:r>
      <w:r w:rsidRPr="00901ADD">
        <w:rPr>
          <w:sz w:val="16"/>
        </w:rPr>
        <w:t xml:space="preserve"> When he was governor of Texas, George W. </w:t>
      </w:r>
      <w:r w:rsidRPr="00901ADD">
        <w:rPr>
          <w:rStyle w:val="StyleUnderline"/>
        </w:rPr>
        <w:t>Bush pushed through legislation requiring utilities to buy renewable power, leading to widespread development of wind farms.</w:t>
      </w:r>
      <w:r>
        <w:rPr>
          <w:rStyle w:val="StyleUnderline"/>
        </w:rPr>
        <w:t xml:space="preserve"> </w:t>
      </w:r>
      <w:r w:rsidRPr="00901ADD">
        <w:rPr>
          <w:rStyle w:val="StyleUnderline"/>
        </w:rPr>
        <w:t>Republican enthusiasm is based largely on economics</w:t>
      </w:r>
      <w:r w:rsidRPr="00901ADD">
        <w:rPr>
          <w:sz w:val="16"/>
        </w:rPr>
        <w:t xml:space="preserve">, not climate science, and does not necessarily translate into support for the Paris agreement or other efforts to curb greenhouse gases. Senate Majority Leader Mitch McConnell, a Republican, has warned that President Barack Obama’s plan for cutting power-plant emissions would eliminate as many as 250,000 jobs and raise costs in more than 40 states. Trump has derided wind farms. Cruz wants to remove barriers to oil and natural gas drilling. Still, </w:t>
      </w:r>
      <w:r w:rsidRPr="00901ADD">
        <w:rPr>
          <w:rStyle w:val="StyleUnderline"/>
        </w:rPr>
        <w:t xml:space="preserve">there is a kind of confluence of interests since clean energy has been an </w:t>
      </w:r>
      <w:r w:rsidRPr="00901ADD">
        <w:rPr>
          <w:rStyle w:val="Emphasis"/>
        </w:rPr>
        <w:t>economic boon for many Republican districts</w:t>
      </w:r>
      <w:r w:rsidRPr="00901ADD">
        <w:rPr>
          <w:rStyle w:val="StyleUnderline"/>
        </w:rPr>
        <w:t>.</w:t>
      </w:r>
      <w:r>
        <w:rPr>
          <w:rStyle w:val="StyleUnderline"/>
        </w:rPr>
        <w:t xml:space="preserve"> </w:t>
      </w:r>
      <w:r w:rsidRPr="00901ADD">
        <w:rPr>
          <w:rStyle w:val="StyleUnderline"/>
        </w:rPr>
        <w:t>Wind and solar farms are often built on farmland</w:t>
      </w:r>
      <w:r w:rsidRPr="00901ADD">
        <w:rPr>
          <w:sz w:val="16"/>
        </w:rPr>
        <w:t xml:space="preserve">, which is typically flat, cheap and treeless. </w:t>
      </w:r>
      <w:r w:rsidRPr="00901ADD">
        <w:rPr>
          <w:rStyle w:val="StyleUnderline"/>
        </w:rPr>
        <w:t xml:space="preserve">That has provided rental income for farmers and created a groundswell of construction jobs. Wind and solar companies employed nearly 300,000 people in the U.S. in 2015, </w:t>
      </w:r>
      <w:r w:rsidRPr="00901ADD">
        <w:rPr>
          <w:sz w:val="16"/>
        </w:rPr>
        <w:t xml:space="preserve">roughly four times more than the coal industry. </w:t>
      </w:r>
      <w:r w:rsidRPr="00901ADD">
        <w:rPr>
          <w:rStyle w:val="StyleUnderline"/>
        </w:rPr>
        <w:t>All of the top 10 wind-energy producing congressional districts are represented by Republicans</w:t>
      </w:r>
      <w:r w:rsidRPr="00901ADD">
        <w:rPr>
          <w:sz w:val="16"/>
        </w:rPr>
        <w:t>, according to The American Wind Energy Association. “</w:t>
      </w:r>
      <w:r w:rsidRPr="00901ADD">
        <w:rPr>
          <w:rStyle w:val="StyleUnderline"/>
        </w:rPr>
        <w:t>It gives us a real leg up on economic development</w:t>
      </w:r>
      <w:r w:rsidRPr="00901ADD">
        <w:rPr>
          <w:sz w:val="16"/>
        </w:rPr>
        <w:t xml:space="preserve">,” said Iowa Governor Terry Branstad, a Republican whose state ranks third nationally in wind energy. </w:t>
      </w:r>
      <w:r w:rsidRPr="00901ADD">
        <w:rPr>
          <w:rStyle w:val="Emphasis"/>
        </w:rPr>
        <w:t xml:space="preserve">A push for renewables, meanwhile, is bubbling up from within party ranks. </w:t>
      </w:r>
      <w:r w:rsidRPr="00901ADD">
        <w:rPr>
          <w:sz w:val="16"/>
        </w:rPr>
        <w:t xml:space="preserve">The congressional Climate Solutions Caucus, with both Democratic and Republican members, held its first meeting at the Capitol this week. “From rising sea levels to ocean acidification, it is evident that South Florida is at the frontline of climate change,” </w:t>
      </w:r>
      <w:r w:rsidRPr="00901ADD">
        <w:rPr>
          <w:rStyle w:val="StyleUnderline"/>
        </w:rPr>
        <w:t>Representative Carlos Curbelo, a Florida Republican, said</w:t>
      </w:r>
      <w:r w:rsidRPr="00901ADD">
        <w:rPr>
          <w:sz w:val="16"/>
        </w:rPr>
        <w:t xml:space="preserve"> in a statement. "</w:t>
      </w:r>
      <w:r w:rsidRPr="00901ADD">
        <w:rPr>
          <w:rStyle w:val="StyleUnderline"/>
        </w:rPr>
        <w:t>We need to prepare for sea level rise and advocate for clean energy solutions that can compete in a free market.”</w:t>
      </w:r>
      <w:r w:rsidRPr="00901ADD">
        <w:rPr>
          <w:sz w:val="16"/>
        </w:rPr>
        <w:t xml:space="preserve"> In Arizona and Georgia, </w:t>
      </w:r>
      <w:r w:rsidRPr="00901ADD">
        <w:rPr>
          <w:rStyle w:val="StyleUnderline"/>
        </w:rPr>
        <w:t>grassroots organizations</w:t>
      </w:r>
      <w:r w:rsidRPr="00901ADD">
        <w:rPr>
          <w:sz w:val="16"/>
        </w:rPr>
        <w:t xml:space="preserve"> – including one founded by Barry Goldwater Jr., son of the 1964 presidential candidate – </w:t>
      </w:r>
      <w:r w:rsidRPr="00901ADD">
        <w:rPr>
          <w:rStyle w:val="StyleUnderline"/>
        </w:rPr>
        <w:t>have advocated for solar to counter what they see as the monopoly power of traditional utilities. Conservative groups in Michigan, North Carolina and Ohio have emerged to promote clean energy.</w:t>
      </w:r>
      <w:r w:rsidRPr="00901ADD">
        <w:rPr>
          <w:sz w:val="16"/>
        </w:rPr>
        <w:t xml:space="preserve"> Conservative entrepreneur and philanthropist Jay Faison launched a super-PAC and </w:t>
      </w:r>
      <w:r w:rsidRPr="00901ADD">
        <w:rPr>
          <w:sz w:val="16"/>
        </w:rPr>
        <w:lastRenderedPageBreak/>
        <w:t>plans to raise $5 million this year to support Republicans in congressional races who favor renewables. "</w:t>
      </w:r>
      <w:r w:rsidRPr="00901ADD">
        <w:rPr>
          <w:rStyle w:val="Emphasis"/>
        </w:rPr>
        <w:t>The left has owned the clean energy debate for too long</w:t>
      </w:r>
      <w:r w:rsidRPr="00901ADD">
        <w:rPr>
          <w:sz w:val="16"/>
        </w:rPr>
        <w:t xml:space="preserve">," Faison said in March. His foundation, ClearPath, found in a poll last year that 72 percent of Republican voters support increased development of renewables. </w:t>
      </w:r>
      <w:r w:rsidRPr="00901ADD">
        <w:rPr>
          <w:rStyle w:val="StyleUnderline"/>
        </w:rPr>
        <w:t>Republicans like to say they don’t object to clean energy</w:t>
      </w:r>
      <w:r w:rsidRPr="00901ADD">
        <w:rPr>
          <w:sz w:val="16"/>
        </w:rPr>
        <w:t xml:space="preserve"> but to propping up an industry at tax-payer expense. Spencer Abraham, a former Republican U.S. Senator from Michigan who served as Bush’s first energy secretary, refuted the notion that his party’s view on clean energy was changing. “</w:t>
      </w:r>
      <w:r w:rsidRPr="00901ADD">
        <w:rPr>
          <w:rStyle w:val="StyleUnderline"/>
        </w:rPr>
        <w:t xml:space="preserve">Republicans have always been </w:t>
      </w:r>
      <w:r w:rsidRPr="00901ADD">
        <w:rPr>
          <w:rStyle w:val="Emphasis"/>
        </w:rPr>
        <w:t>an all-of-the-above party</w:t>
      </w:r>
      <w:r w:rsidRPr="00901ADD">
        <w:rPr>
          <w:rStyle w:val="StyleUnderline"/>
        </w:rPr>
        <w:t xml:space="preserve"> when it comes to energy</w:t>
      </w:r>
      <w:r w:rsidRPr="00901ADD">
        <w:rPr>
          <w:sz w:val="16"/>
        </w:rPr>
        <w:t xml:space="preserve"> while the Democrats have been only about renewables,” Abraham said in an interview. Government Subsidies Meanwhile, </w:t>
      </w:r>
      <w:r w:rsidRPr="00901ADD">
        <w:rPr>
          <w:rStyle w:val="StyleUnderline"/>
        </w:rPr>
        <w:t xml:space="preserve">clean energy has become less reliant on the government subsidies that fueled its growth, </w:t>
      </w:r>
      <w:r w:rsidRPr="00901ADD">
        <w:rPr>
          <w:rStyle w:val="Emphasis"/>
        </w:rPr>
        <w:t xml:space="preserve">making it a less problematic issue for Republicans. </w:t>
      </w:r>
      <w:r w:rsidRPr="00901ADD">
        <w:rPr>
          <w:rStyle w:val="StyleUnderline"/>
        </w:rPr>
        <w:t>The average long-term contract price for wind power paid by utilities has dropped 60 percent since 2009</w:t>
      </w:r>
      <w:r w:rsidRPr="00901ADD">
        <w:rPr>
          <w:sz w:val="16"/>
        </w:rPr>
        <w:t>, falling in some instances below $20 per megawatt hour. Those prices, which include subsidies, are on par with off-peak power prices in some regions, BNEF analyst Nathan Serota said. The solar price drop has been even steeper, falling 65 percent with contracts as low as $37 per megawatt hour, Serota said. A Texas Believer Drew Darby, a Texas state Republican representative whose district encompasses nine counties at the edge of oil country, said the proliferation of cheap wind power since the state spent more than $7 billion on new transmission lines has made him a believer. “</w:t>
      </w:r>
      <w:r w:rsidRPr="00901ADD">
        <w:rPr>
          <w:rStyle w:val="StyleUnderline"/>
        </w:rPr>
        <w:t>Republicans all over the country ought to be paying attention to what Texas did</w:t>
      </w:r>
      <w:r w:rsidRPr="00901ADD">
        <w:rPr>
          <w:sz w:val="16"/>
        </w:rPr>
        <w:t xml:space="preserve">,” Darby said in an interview. Inglis, the former congressman from South Carolina, said </w:t>
      </w:r>
      <w:r w:rsidRPr="00901ADD">
        <w:rPr>
          <w:rStyle w:val="StyleUnderline"/>
        </w:rPr>
        <w:t>Republicans have long assumed that moving away from fossil fuels would entail drastic economic pain and “sitting in sackcloth and ashes.” That’s changing with the falling prices</w:t>
      </w:r>
      <w:r w:rsidRPr="00901ADD">
        <w:rPr>
          <w:sz w:val="16"/>
        </w:rPr>
        <w:t>, he said and views on global warming may follow. “</w:t>
      </w:r>
      <w:r w:rsidRPr="00901ADD">
        <w:rPr>
          <w:rStyle w:val="StyleUnderline"/>
        </w:rPr>
        <w:t>The problem with climate change is that the conversation started on the left,</w:t>
      </w:r>
      <w:r w:rsidRPr="00901ADD">
        <w:rPr>
          <w:sz w:val="16"/>
        </w:rPr>
        <w:t xml:space="preserve">" he said. “It was facilitated by the UN. And the key players are godless scientists and government bureaucrats. </w:t>
      </w:r>
      <w:r w:rsidRPr="00901ADD">
        <w:rPr>
          <w:rStyle w:val="StyleUnderline"/>
        </w:rPr>
        <w:t xml:space="preserve">But now the </w:t>
      </w:r>
      <w:r w:rsidRPr="00901ADD">
        <w:rPr>
          <w:rStyle w:val="Emphasis"/>
        </w:rPr>
        <w:t>cost crashes in clean energy are making it a very attractive move.”</w:t>
      </w:r>
    </w:p>
    <w:p w:rsidR="006D23AB" w:rsidRDefault="006D23AB" w:rsidP="006D23AB">
      <w:pPr>
        <w:pStyle w:val="Heading4"/>
      </w:pPr>
      <w:r>
        <w:t>GOP supports renewables – economic and energy independence</w:t>
      </w:r>
    </w:p>
    <w:p w:rsidR="006D23AB" w:rsidRDefault="006D23AB" w:rsidP="006D23AB">
      <w:r w:rsidRPr="004E7AE9">
        <w:rPr>
          <w:rStyle w:val="Style13ptBold"/>
        </w:rPr>
        <w:t>Smith 15</w:t>
      </w:r>
      <w:r w:rsidRPr="00491424">
        <w:t xml:space="preserve"> (Heather Smith (on Twitter, @</w:t>
      </w:r>
      <w:hyperlink r:id="rId17" w:history="1">
        <w:r w:rsidRPr="00491424">
          <w:rPr>
            <w:rStyle w:val="Hyperlink"/>
          </w:rPr>
          <w:t>strangerworks</w:t>
        </w:r>
      </w:hyperlink>
      <w:r w:rsidRPr="00491424">
        <w:t>) is interested in the various ways that humans try to save the environment: past, present, and future.</w:t>
      </w:r>
      <w:r>
        <w:t xml:space="preserve"> “What do republicans think about clean energy?” Pub: 9/30/15. Grist. </w:t>
      </w:r>
      <w:hyperlink r:id="rId18" w:history="1">
        <w:r w:rsidRPr="00946F32">
          <w:rPr>
            <w:rStyle w:val="Hyperlink"/>
          </w:rPr>
          <w:t>http://grist.org/politics/what-do-republicans-think-about-clean-energy/</w:t>
        </w:r>
      </w:hyperlink>
      <w:r>
        <w:t>)</w:t>
      </w:r>
    </w:p>
    <w:p w:rsidR="006D23AB" w:rsidRDefault="006D23AB" w:rsidP="006D23AB">
      <w:pPr>
        <w:rPr>
          <w:sz w:val="16"/>
        </w:rPr>
      </w:pPr>
      <w:r w:rsidRPr="00905270">
        <w:rPr>
          <w:rStyle w:val="StyleUnderline"/>
        </w:rPr>
        <w:t>There’s nothing inherently liberal about renewable energy</w:t>
      </w:r>
      <w:r w:rsidRPr="004E7AE9">
        <w:rPr>
          <w:sz w:val="16"/>
        </w:rPr>
        <w:t xml:space="preserve">. </w:t>
      </w:r>
      <w:r w:rsidRPr="00905270">
        <w:rPr>
          <w:rStyle w:val="StyleUnderline"/>
        </w:rPr>
        <w:t>You could be waaaa</w:t>
      </w:r>
      <w:r>
        <w:rPr>
          <w:rStyle w:val="StyleUnderline"/>
        </w:rPr>
        <w:t xml:space="preserve">y </w:t>
      </w:r>
      <w:r w:rsidRPr="00905270">
        <w:rPr>
          <w:rStyle w:val="StyleUnderline"/>
        </w:rPr>
        <w:t>out there on the fringes of conservative thought</w:t>
      </w:r>
      <w:r w:rsidRPr="004E7AE9">
        <w:rPr>
          <w:sz w:val="16"/>
        </w:rPr>
        <w:t xml:space="preserve"> — you could want to kill Social Security and Medicare, zero out the tax rate, and make children pay to go to elementary school — </w:t>
      </w:r>
      <w:r w:rsidRPr="00905270">
        <w:rPr>
          <w:rStyle w:val="StyleUnderline"/>
        </w:rPr>
        <w:t xml:space="preserve">and you could still be a fan of solar panels and wind turbines. That said, clean energy has </w:t>
      </w:r>
      <w:hyperlink r:id="rId19" w:history="1">
        <w:r w:rsidRPr="00905270">
          <w:rPr>
            <w:rStyle w:val="StyleUnderline"/>
          </w:rPr>
          <w:t>a reputation for being unpopular with conservatives</w:t>
        </w:r>
      </w:hyperlink>
      <w:r w:rsidRPr="004E7AE9">
        <w:rPr>
          <w:sz w:val="16"/>
        </w:rPr>
        <w:t xml:space="preserve"> — especially if they’re men, and old. Conservatives with political power have also reliably backed legislation that cuts the cost of oil and gas drilling, which makes it hard for renewable technology to get a foothold. </w:t>
      </w:r>
      <w:r w:rsidRPr="00905270">
        <w:rPr>
          <w:rStyle w:val="StyleUnderline"/>
        </w:rPr>
        <w:t>According to a recent poll</w:t>
      </w:r>
      <w:r w:rsidRPr="004E7AE9">
        <w:rPr>
          <w:sz w:val="16"/>
        </w:rPr>
        <w:t xml:space="preserve"> backed by climate-conscious Republicans, though</w:t>
      </w:r>
      <w:r w:rsidRPr="00905270">
        <w:rPr>
          <w:rStyle w:val="StyleUnderline"/>
        </w:rPr>
        <w:t xml:space="preserve">, </w:t>
      </w:r>
      <w:r w:rsidRPr="004E7AE9">
        <w:rPr>
          <w:rStyle w:val="Emphasis"/>
        </w:rPr>
        <w:t>conservatives</w:t>
      </w:r>
      <w:r w:rsidRPr="004E7AE9">
        <w:rPr>
          <w:sz w:val="16"/>
        </w:rPr>
        <w:t xml:space="preserve"> — the voters, not the politicians — </w:t>
      </w:r>
      <w:r w:rsidRPr="004E7AE9">
        <w:rPr>
          <w:rStyle w:val="Emphasis"/>
        </w:rPr>
        <w:t>are actually bigger fans of renewables than their political record suggests.</w:t>
      </w:r>
      <w:r w:rsidRPr="00905270">
        <w:rPr>
          <w:rStyle w:val="StyleUnderline"/>
        </w:rPr>
        <w:t xml:space="preserve"> Among </w:t>
      </w:r>
      <w:hyperlink r:id="rId20" w:history="1">
        <w:r w:rsidRPr="00905270">
          <w:rPr>
            <w:rStyle w:val="StyleUnderline"/>
          </w:rPr>
          <w:t>the poll’s findings</w:t>
        </w:r>
      </w:hyperlink>
      <w:r w:rsidRPr="00905270">
        <w:rPr>
          <w:rStyle w:val="StyleUnderline"/>
        </w:rPr>
        <w:t xml:space="preserve">: </w:t>
      </w:r>
      <w:r w:rsidRPr="004E7AE9">
        <w:rPr>
          <w:rStyle w:val="Emphasis"/>
        </w:rPr>
        <w:t>72 percent of the responders who identified as Republican said that they “support accelerating the development and use of clean energy.”</w:t>
      </w:r>
      <w:r w:rsidRPr="00905270">
        <w:rPr>
          <w:rStyle w:val="StyleUnderline"/>
        </w:rPr>
        <w:t xml:space="preserve"> 68 percent of the people who identified as “Conservative Republicans” did the same</w:t>
      </w:r>
      <w:r w:rsidRPr="004E7AE9">
        <w:rPr>
          <w:sz w:val="16"/>
        </w:rPr>
        <w:t xml:space="preserve">. </w:t>
      </w:r>
      <w:r w:rsidRPr="00905270">
        <w:rPr>
          <w:rStyle w:val="StyleUnderline"/>
        </w:rPr>
        <w:t xml:space="preserve">When </w:t>
      </w:r>
      <w:r w:rsidRPr="004E7AE9">
        <w:rPr>
          <w:sz w:val="16"/>
        </w:rPr>
        <w:t xml:space="preserve">the Republicans who said they were in favor of accelerating the growth of clean energy in America were </w:t>
      </w:r>
      <w:r w:rsidRPr="00905270">
        <w:rPr>
          <w:rStyle w:val="StyleUnderline"/>
        </w:rPr>
        <w:t>asked why, they were most likely to choose the phrases “so that Americans could have cleaner healthier air and less pollution at home” (91 percent of those surveyed agreed); “</w:t>
      </w:r>
      <w:r w:rsidRPr="004E7AE9">
        <w:rPr>
          <w:rStyle w:val="Emphasis"/>
        </w:rPr>
        <w:t xml:space="preserve">so that American innovation can create economic growth and jobs at home” </w:t>
      </w:r>
      <w:r w:rsidRPr="00905270">
        <w:rPr>
          <w:rStyle w:val="StyleUnderline"/>
        </w:rPr>
        <w:t xml:space="preserve">(89 percent agreed); </w:t>
      </w:r>
      <w:r w:rsidRPr="004E7AE9">
        <w:rPr>
          <w:rStyle w:val="Emphasis"/>
        </w:rPr>
        <w:t>and “so that America is less dependent on energy from the Middle East”</w:t>
      </w:r>
      <w:r w:rsidRPr="00905270">
        <w:rPr>
          <w:rStyle w:val="StyleUnderline"/>
        </w:rPr>
        <w:t xml:space="preserve"> (88 percent agreed).</w:t>
      </w:r>
      <w:r w:rsidRPr="004E7AE9">
        <w:rPr>
          <w:sz w:val="16"/>
        </w:rPr>
        <w:t xml:space="preserve"> Reasons they were slightly less into, but still enthusiastic about: Being a global leader on environmental issues (83 percent); being ahead of the curve for an “inevitable transition” away from carbon-emitting energy (82 percent); being better than China at innovation (81 percent); and developing a decentralized grid, so that when terrorists attack, they will be bummed at how hard it is to destroy America’s electrical grid (80 percent). Policies they liked: Giving homeowners with rooftop solar the ability to sell their extra power back to the grid (89 percent), and banning price structures that force solar panel owners to pay a large monthly fee in order to connect to the grid (85 percent). Policies they liked a little less, but were still into: Requiring utilities with a monopoly in a particular market to offer at least one source of renewable energy (80 percent), and increasing basic funding research into clean energy technology (71 percent). Policies conservatives still liked, but even less than the previous ones: Requiring power plants to pay a fee for how much carbon they emit, and returning that fee to consumers to offset their energy bills (68 percent), and increasing tax incentives for solar and wind, but just for five years (60 percent). Policies conservatives were not actually in favor of but come pretty darn close: Expanding the use of nuclear power in the United States (49 percent). Are there caveats to these results? You bet. </w:t>
      </w:r>
      <w:hyperlink r:id="rId21" w:history="1">
        <w:r w:rsidRPr="004E7AE9">
          <w:rPr>
            <w:rStyle w:val="Hyperlink"/>
            <w:sz w:val="16"/>
          </w:rPr>
          <w:t xml:space="preserve">This is a </w:t>
        </w:r>
        <w:r w:rsidRPr="004E7AE9">
          <w:rPr>
            <w:rStyle w:val="Hyperlink"/>
            <w:sz w:val="16"/>
          </w:rPr>
          <w:lastRenderedPageBreak/>
          <w:t>telephone poll</w:t>
        </w:r>
      </w:hyperlink>
      <w:r w:rsidRPr="004E7AE9">
        <w:rPr>
          <w:sz w:val="16"/>
        </w:rPr>
        <w:t xml:space="preserve"> of 1,200 registered voters, in which particular care was taken to make sure that at least 500 people were Republicans. The company that did the poll seems to have done a fairly good job; people who agreed to be polled are fairly well-distributed in terms of age and political leanings. But the poll was commissioned by a group with an agenda — </w:t>
      </w:r>
      <w:hyperlink r:id="rId22" w:history="1">
        <w:r w:rsidRPr="004E7AE9">
          <w:rPr>
            <w:rStyle w:val="Hyperlink"/>
            <w:sz w:val="16"/>
          </w:rPr>
          <w:t>the ClearPath Foundation</w:t>
        </w:r>
      </w:hyperlink>
      <w:r w:rsidRPr="004E7AE9">
        <w:rPr>
          <w:sz w:val="16"/>
        </w:rPr>
        <w:t xml:space="preserve">, which was created by North Carolina businessman (and self-described Christian conservative) </w:t>
      </w:r>
      <w:hyperlink r:id="rId23" w:history="1">
        <w:r w:rsidRPr="004E7AE9">
          <w:rPr>
            <w:rStyle w:val="Hyperlink"/>
            <w:sz w:val="16"/>
          </w:rPr>
          <w:t>Jay Faison</w:t>
        </w:r>
      </w:hyperlink>
      <w:r w:rsidRPr="004E7AE9">
        <w:rPr>
          <w:sz w:val="16"/>
        </w:rPr>
        <w:t xml:space="preserve"> in order to build support for “market-driven solutions on clean energy issues</w:t>
      </w:r>
      <w:r w:rsidRPr="00905270">
        <w:rPr>
          <w:rStyle w:val="StyleUnderline"/>
        </w:rPr>
        <w:t>.” The fact that some conservatives actually like renewable energy is already well-documented. Like farmers, for example — many of whom hear this idea of putting wind turbines and solar panels across America’s rural areas and start seeing dollar signs</w:t>
      </w:r>
      <w:r w:rsidRPr="004E7AE9">
        <w:rPr>
          <w:sz w:val="16"/>
        </w:rPr>
        <w:t xml:space="preserve">. And the Pew polls have shown a </w:t>
      </w:r>
      <w:hyperlink r:id="rId24" w:history="1">
        <w:r w:rsidRPr="004E7AE9">
          <w:rPr>
            <w:rStyle w:val="Hyperlink"/>
            <w:sz w:val="16"/>
          </w:rPr>
          <w:t>slight but perceptible tilt overall in favor of renewables</w:t>
        </w:r>
      </w:hyperlink>
      <w:r w:rsidRPr="004E7AE9">
        <w:rPr>
          <w:sz w:val="16"/>
        </w:rPr>
        <w:t xml:space="preserve"> over the last eight years. It very well could be that there is something alluring in the phrasing of ClearPath’s poll that has captivated even more conservative pollees. Faison is planning to spend about $175 million to back this idea of actually doing something on climate change for the 2016 election. The notoriously anti-climate-action Koch brothers have announced that </w:t>
      </w:r>
      <w:hyperlink r:id="rId25" w:history="1">
        <w:r w:rsidRPr="004E7AE9">
          <w:rPr>
            <w:rStyle w:val="Hyperlink"/>
            <w:sz w:val="16"/>
          </w:rPr>
          <w:t>they plan to spend about $900 million</w:t>
        </w:r>
      </w:hyperlink>
      <w:r w:rsidRPr="004E7AE9">
        <w:rPr>
          <w:sz w:val="16"/>
        </w:rPr>
        <w:t>during the same time period. Presumably not all of that $900 million will be focused exclusively on keeping the world safe for oil and gas extraction. Still: Faison is up against some formidable opposition. This research is best understood as a move in that game: It’s been put out into the world in the hopes of showing candidates that they could fight climate change and win over conservatives at the same time.</w:t>
      </w:r>
    </w:p>
    <w:p w:rsidR="00802C24" w:rsidRPr="00BE47F2" w:rsidRDefault="00802C24" w:rsidP="00802C24">
      <w:pPr>
        <w:pStyle w:val="Heading4"/>
        <w:contextualSpacing/>
      </w:pPr>
      <w:r w:rsidRPr="00BE47F2">
        <w:t>Majority of Republicans support renewables and climate mitigation – the GOP is changing</w:t>
      </w:r>
    </w:p>
    <w:p w:rsidR="00802C24" w:rsidRPr="000B5F87" w:rsidRDefault="00802C24" w:rsidP="00802C24">
      <w:pPr>
        <w:contextualSpacing/>
        <w:rPr>
          <w:rFonts w:asciiTheme="minorHAnsi" w:hAnsiTheme="minorHAnsi" w:cstheme="minorHAnsi"/>
          <w:b/>
          <w:bCs/>
          <w:sz w:val="26"/>
        </w:rPr>
      </w:pPr>
      <w:r w:rsidRPr="00BE47F2">
        <w:rPr>
          <w:rStyle w:val="Style13ptBold"/>
          <w:rFonts w:asciiTheme="minorHAnsi" w:hAnsiTheme="minorHAnsi" w:cstheme="minorHAnsi"/>
        </w:rPr>
        <w:t>Hower 13</w:t>
      </w:r>
      <w:r>
        <w:rPr>
          <w:rStyle w:val="Style13ptBold"/>
          <w:rFonts w:asciiTheme="minorHAnsi" w:hAnsiTheme="minorHAnsi" w:cstheme="minorHAnsi"/>
        </w:rPr>
        <w:t xml:space="preserve"> </w:t>
      </w:r>
      <w:r w:rsidRPr="00BE47F2">
        <w:rPr>
          <w:rStyle w:val="Style13ptBold"/>
          <w:rFonts w:asciiTheme="minorHAnsi" w:hAnsiTheme="minorHAnsi" w:cstheme="minorHAnsi"/>
        </w:rPr>
        <w:t xml:space="preserve"> </w:t>
      </w:r>
      <w:r w:rsidRPr="000B5F87">
        <w:t>Sustainable Brands, Associate Editor</w:t>
      </w:r>
      <w:r>
        <w:rPr>
          <w:rStyle w:val="Style13ptBold"/>
          <w:rFonts w:asciiTheme="minorHAnsi" w:hAnsiTheme="minorHAnsi" w:cstheme="minorHAnsi"/>
        </w:rPr>
        <w:t xml:space="preserve"> </w:t>
      </w:r>
      <w:r w:rsidRPr="000B5F87">
        <w:t xml:space="preserve">[Mike Hower, Triple Pundit, Contributor, 4-04-13, Triple Pundit, “Ending the Debate: Most Republicans Actually Support Increased Renewable Energy Use”, </w:t>
      </w:r>
      <w:hyperlink r:id="rId26" w:history="1">
        <w:r w:rsidRPr="000B5F87">
          <w:rPr>
            <w:rStyle w:val="Hyperlink"/>
          </w:rPr>
          <w:t>http://www.triplepundit.com/2013/04/breaking-debate-republicans-actually-support-increased-renewable-energy/</w:t>
        </w:r>
      </w:hyperlink>
      <w:r w:rsidRPr="000B5F87">
        <w:t xml:space="preserve">, accessed, 7-07-13] </w:t>
      </w:r>
    </w:p>
    <w:p w:rsidR="00802C24" w:rsidRPr="00BE47F2" w:rsidRDefault="00802C24" w:rsidP="00802C24">
      <w:pPr>
        <w:contextualSpacing/>
        <w:rPr>
          <w:rFonts w:asciiTheme="minorHAnsi" w:hAnsiTheme="minorHAnsi" w:cstheme="minorHAnsi"/>
          <w:b/>
          <w:u w:val="single"/>
        </w:rPr>
      </w:pPr>
      <w:r w:rsidRPr="00802C24">
        <w:rPr>
          <w:rFonts w:asciiTheme="minorHAnsi" w:hAnsiTheme="minorHAnsi" w:cstheme="minorHAnsi"/>
          <w:sz w:val="16"/>
        </w:rPr>
        <w:t xml:space="preserve">Apparently, </w:t>
      </w:r>
      <w:r w:rsidRPr="00802C24">
        <w:rPr>
          <w:rStyle w:val="StyleUnderline"/>
          <w:rFonts w:asciiTheme="minorHAnsi" w:hAnsiTheme="minorHAnsi" w:cstheme="minorHAnsi"/>
        </w:rPr>
        <w:t>the debate over global warming is not as big as the hard-liners at Fox News and on Capitol Hill would lead us to believe</w:t>
      </w:r>
      <w:r w:rsidRPr="00802C24">
        <w:rPr>
          <w:rFonts w:asciiTheme="minorHAnsi" w:hAnsiTheme="minorHAnsi" w:cstheme="minorHAnsi"/>
          <w:sz w:val="16"/>
        </w:rPr>
        <w:t xml:space="preserve">. A recent study released by Yale and George Mason University found that </w:t>
      </w:r>
      <w:r w:rsidRPr="00802C24">
        <w:rPr>
          <w:rStyle w:val="StyleUnderline"/>
          <w:rFonts w:asciiTheme="minorHAnsi" w:hAnsiTheme="minorHAnsi" w:cstheme="minorHAnsi"/>
        </w:rPr>
        <w:t xml:space="preserve">nearly 80 percent of Republicans and Republican-leaning Independents support increasing renewable energy use and more than 60 percent believe the United States should take action to address climate change. </w:t>
      </w:r>
      <w:r w:rsidRPr="00802C24">
        <w:rPr>
          <w:rFonts w:asciiTheme="minorHAnsi" w:hAnsiTheme="minorHAnsi" w:cstheme="minorHAnsi"/>
          <w:sz w:val="16"/>
        </w:rPr>
        <w:t xml:space="preserve">Interestingly, the report also found that </w:t>
      </w:r>
      <w:r w:rsidRPr="00802C24">
        <w:rPr>
          <w:rStyle w:val="StyleUnderline"/>
          <w:rFonts w:asciiTheme="minorHAnsi" w:hAnsiTheme="minorHAnsi" w:cstheme="minorHAnsi"/>
        </w:rPr>
        <w:t>only a third of Republican respondents agree with the GOP’s position on climate change, which has changed dramatically since 2008.</w:t>
      </w:r>
    </w:p>
    <w:p w:rsidR="00802C24" w:rsidRDefault="00802C24" w:rsidP="006D23AB">
      <w:pPr>
        <w:rPr>
          <w:sz w:val="16"/>
        </w:rPr>
      </w:pPr>
    </w:p>
    <w:p w:rsidR="00802C24" w:rsidRPr="00E430D2" w:rsidRDefault="00802C24" w:rsidP="00802C24">
      <w:pPr>
        <w:pStyle w:val="Heading4"/>
      </w:pPr>
      <w:r>
        <w:t>Renewable energy is bipartisan</w:t>
      </w:r>
    </w:p>
    <w:p w:rsidR="00802C24" w:rsidRPr="00E430D2" w:rsidRDefault="00802C24" w:rsidP="00802C24">
      <w:r w:rsidRPr="00E430D2">
        <w:rPr>
          <w:rStyle w:val="Style13ptBold"/>
        </w:rPr>
        <w:t>Walton 15</w:t>
      </w:r>
      <w:r w:rsidRPr="00E430D2">
        <w:t xml:space="preserve"> [Robert; Contributing editor @ Utility Drive; “Renewables enjoy new bipartisan support consensus, but efficiency standards remain under attack”; Utility Drive; 1-16-15; </w:t>
      </w:r>
      <w:hyperlink r:id="rId27" w:history="1">
        <w:r w:rsidRPr="00E430D2">
          <w:rPr>
            <w:rStyle w:val="Hyperlink"/>
          </w:rPr>
          <w:t>http://www.utilitydive.com/news/renewables-enjoy-new-bipartisan-consensus-but-efficiency-standards-remain/353420/</w:t>
        </w:r>
      </w:hyperlink>
      <w:r w:rsidRPr="00E430D2">
        <w:t xml:space="preserve">; accessed 1-29-15] </w:t>
      </w:r>
    </w:p>
    <w:p w:rsidR="00802C24" w:rsidRPr="00802C24" w:rsidRDefault="00802C24" w:rsidP="00802C24">
      <w:pPr>
        <w:rPr>
          <w:rFonts w:asciiTheme="minorHAnsi" w:eastAsia="Times New Roman" w:hAnsiTheme="minorHAnsi" w:cstheme="minorHAnsi"/>
          <w:sz w:val="16"/>
        </w:rPr>
      </w:pPr>
      <w:r w:rsidRPr="00DF7853">
        <w:rPr>
          <w:rFonts w:asciiTheme="minorHAnsi" w:eastAsia="Times New Roman" w:hAnsiTheme="minorHAnsi" w:cstheme="minorHAnsi"/>
          <w:sz w:val="16"/>
        </w:rPr>
        <w:t xml:space="preserve">A wave of conservative political victories does not appear to have set off a fresh series of attacks against state renewable portfolio standards (RPS). The reason? </w:t>
      </w:r>
      <w:r w:rsidRPr="00DF7853">
        <w:rPr>
          <w:rFonts w:asciiTheme="minorHAnsi" w:eastAsia="Times New Roman" w:hAnsiTheme="minorHAnsi" w:cstheme="minorHAnsi"/>
          <w:u w:val="single"/>
        </w:rPr>
        <w:t>Cleaner power is now mainstream, and competes in the energy marketplace</w:t>
      </w:r>
      <w:r w:rsidRPr="00DF7853">
        <w:rPr>
          <w:rFonts w:asciiTheme="minorHAnsi" w:eastAsia="Times New Roman" w:hAnsiTheme="minorHAnsi" w:cstheme="minorHAnsi"/>
          <w:sz w:val="16"/>
        </w:rPr>
        <w:t xml:space="preserve">. "I would say </w:t>
      </w:r>
      <w:r w:rsidRPr="00DF7853">
        <w:rPr>
          <w:rFonts w:asciiTheme="minorHAnsi" w:eastAsia="Times New Roman" w:hAnsiTheme="minorHAnsi" w:cstheme="minorHAnsi"/>
          <w:u w:val="single"/>
        </w:rPr>
        <w:t>the cat is out of the bag on this</w:t>
      </w:r>
      <w:r w:rsidRPr="00DF7853">
        <w:rPr>
          <w:rFonts w:asciiTheme="minorHAnsi" w:eastAsia="Times New Roman" w:hAnsiTheme="minorHAnsi" w:cstheme="minorHAnsi"/>
          <w:sz w:val="16"/>
        </w:rPr>
        <w:t xml:space="preserve">," said Todd Foley, senior vice president for policy and government relations with the American Council On Renewable Energy. </w:t>
      </w:r>
      <w:r w:rsidRPr="00DF7853">
        <w:rPr>
          <w:rStyle w:val="Emphasis"/>
        </w:rPr>
        <w:t>"Renewable power is cost competitive and consumers love choice."</w:t>
      </w:r>
      <w:r w:rsidRPr="00DF7853">
        <w:rPr>
          <w:rFonts w:asciiTheme="minorHAnsi" w:eastAsia="Times New Roman" w:hAnsiTheme="minorHAnsi" w:cstheme="minorHAnsi"/>
          <w:sz w:val="16"/>
        </w:rPr>
        <w:t xml:space="preserve"> Research from Lawrence Berkeley National Laboratory largely bears this out. </w:t>
      </w:r>
      <w:hyperlink r:id="rId28" w:tgtFrame="_blank" w:history="1">
        <w:r w:rsidRPr="00DF7853">
          <w:rPr>
            <w:rFonts w:asciiTheme="minorHAnsi" w:eastAsia="Times New Roman" w:hAnsiTheme="minorHAnsi" w:cstheme="minorHAnsi"/>
            <w:sz w:val="20"/>
            <w:u w:val="single"/>
          </w:rPr>
          <w:t>A report</w:t>
        </w:r>
      </w:hyperlink>
      <w:r w:rsidRPr="00DF7853">
        <w:rPr>
          <w:rFonts w:asciiTheme="minorHAnsi" w:eastAsia="Times New Roman" w:hAnsiTheme="minorHAnsi" w:cstheme="minorHAnsi"/>
          <w:u w:val="single"/>
        </w:rPr>
        <w:t xml:space="preserve"> on renewable standards found costs were estimated to be equivalent to less than 2% of retail rates in 17 states, with 10 of these states having estimated costs equivalent to less than 1% of retail rates. </w:t>
      </w:r>
      <w:r w:rsidRPr="00DF7853">
        <w:rPr>
          <w:rFonts w:asciiTheme="minorHAnsi" w:eastAsia="Times New Roman" w:hAnsiTheme="minorHAnsi" w:cstheme="minorHAnsi"/>
          <w:sz w:val="16"/>
        </w:rPr>
        <w:t xml:space="preserve">And the study noted "six states estimated wholesale market price reductions that resulted from an RPS." Those studies generally found wholesale price reductions of about $1/MWh or less within specific markets (generation) or price suppression benefits of $2-$50/MWh of renewable energy generation. Most states put their renewable portfolio standards (RPS) in place about 10 years ago, working to ensure more green energy and to encourage the development of the renewables industry. There have been recent attacks — one successful — on RPS policies in some states. But Foley said </w:t>
      </w:r>
      <w:r w:rsidRPr="00DF7853">
        <w:rPr>
          <w:rStyle w:val="Emphasis"/>
        </w:rPr>
        <w:t xml:space="preserve">the issue is now largely bipartisan, </w:t>
      </w:r>
      <w:r w:rsidRPr="00DF7853">
        <w:rPr>
          <w:rFonts w:asciiTheme="minorHAnsi" w:eastAsia="Times New Roman" w:hAnsiTheme="minorHAnsi" w:cstheme="minorHAnsi"/>
          <w:sz w:val="16"/>
        </w:rPr>
        <w:t xml:space="preserve">with most challenges coming from far-right groups like the American Legislative Exchange Council, which </w:t>
      </w:r>
      <w:hyperlink r:id="rId29" w:tgtFrame="_blank" w:history="1">
        <w:r w:rsidRPr="00DF7853">
          <w:rPr>
            <w:rFonts w:asciiTheme="minorHAnsi" w:eastAsia="Times New Roman" w:hAnsiTheme="minorHAnsi" w:cstheme="minorHAnsi"/>
            <w:sz w:val="16"/>
          </w:rPr>
          <w:t>opposes all government energy mandates</w:t>
        </w:r>
      </w:hyperlink>
      <w:r w:rsidRPr="00DF7853">
        <w:rPr>
          <w:rFonts w:asciiTheme="minorHAnsi" w:eastAsia="Times New Roman" w:hAnsiTheme="minorHAnsi" w:cstheme="minorHAnsi"/>
          <w:sz w:val="16"/>
        </w:rPr>
        <w:t xml:space="preserve">. </w:t>
      </w:r>
      <w:r w:rsidRPr="00DF7853">
        <w:rPr>
          <w:rFonts w:asciiTheme="minorHAnsi" w:eastAsia="Times New Roman" w:hAnsiTheme="minorHAnsi" w:cstheme="minorHAnsi"/>
          <w:u w:val="single"/>
        </w:rPr>
        <w:t>"There has been some push-back</w:t>
      </w:r>
      <w:r w:rsidRPr="00DF7853">
        <w:rPr>
          <w:rFonts w:asciiTheme="minorHAnsi" w:eastAsia="Times New Roman" w:hAnsiTheme="minorHAnsi" w:cstheme="minorHAnsi"/>
          <w:sz w:val="16"/>
        </w:rPr>
        <w:t>," said Foley. "</w:t>
      </w:r>
      <w:r w:rsidRPr="00DF7853">
        <w:rPr>
          <w:rFonts w:asciiTheme="minorHAnsi" w:eastAsia="Times New Roman" w:hAnsiTheme="minorHAnsi" w:cstheme="minorHAnsi"/>
          <w:u w:val="single"/>
        </w:rPr>
        <w:t>But the renewable energy industry</w:t>
      </w:r>
      <w:r w:rsidRPr="00DF7853">
        <w:rPr>
          <w:rFonts w:asciiTheme="minorHAnsi" w:eastAsia="Times New Roman" w:hAnsiTheme="minorHAnsi" w:cstheme="minorHAnsi"/>
          <w:sz w:val="16"/>
        </w:rPr>
        <w:t xml:space="preserve">, when you look at it, </w:t>
      </w:r>
      <w:r w:rsidRPr="00DF7853">
        <w:rPr>
          <w:rFonts w:asciiTheme="minorHAnsi" w:eastAsia="Times New Roman" w:hAnsiTheme="minorHAnsi" w:cstheme="minorHAnsi"/>
          <w:u w:val="single"/>
        </w:rPr>
        <w:t>it's really private sector investment</w:t>
      </w:r>
      <w:r w:rsidRPr="00DF7853">
        <w:rPr>
          <w:rFonts w:asciiTheme="minorHAnsi" w:eastAsia="Times New Roman" w:hAnsiTheme="minorHAnsi" w:cstheme="minorHAnsi"/>
          <w:sz w:val="16"/>
        </w:rPr>
        <w:t xml:space="preserve">. … </w:t>
      </w:r>
      <w:r w:rsidRPr="00DF7853">
        <w:rPr>
          <w:rFonts w:asciiTheme="minorHAnsi" w:eastAsia="Times New Roman" w:hAnsiTheme="minorHAnsi" w:cstheme="minorHAnsi"/>
          <w:u w:val="single"/>
        </w:rPr>
        <w:t>Incumbent</w:t>
      </w:r>
      <w:r w:rsidRPr="00DF7853">
        <w:rPr>
          <w:rFonts w:asciiTheme="minorHAnsi" w:eastAsia="Times New Roman" w:hAnsiTheme="minorHAnsi" w:cstheme="minorHAnsi"/>
          <w:sz w:val="16"/>
        </w:rPr>
        <w:t xml:space="preserve"> interests </w:t>
      </w:r>
      <w:r w:rsidRPr="00DF7853">
        <w:rPr>
          <w:rFonts w:asciiTheme="minorHAnsi" w:eastAsia="Times New Roman" w:hAnsiTheme="minorHAnsi" w:cstheme="minorHAnsi"/>
          <w:u w:val="single"/>
        </w:rPr>
        <w:t>will always be working hard to maintain their market position. Renewables are the new emerging players in the market. This is nothing new</w:t>
      </w:r>
      <w:r w:rsidRPr="00DF7853">
        <w:rPr>
          <w:rFonts w:asciiTheme="minorHAnsi" w:eastAsia="Times New Roman" w:hAnsiTheme="minorHAnsi" w:cstheme="minorHAnsi"/>
          <w:sz w:val="16"/>
        </w:rPr>
        <w:t xml:space="preserve">." </w:t>
      </w:r>
      <w:r w:rsidRPr="00DF7853">
        <w:rPr>
          <w:rFonts w:asciiTheme="minorHAnsi" w:eastAsia="Times New Roman" w:hAnsiTheme="minorHAnsi" w:cstheme="minorHAnsi"/>
          <w:u w:val="single"/>
        </w:rPr>
        <w:t xml:space="preserve">Attacks </w:t>
      </w:r>
      <w:r w:rsidRPr="00DF7853">
        <w:rPr>
          <w:rFonts w:asciiTheme="minorHAnsi" w:eastAsia="Times New Roman" w:hAnsiTheme="minorHAnsi" w:cstheme="minorHAnsi"/>
          <w:u w:val="single"/>
        </w:rPr>
        <w:lastRenderedPageBreak/>
        <w:t xml:space="preserve">overshadowed by new consensus </w:t>
      </w:r>
      <w:r w:rsidRPr="00DF7853">
        <w:rPr>
          <w:rFonts w:asciiTheme="minorHAnsi" w:eastAsia="Times New Roman" w:hAnsiTheme="minorHAnsi" w:cstheme="minorHAnsi"/>
          <w:sz w:val="16"/>
        </w:rPr>
        <w:t xml:space="preserve">So far this year ACORE has noted just a couple of states which have considered pulling back on renewable standards, compared to 14 states which made an attempt 2013. Notable in this legislative session is Colorado, a state which by some estimates has 360 solar companies operating across the market chain. There, Republican lawmakers opened their legislative session by proposing to </w:t>
      </w:r>
      <w:hyperlink r:id="rId30" w:tgtFrame="_blank" w:history="1">
        <w:r w:rsidRPr="00DF7853">
          <w:rPr>
            <w:rFonts w:asciiTheme="minorHAnsi" w:eastAsia="Times New Roman" w:hAnsiTheme="minorHAnsi" w:cstheme="minorHAnsi"/>
            <w:sz w:val="16"/>
          </w:rPr>
          <w:t>drop renewables mandates</w:t>
        </w:r>
      </w:hyperlink>
      <w:r w:rsidRPr="00DF7853">
        <w:rPr>
          <w:rFonts w:asciiTheme="minorHAnsi" w:eastAsia="Times New Roman" w:hAnsiTheme="minorHAnsi" w:cstheme="minorHAnsi"/>
          <w:sz w:val="16"/>
        </w:rPr>
        <w:t xml:space="preserve"> from 30% to 15% in 2020. House Minority Leader Brian DelGrosso </w:t>
      </w:r>
      <w:hyperlink r:id="rId31" w:tgtFrame="_blank" w:history="1">
        <w:r w:rsidRPr="00DF7853">
          <w:rPr>
            <w:rFonts w:asciiTheme="minorHAnsi" w:eastAsia="Times New Roman" w:hAnsiTheme="minorHAnsi" w:cstheme="minorHAnsi"/>
            <w:sz w:val="16"/>
          </w:rPr>
          <w:t>said</w:t>
        </w:r>
      </w:hyperlink>
      <w:r w:rsidRPr="00DF7853">
        <w:rPr>
          <w:rFonts w:asciiTheme="minorHAnsi" w:eastAsia="Times New Roman" w:hAnsiTheme="minorHAnsi" w:cstheme="minorHAnsi"/>
          <w:sz w:val="16"/>
        </w:rPr>
        <w:t xml:space="preserve"> "it’s time this chamber recognizes oil, natural gas and coal not only provide clean, affordable and reliable power, but are economic drivers in many communities in Colorado." "We can develop renewable energy and use our current natural resources at the same time," DelGrosso said. </w:t>
      </w:r>
      <w:r w:rsidRPr="00DF7853">
        <w:rPr>
          <w:rFonts w:asciiTheme="minorHAnsi" w:eastAsia="Times New Roman" w:hAnsiTheme="minorHAnsi" w:cstheme="minorHAnsi"/>
          <w:u w:val="single"/>
        </w:rPr>
        <w:t>"Republicans support renewable energy</w:t>
      </w:r>
      <w:r w:rsidRPr="00DF7853">
        <w:rPr>
          <w:rFonts w:asciiTheme="minorHAnsi" w:eastAsia="Times New Roman" w:hAnsiTheme="minorHAnsi" w:cstheme="minorHAnsi"/>
          <w:sz w:val="16"/>
        </w:rPr>
        <w:t xml:space="preserve">, but we do not support stifling our economy and killing jobs to pursue an unrealistic agenda." But </w:t>
      </w:r>
      <w:r w:rsidRPr="00DF7853">
        <w:rPr>
          <w:rStyle w:val="Emphasis"/>
        </w:rPr>
        <w:t>those attacks will be isolated and overshadowed by the continuation of a "long bipartisan history" for renewable energy</w:t>
      </w:r>
      <w:r w:rsidRPr="00DF7853">
        <w:rPr>
          <w:rFonts w:asciiTheme="minorHAnsi" w:eastAsia="Times New Roman" w:hAnsiTheme="minorHAnsi" w:cstheme="minorHAnsi"/>
          <w:sz w:val="16"/>
        </w:rPr>
        <w:t xml:space="preserve">, Foley said. He points to prominent Republicans like Iowa Sen. Charles Grassley, South Dakota Sen. John Thune, President George Bush when he was governor of Texas and Arnold Schwarzenegger when he led California. Last week, </w:t>
      </w:r>
      <w:r w:rsidRPr="00DF7853">
        <w:rPr>
          <w:rFonts w:asciiTheme="minorHAnsi" w:eastAsia="Times New Roman" w:hAnsiTheme="minorHAnsi" w:cstheme="minorHAnsi"/>
          <w:u w:val="single"/>
        </w:rPr>
        <w:t>Florida conservatives added a new initiative to the growing bipartisan consensus on renewables</w:t>
      </w:r>
      <w:r w:rsidRPr="00DF7853">
        <w:rPr>
          <w:rFonts w:asciiTheme="minorHAnsi" w:eastAsia="Times New Roman" w:hAnsiTheme="minorHAnsi" w:cstheme="minorHAnsi"/>
          <w:sz w:val="16"/>
        </w:rPr>
        <w:t xml:space="preserve">, </w:t>
      </w:r>
      <w:hyperlink r:id="rId32" w:tgtFrame="_blank" w:history="1">
        <w:r w:rsidRPr="00DF7853">
          <w:rPr>
            <w:rFonts w:asciiTheme="minorHAnsi" w:eastAsia="Times New Roman" w:hAnsiTheme="minorHAnsi" w:cstheme="minorHAnsi"/>
            <w:sz w:val="16"/>
          </w:rPr>
          <w:t>announcing a 2016 ballot initiative</w:t>
        </w:r>
      </w:hyperlink>
      <w:r w:rsidRPr="00DF7853">
        <w:rPr>
          <w:rFonts w:asciiTheme="minorHAnsi" w:eastAsia="Times New Roman" w:hAnsiTheme="minorHAnsi" w:cstheme="minorHAnsi"/>
          <w:sz w:val="16"/>
        </w:rPr>
        <w:t xml:space="preserve"> campaign to boost solar energy in the state. </w:t>
      </w:r>
      <w:r w:rsidRPr="00DF7853">
        <w:rPr>
          <w:rFonts w:asciiTheme="minorHAnsi" w:eastAsia="Times New Roman" w:hAnsiTheme="minorHAnsi" w:cstheme="minorHAnsi"/>
          <w:u w:val="single"/>
        </w:rPr>
        <w:t xml:space="preserve">The </w:t>
      </w:r>
      <w:hyperlink r:id="rId33" w:tgtFrame="_blank" w:history="1">
        <w:r w:rsidRPr="00DF7853">
          <w:rPr>
            <w:rFonts w:asciiTheme="minorHAnsi" w:eastAsia="Times New Roman" w:hAnsiTheme="minorHAnsi" w:cstheme="minorHAnsi"/>
            <w:sz w:val="20"/>
            <w:u w:val="single"/>
          </w:rPr>
          <w:t>coalition</w:t>
        </w:r>
      </w:hyperlink>
      <w:r w:rsidRPr="00DF7853">
        <w:rPr>
          <w:rFonts w:asciiTheme="minorHAnsi" w:eastAsia="Times New Roman" w:hAnsiTheme="minorHAnsi" w:cstheme="minorHAnsi"/>
          <w:u w:val="single"/>
        </w:rPr>
        <w:t xml:space="preserve"> of environmentalists, libertarians, tea partiers and mainstream Republicans wants to amend state law to allow solar power owners to sell power directly to consumers,</w:t>
      </w:r>
      <w:r w:rsidRPr="00DF7853">
        <w:rPr>
          <w:rFonts w:asciiTheme="minorHAnsi" w:eastAsia="Times New Roman" w:hAnsiTheme="minorHAnsi" w:cstheme="minorHAnsi"/>
          <w:sz w:val="16"/>
        </w:rPr>
        <w:t xml:space="preserve"> removing the utility as a middleman. There, as in many other states, conservatives frame the issue as an expansion of the free market and consumer choice in energy. </w:t>
      </w:r>
      <w:r w:rsidRPr="00DF7853">
        <w:rPr>
          <w:rStyle w:val="Emphasis"/>
        </w:rPr>
        <w:t>"Bipartisan support remains important for our sector</w:t>
      </w:r>
      <w:r w:rsidRPr="00DF7853">
        <w:rPr>
          <w:rFonts w:asciiTheme="minorHAnsi" w:eastAsia="Times New Roman" w:hAnsiTheme="minorHAnsi" w:cstheme="minorHAnsi"/>
          <w:sz w:val="16"/>
        </w:rPr>
        <w:t>," Foley said.</w:t>
      </w:r>
    </w:p>
    <w:p w:rsidR="00802C24" w:rsidRPr="004E7AE9" w:rsidRDefault="00802C24" w:rsidP="006D23AB">
      <w:pPr>
        <w:rPr>
          <w:sz w:val="16"/>
        </w:rPr>
      </w:pPr>
    </w:p>
    <w:p w:rsidR="006D23AB" w:rsidRDefault="006D23AB" w:rsidP="006D23AB">
      <w:pPr>
        <w:pStyle w:val="Heading3"/>
      </w:pPr>
      <w:r>
        <w:lastRenderedPageBreak/>
        <w:t>Link Turn – Climate</w:t>
      </w:r>
    </w:p>
    <w:p w:rsidR="00045B1C" w:rsidRDefault="00045B1C" w:rsidP="00045B1C">
      <w:pPr>
        <w:pStyle w:val="Heading4"/>
      </w:pPr>
      <w:r>
        <w:t xml:space="preserve">Climate lobbies </w:t>
      </w:r>
      <w:r w:rsidR="005720B9">
        <w:t xml:space="preserve">get wins </w:t>
      </w:r>
      <w:r>
        <w:t>– Keystone XL proves</w:t>
      </w:r>
      <w:r w:rsidR="005720B9">
        <w:t xml:space="preserve"> they beat energy pushback</w:t>
      </w:r>
    </w:p>
    <w:p w:rsidR="00045B1C" w:rsidRPr="00045B1C" w:rsidRDefault="00045B1C" w:rsidP="00045B1C">
      <w:r>
        <w:rPr>
          <w:rStyle w:val="Style13ptBold"/>
        </w:rPr>
        <w:t xml:space="preserve">Wilson 16 </w:t>
      </w:r>
      <w:r>
        <w:t>[Megan R. Wilson, 2-1-2016, "Top lobbying victories of 2015," TheHill, http://thehill.com/business-a-lobbying/business-a-lobbying/263354-lobbying-victories-of-2015]</w:t>
      </w:r>
    </w:p>
    <w:p w:rsidR="00045B1C" w:rsidRDefault="00045B1C" w:rsidP="00045B1C">
      <w:pPr>
        <w:rPr>
          <w:rStyle w:val="StyleUnderline"/>
        </w:rPr>
      </w:pPr>
      <w:r w:rsidRPr="00045B1C">
        <w:rPr>
          <w:rStyle w:val="StyleUnderline"/>
        </w:rPr>
        <w:t>The GOP-controlled Congress delivered by the 2014 midterm elections shifted the political landscape in Washington, sparking new action this year in a host of policy fights.</w:t>
      </w:r>
      <w:r>
        <w:rPr>
          <w:rStyle w:val="StyleUnderline"/>
        </w:rPr>
        <w:t xml:space="preserve"> </w:t>
      </w:r>
      <w:r w:rsidRPr="00045B1C">
        <w:rPr>
          <w:sz w:val="16"/>
        </w:rPr>
        <w:t xml:space="preserve">Lawmakers approved major bills on transportation, trade, healthcare and national security. </w:t>
      </w:r>
      <w:r w:rsidRPr="00045B1C">
        <w:rPr>
          <w:rStyle w:val="StyleUnderline"/>
        </w:rPr>
        <w:t>Meanwhile, the Obama administration</w:t>
      </w:r>
      <w:r w:rsidRPr="00045B1C">
        <w:rPr>
          <w:sz w:val="16"/>
        </w:rPr>
        <w:t xml:space="preserve"> — intent on cementing its legacy in the face of opposition from the Republican majorities on Capitol Hill — </w:t>
      </w:r>
      <w:r w:rsidRPr="00045B1C">
        <w:rPr>
          <w:rStyle w:val="StyleUnderline"/>
        </w:rPr>
        <w:t xml:space="preserve">forged ahead on the president’s environmental goals </w:t>
      </w:r>
      <w:r w:rsidRPr="00045B1C">
        <w:rPr>
          <w:sz w:val="16"/>
        </w:rPr>
        <w:t xml:space="preserve">and brokered a sweeping international nuclear accord. </w:t>
      </w:r>
      <w:r w:rsidRPr="00045B1C">
        <w:rPr>
          <w:rStyle w:val="StyleUnderline"/>
        </w:rPr>
        <w:t xml:space="preserve">Behind the scenes, K Street pros and a slew of special interest groups fought tooth-and-nail on behalf of clients and supporters, </w:t>
      </w:r>
      <w:r w:rsidRPr="00045B1C">
        <w:rPr>
          <w:rStyle w:val="Emphasis"/>
        </w:rPr>
        <w:t>racking up noteworthy wins</w:t>
      </w:r>
      <w:r w:rsidRPr="00045B1C">
        <w:rPr>
          <w:sz w:val="16"/>
        </w:rPr>
        <w:t xml:space="preserve"> — and some bruising defeats — </w:t>
      </w:r>
      <w:r w:rsidRPr="00045B1C">
        <w:rPr>
          <w:rStyle w:val="StyleUnderline"/>
        </w:rPr>
        <w:t>this year.</w:t>
      </w:r>
      <w:r w:rsidRPr="00045B1C">
        <w:rPr>
          <w:sz w:val="16"/>
        </w:rPr>
        <w:t xml:space="preserve"> Many battles came down to the wire, including a long-running industry push to end the ban on U.S. crude oil exports, a business-backed push to delay a National Labor Relations Board ruling governing franchises and an effort to extend healthcare for 9/11 first responders. The outcome of those debates was uncertain Tuesday as lawmakers remained embroiled in year-end funding talks, though GOP leaders vowed to include the latter in the final language. </w:t>
      </w:r>
      <w:r w:rsidRPr="00045B1C">
        <w:rPr>
          <w:rStyle w:val="StyleUnderline"/>
        </w:rPr>
        <w:t>Here</w:t>
      </w:r>
      <w:r w:rsidRPr="00045B1C">
        <w:rPr>
          <w:sz w:val="16"/>
        </w:rPr>
        <w:t xml:space="preserve">, as they stand, </w:t>
      </w:r>
      <w:r w:rsidRPr="00045B1C">
        <w:rPr>
          <w:rStyle w:val="StyleUnderline"/>
        </w:rPr>
        <w:t>are</w:t>
      </w:r>
      <w:r w:rsidRPr="00045B1C">
        <w:rPr>
          <w:sz w:val="16"/>
        </w:rPr>
        <w:t xml:space="preserve"> 10 of </w:t>
      </w:r>
      <w:r w:rsidRPr="00045B1C">
        <w:rPr>
          <w:rStyle w:val="StyleUnderline"/>
        </w:rPr>
        <w:t xml:space="preserve">the </w:t>
      </w:r>
      <w:r w:rsidRPr="00045B1C">
        <w:rPr>
          <w:rStyle w:val="Emphasis"/>
        </w:rPr>
        <w:t>top lobbying victories of 2015</w:t>
      </w:r>
      <w:r w:rsidRPr="00045B1C">
        <w:rPr>
          <w:rStyle w:val="StyleUnderline"/>
        </w:rPr>
        <w:t>.</w:t>
      </w:r>
      <w:r>
        <w:rPr>
          <w:rStyle w:val="StyleUnderline"/>
        </w:rPr>
        <w:t xml:space="preserve"> </w:t>
      </w:r>
      <w:r w:rsidRPr="00045B1C">
        <w:rPr>
          <w:sz w:val="16"/>
        </w:rPr>
        <w:t>LONG-TERM HIGHWAY FUNDING BILL Lawmakers last month approved a long-term highway bill — a feat that hadn’t been accomplished in a decade. The five-year, $305 billion deal sorted out a giant shortfall in annual transportation funding. Congress had long grappled for ways to bridge an annual $16 billion deficit in funding without raising the excise taxes on gasoline, and 2015 proved to be their year. Conservatives, including the Heritage Foundation, called the legislation a “bailout” of the Highway Trust Fund “that would leave federal highway financing even worse off when the bill’s money runs out.” Winners: Many industry groups and labor unions, including the Associated Equipment Distributors, the Transport Workers Union of America, the AFL-CIO, the National Association of Manufacturers and the American Petroleum Institute. KEYSTONE XL PIPELINE President</w:t>
      </w:r>
      <w:r w:rsidRPr="00045B1C">
        <w:rPr>
          <w:rStyle w:val="StyleUnderline"/>
        </w:rPr>
        <w:t xml:space="preserve"> Obama dealt </w:t>
      </w:r>
      <w:r w:rsidRPr="00045B1C">
        <w:rPr>
          <w:rStyle w:val="Emphasis"/>
        </w:rPr>
        <w:t>a major win to environmentalists</w:t>
      </w:r>
      <w:r w:rsidRPr="00045B1C">
        <w:rPr>
          <w:rStyle w:val="StyleUnderline"/>
        </w:rPr>
        <w:t xml:space="preserve"> in November when he rejected the Keystone XL pipeline.</w:t>
      </w:r>
      <w:r>
        <w:rPr>
          <w:rStyle w:val="StyleUnderline"/>
        </w:rPr>
        <w:t xml:space="preserve"> </w:t>
      </w:r>
      <w:r w:rsidRPr="00045B1C">
        <w:rPr>
          <w:rStyle w:val="Emphasis"/>
        </w:rPr>
        <w:t>The project’s application was the subject of an intense six-year brawl pitting green groups against business and labor interests</w:t>
      </w:r>
      <w:r w:rsidRPr="00045B1C">
        <w:rPr>
          <w:rStyle w:val="StyleUnderline"/>
        </w:rPr>
        <w:t xml:space="preserve"> in favor of a project meant to transport oil sands</w:t>
      </w:r>
      <w:r w:rsidRPr="00045B1C">
        <w:rPr>
          <w:sz w:val="16"/>
        </w:rPr>
        <w:t xml:space="preserve"> from Canada to the Gulf Coast. </w:t>
      </w:r>
      <w:r w:rsidRPr="00045B1C">
        <w:rPr>
          <w:rStyle w:val="StyleUnderline"/>
        </w:rPr>
        <w:t xml:space="preserve">In the end, </w:t>
      </w:r>
      <w:r w:rsidRPr="00045B1C">
        <w:rPr>
          <w:rStyle w:val="Emphasis"/>
        </w:rPr>
        <w:t>the fierce push from the energy industry, many Republicans and some unions couldn’t sway the president</w:t>
      </w:r>
      <w:r w:rsidRPr="00045B1C">
        <w:rPr>
          <w:rStyle w:val="StyleUnderline"/>
        </w:rPr>
        <w:t>,</w:t>
      </w:r>
      <w:r w:rsidRPr="00045B1C">
        <w:rPr>
          <w:sz w:val="16"/>
        </w:rPr>
        <w:t xml:space="preserve"> who’d grown increasingly cool to the proposal in recent years. </w:t>
      </w:r>
      <w:r w:rsidRPr="00045B1C">
        <w:rPr>
          <w:rStyle w:val="Emphasis"/>
        </w:rPr>
        <w:t>Winners: Environmentalists</w:t>
      </w:r>
      <w:r w:rsidRPr="00045B1C">
        <w:rPr>
          <w:sz w:val="16"/>
        </w:rPr>
        <w:t xml:space="preserve"> including Tom Steyer and NextGen Climate, </w:t>
      </w:r>
      <w:r w:rsidRPr="00045B1C">
        <w:rPr>
          <w:rStyle w:val="StyleUnderline"/>
        </w:rPr>
        <w:t>the Natural Resources Defense Council, League of Conservation Voters and Sierra Club, and progressive groups such as Credo Action.</w:t>
      </w:r>
    </w:p>
    <w:p w:rsidR="00877EB7" w:rsidRDefault="00877EB7" w:rsidP="00877EB7">
      <w:pPr>
        <w:pStyle w:val="Heading4"/>
      </w:pPr>
      <w:r w:rsidRPr="00877EB7">
        <w:t>Environmental lobbies are growing in strength as oil influence weakens</w:t>
      </w:r>
    </w:p>
    <w:p w:rsidR="00877EB7" w:rsidRPr="00877EB7" w:rsidRDefault="00877EB7" w:rsidP="00877EB7">
      <w:r>
        <w:rPr>
          <w:rStyle w:val="Style13ptBold"/>
        </w:rPr>
        <w:t xml:space="preserve">Bogardus 15 </w:t>
      </w:r>
      <w:r>
        <w:t>[Kevin Bogardus, 1-22-2015, "LOBBYING: Energy, environmental groups spent big on advocacy in 2014," E&amp;E Publishing, http://www.eenews.net/stories/1060012107]</w:t>
      </w:r>
    </w:p>
    <w:p w:rsidR="00877EB7" w:rsidRPr="00877EB7" w:rsidRDefault="00877EB7" w:rsidP="00877EB7">
      <w:pPr>
        <w:rPr>
          <w:sz w:val="16"/>
        </w:rPr>
      </w:pPr>
      <w:r w:rsidRPr="00877EB7">
        <w:rPr>
          <w:rStyle w:val="StyleUnderline"/>
        </w:rPr>
        <w:t xml:space="preserve">Energy and environmental interests spent </w:t>
      </w:r>
      <w:r w:rsidRPr="00877EB7">
        <w:rPr>
          <w:sz w:val="16"/>
        </w:rPr>
        <w:t xml:space="preserve">hundreds of thousands if not </w:t>
      </w:r>
      <w:r w:rsidRPr="00877EB7">
        <w:rPr>
          <w:rStyle w:val="StyleUnderline"/>
        </w:rPr>
        <w:t>millions of dollars on federal lobbying last year.</w:t>
      </w:r>
      <w:r>
        <w:rPr>
          <w:rStyle w:val="StyleUnderline"/>
        </w:rPr>
        <w:t xml:space="preserve"> </w:t>
      </w:r>
      <w:r w:rsidRPr="00877EB7">
        <w:rPr>
          <w:sz w:val="16"/>
        </w:rPr>
        <w:t xml:space="preserve">A Greenwire review of recently filed disclosure forms shows </w:t>
      </w:r>
      <w:r w:rsidRPr="00877EB7">
        <w:rPr>
          <w:rStyle w:val="StyleUnderline"/>
        </w:rPr>
        <w:t>lobbyists</w:t>
      </w:r>
      <w:r w:rsidRPr="00877EB7">
        <w:rPr>
          <w:sz w:val="16"/>
        </w:rPr>
        <w:t xml:space="preserve"> for companies and trade groups </w:t>
      </w:r>
      <w:r w:rsidRPr="00877EB7">
        <w:rPr>
          <w:rStyle w:val="StyleUnderline"/>
        </w:rPr>
        <w:t xml:space="preserve">for every energy sector as well as environmental groups were busy in 2014 despite a gridlocked Congress </w:t>
      </w:r>
      <w:r w:rsidRPr="00877EB7">
        <w:rPr>
          <w:sz w:val="16"/>
        </w:rPr>
        <w:t>enthralled with campaign antics. Tuesday was the deadline for interest groups to file their quarterly reports under the Lobbying Disclosure Act. Those forms detail what they lobbied on as well as how much they spent. While Capitol Hill may have offered little in legislation to lobby on, the Obama administration proposed a number of controversial regulations that pitted powerful industries against each other in Washington. One of those moves was a U.S. EPA proposal to lower the 2014 biofuel mandates in the renewable fuel standard, which angered ethanol producers and drew cheers from oil and gas companies. The proposal led to a furious lobbying battle between the two sectors. "</w:t>
      </w:r>
      <w:r w:rsidRPr="00877EB7">
        <w:rPr>
          <w:rStyle w:val="StyleUnderline"/>
        </w:rPr>
        <w:t>We have been under attack from Big Oil</w:t>
      </w:r>
      <w:r w:rsidRPr="00877EB7">
        <w:rPr>
          <w:sz w:val="16"/>
        </w:rPr>
        <w:t xml:space="preserve"> with the RFS," said Tom Buis, CEO of Growth Energy, a trade group that represents ethanol producers. "You can't allow this campaign of misinformation and outright lies to go unchallenged. </w:t>
      </w:r>
      <w:r w:rsidRPr="00877EB7">
        <w:rPr>
          <w:rStyle w:val="StyleUnderline"/>
        </w:rPr>
        <w:t>You have to fight and stand up for your industry</w:t>
      </w:r>
      <w:r w:rsidRPr="00877EB7">
        <w:rPr>
          <w:sz w:val="16"/>
        </w:rPr>
        <w:t xml:space="preserve">." Growth Energy boosted its lobbying last year, doling out about $1.7 million on K Street advocacy compared with the $1.4 million the group spent in 2013. There's hope EPA will climb down from its position and reverse the biofuel cuts to the RFS. That decision is expected this year (Greenwire, Nov. 21, 2014). "We are waiting to see what that is. We are frustrated with the delay as everyone else is," Buis said. "Uncertainty is something a lot of businesses have problems with. ... Having that certainty out there is really important." Defense is often the lobbyists' approach to wheeling and dealing in the nation's capital. Groups found themselves, not just their issues, under attack from political opponents. Sen. David Vitter (R-La.) has accused the Natural Resources Defense Council of "collusion" with EPA over the agency's rule to cut power plant </w:t>
      </w:r>
      <w:r w:rsidRPr="00877EB7">
        <w:rPr>
          <w:sz w:val="16"/>
        </w:rPr>
        <w:lastRenderedPageBreak/>
        <w:t xml:space="preserve">pollution. </w:t>
      </w:r>
      <w:r w:rsidRPr="00877EB7">
        <w:rPr>
          <w:rStyle w:val="StyleUnderline"/>
        </w:rPr>
        <w:t>The environmental group has pushed back</w:t>
      </w:r>
      <w:r w:rsidRPr="00877EB7">
        <w:rPr>
          <w:sz w:val="16"/>
        </w:rPr>
        <w:t xml:space="preserve"> against those allegations, saying the senator's investigation of the group's lobbying of the administration is an "illegitimate fishing expedition" (Greenwire, Dec. 11, 2014). </w:t>
      </w:r>
      <w:r w:rsidRPr="00877EB7">
        <w:rPr>
          <w:rStyle w:val="StyleUnderline"/>
        </w:rPr>
        <w:t>The group has not backed down on its lobbying.</w:t>
      </w:r>
      <w:r w:rsidRPr="00877EB7">
        <w:rPr>
          <w:sz w:val="16"/>
        </w:rPr>
        <w:t xml:space="preserve"> Records show it spent about $714,000 on lobbying last year -- more than the $528,000 NRDC spent in 2013. </w:t>
      </w:r>
      <w:r w:rsidRPr="00877EB7">
        <w:rPr>
          <w:rStyle w:val="StyleUnderline"/>
        </w:rPr>
        <w:t>The group has lobbied on everything from the Keystone XL pipeline and renewable energy tax breaks to "Climate and Clean Air Act defense,"</w:t>
      </w:r>
      <w:r w:rsidRPr="00877EB7">
        <w:rPr>
          <w:sz w:val="16"/>
        </w:rPr>
        <w:t xml:space="preserve"> according to its latest report. This year will be even more hectic for NRDC as now Republicans control both the House and the Senate after last year's elections. "</w:t>
      </w:r>
      <w:r w:rsidRPr="00877EB7">
        <w:rPr>
          <w:rStyle w:val="StyleUnderline"/>
        </w:rPr>
        <w:t>The Republican leadership is bringing up a whole range of anti-environmental bills, including Keystone right now. 2015 is going to require much more lobbying</w:t>
      </w:r>
      <w:r w:rsidRPr="00877EB7">
        <w:rPr>
          <w:sz w:val="16"/>
        </w:rPr>
        <w:t xml:space="preserve">," said David Goldston, NRDC's director of government affairs. Others spent more on lobbying as they, too, came under attack for their politics. Koch Industries Inc. spent about $13.8 million on lobbying last year, a big jump from the $10.4 million the company spent in 2013. The company has become a household name due to ceaseless attacks by Democrats and liberal-leaning groups on CEO Charles Koch and Executive Vice President David Koch, who are major conservative donors (E&amp;E Daily, April 8, 2014). Koch the company reported lobbying on several issues last year, including a carbon tax, liquefied natural gas, security surrounding chemical facilities and various appropriations bills. TransCanada Corp., the company behind the proposed Keystone XL pipeline -- its construction a never-ending debate in Washington -- also spent more on lobbying this year compared with 2013. The company doled out $1.4 million in 2014 on K Street efforts, a jump from the $1.1 million it spent the year before. Spending for most held steady </w:t>
      </w:r>
      <w:r w:rsidRPr="00877EB7">
        <w:rPr>
          <w:rStyle w:val="StyleUnderline"/>
        </w:rPr>
        <w:t>Several power players in Washington's energy</w:t>
      </w:r>
      <w:r w:rsidRPr="00877EB7">
        <w:rPr>
          <w:sz w:val="16"/>
        </w:rPr>
        <w:t xml:space="preserve"> and environmental </w:t>
      </w:r>
      <w:r w:rsidRPr="00877EB7">
        <w:rPr>
          <w:rStyle w:val="StyleUnderline"/>
        </w:rPr>
        <w:t>world, however, saw</w:t>
      </w:r>
      <w:r w:rsidRPr="00877EB7">
        <w:rPr>
          <w:sz w:val="16"/>
        </w:rPr>
        <w:t xml:space="preserve"> little change if not small </w:t>
      </w:r>
      <w:r w:rsidRPr="00877EB7">
        <w:rPr>
          <w:rStyle w:val="StyleUnderline"/>
        </w:rPr>
        <w:t>drops in their lobbying spending</w:t>
      </w:r>
      <w:r w:rsidRPr="00877EB7">
        <w:rPr>
          <w:sz w:val="16"/>
        </w:rPr>
        <w:t xml:space="preserve"> from 2013 to 2014. </w:t>
      </w:r>
      <w:r w:rsidRPr="00877EB7">
        <w:rPr>
          <w:rStyle w:val="StyleUnderline"/>
        </w:rPr>
        <w:t>The American Petroleum Institute spent about $9.1 million on lobbying in 2014, not as much as the $9.3 million the group spent the prior year.</w:t>
      </w:r>
      <w:r>
        <w:rPr>
          <w:rStyle w:val="StyleUnderline"/>
        </w:rPr>
        <w:t xml:space="preserve"> </w:t>
      </w:r>
      <w:r w:rsidRPr="00877EB7">
        <w:rPr>
          <w:sz w:val="16"/>
        </w:rPr>
        <w:t xml:space="preserve">The trade group's lobbying operation has often been dwarfed by its public relations effort. A Center for Public Integrity report noted last week that in 2012, API spent $7 million on lobbying while sending out $85.5 million to four PR and advertising firms (Greenwire, Jan. 15). For 2015, API plans to lobby for increased oil and gas production, including building Keystone XL, while battling against new environmental regulations that it argues hinder business. Michael McKenna, president of MWR Strategies, said he believes lobbying spending will remain flat for energy and environmental interests during the coming year. "A huge chunk of what these guys do and care about -- energy companies, environmentalists -- is going to be happening at EPA this year, like it did last year. ... A bunch of it will be administrative stuff that will be tough to quantify as advocacy," said McKenna, who is a Republican lobbyist for several energy companies. </w:t>
      </w:r>
      <w:r w:rsidRPr="00877EB7">
        <w:rPr>
          <w:rStyle w:val="StyleUnderline"/>
        </w:rPr>
        <w:t>Giants in the oil and gas sector</w:t>
      </w:r>
      <w:r w:rsidRPr="00877EB7">
        <w:rPr>
          <w:sz w:val="16"/>
        </w:rPr>
        <w:t xml:space="preserve"> also spent big on lobbying in 2014. Exxon Mobil Corp. spent about $12.7 million on lobbying last year, while </w:t>
      </w:r>
      <w:r w:rsidRPr="00877EB7">
        <w:rPr>
          <w:rStyle w:val="StyleUnderline"/>
        </w:rPr>
        <w:t>Chevron Corp. dropped $8.3 million and BP America spent $5.7 million.</w:t>
      </w:r>
      <w:r>
        <w:rPr>
          <w:rStyle w:val="StyleUnderline"/>
        </w:rPr>
        <w:t xml:space="preserve"> </w:t>
      </w:r>
      <w:r w:rsidRPr="00877EB7">
        <w:rPr>
          <w:rStyle w:val="StyleUnderline"/>
        </w:rPr>
        <w:t>Dropping prices for oil could affect oil and gas companies' lobbying operations during 2015.</w:t>
      </w:r>
      <w:r>
        <w:rPr>
          <w:rStyle w:val="StyleUnderline"/>
        </w:rPr>
        <w:t xml:space="preserve"> </w:t>
      </w:r>
      <w:r w:rsidRPr="00877EB7">
        <w:rPr>
          <w:sz w:val="16"/>
        </w:rPr>
        <w:t>"</w:t>
      </w:r>
      <w:r w:rsidRPr="00877EB7">
        <w:rPr>
          <w:rStyle w:val="StyleUnderline"/>
        </w:rPr>
        <w:t>As oil prices hurtle downwards, that really hurts their bottom line. You are going to see the Washington presence shrink for some of these companies</w:t>
      </w:r>
      <w:r w:rsidRPr="00877EB7">
        <w:rPr>
          <w:sz w:val="16"/>
        </w:rPr>
        <w:t xml:space="preserve">," McKenna said. Other energy sectors were active in lobbying, too. The Nuclear Energy Institute kept its K Street spending about level between 2013 and 2014, going from $2.1 million to $2.2 million. In 2015, the group will be pushing for a finished license for Yucca Mountain, Nev., so it can store nuclear waste as well as reauthorizing the U.S. Export-Import Bank and promoting nuclear energy. Utilities remained influential in the capital, too, though some lowered their spending on lobbying last year. The Edison Electric Institute spent $8.5 million on lobbying last year, compared with $10 million in 2013. Others spent big on K Street in 2014, such as Southern Co. with $12.3 million, American Electric Power Co. with $6.5 million and Duke Energy Corp. with $5.9 million. Greens on defense </w:t>
      </w:r>
      <w:r w:rsidRPr="00877EB7">
        <w:rPr>
          <w:rStyle w:val="StyleUnderline"/>
        </w:rPr>
        <w:t>Environmental groups</w:t>
      </w:r>
      <w:r w:rsidRPr="00877EB7">
        <w:rPr>
          <w:sz w:val="16"/>
        </w:rPr>
        <w:t xml:space="preserve"> also </w:t>
      </w:r>
      <w:r w:rsidRPr="00877EB7">
        <w:rPr>
          <w:rStyle w:val="StyleUnderline"/>
        </w:rPr>
        <w:t>kept their spending on lobbying about the same</w:t>
      </w:r>
      <w:r w:rsidRPr="00877EB7">
        <w:rPr>
          <w:sz w:val="16"/>
        </w:rPr>
        <w:t xml:space="preserve"> between 2013 and 2014. The Sierra Club spent $360,000 on lobbying last year, while Environmental Defense Action Fund spent almost $1 million. The League of Conservation Voters spent $175,000 on lobbying in 2014, a slight increase from $120,000 for the prior year. Tiernan Sittenfeld, senior vice president of government affairs for LCV, said the bump in lobbying spending last year came about because of growth in the organization. "</w:t>
      </w:r>
      <w:r w:rsidRPr="00877EB7">
        <w:rPr>
          <w:rStyle w:val="StyleUnderline"/>
        </w:rPr>
        <w:t>Our organization over a whole has grown over the years. Our policy staff has grown as well. That's part of the reason why you see the bump in 2014</w:t>
      </w:r>
      <w:r w:rsidRPr="00877EB7">
        <w:rPr>
          <w:sz w:val="16"/>
        </w:rPr>
        <w:t>," Sittenfeld said. "We also had a big lobby day in June 2014 with the state leagues."</w:t>
      </w:r>
    </w:p>
    <w:p w:rsidR="00F21C97" w:rsidRPr="008B3C74" w:rsidRDefault="00DF7853" w:rsidP="00F21C97">
      <w:pPr>
        <w:pStyle w:val="Heading3"/>
      </w:pPr>
      <w:r>
        <w:lastRenderedPageBreak/>
        <w:t>Link Turn – China Lobby</w:t>
      </w:r>
    </w:p>
    <w:p w:rsidR="00F21C97" w:rsidRPr="008B3C74" w:rsidRDefault="00F21C97" w:rsidP="00F21C97">
      <w:pPr>
        <w:pStyle w:val="Heading4"/>
      </w:pPr>
      <w:r w:rsidRPr="008B3C74">
        <w:t>Chinese lobbying power is massive</w:t>
      </w:r>
    </w:p>
    <w:p w:rsidR="00F21C97" w:rsidRPr="008B3C74" w:rsidRDefault="00F21C97" w:rsidP="00F21C97">
      <w:pPr>
        <w:rPr>
          <w:rStyle w:val="Style13ptBold"/>
          <w:b w:val="0"/>
        </w:rPr>
      </w:pPr>
      <w:r w:rsidRPr="008B3C74">
        <w:rPr>
          <w:rStyle w:val="Style13ptBold"/>
        </w:rPr>
        <w:t>Hrebenar &amp; Thomas 12</w:t>
      </w:r>
      <w:r w:rsidRPr="008B3C74">
        <w:rPr>
          <w:rStyle w:val="Style13ptBold"/>
          <w:b w:val="0"/>
        </w:rPr>
        <w:t xml:space="preserve"> </w:t>
      </w:r>
      <w:r w:rsidRPr="008B3C74">
        <w:rPr>
          <w:rStyle w:val="Style13ptBold"/>
          <w:b w:val="0"/>
          <w:sz w:val="14"/>
        </w:rPr>
        <w:t xml:space="preserve">(Ronald, Ass Pf Hinckley Institute of Politics, U of Utah,  &amp; Clive, “The Rise and Fall of the China Lobby in the United States”, in A. J. Cigler and B. A. Loomis (eds) </w:t>
      </w:r>
      <w:r w:rsidRPr="008B3C74">
        <w:rPr>
          <w:rStyle w:val="Style13ptBold"/>
          <w:b w:val="0"/>
          <w:i/>
          <w:sz w:val="14"/>
        </w:rPr>
        <w:t>Interest Group Politics</w:t>
      </w:r>
      <w:r w:rsidRPr="008B3C74">
        <w:rPr>
          <w:rStyle w:val="Style13ptBold"/>
          <w:b w:val="0"/>
          <w:sz w:val="14"/>
        </w:rPr>
        <w:t>, http://cf.linnbenton.edu/artcom/social_science/clarkd/upload/China%20Lobby.pdf)</w:t>
      </w:r>
    </w:p>
    <w:p w:rsidR="00F21C97" w:rsidRPr="007D56DD" w:rsidRDefault="00F21C97" w:rsidP="00F21C97">
      <w:pPr>
        <w:rPr>
          <w:rStyle w:val="StyleUnderline"/>
        </w:rPr>
      </w:pPr>
      <w:r w:rsidRPr="007D56DD">
        <w:rPr>
          <w:rStyle w:val="StyleUnderline"/>
        </w:rPr>
        <w:t xml:space="preserve">The rise of China's economy has provided the New China Lobby with </w:t>
      </w:r>
      <w:r w:rsidRPr="007D56DD">
        <w:rPr>
          <w:rStyle w:val="Emphasis"/>
        </w:rPr>
        <w:t>enough financial resources to hire the top lobbyist</w:t>
      </w:r>
      <w:r w:rsidRPr="007D56DD">
        <w:rPr>
          <w:rStyle w:val="StyleUnderline"/>
        </w:rPr>
        <w:t xml:space="preserve">s in Washington and pro- vide campaign contributions to gain access to members of Congress </w:t>
      </w:r>
      <w:r w:rsidRPr="007D56DD">
        <w:rPr>
          <w:sz w:val="16"/>
        </w:rPr>
        <w:t xml:space="preserve">and the executive branch. </w:t>
      </w:r>
      <w:r w:rsidRPr="007D56DD">
        <w:rPr>
          <w:rStyle w:val="StyleUnderline"/>
        </w:rPr>
        <w:t>In the most-favored-nation lobbying battle, not only did China have Kissinger and Associates on its side but three of the best lobbyist firms in Washington</w:t>
      </w:r>
      <w:r w:rsidRPr="007D56DD">
        <w:rPr>
          <w:sz w:val="16"/>
        </w:rPr>
        <w:t xml:space="preserve">: Hogan 8: Hartson; Patton Boggs, Hill &amp; Knowlton; and Manatt, Phelps, &amp; Phillips. Nancy Pelosi (D-CA), who would become Speaker of the House, estimated that </w:t>
      </w:r>
      <w:r w:rsidRPr="007D56DD">
        <w:rPr>
          <w:rStyle w:val="StyleUnderline"/>
        </w:rPr>
        <w:t xml:space="preserve">the China Lobby was spending over $20 million in PAC contributions to members of Congress." The lobbying blitz was </w:t>
      </w:r>
      <w:r w:rsidRPr="007D56DD">
        <w:rPr>
          <w:sz w:val="16"/>
        </w:rPr>
        <w:t>described by one lawmaker, Rep. Frank Wolf (R-VA), as bordering on</w:t>
      </w:r>
      <w:r w:rsidRPr="007D56DD">
        <w:rPr>
          <w:rStyle w:val="StyleUnderline"/>
        </w:rPr>
        <w:t xml:space="preserve"> </w:t>
      </w:r>
      <w:r w:rsidRPr="007D56DD">
        <w:rPr>
          <w:rStyle w:val="Emphasis"/>
        </w:rPr>
        <w:t>a "feeding frenzy of lawyers</w:t>
      </w:r>
      <w:r w:rsidRPr="007D56DD">
        <w:rPr>
          <w:rStyle w:val="StyleUnderline"/>
        </w:rPr>
        <w:t>.</w:t>
      </w:r>
      <w:r w:rsidRPr="007D56DD">
        <w:rPr>
          <w:sz w:val="16"/>
        </w:rPr>
        <w:t xml:space="preserve">"3Â° Beginning in the winter of 1994, </w:t>
      </w:r>
      <w:r w:rsidRPr="007D56DD">
        <w:rPr>
          <w:rStyle w:val="Emphasis"/>
        </w:rPr>
        <w:t>lobbyists swarmed over Washington</w:t>
      </w:r>
      <w:r w:rsidRPr="007D56DD">
        <w:rPr>
          <w:rStyle w:val="StyleUnderline"/>
        </w:rPr>
        <w:t xml:space="preserve">. They conducted briefing sessions at the capitol and brought corporate executives to Capitol Hill to personally lobby lawmakers. They mobilized letter-writing campaigns. And they distributed studies that purported to show the high cost to the American economy of revoking most favored nation status for China." </w:t>
      </w:r>
    </w:p>
    <w:p w:rsidR="00F21C97" w:rsidRPr="008B3C74" w:rsidRDefault="00F21C97" w:rsidP="00F21C97">
      <w:pPr>
        <w:pStyle w:val="Heading4"/>
      </w:pPr>
      <w:r w:rsidRPr="008B3C74">
        <w:t>That controls Congressional opposition</w:t>
      </w:r>
    </w:p>
    <w:p w:rsidR="00F21C97" w:rsidRPr="008B3C74" w:rsidRDefault="00F21C97" w:rsidP="00F21C97">
      <w:pPr>
        <w:rPr>
          <w:rStyle w:val="Style13ptBold"/>
          <w:b w:val="0"/>
        </w:rPr>
      </w:pPr>
      <w:r w:rsidRPr="008B3C74">
        <w:rPr>
          <w:rStyle w:val="Style13ptBold"/>
        </w:rPr>
        <w:t>IHT 6</w:t>
      </w:r>
      <w:r w:rsidRPr="008B3C74">
        <w:rPr>
          <w:rStyle w:val="Style13ptBold"/>
          <w:b w:val="0"/>
        </w:rPr>
        <w:t xml:space="preserve"> </w:t>
      </w:r>
      <w:r w:rsidRPr="008B3C74">
        <w:rPr>
          <w:rStyle w:val="Style13ptBold"/>
          <w:b w:val="0"/>
          <w:sz w:val="16"/>
        </w:rPr>
        <w:t>(International Herald Tribune, 4/22, “China plays the lobbying game”, http://209.157.64.200/focus/f-news/1619671/posts)</w:t>
      </w:r>
    </w:p>
    <w:p w:rsidR="00F21C97" w:rsidRPr="007D56DD" w:rsidRDefault="00F21C97" w:rsidP="00F21C97">
      <w:pPr>
        <w:rPr>
          <w:sz w:val="16"/>
        </w:rPr>
      </w:pPr>
      <w:r w:rsidRPr="007D56DD">
        <w:rPr>
          <w:rStyle w:val="StyleUnderline"/>
        </w:rPr>
        <w:t>China</w:t>
      </w:r>
      <w:r w:rsidRPr="007D56DD">
        <w:rPr>
          <w:sz w:val="16"/>
        </w:rPr>
        <w:t xml:space="preserve">, which up to now has relied on U.S. presidents to keep Congress from derailing bilateral relations, </w:t>
      </w:r>
      <w:r w:rsidRPr="007D56DD">
        <w:rPr>
          <w:rStyle w:val="StyleUnderline"/>
        </w:rPr>
        <w:t>is turning to lobbyists to burnish its image with increasingly assertive lawmakers.</w:t>
      </w:r>
      <w:r w:rsidRPr="007D56DD">
        <w:rPr>
          <w:sz w:val="16"/>
        </w:rPr>
        <w:t xml:space="preserve"> </w:t>
      </w:r>
      <w:r w:rsidRPr="007D56DD">
        <w:rPr>
          <w:rStyle w:val="StyleUnderline"/>
        </w:rPr>
        <w:t>Employees of Patton Boggs, Washington's biggest lobbying firm by revenue, made at least 116 contacts with lawmakers or their aides on behalf of China in</w:t>
      </w:r>
      <w:r w:rsidRPr="007D56DD">
        <w:rPr>
          <w:sz w:val="16"/>
        </w:rPr>
        <w:t xml:space="preserve"> the last </w:t>
      </w:r>
      <w:r w:rsidRPr="007D56DD">
        <w:rPr>
          <w:rStyle w:val="StyleUnderline"/>
        </w:rPr>
        <w:t>half of 2005</w:t>
      </w:r>
      <w:r w:rsidRPr="007D56DD">
        <w:rPr>
          <w:sz w:val="16"/>
        </w:rPr>
        <w:t xml:space="preserve">, according to disclosures made to the Justice Department. </w:t>
      </w:r>
      <w:r w:rsidRPr="007D56DD">
        <w:rPr>
          <w:rStyle w:val="StyleUnderline"/>
        </w:rPr>
        <w:t>China's lobbying rose 74 percent</w:t>
      </w:r>
      <w:r w:rsidRPr="007D56DD">
        <w:rPr>
          <w:sz w:val="16"/>
        </w:rPr>
        <w:t xml:space="preserve"> from the year-earlier period; it spent just under $500,000 in the second half on lobbying, paying Patton Boggs $22,000 a month. </w:t>
      </w:r>
      <w:r w:rsidRPr="007D56DD">
        <w:rPr>
          <w:rStyle w:val="StyleUnderline"/>
        </w:rPr>
        <w:t>China is "becoming more knowledgeable about how all countries need to play the game in Washington</w:t>
      </w:r>
      <w:r w:rsidRPr="007D56DD">
        <w:rPr>
          <w:sz w:val="16"/>
        </w:rPr>
        <w:t>," said Kenneth Lieberthal, who oversaw China policy for the National Security Council under former President Bill Clinton. "</w:t>
      </w:r>
      <w:r w:rsidRPr="007D56DD">
        <w:rPr>
          <w:rStyle w:val="StyleUnderline"/>
        </w:rPr>
        <w:t>The Chinese are simply starting to hedge by working harder with Capitol Hill because the Hill has become a more active player</w:t>
      </w:r>
      <w:r w:rsidRPr="007D56DD">
        <w:rPr>
          <w:sz w:val="16"/>
        </w:rPr>
        <w:t>," said Lieberthal, who teaches political science at the University of Michigan in Ann Arbor.</w:t>
      </w:r>
    </w:p>
    <w:p w:rsidR="00F21C97" w:rsidRPr="008B3C74" w:rsidRDefault="00F21C97" w:rsidP="00F21C97">
      <w:pPr>
        <w:pStyle w:val="Heading4"/>
      </w:pPr>
      <w:r w:rsidRPr="008B3C74">
        <w:t>Patton Boggs is powerful in Congress</w:t>
      </w:r>
    </w:p>
    <w:p w:rsidR="00F21C97" w:rsidRPr="008B3C74" w:rsidRDefault="00F21C97" w:rsidP="00F21C97">
      <w:pPr>
        <w:rPr>
          <w:rStyle w:val="Style13ptBold"/>
          <w:b w:val="0"/>
        </w:rPr>
      </w:pPr>
      <w:r w:rsidRPr="008B3C74">
        <w:rPr>
          <w:rStyle w:val="Style13ptBold"/>
        </w:rPr>
        <w:t>Guevara 5</w:t>
      </w:r>
      <w:r w:rsidRPr="008B3C74">
        <w:rPr>
          <w:rStyle w:val="Style13ptBold"/>
          <w:b w:val="0"/>
        </w:rPr>
        <w:t xml:space="preserve"> </w:t>
      </w:r>
      <w:r w:rsidRPr="008B3C74">
        <w:rPr>
          <w:rStyle w:val="Style13ptBold"/>
          <w:b w:val="0"/>
          <w:sz w:val="20"/>
        </w:rPr>
        <w:t>(Marina Walker, fellow @ Center for Public Integrity, “China steps up its lobbying game”, https://www.publicintegrity.org/2005/09/13/6554/china-steps-its-lobbying-game)</w:t>
      </w:r>
    </w:p>
    <w:p w:rsidR="00F21C97" w:rsidRPr="007D56DD" w:rsidRDefault="00F21C97" w:rsidP="00F21C97">
      <w:pPr>
        <w:rPr>
          <w:sz w:val="16"/>
        </w:rPr>
      </w:pPr>
      <w:r w:rsidRPr="007D56DD">
        <w:rPr>
          <w:sz w:val="16"/>
        </w:rPr>
        <w:t xml:space="preserve">Patton Boggs, LLP. ($251,054.14) </w:t>
      </w:r>
      <w:r w:rsidRPr="007D56DD">
        <w:rPr>
          <w:rStyle w:val="StyleUnderline"/>
        </w:rPr>
        <w:t xml:space="preserve">Patton Boggs is </w:t>
      </w:r>
      <w:r w:rsidRPr="007D56DD">
        <w:rPr>
          <w:rStyle w:val="Emphasis"/>
        </w:rPr>
        <w:t>one of the most powerful lobbying firms in Washington</w:t>
      </w:r>
      <w:r w:rsidRPr="007D56DD">
        <w:rPr>
          <w:rStyle w:val="StyleUnderline"/>
        </w:rPr>
        <w:t>. It has lobbied Congress and U.S. Customs official</w:t>
      </w:r>
      <w:r w:rsidRPr="007D56DD">
        <w:rPr>
          <w:sz w:val="16"/>
        </w:rPr>
        <w:t xml:space="preserve">s on behalf of HKTDC on textile matters, </w:t>
      </w:r>
      <w:r w:rsidRPr="007D56DD">
        <w:rPr>
          <w:rStyle w:val="StyleUnderline"/>
        </w:rPr>
        <w:t>for which it collected a quarter-million dollars between</w:t>
      </w:r>
      <w:r w:rsidRPr="007D56DD">
        <w:rPr>
          <w:sz w:val="16"/>
        </w:rPr>
        <w:t xml:space="preserve"> July </w:t>
      </w:r>
      <w:r w:rsidRPr="007D56DD">
        <w:rPr>
          <w:rStyle w:val="StyleUnderline"/>
        </w:rPr>
        <w:t>2001 and</w:t>
      </w:r>
      <w:r w:rsidRPr="007D56DD">
        <w:rPr>
          <w:sz w:val="16"/>
        </w:rPr>
        <w:t xml:space="preserve"> June </w:t>
      </w:r>
      <w:r w:rsidRPr="007D56DD">
        <w:rPr>
          <w:rStyle w:val="StyleUnderline"/>
        </w:rPr>
        <w:t>2002</w:t>
      </w:r>
      <w:r w:rsidRPr="007D56DD">
        <w:rPr>
          <w:sz w:val="16"/>
        </w:rPr>
        <w:t>, records show.</w:t>
      </w:r>
    </w:p>
    <w:p w:rsidR="00F21C97" w:rsidRPr="008B3C74" w:rsidRDefault="00F21C97" w:rsidP="00F21C97">
      <w:pPr>
        <w:pStyle w:val="Heading4"/>
      </w:pPr>
      <w:r w:rsidRPr="008B3C74">
        <w:t>They’ll lobby for engagement</w:t>
      </w:r>
    </w:p>
    <w:p w:rsidR="00F21C97" w:rsidRPr="008B3C74" w:rsidRDefault="00F21C97" w:rsidP="00F21C97">
      <w:pPr>
        <w:rPr>
          <w:rStyle w:val="Style13ptBold"/>
          <w:b w:val="0"/>
        </w:rPr>
      </w:pPr>
      <w:r w:rsidRPr="008B3C74">
        <w:rPr>
          <w:rStyle w:val="Style13ptBold"/>
        </w:rPr>
        <w:t>Guevara 5</w:t>
      </w:r>
      <w:r w:rsidRPr="008B3C74">
        <w:rPr>
          <w:rStyle w:val="Style13ptBold"/>
          <w:b w:val="0"/>
        </w:rPr>
        <w:t xml:space="preserve"> </w:t>
      </w:r>
      <w:r w:rsidRPr="008B3C74">
        <w:rPr>
          <w:rStyle w:val="Style13ptBold"/>
          <w:b w:val="0"/>
          <w:sz w:val="20"/>
        </w:rPr>
        <w:t>(Marina Walker, fellow @ Center for Public Integrity, “China steps up its lobbying game”, https://www.publicintegrity.org/2005/09/13/6554/china-steps-its-lobbying-game)</w:t>
      </w:r>
    </w:p>
    <w:p w:rsidR="00F21C97" w:rsidRPr="007D56DD" w:rsidRDefault="00F21C97" w:rsidP="00F21C97">
      <w:pPr>
        <w:rPr>
          <w:rStyle w:val="StyleUnderline"/>
        </w:rPr>
      </w:pPr>
      <w:r w:rsidRPr="007D56DD">
        <w:rPr>
          <w:sz w:val="16"/>
        </w:rPr>
        <w:t xml:space="preserve">To take their message to Capitol Hill, state capitals, the media and the U.S. public, </w:t>
      </w:r>
      <w:r w:rsidRPr="007D56DD">
        <w:rPr>
          <w:rStyle w:val="StyleUnderline"/>
        </w:rPr>
        <w:t xml:space="preserve">Chinese clients have hired some of </w:t>
      </w:r>
      <w:r w:rsidRPr="007D56DD">
        <w:rPr>
          <w:rStyle w:val="Emphasis"/>
        </w:rPr>
        <w:t>the most prominent and well-connected lobbying shops,</w:t>
      </w:r>
      <w:r w:rsidRPr="007D56DD">
        <w:rPr>
          <w:rStyle w:val="StyleUnderline"/>
        </w:rPr>
        <w:t xml:space="preserve"> public relations specialists and law firms in Washington, including Patton Boggs, </w:t>
      </w:r>
      <w:r w:rsidRPr="007D56DD">
        <w:rPr>
          <w:sz w:val="16"/>
        </w:rPr>
        <w:t xml:space="preserve">Hogan &amp; Hartson, and Wexler and Walker Public Policy Associates. </w:t>
      </w:r>
      <w:r w:rsidRPr="007D56DD">
        <w:rPr>
          <w:rStyle w:val="StyleUnderline"/>
        </w:rPr>
        <w:t>The contracts cover services that range in scope from a one-shot effort at arranging a meeting between China's U.S. ambassador</w:t>
      </w:r>
      <w:r w:rsidRPr="007D56DD">
        <w:rPr>
          <w:sz w:val="16"/>
        </w:rPr>
        <w:t xml:space="preserve"> and a </w:t>
      </w:r>
      <w:r w:rsidRPr="007D56DD">
        <w:rPr>
          <w:sz w:val="16"/>
        </w:rPr>
        <w:lastRenderedPageBreak/>
        <w:t xml:space="preserve">senator to discuss a Taiwan-related security bill </w:t>
      </w:r>
      <w:r w:rsidRPr="007D56DD">
        <w:rPr>
          <w:rStyle w:val="StyleUnderline"/>
        </w:rPr>
        <w:t>to decades-long assignments to persuade legislators on trade, tariffs and human rights issues affecting China. "</w:t>
      </w:r>
      <w:r w:rsidRPr="007D56DD">
        <w:rPr>
          <w:rStyle w:val="Emphasis"/>
        </w:rPr>
        <w:t>China is expanding its influence and network on a daily basis</w:t>
      </w:r>
      <w:r w:rsidRPr="007D56DD">
        <w:rPr>
          <w:rStyle w:val="StyleUnderline"/>
        </w:rPr>
        <w:t>,"</w:t>
      </w:r>
      <w:r w:rsidRPr="007D56DD">
        <w:rPr>
          <w:sz w:val="16"/>
        </w:rPr>
        <w:t xml:space="preserve"> said Michael R. Wessel, a member of the U.S.-China Economic and Security Review Commission, a bipartisan body appointed by Congress to investigate and monitor the national security implications of the countries' relationship. "</w:t>
      </w:r>
      <w:r w:rsidRPr="007D56DD">
        <w:rPr>
          <w:rStyle w:val="StyleUnderline"/>
        </w:rPr>
        <w:t>Their attempt to influence Congress is direct, indirect and covert."</w:t>
      </w:r>
    </w:p>
    <w:p w:rsidR="00F21C97" w:rsidRPr="008B3C74" w:rsidRDefault="00DF7853" w:rsidP="00F21C97">
      <w:pPr>
        <w:pStyle w:val="Heading3"/>
      </w:pPr>
      <w:r>
        <w:lastRenderedPageBreak/>
        <w:t>Link Turn –</w:t>
      </w:r>
      <w:r w:rsidR="00F21C97" w:rsidRPr="008B3C74">
        <w:t xml:space="preserve"> Businesses</w:t>
      </w:r>
    </w:p>
    <w:p w:rsidR="00F21C97" w:rsidRPr="008B3C74" w:rsidRDefault="00F21C97" w:rsidP="00F21C97">
      <w:pPr>
        <w:pStyle w:val="Heading4"/>
        <w:rPr>
          <w:b w:val="0"/>
        </w:rPr>
      </w:pPr>
      <w:r w:rsidRPr="008B3C74">
        <w:t>Business lobbies support the plan</w:t>
      </w:r>
    </w:p>
    <w:p w:rsidR="00F21C97" w:rsidRPr="008B3C74" w:rsidRDefault="00F21C97" w:rsidP="00F21C97">
      <w:pPr>
        <w:rPr>
          <w:rStyle w:val="Style13ptBold"/>
          <w:b w:val="0"/>
        </w:rPr>
      </w:pPr>
      <w:r w:rsidRPr="008B3C74">
        <w:rPr>
          <w:rStyle w:val="Style13ptBold"/>
        </w:rPr>
        <w:t>Chen 13</w:t>
      </w:r>
      <w:r w:rsidRPr="008B3C74">
        <w:rPr>
          <w:rStyle w:val="Style13ptBold"/>
          <w:b w:val="0"/>
        </w:rPr>
        <w:t xml:space="preserve"> </w:t>
      </w:r>
      <w:r w:rsidRPr="008B3C74">
        <w:rPr>
          <w:rStyle w:val="Style13ptBold"/>
          <w:b w:val="0"/>
          <w:sz w:val="20"/>
        </w:rPr>
        <w:t>(Dongxiao, fellow @ China Inst of Int’l Studies, “Sino-US Relations and the US Economic and Political Variables”, http://www.ciis.org.cn/english/2013-12/06/content_6518103.htm)</w:t>
      </w:r>
    </w:p>
    <w:p w:rsidR="00F21C97" w:rsidRPr="007D56DD" w:rsidRDefault="00F21C97" w:rsidP="00F21C97">
      <w:pPr>
        <w:rPr>
          <w:rStyle w:val="StyleUnderline"/>
        </w:rPr>
      </w:pPr>
      <w:r w:rsidRPr="007D56DD">
        <w:rPr>
          <w:rStyle w:val="StyleUnderline"/>
        </w:rPr>
        <w:t xml:space="preserve">As for </w:t>
      </w:r>
      <w:r w:rsidRPr="007D56DD">
        <w:rPr>
          <w:sz w:val="16"/>
        </w:rPr>
        <w:t>the views of</w:t>
      </w:r>
      <w:r w:rsidRPr="007D56DD">
        <w:rPr>
          <w:rStyle w:val="StyleUnderline"/>
        </w:rPr>
        <w:t xml:space="preserve"> the American business community, the country’s elite holds a mostly positive view of China.</w:t>
      </w:r>
      <w:r w:rsidRPr="007D56DD">
        <w:rPr>
          <w:sz w:val="16"/>
        </w:rPr>
        <w:t xml:space="preserve"> A 2012 poll by the Community of 100 on China-US attitudes towards one another shows that up to </w:t>
      </w:r>
      <w:r w:rsidRPr="007D56DD">
        <w:rPr>
          <w:rStyle w:val="StyleUnderline"/>
        </w:rPr>
        <w:t>72 percent of business leaders have a favorable view of China</w:t>
      </w:r>
      <w:r w:rsidRPr="007D56DD">
        <w:rPr>
          <w:sz w:val="16"/>
        </w:rPr>
        <w:t xml:space="preserve">, while only 55 percent of the general public felt the same way, with 62 percent of opinion leaders and 42 percent of decision-makers also holding a favorable view. </w:t>
      </w:r>
      <w:r w:rsidRPr="007D56DD">
        <w:rPr>
          <w:rStyle w:val="StyleUnderline"/>
        </w:rPr>
        <w:t>Business leaders having favorable views of China has increased by 18 percent compared to five years ago</w:t>
      </w:r>
      <w:r w:rsidRPr="007D56DD">
        <w:rPr>
          <w:sz w:val="16"/>
        </w:rPr>
        <w:t xml:space="preserve">, the highest increase among segments of the population that were surveyed.[13] On the question of China’s future role in the global economy, business elites that were interviewed think that China will most probably play three major roles: the world’s largest consumer market (71 percent), the world’s largest exporter (70 percent) and the key target region for outsourcing in the manufacturing industry (55 percent). Among these areas, those who think China will become the largest consumer market have increased by 19 percent when compared with five years ago.[14] </w:t>
      </w:r>
      <w:r w:rsidRPr="007D56DD">
        <w:rPr>
          <w:rStyle w:val="StyleUnderline"/>
        </w:rPr>
        <w:t>American businessmen regard China as the investment and export market with the most potential,</w:t>
      </w:r>
      <w:r w:rsidRPr="007D56DD">
        <w:rPr>
          <w:sz w:val="16"/>
        </w:rPr>
        <w:t xml:space="preserve"> but at the same time they view it as a strong competitor for American enterprises. A tracking survey made by the US-China Business Council (USCBC) on American enterprises in China shows that under a fragile and unstable global recovery, </w:t>
      </w:r>
      <w:r w:rsidRPr="007D56DD">
        <w:rPr>
          <w:rStyle w:val="StyleUnderline"/>
        </w:rPr>
        <w:t>the steady growth of the Chinese market is very attractive to American companies.</w:t>
      </w:r>
      <w:r w:rsidRPr="007D56DD">
        <w:rPr>
          <w:sz w:val="16"/>
        </w:rPr>
        <w:t xml:space="preserve"> According to the “2012 China Business Environment Survey” released by the USCBC, among 240 American companies investing in China, nearly 90 percent of them turned profits in 2011. This was the highest percentage recorded by the USCBC’s surveys over the past seven years. Of these, </w:t>
      </w:r>
      <w:r w:rsidRPr="007D56DD">
        <w:rPr>
          <w:rStyle w:val="StyleUnderline"/>
        </w:rPr>
        <w:t>75 percent of the enterprises were optimistic about next year’s earnings, while another 75 percent said that their profitability in China was better than or equivalent to other global markets</w:t>
      </w:r>
      <w:r w:rsidRPr="007D56DD">
        <w:rPr>
          <w:sz w:val="16"/>
        </w:rPr>
        <w:t xml:space="preserve">. Lastly, </w:t>
      </w:r>
      <w:r w:rsidRPr="007D56DD">
        <w:rPr>
          <w:rStyle w:val="StyleUnderline"/>
        </w:rPr>
        <w:t>two-thirds said they would continue to invest more during the next year in China.</w:t>
      </w:r>
      <w:r w:rsidRPr="007D56DD">
        <w:rPr>
          <w:sz w:val="16"/>
        </w:rPr>
        <w:t xml:space="preserve">[15] Despite the fact that current Chinese economic growth is changing speed, </w:t>
      </w:r>
      <w:r w:rsidRPr="007D56DD">
        <w:rPr>
          <w:rStyle w:val="StyleUnderline"/>
        </w:rPr>
        <w:t>the vast majority of American firms investing in China</w:t>
      </w:r>
      <w:r w:rsidRPr="007D56DD">
        <w:rPr>
          <w:sz w:val="16"/>
        </w:rPr>
        <w:t xml:space="preserve">, especially large firms, </w:t>
      </w:r>
      <w:r w:rsidRPr="007D56DD">
        <w:rPr>
          <w:rStyle w:val="StyleUnderline"/>
        </w:rPr>
        <w:t>still view China as an “important emerging market for a long time to come”.</w:t>
      </w:r>
      <w:r w:rsidRPr="007D56DD">
        <w:rPr>
          <w:sz w:val="16"/>
        </w:rPr>
        <w:t xml:space="preserve">[16] In addition, </w:t>
      </w:r>
      <w:r w:rsidRPr="007D56DD">
        <w:rPr>
          <w:rStyle w:val="StyleUnderline"/>
        </w:rPr>
        <w:t>the attractiveness of the Chinese market to American firms is reflected in the increase of United States exports to China.</w:t>
      </w:r>
    </w:p>
    <w:p w:rsidR="00F21C97" w:rsidRPr="008B3C74" w:rsidRDefault="00F21C97" w:rsidP="00F21C97">
      <w:pPr>
        <w:pStyle w:val="Heading4"/>
      </w:pPr>
      <w:r w:rsidRPr="008B3C74">
        <w:t>These lobbies control the agenda</w:t>
      </w:r>
    </w:p>
    <w:p w:rsidR="00F21C97" w:rsidRPr="008B3C74" w:rsidRDefault="00F21C97" w:rsidP="00F21C97">
      <w:pPr>
        <w:rPr>
          <w:rStyle w:val="Style13ptBold"/>
          <w:b w:val="0"/>
        </w:rPr>
      </w:pPr>
      <w:r w:rsidRPr="008B3C74">
        <w:rPr>
          <w:rStyle w:val="Style13ptBold"/>
        </w:rPr>
        <w:t>Fang 15</w:t>
      </w:r>
      <w:r w:rsidRPr="008B3C74">
        <w:rPr>
          <w:rStyle w:val="Style13ptBold"/>
          <w:b w:val="0"/>
        </w:rPr>
        <w:t xml:space="preserve"> </w:t>
      </w:r>
      <w:r w:rsidRPr="008B3C74">
        <w:rPr>
          <w:rStyle w:val="Style13ptBold"/>
          <w:b w:val="0"/>
          <w:sz w:val="18"/>
        </w:rPr>
        <w:t>(Lee, staff @ The Nation, “﻿With These Hires, Congress Becomes Even More Like a Corporation”, http://www.thenation.com/article/these-hires-congress-becomes-even-more-corporation/)</w:t>
      </w:r>
    </w:p>
    <w:p w:rsidR="00F21C97" w:rsidRPr="007D56DD" w:rsidRDefault="00F21C97" w:rsidP="00F21C97">
      <w:pPr>
        <w:rPr>
          <w:sz w:val="16"/>
        </w:rPr>
      </w:pPr>
      <w:r w:rsidRPr="007D56DD">
        <w:rPr>
          <w:sz w:val="16"/>
        </w:rPr>
        <w:t>﻿</w:t>
      </w:r>
      <w:r w:rsidRPr="007D56DD">
        <w:rPr>
          <w:sz w:val="16"/>
          <w:szCs w:val="16"/>
        </w:rPr>
        <w:t xml:space="preserve">While all eyes were on the changing of the guard in Congress </w:t>
      </w:r>
      <w:r w:rsidRPr="008B3C74">
        <w:rPr>
          <w:rStyle w:val="StyleUnderline"/>
        </w:rPr>
        <w:t>as Republicans seized control of the US Senate</w:t>
      </w:r>
      <w:r w:rsidRPr="007D56DD">
        <w:rPr>
          <w:sz w:val="16"/>
        </w:rPr>
        <w:t xml:space="preserve"> in January, there was an equally profound change taking place among Capitol Hill staff, as many </w:t>
      </w:r>
      <w:r w:rsidRPr="008B3C74">
        <w:rPr>
          <w:rStyle w:val="StyleUnderline"/>
        </w:rPr>
        <w:t>GOP lawmakers handed over the keys to corporate lobbyists</w:t>
      </w:r>
      <w:r w:rsidRPr="007D56DD">
        <w:rPr>
          <w:sz w:val="16"/>
        </w:rPr>
        <w:t xml:space="preserve"> like Leftwich. “</w:t>
      </w:r>
      <w:r w:rsidRPr="008B3C74">
        <w:rPr>
          <w:rStyle w:val="StyleUnderline"/>
        </w:rPr>
        <w:t>We’ve seen a dramatic uptick in K Street moving into congressional staff positions</w:t>
      </w:r>
      <w:r w:rsidRPr="007D56DD">
        <w:rPr>
          <w:sz w:val="16"/>
        </w:rPr>
        <w:t xml:space="preserve"> since the Citizens United decision,” says Craig Holman, Public Citizen’s expert on lobbying and ethics. House Speaker John </w:t>
      </w:r>
      <w:r w:rsidRPr="008B3C74">
        <w:rPr>
          <w:rStyle w:val="StyleUnderline"/>
        </w:rPr>
        <w:t>Boehner</w:t>
      </w:r>
      <w:r w:rsidRPr="007D56DD">
        <w:rPr>
          <w:sz w:val="16"/>
        </w:rPr>
        <w:t xml:space="preserve">, he notes, </w:t>
      </w:r>
      <w:r w:rsidRPr="008B3C74">
        <w:rPr>
          <w:rStyle w:val="StyleUnderline"/>
        </w:rPr>
        <w:t>has “encouraged new members to employ lobbyists on their personal and committee staff</w:t>
      </w:r>
      <w:r w:rsidRPr="007D56DD">
        <w:rPr>
          <w:sz w:val="16"/>
        </w:rPr>
        <w:t xml:space="preserve">.” </w:t>
      </w:r>
      <w:r w:rsidRPr="008B3C74">
        <w:rPr>
          <w:rStyle w:val="StyleUnderline"/>
        </w:rPr>
        <w:t>On almost any big issue coming up for debate during the final two years of the Obama administration—surveillance, trade</w:t>
      </w:r>
      <w:r w:rsidRPr="007D56DD">
        <w:rPr>
          <w:sz w:val="16"/>
        </w:rPr>
        <w:t xml:space="preserve">, healthcare, entitlements, tax reform, </w:t>
      </w:r>
      <w:r w:rsidRPr="008B3C74">
        <w:rPr>
          <w:rStyle w:val="StyleUnderline"/>
        </w:rPr>
        <w:t>climate change—corporate lobbyists will now be attempting to influence their</w:t>
      </w:r>
      <w:r w:rsidRPr="007D56DD">
        <w:rPr>
          <w:sz w:val="16"/>
        </w:rPr>
        <w:t xml:space="preserve"> own former </w:t>
      </w:r>
      <w:r w:rsidRPr="008B3C74">
        <w:rPr>
          <w:rStyle w:val="StyleUnderline"/>
        </w:rPr>
        <w:t>colleagues,</w:t>
      </w:r>
      <w:r w:rsidRPr="007D56DD">
        <w:rPr>
          <w:sz w:val="16"/>
        </w:rPr>
        <w:t xml:space="preserve"> whose salaries are now covered by US taxpayers. The new staff director of the House Intelligence Committee, Jeff Shockey, comes to the Hill after working as a lobbyist for many of the country’s leading intelligence-agency contractors, including General Dynamics, Boeing and, just last year, Academi, the firm formerly known as Blackwater. </w:t>
      </w:r>
      <w:r w:rsidRPr="008B3C74">
        <w:rPr>
          <w:rStyle w:val="StyleUnderline"/>
        </w:rPr>
        <w:t>The House Oversight Committee, a key investigative body, will now have a staff director</w:t>
      </w:r>
      <w:r w:rsidRPr="007D56DD">
        <w:rPr>
          <w:sz w:val="16"/>
        </w:rPr>
        <w:t xml:space="preserve"> named Sean </w:t>
      </w:r>
      <w:r w:rsidRPr="008B3C74">
        <w:rPr>
          <w:rStyle w:val="StyleUnderline"/>
        </w:rPr>
        <w:t>McLaughlin, a former corporate lobbyist</w:t>
      </w:r>
      <w:r w:rsidRPr="007D56DD">
        <w:rPr>
          <w:sz w:val="16"/>
        </w:rPr>
        <w:t xml:space="preserve"> who spent the past three years as a principal at the Podesta Group. Tom Chapman, who earned compensation worth $1,531,453 in 2014 as vice president of government affairs for US Airways, will now earn considerably less as part of the counsel staff for the Senate Aviation Subcommittee, which oversees his former employer. And as Congress takes up tax reform, one of the latest hires to the Joint Committee on Taxation is Ben Gross, who spent more than a decade as international tax director for PricewaterhouseCoopers, a firm that specializes in helping corporations avoid American taxes. </w:t>
      </w:r>
      <w:r w:rsidRPr="008B3C74">
        <w:rPr>
          <w:rStyle w:val="StyleUnderline"/>
        </w:rPr>
        <w:t xml:space="preserve">Lobbyists have been hired to help </w:t>
      </w:r>
      <w:r w:rsidRPr="008B3C74">
        <w:rPr>
          <w:rStyle w:val="StyleUnderline"/>
        </w:rPr>
        <w:lastRenderedPageBreak/>
        <w:t xml:space="preserve">the offices of the </w:t>
      </w:r>
      <w:r w:rsidRPr="007D56DD">
        <w:rPr>
          <w:sz w:val="16"/>
        </w:rPr>
        <w:t>most controversial addition to the</w:t>
      </w:r>
      <w:r w:rsidRPr="008B3C74">
        <w:rPr>
          <w:rStyle w:val="StyleUnderline"/>
          <w:sz w:val="16"/>
        </w:rPr>
        <w:t xml:space="preserve"> </w:t>
      </w:r>
      <w:r w:rsidRPr="008B3C74">
        <w:rPr>
          <w:rStyle w:val="StyleUnderline"/>
        </w:rPr>
        <w:t>GOP leadership team</w:t>
      </w:r>
      <w:r w:rsidRPr="007D56DD">
        <w:rPr>
          <w:sz w:val="16"/>
        </w:rPr>
        <w:t xml:space="preserve">, Louisiana Representative Steve </w:t>
      </w:r>
      <w:r w:rsidRPr="008B3C74">
        <w:rPr>
          <w:rStyle w:val="StyleUnderline"/>
        </w:rPr>
        <w:t>Scalise</w:t>
      </w:r>
      <w:r w:rsidRPr="007D56DD">
        <w:rPr>
          <w:sz w:val="16"/>
        </w:rPr>
        <w:t xml:space="preserve">, now </w:t>
      </w:r>
      <w:r w:rsidRPr="008B3C74">
        <w:rPr>
          <w:rStyle w:val="StyleUnderline"/>
        </w:rPr>
        <w:t>House majority whip</w:t>
      </w:r>
      <w:r w:rsidRPr="007D56DD">
        <w:rPr>
          <w:sz w:val="16"/>
        </w:rPr>
        <w:t xml:space="preserve">. Scalise came under fire in December following the revelation that as a state lawmaker, over a decade ago, he had addressed a white supremacist organization founded by former Klansman David Duke. But Scalise’s return to Capitol Hill in January was hardly dampened by the scandal. In a party at the posh Capitol Hill Club, a private meeting ground for Republicans that has been sued by its employees for alleged racial discrimination, nearly 300 lobbyists cheered the embattled lawmaker as he laid out his agenda for the coming session, according to Politico. Scalise was flanked by one of his newest staffers, Bill Hughes, formerly a lobbyist for the Retail Industry Leaders Association, a powerful trade group that has pressured lawmakers to drop efforts to raise the minimum wage. And why not celebrate? </w:t>
      </w:r>
      <w:r w:rsidRPr="008B3C74">
        <w:rPr>
          <w:rStyle w:val="StyleUnderline"/>
        </w:rPr>
        <w:t>Scalise is beloved by Washington’s army of influence-peddlers for his loyalty to the Beltway’s lobbyist elite</w:t>
      </w:r>
      <w:r w:rsidRPr="007D56DD">
        <w:rPr>
          <w:sz w:val="16"/>
        </w:rPr>
        <w:t>. In his previous position as chair of the Republican Study Committee, Scalise welcomed the “K Street community” at special business-outreach events attended by representatives of such major firms as Halliburton, MasterCard, General Dynamics and Northrop Grumman. The news that Scalise would move up the leadership ladder was celebrated by Koch Industries lobbyists, who threw a tony wine-tasting party featuring “pinots from Oregon and the central coast of California.” Soon after ascending to his new post, Scalise shocked many by having a registered lobbyist, John Feehery, sit in as applicants interviewed for jobs</w:t>
      </w:r>
      <w:r w:rsidRPr="008B3C74">
        <w:rPr>
          <w:rStyle w:val="StyleUnderline"/>
        </w:rPr>
        <w:t>. It is not just veteran politicians who are leaning on lobbyists</w:t>
      </w:r>
      <w:r w:rsidRPr="007D56DD">
        <w:rPr>
          <w:sz w:val="16"/>
        </w:rPr>
        <w:t xml:space="preserve">. Newly elected Senator Joni Ernst of Iowa, who delivered the GOP’s response to Obama’s State of the Union address, tapped Lisa Goeas, a senior official with the National Federation of Independent Business, as her chief of staff. </w:t>
      </w:r>
      <w:r w:rsidRPr="008B3C74">
        <w:rPr>
          <w:rStyle w:val="StyleUnderline"/>
        </w:rPr>
        <w:t>Democrats</w:t>
      </w:r>
      <w:r w:rsidRPr="007D56DD">
        <w:rPr>
          <w:sz w:val="16"/>
        </w:rPr>
        <w:t>, too—to a lesser degree—</w:t>
      </w:r>
      <w:r w:rsidRPr="008B3C74">
        <w:rPr>
          <w:rStyle w:val="StyleUnderline"/>
        </w:rPr>
        <w:t>have been recruiting on K Street</w:t>
      </w:r>
      <w:r w:rsidRPr="007D56DD">
        <w:rPr>
          <w:sz w:val="16"/>
        </w:rPr>
        <w:t xml:space="preserve">. Take West Virginia Senator Joe Manchin, a Democrat who is expected to join a largely Republican effort to curtail new Environmental Protection Agency regulations on carbon emissions from coal-fired power plants. He just hired a new senior policy adviser for energy, John O’Donnell, who arrived at the job from working as a top lobbyist for Xcel Energy, a large utility company with thirteen coal power plants. On Xcel’s behalf, O’Donnell had lobbied to weaken EPA regulations in the last Congress. </w:t>
      </w:r>
      <w:r w:rsidRPr="008B3C74">
        <w:rPr>
          <w:rStyle w:val="StyleUnderline"/>
        </w:rPr>
        <w:t>Some K Street firms have sent multiple lobbyists through the revolving door</w:t>
      </w:r>
      <w:r w:rsidRPr="007D56DD">
        <w:rPr>
          <w:sz w:val="16"/>
        </w:rPr>
        <w:t xml:space="preserve">. The new deputy staff director of the Senate Energy Committee, Colin Hayes, is a former vice president of McBee Strategic Consulting—as is Angela Becker-Dippman, just hired as staff director for committee Democrats. Becker-Dippman once represented such firms as Tesla Motors, while Hayes had lobbied for the National Mining Association and Duke Energy. </w:t>
      </w:r>
      <w:r w:rsidRPr="008B3C74">
        <w:rPr>
          <w:rStyle w:val="StyleUnderline"/>
        </w:rPr>
        <w:t xml:space="preserve">It’s hard to overestimate the influence these former lobbyists could have over lawmaking </w:t>
      </w:r>
      <w:r w:rsidRPr="007D56DD">
        <w:rPr>
          <w:sz w:val="16"/>
        </w:rPr>
        <w:t xml:space="preserve">during Obama’s final years in office. </w:t>
      </w:r>
      <w:r w:rsidRPr="008B3C74">
        <w:rPr>
          <w:rStyle w:val="StyleUnderline"/>
        </w:rPr>
        <w:t>Congressional staffers enjoy an outsize amount of power on Capitol Hill, doing the actual work of meeting with interest groups, helping to schedule hearings, writing lawmaker remarks—and writing legislation</w:t>
      </w:r>
      <w:r w:rsidRPr="007D56DD">
        <w:rPr>
          <w:sz w:val="16"/>
        </w:rPr>
        <w:t>. Yet they often escape public scrutiny.</w:t>
      </w:r>
    </w:p>
    <w:p w:rsidR="00F21C97" w:rsidRPr="008B3C74" w:rsidRDefault="00F21C97" w:rsidP="00F21C97">
      <w:pPr>
        <w:pStyle w:val="Heading4"/>
      </w:pPr>
      <w:r w:rsidRPr="008B3C74">
        <w:t>Their support is decisive</w:t>
      </w:r>
    </w:p>
    <w:p w:rsidR="00F21C97" w:rsidRPr="008B3C74" w:rsidRDefault="00F21C97" w:rsidP="00F21C97">
      <w:pPr>
        <w:rPr>
          <w:rStyle w:val="Style13ptBold"/>
          <w:b w:val="0"/>
        </w:rPr>
      </w:pPr>
      <w:r w:rsidRPr="008B3C74">
        <w:rPr>
          <w:rStyle w:val="Style13ptBold"/>
        </w:rPr>
        <w:t>Hrebenar &amp; Thomas 12</w:t>
      </w:r>
      <w:r w:rsidRPr="008B3C74">
        <w:rPr>
          <w:rStyle w:val="Style13ptBold"/>
          <w:b w:val="0"/>
        </w:rPr>
        <w:t xml:space="preserve"> </w:t>
      </w:r>
      <w:r w:rsidRPr="008B3C74">
        <w:rPr>
          <w:rStyle w:val="Style13ptBold"/>
          <w:b w:val="0"/>
          <w:sz w:val="14"/>
        </w:rPr>
        <w:t xml:space="preserve">(Ronald, Ass Pf Hinckley Institute of Politics, U of Utah,  &amp; Clive, “The Rise and Fall of the China Lobby in the United States”, in A. J. Cigler and B. A. Loomis (eds) </w:t>
      </w:r>
      <w:r w:rsidRPr="008B3C74">
        <w:rPr>
          <w:rStyle w:val="Style13ptBold"/>
          <w:b w:val="0"/>
          <w:i/>
          <w:sz w:val="14"/>
        </w:rPr>
        <w:t>Interest Group Politics</w:t>
      </w:r>
      <w:r w:rsidRPr="008B3C74">
        <w:rPr>
          <w:rStyle w:val="Style13ptBold"/>
          <w:b w:val="0"/>
          <w:sz w:val="14"/>
        </w:rPr>
        <w:t>, http://cf.linnbenton.edu/artcom/social_science/clarkd/upload/China%20Lobby.pdf)</w:t>
      </w:r>
    </w:p>
    <w:p w:rsidR="00F21C97" w:rsidRPr="007D56DD" w:rsidRDefault="00F21C97" w:rsidP="00F21C97">
      <w:pPr>
        <w:rPr>
          <w:rStyle w:val="Emphasis"/>
        </w:rPr>
      </w:pPr>
      <w:r w:rsidRPr="007D56DD">
        <w:rPr>
          <w:sz w:val="16"/>
        </w:rPr>
        <w:t xml:space="preserve">Clearly, </w:t>
      </w:r>
      <w:r w:rsidRPr="007D56DD">
        <w:rPr>
          <w:rStyle w:val="StyleUnderline"/>
        </w:rPr>
        <w:t>the PRC's lobby in Washington D.C., has come a long way</w:t>
      </w:r>
      <w:r w:rsidRPr="007D56DD">
        <w:rPr>
          <w:sz w:val="16"/>
        </w:rPr>
        <w:t xml:space="preserve"> from its starting days in the early 1970s. But has it reached the heights of lobbying influence long reserved for the Israel and Cuba lobbies? Not yet, because according to the Congressional Research Service, China is not one of the top ten countries lobbying in Washington." Eric Uslaner has written a chapter on foreign lobbies for several editions of this book and has never listed the PRC lobby as one of the most influential." In one respect, </w:t>
      </w:r>
      <w:r w:rsidRPr="007D56DD">
        <w:rPr>
          <w:rStyle w:val="StyleUnderline"/>
        </w:rPr>
        <w:t xml:space="preserve">the New China Lobby has been lucky in its opponents. The general anti-Chinese lobby on the business and trade issue battles has been composed of anti-communist groups, religious groups who engage in foreign policy issues, the AF L-CIO, and human rights groups. With corporate America largely on the Chinese side, the lobbying battles, while interesting, have been somewhat </w:t>
      </w:r>
      <w:r w:rsidRPr="007D56DD">
        <w:rPr>
          <w:rStyle w:val="Emphasis"/>
        </w:rPr>
        <w:t>one-sided,</w:t>
      </w:r>
      <w:r w:rsidRPr="007D56DD">
        <w:rPr>
          <w:rStyle w:val="StyleUnderline"/>
        </w:rPr>
        <w:t xml:space="preserve"> wit</w:t>
      </w:r>
      <w:r w:rsidR="007D56DD">
        <w:rPr>
          <w:rStyle w:val="StyleUnderline"/>
        </w:rPr>
        <w:t xml:space="preserve">h </w:t>
      </w:r>
      <w:r w:rsidR="007D56DD" w:rsidRPr="007D56DD">
        <w:rPr>
          <w:rStyle w:val="Emphasis"/>
        </w:rPr>
        <w:t>China winning all the recent f</w:t>
      </w:r>
      <w:r w:rsidRPr="007D56DD">
        <w:rPr>
          <w:rStyle w:val="Emphasis"/>
        </w:rPr>
        <w:t>ights.</w:t>
      </w:r>
    </w:p>
    <w:p w:rsidR="00F21C97" w:rsidRPr="008B3C74" w:rsidRDefault="00F21C97" w:rsidP="00F21C97">
      <w:pPr>
        <w:pStyle w:val="Heading4"/>
      </w:pPr>
      <w:r w:rsidRPr="008B3C74">
        <w:t>Corporate heavyweights will silence detractors</w:t>
      </w:r>
    </w:p>
    <w:p w:rsidR="00F21C97" w:rsidRPr="008B3C74" w:rsidRDefault="00F21C97" w:rsidP="00F21C97">
      <w:pPr>
        <w:rPr>
          <w:rStyle w:val="Style13ptBold"/>
          <w:b w:val="0"/>
        </w:rPr>
      </w:pPr>
      <w:r w:rsidRPr="008B3C74">
        <w:rPr>
          <w:rStyle w:val="Style13ptBold"/>
        </w:rPr>
        <w:t>Hrebenar &amp; Thomas 12</w:t>
      </w:r>
      <w:r w:rsidRPr="008B3C74">
        <w:rPr>
          <w:rStyle w:val="Style13ptBold"/>
          <w:b w:val="0"/>
        </w:rPr>
        <w:t xml:space="preserve"> </w:t>
      </w:r>
      <w:r w:rsidRPr="008B3C74">
        <w:rPr>
          <w:rStyle w:val="Style13ptBold"/>
          <w:b w:val="0"/>
          <w:sz w:val="14"/>
        </w:rPr>
        <w:t xml:space="preserve">(Ronald, Ass Pf Hinckley Institute of Politics, U of Utah,  &amp; Clive, “The Rise and Fall of the China Lobby in the United States”, in A. J. Cigler and B. A. Loomis (eds) </w:t>
      </w:r>
      <w:r w:rsidRPr="008B3C74">
        <w:rPr>
          <w:rStyle w:val="Style13ptBold"/>
          <w:b w:val="0"/>
          <w:i/>
          <w:sz w:val="14"/>
        </w:rPr>
        <w:t>Interest Group Politics</w:t>
      </w:r>
      <w:r w:rsidRPr="008B3C74">
        <w:rPr>
          <w:rStyle w:val="Style13ptBold"/>
          <w:b w:val="0"/>
          <w:sz w:val="14"/>
        </w:rPr>
        <w:t>, http://cf.linnbenton.edu/artcom/social_science/clarkd/upload/China%20Lobby.pdf)</w:t>
      </w:r>
    </w:p>
    <w:p w:rsidR="00F21C97" w:rsidRPr="007D56DD" w:rsidRDefault="00F21C97" w:rsidP="00F21C97">
      <w:pPr>
        <w:rPr>
          <w:sz w:val="16"/>
        </w:rPr>
      </w:pPr>
      <w:r w:rsidRPr="007D56DD">
        <w:rPr>
          <w:rStyle w:val="StyleUnderline"/>
        </w:rPr>
        <w:t>To get a sense of the "heavyweights" of the American business world who have signed on to support the American China Lobby</w:t>
      </w:r>
      <w:r w:rsidR="007D56DD" w:rsidRPr="007D56DD">
        <w:rPr>
          <w:rStyle w:val="StyleUnderline"/>
        </w:rPr>
        <w:t>,</w:t>
      </w:r>
      <w:r w:rsidRPr="007D56DD">
        <w:rPr>
          <w:rStyle w:val="StyleUnderline"/>
        </w:rPr>
        <w:t xml:space="preserve"> take a look at recent members of the</w:t>
      </w:r>
      <w:r w:rsidRPr="007D56DD">
        <w:rPr>
          <w:sz w:val="16"/>
        </w:rPr>
        <w:t xml:space="preserve"> U.S.-China Business Council (</w:t>
      </w:r>
      <w:r w:rsidRPr="007D56DD">
        <w:rPr>
          <w:rStyle w:val="StyleUnderline"/>
        </w:rPr>
        <w:t>USCBC</w:t>
      </w:r>
      <w:r w:rsidRPr="007D56DD">
        <w:rPr>
          <w:sz w:val="16"/>
        </w:rPr>
        <w:t xml:space="preserve">). The board of directors of the organization in June 2008 announced that its new chair would be Andrew Liveris, CEO of Dow Chemical. Dow has a long-term and increasing presence in China, with ten manufacturing plants in China and plans to build more. Other officers elected to the USCBC board included the CEO of Coca-Cola, the CEO of 3M. a senior vice president of Exxon Mobil, a vice chair of General Electric, and the president of global operations at Dell. </w:t>
      </w:r>
      <w:r w:rsidRPr="007D56DD">
        <w:rPr>
          <w:rStyle w:val="StyleUnderline"/>
        </w:rPr>
        <w:t>As one lobbying expert noted. "Corporate America has done a good job unofficially representing the Chinese government in Washington.</w:t>
      </w:r>
      <w:r w:rsidRPr="007D56DD">
        <w:rPr>
          <w:sz w:val="16"/>
        </w:rPr>
        <w:t xml:space="preserve">"'7 </w:t>
      </w:r>
      <w:r w:rsidRPr="007D56DD">
        <w:rPr>
          <w:rStyle w:val="StyleUnderline"/>
        </w:rPr>
        <w:t xml:space="preserve">Chinese political leaders decided that Beijing's </w:t>
      </w:r>
      <w:r w:rsidRPr="007D56DD">
        <w:rPr>
          <w:rStyle w:val="StyleUnderline"/>
        </w:rPr>
        <w:lastRenderedPageBreak/>
        <w:t>interests would be better served by allowing US business groups to speak for them: "The New China Lobby is indeed, the U.S.-China Lobby?" T</w:t>
      </w:r>
      <w:r w:rsidR="007D56DD" w:rsidRPr="007D56DD">
        <w:rPr>
          <w:rStyle w:val="StyleUnderline"/>
        </w:rPr>
        <w:t>his Chinese-paid public rela</w:t>
      </w:r>
      <w:r w:rsidRPr="007D56DD">
        <w:rPr>
          <w:rStyle w:val="StyleUnderline"/>
        </w:rPr>
        <w:t>tions operation is willingly carried out by corporate America. The potential profits can be so huge for American businesses in China that they are willing to act as</w:t>
      </w:r>
      <w:r w:rsidR="007D56DD">
        <w:rPr>
          <w:rStyle w:val="StyleUnderline"/>
        </w:rPr>
        <w:t xml:space="preserve"> players on the Chinese lobbying</w:t>
      </w:r>
      <w:r w:rsidRPr="007D56DD">
        <w:rPr>
          <w:rStyle w:val="StyleUnderline"/>
        </w:rPr>
        <w:t xml:space="preserve"> team in Washington when needed </w:t>
      </w:r>
      <w:r w:rsidRPr="007D56DD">
        <w:rPr>
          <w:sz w:val="16"/>
        </w:rPr>
        <w:t xml:space="preserve">39 </w:t>
      </w:r>
    </w:p>
    <w:p w:rsidR="00F21C97" w:rsidRPr="008B3C74" w:rsidRDefault="00F21C97" w:rsidP="00F21C97">
      <w:pPr>
        <w:pStyle w:val="Heading4"/>
      </w:pPr>
      <w:r w:rsidRPr="008B3C74">
        <w:t>Business lobbies push engagement</w:t>
      </w:r>
    </w:p>
    <w:p w:rsidR="00F21C97" w:rsidRPr="008B3C74" w:rsidRDefault="00F21C97" w:rsidP="00F21C97">
      <w:pPr>
        <w:rPr>
          <w:rStyle w:val="Style13ptBold"/>
          <w:b w:val="0"/>
        </w:rPr>
      </w:pPr>
      <w:r w:rsidRPr="008B3C74">
        <w:rPr>
          <w:rStyle w:val="Style13ptBold"/>
        </w:rPr>
        <w:t>Farley 11</w:t>
      </w:r>
      <w:r w:rsidRPr="008B3C74">
        <w:rPr>
          <w:rStyle w:val="Style13ptBold"/>
          <w:b w:val="0"/>
        </w:rPr>
        <w:t xml:space="preserve"> </w:t>
      </w:r>
      <w:r w:rsidRPr="008B3C74">
        <w:rPr>
          <w:rStyle w:val="Style13ptBold"/>
          <w:b w:val="0"/>
          <w:sz w:val="18"/>
        </w:rPr>
        <w:t>(Robert, assistant professor at the University of Kentucky’s Patterson School of Diplomacy and International Commerce, “The China Divide and the Future of the GOP”, http://rightweb.irc-online.org/ the_china_ divide_and_the_future_of_the_gop/)</w:t>
      </w:r>
    </w:p>
    <w:p w:rsidR="00F21C97" w:rsidRPr="009B3C23" w:rsidRDefault="00F21C97" w:rsidP="00F21C97">
      <w:pPr>
        <w:rPr>
          <w:rStyle w:val="StyleUnderline"/>
        </w:rPr>
      </w:pPr>
      <w:r w:rsidRPr="009B3C23">
        <w:rPr>
          <w:sz w:val="16"/>
        </w:rPr>
        <w:t xml:space="preserve">Here lies the conundrum. Tough talk on China from a military point of view is at odds with the notion of China as a great market for U.S. goods. In some sense, China is supposed to play the role in modern GOP mythology that the Soviet Union played for Ronald Reagan. However, </w:t>
      </w:r>
      <w:r w:rsidRPr="007D56DD">
        <w:rPr>
          <w:rStyle w:val="StyleUnderline"/>
        </w:rPr>
        <w:t>the relationship between China and the United States today is much deeper</w:t>
      </w:r>
      <w:r w:rsidRPr="009B3C23">
        <w:rPr>
          <w:sz w:val="16"/>
        </w:rPr>
        <w:t xml:space="preserve"> and more multifaceted than the relations between the superpowers during the Cold War. </w:t>
      </w:r>
      <w:r w:rsidRPr="007D56DD">
        <w:rPr>
          <w:rStyle w:val="StyleUnderline"/>
        </w:rPr>
        <w:t>U.S. business elites</w:t>
      </w:r>
      <w:r w:rsidRPr="009B3C23">
        <w:rPr>
          <w:sz w:val="16"/>
        </w:rPr>
        <w:t xml:space="preserve">, by and large, </w:t>
      </w:r>
      <w:r w:rsidRPr="007D56DD">
        <w:rPr>
          <w:rStyle w:val="StyleUnderline"/>
        </w:rPr>
        <w:t xml:space="preserve">do not have an aversion to good relations with China. </w:t>
      </w:r>
      <w:r w:rsidRPr="009B3C23">
        <w:rPr>
          <w:sz w:val="16"/>
        </w:rPr>
        <w:t xml:space="preserve">In part </w:t>
      </w:r>
      <w:r w:rsidRPr="007D56DD">
        <w:rPr>
          <w:rStyle w:val="StyleUnderline"/>
        </w:rPr>
        <w:t xml:space="preserve">this stems from the desire of U.S. businesses to sell goods to Chinese consumers, but it also takes into account the fact that many of these businesses depend on Chinese </w:t>
      </w:r>
      <w:r w:rsidRPr="009B3C23">
        <w:rPr>
          <w:rStyle w:val="StyleUnderline"/>
        </w:rPr>
        <w:t xml:space="preserve">exports, and </w:t>
      </w:r>
      <w:r w:rsidRPr="009B3C23">
        <w:rPr>
          <w:sz w:val="16"/>
        </w:rPr>
        <w:t>indeed</w:t>
      </w:r>
      <w:r w:rsidRPr="009B3C23">
        <w:rPr>
          <w:rStyle w:val="StyleUnderline"/>
        </w:rPr>
        <w:t xml:space="preserve"> have inter- or intra-firm supply chains that would suffer from adverse relations with China.</w:t>
      </w:r>
      <w:r w:rsidRPr="009B3C23">
        <w:rPr>
          <w:sz w:val="16"/>
        </w:rPr>
        <w:t xml:space="preserve"> For example, </w:t>
      </w:r>
      <w:r w:rsidRPr="009B3C23">
        <w:rPr>
          <w:rStyle w:val="StyleUnderline"/>
        </w:rPr>
        <w:t>the Club for Growth refers to criticism of Chinese currency manipulation as “a favorite trade boogeyman that politicians love to demonize.” It also decries Romney for suggesting that Chinese growth has been bad for the United States</w:t>
      </w:r>
      <w:r w:rsidRPr="009B3C23">
        <w:rPr>
          <w:sz w:val="16"/>
        </w:rPr>
        <w:t xml:space="preserve">, an issue that starkly distinguishes the free trade and neoconservative wings of the Republican Party. Similarly, in a recent report on the future of scientific innovation in China, </w:t>
      </w:r>
      <w:r w:rsidRPr="009B3C23">
        <w:rPr>
          <w:rStyle w:val="StyleUnderline"/>
        </w:rPr>
        <w:t xml:space="preserve">the conservative Chamber of Commerce suggested that “U.S. politicians need to move beyond their American ‘exceptionalism’ worldview </w:t>
      </w:r>
      <w:r w:rsidRPr="009B3C23">
        <w:rPr>
          <w:sz w:val="16"/>
        </w:rPr>
        <w:t xml:space="preserve">that the country’s founding ideals and system of government should be adopted globally. </w:t>
      </w:r>
      <w:r w:rsidRPr="009B3C23">
        <w:rPr>
          <w:rStyle w:val="StyleUnderline"/>
        </w:rPr>
        <w:t>It is time for the U.S. to admit that China will never be ‘just like us.’ China will continue to choose its own path.”</w:t>
      </w:r>
    </w:p>
    <w:p w:rsidR="00F21C97" w:rsidRPr="008B3C74" w:rsidRDefault="00F21C97" w:rsidP="00F21C97">
      <w:pPr>
        <w:pStyle w:val="Heading4"/>
      </w:pPr>
      <w:r w:rsidRPr="008B3C74">
        <w:t>Corporations lobby for broad-based engagement, not limited to trade; they beat the opposition</w:t>
      </w:r>
    </w:p>
    <w:p w:rsidR="00F21C97" w:rsidRPr="008B3C74" w:rsidRDefault="00F21C97" w:rsidP="00F21C97">
      <w:r w:rsidRPr="008B3C74">
        <w:rPr>
          <w:rStyle w:val="Style13ptBold"/>
        </w:rPr>
        <w:t xml:space="preserve">Tyson 98 </w:t>
      </w:r>
      <w:r w:rsidRPr="008B3C74">
        <w:rPr>
          <w:sz w:val="16"/>
        </w:rPr>
        <w:t>(Ann Scott, 6/10, staff @ Christian Science Monitor, “Biggest China Boosters: Boeing, GM, Motorola”, http://www.csmonitor.com/1998/0610/061098.us.us.4.html)</w:t>
      </w:r>
    </w:p>
    <w:p w:rsidR="00F21C97" w:rsidRPr="009B3C23" w:rsidRDefault="00F21C97" w:rsidP="00F21C97">
      <w:pPr>
        <w:rPr>
          <w:rStyle w:val="Emphasis"/>
        </w:rPr>
      </w:pPr>
      <w:r w:rsidRPr="009B3C23">
        <w:rPr>
          <w:sz w:val="16"/>
        </w:rPr>
        <w:t xml:space="preserve">Under the initiative, </w:t>
      </w:r>
      <w:r w:rsidRPr="009B3C23">
        <w:rPr>
          <w:rStyle w:val="StyleUnderline"/>
        </w:rPr>
        <w:t>Boeing and other firms act as "state captains" responsible for winning over congressional delegations</w:t>
      </w:r>
      <w:r w:rsidRPr="009B3C23">
        <w:rPr>
          <w:sz w:val="16"/>
        </w:rPr>
        <w:t xml:space="preserve">, say industry experts. For example, Boeing handles Washington and Kansas, while Motorola takes Illinois and Texas. </w:t>
      </w:r>
      <w:r w:rsidRPr="009B3C23">
        <w:rPr>
          <w:rStyle w:val="StyleUnderline"/>
        </w:rPr>
        <w:t>When key debates arise such as MFN, the captains rally to promote commerce with China by writing op-ed pieces, staging forums, and holding meetings with visiting lawmakers.</w:t>
      </w:r>
      <w:r w:rsidRPr="009B3C23">
        <w:rPr>
          <w:sz w:val="16"/>
        </w:rPr>
        <w:t xml:space="preserve"> This week, a group from the California Coalition for US-China relations arrived in Washington to lobby their state congressional delegation. </w:t>
      </w:r>
      <w:r w:rsidRPr="009B3C23">
        <w:rPr>
          <w:rStyle w:val="StyleUnderline"/>
        </w:rPr>
        <w:t xml:space="preserve">Increasingly, </w:t>
      </w:r>
      <w:r w:rsidRPr="009B3C23">
        <w:rPr>
          <w:rStyle w:val="Emphasis"/>
        </w:rPr>
        <w:t>pro-China businesses are going beyond trade in an attempt to counter criticism of China</w:t>
      </w:r>
      <w:r w:rsidRPr="009B3C23">
        <w:rPr>
          <w:rStyle w:val="StyleUnderline"/>
        </w:rPr>
        <w:t xml:space="preserve"> by opponents of MFN including human rights advocates, labor unions, and some Christian groups. Washington lobbyists and local business groups are now working to counter charges of religious persecution in China</w:t>
      </w:r>
      <w:r w:rsidRPr="009B3C23">
        <w:rPr>
          <w:sz w:val="16"/>
        </w:rPr>
        <w:t xml:space="preserve"> that last year helped mobilize right-wing Christian groups against MFN. "We are not apologists for China," says Mr. Cohen. "Having said that, there is a religious revival going on in China with ... millions of Christians. There is real progress." </w:t>
      </w:r>
      <w:r w:rsidRPr="009B3C23">
        <w:rPr>
          <w:rStyle w:val="StyleUnderline"/>
        </w:rPr>
        <w:t xml:space="preserve">Apologists or not, </w:t>
      </w:r>
      <w:r w:rsidRPr="009B3C23">
        <w:rPr>
          <w:rStyle w:val="Emphasis"/>
        </w:rPr>
        <w:t>the lobby has so far steamrolled human rights advocates who seek to place conditions on US-China trade.</w:t>
      </w:r>
    </w:p>
    <w:p w:rsidR="00F21C97" w:rsidRPr="008B3C74" w:rsidRDefault="00F21C97" w:rsidP="00F21C97">
      <w:pPr>
        <w:pStyle w:val="Heading3"/>
      </w:pPr>
      <w:r w:rsidRPr="008B3C74">
        <w:lastRenderedPageBreak/>
        <w:t>AT: Lobbying Backlash</w:t>
      </w:r>
    </w:p>
    <w:p w:rsidR="00F21C97" w:rsidRPr="008B3C74" w:rsidRDefault="00F21C97" w:rsidP="00F21C97">
      <w:pPr>
        <w:pStyle w:val="Heading4"/>
      </w:pPr>
      <w:r w:rsidRPr="008B3C74">
        <w:t>Lobbying backlash fails – China will disguise its influence</w:t>
      </w:r>
    </w:p>
    <w:p w:rsidR="00F21C97" w:rsidRPr="008B3C74" w:rsidRDefault="00F21C97" w:rsidP="00F21C97">
      <w:pPr>
        <w:rPr>
          <w:rStyle w:val="Style13ptBold"/>
          <w:b w:val="0"/>
        </w:rPr>
      </w:pPr>
      <w:r w:rsidRPr="008B3C74">
        <w:rPr>
          <w:rStyle w:val="Style13ptBold"/>
        </w:rPr>
        <w:t>Wagreich 13</w:t>
      </w:r>
      <w:r w:rsidRPr="008B3C74">
        <w:rPr>
          <w:rStyle w:val="Style13ptBold"/>
          <w:b w:val="0"/>
        </w:rPr>
        <w:t xml:space="preserve"> </w:t>
      </w:r>
      <w:r w:rsidRPr="008B3C74">
        <w:rPr>
          <w:rStyle w:val="Style13ptBold"/>
          <w:b w:val="0"/>
          <w:sz w:val="18"/>
        </w:rPr>
        <w:t>(Samuel, student @ Harvard Law, B.S. in journalism, legal studies, and Chinese language and culture at Northwestern University, “LOBBYING BY PROXY: A STUDY OF CHINA’S LOBBYING PRACTICES IN THE UNITED STATES 1979-2010 AND THE IMPLICATIONS FOR FARA”, academiccommons.columbia.edu/catalog/ac%3A170072)</w:t>
      </w:r>
    </w:p>
    <w:p w:rsidR="00F21C97" w:rsidRPr="009B3C23" w:rsidRDefault="00F21C97" w:rsidP="00F21C97">
      <w:pPr>
        <w:rPr>
          <w:rStyle w:val="StyleUnderline"/>
        </w:rPr>
      </w:pPr>
      <w:r w:rsidRPr="009B3C23">
        <w:rPr>
          <w:sz w:val="16"/>
        </w:rPr>
        <w:t xml:space="preserve">Based on the accounts of all three of the interviewees, it appears that </w:t>
      </w:r>
      <w:r w:rsidRPr="009B3C23">
        <w:rPr>
          <w:rStyle w:val="StyleUnderline"/>
        </w:rPr>
        <w:t>China quite recently has altered the ways in which it goes about lobbying the United States Congress.</w:t>
      </w:r>
      <w:r w:rsidRPr="009B3C23">
        <w:rPr>
          <w:sz w:val="16"/>
        </w:rPr>
        <w:t xml:space="preserve"> As the three explain, </w:t>
      </w:r>
      <w:r w:rsidRPr="009B3C23">
        <w:rPr>
          <w:rStyle w:val="StyleUnderline"/>
        </w:rPr>
        <w:t>China has set up its own mini-lobbying firm within the Embassy</w:t>
      </w:r>
      <w:r w:rsidRPr="009B3C23">
        <w:rPr>
          <w:sz w:val="16"/>
        </w:rPr>
        <w:t xml:space="preserve"> of the People’s Republic of China, </w:t>
      </w:r>
      <w:r w:rsidRPr="009B3C23">
        <w:rPr>
          <w:rStyle w:val="StyleUnderline"/>
        </w:rPr>
        <w:t>contracting firms such as Patton Boggs to meet with members of Congress on its behalf</w:t>
      </w:r>
      <w:r w:rsidRPr="009B3C23">
        <w:rPr>
          <w:sz w:val="16"/>
        </w:rPr>
        <w:t>. As China expert John Pomfret says in an article in the Washington Post, “</w:t>
      </w:r>
      <w:r w:rsidRPr="009B3C23">
        <w:rPr>
          <w:rStyle w:val="StyleUnderline"/>
        </w:rPr>
        <w:t>For years, as China steadily rose to global economic and political heights, it all but ignored the U.S. Congress</w:t>
      </w:r>
      <w:r w:rsidRPr="009B3C23">
        <w:rPr>
          <w:sz w:val="16"/>
        </w:rPr>
        <w:t xml:space="preserve">, with outreach to American lawmakers left to friends in the business community. </w:t>
      </w:r>
      <w:r w:rsidRPr="009B3C23">
        <w:rPr>
          <w:rStyle w:val="StyleUnderline"/>
        </w:rPr>
        <w:t>But now China has launched a multimillion-dollar lobbying effort so effective that it is challenging the heralded efforts of nemesis Taiwan</w:t>
      </w:r>
      <w:r w:rsidRPr="009B3C23">
        <w:rPr>
          <w:sz w:val="16"/>
        </w:rPr>
        <w:t>.”83 The journalist goes on to quote Representative J. Randy Forbes (R–VA), the head of the Congressional China Caucus, who explains: “</w:t>
      </w:r>
      <w:r w:rsidRPr="009B3C23">
        <w:rPr>
          <w:rStyle w:val="StyleUnderline"/>
        </w:rPr>
        <w:t>The Chinese have for years been wielding a lot of influence. They’ve liked to do it under the radar. But as there’s been more light shed on it, they’ve had to change their ways.”</w:t>
      </w:r>
    </w:p>
    <w:p w:rsidR="00F21C97" w:rsidRPr="008B3C74" w:rsidRDefault="00F21C97" w:rsidP="00F21C97"/>
    <w:p w:rsidR="00F21C97" w:rsidRPr="008B3C74" w:rsidRDefault="00F21C97" w:rsidP="006C3CDC">
      <w:pPr>
        <w:pStyle w:val="Heading3"/>
      </w:pPr>
      <w:r w:rsidRPr="008B3C74">
        <w:lastRenderedPageBreak/>
        <w:t>AT: Election</w:t>
      </w:r>
    </w:p>
    <w:p w:rsidR="00F21C97" w:rsidRPr="008B3C74" w:rsidRDefault="00F21C97" w:rsidP="00F21C97">
      <w:pPr>
        <w:pStyle w:val="Heading4"/>
      </w:pPr>
      <w:r w:rsidRPr="008B3C74">
        <w:t>Election rhetoric won’t shift the debate against China</w:t>
      </w:r>
    </w:p>
    <w:p w:rsidR="00F21C97" w:rsidRPr="008B3C74" w:rsidRDefault="00F21C97" w:rsidP="00F21C97">
      <w:pPr>
        <w:rPr>
          <w:rStyle w:val="Style13ptBold"/>
          <w:b w:val="0"/>
        </w:rPr>
      </w:pPr>
      <w:r w:rsidRPr="008B3C74">
        <w:rPr>
          <w:rStyle w:val="Style13ptBold"/>
        </w:rPr>
        <w:t>Beinart 15</w:t>
      </w:r>
      <w:r w:rsidRPr="008B3C74">
        <w:rPr>
          <w:rStyle w:val="Style13ptBold"/>
          <w:b w:val="0"/>
        </w:rPr>
        <w:t xml:space="preserve"> </w:t>
      </w:r>
      <w:r w:rsidRPr="008B3C74">
        <w:rPr>
          <w:rStyle w:val="Style13ptBold"/>
          <w:b w:val="0"/>
          <w:sz w:val="16"/>
        </w:rPr>
        <w:t>(Peter, ed. Atlantic, journalism pf @ NYU, 6/3, “Where Are the China Hawks?”, http://www.theatlantic.com /international/archive/2015/06/china-isis-iran-threat/394799/)</w:t>
      </w:r>
    </w:p>
    <w:p w:rsidR="00F21C97" w:rsidRPr="009B3C23" w:rsidRDefault="00F21C97" w:rsidP="00F21C97">
      <w:pPr>
        <w:rPr>
          <w:rStyle w:val="StyleUnderline"/>
        </w:rPr>
      </w:pPr>
      <w:r w:rsidRPr="009B3C23">
        <w:rPr>
          <w:sz w:val="16"/>
        </w:rPr>
        <w:t xml:space="preserve">So </w:t>
      </w:r>
      <w:r w:rsidRPr="009B3C23">
        <w:rPr>
          <w:rStyle w:val="StyleUnderline"/>
        </w:rPr>
        <w:t>why aren’t</w:t>
      </w:r>
      <w:r w:rsidRPr="009B3C23">
        <w:rPr>
          <w:sz w:val="16"/>
        </w:rPr>
        <w:t xml:space="preserve"> Lindsey Graham and his </w:t>
      </w:r>
      <w:r w:rsidRPr="009B3C23">
        <w:rPr>
          <w:rStyle w:val="StyleUnderline"/>
        </w:rPr>
        <w:t xml:space="preserve">GOP presidential competitors talking more about China? </w:t>
      </w:r>
      <w:r w:rsidRPr="009B3C23">
        <w:rPr>
          <w:sz w:val="16"/>
        </w:rPr>
        <w:t xml:space="preserve">(To be fair, Hillary </w:t>
      </w:r>
      <w:r w:rsidRPr="009B3C23">
        <w:rPr>
          <w:rStyle w:val="StyleUnderline"/>
        </w:rPr>
        <w:t>Clinton isn’t talking much about China either</w:t>
      </w:r>
      <w:r w:rsidRPr="009B3C23">
        <w:rPr>
          <w:sz w:val="16"/>
        </w:rPr>
        <w:t xml:space="preserve">. But her campaign thus far has been much less weighted toward foreign policy in general.) Three reasons come to mind. The first is that </w:t>
      </w:r>
      <w:r w:rsidRPr="009B3C23">
        <w:rPr>
          <w:rStyle w:val="Emphasis"/>
        </w:rPr>
        <w:t>the Chinese threat isn’t visually spectacular</w:t>
      </w:r>
      <w:r w:rsidRPr="009B3C23">
        <w:rPr>
          <w:rStyle w:val="StyleUnderline"/>
        </w:rPr>
        <w:t>. What made ISIS a household name in the United States last year,</w:t>
      </w:r>
      <w:r w:rsidRPr="009B3C23">
        <w:rPr>
          <w:sz w:val="16"/>
        </w:rPr>
        <w:t xml:space="preserve"> even more than the group’s territorial gains, </w:t>
      </w:r>
      <w:r w:rsidRPr="009B3C23">
        <w:rPr>
          <w:rStyle w:val="StyleUnderline"/>
        </w:rPr>
        <w:t>were its gruesome murders</w:t>
      </w:r>
      <w:r w:rsidRPr="009B3C23">
        <w:rPr>
          <w:sz w:val="16"/>
        </w:rPr>
        <w:t xml:space="preserve">, especially of Westerners. The horrific images of those killings, broadcast endlessly on television, bred a primal fear that Washington politicians were quick to exploit. Those politicians pressured the Obama administration to begin its bombing campaign in Iraq and Syria, which gave the story even more juice because the United States was now at war. Via the catchall of “radical Islam,” American politicians have transferred some of the anxiety sparked by ISIS to Iran: Today they have butcher’s knives; tomorrow, nukes! </w:t>
      </w:r>
      <w:r w:rsidRPr="009B3C23">
        <w:rPr>
          <w:rStyle w:val="StyleUnderline"/>
        </w:rPr>
        <w:t xml:space="preserve">By contrast, China’s incremental moves to build islands in the South China Sea or even ram the occasional Filipino fishing boat produce far less drama. No matter how serious a challenge they pose to America’s role in the Pacific, they don’t appear to threaten American lives. </w:t>
      </w:r>
      <w:r w:rsidRPr="009B3C23">
        <w:rPr>
          <w:sz w:val="16"/>
        </w:rPr>
        <w:t xml:space="preserve">And they won’t—until a confrontation between the Chinese and American militaries, in disputed ocean or airspace, raises the prospect of war. </w:t>
      </w:r>
      <w:r w:rsidRPr="009B3C23">
        <w:rPr>
          <w:rStyle w:val="StyleUnderline"/>
        </w:rPr>
        <w:t xml:space="preserve">Until that happens, </w:t>
      </w:r>
      <w:r w:rsidRPr="009B3C23">
        <w:rPr>
          <w:rStyle w:val="Emphasis"/>
        </w:rPr>
        <w:t xml:space="preserve">China’s challenge will remain on Page A17 </w:t>
      </w:r>
      <w:r w:rsidRPr="009B3C23">
        <w:rPr>
          <w:rStyle w:val="StyleUnderline"/>
        </w:rPr>
        <w:t xml:space="preserve">of the newspaper. The second reason presidential candidates devote so much more attention to “radical Islam” than to China is money. </w:t>
      </w:r>
      <w:r w:rsidRPr="009B3C23">
        <w:rPr>
          <w:sz w:val="16"/>
        </w:rPr>
        <w:t xml:space="preserve">There’s no conspiracy here. Sheldon </w:t>
      </w:r>
      <w:r w:rsidRPr="009B3C23">
        <w:rPr>
          <w:rStyle w:val="StyleUnderline"/>
        </w:rPr>
        <w:t>Adelson</w:t>
      </w:r>
      <w:r w:rsidRPr="009B3C23">
        <w:rPr>
          <w:sz w:val="16"/>
        </w:rPr>
        <w:t xml:space="preserve">, who along with the Koch brothers is the most influential donor in today’s GOP, </w:t>
      </w:r>
      <w:r w:rsidRPr="009B3C23">
        <w:rPr>
          <w:rStyle w:val="StyleUnderline"/>
        </w:rPr>
        <w:t>proudly acknowledges that, for him, Israel’s “security”—and thus, Iran’s nuclear program—is issue number one</w:t>
      </w:r>
      <w:r w:rsidRPr="009B3C23">
        <w:rPr>
          <w:sz w:val="16"/>
        </w:rPr>
        <w:t xml:space="preserve">. And there are mini-Adelsons backing all the leading Republican candidates who talk tough on Iran. </w:t>
      </w:r>
      <w:r w:rsidRPr="009B3C23">
        <w:rPr>
          <w:rStyle w:val="Emphasis"/>
        </w:rPr>
        <w:t>China hawks, by contrast, are far harder to find in the GOP donor class</w:t>
      </w:r>
      <w:r w:rsidRPr="009B3C23">
        <w:rPr>
          <w:rStyle w:val="StyleUnderline"/>
        </w:rPr>
        <w:t xml:space="preserve">. </w:t>
      </w:r>
      <w:r w:rsidRPr="009B3C23">
        <w:rPr>
          <w:sz w:val="16"/>
        </w:rPr>
        <w:t>In fact</w:t>
      </w:r>
      <w:r w:rsidRPr="009B3C23">
        <w:rPr>
          <w:rStyle w:val="StyleUnderline"/>
        </w:rPr>
        <w:t>, given the stake many financial and corporate types have in U.S.-Chinese economic ties, it’s not clear that GOP donors even want GOP presidential candidates to take a hard line against Beijing</w:t>
      </w:r>
      <w:r w:rsidRPr="009B3C23">
        <w:rPr>
          <w:sz w:val="16"/>
        </w:rPr>
        <w:t xml:space="preserve">. The third reason is ideological. </w:t>
      </w:r>
      <w:r w:rsidRPr="009B3C23">
        <w:rPr>
          <w:rStyle w:val="StyleUnderline"/>
        </w:rPr>
        <w:t>For the American right, it’s very important that U.S. adversaries be “evil.”</w:t>
      </w:r>
      <w:r w:rsidRPr="009B3C23">
        <w:rPr>
          <w:sz w:val="16"/>
        </w:rPr>
        <w:t xml:space="preserve"> From Whittaker Chambers, William F. Buckley, and Barry Goldwater in the first decades of the Cold War to Jerry Falwell, Jesse Helms, and Ronald Reagan in the 1970s and 1980s, conservatives insisted that the Soviet Union was both a geopolitical threat and a demonic force. On the right, </w:t>
      </w:r>
      <w:r w:rsidRPr="009B3C23">
        <w:rPr>
          <w:rStyle w:val="StyleUnderline"/>
        </w:rPr>
        <w:t>the U.S.S.R. was often portrayed as not merely an ideological foe but a quasi-theological one.</w:t>
      </w:r>
      <w:r w:rsidRPr="009B3C23">
        <w:rPr>
          <w:sz w:val="16"/>
        </w:rPr>
        <w:t xml:space="preserve"> It’s no coincidence that Reagan called the Soviet Union an “evil empire” in a speech to the National Association of Evangelicals. </w:t>
      </w:r>
      <w:r w:rsidRPr="009B3C23">
        <w:rPr>
          <w:rStyle w:val="StyleUnderline"/>
        </w:rPr>
        <w:t>Today, “radical Islam” plays that same role</w:t>
      </w:r>
      <w:r w:rsidRPr="009B3C23">
        <w:rPr>
          <w:sz w:val="16"/>
        </w:rPr>
        <w:t xml:space="preserve">. Its evil underscores America’s virtue, and its brutality toward Christians proves that, once again, the United States is fighting a religious war. </w:t>
      </w:r>
      <w:r w:rsidRPr="009B3C23">
        <w:rPr>
          <w:rStyle w:val="StyleUnderline"/>
        </w:rPr>
        <w:t xml:space="preserve">It’s harder to portray China in that role. </w:t>
      </w:r>
      <w:r w:rsidRPr="009B3C23">
        <w:rPr>
          <w:sz w:val="16"/>
        </w:rPr>
        <w:t xml:space="preserve">While still a dictatorship, </w:t>
      </w:r>
      <w:r w:rsidRPr="009B3C23">
        <w:rPr>
          <w:rStyle w:val="StyleUnderline"/>
        </w:rPr>
        <w:t>it’s no longer a particularly ideological one. It’s not trying to spread an anti-democratic or anti-Christian creed across the globe. It’s simply trying to enrich its people and spread its power.</w:t>
      </w:r>
      <w:r w:rsidRPr="009B3C23">
        <w:rPr>
          <w:sz w:val="16"/>
        </w:rPr>
        <w:t xml:space="preserve"> Eventually, American conservatives—and some liberals—will likely find a way to depict Beijing as this era’s version of Nazi Germany and Soviet Russia. Americans always frame their geopolitical conflicts in ideological terms. But, for now, </w:t>
      </w:r>
      <w:r w:rsidRPr="009B3C23">
        <w:rPr>
          <w:rStyle w:val="StyleUnderline"/>
        </w:rPr>
        <w:t>“radical Islam” is a much easier fit.</w:t>
      </w:r>
    </w:p>
    <w:p w:rsidR="00F21C97" w:rsidRPr="008B3C74" w:rsidRDefault="00F21C97" w:rsidP="00F21C97">
      <w:pPr>
        <w:pStyle w:val="Heading4"/>
      </w:pPr>
      <w:r w:rsidRPr="008B3C74">
        <w:t>Election rhetoric won’t last</w:t>
      </w:r>
    </w:p>
    <w:p w:rsidR="00F21C97" w:rsidRPr="008B3C74" w:rsidRDefault="00F21C97" w:rsidP="00F21C97">
      <w:pPr>
        <w:rPr>
          <w:rStyle w:val="Style13ptBold"/>
          <w:b w:val="0"/>
        </w:rPr>
      </w:pPr>
      <w:r w:rsidRPr="008B3C74">
        <w:rPr>
          <w:rStyle w:val="Style13ptBold"/>
        </w:rPr>
        <w:t>Dorning 15</w:t>
      </w:r>
      <w:r w:rsidRPr="008B3C74">
        <w:rPr>
          <w:rStyle w:val="Style13ptBold"/>
          <w:b w:val="0"/>
        </w:rPr>
        <w:t xml:space="preserve"> </w:t>
      </w:r>
      <w:r w:rsidRPr="008B3C74">
        <w:rPr>
          <w:rStyle w:val="Style13ptBold"/>
          <w:b w:val="0"/>
          <w:sz w:val="20"/>
        </w:rPr>
        <w:t>(Mike, staff @ Bloomberg, 8/28, “China-Bashing 2016: We've Seen This Movie Before”, http://www.bloomberg.com/politics/articles/2015-08-28/china-bashing-2016-we-ve-seen-this-movie-before)</w:t>
      </w:r>
    </w:p>
    <w:p w:rsidR="00F21C97" w:rsidRPr="009B3C23" w:rsidRDefault="00F21C97" w:rsidP="00F21C97">
      <w:pPr>
        <w:rPr>
          <w:rStyle w:val="StyleUnderline"/>
        </w:rPr>
      </w:pPr>
      <w:r w:rsidRPr="009B3C23">
        <w:rPr>
          <w:sz w:val="16"/>
        </w:rPr>
        <w:t xml:space="preserve">With the presidential campaign in full swing, </w:t>
      </w:r>
      <w:r w:rsidRPr="009B3C23">
        <w:rPr>
          <w:rStyle w:val="StyleUnderline"/>
        </w:rPr>
        <w:t>China-bashing is back in season</w:t>
      </w:r>
      <w:r w:rsidRPr="009B3C23">
        <w:rPr>
          <w:sz w:val="16"/>
        </w:rPr>
        <w:t xml:space="preserve">. The market turmoil in China and its currency devaluation has provided the latest opening for Republican presidential candidates. Florida Senator Marco Rubio enters the fray Friday with a foreign-policy speech his campaign says will focus on China. On the campaign trail, the Republican presidential hopeful has elevated his rhetoric on China recently, calling for tougher U.S. retaliation against incidents of alleged Chinese computer hacking. Front-runner Donald Trump has already been fanning long-standing mistrust of China by saying the country's leaders have out-maneuvered the U.S. on trade. He said he'd serve Chinese leader Xi Jinping a Big Mac rather than a state dinner. Another Republican candidate, Wisconsin Governor Scott Walker, called on President Barack Obama to cancel Xi's U.S. visit altogether. </w:t>
      </w:r>
      <w:r w:rsidRPr="009B3C23">
        <w:rPr>
          <w:rStyle w:val="StyleUnderline"/>
        </w:rPr>
        <w:t xml:space="preserve">The candidates are following a grand campaign tradition that </w:t>
      </w:r>
      <w:r w:rsidRPr="009B3C23">
        <w:rPr>
          <w:rStyle w:val="StyleUnderline"/>
        </w:rPr>
        <w:lastRenderedPageBreak/>
        <w:t xml:space="preserve">extends at least as far back as Ronald Reagan and includes the current president. Once in the Oval Office, however, presidents typically take a more accommodating stance to a country that is the world's second-largest economy and a nuclear-armed military power with a vital role to play in U.S. priorities from Iran to North Korea. </w:t>
      </w:r>
    </w:p>
    <w:p w:rsidR="00F21C97" w:rsidRPr="008B3C74" w:rsidRDefault="00F21C97" w:rsidP="00F21C97"/>
    <w:p w:rsidR="006C3CDC" w:rsidRPr="008B3C74" w:rsidRDefault="006C3CDC" w:rsidP="006C3CDC">
      <w:pPr>
        <w:pStyle w:val="Heading3"/>
      </w:pPr>
      <w:r w:rsidRPr="008B3C74">
        <w:lastRenderedPageBreak/>
        <w:t>AT: Neocons</w:t>
      </w:r>
    </w:p>
    <w:p w:rsidR="006C3CDC" w:rsidRPr="008B3C74" w:rsidRDefault="006C3CDC" w:rsidP="006C3CDC">
      <w:pPr>
        <w:pStyle w:val="Heading4"/>
      </w:pPr>
      <w:r w:rsidRPr="008B3C74">
        <w:t>Neocon influence is low</w:t>
      </w:r>
    </w:p>
    <w:p w:rsidR="006C3CDC" w:rsidRPr="008B3C74" w:rsidRDefault="006C3CDC" w:rsidP="006C3CDC">
      <w:pPr>
        <w:rPr>
          <w:rStyle w:val="Style13ptBold"/>
          <w:b w:val="0"/>
        </w:rPr>
      </w:pPr>
      <w:r w:rsidRPr="008B3C74">
        <w:rPr>
          <w:rStyle w:val="Style13ptBold"/>
        </w:rPr>
        <w:t>FDD 15</w:t>
      </w:r>
      <w:r w:rsidRPr="008B3C74">
        <w:rPr>
          <w:rStyle w:val="Style13ptBold"/>
          <w:b w:val="0"/>
        </w:rPr>
        <w:t xml:space="preserve"> </w:t>
      </w:r>
      <w:r w:rsidRPr="008B3C74">
        <w:rPr>
          <w:rStyle w:val="Style13ptBold"/>
          <w:b w:val="0"/>
          <w:sz w:val="16"/>
        </w:rPr>
        <w:t>(Foundation for Defense of Democracies, “Neocons who once toasted success now under siege”, http://www.defenddemocracy.org/media-hit/neocons-who-once-toasted-success-now-under-siege-supporters-of-the-war-beli/)</w:t>
      </w:r>
    </w:p>
    <w:p w:rsidR="006C3CDC" w:rsidRPr="008B3C74" w:rsidRDefault="006C3CDC" w:rsidP="006C3CDC">
      <w:pPr>
        <w:rPr>
          <w:u w:val="single"/>
        </w:rPr>
      </w:pPr>
      <w:r w:rsidRPr="008B3C74">
        <w:rPr>
          <w:sz w:val="16"/>
        </w:rPr>
        <w:t>"</w:t>
      </w:r>
      <w:r w:rsidRPr="008B3C74">
        <w:rPr>
          <w:rStyle w:val="StyleUnderline"/>
        </w:rPr>
        <w:t>Neocons</w:t>
      </w:r>
      <w:r w:rsidRPr="008B3C74">
        <w:rPr>
          <w:sz w:val="16"/>
        </w:rPr>
        <w:t xml:space="preserve">" -- best known for advocating aggressive foreign and military policies -- </w:t>
      </w:r>
      <w:r w:rsidRPr="008B3C74">
        <w:rPr>
          <w:rStyle w:val="StyleUnderline"/>
        </w:rPr>
        <w:t>are in</w:t>
      </w:r>
      <w:r w:rsidRPr="008B3C74">
        <w:rPr>
          <w:sz w:val="16"/>
        </w:rPr>
        <w:t xml:space="preserve"> the painful zone between distinction and </w:t>
      </w:r>
      <w:r w:rsidRPr="008B3C74">
        <w:rPr>
          <w:rStyle w:val="StyleUnderline"/>
        </w:rPr>
        <w:t>disfavour in Washington. They are losing battles on Capitol Hill. Their principles have stopped appearing in new U.S. policies.</w:t>
      </w:r>
      <w:r w:rsidRPr="008B3C74">
        <w:rPr>
          <w:sz w:val="16"/>
        </w:rPr>
        <w:t xml:space="preserve"> And where neoconservatives were once seen as having a future in Republican administrations, </w:t>
      </w:r>
      <w:r w:rsidRPr="008B3C74">
        <w:rPr>
          <w:rStyle w:val="StyleUnderline"/>
        </w:rPr>
        <w:t>the setbacks in Iraq could make it difficult for the group's leading members to win Senate confirmation for top posts</w:t>
      </w:r>
      <w:r w:rsidRPr="008B3C74">
        <w:rPr>
          <w:sz w:val="16"/>
        </w:rPr>
        <w:t xml:space="preserve"> in the future Fourteen months ago, Kenneth Adelman was one of the prominent neoconservatives who took part in a now-storied victory celebration at the home of Vice President Dick Cheney that was described in Bob Woodward's book Plan of Attack. Since then, </w:t>
      </w:r>
      <w:r w:rsidRPr="008B3C74">
        <w:rPr>
          <w:rStyle w:val="StyleUnderline"/>
        </w:rPr>
        <w:t>Adelman acknowledged, the group's influence has declined, because "Iraq didn't turn out to be as promising as it was billed."</w:t>
      </w:r>
    </w:p>
    <w:p w:rsidR="00B2412F" w:rsidRPr="008B3C74" w:rsidRDefault="003C682C" w:rsidP="00B2412F">
      <w:pPr>
        <w:pStyle w:val="Heading2"/>
      </w:pPr>
      <w:r w:rsidRPr="008B3C74">
        <w:lastRenderedPageBreak/>
        <w:t>PC Answers</w:t>
      </w:r>
    </w:p>
    <w:p w:rsidR="00EC751A" w:rsidRPr="008B3C74" w:rsidRDefault="00EC751A" w:rsidP="00B2412F">
      <w:pPr>
        <w:pStyle w:val="Heading3"/>
      </w:pPr>
      <w:r w:rsidRPr="008B3C74">
        <w:lastRenderedPageBreak/>
        <w:t>Winners Win</w:t>
      </w:r>
    </w:p>
    <w:p w:rsidR="00EC751A" w:rsidRPr="008B3C74" w:rsidRDefault="00EC751A" w:rsidP="00EC751A">
      <w:pPr>
        <w:pStyle w:val="Heading4"/>
      </w:pPr>
      <w:r w:rsidRPr="008B3C74">
        <w:t>Winners win – forcing controversial fights key to Obama’s agenda</w:t>
      </w:r>
    </w:p>
    <w:p w:rsidR="00EC751A" w:rsidRPr="008B3C74" w:rsidRDefault="00EC751A" w:rsidP="00EC751A">
      <w:r w:rsidRPr="008B3C74">
        <w:rPr>
          <w:rStyle w:val="Style13ptBold"/>
        </w:rPr>
        <w:t>Dickerson</w:t>
      </w:r>
      <w:r w:rsidRPr="008B3C74">
        <w:rPr>
          <w:b/>
        </w:rPr>
        <w:t xml:space="preserve"> </w:t>
      </w:r>
      <w:r w:rsidRPr="008B3C74">
        <w:t>1/18/</w:t>
      </w:r>
      <w:r w:rsidRPr="008B3C74">
        <w:rPr>
          <w:rStyle w:val="Style13ptBold"/>
        </w:rPr>
        <w:t>13</w:t>
      </w:r>
      <w:r w:rsidRPr="008B3C74">
        <w:t xml:space="preserve"> (John, Slate, Go for the Throat!, www.slate.com/articles/news_and_politics/politics/2013/01/barack_obama_s_second_inaugural_address_the_president_should_declare_war.single.html)</w:t>
      </w:r>
    </w:p>
    <w:p w:rsidR="00EC751A" w:rsidRPr="008B3C74" w:rsidRDefault="00EC751A" w:rsidP="00EC751A">
      <w:pPr>
        <w:rPr>
          <w:sz w:val="14"/>
        </w:rPr>
      </w:pPr>
      <w:r w:rsidRPr="008B3C74">
        <w:rPr>
          <w:sz w:val="14"/>
        </w:rPr>
        <w:t xml:space="preserve">On Monday, President Obama will preside over the grand reopening of his administration. It would be altogether fitting if he stepped to the microphone, looked down the mall, and let out a sigh: so many people expecting so much from a government that appears capable of so little. A second inaugural suggests new beginnings, but this one is being bookended by dead-end debates. </w:t>
      </w:r>
      <w:r w:rsidRPr="008B3C74">
        <w:rPr>
          <w:rStyle w:val="StyleUnderline"/>
        </w:rPr>
        <w:t>Gridlock</w:t>
      </w:r>
      <w:r w:rsidRPr="008B3C74">
        <w:rPr>
          <w:sz w:val="14"/>
        </w:rPr>
        <w:t xml:space="preserve"> over the fiscal cliff </w:t>
      </w:r>
      <w:r w:rsidRPr="008B3C74">
        <w:rPr>
          <w:rStyle w:val="StyleUnderline"/>
        </w:rPr>
        <w:t>preceded</w:t>
      </w:r>
      <w:r w:rsidRPr="008B3C74">
        <w:rPr>
          <w:sz w:val="14"/>
        </w:rPr>
        <w:t xml:space="preserve"> it and </w:t>
      </w:r>
      <w:r w:rsidRPr="008B3C74">
        <w:rPr>
          <w:rStyle w:val="StyleUnderline"/>
        </w:rPr>
        <w:t>gridlock</w:t>
      </w:r>
      <w:r w:rsidRPr="008B3C74">
        <w:rPr>
          <w:sz w:val="14"/>
        </w:rPr>
        <w:t xml:space="preserve"> over the debt limit, sequester, and budget will follow. After the election, </w:t>
      </w:r>
      <w:r w:rsidRPr="008B3C74">
        <w:rPr>
          <w:rStyle w:val="StyleUnderline"/>
        </w:rPr>
        <w:t>the same people are in power in all the branches of government and they don't get along. There's no indication that</w:t>
      </w:r>
      <w:r w:rsidRPr="008B3C74">
        <w:rPr>
          <w:sz w:val="14"/>
        </w:rPr>
        <w:t xml:space="preserve"> the president's </w:t>
      </w:r>
      <w:r w:rsidRPr="008B3C74">
        <w:rPr>
          <w:rStyle w:val="StyleUnderline"/>
        </w:rPr>
        <w:t>clashes with</w:t>
      </w:r>
      <w:r w:rsidRPr="008B3C74">
        <w:rPr>
          <w:sz w:val="14"/>
        </w:rPr>
        <w:t xml:space="preserve"> House Republicans </w:t>
      </w:r>
      <w:r w:rsidRPr="008B3C74">
        <w:rPr>
          <w:rStyle w:val="StyleUnderline"/>
        </w:rPr>
        <w:t>will end soon</w:t>
      </w:r>
      <w:r w:rsidRPr="008B3C74">
        <w:rPr>
          <w:sz w:val="14"/>
        </w:rPr>
        <w:t xml:space="preserve">. Inaugural speeches are supposed to be huge and stirring. Presidents haul our heroes onstage, from George Washington to Martin Luther King Jr. George W. Bush brought the Liberty Bell. They use history to make greatness and achievements seem like something you can just take down from the shelf. Americans are not stuck in the rut of the day. But this might be too much for Obama’s second inaugural address: After the last four years, how do you call the nation and its elected representatives to common action while standing on the steps of a building where collective action goes to die? That bipartisan bag of tricks has been tried and it didn’t work. People don’t believe it. Congress' approval rating is 14 percent, the lowest in history. In a December Gallup poll, 77 percent of those asked said the way Washington works is doing “serious harm” to the country. </w:t>
      </w:r>
      <w:r w:rsidRPr="008B3C74">
        <w:rPr>
          <w:rStyle w:val="StyleUnderline"/>
        </w:rPr>
        <w:t>The challenge for</w:t>
      </w:r>
      <w:r w:rsidRPr="008B3C74">
        <w:rPr>
          <w:sz w:val="14"/>
        </w:rPr>
        <w:t xml:space="preserve"> President </w:t>
      </w:r>
      <w:r w:rsidRPr="008B3C74">
        <w:rPr>
          <w:rStyle w:val="StyleUnderline"/>
        </w:rPr>
        <w:t>Obama’s</w:t>
      </w:r>
      <w:r w:rsidRPr="008B3C74">
        <w:rPr>
          <w:sz w:val="14"/>
        </w:rPr>
        <w:t xml:space="preserve"> speech is the challenge of his </w:t>
      </w:r>
      <w:r w:rsidRPr="008B3C74">
        <w:rPr>
          <w:rStyle w:val="StyleUnderline"/>
        </w:rPr>
        <w:t>second term: how to be great when the environment stinks. Enhancing the president’s legacy requires</w:t>
      </w:r>
      <w:r w:rsidRPr="008B3C74">
        <w:rPr>
          <w:sz w:val="14"/>
        </w:rPr>
        <w:t xml:space="preserve"> something </w:t>
      </w:r>
      <w:r w:rsidRPr="008B3C74">
        <w:rPr>
          <w:rStyle w:val="Emphasis"/>
        </w:rPr>
        <w:t>more than</w:t>
      </w:r>
      <w:r w:rsidRPr="008B3C74">
        <w:rPr>
          <w:sz w:val="14"/>
        </w:rPr>
        <w:t xml:space="preserve"> simply the clever application of </w:t>
      </w:r>
      <w:r w:rsidRPr="008B3C74">
        <w:rPr>
          <w:rStyle w:val="Emphasis"/>
        </w:rPr>
        <w:t>predictable stratagems</w:t>
      </w:r>
      <w:r w:rsidRPr="008B3C74">
        <w:rPr>
          <w:sz w:val="14"/>
        </w:rPr>
        <w:t xml:space="preserve">. Washington’s </w:t>
      </w:r>
      <w:r w:rsidRPr="008B3C74">
        <w:rPr>
          <w:rStyle w:val="StyleUnderline"/>
        </w:rPr>
        <w:t>partisan rancor</w:t>
      </w:r>
      <w:r w:rsidRPr="008B3C74">
        <w:rPr>
          <w:sz w:val="14"/>
        </w:rPr>
        <w:t xml:space="preserve">, the size of the problems facing government, </w:t>
      </w:r>
      <w:r w:rsidRPr="008B3C74">
        <w:rPr>
          <w:rStyle w:val="StyleUnderline"/>
        </w:rPr>
        <w:t>and the limited amount of time before Obama is a lame duck all point to a single conclusion: The president</w:t>
      </w:r>
      <w:r w:rsidRPr="008B3C74">
        <w:rPr>
          <w:sz w:val="14"/>
        </w:rPr>
        <w:t xml:space="preserve"> who came into office speaking in lofty terms about bipartisanship and cooperation </w:t>
      </w:r>
      <w:r w:rsidRPr="008B3C74">
        <w:rPr>
          <w:rStyle w:val="StyleUnderline"/>
        </w:rPr>
        <w:t xml:space="preserve">can only cement his legacy </w:t>
      </w:r>
      <w:r w:rsidRPr="008B3C74">
        <w:rPr>
          <w:rStyle w:val="Emphasis"/>
        </w:rPr>
        <w:t>if he destroys the GOP</w:t>
      </w:r>
      <w:r w:rsidRPr="008B3C74">
        <w:rPr>
          <w:sz w:val="14"/>
        </w:rPr>
        <w:t xml:space="preserve">. If he wants to transform American politics, </w:t>
      </w:r>
      <w:r w:rsidRPr="008B3C74">
        <w:rPr>
          <w:rStyle w:val="Emphasis"/>
        </w:rPr>
        <w:t>he must go for the throat</w:t>
      </w:r>
      <w:r w:rsidRPr="008B3C74">
        <w:rPr>
          <w:sz w:val="14"/>
        </w:rPr>
        <w:t xml:space="preserve">. President Obama could, of course, resign himself to tending to the achievements of his first term. He'd make sure health care reform is implemented, nurse the economy back to health, and put the military on a new footing after two wars. But he's more ambitious than that. He ran for president as a one-term senator with no executive experience. In his first term, he pushed for the biggest overhaul of health care possible because, as he told his aides, he wanted to make history. He may already have made it. There's no question that he is already a president of consequence. But there's no sign he's content to ride out the second half of the game in the Barcalounger. He is approaching gun control, climate change, and immigration with wide and excited eyes. He's not going for caretaker. How should the president proceed then, if he wants to be bold? The Barack </w:t>
      </w:r>
      <w:r w:rsidRPr="008B3C74">
        <w:rPr>
          <w:rStyle w:val="StyleUnderline"/>
        </w:rPr>
        <w:t>Obama</w:t>
      </w:r>
      <w:r w:rsidRPr="008B3C74">
        <w:rPr>
          <w:sz w:val="14"/>
        </w:rPr>
        <w:t xml:space="preserve"> of the first administration </w:t>
      </w:r>
      <w:r w:rsidRPr="008B3C74">
        <w:rPr>
          <w:rStyle w:val="StyleUnderline"/>
        </w:rPr>
        <w:t>might have approached the task by finding</w:t>
      </w:r>
      <w:r w:rsidRPr="008B3C74">
        <w:rPr>
          <w:sz w:val="14"/>
        </w:rPr>
        <w:t xml:space="preserve"> some </w:t>
      </w:r>
      <w:r w:rsidRPr="008B3C74">
        <w:rPr>
          <w:rStyle w:val="StyleUnderline"/>
        </w:rPr>
        <w:t>Republicans to deal with and</w:t>
      </w:r>
      <w:r w:rsidRPr="008B3C74">
        <w:rPr>
          <w:sz w:val="14"/>
        </w:rPr>
        <w:t xml:space="preserve"> then start agreeing to some of their demands in hope that he would </w:t>
      </w:r>
      <w:r w:rsidRPr="008B3C74">
        <w:rPr>
          <w:rStyle w:val="StyleUnderline"/>
        </w:rPr>
        <w:t>win some of their votes</w:t>
      </w:r>
      <w:r w:rsidRPr="008B3C74">
        <w:rPr>
          <w:sz w:val="14"/>
        </w:rPr>
        <w:t xml:space="preserve">. It's the traditional approach. Perhaps he could add a good deal more schmoozing with lawmakers, too. </w:t>
      </w:r>
      <w:r w:rsidRPr="008B3C74">
        <w:rPr>
          <w:rStyle w:val="Emphasis"/>
        </w:rPr>
        <w:t>That's the old way. He has abandoned that.</w:t>
      </w:r>
      <w:r w:rsidRPr="008B3C74">
        <w:rPr>
          <w:sz w:val="14"/>
        </w:rPr>
        <w:t xml:space="preserve"> </w:t>
      </w:r>
      <w:r w:rsidRPr="008B3C74">
        <w:rPr>
          <w:rStyle w:val="StyleUnderline"/>
        </w:rPr>
        <w:t>He doesn't think it will work</w:t>
      </w:r>
      <w:r w:rsidRPr="008B3C74">
        <w:rPr>
          <w:sz w:val="14"/>
        </w:rPr>
        <w:t xml:space="preserve"> and </w:t>
      </w:r>
      <w:r w:rsidRPr="008B3C74">
        <w:rPr>
          <w:rStyle w:val="StyleUnderline"/>
        </w:rPr>
        <w:t xml:space="preserve">he doesn't have the time. </w:t>
      </w:r>
      <w:r w:rsidRPr="008B3C74">
        <w:rPr>
          <w:sz w:val="14"/>
        </w:rPr>
        <w:t xml:space="preserve">As Obama explained in his last press conference, he thinks the </w:t>
      </w:r>
      <w:r w:rsidRPr="008B3C74">
        <w:rPr>
          <w:rStyle w:val="Emphasis"/>
        </w:rPr>
        <w:t>Republicans are dead set on opposing him</w:t>
      </w:r>
      <w:r w:rsidRPr="008B3C74">
        <w:rPr>
          <w:sz w:val="14"/>
        </w:rPr>
        <w:t xml:space="preserve">. </w:t>
      </w:r>
      <w:r w:rsidRPr="008B3C74">
        <w:rPr>
          <w:rStyle w:val="StyleUnderline"/>
        </w:rPr>
        <w:t>They cannot be unchained by schmoozing</w:t>
      </w:r>
      <w:r w:rsidRPr="008B3C74">
        <w:rPr>
          <w:sz w:val="14"/>
        </w:rPr>
        <w:t xml:space="preserve">. </w:t>
      </w:r>
      <w:r w:rsidRPr="008B3C74">
        <w:rPr>
          <w:rStyle w:val="StyleUnderline"/>
        </w:rPr>
        <w:t>Even if Obama were wrong about Republican intransigence, other constraints will limit the chance for cooperation</w:t>
      </w:r>
      <w:r w:rsidRPr="008B3C74">
        <w:rPr>
          <w:sz w:val="14"/>
        </w:rPr>
        <w:t xml:space="preserve">. </w:t>
      </w:r>
      <w:r w:rsidRPr="008B3C74">
        <w:rPr>
          <w:rStyle w:val="StyleUnderline"/>
        </w:rPr>
        <w:t>Republican lawmakers worried about primary challenges</w:t>
      </w:r>
      <w:r w:rsidRPr="008B3C74">
        <w:rPr>
          <w:sz w:val="14"/>
        </w:rPr>
        <w:t xml:space="preserve"> in 2014 </w:t>
      </w:r>
      <w:r w:rsidRPr="008B3C74">
        <w:rPr>
          <w:rStyle w:val="StyleUnderline"/>
        </w:rPr>
        <w:t>are not going to be willing partners.</w:t>
      </w:r>
      <w:r w:rsidRPr="008B3C74">
        <w:rPr>
          <w:sz w:val="14"/>
        </w:rPr>
        <w:t xml:space="preserve"> He probably has at most 18 months before people start dropping the lame-duck label in close proximity to his name. </w:t>
      </w:r>
      <w:r w:rsidRPr="008B3C74">
        <w:rPr>
          <w:rStyle w:val="StyleUnderline"/>
        </w:rPr>
        <w:t>Obama’s only remaining option is to pulverize</w:t>
      </w:r>
      <w:r w:rsidRPr="008B3C74">
        <w:rPr>
          <w:sz w:val="14"/>
        </w:rPr>
        <w:t xml:space="preserve">. Whether he succeeds in passing legislation or not, given his ambitions, his goal should be to delegitimize his opponents. </w:t>
      </w:r>
      <w:r w:rsidRPr="008B3C74">
        <w:rPr>
          <w:rStyle w:val="StyleUnderline"/>
        </w:rPr>
        <w:t xml:space="preserve">Through a series of clarifying </w:t>
      </w:r>
      <w:r w:rsidRPr="008B3C74">
        <w:rPr>
          <w:rStyle w:val="Emphasis"/>
        </w:rPr>
        <w:t>fights over controversial issues</w:t>
      </w:r>
      <w:r w:rsidRPr="008B3C74">
        <w:rPr>
          <w:rStyle w:val="StyleUnderline"/>
        </w:rPr>
        <w:t>, he can force Republicans to</w:t>
      </w:r>
      <w:r w:rsidRPr="008B3C74">
        <w:rPr>
          <w:sz w:val="14"/>
        </w:rPr>
        <w:t xml:space="preserve"> either side with their coalition's most extreme elements or </w:t>
      </w:r>
      <w:r w:rsidRPr="008B3C74">
        <w:rPr>
          <w:rStyle w:val="StyleUnderline"/>
        </w:rPr>
        <w:t xml:space="preserve">cause a </w:t>
      </w:r>
      <w:r w:rsidRPr="008B3C74">
        <w:rPr>
          <w:rStyle w:val="Emphasis"/>
        </w:rPr>
        <w:t>rift in the party</w:t>
      </w:r>
      <w:r w:rsidRPr="008B3C74">
        <w:rPr>
          <w:rStyle w:val="StyleUnderline"/>
        </w:rPr>
        <w:t xml:space="preserve"> that will leave it</w:t>
      </w:r>
      <w:r w:rsidRPr="008B3C74">
        <w:rPr>
          <w:sz w:val="14"/>
        </w:rPr>
        <w:t xml:space="preserve">, at least temporarily, </w:t>
      </w:r>
      <w:r w:rsidRPr="008B3C74">
        <w:rPr>
          <w:rStyle w:val="StyleUnderline"/>
        </w:rPr>
        <w:t xml:space="preserve">in </w:t>
      </w:r>
      <w:r w:rsidRPr="008B3C74">
        <w:rPr>
          <w:rStyle w:val="Emphasis"/>
        </w:rPr>
        <w:t>disarray</w:t>
      </w:r>
      <w:r w:rsidRPr="008B3C74">
        <w:rPr>
          <w:sz w:val="14"/>
        </w:rPr>
        <w:t xml:space="preserve">. </w:t>
      </w:r>
    </w:p>
    <w:p w:rsidR="00EC751A" w:rsidRPr="008B3C74" w:rsidRDefault="00EC751A" w:rsidP="00EC751A">
      <w:pPr>
        <w:pStyle w:val="Heading4"/>
      </w:pPr>
      <w:r w:rsidRPr="008B3C74">
        <w:t>Empirically true</w:t>
      </w:r>
      <w:r w:rsidR="00830537" w:rsidRPr="008B3C74">
        <w:t xml:space="preserve"> for Obama</w:t>
      </w:r>
      <w:r w:rsidRPr="008B3C74">
        <w:t xml:space="preserve"> – wins </w:t>
      </w:r>
      <w:r w:rsidRPr="008B3C74">
        <w:rPr>
          <w:u w:val="single"/>
        </w:rPr>
        <w:t>steamroll</w:t>
      </w:r>
      <w:r w:rsidRPr="008B3C74">
        <w:t xml:space="preserve"> </w:t>
      </w:r>
    </w:p>
    <w:p w:rsidR="00EC751A" w:rsidRPr="008B3C74" w:rsidRDefault="00EC751A" w:rsidP="00EC751A">
      <w:r w:rsidRPr="008B3C74">
        <w:rPr>
          <w:rStyle w:val="Style13ptBold"/>
        </w:rPr>
        <w:t>Green 10</w:t>
      </w:r>
      <w:r w:rsidRPr="008B3C74">
        <w:t xml:space="preserve"> [David Michael, Professor of political science at Hofstra University, The Do-Nothing 44th President, June 12th, http://www.opednews.com/articles/The-Do-Nothing-44th-Presid-by-David-Michael-Gree-100611-648.html]</w:t>
      </w:r>
    </w:p>
    <w:p w:rsidR="00EC751A" w:rsidRPr="008B3C74" w:rsidRDefault="00EC751A" w:rsidP="00EC751A">
      <w:pPr>
        <w:rPr>
          <w:sz w:val="16"/>
        </w:rPr>
      </w:pPr>
      <w:r w:rsidRPr="008B3C74">
        <w:rPr>
          <w:u w:val="single"/>
        </w:rPr>
        <w:t xml:space="preserve">The </w:t>
      </w:r>
      <w:r w:rsidRPr="008B3C74">
        <w:rPr>
          <w:rStyle w:val="Emphasis"/>
        </w:rPr>
        <w:t>fundamental characteristic</w:t>
      </w:r>
      <w:r w:rsidRPr="008B3C74">
        <w:rPr>
          <w:u w:val="single"/>
        </w:rPr>
        <w:t xml:space="preserve"> of the Obama presidency</w:t>
      </w:r>
      <w:r w:rsidRPr="008B3C74">
        <w:rPr>
          <w:sz w:val="16"/>
        </w:rPr>
        <w:t xml:space="preserve"> is that the president is a reactive object, essentially the victim of events and other political forces, rather than the single greatest center of power in the country, and arguably on the planet.  He is the Mr. Bill of politicians.  People sometimes excuse the Obama torpor by making reference to all the problems on his plate, and all the enemies at his gate.  But what they fail to understand - and, most crucially, what he fails to understand - is the nature of the modern presidency.  Successful presidents today (by which I mean those who get what they want) not only drive outcomes in their preferred direction, but shape the very character of the debate itself.  And they not only shape the character of the debate, but they determine which items are on the docket. </w:t>
      </w:r>
      <w:r w:rsidRPr="008B3C74">
        <w:rPr>
          <w:sz w:val="16"/>
        </w:rPr>
        <w:lastRenderedPageBreak/>
        <w:t>Moreover, there</w:t>
      </w:r>
      <w:r w:rsidRPr="008B3C74">
        <w:rPr>
          <w:u w:val="single"/>
        </w:rPr>
        <w:t xml:space="preserve"> is a</w:t>
      </w:r>
      <w:r w:rsidRPr="008B3C74">
        <w:rPr>
          <w:sz w:val="16"/>
        </w:rPr>
        <w:t xml:space="preserve"> continuously evolving and </w:t>
      </w:r>
      <w:r w:rsidRPr="008B3C74">
        <w:rPr>
          <w:rStyle w:val="Emphasis"/>
        </w:rPr>
        <w:t>reciprocal relationship</w:t>
      </w:r>
      <w:r w:rsidRPr="008B3C74">
        <w:rPr>
          <w:u w:val="single"/>
        </w:rPr>
        <w:t xml:space="preserve"> between</w:t>
      </w:r>
      <w:r w:rsidRPr="008B3C74">
        <w:rPr>
          <w:sz w:val="16"/>
        </w:rPr>
        <w:t xml:space="preserve"> presidential </w:t>
      </w:r>
      <w:r w:rsidRPr="008B3C74">
        <w:rPr>
          <w:u w:val="single"/>
        </w:rPr>
        <w:t>boldness and achievement</w:t>
      </w:r>
      <w:r w:rsidRPr="008B3C74">
        <w:rPr>
          <w:sz w:val="16"/>
        </w:rPr>
        <w:t xml:space="preserve">. In the same way that </w:t>
      </w:r>
      <w:r w:rsidRPr="008B3C74">
        <w:rPr>
          <w:rStyle w:val="Emphasis"/>
        </w:rPr>
        <w:t>nothing breeds success like success, nothing sets the president up for achieving his or her next goal better than succeeding dramatically on the last go around</w:t>
      </w:r>
      <w:r w:rsidRPr="008B3C74">
        <w:rPr>
          <w:sz w:val="16"/>
        </w:rPr>
        <w:t xml:space="preserve">. </w:t>
      </w:r>
      <w:r w:rsidRPr="008B3C74">
        <w:rPr>
          <w:u w:val="single"/>
        </w:rPr>
        <w:t>This is</w:t>
      </w:r>
      <w:r w:rsidRPr="008B3C74">
        <w:rPr>
          <w:sz w:val="16"/>
        </w:rPr>
        <w:t xml:space="preserve"> absolutely </w:t>
      </w:r>
      <w:r w:rsidRPr="008B3C74">
        <w:rPr>
          <w:u w:val="single"/>
        </w:rPr>
        <w:t>a matter of perception</w:t>
      </w:r>
      <w:r w:rsidRPr="008B3C74">
        <w:rPr>
          <w:sz w:val="16"/>
        </w:rPr>
        <w:t xml:space="preserve">, and you can see it best in the way that </w:t>
      </w:r>
      <w:r w:rsidRPr="008B3C74">
        <w:rPr>
          <w:u w:val="single"/>
        </w:rPr>
        <w:t>Congress and</w:t>
      </w:r>
      <w:r w:rsidRPr="008B3C74">
        <w:rPr>
          <w:sz w:val="16"/>
        </w:rPr>
        <w:t xml:space="preserve"> especially </w:t>
      </w:r>
      <w:r w:rsidRPr="008B3C74">
        <w:rPr>
          <w:u w:val="single"/>
        </w:rPr>
        <w:t>the Washington press corps fawn over bold and intimidating presidents like Reagan and</w:t>
      </w:r>
      <w:r w:rsidRPr="008B3C74">
        <w:rPr>
          <w:sz w:val="16"/>
        </w:rPr>
        <w:t xml:space="preserve"> George W. </w:t>
      </w:r>
      <w:r w:rsidRPr="008B3C74">
        <w:rPr>
          <w:u w:val="single"/>
        </w:rPr>
        <w:t>Bush</w:t>
      </w:r>
      <w:r w:rsidRPr="008B3C74">
        <w:rPr>
          <w:sz w:val="16"/>
        </w:rPr>
        <w:t xml:space="preserve">. The political teams surrounding these presidents understood the psychology of power all too well. They knew that </w:t>
      </w:r>
      <w:r w:rsidRPr="008B3C74">
        <w:rPr>
          <w:u w:val="single"/>
        </w:rPr>
        <w:t xml:space="preserve">by simultaneously creating a </w:t>
      </w:r>
      <w:r w:rsidRPr="008B3C74">
        <w:rPr>
          <w:rStyle w:val="Emphasis"/>
        </w:rPr>
        <w:t>steamroller effect</w:t>
      </w:r>
      <w:r w:rsidRPr="008B3C74">
        <w:rPr>
          <w:u w:val="single"/>
        </w:rPr>
        <w:t xml:space="preserve"> and feigning a </w:t>
      </w:r>
      <w:r w:rsidRPr="008B3C74">
        <w:rPr>
          <w:rStyle w:val="Emphasis"/>
        </w:rPr>
        <w:t>clubby atmosphere</w:t>
      </w:r>
      <w:r w:rsidRPr="008B3C74">
        <w:rPr>
          <w:u w:val="single"/>
        </w:rPr>
        <w:t xml:space="preserve"> for Congress and the press</w:t>
      </w:r>
      <w:r w:rsidRPr="008B3C74">
        <w:rPr>
          <w:sz w:val="16"/>
        </w:rPr>
        <w:t xml:space="preserve">, </w:t>
      </w:r>
      <w:r w:rsidRPr="008B3C74">
        <w:rPr>
          <w:u w:val="single"/>
        </w:rPr>
        <w:t>they could leave such hapless hangers-on with only one</w:t>
      </w:r>
      <w:r w:rsidRPr="008B3C74">
        <w:rPr>
          <w:sz w:val="16"/>
        </w:rPr>
        <w:t xml:space="preserve"> remaining </w:t>
      </w:r>
      <w:r w:rsidRPr="008B3C74">
        <w:rPr>
          <w:u w:val="single"/>
        </w:rPr>
        <w:t>way to pretend to preserve their dignities</w:t>
      </w:r>
      <w:r w:rsidRPr="008B3C74">
        <w:rPr>
          <w:sz w:val="16"/>
        </w:rPr>
        <w:t xml:space="preserve">. </w:t>
      </w:r>
      <w:r w:rsidRPr="008B3C74">
        <w:rPr>
          <w:u w:val="single"/>
        </w:rPr>
        <w:t xml:space="preserve">By </w:t>
      </w:r>
      <w:r w:rsidRPr="008B3C74">
        <w:rPr>
          <w:rStyle w:val="Emphasis"/>
        </w:rPr>
        <w:t>jumping on board</w:t>
      </w:r>
      <w:r w:rsidRPr="008B3C74">
        <w:rPr>
          <w:u w:val="single"/>
        </w:rPr>
        <w:t xml:space="preserve"> the freight train</w:t>
      </w:r>
      <w:r w:rsidRPr="008B3C74">
        <w:rPr>
          <w:sz w:val="16"/>
        </w:rPr>
        <w:t xml:space="preserve">, </w:t>
      </w:r>
      <w:r w:rsidRPr="008B3C74">
        <w:rPr>
          <w:u w:val="single"/>
        </w:rPr>
        <w:t>they could be given the illusion of being next to power</w:t>
      </w:r>
      <w:r w:rsidRPr="008B3C74">
        <w:rPr>
          <w:sz w:val="16"/>
        </w:rPr>
        <w:t xml:space="preserve">, </w:t>
      </w:r>
      <w:r w:rsidRPr="008B3C74">
        <w:rPr>
          <w:u w:val="single"/>
        </w:rPr>
        <w:t xml:space="preserve">of being part of the </w:t>
      </w:r>
      <w:r w:rsidRPr="008B3C74">
        <w:rPr>
          <w:rStyle w:val="Emphasis"/>
        </w:rPr>
        <w:t>winning team</w:t>
      </w:r>
      <w:r w:rsidRPr="008B3C74">
        <w:rPr>
          <w:sz w:val="16"/>
        </w:rPr>
        <w:t xml:space="preserve">. And so, with virtually the sole exception of the now retired Helen Thomas, this is precisely what they did. But the game of successfully governing is substantive as well as psychological.  More often than not, </w:t>
      </w:r>
      <w:r w:rsidRPr="008B3C74">
        <w:rPr>
          <w:u w:val="single"/>
        </w:rPr>
        <w:t>timidity turns out not to yield the safe course anticipated by those with weak knees,</w:t>
      </w:r>
      <w:r w:rsidRPr="008B3C74">
        <w:rPr>
          <w:sz w:val="16"/>
        </w:rPr>
        <w:t xml:space="preserve"> </w:t>
      </w:r>
      <w:r w:rsidRPr="008B3C74">
        <w:rPr>
          <w:u w:val="single"/>
        </w:rPr>
        <w:t xml:space="preserve">but rather their </w:t>
      </w:r>
      <w:r w:rsidRPr="008B3C74">
        <w:rPr>
          <w:rStyle w:val="Emphasis"/>
        </w:rPr>
        <w:t>subsequent undoing</w:t>
      </w:r>
      <w:r w:rsidRPr="008B3C74">
        <w:rPr>
          <w:sz w:val="16"/>
        </w:rPr>
        <w:t xml:space="preserve">.  The three cases mentioned at the top of this essay are paradigmatic. </w:t>
      </w:r>
    </w:p>
    <w:p w:rsidR="00FD67BB" w:rsidRPr="008B3C74" w:rsidRDefault="00FD67BB" w:rsidP="00FD67BB">
      <w:pPr>
        <w:pStyle w:val="Heading4"/>
      </w:pPr>
      <w:r w:rsidRPr="008B3C74">
        <w:t xml:space="preserve">Winners-win --- gives Obama critical momentum </w:t>
      </w:r>
    </w:p>
    <w:p w:rsidR="00FD67BB" w:rsidRPr="008B3C74" w:rsidRDefault="00FD67BB" w:rsidP="00FD67BB">
      <w:pPr>
        <w:rPr>
          <w:sz w:val="14"/>
        </w:rPr>
      </w:pPr>
      <w:r w:rsidRPr="008B3C74">
        <w:rPr>
          <w:rStyle w:val="Style13ptBold"/>
        </w:rPr>
        <w:t>Hirsh, 13</w:t>
      </w:r>
      <w:r w:rsidRPr="008B3C74">
        <w:rPr>
          <w:sz w:val="14"/>
        </w:rPr>
        <w:t xml:space="preserve"> --- Chief correspondent (2/7/2013, Michael, “There’s No Such Thing as Political Capital; The idea of political capital—or mandates, or momentum—is so poorly defined that presidents and pundits often get it wrong,” </w:t>
      </w:r>
      <w:hyperlink r:id="rId34" w:history="1">
        <w:r w:rsidRPr="008B3C74">
          <w:rPr>
            <w:rStyle w:val="Hyperlink"/>
            <w:sz w:val="14"/>
          </w:rPr>
          <w:t>http://www.nationaljournal.com/magazine/there-s-no-such-thing-as-political-capital-20130207)</w:t>
        </w:r>
      </w:hyperlink>
    </w:p>
    <w:p w:rsidR="00FD67BB" w:rsidRPr="008B3C74" w:rsidRDefault="00FD67BB" w:rsidP="00FD67BB">
      <w:pPr>
        <w:rPr>
          <w:sz w:val="14"/>
        </w:rPr>
      </w:pPr>
      <w:r w:rsidRPr="008B3C74">
        <w:rPr>
          <w:sz w:val="14"/>
        </w:rPr>
        <w:t xml:space="preserve">Naturally, </w:t>
      </w:r>
      <w:r w:rsidRPr="008B3C74">
        <w:rPr>
          <w:rStyle w:val="StyleUnderline"/>
        </w:rPr>
        <w:t>any president has practical and electoral limits. Does he have a majority in both chambers of Congress and a cohesive coalition behind him? Obama has neither at present. And unless</w:t>
      </w:r>
      <w:r w:rsidRPr="008B3C74">
        <w:rPr>
          <w:sz w:val="14"/>
        </w:rPr>
        <w:t xml:space="preserve"> a surge in the economy—at the moment, still stuck—or </w:t>
      </w:r>
      <w:r w:rsidRPr="008B3C74">
        <w:rPr>
          <w:rStyle w:val="StyleUnderline"/>
        </w:rPr>
        <w:t>some</w:t>
      </w:r>
      <w:r w:rsidRPr="008B3C74">
        <w:rPr>
          <w:sz w:val="14"/>
        </w:rPr>
        <w:t xml:space="preserve"> other </w:t>
      </w:r>
      <w:r w:rsidRPr="008B3C74">
        <w:rPr>
          <w:rStyle w:val="StyleUnderline"/>
        </w:rPr>
        <w:t xml:space="preserve">great </w:t>
      </w:r>
      <w:r w:rsidRPr="008B3C74">
        <w:rPr>
          <w:rStyle w:val="Emphasis"/>
        </w:rPr>
        <w:t>victory gives him more momentum</w:t>
      </w:r>
      <w:r w:rsidRPr="008B3C74">
        <w:rPr>
          <w:rStyle w:val="StyleUnderline"/>
        </w:rPr>
        <w:t>, it is inevitable that the closer Obama gets to the 2014 election, the less he will be able to get done</w:t>
      </w:r>
      <w:r w:rsidRPr="008B3C74">
        <w:rPr>
          <w:sz w:val="14"/>
        </w:rPr>
        <w:t xml:space="preserve">. Going into the midterms, Republicans will increasingly avoid any concessions that make him (and the Democrats) stronger. But the abrupt emergence of the immigration and gun-control issues illustrates how suddenly shifts in mood can occur and how political interests can align in new ways just as suddenly. Indeed, the pseudo-concept of political capital masks a larger truth about Washington that is kindergarten simple: You just don’t know what you can do until you try. Or as </w:t>
      </w:r>
      <w:r w:rsidRPr="008B3C74">
        <w:rPr>
          <w:rStyle w:val="StyleUnderline"/>
        </w:rPr>
        <w:t>Ornstein</w:t>
      </w:r>
      <w:r w:rsidRPr="008B3C74">
        <w:rPr>
          <w:sz w:val="14"/>
        </w:rPr>
        <w:t xml:space="preserve"> himself </w:t>
      </w:r>
      <w:r w:rsidRPr="008B3C74">
        <w:rPr>
          <w:rStyle w:val="StyleUnderline"/>
        </w:rPr>
        <w:t>once wrote</w:t>
      </w:r>
      <w:r w:rsidRPr="008B3C74">
        <w:rPr>
          <w:sz w:val="14"/>
        </w:rPr>
        <w:t xml:space="preserve"> years ago, </w:t>
      </w:r>
      <w:r w:rsidRPr="008B3C74">
        <w:rPr>
          <w:rStyle w:val="StyleUnderline"/>
        </w:rPr>
        <w:t>“Winning wins.” In theory, and in practice, depending on Obama’s handling of any particular issue, even in a polarized time, he could still deliver on a lot of his second-term goals, depending on his skill and the breaks.</w:t>
      </w:r>
      <w:r w:rsidRPr="008B3C74">
        <w:rPr>
          <w:sz w:val="14"/>
        </w:rPr>
        <w:t xml:space="preserve"> Unforeseen catalysts can appear, like Newtown. Epiphanies can dawn, such as when many Republican Party leaders suddenly woke up in panic to the huge disparity in the Hispanic vote. Some political scientists who study the elusive calculus of how to pass legislation and run successful presidencies say that political capital is, at best, an empty concept, and that almost nothing in the academic literature successfully quantifies or even defines it. “It can refer to a very abstract thing, like a president’s popularity, but there’s no mechanism there. That makes it kind of useless,” says Richard Bensel, a government professor at Cornell University. Even Ornstein concedes that the calculus is far more complex than the term suggests. </w:t>
      </w:r>
      <w:r w:rsidRPr="008B3C74">
        <w:rPr>
          <w:rStyle w:val="StyleUnderline"/>
        </w:rPr>
        <w:t>Winning on one issue often changes the calculation for the next issue</w:t>
      </w:r>
      <w:r w:rsidRPr="008B3C74">
        <w:rPr>
          <w:sz w:val="14"/>
        </w:rPr>
        <w:t xml:space="preserve">; there is never any known amount of capital. “The idea here is, </w:t>
      </w:r>
      <w:r w:rsidRPr="008B3C74">
        <w:rPr>
          <w:rStyle w:val="StyleUnderline"/>
        </w:rPr>
        <w:t xml:space="preserve">if an issue comes up where the conventional wisdom is that president is not going to get what he wants, and he gets it, then </w:t>
      </w:r>
      <w:r w:rsidRPr="008B3C74">
        <w:rPr>
          <w:rStyle w:val="Emphasis"/>
        </w:rPr>
        <w:t>each time that happens, it changes the calculus of the other actors”</w:t>
      </w:r>
      <w:r w:rsidRPr="008B3C74">
        <w:rPr>
          <w:rStyle w:val="StyleUnderline"/>
        </w:rPr>
        <w:t xml:space="preserve"> Ornstein says. “If they think he’s going to win, they may change positions to get on the winning side. </w:t>
      </w:r>
      <w:r w:rsidRPr="008B3C74">
        <w:rPr>
          <w:rStyle w:val="Emphasis"/>
        </w:rPr>
        <w:t>It’s a bandwagon effect</w:t>
      </w:r>
      <w:r w:rsidRPr="008B3C74">
        <w:rPr>
          <w:rStyle w:val="StyleUnderline"/>
        </w:rPr>
        <w:t xml:space="preserve">.” </w:t>
      </w:r>
      <w:r w:rsidRPr="008B3C74">
        <w:rPr>
          <w:sz w:val="14"/>
        </w:rPr>
        <w:t xml:space="preserve">ALL THE WAY WITH LBJ </w:t>
      </w:r>
      <w:r w:rsidRPr="008B3C74">
        <w:rPr>
          <w:rStyle w:val="StyleUnderline"/>
        </w:rPr>
        <w:t xml:space="preserve">Sometimes, a clever practitioner of power </w:t>
      </w:r>
      <w:r w:rsidRPr="008B3C74">
        <w:rPr>
          <w:rStyle w:val="Emphasis"/>
        </w:rPr>
        <w:t>can get more done just because he’s aggressive</w:t>
      </w:r>
      <w:r w:rsidRPr="008B3C74">
        <w:rPr>
          <w:rStyle w:val="StyleUnderline"/>
        </w:rPr>
        <w:t xml:space="preserve"> and knows the hallways of Congress well</w:t>
      </w:r>
      <w:r w:rsidRPr="008B3C74">
        <w:rPr>
          <w:sz w:val="14"/>
        </w:rPr>
        <w:t xml:space="preserve">. Texas A&amp;M’s Edwards is right to say that the </w:t>
      </w:r>
      <w:r w:rsidRPr="008B3C74">
        <w:rPr>
          <w:rStyle w:val="StyleUnderline"/>
        </w:rPr>
        <w:t>outcome of the 1964 election</w:t>
      </w:r>
      <w:r w:rsidRPr="008B3C74">
        <w:rPr>
          <w:sz w:val="14"/>
        </w:rPr>
        <w:t xml:space="preserve">, Lyndon </w:t>
      </w:r>
      <w:r w:rsidRPr="008B3C74">
        <w:rPr>
          <w:rStyle w:val="StyleUnderline"/>
        </w:rPr>
        <w:t>Johnson’s landslide victory</w:t>
      </w:r>
      <w:r w:rsidRPr="008B3C74">
        <w:rPr>
          <w:sz w:val="14"/>
        </w:rPr>
        <w:t xml:space="preserve"> over Barry Goldwater, </w:t>
      </w:r>
      <w:r w:rsidRPr="008B3C74">
        <w:rPr>
          <w:rStyle w:val="StyleUnderline"/>
        </w:rPr>
        <w:t>was one of the few that conveyed a mandate. But one of the main reasons for that mandate</w:t>
      </w:r>
      <w:r w:rsidRPr="008B3C74">
        <w:rPr>
          <w:sz w:val="14"/>
        </w:rPr>
        <w:t xml:space="preserve"> (in addition to Goldwater’s ineptitude as a candidate) </w:t>
      </w:r>
      <w:r w:rsidRPr="008B3C74">
        <w:rPr>
          <w:rStyle w:val="StyleUnderline"/>
        </w:rPr>
        <w:t>was</w:t>
      </w:r>
      <w:r w:rsidRPr="008B3C74">
        <w:rPr>
          <w:sz w:val="14"/>
        </w:rPr>
        <w:t xml:space="preserve"> President </w:t>
      </w:r>
      <w:r w:rsidRPr="008B3C74">
        <w:rPr>
          <w:rStyle w:val="StyleUnderline"/>
        </w:rPr>
        <w:t>Johnson’s</w:t>
      </w:r>
      <w:r w:rsidRPr="008B3C74">
        <w:rPr>
          <w:sz w:val="14"/>
        </w:rPr>
        <w:t xml:space="preserve"> masterful use of power leading up to that election, and his </w:t>
      </w:r>
      <w:r w:rsidRPr="008B3C74">
        <w:rPr>
          <w:rStyle w:val="StyleUnderline"/>
        </w:rPr>
        <w:t>ability to get far more done than anyone thought possible, given his limited political capital</w:t>
      </w:r>
      <w:r w:rsidRPr="008B3C74">
        <w:rPr>
          <w:sz w:val="14"/>
        </w:rPr>
        <w:t>. In the newest volume in his exhaustive study of LBJ, The Passage of Power, historian Robert Caro recalls Johnson getting cautionary advice after he assumed the presidency from the assassinated John F. Kennedy in late 1963. Don’t focus on a long-stalled civil-rights bill, advisers told him, because it might jeopardize Southern lawmakers’ support for a tax cut and appropriations bills the president needed. “</w:t>
      </w:r>
      <w:r w:rsidRPr="008B3C74">
        <w:rPr>
          <w:rStyle w:val="StyleUnderline"/>
        </w:rPr>
        <w:t>One of the wise, practical people around the table [said that] the presidency has only a certain amount of coinage to expend, and you oughtn’t to expend it on this,” Caro writes</w:t>
      </w:r>
      <w:r w:rsidRPr="008B3C74">
        <w:rPr>
          <w:sz w:val="14"/>
        </w:rPr>
        <w:t>. (</w:t>
      </w:r>
      <w:r w:rsidRPr="008B3C74">
        <w:rPr>
          <w:rStyle w:val="StyleUnderline"/>
        </w:rPr>
        <w:t>Coinage,</w:t>
      </w:r>
      <w:r w:rsidRPr="008B3C74">
        <w:rPr>
          <w:sz w:val="14"/>
        </w:rPr>
        <w:t xml:space="preserve"> of course, </w:t>
      </w:r>
      <w:r w:rsidRPr="008B3C74">
        <w:rPr>
          <w:rStyle w:val="StyleUnderline"/>
        </w:rPr>
        <w:t>was what political capital was called</w:t>
      </w:r>
      <w:r w:rsidRPr="008B3C74">
        <w:rPr>
          <w:sz w:val="14"/>
        </w:rPr>
        <w:t xml:space="preserve"> in those days.) </w:t>
      </w:r>
      <w:r w:rsidRPr="008B3C74">
        <w:rPr>
          <w:rStyle w:val="StyleUnderline"/>
        </w:rPr>
        <w:t>Johnson replied, “Well, what the hell’s the presidency for?”</w:t>
      </w:r>
      <w:r w:rsidRPr="008B3C74">
        <w:rPr>
          <w:b/>
          <w:bCs/>
          <w:u w:val="single"/>
        </w:rPr>
        <w:t xml:space="preserve"> </w:t>
      </w:r>
      <w:r w:rsidRPr="008B3C74">
        <w:rPr>
          <w:rStyle w:val="StyleUnderline"/>
        </w:rPr>
        <w:t>Johnson didn’t worry about coinage, and he got the Civil Rights Act enacted, along with much else</w:t>
      </w:r>
      <w:r w:rsidRPr="008B3C74">
        <w:rPr>
          <w:sz w:val="14"/>
        </w:rPr>
        <w:t xml:space="preserve">: Medicare, a tax cut, antipoverty programs. </w:t>
      </w:r>
      <w:r w:rsidRPr="008B3C74">
        <w:rPr>
          <w:rStyle w:val="StyleUnderline"/>
        </w:rPr>
        <w:t xml:space="preserve">He appeared to </w:t>
      </w:r>
      <w:r w:rsidRPr="008B3C74">
        <w:rPr>
          <w:rStyle w:val="StyleUnderline"/>
        </w:rPr>
        <w:lastRenderedPageBreak/>
        <w:t>understand</w:t>
      </w:r>
      <w:r w:rsidRPr="008B3C74">
        <w:rPr>
          <w:sz w:val="14"/>
        </w:rPr>
        <w:t xml:space="preserve"> not just the ways of Congress but also </w:t>
      </w:r>
      <w:r w:rsidRPr="008B3C74">
        <w:rPr>
          <w:rStyle w:val="StyleUnderline"/>
        </w:rPr>
        <w:t xml:space="preserve">the way to </w:t>
      </w:r>
      <w:r w:rsidRPr="008B3C74">
        <w:rPr>
          <w:rStyle w:val="Emphasis"/>
        </w:rPr>
        <w:t>maximize the momentum</w:t>
      </w:r>
      <w:r w:rsidRPr="008B3C74">
        <w:rPr>
          <w:sz w:val="14"/>
        </w:rPr>
        <w:t xml:space="preserve"> he possessed in the lingering mood of national grief and determination by picking the right issues, as Caro records. “Momentum is not a mysterious mistress,” LBJ said. “It is a controllable fact of political life.” </w:t>
      </w:r>
      <w:r w:rsidRPr="008B3C74">
        <w:rPr>
          <w:rStyle w:val="StyleUnderline"/>
        </w:rPr>
        <w:t xml:space="preserve">Johnson had the skill and wherewithal to realize that, at that moment of history, he </w:t>
      </w:r>
      <w:r w:rsidRPr="008B3C74">
        <w:rPr>
          <w:rStyle w:val="Emphasis"/>
        </w:rPr>
        <w:t>could have unlimited coinage if he handled the politics right</w:t>
      </w:r>
      <w:r w:rsidRPr="008B3C74">
        <w:rPr>
          <w:sz w:val="14"/>
        </w:rPr>
        <w:t>. He did. (At least until Vietnam, that is.) And then there are the presidents who get the politics, and the issues, wrong. It was the last president before Obama who was just starting a second term, George W. Bush, who really revived the claim of political capital, which he was very fond of wielding. Then Bush promptly demonstrated that he didn’t fully understand the concept either.</w:t>
      </w:r>
    </w:p>
    <w:p w:rsidR="00FD67BB" w:rsidRPr="008B3C74" w:rsidRDefault="00FD67BB" w:rsidP="00FD67BB">
      <w:pPr>
        <w:pStyle w:val="Heading4"/>
        <w:rPr>
          <w:rFonts w:eastAsia="Times New Roman"/>
        </w:rPr>
      </w:pPr>
      <w:r w:rsidRPr="008B3C74">
        <w:rPr>
          <w:rFonts w:eastAsia="Times New Roman"/>
        </w:rPr>
        <w:t>Passing even controversial policies boosts Obama’s political capital</w:t>
      </w:r>
    </w:p>
    <w:p w:rsidR="00FD67BB" w:rsidRPr="008B3C74" w:rsidRDefault="00FD67BB" w:rsidP="00FD67BB">
      <w:r w:rsidRPr="008B3C74">
        <w:rPr>
          <w:rStyle w:val="Style13ptBold"/>
        </w:rPr>
        <w:t>Singer 9</w:t>
      </w:r>
      <w:r w:rsidRPr="008B3C74">
        <w:t xml:space="preserve"> – Juris Doctorate candidate at Berkeley Law (Jonathon, “By Expending Capital, Obama Grows His Capital,” 3/3/2009, http://www.mydd.com/story/2009/3/3/191825/0428)</w:t>
      </w:r>
    </w:p>
    <w:p w:rsidR="00FD67BB" w:rsidRPr="008B3C74" w:rsidRDefault="00FD67BB" w:rsidP="00FD67BB">
      <w:pPr>
        <w:rPr>
          <w:rFonts w:eastAsia="Times New Roman"/>
          <w:sz w:val="14"/>
          <w:szCs w:val="24"/>
        </w:rPr>
      </w:pPr>
      <w:r w:rsidRPr="008B3C74">
        <w:rPr>
          <w:rFonts w:eastAsia="Times New Roman"/>
          <w:sz w:val="14"/>
          <w:szCs w:val="24"/>
        </w:rPr>
        <w:t xml:space="preserve">Despite the country's struggling economy and vocal opposition to some of his policies, President </w:t>
      </w:r>
      <w:r w:rsidRPr="008B3C74">
        <w:rPr>
          <w:rFonts w:eastAsia="Times New Roman"/>
          <w:szCs w:val="24"/>
          <w:u w:val="single"/>
        </w:rPr>
        <w:t>Obama's favorability rating is at an all-time high.</w:t>
      </w:r>
      <w:r w:rsidRPr="008B3C74">
        <w:rPr>
          <w:rFonts w:eastAsia="Times New Roman"/>
          <w:sz w:val="14"/>
          <w:szCs w:val="24"/>
        </w:rPr>
        <w:t xml:space="preserve"> Two-thirds feel hopeful about his leadership and six in 10 approve of the job he's doing in the White House. </w:t>
      </w:r>
      <w:r w:rsidRPr="008B3C74">
        <w:rPr>
          <w:rFonts w:eastAsia="Times New Roman"/>
          <w:szCs w:val="24"/>
          <w:u w:val="single"/>
        </w:rPr>
        <w:t>"What is amazing here is how much political capital Obama has spent in the first six weeks,"</w:t>
      </w:r>
      <w:r w:rsidRPr="008B3C74">
        <w:rPr>
          <w:rFonts w:eastAsia="Times New Roman"/>
          <w:sz w:val="14"/>
          <w:szCs w:val="24"/>
        </w:rPr>
        <w:t xml:space="preserve"> said Democratic pollster Peter D. Hart, who conducted this survey with Republican pollster Bill McInturff. </w:t>
      </w:r>
      <w:r w:rsidRPr="008B3C74">
        <w:rPr>
          <w:rFonts w:eastAsia="Times New Roman"/>
          <w:szCs w:val="24"/>
          <w:u w:val="single"/>
        </w:rPr>
        <w:t xml:space="preserve">"And against that, he stands at the end of this six weeks with </w:t>
      </w:r>
      <w:r w:rsidRPr="00876D4F">
        <w:rPr>
          <w:rStyle w:val="Emphasis"/>
        </w:rPr>
        <w:t>as much or more capital in the bank."</w:t>
      </w:r>
      <w:r w:rsidRPr="008B3C74">
        <w:rPr>
          <w:rFonts w:eastAsia="Times New Roman"/>
          <w:sz w:val="14"/>
          <w:szCs w:val="24"/>
        </w:rPr>
        <w:t xml:space="preserve"> Peter Hart gets at a key point. </w:t>
      </w:r>
      <w:r w:rsidRPr="008B3C74">
        <w:rPr>
          <w:rFonts w:eastAsia="Times New Roman"/>
          <w:szCs w:val="24"/>
          <w:u w:val="single"/>
        </w:rPr>
        <w:t>Some believe that political capital is finite</w:t>
      </w:r>
      <w:r w:rsidRPr="008B3C74">
        <w:rPr>
          <w:rFonts w:eastAsia="Times New Roman"/>
          <w:sz w:val="14"/>
          <w:szCs w:val="24"/>
        </w:rPr>
        <w:t xml:space="preserve">, that it can be used up. To an extent that's true. But it's important to note, too, that </w:t>
      </w:r>
      <w:r w:rsidRPr="008B3C74">
        <w:rPr>
          <w:rFonts w:eastAsia="Times New Roman"/>
          <w:szCs w:val="24"/>
          <w:u w:val="single"/>
        </w:rPr>
        <w:t>political capital can be regenerated -- and</w:t>
      </w:r>
      <w:r w:rsidRPr="008B3C74">
        <w:rPr>
          <w:rFonts w:eastAsia="Times New Roman"/>
          <w:sz w:val="14"/>
          <w:szCs w:val="24"/>
        </w:rPr>
        <w:t xml:space="preserve">, specifically, that </w:t>
      </w:r>
      <w:r w:rsidRPr="008B3C74">
        <w:rPr>
          <w:rFonts w:eastAsia="Times New Roman"/>
          <w:szCs w:val="24"/>
          <w:u w:val="single"/>
        </w:rPr>
        <w:t xml:space="preserve">when a President expends a great deal of capital on a measure that was difficult to enact and then succeeds, he can </w:t>
      </w:r>
      <w:r w:rsidRPr="00876D4F">
        <w:rPr>
          <w:rStyle w:val="Emphasis"/>
        </w:rPr>
        <w:t>build up more capital.</w:t>
      </w:r>
      <w:r w:rsidRPr="008B3C74">
        <w:rPr>
          <w:rFonts w:eastAsia="Times New Roman"/>
          <w:sz w:val="14"/>
          <w:szCs w:val="24"/>
        </w:rPr>
        <w:t xml:space="preserve"> Indeed, that appears to be what is happening with Barack </w:t>
      </w:r>
      <w:r w:rsidRPr="008B3C74">
        <w:rPr>
          <w:rFonts w:eastAsia="Times New Roman"/>
          <w:szCs w:val="24"/>
          <w:u w:val="single"/>
        </w:rPr>
        <w:t>Obama</w:t>
      </w:r>
      <w:r w:rsidRPr="008B3C74">
        <w:rPr>
          <w:rFonts w:eastAsia="Times New Roman"/>
          <w:sz w:val="14"/>
          <w:szCs w:val="24"/>
        </w:rPr>
        <w:t xml:space="preserve">, who </w:t>
      </w:r>
      <w:r w:rsidRPr="008B3C74">
        <w:rPr>
          <w:rFonts w:eastAsia="Times New Roman"/>
          <w:szCs w:val="24"/>
          <w:u w:val="single"/>
        </w:rPr>
        <w:t xml:space="preserve">went to the mat to pass the stimulus package out of the gate, got it passed </w:t>
      </w:r>
      <w:r w:rsidRPr="00876D4F">
        <w:rPr>
          <w:rStyle w:val="Emphasis"/>
        </w:rPr>
        <w:t>despite near-unanimous opposition</w:t>
      </w:r>
      <w:r w:rsidRPr="008B3C74">
        <w:rPr>
          <w:rFonts w:eastAsia="Times New Roman"/>
          <w:szCs w:val="24"/>
          <w:u w:val="single"/>
        </w:rPr>
        <w:t xml:space="preserve"> of</w:t>
      </w:r>
      <w:r w:rsidRPr="008B3C74">
        <w:rPr>
          <w:rFonts w:eastAsia="Times New Roman"/>
          <w:sz w:val="14"/>
          <w:szCs w:val="24"/>
        </w:rPr>
        <w:t xml:space="preserve"> the </w:t>
      </w:r>
      <w:r w:rsidRPr="008B3C74">
        <w:rPr>
          <w:rFonts w:eastAsia="Times New Roman"/>
          <w:szCs w:val="24"/>
          <w:u w:val="single"/>
        </w:rPr>
        <w:t>Republicans</w:t>
      </w:r>
      <w:r w:rsidRPr="008B3C74">
        <w:rPr>
          <w:rFonts w:eastAsia="Times New Roman"/>
          <w:sz w:val="14"/>
          <w:szCs w:val="24"/>
        </w:rPr>
        <w:t xml:space="preserve"> on Capitol Hill, </w:t>
      </w:r>
      <w:r w:rsidRPr="008B3C74">
        <w:rPr>
          <w:rFonts w:eastAsia="Times New Roman"/>
          <w:szCs w:val="24"/>
          <w:u w:val="single"/>
        </w:rPr>
        <w:t xml:space="preserve">and is being rewarded by the American public as a result. </w:t>
      </w:r>
      <w:r w:rsidRPr="008B3C74">
        <w:rPr>
          <w:rFonts w:eastAsia="Times New Roman"/>
          <w:sz w:val="14"/>
          <w:szCs w:val="24"/>
        </w:rPr>
        <w:t xml:space="preserve">Take a look at the numbers. President Obama now has a 68 percent favorable rating in the NBC-WSJ poll, his highest ever showing in the survey. Nearly half of those surveyed (47 percent) view him very positively. Obama's Democratic Party earns a respectable 49 percent favorable rating. The Republican Party, however, is in the toilet, with its worst ever showing in the history of the NBC-WSJ poll, 26 percent favorable. On the question of blame for the partisanship in Washington, 56 percent place the onus on the Bush administration and another 41 percent place it on Congressional Republicans. Yet just 24 percent blame Congressional Democrats, and a mere 11 percent blame the Obama administration. So at this point, </w:t>
      </w:r>
      <w:r w:rsidRPr="008B3C74">
        <w:rPr>
          <w:rFonts w:eastAsia="Times New Roman"/>
          <w:szCs w:val="24"/>
          <w:u w:val="single"/>
        </w:rPr>
        <w:t>with</w:t>
      </w:r>
      <w:r w:rsidRPr="008B3C74">
        <w:rPr>
          <w:rFonts w:eastAsia="Times New Roman"/>
          <w:sz w:val="14"/>
          <w:szCs w:val="24"/>
        </w:rPr>
        <w:t xml:space="preserve"> </w:t>
      </w:r>
      <w:r w:rsidRPr="008B3C74">
        <w:rPr>
          <w:rFonts w:eastAsia="Times New Roman"/>
          <w:szCs w:val="24"/>
          <w:u w:val="single"/>
        </w:rPr>
        <w:t>President Obama seemingly benefiting from his ambitious actions</w:t>
      </w:r>
      <w:r w:rsidRPr="008B3C74">
        <w:rPr>
          <w:rFonts w:eastAsia="Times New Roman"/>
          <w:sz w:val="14"/>
          <w:szCs w:val="24"/>
        </w:rPr>
        <w:t xml:space="preserve"> and the Republicans sinking further and further as a result of their knee-jerked opposition to that agenda, </w:t>
      </w:r>
      <w:r w:rsidRPr="008B3C74">
        <w:rPr>
          <w:rFonts w:eastAsia="Times New Roman"/>
          <w:szCs w:val="24"/>
          <w:u w:val="single"/>
        </w:rPr>
        <w:t>there appears to be no reason not to push forward on</w:t>
      </w:r>
      <w:r w:rsidRPr="008B3C74">
        <w:rPr>
          <w:rFonts w:eastAsia="Times New Roman"/>
          <w:sz w:val="14"/>
          <w:szCs w:val="24"/>
        </w:rPr>
        <w:t xml:space="preserve"> anything from universal healthcare to </w:t>
      </w:r>
      <w:r w:rsidRPr="008B3C74">
        <w:rPr>
          <w:rFonts w:eastAsia="Times New Roman"/>
          <w:szCs w:val="24"/>
          <w:u w:val="single"/>
        </w:rPr>
        <w:t>energy reform</w:t>
      </w:r>
      <w:r w:rsidRPr="008B3C74">
        <w:rPr>
          <w:rFonts w:eastAsia="Times New Roman"/>
          <w:sz w:val="14"/>
          <w:szCs w:val="24"/>
        </w:rPr>
        <w:t xml:space="preserve"> to ending the war in Iraq.</w:t>
      </w:r>
    </w:p>
    <w:p w:rsidR="00FD67BB" w:rsidRPr="008B3C74" w:rsidRDefault="00FD67BB" w:rsidP="00FD67BB">
      <w:pPr>
        <w:pStyle w:val="Heading4"/>
      </w:pPr>
      <w:r w:rsidRPr="008B3C74">
        <w:t>Winners win—legislative wins inspire congressional bandwagoning and create positive media spin</w:t>
      </w:r>
    </w:p>
    <w:p w:rsidR="00FD67BB" w:rsidRPr="008B3C74" w:rsidRDefault="00FD67BB" w:rsidP="00FD67BB">
      <w:r w:rsidRPr="008B3C74">
        <w:rPr>
          <w:rStyle w:val="Style13ptBold"/>
        </w:rPr>
        <w:t xml:space="preserve">Ornstein, American Enterprise Institute Resident Scholar, 93 </w:t>
      </w:r>
      <w:r w:rsidRPr="008B3C74">
        <w:t>[Norman J., 5/27/93, “Clinton Can Still Emerge a Winner; Here’s What to Do,” Roll Call, Lexis, 7/3/15]</w:t>
      </w:r>
    </w:p>
    <w:p w:rsidR="00EC751A" w:rsidRPr="00876D4F" w:rsidRDefault="00FD67BB" w:rsidP="00EC751A">
      <w:pPr>
        <w:rPr>
          <w:u w:val="single"/>
        </w:rPr>
      </w:pPr>
      <w:r w:rsidRPr="008B3C74">
        <w:rPr>
          <w:sz w:val="16"/>
        </w:rPr>
        <w:t xml:space="preserve">2. </w:t>
      </w:r>
      <w:r w:rsidRPr="008B3C74">
        <w:rPr>
          <w:u w:val="single"/>
        </w:rPr>
        <w:t>Winning comes to those who look like winners. This only sounds redundant or cliche-ish.</w:t>
      </w:r>
      <w:r w:rsidRPr="008B3C74">
        <w:rPr>
          <w:sz w:val="16"/>
        </w:rPr>
        <w:t xml:space="preserve"> If power is the ability to make people do something they otherwise would not do, </w:t>
      </w:r>
      <w:r w:rsidRPr="008B3C74">
        <w:rPr>
          <w:rStyle w:val="StyleUnderline"/>
        </w:rPr>
        <w:t>real power is having people do things they otherwise wouldn't do without anybody making them - when they act in anticipation of what they think somebody would want them to do.</w:t>
      </w:r>
      <w:r w:rsidRPr="008B3C74">
        <w:rPr>
          <w:sz w:val="16"/>
        </w:rPr>
        <w:t xml:space="preserve"> </w:t>
      </w:r>
      <w:r w:rsidRPr="008B3C74">
        <w:rPr>
          <w:rStyle w:val="Emphasis"/>
        </w:rPr>
        <w:t xml:space="preserve">If a president develops a reputation as a winner, somebody who will pull out victories in Congress even when he is behind, somebody who can say, "Do this!" and have it done, then Members of Congress will behave accordingly. </w:t>
      </w:r>
      <w:r w:rsidRPr="008B3C74">
        <w:rPr>
          <w:u w:val="single"/>
        </w:rPr>
        <w:t xml:space="preserve">They will want to cut their deals with the president early, getting on the winning team when it looks the best and means the most. </w:t>
      </w:r>
      <w:r w:rsidRPr="008B3C74">
        <w:rPr>
          <w:sz w:val="16"/>
        </w:rPr>
        <w:t xml:space="preserve">They will avoid cutting deals with the opposition. </w:t>
      </w:r>
      <w:r w:rsidRPr="008B3C74">
        <w:rPr>
          <w:rStyle w:val="StyleUnderline"/>
        </w:rPr>
        <w:t xml:space="preserve">Stories that show weakness, indecisiveness, or incompetence in the White House - and there are always lots of them - will go unreported or will be played down because they will be seen as the exception that proves the rule of strength and competence. </w:t>
      </w:r>
    </w:p>
    <w:p w:rsidR="00B2412F" w:rsidRPr="008B3C74" w:rsidRDefault="00B2412F" w:rsidP="00B2412F">
      <w:pPr>
        <w:pStyle w:val="Heading3"/>
      </w:pPr>
      <w:r w:rsidRPr="008B3C74">
        <w:lastRenderedPageBreak/>
        <w:t>PC Low Now</w:t>
      </w:r>
    </w:p>
    <w:p w:rsidR="00B2412F" w:rsidRPr="008B3C74" w:rsidRDefault="00B2412F" w:rsidP="00B2412F">
      <w:pPr>
        <w:pStyle w:val="Heading4"/>
      </w:pPr>
      <w:r w:rsidRPr="008B3C74">
        <w:t>Obama is spending political capital on Europe</w:t>
      </w:r>
    </w:p>
    <w:p w:rsidR="00B2412F" w:rsidRPr="008B3C74" w:rsidRDefault="00B2412F" w:rsidP="00B2412F">
      <w:pPr>
        <w:rPr>
          <w:rStyle w:val="Style13ptBold"/>
          <w:b w:val="0"/>
        </w:rPr>
      </w:pPr>
      <w:r w:rsidRPr="008B3C74">
        <w:rPr>
          <w:rStyle w:val="Style13ptBold"/>
        </w:rPr>
        <w:t>Reuters 4/26</w:t>
      </w:r>
      <w:r w:rsidRPr="008B3C74">
        <w:rPr>
          <w:rStyle w:val="Style13ptBold"/>
          <w:b w:val="0"/>
        </w:rPr>
        <w:t xml:space="preserve"> </w:t>
      </w:r>
      <w:r w:rsidRPr="008B3C74">
        <w:rPr>
          <w:rStyle w:val="Style13ptBold"/>
          <w:b w:val="0"/>
          <w:sz w:val="18"/>
        </w:rPr>
        <w:t>(“QWorld: Bangladeshi Gay Rights Activist Killed, Trump Attacks Cruz”, http://www.thequint.com/world/2016/04/26/qworld-bangladeshi-gay-rights-activist-killed-trump-attacks-cruz)</w:t>
      </w:r>
    </w:p>
    <w:p w:rsidR="00B2412F" w:rsidRPr="008B3C74" w:rsidRDefault="00B2412F" w:rsidP="00B2412F">
      <w:r w:rsidRPr="008B3C74">
        <w:t xml:space="preserve">President Barack </w:t>
      </w:r>
      <w:r w:rsidRPr="008B3C74">
        <w:rPr>
          <w:b/>
          <w:u w:val="single"/>
        </w:rPr>
        <w:t>Obama</w:t>
      </w:r>
      <w:r w:rsidRPr="008B3C74">
        <w:t xml:space="preserve"> </w:t>
      </w:r>
      <w:r w:rsidRPr="008B3C74">
        <w:rPr>
          <w:b/>
          <w:u w:val="single"/>
        </w:rPr>
        <w:t>spent</w:t>
      </w:r>
      <w:r w:rsidRPr="008B3C74">
        <w:t xml:space="preserve"> the past </w:t>
      </w:r>
      <w:r w:rsidRPr="008B3C74">
        <w:rPr>
          <w:b/>
          <w:u w:val="single"/>
        </w:rPr>
        <w:t>four days in Europe</w:t>
      </w:r>
      <w:r w:rsidRPr="008B3C74">
        <w:t xml:space="preserve"> </w:t>
      </w:r>
      <w:r w:rsidRPr="008B3C74">
        <w:rPr>
          <w:b/>
          <w:u w:val="single"/>
        </w:rPr>
        <w:t>visiting</w:t>
      </w:r>
      <w:r w:rsidRPr="008B3C74">
        <w:t xml:space="preserve"> his two oldest and closest foreign </w:t>
      </w:r>
      <w:r w:rsidRPr="008B3C74">
        <w:rPr>
          <w:b/>
          <w:u w:val="single"/>
        </w:rPr>
        <w:t>political allies</w:t>
      </w:r>
      <w:r w:rsidRPr="008B3C74">
        <w:t xml:space="preserve">, </w:t>
      </w:r>
      <w:r w:rsidRPr="008B3C74">
        <w:rPr>
          <w:b/>
          <w:u w:val="single"/>
        </w:rPr>
        <w:t>spending considerable political capital on issues close to their hearts</w:t>
      </w:r>
      <w:r w:rsidRPr="008B3C74">
        <w:t xml:space="preserve">. </w:t>
      </w:r>
      <w:r w:rsidRPr="008B3C74">
        <w:rPr>
          <w:b/>
          <w:u w:val="single"/>
        </w:rPr>
        <w:t>The time and energy put into</w:t>
      </w:r>
      <w:r w:rsidRPr="008B3C74">
        <w:t xml:space="preserve"> the visits to </w:t>
      </w:r>
      <w:r w:rsidRPr="008B3C74">
        <w:rPr>
          <w:b/>
          <w:u w:val="single"/>
        </w:rPr>
        <w:t>London and Germany signaled Obama’s</w:t>
      </w:r>
      <w:r w:rsidRPr="008B3C74">
        <w:t xml:space="preserve"> affection and </w:t>
      </w:r>
      <w:r w:rsidRPr="008B3C74">
        <w:rPr>
          <w:b/>
          <w:u w:val="single"/>
        </w:rPr>
        <w:t>trust</w:t>
      </w:r>
      <w:r w:rsidRPr="008B3C74">
        <w:t xml:space="preserve"> </w:t>
      </w:r>
      <w:r w:rsidRPr="008B3C74">
        <w:rPr>
          <w:b/>
          <w:u w:val="single"/>
        </w:rPr>
        <w:t>for</w:t>
      </w:r>
      <w:r w:rsidRPr="008B3C74">
        <w:t xml:space="preserve"> two leaders </w:t>
      </w:r>
      <w:r w:rsidRPr="008B3C74">
        <w:rPr>
          <w:b/>
          <w:u w:val="single"/>
        </w:rPr>
        <w:t>who</w:t>
      </w:r>
      <w:r w:rsidRPr="008B3C74">
        <w:t xml:space="preserve"> </w:t>
      </w:r>
      <w:r w:rsidRPr="008B3C74">
        <w:rPr>
          <w:b/>
          <w:u w:val="single"/>
        </w:rPr>
        <w:t>have</w:t>
      </w:r>
      <w:r w:rsidRPr="008B3C74">
        <w:t xml:space="preserve"> </w:t>
      </w:r>
      <w:r w:rsidRPr="008B3C74">
        <w:rPr>
          <w:b/>
          <w:u w:val="single"/>
        </w:rPr>
        <w:t xml:space="preserve">stood with him through his toughest </w:t>
      </w:r>
      <w:r w:rsidRPr="008B3C74">
        <w:t xml:space="preserve">economic and foreign policy </w:t>
      </w:r>
      <w:r w:rsidRPr="008B3C74">
        <w:rPr>
          <w:b/>
          <w:u w:val="single"/>
        </w:rPr>
        <w:t>decisions</w:t>
      </w:r>
      <w:r w:rsidRPr="008B3C74">
        <w:t xml:space="preserve">. But </w:t>
      </w:r>
      <w:r w:rsidRPr="008B3C74">
        <w:rPr>
          <w:b/>
          <w:u w:val="single"/>
        </w:rPr>
        <w:t>the trip also highlighted Obama’s concerns about the shaky global economy</w:t>
      </w:r>
      <w:r w:rsidRPr="008B3C74">
        <w:t xml:space="preserve"> and the ripple effects of the conflict in Syria – </w:t>
      </w:r>
      <w:r w:rsidRPr="008B3C74">
        <w:rPr>
          <w:b/>
          <w:u w:val="single"/>
        </w:rPr>
        <w:t>priorities he wants to work on before his term ends</w:t>
      </w:r>
      <w:r w:rsidRPr="008B3C74">
        <w:t xml:space="preserve"> next January.</w:t>
      </w:r>
    </w:p>
    <w:p w:rsidR="00B2412F" w:rsidRPr="008B3C74" w:rsidRDefault="00B2412F" w:rsidP="00B2412F">
      <w:pPr>
        <w:pStyle w:val="Heading4"/>
      </w:pPr>
      <w:r w:rsidRPr="008B3C74">
        <w:t>TTIP saps capital</w:t>
      </w:r>
    </w:p>
    <w:p w:rsidR="00B2412F" w:rsidRPr="008B3C74" w:rsidRDefault="00B2412F" w:rsidP="00B2412F">
      <w:pPr>
        <w:rPr>
          <w:rStyle w:val="Style13ptBold"/>
          <w:b w:val="0"/>
        </w:rPr>
      </w:pPr>
      <w:r w:rsidRPr="008B3C74">
        <w:rPr>
          <w:rStyle w:val="Style13ptBold"/>
        </w:rPr>
        <w:t>Reuters 4/25</w:t>
      </w:r>
      <w:r w:rsidRPr="008B3C74">
        <w:rPr>
          <w:rStyle w:val="Style13ptBold"/>
          <w:b w:val="0"/>
        </w:rPr>
        <w:t xml:space="preserve"> </w:t>
      </w:r>
      <w:r w:rsidRPr="008B3C74">
        <w:rPr>
          <w:rStyle w:val="Style13ptBold"/>
          <w:b w:val="0"/>
          <w:sz w:val="20"/>
        </w:rPr>
        <w:t>(“Obama to push EU trade deals before leaving office”, http://www.agweek.com/policy-and-politics/4017267-obama-push-eu-trade-deals-leaving-office)</w:t>
      </w:r>
    </w:p>
    <w:p w:rsidR="00B2412F" w:rsidRPr="008B3C74" w:rsidRDefault="00B2412F" w:rsidP="00B2412F">
      <w:r w:rsidRPr="008B3C74">
        <w:rPr>
          <w:b/>
          <w:u w:val="single"/>
        </w:rPr>
        <w:t>Obama is in Germany to promote</w:t>
      </w:r>
      <w:r w:rsidRPr="008B3C74">
        <w:t xml:space="preserve"> the Transatlantic Trade and Investment Partnership (</w:t>
      </w:r>
      <w:r w:rsidRPr="008B3C74">
        <w:rPr>
          <w:b/>
          <w:u w:val="single"/>
        </w:rPr>
        <w:t>TTIP</w:t>
      </w:r>
      <w:r w:rsidRPr="008B3C74">
        <w:t xml:space="preserve">) with German Chancellor Angela Merkel, </w:t>
      </w:r>
      <w:r w:rsidRPr="008B3C74">
        <w:rPr>
          <w:b/>
          <w:u w:val="single"/>
        </w:rPr>
        <w:t>but the issue was overshadowed by</w:t>
      </w:r>
      <w:r w:rsidRPr="008B3C74">
        <w:t xml:space="preserve"> discussions on the crises in </w:t>
      </w:r>
      <w:r w:rsidRPr="008B3C74">
        <w:rPr>
          <w:b/>
          <w:u w:val="single"/>
        </w:rPr>
        <w:t>Syria</w:t>
      </w:r>
      <w:r w:rsidRPr="008B3C74">
        <w:t xml:space="preserve">, Ukraine </w:t>
      </w:r>
      <w:r w:rsidRPr="008B3C74">
        <w:rPr>
          <w:b/>
          <w:u w:val="single"/>
        </w:rPr>
        <w:t>and</w:t>
      </w:r>
      <w:r w:rsidRPr="008B3C74">
        <w:t xml:space="preserve"> </w:t>
      </w:r>
      <w:r w:rsidRPr="008B3C74">
        <w:rPr>
          <w:b/>
          <w:u w:val="single"/>
        </w:rPr>
        <w:t>Libya</w:t>
      </w:r>
      <w:r w:rsidRPr="008B3C74">
        <w:t xml:space="preserve"> when the two leaders met. On Monday, they are set to host talks with British Prime Minister David Cameron, French President Francois Hollande and Italian Prime Minister Matteo Renzi on some of the same issues. </w:t>
      </w:r>
      <w:r w:rsidRPr="008B3C74">
        <w:rPr>
          <w:b/>
          <w:u w:val="single"/>
        </w:rPr>
        <w:t>Obama normally does not sit through lengthy opening ceremonies.</w:t>
      </w:r>
      <w:r w:rsidRPr="008B3C74">
        <w:t xml:space="preserve"> </w:t>
      </w:r>
      <w:r w:rsidRPr="008B3C74">
        <w:rPr>
          <w:b/>
          <w:u w:val="single"/>
        </w:rPr>
        <w:t>But</w:t>
      </w:r>
      <w:r w:rsidRPr="008B3C74">
        <w:t xml:space="preserve"> </w:t>
      </w:r>
      <w:r w:rsidRPr="008B3C74">
        <w:rPr>
          <w:b/>
          <w:u w:val="single"/>
        </w:rPr>
        <w:t>in a sign of the political capital he is spending on trade</w:t>
      </w:r>
      <w:r w:rsidRPr="008B3C74">
        <w:t xml:space="preserve"> — and his affection for Merkel — </w:t>
      </w:r>
      <w:r w:rsidRPr="008B3C74">
        <w:rPr>
          <w:b/>
          <w:u w:val="single"/>
        </w:rPr>
        <w:t>he took a front row seat</w:t>
      </w:r>
      <w:r w:rsidRPr="008B3C74">
        <w:t xml:space="preserve"> for an unusual interpretative dance performance featuring robots, futuristic music and acrobatic break-dancing.</w:t>
      </w:r>
    </w:p>
    <w:p w:rsidR="00B2412F" w:rsidRPr="008B3C74" w:rsidRDefault="00B2412F" w:rsidP="00B2412F">
      <w:pPr>
        <w:pStyle w:val="Heading4"/>
      </w:pPr>
      <w:r w:rsidRPr="008B3C74">
        <w:t>Peace talks sap capital</w:t>
      </w:r>
    </w:p>
    <w:p w:rsidR="00B2412F" w:rsidRPr="008B3C74" w:rsidRDefault="00B2412F" w:rsidP="00B2412F">
      <w:pPr>
        <w:rPr>
          <w:rStyle w:val="Style13ptBold"/>
          <w:b w:val="0"/>
        </w:rPr>
      </w:pPr>
      <w:r w:rsidRPr="008B3C74">
        <w:rPr>
          <w:rStyle w:val="Style13ptBold"/>
        </w:rPr>
        <w:t>Fraihat 4/16</w:t>
      </w:r>
      <w:r w:rsidRPr="008B3C74">
        <w:rPr>
          <w:rStyle w:val="Style13ptBold"/>
          <w:b w:val="0"/>
        </w:rPr>
        <w:t xml:space="preserve"> </w:t>
      </w:r>
      <w:r w:rsidRPr="008B3C74">
        <w:rPr>
          <w:rStyle w:val="Style13ptBold"/>
          <w:b w:val="0"/>
          <w:sz w:val="16"/>
        </w:rPr>
        <w:t>(Ibrahim, Brookings Inst. Fellow, “To Save His Middle East Legacy, Obama Must Recognise a Palestinian State Now”, http://www.huffingtonpost.com/ibrahim-sharqieh/to-save-his-middle-east-l_b_9712756.html)</w:t>
      </w:r>
    </w:p>
    <w:p w:rsidR="00B2412F" w:rsidRPr="008B3C74" w:rsidRDefault="00B2412F" w:rsidP="00B2412F">
      <w:r w:rsidRPr="008B3C74">
        <w:rPr>
          <w:b/>
          <w:u w:val="single"/>
        </w:rPr>
        <w:t>Driven</w:t>
      </w:r>
      <w:r w:rsidRPr="008B3C74">
        <w:t xml:space="preserve"> </w:t>
      </w:r>
      <w:r w:rsidRPr="008B3C74">
        <w:rPr>
          <w:b/>
          <w:u w:val="single"/>
        </w:rPr>
        <w:t>by</w:t>
      </w:r>
      <w:r w:rsidRPr="008B3C74">
        <w:t xml:space="preserve"> the search for </w:t>
      </w:r>
      <w:r w:rsidRPr="008B3C74">
        <w:rPr>
          <w:b/>
          <w:u w:val="single"/>
        </w:rPr>
        <w:t>his legacy in the Middle East</w:t>
      </w:r>
      <w:r w:rsidRPr="008B3C74">
        <w:t xml:space="preserve">, it seems President Barack </w:t>
      </w:r>
      <w:r w:rsidRPr="008B3C74">
        <w:rPr>
          <w:b/>
          <w:u w:val="single"/>
        </w:rPr>
        <w:t>Obama has decided to spend</w:t>
      </w:r>
      <w:r w:rsidRPr="008B3C74">
        <w:t xml:space="preserve"> additional </w:t>
      </w:r>
      <w:r w:rsidRPr="008B3C74">
        <w:rPr>
          <w:b/>
          <w:u w:val="single"/>
        </w:rPr>
        <w:t>political capital on reviving Israeli-Palestinian talks</w:t>
      </w:r>
      <w:r w:rsidRPr="008B3C74">
        <w:t xml:space="preserve"> </w:t>
      </w:r>
      <w:r w:rsidRPr="008B3C74">
        <w:rPr>
          <w:b/>
          <w:u w:val="single"/>
        </w:rPr>
        <w:t>before the end of his second term</w:t>
      </w:r>
      <w:r w:rsidRPr="008B3C74">
        <w:t xml:space="preserve"> in office. Last month, the Wall Street Journal reported that </w:t>
      </w:r>
      <w:r w:rsidRPr="008B3C74">
        <w:rPr>
          <w:b/>
          <w:u w:val="single"/>
        </w:rPr>
        <w:t>the White House is working on a renewed peace push, including a possible Security Council resolution</w:t>
      </w:r>
      <w:r w:rsidRPr="008B3C74">
        <w:t xml:space="preserve"> or other initiatives such as “a presidential speech and a joint statement from the Middle East Quartet.”</w:t>
      </w:r>
    </w:p>
    <w:p w:rsidR="00B2412F" w:rsidRPr="008B3C74" w:rsidRDefault="00B2412F" w:rsidP="00B2412F">
      <w:pPr>
        <w:pStyle w:val="Heading3"/>
      </w:pPr>
      <w:r w:rsidRPr="008B3C74">
        <w:lastRenderedPageBreak/>
        <w:t xml:space="preserve">PC </w:t>
      </w:r>
      <w:r w:rsidR="001F72AD" w:rsidRPr="008B3C74">
        <w:t>Fails</w:t>
      </w:r>
    </w:p>
    <w:p w:rsidR="00B2412F" w:rsidRPr="008B3C74" w:rsidRDefault="00B2412F" w:rsidP="00B2412F">
      <w:pPr>
        <w:pStyle w:val="Heading4"/>
      </w:pPr>
      <w:r w:rsidRPr="008B3C74">
        <w:t xml:space="preserve">The White House deal </w:t>
      </w:r>
      <w:r w:rsidR="00F756A1" w:rsidRPr="008B3C74">
        <w:t>won’t</w:t>
      </w:r>
      <w:r w:rsidRPr="008B3C74">
        <w:t xml:space="preserve"> pass; another deal is inevitable</w:t>
      </w:r>
    </w:p>
    <w:p w:rsidR="00B2412F" w:rsidRPr="008B3C74" w:rsidRDefault="00B2412F" w:rsidP="00B2412F">
      <w:pPr>
        <w:rPr>
          <w:rStyle w:val="Style13ptBold"/>
          <w:b w:val="0"/>
        </w:rPr>
      </w:pPr>
      <w:r w:rsidRPr="008B3C74">
        <w:rPr>
          <w:rStyle w:val="Style13ptBold"/>
        </w:rPr>
        <w:t>Hughes 4/26</w:t>
      </w:r>
      <w:r w:rsidRPr="008B3C74">
        <w:rPr>
          <w:rStyle w:val="Style13ptBold"/>
          <w:b w:val="0"/>
        </w:rPr>
        <w:t xml:space="preserve"> </w:t>
      </w:r>
      <w:r w:rsidRPr="008B3C74">
        <w:rPr>
          <w:rStyle w:val="Style13ptBold"/>
          <w:b w:val="0"/>
          <w:sz w:val="20"/>
        </w:rPr>
        <w:t>(Siobhan, staff @ WSJ, “U.S. Senate Nears Deal for Emergency Zika Virus Funding”, http://www.wsj.com/articles/u-s-senate-nears-deal-for-emergency-zika-virus-funding-1461708204)</w:t>
      </w:r>
    </w:p>
    <w:p w:rsidR="00B2412F" w:rsidRPr="008B3C74" w:rsidRDefault="00B2412F" w:rsidP="00B2412F">
      <w:pPr>
        <w:rPr>
          <w:b/>
          <w:u w:val="single"/>
        </w:rPr>
      </w:pPr>
      <w:r w:rsidRPr="008B3C74">
        <w:rPr>
          <w:b/>
          <w:u w:val="single"/>
        </w:rPr>
        <w:t>Any deal is unlikely to provide the</w:t>
      </w:r>
      <w:r w:rsidRPr="008B3C74">
        <w:t xml:space="preserve"> full </w:t>
      </w:r>
      <w:r w:rsidRPr="008B3C74">
        <w:rPr>
          <w:b/>
          <w:u w:val="single"/>
        </w:rPr>
        <w:t>amount</w:t>
      </w:r>
      <w:r w:rsidRPr="008B3C74">
        <w:t xml:space="preserve"> that </w:t>
      </w:r>
      <w:r w:rsidRPr="008B3C74">
        <w:rPr>
          <w:b/>
          <w:u w:val="single"/>
        </w:rPr>
        <w:t>the White House is seeking</w:t>
      </w:r>
      <w:r w:rsidRPr="008B3C74">
        <w:t xml:space="preserve">. Mr. Blunt said that he had spent part of the day negotiating to find a path forward through the House, which is “not where we are yet in terms of dealing with this issue.” He estimated that </w:t>
      </w:r>
      <w:r w:rsidRPr="008B3C74">
        <w:rPr>
          <w:b/>
          <w:u w:val="single"/>
        </w:rPr>
        <w:t>Senate Republicans would agree</w:t>
      </w:r>
      <w:r w:rsidRPr="008B3C74">
        <w:t xml:space="preserve"> to provide about $1.1 billion. </w:t>
      </w:r>
      <w:r w:rsidRPr="008B3C74">
        <w:rPr>
          <w:b/>
          <w:u w:val="single"/>
        </w:rPr>
        <w:t>Republicans also said the full amount</w:t>
      </w:r>
      <w:r w:rsidRPr="008B3C74">
        <w:t xml:space="preserve"> of any emergency funding deal </w:t>
      </w:r>
      <w:r w:rsidRPr="008B3C74">
        <w:rPr>
          <w:b/>
          <w:u w:val="single"/>
        </w:rPr>
        <w:t>is likely to fall short of the White House request</w:t>
      </w:r>
      <w:r w:rsidRPr="008B3C74">
        <w:t xml:space="preserve">. “I think people here are conceptually in agreement we need to do something,” said Sen. Lindsey Graham (R., S.C.), even though he said that </w:t>
      </w:r>
      <w:r w:rsidRPr="008B3C74">
        <w:rPr>
          <w:b/>
          <w:u w:val="single"/>
        </w:rPr>
        <w:t>the amount requested by the administration is “probably not going to fly.”</w:t>
      </w:r>
    </w:p>
    <w:p w:rsidR="00B2412F" w:rsidRPr="008B3C74" w:rsidRDefault="00B2412F" w:rsidP="00B2412F">
      <w:pPr>
        <w:pStyle w:val="Heading4"/>
      </w:pPr>
      <w:r w:rsidRPr="008B3C74">
        <w:t xml:space="preserve">White House funding </w:t>
      </w:r>
      <w:r w:rsidR="00F756A1" w:rsidRPr="008B3C74">
        <w:t>won’t</w:t>
      </w:r>
      <w:r w:rsidRPr="008B3C74">
        <w:t xml:space="preserve"> pass; insufficient funds will be approved</w:t>
      </w:r>
    </w:p>
    <w:p w:rsidR="00B2412F" w:rsidRPr="008B3C74" w:rsidRDefault="00B2412F" w:rsidP="00B2412F">
      <w:pPr>
        <w:rPr>
          <w:rStyle w:val="Style13ptBold"/>
          <w:b w:val="0"/>
        </w:rPr>
      </w:pPr>
      <w:r w:rsidRPr="008B3C74">
        <w:rPr>
          <w:rStyle w:val="Style13ptBold"/>
        </w:rPr>
        <w:t>Taylor 4/21</w:t>
      </w:r>
      <w:r w:rsidRPr="008B3C74">
        <w:rPr>
          <w:rStyle w:val="Style13ptBold"/>
          <w:b w:val="0"/>
        </w:rPr>
        <w:t xml:space="preserve"> </w:t>
      </w:r>
      <w:r w:rsidRPr="008B3C74">
        <w:rPr>
          <w:rStyle w:val="Style13ptBold"/>
          <w:b w:val="0"/>
          <w:sz w:val="20"/>
        </w:rPr>
        <w:t>(Andrew, staff @ Associated press, “$1.9B of Zika funding to get floor vote, senior Republican says”, http://www.phillyvoice.com/top-senate-republican-zika-funding-to-get-floor-vo/)</w:t>
      </w:r>
    </w:p>
    <w:p w:rsidR="00B2412F" w:rsidRPr="008B3C74" w:rsidRDefault="00B2412F" w:rsidP="00B2412F">
      <w:r w:rsidRPr="008B3C74">
        <w:t>"</w:t>
      </w:r>
      <w:r w:rsidRPr="008B3C74">
        <w:rPr>
          <w:b/>
          <w:u w:val="single"/>
        </w:rPr>
        <w:t>We're all going to be working jointly to find a way ... to get it on a bill that gets to the president's desk,"</w:t>
      </w:r>
      <w:r w:rsidRPr="008B3C74">
        <w:t xml:space="preserve"> </w:t>
      </w:r>
      <w:r w:rsidRPr="008B3C74">
        <w:rPr>
          <w:b/>
          <w:u w:val="single"/>
        </w:rPr>
        <w:t>said</w:t>
      </w:r>
      <w:r w:rsidRPr="008B3C74">
        <w:t xml:space="preserve"> Sen. Roy </w:t>
      </w:r>
      <w:r w:rsidRPr="008B3C74">
        <w:rPr>
          <w:b/>
          <w:u w:val="single"/>
        </w:rPr>
        <w:t>Blunt</w:t>
      </w:r>
      <w:r w:rsidRPr="008B3C74">
        <w:t xml:space="preserve">, R-Mo. Sen. Patty Murray. D-Wash., said negotiators are working "to get this done in the most expeditious way as possible." But </w:t>
      </w:r>
      <w:r w:rsidRPr="008B3C74">
        <w:rPr>
          <w:b/>
          <w:u w:val="single"/>
        </w:rPr>
        <w:t xml:space="preserve">the White House may not be satisfied. </w:t>
      </w:r>
      <w:r w:rsidRPr="008B3C74">
        <w:t xml:space="preserve">"While we are reassured that there appears to be initial steps to rectifying Congress's failure to act to date, </w:t>
      </w:r>
      <w:r w:rsidRPr="008B3C74">
        <w:rPr>
          <w:b/>
          <w:u w:val="single"/>
        </w:rPr>
        <w:t>any proposal that does not provide needed assistance in this fiscal year</w:t>
      </w:r>
      <w:r w:rsidRPr="008B3C74">
        <w:t xml:space="preserve"> and does not protect or replenish the funding critical to our ongoing Ebola response </w:t>
      </w:r>
      <w:r w:rsidRPr="008B3C74">
        <w:rPr>
          <w:b/>
          <w:u w:val="single"/>
        </w:rPr>
        <w:t>will be insufficient to the risks facing the country,"</w:t>
      </w:r>
      <w:r w:rsidRPr="008B3C74">
        <w:t xml:space="preserve"> said White House spokesman Peter Boogaard.</w:t>
      </w:r>
    </w:p>
    <w:p w:rsidR="00B2412F" w:rsidRPr="008B3C74" w:rsidRDefault="00B2412F" w:rsidP="00B2412F">
      <w:pPr>
        <w:pStyle w:val="Heading4"/>
      </w:pPr>
      <w:r w:rsidRPr="008B3C74">
        <w:t>PC fails – The GOP thinks Obama is holding up info, not capital</w:t>
      </w:r>
    </w:p>
    <w:p w:rsidR="00B2412F" w:rsidRPr="008B3C74" w:rsidRDefault="00B2412F" w:rsidP="00B2412F">
      <w:pPr>
        <w:rPr>
          <w:rStyle w:val="Style13ptBold"/>
          <w:b w:val="0"/>
        </w:rPr>
      </w:pPr>
      <w:r w:rsidRPr="008B3C74">
        <w:rPr>
          <w:rStyle w:val="Style13ptBold"/>
        </w:rPr>
        <w:t>Dobbs-Allsop 4/22</w:t>
      </w:r>
      <w:r w:rsidRPr="008B3C74">
        <w:rPr>
          <w:rStyle w:val="Style13ptBold"/>
          <w:b w:val="0"/>
          <w:sz w:val="20"/>
        </w:rPr>
        <w:t xml:space="preserve"> (Will, staff @ Morning Consult, “Multiple Hurdles Stand in the Way of Zika Funding”, https://morningconsult.com/2016/04/multiple-hurdles-stand-way-zika-funding/)</w:t>
      </w:r>
    </w:p>
    <w:p w:rsidR="00B2412F" w:rsidRPr="008B3C74" w:rsidRDefault="00B2412F" w:rsidP="00B2412F">
      <w:pPr>
        <w:rPr>
          <w:b/>
          <w:u w:val="single"/>
        </w:rPr>
      </w:pPr>
      <w:r w:rsidRPr="008B3C74">
        <w:t xml:space="preserve">Meanwhile, </w:t>
      </w:r>
      <w:r w:rsidRPr="008B3C74">
        <w:rPr>
          <w:b/>
          <w:u w:val="single"/>
        </w:rPr>
        <w:t>House GOP appropriators so far have been reluctant to move on the</w:t>
      </w:r>
      <w:r w:rsidRPr="008B3C74">
        <w:t xml:space="preserve"> administration’s </w:t>
      </w:r>
      <w:r w:rsidRPr="008B3C74">
        <w:rPr>
          <w:b/>
          <w:u w:val="single"/>
        </w:rPr>
        <w:t>Zika request</w:t>
      </w:r>
      <w:r w:rsidRPr="008B3C74">
        <w:t xml:space="preserve">. They applauded the White House for following through on a Republican plan to use untapped Ebola accounts to fund initial prevention efforts, but </w:t>
      </w:r>
      <w:r w:rsidRPr="008B3C74">
        <w:rPr>
          <w:b/>
          <w:u w:val="single"/>
        </w:rPr>
        <w:t xml:space="preserve">they complain that the administration has been deficient in detailing how its requested </w:t>
      </w:r>
      <w:r w:rsidRPr="008B3C74">
        <w:t xml:space="preserve">$1.9 </w:t>
      </w:r>
      <w:r w:rsidRPr="008B3C74">
        <w:rPr>
          <w:b/>
          <w:u w:val="single"/>
        </w:rPr>
        <w:t>billion would be spent.</w:t>
      </w:r>
    </w:p>
    <w:p w:rsidR="00B2412F" w:rsidRPr="008B3C74" w:rsidRDefault="00B2412F" w:rsidP="00B2412F">
      <w:pPr>
        <w:pStyle w:val="Heading4"/>
      </w:pPr>
      <w:r w:rsidRPr="008B3C74">
        <w:t>Limited hold-outs block the bill; No PC with the hard right</w:t>
      </w:r>
    </w:p>
    <w:p w:rsidR="00B2412F" w:rsidRPr="008B3C74" w:rsidRDefault="00B2412F" w:rsidP="00B2412F">
      <w:pPr>
        <w:rPr>
          <w:rStyle w:val="Style13ptBold"/>
          <w:b w:val="0"/>
        </w:rPr>
      </w:pPr>
      <w:r w:rsidRPr="008B3C74">
        <w:rPr>
          <w:rStyle w:val="Style13ptBold"/>
        </w:rPr>
        <w:t>Barron-Lopez 4/26</w:t>
      </w:r>
      <w:r w:rsidRPr="008B3C74">
        <w:rPr>
          <w:rStyle w:val="Style13ptBold"/>
          <w:b w:val="0"/>
        </w:rPr>
        <w:t xml:space="preserve"> </w:t>
      </w:r>
      <w:r w:rsidRPr="008B3C74">
        <w:rPr>
          <w:rStyle w:val="Style13ptBold"/>
          <w:b w:val="0"/>
          <w:sz w:val="14"/>
        </w:rPr>
        <w:t>(Laura, staff @ HuffPost, “Democrats Pressure Republicans To Move On Emergency Zika Funding Ahead Of Break”, http://www.huffingtonpost.com/entry/emergency-zika-funding_us_571fcd67e4b0b49df6a97201)</w:t>
      </w:r>
    </w:p>
    <w:p w:rsidR="00B2412F" w:rsidRPr="008B3C74" w:rsidRDefault="00B2412F" w:rsidP="00B2412F">
      <w:r w:rsidRPr="008B3C74">
        <w:t xml:space="preserve">Still, Democrats said that </w:t>
      </w:r>
      <w:r w:rsidRPr="008B3C74">
        <w:rPr>
          <w:b/>
          <w:u w:val="single"/>
        </w:rPr>
        <w:t>Republicans aren’t moving fast enough</w:t>
      </w:r>
      <w:r w:rsidRPr="008B3C74">
        <w:t xml:space="preserve">, and are </w:t>
      </w:r>
      <w:r w:rsidRPr="008B3C74">
        <w:rPr>
          <w:b/>
          <w:u w:val="single"/>
        </w:rPr>
        <w:t>stalling due to conservatives within their ranks that are opposed to spending more money on Zika</w:t>
      </w:r>
      <w:r w:rsidRPr="008B3C74">
        <w:t>. “Sen. M</w:t>
      </w:r>
      <w:r w:rsidRPr="008B3C74">
        <w:rPr>
          <w:b/>
          <w:u w:val="single"/>
        </w:rPr>
        <w:t>urray is working with our Republican colleagues, but they can’t move anything,</w:t>
      </w:r>
      <w:r w:rsidRPr="008B3C74">
        <w:t xml:space="preserve">” </w:t>
      </w:r>
      <w:r w:rsidRPr="008B3C74">
        <w:rPr>
          <w:b/>
          <w:u w:val="single"/>
        </w:rPr>
        <w:t>said</w:t>
      </w:r>
      <w:r w:rsidRPr="008B3C74">
        <w:t xml:space="preserve"> Sen. Chuck </w:t>
      </w:r>
      <w:r w:rsidRPr="008B3C74">
        <w:rPr>
          <w:b/>
          <w:u w:val="single"/>
        </w:rPr>
        <w:t>Schumer</w:t>
      </w:r>
      <w:r w:rsidRPr="008B3C74">
        <w:t xml:space="preserve"> (D-N.Y.). “</w:t>
      </w:r>
      <w:r w:rsidRPr="008B3C74">
        <w:rPr>
          <w:b/>
          <w:u w:val="single"/>
        </w:rPr>
        <w:t>There’s no path because you have a hard right group saying ‘we don’t want to spend money on anything.’”</w:t>
      </w:r>
    </w:p>
    <w:p w:rsidR="00B2412F" w:rsidRPr="008B3C74" w:rsidRDefault="00B2412F" w:rsidP="00B2412F">
      <w:pPr>
        <w:pStyle w:val="Heading4"/>
      </w:pPr>
      <w:r w:rsidRPr="008B3C74">
        <w:lastRenderedPageBreak/>
        <w:t>Obama has no influence with Congress</w:t>
      </w:r>
    </w:p>
    <w:p w:rsidR="00B2412F" w:rsidRPr="008B3C74" w:rsidRDefault="00B2412F" w:rsidP="00B2412F">
      <w:pPr>
        <w:rPr>
          <w:rStyle w:val="Style13ptBold"/>
          <w:b w:val="0"/>
        </w:rPr>
      </w:pPr>
      <w:r w:rsidRPr="008B3C74">
        <w:rPr>
          <w:rStyle w:val="Style13ptBold"/>
        </w:rPr>
        <w:t>Raasch 4/21</w:t>
      </w:r>
      <w:r w:rsidRPr="008B3C74">
        <w:rPr>
          <w:rStyle w:val="Style13ptBold"/>
          <w:b w:val="0"/>
        </w:rPr>
        <w:t xml:space="preserve"> </w:t>
      </w:r>
      <w:r w:rsidRPr="008B3C74">
        <w:rPr>
          <w:rStyle w:val="Style13ptBold"/>
          <w:b w:val="0"/>
          <w:sz w:val="20"/>
        </w:rPr>
        <w:t>(Chuck, staff @ St Louis Post Dispatch, “D.C. lame ducks in the year of living laggardly”, http://www.stltoday.com/news/local/govt-and-politics/gateway-to-dc/d-c-lame-ducks-in-the-year-of-living-laggardly/article_fb7fd705-f551-5286-90e2-da49a8e2d282.html)</w:t>
      </w:r>
    </w:p>
    <w:p w:rsidR="00B2412F" w:rsidRPr="008B3C74" w:rsidRDefault="00B2412F" w:rsidP="00B2412F">
      <w:pPr>
        <w:rPr>
          <w:b/>
          <w:u w:val="single"/>
        </w:rPr>
      </w:pPr>
      <w:r w:rsidRPr="008B3C74">
        <w:rPr>
          <w:b/>
          <w:u w:val="single"/>
        </w:rPr>
        <w:t>Actual</w:t>
      </w:r>
      <w:r w:rsidRPr="008B3C74">
        <w:t xml:space="preserve"> </w:t>
      </w:r>
      <w:r w:rsidRPr="008B3C74">
        <w:rPr>
          <w:b/>
          <w:u w:val="single"/>
        </w:rPr>
        <w:t xml:space="preserve">governing </w:t>
      </w:r>
      <w:r w:rsidRPr="008B3C74">
        <w:t xml:space="preserve">that is </w:t>
      </w:r>
      <w:r w:rsidRPr="008B3C74">
        <w:rPr>
          <w:b/>
          <w:u w:val="single"/>
        </w:rPr>
        <w:t>undisturbed by super PACs</w:t>
      </w:r>
      <w:r w:rsidRPr="008B3C74">
        <w:t xml:space="preserve"> </w:t>
      </w:r>
      <w:r w:rsidRPr="008B3C74">
        <w:rPr>
          <w:b/>
          <w:u w:val="single"/>
        </w:rPr>
        <w:t>or</w:t>
      </w:r>
      <w:r w:rsidRPr="008B3C74">
        <w:t xml:space="preserve"> </w:t>
      </w:r>
      <w:r w:rsidRPr="008B3C74">
        <w:rPr>
          <w:b/>
          <w:u w:val="single"/>
        </w:rPr>
        <w:t>the ambitions of those next in line has</w:t>
      </w:r>
      <w:r w:rsidRPr="008B3C74">
        <w:t xml:space="preserve"> had </w:t>
      </w:r>
      <w:r w:rsidRPr="008B3C74">
        <w:rPr>
          <w:b/>
          <w:u w:val="single"/>
        </w:rPr>
        <w:t>an increasingly narrow window</w:t>
      </w:r>
      <w:r w:rsidRPr="008B3C74">
        <w:t xml:space="preserve"> in which to operate. When Senate Republican leader Mitch McConnell of Kentucky pronounced early in Obama’s first term that Republicans considered Obama’s ideas so detrimental to the country that they would do all they could to stop him, Obama’s 2008 campaign promises of hope, change and grand bargains were out the window. That was seven years ago. The illegal immigration problems that have fueled Donald Trump’s front-running Republican campaign have festered throughout. Fundamentally, </w:t>
      </w:r>
      <w:r w:rsidRPr="008B3C74">
        <w:rPr>
          <w:b/>
          <w:u w:val="single"/>
        </w:rPr>
        <w:t xml:space="preserve">Trump is a creation of the inability of Obama and the Republicans opposing him to get together to solve a problem </w:t>
      </w:r>
      <w:r w:rsidRPr="008B3C74">
        <w:t xml:space="preserve">— the millions of people here illegally but aspiring for the American dream — for the good of the country. Now, </w:t>
      </w:r>
      <w:r w:rsidRPr="008B3C74">
        <w:rPr>
          <w:b/>
          <w:u w:val="single"/>
        </w:rPr>
        <w:t>in the final</w:t>
      </w:r>
      <w:r w:rsidRPr="008B3C74">
        <w:t xml:space="preserve"> nine </w:t>
      </w:r>
      <w:r w:rsidRPr="008B3C74">
        <w:rPr>
          <w:b/>
          <w:u w:val="single"/>
        </w:rPr>
        <w:t>months of Obama’s presidency, Republicans and Democrats are consigned frequently to gestures</w:t>
      </w:r>
      <w:r w:rsidRPr="008B3C74">
        <w:t xml:space="preserve">, such as Sen. Dick Durbin, D-Ill., </w:t>
      </w:r>
      <w:r w:rsidRPr="008B3C74">
        <w:rPr>
          <w:b/>
          <w:u w:val="single"/>
        </w:rPr>
        <w:t>joining a press conference to push for a higher minimum wage that simply can’t make it through this Congress.</w:t>
      </w:r>
    </w:p>
    <w:p w:rsidR="00B2412F" w:rsidRPr="008B3C74" w:rsidRDefault="00B2412F" w:rsidP="00B2412F">
      <w:pPr>
        <w:pStyle w:val="Heading4"/>
      </w:pPr>
      <w:r w:rsidRPr="008B3C74">
        <w:t>Even Dems don’t respond to Obama’s PC</w:t>
      </w:r>
    </w:p>
    <w:p w:rsidR="00B2412F" w:rsidRPr="008B3C74" w:rsidRDefault="00B2412F" w:rsidP="00B2412F">
      <w:pPr>
        <w:rPr>
          <w:rStyle w:val="Style13ptBold"/>
          <w:b w:val="0"/>
        </w:rPr>
      </w:pPr>
      <w:r w:rsidRPr="008B3C74">
        <w:rPr>
          <w:rStyle w:val="Style13ptBold"/>
        </w:rPr>
        <w:t>Kim 4/19</w:t>
      </w:r>
      <w:r w:rsidRPr="008B3C74">
        <w:rPr>
          <w:rStyle w:val="Style13ptBold"/>
          <w:b w:val="0"/>
          <w:sz w:val="20"/>
        </w:rPr>
        <w:t xml:space="preserve"> (Seung Min, staff @ Politico, “Senate Dems break with Obama on terror litigation bill”, www.politico.com/story/2016/04/terror-lawsuits-senate-obama-222164#ixzz476PSKo5c)</w:t>
      </w:r>
    </w:p>
    <w:p w:rsidR="00B2412F" w:rsidRPr="008B3C74" w:rsidRDefault="00B2412F" w:rsidP="00B2412F">
      <w:r w:rsidRPr="008B3C74">
        <w:rPr>
          <w:b/>
          <w:u w:val="single"/>
        </w:rPr>
        <w:t>A dispute between Senate Democrats and the White House over legislation that would allow Saudi Arabia to be held legally responsible for the Sept. 11, 2001, attacks deepened</w:t>
      </w:r>
      <w:r w:rsidRPr="008B3C74">
        <w:t xml:space="preserve"> on Tuesday </w:t>
      </w:r>
      <w:r w:rsidRPr="008B3C74">
        <w:rPr>
          <w:b/>
          <w:u w:val="single"/>
        </w:rPr>
        <w:t>when</w:t>
      </w:r>
      <w:r w:rsidRPr="008B3C74">
        <w:t xml:space="preserve"> Senate Minority Leader Harry </w:t>
      </w:r>
      <w:r w:rsidRPr="008B3C74">
        <w:rPr>
          <w:b/>
          <w:u w:val="single"/>
        </w:rPr>
        <w:t>Reid</w:t>
      </w:r>
      <w:r w:rsidRPr="008B3C74">
        <w:t xml:space="preserve"> (D-Nev.) </w:t>
      </w:r>
      <w:r w:rsidRPr="008B3C74">
        <w:rPr>
          <w:b/>
          <w:u w:val="single"/>
        </w:rPr>
        <w:t>said he backed the bill despite objections from</w:t>
      </w:r>
      <w:r w:rsidRPr="008B3C74">
        <w:t xml:space="preserve"> President Barack </w:t>
      </w:r>
      <w:r w:rsidRPr="008B3C74">
        <w:rPr>
          <w:b/>
          <w:u w:val="single"/>
        </w:rPr>
        <w:t>Obama</w:t>
      </w:r>
      <w:r w:rsidRPr="008B3C74">
        <w:t xml:space="preserve">. Separately, top Senate Republicans were trying to untangle objections to the bill on their own side, as Sen. Lindsey </w:t>
      </w:r>
      <w:r w:rsidRPr="008B3C74">
        <w:rPr>
          <w:b/>
          <w:u w:val="single"/>
        </w:rPr>
        <w:t>Graham said he would block quick consideration of the measure until he got questions answered</w:t>
      </w:r>
      <w:r w:rsidRPr="008B3C74">
        <w:t xml:space="preserve"> about revisions quietly made to the measure last week. But </w:t>
      </w:r>
      <w:r w:rsidRPr="008B3C74">
        <w:rPr>
          <w:b/>
          <w:u w:val="single"/>
        </w:rPr>
        <w:t>the sharpest divisions are within the Democratic Party</w:t>
      </w:r>
      <w:r w:rsidRPr="008B3C74">
        <w:t xml:space="preserve">, </w:t>
      </w:r>
      <w:r w:rsidRPr="008B3C74">
        <w:rPr>
          <w:b/>
          <w:u w:val="single"/>
        </w:rPr>
        <w:t>whose top three senators are supporting the legislation that Obama warns could trigger continual lawsuits against the United States</w:t>
      </w:r>
      <w:r w:rsidRPr="008B3C74">
        <w:t xml:space="preserve"> for similar accusations.</w:t>
      </w:r>
    </w:p>
    <w:p w:rsidR="00EC751A" w:rsidRPr="008B3C74" w:rsidRDefault="00EC751A" w:rsidP="00EC751A">
      <w:pPr>
        <w:pStyle w:val="Heading3"/>
      </w:pPr>
      <w:r w:rsidRPr="008B3C74">
        <w:lastRenderedPageBreak/>
        <w:t>PC Not Real</w:t>
      </w:r>
    </w:p>
    <w:p w:rsidR="00EC751A" w:rsidRPr="008B3C74" w:rsidRDefault="00EC751A" w:rsidP="00EC751A">
      <w:pPr>
        <w:pStyle w:val="Heading4"/>
      </w:pPr>
      <w:r w:rsidRPr="008B3C74">
        <w:t>Studies prove PC makes no difference</w:t>
      </w:r>
    </w:p>
    <w:p w:rsidR="00EC751A" w:rsidRPr="008B3C74" w:rsidRDefault="00EC751A" w:rsidP="00EC751A">
      <w:r w:rsidRPr="008B3C74">
        <w:rPr>
          <w:rStyle w:val="Style13ptBold"/>
        </w:rPr>
        <w:t>Rockman 9</w:t>
      </w:r>
      <w:r w:rsidRPr="008B3C74">
        <w:rPr>
          <w:rFonts w:eastAsia="Times New Roman"/>
          <w:bCs/>
        </w:rPr>
        <w:t>, Purdue University Political Science professor</w:t>
      </w:r>
      <w:r w:rsidRPr="008B3C74">
        <w:rPr>
          <w:rFonts w:eastAsia="Times New Roman"/>
          <w:b/>
          <w:bCs/>
        </w:rPr>
        <w:t>,</w:t>
      </w:r>
      <w:r w:rsidRPr="008B3C74">
        <w:t xml:space="preserve"> (Bert A., October 2009, Presidential Studies Quarterly, “Does the revolution in presidential studies mean "off with the president's head"?”, volume 39, issue 4, Academic OneFile)</w:t>
      </w:r>
    </w:p>
    <w:p w:rsidR="00EC751A" w:rsidRPr="008B3C74" w:rsidRDefault="00EC751A" w:rsidP="00EC751A"/>
    <w:p w:rsidR="00EC751A" w:rsidRPr="008B3C74" w:rsidRDefault="00EC751A" w:rsidP="00EC751A">
      <w:r w:rsidRPr="008B3C74">
        <w:rPr>
          <w:color w:val="000000"/>
          <w:sz w:val="14"/>
          <w:szCs w:val="20"/>
        </w:rPr>
        <w:t xml:space="preserve">Although Neustadt shunned theory as such, his ideas could be made testable by scholars of a more scientific bent. George </w:t>
      </w:r>
      <w:r w:rsidRPr="008B3C74">
        <w:rPr>
          <w:u w:val="single"/>
        </w:rPr>
        <w:t xml:space="preserve">Edwards </w:t>
      </w:r>
      <w:r w:rsidRPr="008B3C74">
        <w:rPr>
          <w:color w:val="000000"/>
          <w:sz w:val="14"/>
          <w:szCs w:val="20"/>
        </w:rPr>
        <w:t xml:space="preserve">(e.g., 1980, 1989, 1990, 2003) </w:t>
      </w:r>
      <w:r w:rsidRPr="008B3C74">
        <w:rPr>
          <w:u w:val="single"/>
        </w:rPr>
        <w:t>and others</w:t>
      </w:r>
      <w:r w:rsidRPr="008B3C74">
        <w:rPr>
          <w:color w:val="000000"/>
          <w:sz w:val="14"/>
          <w:szCs w:val="20"/>
        </w:rPr>
        <w:t xml:space="preserve"> (e.g., Bond and Fleisher 1990) </w:t>
      </w:r>
      <w:r w:rsidRPr="008B3C74">
        <w:rPr>
          <w:u w:val="single"/>
        </w:rPr>
        <w:t>have tested Neustadt's ideas about skill and prestige translating into leverage with other actors</w:t>
      </w:r>
      <w:r w:rsidRPr="008B3C74">
        <w:rPr>
          <w:color w:val="000000"/>
          <w:sz w:val="14"/>
          <w:szCs w:val="20"/>
        </w:rPr>
        <w:t xml:space="preserve">. In this, Neustadt's ideas turned out to be wrong and insufficiently specified. </w:t>
      </w:r>
      <w:r w:rsidRPr="008B3C74">
        <w:rPr>
          <w:bCs/>
          <w:u w:val="single"/>
        </w:rPr>
        <w:t>We know from the work of empirical scientists that public approval (prestige) by itself does little to advance a president's agenda and that the effects of approval are most keenly felt--where they are at all--among a president's support base. We know now, too, that a president's purported skills at schmoozing, twisting arms, and congressional lobbying add virtually nothing to getting what he (or she) wants from Congress</w:t>
      </w:r>
      <w:r w:rsidRPr="008B3C74">
        <w:rPr>
          <w:b/>
          <w:szCs w:val="24"/>
          <w:u w:val="single"/>
        </w:rPr>
        <w:t>.</w:t>
      </w:r>
      <w:r w:rsidRPr="008B3C74">
        <w:rPr>
          <w:color w:val="000000"/>
          <w:sz w:val="14"/>
          <w:szCs w:val="20"/>
        </w:rPr>
        <w:t xml:space="preserve"> That was a lot more than we knew prior to the publication of Presidential Power. Neustadt gave us the ideas to work with, and a newer (and now older) generation of political scientists, reared on Neustadt but armed with the tools of scientific inquiry, could put some of his propositions to an empirical test. </w:t>
      </w:r>
      <w:r w:rsidRPr="008B3C74">
        <w:rPr>
          <w:bCs/>
          <w:u w:val="single"/>
        </w:rPr>
        <w:t>That the empirical tests demonstrate that several of these propositions are wrong comes with the territory</w:t>
      </w:r>
      <w:r w:rsidRPr="008B3C74">
        <w:rPr>
          <w:color w:val="000000"/>
          <w:sz w:val="14"/>
          <w:szCs w:val="20"/>
        </w:rPr>
        <w:t>. That is how science progresses. But the reality is that there was almost nothing of a propositional nature prior to Neustadt.</w:t>
      </w:r>
    </w:p>
    <w:p w:rsidR="00FD67BB" w:rsidRPr="008B3C74" w:rsidRDefault="00FD67BB" w:rsidP="00FD67BB">
      <w:pPr>
        <w:pStyle w:val="Heading4"/>
      </w:pPr>
      <w:r w:rsidRPr="008B3C74">
        <w:t>Presidential influence is wildly exaggerated --- their ev just quotes political pundits</w:t>
      </w:r>
    </w:p>
    <w:p w:rsidR="00FD67BB" w:rsidRPr="008B3C74" w:rsidRDefault="00FD67BB" w:rsidP="00FD67BB">
      <w:pPr>
        <w:rPr>
          <w:sz w:val="14"/>
        </w:rPr>
      </w:pPr>
      <w:r w:rsidRPr="008B3C74">
        <w:rPr>
          <w:rStyle w:val="Style13ptBold"/>
        </w:rPr>
        <w:t>Nyhan, assistant professor of government at Dartmouth, 14</w:t>
      </w:r>
      <w:r w:rsidRPr="008B3C74">
        <w:rPr>
          <w:sz w:val="14"/>
        </w:rPr>
        <w:t xml:space="preserve"> (Brendan, “Obama and the Myth of Presidential Control,” </w:t>
      </w:r>
      <w:hyperlink r:id="rId35" w:history="1">
        <w:r w:rsidRPr="008B3C74">
          <w:rPr>
            <w:rStyle w:val="Hyperlink"/>
            <w:sz w:val="14"/>
          </w:rPr>
          <w:t>http://www.nytimes.com/2014/07/25/upshot/obama-and-the-myth-of-presidential-control.html?_r=0&amp;abt=0002&amp;abg=1</w:t>
        </w:r>
      </w:hyperlink>
      <w:r w:rsidRPr="008B3C74">
        <w:rPr>
          <w:sz w:val="14"/>
        </w:rPr>
        <w:t>, JMP)</w:t>
      </w:r>
    </w:p>
    <w:p w:rsidR="00FD67BB" w:rsidRPr="008B3C74" w:rsidRDefault="00FD67BB" w:rsidP="00FD67BB">
      <w:pPr>
        <w:rPr>
          <w:sz w:val="14"/>
        </w:rPr>
      </w:pPr>
      <w:r w:rsidRPr="008B3C74">
        <w:rPr>
          <w:rStyle w:val="StyleUnderline"/>
        </w:rPr>
        <w:t>One of the most common criticisms of presidents</w:t>
      </w:r>
      <w:r w:rsidRPr="008B3C74">
        <w:rPr>
          <w:sz w:val="14"/>
        </w:rPr>
        <w:t xml:space="preserve"> — especially struggling ones during their second term — </w:t>
      </w:r>
      <w:r w:rsidRPr="008B3C74">
        <w:rPr>
          <w:rStyle w:val="StyleUnderline"/>
        </w:rPr>
        <w:t>is that they have lost control of events</w:t>
      </w:r>
      <w:r w:rsidRPr="008B3C74">
        <w:rPr>
          <w:sz w:val="14"/>
        </w:rPr>
        <w:t xml:space="preserve">. This charge, which has been leveled at chief executives such as Ronald Reagan and George W. Bush, has become a mantra lately in coverage of President Obama, who faces a stalled legislative agenda and crises in Ukraine, Gaza and at the border with Mexico. What happened? </w:t>
      </w:r>
      <w:r w:rsidRPr="008B3C74">
        <w:rPr>
          <w:rStyle w:val="StyleUnderline"/>
        </w:rPr>
        <w:t>One frequent explanation from pundits and journalists is that</w:t>
      </w:r>
      <w:r w:rsidRPr="008B3C74">
        <w:rPr>
          <w:sz w:val="14"/>
        </w:rPr>
        <w:t xml:space="preserve"> Mr. </w:t>
      </w:r>
      <w:r w:rsidRPr="008B3C74">
        <w:rPr>
          <w:rStyle w:val="StyleUnderline"/>
        </w:rPr>
        <w:t>Obama has “little control” and is instead being “driven” or “buffeted” by events</w:t>
      </w:r>
      <w:r w:rsidRPr="008B3C74">
        <w:rPr>
          <w:sz w:val="14"/>
        </w:rPr>
        <w:t xml:space="preserve">. </w:t>
      </w:r>
      <w:r w:rsidRPr="008B3C74">
        <w:rPr>
          <w:rStyle w:val="Emphasis"/>
        </w:rPr>
        <w:t>This notion pervades commentary and debate on the presidency.</w:t>
      </w:r>
      <w:r w:rsidRPr="008B3C74">
        <w:rPr>
          <w:sz w:val="14"/>
        </w:rPr>
        <w:t xml:space="preserve"> </w:t>
      </w:r>
      <w:r w:rsidRPr="008B3C74">
        <w:rPr>
          <w:rStyle w:val="StyleUnderline"/>
        </w:rPr>
        <w:t>We want to believe that the president is (or should be) in control.</w:t>
      </w:r>
      <w:r w:rsidRPr="008B3C74">
        <w:rPr>
          <w:sz w:val="14"/>
        </w:rPr>
        <w:t xml:space="preserve"> It’s the impulse behind holding the president responsible for a bad economy and giving him credit for a good one (the most important factor in presidential approval and election outcomes). </w:t>
      </w:r>
      <w:r w:rsidRPr="008B3C74">
        <w:rPr>
          <w:rStyle w:val="StyleUnderline"/>
        </w:rPr>
        <w:t>The reassuring nature of presidential control is also why news media coverage of foreign policy crises and other events that rally the country tends to use language that depicts the president as being in command.</w:t>
      </w:r>
      <w:r w:rsidRPr="008B3C74">
        <w:rPr>
          <w:sz w:val="14"/>
        </w:rPr>
        <w:t xml:space="preserve"> The flip side of the demand for presidential control is disappointment when he can’t magically work his will. </w:t>
      </w:r>
      <w:r w:rsidRPr="008B3C74">
        <w:rPr>
          <w:rStyle w:val="StyleUnderline"/>
        </w:rPr>
        <w:t>Advocates of</w:t>
      </w:r>
      <w:r w:rsidRPr="008B3C74">
        <w:rPr>
          <w:sz w:val="14"/>
        </w:rPr>
        <w:t xml:space="preserve"> what I’ve called </w:t>
      </w:r>
      <w:r w:rsidRPr="008B3C74">
        <w:rPr>
          <w:rStyle w:val="StyleUnderline"/>
        </w:rPr>
        <w:t>the Green Lantern theory of the presidency suggest</w:t>
      </w:r>
      <w:r w:rsidRPr="008B3C74">
        <w:rPr>
          <w:sz w:val="14"/>
        </w:rPr>
        <w:t xml:space="preserve"> that Mr. </w:t>
      </w:r>
      <w:r w:rsidRPr="008B3C74">
        <w:rPr>
          <w:rStyle w:val="StyleUnderline"/>
        </w:rPr>
        <w:t>Obama’s failure to achieve his goals in Congress reflects a lack of effort or willpower</w:t>
      </w:r>
      <w:r w:rsidRPr="008B3C74">
        <w:rPr>
          <w:sz w:val="14"/>
        </w:rPr>
        <w:t xml:space="preserve">. If he only tried harder or were tougher, they suggest, he could control events rather than being controlled by them. </w:t>
      </w:r>
      <w:r w:rsidRPr="008B3C74">
        <w:rPr>
          <w:rStyle w:val="StyleUnderline"/>
        </w:rPr>
        <w:t>These analyses get the direction of causality backward</w:t>
      </w:r>
      <w:r w:rsidRPr="008B3C74">
        <w:rPr>
          <w:sz w:val="14"/>
        </w:rPr>
        <w:t xml:space="preserve">, however. </w:t>
      </w:r>
      <w:r w:rsidRPr="008B3C74">
        <w:rPr>
          <w:rStyle w:val="Emphasis"/>
          <w:sz w:val="28"/>
          <w:szCs w:val="28"/>
        </w:rPr>
        <w:t>Under favorable circumstances, presidents seem to be in command of events, but that’s largely a reflection of the context they face.</w:t>
      </w:r>
      <w:r w:rsidRPr="008B3C74">
        <w:rPr>
          <w:sz w:val="14"/>
        </w:rPr>
        <w:t xml:space="preserve"> It’s not hard to seem in control when the economy is booming, the president’s party has a large majority in Congress or the nation is rallying around the president after a national tragedy. Once unfavorable circumstances arise, though, even the most accomplished chief executives seem to lose control. My research has found, for example, that scandals are not simply about misconduct. They are more likely to arise when presidents are unpopular with self-identified members of the opposition party or when there are few competing stories in the news. Obviously, the modern presidency is a powerful office with enormous influence, especially in foreign policy. Iraq and Afghanistan, for instance, might look very different today if Mr. Bush had made different decisions. Even in the domestic realm, the president can have success with a supportive Congress, as Mr. Obama’s success in passing the Affordable Care Act demonstrates. At the same time, </w:t>
      </w:r>
      <w:r w:rsidRPr="008B3C74">
        <w:rPr>
          <w:rStyle w:val="StyleUnderline"/>
        </w:rPr>
        <w:t>the powers of the presidency are outstripped by the unrealistic expectations placed on the chief executive in the modern era</w:t>
      </w:r>
      <w:r w:rsidRPr="008B3C74">
        <w:rPr>
          <w:sz w:val="14"/>
        </w:rPr>
        <w:t xml:space="preserve">. When problems arise, it’s only natural that people want the most powerful person in the country to fix them, but these demands often lack a plausible account of how the problem could be solved. And even when the president has a proposal that he thinks would provide a solution, he’s likely to struggle to persuade Congress or the public to support it, as Mr. Reagan discovered despite his </w:t>
      </w:r>
      <w:r w:rsidRPr="008B3C74">
        <w:rPr>
          <w:sz w:val="14"/>
        </w:rPr>
        <w:lastRenderedPageBreak/>
        <w:t xml:space="preserve">reputation as the “Great Communicator.” </w:t>
      </w:r>
      <w:r w:rsidRPr="008B3C74">
        <w:rPr>
          <w:rStyle w:val="Emphasis"/>
        </w:rPr>
        <w:t>The limits of the president’s power can be scary</w:t>
      </w:r>
      <w:r w:rsidRPr="008B3C74">
        <w:rPr>
          <w:sz w:val="14"/>
        </w:rPr>
        <w:t xml:space="preserve"> — as human beings, we find a lack of control threatening — but </w:t>
      </w:r>
      <w:r w:rsidRPr="008B3C74">
        <w:rPr>
          <w:rStyle w:val="Emphasis"/>
        </w:rPr>
        <w:t>the idea that they can control events is a comforting fiction</w:t>
      </w:r>
      <w:r w:rsidRPr="008B3C74">
        <w:rPr>
          <w:rStyle w:val="StyleUnderline"/>
        </w:rPr>
        <w:t>, not an explanation for their success or failure</w:t>
      </w:r>
      <w:r w:rsidRPr="008B3C74">
        <w:rPr>
          <w:sz w:val="14"/>
        </w:rPr>
        <w:t xml:space="preserve">. </w:t>
      </w:r>
      <w:r w:rsidRPr="008B3C74">
        <w:rPr>
          <w:rStyle w:val="StyleUnderline"/>
        </w:rPr>
        <w:t>As</w:t>
      </w:r>
      <w:r w:rsidRPr="008B3C74">
        <w:rPr>
          <w:sz w:val="14"/>
        </w:rPr>
        <w:t xml:space="preserve"> Abraham </w:t>
      </w:r>
      <w:r w:rsidRPr="008B3C74">
        <w:rPr>
          <w:rStyle w:val="StyleUnderline"/>
        </w:rPr>
        <w:t>Lincoln</w:t>
      </w:r>
      <w:r w:rsidRPr="008B3C74">
        <w:rPr>
          <w:sz w:val="14"/>
        </w:rPr>
        <w:t xml:space="preserve"> (perhaps our greatest president) </w:t>
      </w:r>
      <w:r w:rsidRPr="008B3C74">
        <w:rPr>
          <w:rStyle w:val="StyleUnderline"/>
        </w:rPr>
        <w:t>wrote, “I claim not to have controlled events, but confess plainly that events controlled me.” Imagine what the pundits would do with that admission today!</w:t>
      </w:r>
    </w:p>
    <w:p w:rsidR="00EC751A" w:rsidRPr="008B3C74" w:rsidRDefault="00EC751A" w:rsidP="00EC751A">
      <w:pPr>
        <w:pStyle w:val="Heading4"/>
      </w:pPr>
      <w:r w:rsidRPr="008B3C74">
        <w:t>PC not real – it’s a myth- vote based on ideology</w:t>
      </w:r>
    </w:p>
    <w:p w:rsidR="00EC751A" w:rsidRPr="008B3C74" w:rsidRDefault="00EC751A" w:rsidP="00EC751A">
      <w:r w:rsidRPr="008B3C74">
        <w:t xml:space="preserve">Frank </w:t>
      </w:r>
      <w:r w:rsidRPr="008B3C74">
        <w:rPr>
          <w:rStyle w:val="Style13ptBold"/>
        </w:rPr>
        <w:t>Moraes</w:t>
      </w:r>
      <w:r w:rsidRPr="008B3C74">
        <w:t xml:space="preserve"> is a freelance writer with broad interests. He is educated as a scientist with a PhD in Atmospheric Physics. He has worked in climate science, remote sensing, and throughout the computer industry. And he has taught physics. 1-8-</w:t>
      </w:r>
      <w:r w:rsidRPr="008B3C74">
        <w:rPr>
          <w:rStyle w:val="Style13ptBold"/>
        </w:rPr>
        <w:t>2013</w:t>
      </w:r>
      <w:r w:rsidRPr="008B3C74">
        <w:t xml:space="preserve"> </w:t>
      </w:r>
      <w:hyperlink r:id="rId36" w:history="1">
        <w:r w:rsidRPr="008B3C74">
          <w:rPr>
            <w:rStyle w:val="Hyperlink"/>
          </w:rPr>
          <w:t>http://the-reaction.blogspot.com/2013/01/political-capital-is-myth.html</w:t>
        </w:r>
      </w:hyperlink>
    </w:p>
    <w:p w:rsidR="00EC751A" w:rsidRPr="008B3C74" w:rsidRDefault="00EC751A" w:rsidP="00EC751A"/>
    <w:p w:rsidR="00EC751A" w:rsidRPr="008B3C74" w:rsidRDefault="00EC751A" w:rsidP="00EC751A">
      <w:r w:rsidRPr="008B3C74">
        <w:rPr>
          <w:sz w:val="14"/>
        </w:rPr>
        <w:t>Yesterday, Jonathan Chait metaphorically scratched his head: "Nominating Hagel Most Un-Obama Thing Ever." He can't understand this nomination given that (1) Hagel will be a hard sell and (2) Obama doesn't much listen to his advisers anyway. It is interesting speculation, but I wouldn't have even thought about it had he not written, "</w:t>
      </w:r>
      <w:r w:rsidRPr="008B3C74">
        <w:rPr>
          <w:rStyle w:val="StyleUnderline"/>
        </w:rPr>
        <w:t>Why waste political capital</w:t>
      </w:r>
      <w:r w:rsidRPr="008B3C74">
        <w:rPr>
          <w:sz w:val="14"/>
        </w:rPr>
        <w:t xml:space="preserve"> </w:t>
      </w:r>
      <w:r w:rsidRPr="008B3C74">
        <w:rPr>
          <w:rStyle w:val="StyleUnderline"/>
        </w:rPr>
        <w:t>picking a fight that isn't</w:t>
      </w:r>
      <w:r w:rsidRPr="008B3C74">
        <w:rPr>
          <w:sz w:val="14"/>
        </w:rPr>
        <w:t xml:space="preserve"> </w:t>
      </w:r>
      <w:r w:rsidRPr="008B3C74">
        <w:rPr>
          <w:rStyle w:val="StyleUnderline"/>
        </w:rPr>
        <w:t>essential</w:t>
      </w:r>
      <w:r w:rsidRPr="008B3C74">
        <w:rPr>
          <w:sz w:val="14"/>
        </w:rPr>
        <w:t xml:space="preserve"> to any policy goals?"</w:t>
      </w:r>
      <w:r w:rsidRPr="008B3C74">
        <w:rPr>
          <w:sz w:val="12"/>
        </w:rPr>
        <w:t>¶</w:t>
      </w:r>
      <w:r w:rsidRPr="008B3C74">
        <w:rPr>
          <w:sz w:val="14"/>
        </w:rPr>
        <w:t xml:space="preserve"> This brought to mind something that has been on my mind for a while, as in posts like "Bipartisan Consensus Can Bite Me." I'm afraid that </w:t>
      </w:r>
      <w:r w:rsidRPr="008B3C74">
        <w:rPr>
          <w:rStyle w:val="StyleUnderline"/>
        </w:rPr>
        <w:t>just like Santa Claus</w:t>
      </w:r>
      <w:r w:rsidRPr="008B3C74">
        <w:rPr>
          <w:sz w:val="14"/>
        </w:rPr>
        <w:t xml:space="preserve"> </w:t>
      </w:r>
      <w:r w:rsidRPr="008B3C74">
        <w:rPr>
          <w:rStyle w:val="StyleUnderline"/>
        </w:rPr>
        <w:t>and</w:t>
      </w:r>
      <w:r w:rsidRPr="008B3C74">
        <w:rPr>
          <w:sz w:val="14"/>
        </w:rPr>
        <w:t xml:space="preserve"> most conceptions of </w:t>
      </w:r>
      <w:r w:rsidRPr="008B3C74">
        <w:rPr>
          <w:rStyle w:val="StyleUnderline"/>
        </w:rPr>
        <w:t>God</w:t>
      </w:r>
      <w:r w:rsidRPr="008B3C74">
        <w:rPr>
          <w:sz w:val="14"/>
        </w:rPr>
        <w:t>, "</w:t>
      </w:r>
      <w:r w:rsidRPr="008B3C74">
        <w:rPr>
          <w:rStyle w:val="Emphasis"/>
        </w:rPr>
        <w:t>Political Capital" is a myth.</w:t>
      </w:r>
      <w:r w:rsidRPr="008B3C74">
        <w:rPr>
          <w:sz w:val="14"/>
        </w:rPr>
        <w:t xml:space="preserve"> I think </w:t>
      </w:r>
      <w:r w:rsidRPr="008B3C74">
        <w:rPr>
          <w:rStyle w:val="StyleUnderline"/>
        </w:rPr>
        <w:t>it is just an idea that Villagers find comforting</w:t>
      </w:r>
      <w:r w:rsidRPr="008B3C74">
        <w:rPr>
          <w:sz w:val="14"/>
        </w:rPr>
        <w:t xml:space="preserve">. It is </w:t>
      </w:r>
      <w:r w:rsidRPr="008B3C74">
        <w:rPr>
          <w:rStyle w:val="StyleUnderline"/>
        </w:rPr>
        <w:t>a neat narrative</w:t>
      </w:r>
      <w:r w:rsidRPr="008B3C74">
        <w:rPr>
          <w:sz w:val="14"/>
        </w:rPr>
        <w:t xml:space="preserve"> in which one can straightjacket a political fight. </w:t>
      </w:r>
      <w:r w:rsidRPr="008B3C74">
        <w:rPr>
          <w:rStyle w:val="StyleUnderline"/>
        </w:rPr>
        <w:t xml:space="preserve">Otherwise, </w:t>
      </w:r>
      <w:r w:rsidRPr="008B3C74">
        <w:rPr>
          <w:rStyle w:val="Emphasis"/>
        </w:rPr>
        <w:t>it is just bullshit</w:t>
      </w:r>
      <w:r w:rsidRPr="008B3C74">
        <w:rPr>
          <w:sz w:val="14"/>
        </w:rPr>
        <w:t>.</w:t>
      </w:r>
      <w:r w:rsidRPr="008B3C74">
        <w:rPr>
          <w:sz w:val="12"/>
        </w:rPr>
        <w:t>¶</w:t>
      </w:r>
      <w:r w:rsidRPr="008B3C74">
        <w:rPr>
          <w:sz w:val="14"/>
        </w:rPr>
        <w:t xml:space="preserve"> Let's go back to late 2004, after </w:t>
      </w:r>
      <w:r w:rsidRPr="008B3C74">
        <w:rPr>
          <w:rStyle w:val="StyleUnderline"/>
        </w:rPr>
        <w:t>Bush</w:t>
      </w:r>
      <w:r w:rsidRPr="008B3C74">
        <w:rPr>
          <w:sz w:val="14"/>
        </w:rPr>
        <w:t xml:space="preserve"> Jr was re-elected. He </w:t>
      </w:r>
      <w:r w:rsidRPr="008B3C74">
        <w:rPr>
          <w:rStyle w:val="StyleUnderline"/>
        </w:rPr>
        <w:t>said</w:t>
      </w:r>
      <w:r w:rsidRPr="008B3C74">
        <w:rPr>
          <w:sz w:val="14"/>
        </w:rPr>
        <w:t xml:space="preserve">, </w:t>
      </w:r>
      <w:r w:rsidRPr="008B3C74">
        <w:rPr>
          <w:rStyle w:val="StyleUnderline"/>
        </w:rPr>
        <w:t>"I earned capital</w:t>
      </w:r>
      <w:r w:rsidRPr="008B3C74">
        <w:rPr>
          <w:sz w:val="14"/>
        </w:rPr>
        <w:t xml:space="preserve"> in the </w:t>
      </w:r>
      <w:r w:rsidRPr="008B3C74">
        <w:rPr>
          <w:rStyle w:val="StyleUnderline"/>
        </w:rPr>
        <w:t>political campaign and I</w:t>
      </w:r>
      <w:r w:rsidRPr="008B3C74">
        <w:rPr>
          <w:sz w:val="14"/>
        </w:rPr>
        <w:t xml:space="preserve"> </w:t>
      </w:r>
      <w:r w:rsidRPr="008B3C74">
        <w:rPr>
          <w:rStyle w:val="StyleUnderline"/>
        </w:rPr>
        <w:t>intend to spend it."</w:t>
      </w:r>
      <w:r w:rsidRPr="008B3C74">
        <w:rPr>
          <w:sz w:val="14"/>
        </w:rPr>
        <w:t xml:space="preserve"> What was this thing that Bush intended to spend? It is usually said that political capital is some kind of mandate from the masses. But that is clearly not what Bush meant. He got a mandate to fuck the poor and kill the gays. But he used his political capital to privatize Social Security. One could say that this proves the point, but does anyone really think if Bush had decided to use his political capital destroying food stamps and Medicaid that he would have succeeded any better? The truth was that Bush's political capital didn't exist.</w:t>
      </w:r>
      <w:r w:rsidRPr="008B3C74">
        <w:rPr>
          <w:sz w:val="12"/>
        </w:rPr>
        <w:t>¶</w:t>
      </w:r>
      <w:r w:rsidRPr="008B3C74">
        <w:rPr>
          <w:sz w:val="14"/>
        </w:rPr>
        <w:t xml:space="preserve"> </w:t>
      </w:r>
      <w:r w:rsidRPr="008B3C74">
        <w:rPr>
          <w:rStyle w:val="StyleUnderline"/>
        </w:rPr>
        <w:t>Let's look at</w:t>
      </w:r>
      <w:r w:rsidRPr="008B3C74">
        <w:rPr>
          <w:sz w:val="14"/>
        </w:rPr>
        <w:t xml:space="preserve"> more recent events: the </w:t>
      </w:r>
      <w:r w:rsidRPr="008B3C74">
        <w:rPr>
          <w:rStyle w:val="StyleUnderline"/>
        </w:rPr>
        <w:t>Fiscal Cliff. Obama didn't win</w:t>
      </w:r>
      <w:r w:rsidRPr="008B3C74">
        <w:rPr>
          <w:sz w:val="14"/>
        </w:rPr>
        <w:t xml:space="preserve"> that fight </w:t>
      </w:r>
      <w:r w:rsidRPr="008B3C74">
        <w:rPr>
          <w:rStyle w:val="StyleUnderline"/>
        </w:rPr>
        <w:t>because</w:t>
      </w:r>
      <w:r w:rsidRPr="008B3C74">
        <w:rPr>
          <w:sz w:val="14"/>
        </w:rPr>
        <w:t xml:space="preserve"> the </w:t>
      </w:r>
      <w:r w:rsidRPr="008B3C74">
        <w:rPr>
          <w:rStyle w:val="StyleUnderline"/>
        </w:rPr>
        <w:t>people</w:t>
      </w:r>
      <w:r w:rsidRPr="008B3C74">
        <w:rPr>
          <w:sz w:val="14"/>
        </w:rPr>
        <w:t xml:space="preserve"> who voted for him </w:t>
      </w:r>
      <w:r w:rsidRPr="008B3C74">
        <w:rPr>
          <w:rStyle w:val="StyleUnderline"/>
        </w:rPr>
        <w:t>demanded it. He</w:t>
      </w:r>
      <w:r w:rsidRPr="008B3C74">
        <w:rPr>
          <w:sz w:val="14"/>
        </w:rPr>
        <w:t xml:space="preserve"> </w:t>
      </w:r>
      <w:r w:rsidRPr="008B3C74">
        <w:rPr>
          <w:rStyle w:val="StyleUnderline"/>
        </w:rPr>
        <w:t>won it because</w:t>
      </w:r>
      <w:r w:rsidRPr="008B3C74">
        <w:rPr>
          <w:sz w:val="14"/>
        </w:rPr>
        <w:t xml:space="preserve"> everyone knew that in the new year </w:t>
      </w:r>
      <w:r w:rsidRPr="008B3C74">
        <w:rPr>
          <w:rStyle w:val="StyleUnderline"/>
        </w:rPr>
        <w:t>he would still be president</w:t>
      </w:r>
      <w:r w:rsidRPr="008B3C74">
        <w:rPr>
          <w:sz w:val="14"/>
        </w:rPr>
        <w:t xml:space="preserve">. Tax rates were going up. </w:t>
      </w:r>
      <w:r w:rsidRPr="008B3C74">
        <w:rPr>
          <w:rStyle w:val="StyleUnderline"/>
        </w:rPr>
        <w:t xml:space="preserve">Boehner took the Fiscal Cliff deal because it was the best deal that he felt he could get. He didn't fold because of some magic </w:t>
      </w:r>
      <w:r w:rsidRPr="008B3C74">
        <w:rPr>
          <w:rStyle w:val="Emphasis"/>
        </w:rPr>
        <w:t>p</w:t>
      </w:r>
      <w:r w:rsidRPr="008B3C74">
        <w:rPr>
          <w:rStyle w:val="StyleUnderline"/>
        </w:rPr>
        <w:t xml:space="preserve">olitical </w:t>
      </w:r>
      <w:r w:rsidRPr="008B3C74">
        <w:rPr>
          <w:rStyle w:val="Emphasis"/>
        </w:rPr>
        <w:t>c</w:t>
      </w:r>
      <w:r w:rsidRPr="008B3C74">
        <w:rPr>
          <w:rStyle w:val="StyleUnderline"/>
        </w:rPr>
        <w:t xml:space="preserve">apital </w:t>
      </w:r>
      <w:r w:rsidRPr="008B3C74">
        <w:rPr>
          <w:sz w:val="14"/>
        </w:rPr>
        <w:t>that Obama could wave over him.</w:t>
      </w:r>
      <w:r w:rsidRPr="008B3C74">
        <w:rPr>
          <w:rStyle w:val="StyleUnderline"/>
          <w:sz w:val="12"/>
        </w:rPr>
        <w:t>¶</w:t>
      </w:r>
      <w:r w:rsidRPr="008B3C74">
        <w:rPr>
          <w:sz w:val="14"/>
        </w:rPr>
        <w:t xml:space="preserve"> There is no doubt that public opinion does affect how politicians act. Even politicians in small safe districts have to worry that larger political trends may end up making them look stupid, out of touch, or just cruel. But beyond that, </w:t>
      </w:r>
      <w:r w:rsidRPr="008B3C74">
        <w:rPr>
          <w:rStyle w:val="StyleUnderline"/>
        </w:rPr>
        <w:t>they really don't care</w:t>
      </w:r>
      <w:r w:rsidRPr="008B3C74">
        <w:rPr>
          <w:sz w:val="14"/>
        </w:rPr>
        <w:t xml:space="preserve">. If they did, then everyone in the House would now be a Democrat: after all, </w:t>
      </w:r>
      <w:r w:rsidRPr="008B3C74">
        <w:rPr>
          <w:rStyle w:val="StyleUnderline"/>
        </w:rPr>
        <w:t>Obama won</w:t>
      </w:r>
      <w:r w:rsidRPr="008B3C74">
        <w:rPr>
          <w:sz w:val="14"/>
        </w:rPr>
        <w:t xml:space="preserve"> a mandate and the associated </w:t>
      </w:r>
      <w:r w:rsidRPr="008B3C74">
        <w:rPr>
          <w:rStyle w:val="Emphasis"/>
        </w:rPr>
        <w:t>p</w:t>
      </w:r>
      <w:r w:rsidRPr="008B3C74">
        <w:rPr>
          <w:rStyle w:val="StyleUnderline"/>
        </w:rPr>
        <w:t xml:space="preserve">olitical </w:t>
      </w:r>
      <w:r w:rsidRPr="008B3C74">
        <w:rPr>
          <w:rStyle w:val="Emphasis"/>
        </w:rPr>
        <w:t>c</w:t>
      </w:r>
      <w:r w:rsidRPr="008B3C74">
        <w:rPr>
          <w:rStyle w:val="StyleUnderline"/>
        </w:rPr>
        <w:t>apital</w:t>
      </w:r>
      <w:r w:rsidRPr="008B3C74">
        <w:rPr>
          <w:sz w:val="14"/>
        </w:rPr>
        <w:t xml:space="preserve">. </w:t>
      </w:r>
      <w:r w:rsidRPr="008B3C74">
        <w:rPr>
          <w:rStyle w:val="StyleUnderline"/>
        </w:rPr>
        <w:t>But</w:t>
      </w:r>
      <w:r w:rsidRPr="008B3C74">
        <w:rPr>
          <w:sz w:val="14"/>
        </w:rPr>
        <w:t xml:space="preserve"> they don't, because presidential elections have consequences -- for who's in the White House. </w:t>
      </w:r>
      <w:r w:rsidRPr="008B3C74">
        <w:rPr>
          <w:rStyle w:val="StyleUnderline"/>
        </w:rPr>
        <w:t>They don't have much consequence</w:t>
      </w:r>
      <w:r w:rsidRPr="008B3C74">
        <w:rPr>
          <w:sz w:val="14"/>
        </w:rPr>
        <w:t xml:space="preserve"> for the representative from the Third District of California.</w:t>
      </w:r>
    </w:p>
    <w:p w:rsidR="00EC751A" w:rsidRPr="008B3C74" w:rsidRDefault="00EC751A" w:rsidP="00EC751A">
      <w:pPr>
        <w:pStyle w:val="Heading4"/>
      </w:pPr>
      <w:r w:rsidRPr="008B3C74">
        <w:t>History and empirics prove Obama PC irrelevant</w:t>
      </w:r>
    </w:p>
    <w:p w:rsidR="00EC751A" w:rsidRPr="008B3C74" w:rsidRDefault="00EC751A" w:rsidP="00EC751A">
      <w:r w:rsidRPr="008B3C74">
        <w:t xml:space="preserve">Norman </w:t>
      </w:r>
      <w:r w:rsidRPr="008B3C74">
        <w:rPr>
          <w:rStyle w:val="Style13ptBold"/>
        </w:rPr>
        <w:t>Ornstein</w:t>
      </w:r>
      <w:r w:rsidRPr="008B3C74">
        <w:t xml:space="preserve"> is a long-time observer of Congress and politics. He is a contributing editor and columnist for National Journal and The Atlantic and is an election eve analyst for BBC News. He served as codirector of the AEI-Brookings Election Reform Project and participates in AEI's Election Watch series. 5-8-</w:t>
      </w:r>
      <w:r w:rsidRPr="008B3C74">
        <w:rPr>
          <w:rStyle w:val="Style13ptBold"/>
        </w:rPr>
        <w:t>2013</w:t>
      </w:r>
      <w:r w:rsidRPr="008B3C74">
        <w:t xml:space="preserve"> </w:t>
      </w:r>
      <w:hyperlink r:id="rId37" w:history="1">
        <w:r w:rsidRPr="008B3C74">
          <w:rPr>
            <w:rStyle w:val="Hyperlink"/>
          </w:rPr>
          <w:t>http://www.aei.org/article/politics-and-public-opinion/executive/the-myth-of-presidential-leadership/</w:t>
        </w:r>
      </w:hyperlink>
    </w:p>
    <w:p w:rsidR="00EC751A" w:rsidRPr="008B3C74" w:rsidRDefault="00EC751A" w:rsidP="00EC751A"/>
    <w:p w:rsidR="00EC751A" w:rsidRPr="008B3C74" w:rsidRDefault="00EC751A" w:rsidP="00EC751A">
      <w:pPr>
        <w:rPr>
          <w:u w:val="single"/>
        </w:rPr>
      </w:pPr>
      <w:r w:rsidRPr="008B3C74">
        <w:rPr>
          <w:sz w:val="12"/>
        </w:rPr>
        <w:t xml:space="preserve">The theme of </w:t>
      </w:r>
      <w:r w:rsidRPr="008B3C74">
        <w:rPr>
          <w:rStyle w:val="Emphasis"/>
        </w:rPr>
        <w:t>presidential leadership is</w:t>
      </w:r>
      <w:r w:rsidRPr="008B3C74">
        <w:rPr>
          <w:sz w:val="12"/>
        </w:rPr>
        <w:t xml:space="preserve"> a venerated one in America, the subject of many biographies and </w:t>
      </w:r>
      <w:r w:rsidRPr="008B3C74">
        <w:rPr>
          <w:rStyle w:val="Emphasis"/>
        </w:rPr>
        <w:t>an enduring mythology</w:t>
      </w:r>
      <w:r w:rsidRPr="008B3C74">
        <w:rPr>
          <w:sz w:val="12"/>
        </w:rPr>
        <w:t xml:space="preserve"> about great figures rising to the occasion. The term “mythology” doesn’t mean that the stories are inaccurate; Lincoln, the wonderful Steven Spielberg movie, conveyed a real sense of that president’s remarkable character and drive, as well as his ability to shape important events. </w:t>
      </w:r>
      <w:r w:rsidRPr="008B3C74">
        <w:rPr>
          <w:rStyle w:val="StyleUnderline"/>
        </w:rPr>
        <w:t>Every president is compared to</w:t>
      </w:r>
      <w:r w:rsidRPr="008B3C74">
        <w:rPr>
          <w:sz w:val="12"/>
        </w:rPr>
        <w:t xml:space="preserve"> the </w:t>
      </w:r>
      <w:r w:rsidRPr="008B3C74">
        <w:rPr>
          <w:rStyle w:val="StyleUnderline"/>
        </w:rPr>
        <w:t>Lincoln</w:t>
      </w:r>
      <w:r w:rsidRPr="008B3C74">
        <w:rPr>
          <w:sz w:val="12"/>
        </w:rPr>
        <w:t xml:space="preserve"> leadership standard and to those set by other presidents, and the first 100 days of every term becomes a measure of how a president is doing.¶ I have been struck by this phenomenon a lot recently, because at nearly every speech I give, someone asks about President Obama’s failure to lead. Of course, that question has been driven largely by the media, perhaps most by Bob Woodward. When Woodward speaks, Washington listens, and he has pushed the idea that Obama has failed in his fundamental leadership task—not building relationships with key congressional leaders the way Bill Clinton did, and not “working his will” the way LBJ or Ronald Reagan did.¶ Now, after the failure to get the background-check bill through the Senate, other reporters and columnists have picked up on the same theme, and I have grown increasingly frustrated with how the mythology of leadership has been spread in recent weeks. I have yelled at the television set, “Didn’t any of you ever read Richard Neustadt’s classic Presidential Leadership? Haven’t any of you taken Politics 101 and read about the limits of presidential power in a separation-of-powers system?”¶ But the issue goes </w:t>
      </w:r>
      <w:r w:rsidRPr="008B3C74">
        <w:rPr>
          <w:sz w:val="12"/>
        </w:rPr>
        <w:lastRenderedPageBreak/>
        <w:t xml:space="preserve">beyond that, to a willful ignorance of history. </w:t>
      </w:r>
      <w:r w:rsidRPr="008B3C74">
        <w:rPr>
          <w:rStyle w:val="StyleUnderline"/>
        </w:rPr>
        <w:t>No one schmoozed more or better</w:t>
      </w:r>
      <w:r w:rsidRPr="008B3C74">
        <w:rPr>
          <w:sz w:val="12"/>
        </w:rPr>
        <w:t xml:space="preserve"> with legislators in both parties </w:t>
      </w:r>
      <w:r w:rsidRPr="008B3C74">
        <w:rPr>
          <w:rStyle w:val="StyleUnderline"/>
        </w:rPr>
        <w:t>than Clinton</w:t>
      </w:r>
      <w:r w:rsidRPr="008B3C74">
        <w:rPr>
          <w:sz w:val="12"/>
        </w:rPr>
        <w:t xml:space="preserve">. </w:t>
      </w:r>
      <w:r w:rsidRPr="008B3C74">
        <w:rPr>
          <w:rStyle w:val="StyleUnderline"/>
        </w:rPr>
        <w:t>How many Republican votes did it get him</w:t>
      </w:r>
      <w:r w:rsidRPr="008B3C74">
        <w:rPr>
          <w:sz w:val="12"/>
        </w:rPr>
        <w:t xml:space="preserve"> on his signature initial priority, an economic plan? </w:t>
      </w:r>
      <w:r w:rsidRPr="008B3C74">
        <w:rPr>
          <w:rStyle w:val="StyleUnderline"/>
        </w:rPr>
        <w:t>Zero</w:t>
      </w:r>
      <w:r w:rsidRPr="008B3C74">
        <w:rPr>
          <w:sz w:val="12"/>
        </w:rPr>
        <w:t xml:space="preserve"> in both houses. And it took eight months to get enough Democrats to limp over the finish line. How did things work out on his health care plan? How about his impeachment in the House?¶ </w:t>
      </w:r>
      <w:r w:rsidRPr="008B3C74">
        <w:rPr>
          <w:rStyle w:val="StyleUnderline"/>
        </w:rPr>
        <w:t>No one knew Congress, or the buttons to push</w:t>
      </w:r>
      <w:r w:rsidRPr="008B3C74">
        <w:rPr>
          <w:sz w:val="12"/>
        </w:rPr>
        <w:t xml:space="preserve"> with every key lawmaker, </w:t>
      </w:r>
      <w:r w:rsidRPr="008B3C74">
        <w:rPr>
          <w:rStyle w:val="StyleUnderline"/>
        </w:rPr>
        <w:t>better than LBJ.</w:t>
      </w:r>
      <w:r w:rsidRPr="008B3C74">
        <w:rPr>
          <w:sz w:val="12"/>
        </w:rPr>
        <w:t xml:space="preserve"> It worked like a charm in his famous 89th, Great Society Congress, largely because he had overwhelming majorities of his own party in both houses. </w:t>
      </w:r>
      <w:r w:rsidRPr="008B3C74">
        <w:rPr>
          <w:rStyle w:val="StyleUnderline"/>
        </w:rPr>
        <w:t>But</w:t>
      </w:r>
      <w:r w:rsidRPr="008B3C74">
        <w:rPr>
          <w:sz w:val="12"/>
        </w:rPr>
        <w:t xml:space="preserve"> </w:t>
      </w:r>
      <w:r w:rsidRPr="008B3C74">
        <w:rPr>
          <w:rStyle w:val="StyleUnderline"/>
        </w:rPr>
        <w:t>after</w:t>
      </w:r>
      <w:r w:rsidRPr="008B3C74">
        <w:rPr>
          <w:sz w:val="12"/>
        </w:rPr>
        <w:t xml:space="preserve"> the awful </w:t>
      </w:r>
      <w:r w:rsidRPr="008B3C74">
        <w:rPr>
          <w:rStyle w:val="StyleUnderline"/>
        </w:rPr>
        <w:t>midterms</w:t>
      </w:r>
      <w:r w:rsidRPr="008B3C74">
        <w:rPr>
          <w:sz w:val="12"/>
        </w:rPr>
        <w:t xml:space="preserve"> in 1966, when those swollen majorities receded, </w:t>
      </w:r>
      <w:r w:rsidRPr="008B3C74">
        <w:rPr>
          <w:rStyle w:val="StyleUnderline"/>
        </w:rPr>
        <w:t>LBJ’s mastery of Congress didn’t mean squat.</w:t>
      </w:r>
      <w:r w:rsidRPr="008B3C74">
        <w:rPr>
          <w:sz w:val="12"/>
        </w:rPr>
        <w:t xml:space="preserve">¶ </w:t>
      </w:r>
      <w:r w:rsidRPr="008B3C74">
        <w:rPr>
          <w:rStyle w:val="StyleUnderline"/>
        </w:rPr>
        <w:t>No one defined the agenda or negotiated</w:t>
      </w:r>
      <w:r w:rsidRPr="008B3C74">
        <w:rPr>
          <w:sz w:val="12"/>
        </w:rPr>
        <w:t xml:space="preserve"> </w:t>
      </w:r>
      <w:r w:rsidRPr="008B3C74">
        <w:rPr>
          <w:rStyle w:val="StyleUnderline"/>
        </w:rPr>
        <w:t>more brilliantly than Reagan</w:t>
      </w:r>
      <w:r w:rsidRPr="008B3C74">
        <w:rPr>
          <w:sz w:val="12"/>
        </w:rPr>
        <w:t xml:space="preserve">. Did he “work his will”? </w:t>
      </w:r>
      <w:r w:rsidRPr="008B3C74">
        <w:rPr>
          <w:rStyle w:val="StyleUnderline"/>
        </w:rPr>
        <w:t>On almost every major issue, he had to make major compromises with Dem</w:t>
      </w:r>
      <w:r w:rsidRPr="008B3C74">
        <w:rPr>
          <w:sz w:val="12"/>
        </w:rPr>
        <w:t>ocrat</w:t>
      </w:r>
      <w:r w:rsidRPr="008B3C74">
        <w:rPr>
          <w:rStyle w:val="StyleUnderline"/>
        </w:rPr>
        <w:t>s</w:t>
      </w:r>
      <w:r w:rsidRPr="008B3C74">
        <w:rPr>
          <w:sz w:val="12"/>
        </w:rPr>
        <w:t xml:space="preserve">, </w:t>
      </w:r>
      <w:r w:rsidRPr="008B3C74">
        <w:rPr>
          <w:rStyle w:val="StyleUnderline"/>
        </w:rPr>
        <w:t>including five straight years with significant tax increases</w:t>
      </w:r>
      <w:r w:rsidRPr="008B3C74">
        <w:rPr>
          <w:sz w:val="12"/>
        </w:rPr>
        <w:t xml:space="preserve">. But he was able to do it—as he was able to achieve a breakthrough on tax reform—because he had key Democrats willing to work with him and find those compromises.¶ For Obama, we knew from the get-go that he had no Republicans willing to work with him. As Robert Draper pointed out in his book Do Not Ask What Good We Do, key </w:t>
      </w:r>
      <w:r w:rsidRPr="008B3C74">
        <w:rPr>
          <w:rStyle w:val="StyleUnderline"/>
        </w:rPr>
        <w:t>GOP leaders</w:t>
      </w:r>
      <w:r w:rsidRPr="008B3C74">
        <w:rPr>
          <w:sz w:val="12"/>
        </w:rPr>
        <w:t xml:space="preserve"> such as Eric Cantor and Paul Ryan </w:t>
      </w:r>
      <w:r w:rsidRPr="008B3C74">
        <w:rPr>
          <w:rStyle w:val="StyleUnderline"/>
        </w:rPr>
        <w:t>determined</w:t>
      </w:r>
      <w:r w:rsidRPr="008B3C74">
        <w:rPr>
          <w:sz w:val="12"/>
        </w:rPr>
        <w:t xml:space="preserve"> on inauguration eve in January 2009 that </w:t>
      </w:r>
      <w:r w:rsidRPr="008B3C74">
        <w:rPr>
          <w:rStyle w:val="StyleUnderline"/>
        </w:rPr>
        <w:t>they would work to keep Obama</w:t>
      </w:r>
      <w:r w:rsidRPr="008B3C74">
        <w:rPr>
          <w:sz w:val="12"/>
        </w:rPr>
        <w:t xml:space="preserve"> and his congressional Democratic allies </w:t>
      </w:r>
      <w:r w:rsidRPr="008B3C74">
        <w:rPr>
          <w:rStyle w:val="StyleUnderline"/>
        </w:rPr>
        <w:t>from</w:t>
      </w:r>
      <w:r w:rsidRPr="008B3C74">
        <w:rPr>
          <w:sz w:val="12"/>
        </w:rPr>
        <w:t xml:space="preserve"> </w:t>
      </w:r>
      <w:r w:rsidRPr="008B3C74">
        <w:rPr>
          <w:rStyle w:val="StyleUnderline"/>
        </w:rPr>
        <w:t>getting any</w:t>
      </w:r>
      <w:r w:rsidRPr="008B3C74">
        <w:rPr>
          <w:sz w:val="12"/>
        </w:rPr>
        <w:t xml:space="preserve"> Republican </w:t>
      </w:r>
      <w:r w:rsidRPr="008B3C74">
        <w:rPr>
          <w:rStyle w:val="StyleUnderline"/>
        </w:rPr>
        <w:t>votes</w:t>
      </w:r>
      <w:r w:rsidRPr="008B3C74">
        <w:rPr>
          <w:sz w:val="12"/>
        </w:rPr>
        <w:t xml:space="preserve"> </w:t>
      </w:r>
      <w:r w:rsidRPr="008B3C74">
        <w:rPr>
          <w:rStyle w:val="StyleUnderline"/>
        </w:rPr>
        <w:t>for any of his priorities</w:t>
      </w:r>
      <w:r w:rsidRPr="008B3C74">
        <w:rPr>
          <w:sz w:val="12"/>
        </w:rPr>
        <w:t xml:space="preserve"> or initiatives. </w:t>
      </w:r>
      <w:r w:rsidRPr="008B3C74">
        <w:rPr>
          <w:rStyle w:val="StyleUnderline"/>
        </w:rPr>
        <w:t>Schmoozing was not going to change that</w:t>
      </w:r>
      <w:r w:rsidRPr="008B3C74">
        <w:rPr>
          <w:sz w:val="12"/>
        </w:rPr>
        <w:t xml:space="preserve">.¶ </w:t>
      </w:r>
      <w:r w:rsidRPr="008B3C74">
        <w:rPr>
          <w:rStyle w:val="StyleUnderline"/>
        </w:rPr>
        <w:t>Nor would arm-twisting</w:t>
      </w:r>
      <w:r w:rsidRPr="008B3C74">
        <w:rPr>
          <w:sz w:val="12"/>
        </w:rPr>
        <w:t xml:space="preserve">. </w:t>
      </w:r>
      <w:r w:rsidRPr="008B3C74">
        <w:rPr>
          <w:rStyle w:val="StyleUnderline"/>
        </w:rPr>
        <w:t>On</w:t>
      </w:r>
      <w:r w:rsidRPr="008B3C74">
        <w:rPr>
          <w:sz w:val="12"/>
        </w:rPr>
        <w:t xml:space="preserve"> the </w:t>
      </w:r>
      <w:r w:rsidRPr="008B3C74">
        <w:rPr>
          <w:rStyle w:val="StyleUnderline"/>
        </w:rPr>
        <w:t>gun-control</w:t>
      </w:r>
      <w:r w:rsidRPr="008B3C74">
        <w:rPr>
          <w:sz w:val="12"/>
        </w:rPr>
        <w:t xml:space="preserve"> vote in the Senate, the press has focused on the four apostate Democrats who voted against the Manchin-Toomey plan, and the unwillingness of the White House to play hardball with Democrat Mark Begich of Alaska. But </w:t>
      </w:r>
      <w:r w:rsidRPr="008B3C74">
        <w:rPr>
          <w:rStyle w:val="StyleUnderline"/>
        </w:rPr>
        <w:t>even if Obama had bludgeoned Begich</w:t>
      </w:r>
      <w:r w:rsidRPr="008B3C74">
        <w:rPr>
          <w:sz w:val="12"/>
        </w:rPr>
        <w:t xml:space="preserve"> and his three colleagues to vote for the plan, </w:t>
      </w:r>
      <w:r w:rsidRPr="008B3C74">
        <w:rPr>
          <w:rStyle w:val="StyleUnderline"/>
        </w:rPr>
        <w:t>the Dem</w:t>
      </w:r>
      <w:r w:rsidRPr="008B3C74">
        <w:rPr>
          <w:sz w:val="12"/>
        </w:rPr>
        <w:t>ocrat</w:t>
      </w:r>
      <w:r w:rsidRPr="008B3C74">
        <w:rPr>
          <w:rStyle w:val="StyleUnderline"/>
        </w:rPr>
        <w:t>s</w:t>
      </w:r>
      <w:r w:rsidRPr="008B3C74">
        <w:rPr>
          <w:sz w:val="12"/>
        </w:rPr>
        <w:t xml:space="preserve"> </w:t>
      </w:r>
      <w:r w:rsidRPr="008B3C74">
        <w:rPr>
          <w:rStyle w:val="StyleUnderline"/>
        </w:rPr>
        <w:t xml:space="preserve">would still have fallen short </w:t>
      </w:r>
      <w:r w:rsidRPr="008B3C74">
        <w:rPr>
          <w:sz w:val="12"/>
        </w:rPr>
        <w:t xml:space="preserve">of the 60 votes that are now the routine hurdle in the Senate—because 41 of 45 Republicans voted no. And as Sen. Pat Toomey, R-Pa., has said, several did so just to deny Obama a victory.¶ Indeed, </w:t>
      </w:r>
      <w:r w:rsidRPr="008B3C74">
        <w:rPr>
          <w:rStyle w:val="Emphasis"/>
        </w:rPr>
        <w:t>the theme of presidential arm-twisting again ignores history</w:t>
      </w:r>
      <w:r w:rsidRPr="008B3C74">
        <w:rPr>
          <w:sz w:val="12"/>
        </w:rPr>
        <w:t xml:space="preserve">. Clinton once taught Sen. Richard Shelby of Alabama a lesson, cutting out jobs in Huntsville, Ala. That worked well enough that Shelby switched parties, joined the Republicans, and became a reliable vote against Clinton. George W. Bush and Karl Rove decided to teach Sen. Jim Jeffords a lesson, punishing dairy interests in Vermont. That worked even better—he switched to independent status and cost the Republicans their Senate majority. </w:t>
      </w:r>
      <w:r w:rsidRPr="008B3C74">
        <w:rPr>
          <w:rStyle w:val="StyleUnderline"/>
        </w:rPr>
        <w:t>Myths are so much easier than reality.</w:t>
      </w:r>
    </w:p>
    <w:p w:rsidR="00EC751A" w:rsidRPr="008B3C74" w:rsidRDefault="00EC751A" w:rsidP="00EC751A"/>
    <w:p w:rsidR="00F756A1" w:rsidRPr="008B3C74" w:rsidRDefault="00F756A1" w:rsidP="00F756A1">
      <w:pPr>
        <w:pStyle w:val="Heading2"/>
      </w:pPr>
      <w:r w:rsidRPr="008B3C74">
        <w:lastRenderedPageBreak/>
        <w:t>Internal Links</w:t>
      </w:r>
    </w:p>
    <w:p w:rsidR="00F756A1" w:rsidRPr="008B3C74" w:rsidRDefault="00F756A1" w:rsidP="00F756A1">
      <w:pPr>
        <w:pStyle w:val="Heading3"/>
      </w:pPr>
      <w:r w:rsidRPr="008B3C74">
        <w:lastRenderedPageBreak/>
        <w:t>Squo Funding Solves</w:t>
      </w:r>
    </w:p>
    <w:p w:rsidR="00F756A1" w:rsidRPr="008B3C74" w:rsidRDefault="00F756A1" w:rsidP="00F756A1">
      <w:pPr>
        <w:pStyle w:val="Heading4"/>
      </w:pPr>
      <w:r w:rsidRPr="008B3C74">
        <w:t>The House bill is sufficient</w:t>
      </w:r>
    </w:p>
    <w:p w:rsidR="00F756A1" w:rsidRPr="008B3C74" w:rsidRDefault="00F756A1" w:rsidP="00F756A1">
      <w:pPr>
        <w:rPr>
          <w:rStyle w:val="Style13ptBold"/>
          <w:b w:val="0"/>
        </w:rPr>
      </w:pPr>
      <w:r w:rsidRPr="008B3C74">
        <w:rPr>
          <w:rStyle w:val="Style13ptBold"/>
        </w:rPr>
        <w:t>Wheaton 6/9</w:t>
      </w:r>
      <w:r w:rsidRPr="008B3C74">
        <w:rPr>
          <w:rStyle w:val="Style13ptBold"/>
          <w:b w:val="0"/>
        </w:rPr>
        <w:t xml:space="preserve"> </w:t>
      </w:r>
      <w:r w:rsidRPr="008B3C74">
        <w:rPr>
          <w:rStyle w:val="Style13ptBold"/>
          <w:b w:val="0"/>
          <w:sz w:val="16"/>
        </w:rPr>
        <w:t>(Sarah, staff @ Politico, “Obama ratchets up Zika readiness plan”, http://www.politico.com/story/2016/06/zika-obama-plan-224159)</w:t>
      </w:r>
    </w:p>
    <w:p w:rsidR="00F756A1" w:rsidRPr="008B3C74" w:rsidRDefault="00F756A1" w:rsidP="00F756A1">
      <w:pPr>
        <w:rPr>
          <w:b/>
          <w:sz w:val="24"/>
          <w:szCs w:val="24"/>
          <w:u w:val="single"/>
        </w:rPr>
      </w:pPr>
      <w:r w:rsidRPr="008B3C74">
        <w:t xml:space="preserve">House Republican leaders dismiss this alarm as hyperbolic, arguing that the administration has the money it needs through the end of the fiscal year in September, and that appropriators will make the Ebola and Zika funds whole – and then some – in the regular annual spending process. Rep. Tom </w:t>
      </w:r>
      <w:r w:rsidRPr="008B3C74">
        <w:rPr>
          <w:b/>
          <w:sz w:val="24"/>
          <w:szCs w:val="24"/>
          <w:u w:val="single"/>
        </w:rPr>
        <w:t>Cole</w:t>
      </w:r>
      <w:r w:rsidRPr="008B3C74">
        <w:t xml:space="preserve"> (R-Okla.), the health appropriations subcommittee chairman, </w:t>
      </w:r>
      <w:r w:rsidRPr="008B3C74">
        <w:rPr>
          <w:b/>
          <w:sz w:val="24"/>
          <w:szCs w:val="24"/>
          <w:u w:val="single"/>
        </w:rPr>
        <w:t>told POLITICO that he expects the conference committee to start meeting</w:t>
      </w:r>
      <w:r w:rsidRPr="008B3C74">
        <w:t xml:space="preserve"> next week. “The hope would be that we could finish something, come to some sort of agreement before we got out of the July 4th break,” Cole said. </w:t>
      </w:r>
      <w:r w:rsidRPr="008B3C74">
        <w:rPr>
          <w:b/>
          <w:sz w:val="24"/>
          <w:szCs w:val="24"/>
          <w:u w:val="single"/>
        </w:rPr>
        <w:t>He noted that the House bill only extends through the end of summer, while the Senate bill appears much more generous</w:t>
      </w:r>
      <w:r w:rsidRPr="008B3C74">
        <w:t xml:space="preserve"> mainly because it goes through 2017. </w:t>
      </w:r>
      <w:r w:rsidRPr="008B3C74">
        <w:rPr>
          <w:b/>
          <w:sz w:val="24"/>
          <w:szCs w:val="24"/>
          <w:u w:val="single"/>
        </w:rPr>
        <w:t>House Republicans are open to a long-term funding package, Cole added.</w:t>
      </w:r>
    </w:p>
    <w:p w:rsidR="00F756A1" w:rsidRPr="008B3C74" w:rsidRDefault="00F756A1" w:rsidP="00F756A1">
      <w:pPr>
        <w:pStyle w:val="Heading4"/>
      </w:pPr>
      <w:r w:rsidRPr="008B3C74">
        <w:t>It’s not an emergency because we already have some funding now</w:t>
      </w:r>
    </w:p>
    <w:p w:rsidR="00F756A1" w:rsidRPr="008B3C74" w:rsidRDefault="00F756A1" w:rsidP="00F756A1">
      <w:pPr>
        <w:rPr>
          <w:rStyle w:val="Style13ptBold"/>
          <w:b w:val="0"/>
        </w:rPr>
      </w:pPr>
      <w:r w:rsidRPr="008B3C74">
        <w:rPr>
          <w:rStyle w:val="Style13ptBold"/>
        </w:rPr>
        <w:t>Reid 5/17</w:t>
      </w:r>
      <w:r w:rsidRPr="008B3C74">
        <w:rPr>
          <w:rStyle w:val="Style13ptBold"/>
          <w:b w:val="0"/>
        </w:rPr>
        <w:t xml:space="preserve"> </w:t>
      </w:r>
      <w:r w:rsidRPr="008B3C74">
        <w:rPr>
          <w:rStyle w:val="Style13ptBold"/>
          <w:b w:val="0"/>
          <w:sz w:val="20"/>
        </w:rPr>
        <w:t>(Jon, staff @ Morning Consult, “Zika Conference on Tap, Which Could Delay Congress’ Response”, https://morningconsult.com/2016/05/17/zika-conference-tap-delay-congresss-response/)</w:t>
      </w:r>
    </w:p>
    <w:p w:rsidR="00F756A1" w:rsidRPr="008B3C74" w:rsidRDefault="00F756A1" w:rsidP="00F756A1">
      <w:r w:rsidRPr="008B3C74">
        <w:rPr>
          <w:b/>
          <w:sz w:val="24"/>
          <w:szCs w:val="24"/>
          <w:u w:val="single"/>
        </w:rPr>
        <w:t>Blunt said even if Congress is unable to reach a compromise before the July recess, it should not be a reason for panic because the White House has already shifted $510 million in funds from fighting Ebola</w:t>
      </w:r>
      <w:r w:rsidRPr="008B3C74">
        <w:t xml:space="preserve"> to fighting Zika. “</w:t>
      </w:r>
      <w:r w:rsidRPr="008B3C74">
        <w:rPr>
          <w:b/>
          <w:sz w:val="24"/>
          <w:szCs w:val="24"/>
          <w:u w:val="single"/>
        </w:rPr>
        <w:t xml:space="preserve">Even if this does take a few more weeks for us to arrive at a final conclusion </w:t>
      </w:r>
      <w:r w:rsidRPr="008B3C74">
        <w:t xml:space="preserve">with the House </w:t>
      </w:r>
      <w:r w:rsidRPr="008B3C74">
        <w:rPr>
          <w:b/>
          <w:sz w:val="24"/>
          <w:szCs w:val="24"/>
          <w:u w:val="single"/>
        </w:rPr>
        <w:t>that shouldn’t lead anybody to believe that anything has happened that wouldn’t have been happening if we’d agreed the very first day as to what the exact amount should have been,”</w:t>
      </w:r>
      <w:r w:rsidRPr="008B3C74">
        <w:t xml:space="preserve"> Blunt told reporters on Tuesday.</w:t>
      </w:r>
    </w:p>
    <w:p w:rsidR="00F756A1" w:rsidRPr="008B3C74" w:rsidRDefault="00F756A1" w:rsidP="00F756A1"/>
    <w:p w:rsidR="00F756A1" w:rsidRPr="008B3C74" w:rsidRDefault="00F756A1" w:rsidP="00F756A1">
      <w:pPr>
        <w:pStyle w:val="Heading3"/>
      </w:pPr>
      <w:r w:rsidRPr="008B3C74">
        <w:lastRenderedPageBreak/>
        <w:t>Funding Too Late</w:t>
      </w:r>
    </w:p>
    <w:p w:rsidR="00F756A1" w:rsidRPr="008B3C74" w:rsidRDefault="00F756A1" w:rsidP="00F756A1">
      <w:pPr>
        <w:pStyle w:val="Heading4"/>
      </w:pPr>
      <w:r w:rsidRPr="008B3C74">
        <w:t>Can’t build public health infrastructure overnight</w:t>
      </w:r>
    </w:p>
    <w:p w:rsidR="00F756A1" w:rsidRPr="008B3C74" w:rsidRDefault="00F756A1" w:rsidP="00F756A1">
      <w:pPr>
        <w:rPr>
          <w:rStyle w:val="Style13ptBold"/>
          <w:b w:val="0"/>
        </w:rPr>
      </w:pPr>
      <w:r w:rsidRPr="008B3C74">
        <w:rPr>
          <w:rStyle w:val="Style13ptBold"/>
        </w:rPr>
        <w:t>Fleming 6/11</w:t>
      </w:r>
      <w:r w:rsidRPr="008B3C74">
        <w:rPr>
          <w:rStyle w:val="Style13ptBold"/>
          <w:b w:val="0"/>
        </w:rPr>
        <w:t xml:space="preserve"> </w:t>
      </w:r>
      <w:r w:rsidRPr="008B3C74">
        <w:rPr>
          <w:rStyle w:val="Style13ptBold"/>
          <w:b w:val="0"/>
          <w:sz w:val="18"/>
        </w:rPr>
        <w:t>(David, vice president of Public Health at PATH in Seattle, frmr director and health officer for Public Health — Seattle and King County, “Get real about minimizing risk of future Zika and Ebola cases”, http://www.seattletimes.com/opinion/get-real-about-minimizing-risk-of-future-zika-and-ebola-cases/)</w:t>
      </w:r>
    </w:p>
    <w:p w:rsidR="00F756A1" w:rsidRPr="008B3C74" w:rsidRDefault="00F756A1" w:rsidP="00F756A1">
      <w:pPr>
        <w:rPr>
          <w:b/>
          <w:sz w:val="24"/>
          <w:szCs w:val="24"/>
          <w:u w:val="single"/>
        </w:rPr>
      </w:pPr>
      <w:r w:rsidRPr="008B3C74">
        <w:t xml:space="preserve">First, </w:t>
      </w:r>
      <w:r w:rsidRPr="008B3C74">
        <w:rPr>
          <w:b/>
          <w:sz w:val="24"/>
          <w:szCs w:val="24"/>
          <w:u w:val="single"/>
        </w:rPr>
        <w:t>we can expect to see more Zika cases here at home. But many could possibly have been prevented if Congress had responded to the outbreak sooner</w:t>
      </w:r>
      <w:r w:rsidRPr="008B3C74">
        <w:t xml:space="preserve">. Congress is waiting until the eleventh hour to address this emergency, and there will be repercussions for that inaction. The best public-health science we have today tells us </w:t>
      </w:r>
      <w:r w:rsidRPr="008B3C74">
        <w:rPr>
          <w:b/>
          <w:sz w:val="24"/>
          <w:szCs w:val="24"/>
          <w:u w:val="single"/>
        </w:rPr>
        <w:t xml:space="preserve">we need to be prepared for a likely wave </w:t>
      </w:r>
      <w:r w:rsidRPr="008B3C74">
        <w:t xml:space="preserve">of stillbirths and congenital malformations </w:t>
      </w:r>
      <w:r w:rsidRPr="008B3C74">
        <w:rPr>
          <w:b/>
          <w:sz w:val="24"/>
          <w:szCs w:val="24"/>
          <w:u w:val="single"/>
        </w:rPr>
        <w:t>before this is over. Our public-health system, if funded properly, could reduce, but not eliminate, the damage from this outbreak</w:t>
      </w:r>
      <w:r w:rsidRPr="008B3C74">
        <w:t xml:space="preserve">. Unfortunately, experts have seen this sort of preventable tragedy before, and with every public-health emergency our leaders too often fail to react until the nation is at maximum risk. We </w:t>
      </w:r>
      <w:r w:rsidRPr="008B3C74">
        <w:rPr>
          <w:b/>
          <w:sz w:val="24"/>
          <w:szCs w:val="24"/>
          <w:u w:val="single"/>
        </w:rPr>
        <w:t>need to stop acting shocked every time an outbreak occurs and remember that real disaster readiness is not created overnight — there is a better way to run a country than lurching from emergency to emergency.</w:t>
      </w:r>
    </w:p>
    <w:p w:rsidR="00F756A1" w:rsidRPr="008B3C74" w:rsidRDefault="00F756A1" w:rsidP="00F756A1">
      <w:pPr>
        <w:pStyle w:val="Heading4"/>
      </w:pPr>
      <w:r w:rsidRPr="008B3C74">
        <w:t>It’s too late</w:t>
      </w:r>
    </w:p>
    <w:p w:rsidR="00F756A1" w:rsidRPr="008B3C74" w:rsidRDefault="00F756A1" w:rsidP="00F756A1">
      <w:pPr>
        <w:rPr>
          <w:rStyle w:val="Style13ptBold"/>
          <w:b w:val="0"/>
        </w:rPr>
      </w:pPr>
      <w:r w:rsidRPr="008B3C74">
        <w:rPr>
          <w:rStyle w:val="Style13ptBold"/>
        </w:rPr>
        <w:t>King 6/10</w:t>
      </w:r>
      <w:r w:rsidRPr="008B3C74">
        <w:rPr>
          <w:rStyle w:val="Style13ptBold"/>
          <w:b w:val="0"/>
        </w:rPr>
        <w:t xml:space="preserve"> </w:t>
      </w:r>
      <w:r w:rsidRPr="008B3C74">
        <w:rPr>
          <w:rStyle w:val="Style13ptBold"/>
          <w:b w:val="0"/>
          <w:sz w:val="20"/>
        </w:rPr>
        <w:t>(Ledyard, staff @ USA Today, “Talks on a Zika bill in Congress to start soon, but that’s not fast enough for Floridians”, http://www.tcpalm.com/news/martin-county/talks-on-a-zika-bill-in-congress-to-start-soon-but-thats-not-fast-enough-for-floridians-34f03989-5ee-382543131.html)</w:t>
      </w:r>
    </w:p>
    <w:p w:rsidR="00F756A1" w:rsidRPr="008B3C74" w:rsidRDefault="00F756A1" w:rsidP="00F756A1">
      <w:pPr>
        <w:rPr>
          <w:b/>
          <w:sz w:val="24"/>
          <w:szCs w:val="24"/>
          <w:u w:val="single"/>
        </w:rPr>
      </w:pPr>
      <w:r w:rsidRPr="008B3C74">
        <w:rPr>
          <w:b/>
          <w:sz w:val="24"/>
          <w:szCs w:val="24"/>
          <w:u w:val="single"/>
        </w:rPr>
        <w:t>It might already be too late, according to</w:t>
      </w:r>
      <w:r w:rsidRPr="008B3C74">
        <w:t xml:space="preserve"> Peter Jay Hotez, de</w:t>
      </w:r>
      <w:r w:rsidRPr="008B3C74">
        <w:rPr>
          <w:b/>
          <w:sz w:val="24"/>
          <w:szCs w:val="24"/>
          <w:u w:val="single"/>
        </w:rPr>
        <w:t>an for the National School of Tropical Medicine at Baylor</w:t>
      </w:r>
      <w:r w:rsidRPr="008B3C74">
        <w:t xml:space="preserve"> College of Medicine in Houston. Hotez said he</w:t>
      </w:r>
      <w:r w:rsidRPr="008B3C74">
        <w:rPr>
          <w:b/>
          <w:sz w:val="24"/>
          <w:szCs w:val="24"/>
          <w:u w:val="single"/>
        </w:rPr>
        <w:t>alth agencies along the Gulf Coast don’t have the resources to conduct the kind of surveillance and abatement necessary to detect or prevent a locally acquired case. To date, all of the cases on the continental U.S. have involved someone who was infected outside of the U.S.</w:t>
      </w:r>
    </w:p>
    <w:p w:rsidR="00F756A1" w:rsidRPr="008B3C74" w:rsidRDefault="00F756A1" w:rsidP="00F756A1">
      <w:pPr>
        <w:pStyle w:val="Heading4"/>
      </w:pPr>
      <w:r w:rsidRPr="008B3C74">
        <w:t>Congress is too late</w:t>
      </w:r>
    </w:p>
    <w:p w:rsidR="00F756A1" w:rsidRPr="008B3C74" w:rsidRDefault="00F756A1" w:rsidP="00F756A1">
      <w:pPr>
        <w:rPr>
          <w:rStyle w:val="Style13ptBold"/>
          <w:b w:val="0"/>
        </w:rPr>
      </w:pPr>
      <w:r w:rsidRPr="008B3C74">
        <w:rPr>
          <w:rStyle w:val="Style13ptBold"/>
        </w:rPr>
        <w:t>Wheaton 6/9</w:t>
      </w:r>
      <w:r w:rsidRPr="008B3C74">
        <w:rPr>
          <w:rStyle w:val="Style13ptBold"/>
          <w:b w:val="0"/>
        </w:rPr>
        <w:t xml:space="preserve"> </w:t>
      </w:r>
      <w:r w:rsidRPr="008B3C74">
        <w:rPr>
          <w:rStyle w:val="Style13ptBold"/>
          <w:b w:val="0"/>
          <w:sz w:val="16"/>
        </w:rPr>
        <w:t>(Sarah, staff @ Politico, “Obama ratchets up Zika readiness plan”, http://www.politico.com/story/2016/06/zika-obama-plan-224159)</w:t>
      </w:r>
    </w:p>
    <w:p w:rsidR="00F756A1" w:rsidRPr="008B3C74" w:rsidRDefault="00F756A1" w:rsidP="00F756A1">
      <w:r w:rsidRPr="008B3C74">
        <w:t xml:space="preserve">In its public statements, </w:t>
      </w:r>
      <w:r w:rsidRPr="008B3C74">
        <w:rPr>
          <w:b/>
          <w:sz w:val="24"/>
          <w:szCs w:val="24"/>
          <w:u w:val="single"/>
        </w:rPr>
        <w:t>the administration is trying to strike a balance between preventing mass hysteria when people in the continental United States start catching Zika from mosquito bites – and keeping up the pressure on Congress to act before scores of debilitated</w:t>
      </w:r>
      <w:r w:rsidRPr="008B3C74">
        <w:t xml:space="preserve">, tiny-headed newborns give the issue acute political resonance months from now. “There are many important things that we’re not able to do,” Frieden said. In addition to replenishing the money the CDC took from the emergency funds and Ebola efforts, he said, </w:t>
      </w:r>
      <w:r w:rsidRPr="008B3C74">
        <w:rPr>
          <w:b/>
          <w:sz w:val="24"/>
          <w:szCs w:val="24"/>
          <w:u w:val="single"/>
        </w:rPr>
        <w:t xml:space="preserve">the government hasn’t been able to get started on long-term studies of Zika-infected mothers and their children or develop new mosquito-control technologies. “For us, Congress is now too late, but we have a lot responsibility to keep up the pressure,” said deputy homeland security </w:t>
      </w:r>
      <w:r w:rsidRPr="008B3C74">
        <w:t>adviser Amy Pope, who was also on the reporter call with Frieden.</w:t>
      </w:r>
    </w:p>
    <w:p w:rsidR="00F756A1" w:rsidRPr="008B3C74" w:rsidRDefault="00F756A1" w:rsidP="00F756A1">
      <w:pPr>
        <w:pStyle w:val="Heading3"/>
      </w:pPr>
      <w:r w:rsidRPr="008B3C74">
        <w:lastRenderedPageBreak/>
        <w:t>Senate Funding Fails</w:t>
      </w:r>
    </w:p>
    <w:p w:rsidR="00F756A1" w:rsidRPr="008B3C74" w:rsidRDefault="00F756A1" w:rsidP="00F756A1">
      <w:pPr>
        <w:pStyle w:val="Heading4"/>
      </w:pPr>
      <w:r w:rsidRPr="008B3C74">
        <w:t>Senate funding is insufficient</w:t>
      </w:r>
    </w:p>
    <w:p w:rsidR="00F756A1" w:rsidRPr="008B3C74" w:rsidRDefault="00F756A1" w:rsidP="00F756A1">
      <w:pPr>
        <w:rPr>
          <w:rStyle w:val="Style13ptBold"/>
          <w:b w:val="0"/>
        </w:rPr>
      </w:pPr>
      <w:r w:rsidRPr="008B3C74">
        <w:rPr>
          <w:rStyle w:val="Style13ptBold"/>
        </w:rPr>
        <w:t>RHH 6/11</w:t>
      </w:r>
      <w:r w:rsidRPr="008B3C74">
        <w:rPr>
          <w:rStyle w:val="Style13ptBold"/>
          <w:b w:val="0"/>
        </w:rPr>
        <w:t xml:space="preserve"> </w:t>
      </w:r>
      <w:r w:rsidRPr="008B3C74">
        <w:rPr>
          <w:rStyle w:val="Style13ptBold"/>
          <w:b w:val="0"/>
          <w:sz w:val="20"/>
        </w:rPr>
        <w:t>(Rock Hill Herald, “What is bugging us? SC not ready for Zika”, http://www.indexjournal.com/opinion/editorial/What-is-bugging-us--SC-not-ready-for-Zika-16858429)</w:t>
      </w:r>
    </w:p>
    <w:p w:rsidR="00F756A1" w:rsidRPr="008B3C74" w:rsidRDefault="00F756A1" w:rsidP="00F756A1">
      <w:pPr>
        <w:rPr>
          <w:b/>
          <w:sz w:val="24"/>
          <w:szCs w:val="24"/>
          <w:u w:val="single"/>
        </w:rPr>
      </w:pPr>
      <w:r w:rsidRPr="008B3C74">
        <w:t xml:space="preserve">DHEC officials note that </w:t>
      </w:r>
      <w:r w:rsidRPr="008B3C74">
        <w:rPr>
          <w:b/>
          <w:sz w:val="24"/>
          <w:szCs w:val="24"/>
          <w:u w:val="single"/>
        </w:rPr>
        <w:t>nearly two-thirds of the state's counties have devoted few if any resources to countywide mosquito control</w:t>
      </w:r>
      <w:r w:rsidRPr="008B3C74">
        <w:t xml:space="preserve">. And some of those counties -- including a number in the Upstate -- are rural and have no cities with mosquito control programs. DHEC has not had a mosquito control program since the 1980s. </w:t>
      </w:r>
      <w:r w:rsidRPr="008B3C74">
        <w:rPr>
          <w:b/>
          <w:sz w:val="24"/>
          <w:szCs w:val="24"/>
          <w:u w:val="single"/>
        </w:rPr>
        <w:t>Counties and municipalities currently bear the financial burden for spraying and other mosquito eradication efforts. But</w:t>
      </w:r>
      <w:r w:rsidRPr="008B3C74">
        <w:t xml:space="preserve">, DHEC officials say, </w:t>
      </w:r>
      <w:r w:rsidRPr="008B3C74">
        <w:rPr>
          <w:b/>
          <w:sz w:val="24"/>
          <w:szCs w:val="24"/>
          <w:u w:val="single"/>
        </w:rPr>
        <w:t>few counties have the resources to mount a full-scale,</w:t>
      </w:r>
      <w:r w:rsidRPr="008B3C74">
        <w:t xml:space="preserve"> countywide </w:t>
      </w:r>
      <w:r w:rsidRPr="008B3C74">
        <w:rPr>
          <w:b/>
          <w:sz w:val="24"/>
          <w:szCs w:val="24"/>
          <w:u w:val="single"/>
        </w:rPr>
        <w:t>assault on mosquitoes in the event of a Zika outbreak. DHEC has applied for</w:t>
      </w:r>
      <w:r w:rsidRPr="008B3C74">
        <w:t xml:space="preserve"> more than $650,000 in Centers for Disease Control and Prevention </w:t>
      </w:r>
      <w:r w:rsidRPr="008B3C74">
        <w:rPr>
          <w:b/>
          <w:sz w:val="24"/>
          <w:szCs w:val="24"/>
          <w:u w:val="single"/>
        </w:rPr>
        <w:t>grants</w:t>
      </w:r>
      <w:r w:rsidRPr="008B3C74">
        <w:t xml:space="preserve"> for equipment and insecticides, bu</w:t>
      </w:r>
      <w:r w:rsidRPr="008B3C74">
        <w:rPr>
          <w:b/>
          <w:sz w:val="24"/>
          <w:szCs w:val="24"/>
          <w:u w:val="single"/>
        </w:rPr>
        <w:t xml:space="preserve">t officials say that won't come close to covering the expense of countywide aerial spraying, which can cost millions. </w:t>
      </w:r>
      <w:r w:rsidRPr="008B3C74">
        <w:t xml:space="preserve">If the situation grows worse and an outbreak occurs, the ability of local and state governments to respond is likely to depend on preparations taken by the federal government. Unfortunately, </w:t>
      </w:r>
      <w:r w:rsidRPr="008B3C74">
        <w:rPr>
          <w:b/>
          <w:sz w:val="24"/>
          <w:szCs w:val="24"/>
          <w:u w:val="single"/>
        </w:rPr>
        <w:t>the efforts to prepare for a potential Zika invasion have been stalled in Congress.</w:t>
      </w:r>
      <w:r w:rsidRPr="008B3C74">
        <w:t xml:space="preserve"> President Barack Obama asked Congress in February for $1.9 billion to pay for mosquito eradication projects, development of a vaccine and better diagnostic tools to protect Americans from Zika. </w:t>
      </w:r>
      <w:r w:rsidRPr="008B3C74">
        <w:rPr>
          <w:b/>
          <w:sz w:val="24"/>
          <w:szCs w:val="24"/>
          <w:u w:val="single"/>
        </w:rPr>
        <w:t>Senate Republicans advanced a bill last month to provide $1.1 billion in emergency funding, which is nearly $1 billion short of what the president had asked for.</w:t>
      </w:r>
    </w:p>
    <w:p w:rsidR="00F756A1" w:rsidRPr="008B3C74" w:rsidRDefault="00F756A1" w:rsidP="00F756A1">
      <w:pPr>
        <w:pStyle w:val="Heading4"/>
      </w:pPr>
      <w:r w:rsidRPr="008B3C74">
        <w:t>Senate funding is inadequate</w:t>
      </w:r>
    </w:p>
    <w:p w:rsidR="00F756A1" w:rsidRPr="008B3C74" w:rsidRDefault="00F756A1" w:rsidP="00F756A1">
      <w:pPr>
        <w:rPr>
          <w:rStyle w:val="Style13ptBold"/>
          <w:b w:val="0"/>
        </w:rPr>
      </w:pPr>
      <w:r w:rsidRPr="008B3C74">
        <w:rPr>
          <w:rStyle w:val="Style13ptBold"/>
        </w:rPr>
        <w:t>Kenyon 6/6</w:t>
      </w:r>
      <w:r w:rsidRPr="008B3C74">
        <w:rPr>
          <w:rStyle w:val="Style13ptBold"/>
          <w:b w:val="0"/>
        </w:rPr>
        <w:t xml:space="preserve"> </w:t>
      </w:r>
      <w:r w:rsidRPr="008B3C74">
        <w:rPr>
          <w:rStyle w:val="Style13ptBold"/>
          <w:b w:val="0"/>
          <w:sz w:val="16"/>
        </w:rPr>
        <w:t>(Dr. Tom, president and CEO of Project HOPE, “Zika virus threatening US health security while Congress bickers”, http://thehill.com/opinion/letters/282411-zika-virus-threatening-us-health-security-while-congress-bickers)</w:t>
      </w:r>
    </w:p>
    <w:p w:rsidR="00F756A1" w:rsidRPr="008B3C74" w:rsidRDefault="00F756A1" w:rsidP="00F756A1">
      <w:pPr>
        <w:rPr>
          <w:b/>
          <w:sz w:val="24"/>
          <w:szCs w:val="24"/>
          <w:u w:val="single"/>
        </w:rPr>
      </w:pPr>
      <w:r w:rsidRPr="008B3C74">
        <w:rPr>
          <w:b/>
          <w:sz w:val="24"/>
          <w:szCs w:val="24"/>
          <w:u w:val="single"/>
        </w:rPr>
        <w:t>The Zika funding currently on the table is in itself insufficient</w:t>
      </w:r>
      <w:r w:rsidRPr="008B3C74">
        <w:t xml:space="preserve">. </w:t>
      </w:r>
      <w:r w:rsidRPr="008B3C74">
        <w:rPr>
          <w:b/>
          <w:sz w:val="24"/>
          <w:szCs w:val="24"/>
          <w:u w:val="single"/>
        </w:rPr>
        <w:t>The House plan</w:t>
      </w:r>
      <w:r w:rsidRPr="008B3C74">
        <w:t xml:space="preserve"> to provide $622 million for Zika </w:t>
      </w:r>
      <w:r w:rsidRPr="008B3C74">
        <w:rPr>
          <w:b/>
          <w:sz w:val="24"/>
          <w:szCs w:val="24"/>
          <w:u w:val="single"/>
        </w:rPr>
        <w:t xml:space="preserve">is well short of what is needed. While the Senate is taking the issue more seriously, its offer </w:t>
      </w:r>
      <w:r w:rsidRPr="008B3C74">
        <w:t xml:space="preserve">of $1.1 billion </w:t>
      </w:r>
      <w:r w:rsidRPr="008B3C74">
        <w:rPr>
          <w:b/>
          <w:sz w:val="24"/>
          <w:szCs w:val="24"/>
          <w:u w:val="single"/>
        </w:rPr>
        <w:t>is also significantly below the president’s request and is not adequate to the task at hand. There is always room for sensible budgeting and long-term planning on how our taxpayer funds are spent. But there is much we don’t know about Zika virus. Lawmakers are making a risky gamble that reduced Zika funding is sufficient when experts say it isn’t</w:t>
      </w:r>
      <w:r w:rsidRPr="008B3C74">
        <w:t xml:space="preserve">, that the Zika virus won’t be actively transmitted on the mainland when experts say it will, </w:t>
      </w:r>
      <w:r w:rsidRPr="008B3C74">
        <w:rPr>
          <w:b/>
          <w:sz w:val="24"/>
          <w:szCs w:val="24"/>
          <w:u w:val="single"/>
        </w:rPr>
        <w:t xml:space="preserve">and that stepping back from Ebola control in Africa won’t threaten millions on the continent and U.S. soil again when experts say it could. Congress should rise above politics and fully fund the president’s full request quickly, before it is too late and we awaken one day to the tragic reality of American babies being born with serious birth defects from mosquito-borne Zika virus. </w:t>
      </w:r>
    </w:p>
    <w:p w:rsidR="00B2412F" w:rsidRPr="008B3C74" w:rsidRDefault="00F756A1" w:rsidP="00F756A1">
      <w:pPr>
        <w:pStyle w:val="Heading2"/>
      </w:pPr>
      <w:r w:rsidRPr="008B3C74">
        <w:lastRenderedPageBreak/>
        <w:t>Impacts</w:t>
      </w:r>
    </w:p>
    <w:p w:rsidR="00F756A1" w:rsidRPr="008B3C74" w:rsidRDefault="00F756A1" w:rsidP="00F756A1">
      <w:pPr>
        <w:pStyle w:val="Heading3"/>
      </w:pPr>
      <w:r w:rsidRPr="008B3C74">
        <w:lastRenderedPageBreak/>
        <w:t>No Impact – Diseases (General)</w:t>
      </w:r>
    </w:p>
    <w:p w:rsidR="00F756A1" w:rsidRPr="008B3C74" w:rsidRDefault="00F756A1" w:rsidP="00F756A1">
      <w:pPr>
        <w:pStyle w:val="Heading4"/>
      </w:pPr>
      <w:r w:rsidRPr="008B3C74">
        <w:t>Diseases won’t cause extinction – burnout or variation</w:t>
      </w:r>
    </w:p>
    <w:p w:rsidR="00F756A1" w:rsidRPr="008B3C74" w:rsidRDefault="00F756A1" w:rsidP="00F756A1">
      <w:pPr>
        <w:rPr>
          <w:rStyle w:val="Style13ptBold"/>
        </w:rPr>
      </w:pPr>
      <w:r w:rsidRPr="008B3C74">
        <w:rPr>
          <w:rStyle w:val="Style13ptBold"/>
        </w:rPr>
        <w:t>York 14</w:t>
      </w:r>
      <w:r w:rsidRPr="008B3C74">
        <w:rPr>
          <w:rStyle w:val="Style13ptBold"/>
          <w:b w:val="0"/>
          <w:sz w:val="16"/>
        </w:rPr>
        <w:t xml:space="preserve"> </w:t>
      </w:r>
      <w:r w:rsidRPr="008B3C74">
        <w:t>(Ian,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http://www.quora.com/Why-dont-diseases-completely-wipe-out-species#)</w:t>
      </w:r>
    </w:p>
    <w:p w:rsidR="00F756A1" w:rsidRPr="008B3C74" w:rsidRDefault="00F756A1" w:rsidP="00F756A1">
      <w:pPr>
        <w:rPr>
          <w:sz w:val="16"/>
        </w:rPr>
      </w:pPr>
      <w:r w:rsidRPr="008B3C74">
        <w:rPr>
          <w:sz w:val="16"/>
        </w:rPr>
        <w:t xml:space="preserve">But </w:t>
      </w:r>
      <w:r w:rsidRPr="008B3C74">
        <w:rPr>
          <w:rStyle w:val="StyleUnderline"/>
        </w:rPr>
        <w:t xml:space="preserve">mostly diseases </w:t>
      </w:r>
      <w:r w:rsidRPr="008B3C74">
        <w:rPr>
          <w:rStyle w:val="Emphasis"/>
        </w:rPr>
        <w:t>don't drive species extinct</w:t>
      </w:r>
      <w:r w:rsidRPr="008B3C74">
        <w:rPr>
          <w:sz w:val="16"/>
        </w:rPr>
        <w:t xml:space="preserve">.  There are several reasons for that.  For one, </w:t>
      </w:r>
      <w:r w:rsidRPr="008B3C74">
        <w:rPr>
          <w:rStyle w:val="StyleUnderline"/>
        </w:rPr>
        <w:t xml:space="preserve">the most dangerous diseases are those that spread from one individual to another. If the disease is highly lethal, then the population drops, and it becomes </w:t>
      </w:r>
      <w:r w:rsidRPr="008B3C74">
        <w:rPr>
          <w:rStyle w:val="Emphasis"/>
        </w:rPr>
        <w:t>less likely that individuals will contact each other</w:t>
      </w:r>
      <w:r w:rsidRPr="008B3C74">
        <w:rPr>
          <w:sz w:val="16"/>
        </w:rPr>
        <w:t xml:space="preserve"> during the infectious phase. </w:t>
      </w:r>
      <w:r w:rsidRPr="008B3C74">
        <w:rPr>
          <w:rStyle w:val="Emphasis"/>
        </w:rPr>
        <w:t>Highly contagious diseases tend to burn themselves</w:t>
      </w:r>
      <w:r w:rsidRPr="008B3C74">
        <w:rPr>
          <w:sz w:val="16"/>
        </w:rPr>
        <w:t xml:space="preserve"> out that way. Probably </w:t>
      </w:r>
      <w:r w:rsidRPr="008B3C74">
        <w:rPr>
          <w:rStyle w:val="StyleUnderline"/>
        </w:rPr>
        <w:t>the main reason is variation. Within the host and the pathogen population</w:t>
      </w:r>
      <w:r w:rsidRPr="008B3C74">
        <w:rPr>
          <w:sz w:val="16"/>
        </w:rPr>
        <w:t xml:space="preserve"> there will be a wide range of variants. </w:t>
      </w:r>
      <w:r w:rsidRPr="008B3C74">
        <w:rPr>
          <w:rStyle w:val="StyleUnderline"/>
        </w:rPr>
        <w:t>Some hosts may be naturally resistant. Some pathogens</w:t>
      </w:r>
      <w:r w:rsidRPr="008B3C74">
        <w:rPr>
          <w:sz w:val="16"/>
        </w:rPr>
        <w:t xml:space="preserve"> will be </w:t>
      </w:r>
      <w:r w:rsidRPr="008B3C74">
        <w:rPr>
          <w:rStyle w:val="StyleUnderline"/>
        </w:rPr>
        <w:t>less virulent</w:t>
      </w:r>
      <w:r w:rsidRPr="008B3C74">
        <w:rPr>
          <w:sz w:val="16"/>
        </w:rPr>
        <w:t xml:space="preserve">. And </w:t>
      </w:r>
      <w:r w:rsidRPr="008B3C74">
        <w:rPr>
          <w:rStyle w:val="StyleUnderline"/>
        </w:rPr>
        <w:t xml:space="preserve">either alone or in combination, </w:t>
      </w:r>
      <w:r w:rsidRPr="008B3C74">
        <w:rPr>
          <w:rStyle w:val="Emphasis"/>
        </w:rPr>
        <w:t>you end up with infected individuals who survive</w:t>
      </w:r>
      <w:r w:rsidRPr="008B3C74">
        <w:rPr>
          <w:rStyle w:val="StyleUnderline"/>
        </w:rPr>
        <w:t>. We see this in HIV</w:t>
      </w:r>
      <w:r w:rsidRPr="008B3C74">
        <w:rPr>
          <w:sz w:val="16"/>
        </w:rPr>
        <w:t xml:space="preserve">, for example. </w:t>
      </w:r>
      <w:r w:rsidRPr="008B3C74">
        <w:rPr>
          <w:rStyle w:val="StyleUnderline"/>
        </w:rPr>
        <w:t>There is a small fraction</w:t>
      </w:r>
      <w:r w:rsidRPr="008B3C74">
        <w:rPr>
          <w:sz w:val="16"/>
        </w:rPr>
        <w:t xml:space="preserve"> of humans who are </w:t>
      </w:r>
      <w:r w:rsidRPr="008B3C74">
        <w:rPr>
          <w:rStyle w:val="StyleUnderline"/>
        </w:rPr>
        <w:t>naturally resistant or</w:t>
      </w:r>
      <w:r w:rsidRPr="008B3C74">
        <w:rPr>
          <w:sz w:val="16"/>
        </w:rPr>
        <w:t xml:space="preserve"> </w:t>
      </w:r>
      <w:r w:rsidRPr="008B3C74">
        <w:rPr>
          <w:rStyle w:val="StyleUnderline"/>
        </w:rPr>
        <w:t>altogether immune</w:t>
      </w:r>
      <w:r w:rsidRPr="008B3C74">
        <w:rPr>
          <w:sz w:val="16"/>
        </w:rPr>
        <w:t xml:space="preserve"> to HIV, either because of their CCR5 allele or their MHC Class I type. </w:t>
      </w:r>
      <w:r w:rsidRPr="008B3C74">
        <w:rPr>
          <w:rStyle w:val="StyleUnderline"/>
        </w:rPr>
        <w:t xml:space="preserve">And there are a handful of people who were infected </w:t>
      </w:r>
      <w:r w:rsidRPr="008B3C74">
        <w:rPr>
          <w:sz w:val="16"/>
        </w:rPr>
        <w:t>with defective versions of HIV</w:t>
      </w:r>
      <w:r w:rsidRPr="008B3C74">
        <w:rPr>
          <w:rStyle w:val="StyleUnderline"/>
        </w:rPr>
        <w:t xml:space="preserve"> </w:t>
      </w:r>
      <w:r w:rsidRPr="008B3C74">
        <w:rPr>
          <w:rStyle w:val="Emphasis"/>
        </w:rPr>
        <w:t>that didn't progress</w:t>
      </w:r>
      <w:r w:rsidRPr="008B3C74">
        <w:rPr>
          <w:rStyle w:val="StyleUnderline"/>
        </w:rPr>
        <w:t xml:space="preserve"> to disease</w:t>
      </w:r>
      <w:r w:rsidRPr="008B3C74">
        <w:rPr>
          <w:sz w:val="16"/>
        </w:rPr>
        <w:t xml:space="preserve">. </w:t>
      </w:r>
      <w:r w:rsidRPr="008B3C74">
        <w:rPr>
          <w:rStyle w:val="StyleUnderline"/>
        </w:rPr>
        <w:t>We can see</w:t>
      </w:r>
      <w:r w:rsidRPr="008B3C74">
        <w:rPr>
          <w:sz w:val="16"/>
        </w:rPr>
        <w:t xml:space="preserve"> indications of </w:t>
      </w:r>
      <w:r w:rsidRPr="008B3C74">
        <w:rPr>
          <w:rStyle w:val="StyleUnderline"/>
        </w:rPr>
        <w:t>this</w:t>
      </w:r>
      <w:r w:rsidRPr="008B3C74">
        <w:rPr>
          <w:sz w:val="16"/>
        </w:rPr>
        <w:t xml:space="preserve"> sort of thing happening </w:t>
      </w:r>
      <w:r w:rsidRPr="008B3C74">
        <w:rPr>
          <w:rStyle w:val="StyleUnderline"/>
        </w:rPr>
        <w:t xml:space="preserve">in the past, because our genomes contain </w:t>
      </w:r>
      <w:r w:rsidRPr="008B3C74">
        <w:rPr>
          <w:rStyle w:val="Emphasis"/>
        </w:rPr>
        <w:t>many instances</w:t>
      </w:r>
      <w:r w:rsidRPr="008B3C74">
        <w:rPr>
          <w:rStyle w:val="StyleUnderline"/>
        </w:rPr>
        <w:t xml:space="preserve"> of pathogen resistance genes that have spread through the whole population.</w:t>
      </w:r>
      <w:r w:rsidRPr="008B3C74">
        <w:rPr>
          <w:sz w:val="16"/>
        </w:rPr>
        <w:t xml:space="preserve">  Those all started off as rare mutations that conferred a strong selection advantage to the carriers, meaning that the specific infectious diseases were serious threats to the species.</w:t>
      </w:r>
    </w:p>
    <w:p w:rsidR="00F756A1" w:rsidRPr="008B3C74" w:rsidRDefault="00F756A1" w:rsidP="00F756A1">
      <w:pPr>
        <w:pStyle w:val="Heading4"/>
      </w:pPr>
      <w:r w:rsidRPr="008B3C74">
        <w:t xml:space="preserve">They won’t spread </w:t>
      </w:r>
    </w:p>
    <w:p w:rsidR="00F756A1" w:rsidRPr="008B3C74" w:rsidRDefault="00F756A1" w:rsidP="00F756A1">
      <w:r w:rsidRPr="008B3C74">
        <w:t xml:space="preserve">Nick </w:t>
      </w:r>
      <w:r w:rsidRPr="008B3C74">
        <w:rPr>
          <w:rStyle w:val="Style13ptBold"/>
        </w:rPr>
        <w:t>Beckstead 14</w:t>
      </w:r>
      <w:r w:rsidRPr="008B3C74">
        <w:t>, Research Fellow at the Future of Humanity Institute, citing Peter Doherty, recipient of the 1996 Nobel Prize for Medicine, PhD in Immunology from the University of Edinburgh, Michael F. Tamer Chair of Biomedical Research at St. Jude Children’s Research Hospital, “How much could refuges help us recover from a global catastrophe?” in Futures, published online 18 Nov 2014, Science Direct</w:t>
      </w:r>
    </w:p>
    <w:p w:rsidR="00F756A1" w:rsidRPr="008B3C74" w:rsidRDefault="00F756A1" w:rsidP="00F756A1">
      <w:pPr>
        <w:rPr>
          <w:sz w:val="16"/>
        </w:rPr>
      </w:pPr>
      <w:r w:rsidRPr="008B3C74">
        <w:rPr>
          <w:sz w:val="16"/>
        </w:rPr>
        <w:t xml:space="preserve">That leaves pandemics and cobalt bombs, which will get a longer discussion. </w:t>
      </w:r>
      <w:r w:rsidRPr="008B3C74">
        <w:rPr>
          <w:rStyle w:val="StyleUnderline"/>
        </w:rPr>
        <w:t xml:space="preserve">While there is little published work on human extinction risk from pandemics, it seems that </w:t>
      </w:r>
      <w:r w:rsidRPr="008B3C74">
        <w:rPr>
          <w:rStyle w:val="Emphasis"/>
        </w:rPr>
        <w:t>it would be extremely challenging for any pandemic</w:t>
      </w:r>
      <w:r w:rsidRPr="008B3C74">
        <w:rPr>
          <w:sz w:val="16"/>
        </w:rPr>
        <w:t>—</w:t>
      </w:r>
      <w:r w:rsidRPr="008B3C74">
        <w:rPr>
          <w:rStyle w:val="StyleUnderline"/>
        </w:rPr>
        <w:t xml:space="preserve">whether </w:t>
      </w:r>
      <w:r w:rsidRPr="008B3C74">
        <w:rPr>
          <w:rStyle w:val="Emphasis"/>
        </w:rPr>
        <w:t>natural or manmade</w:t>
      </w:r>
      <w:r w:rsidRPr="008B3C74">
        <w:rPr>
          <w:sz w:val="16"/>
        </w:rPr>
        <w:t>—</w:t>
      </w:r>
      <w:r w:rsidRPr="008B3C74">
        <w:rPr>
          <w:rStyle w:val="StyleUnderline"/>
        </w:rPr>
        <w:t xml:space="preserve">to leave the people in a specially constructed refuge as the </w:t>
      </w:r>
      <w:r w:rsidRPr="008B3C74">
        <w:rPr>
          <w:rStyle w:val="Emphasis"/>
        </w:rPr>
        <w:t>sole survivors</w:t>
      </w:r>
      <w:r w:rsidRPr="008B3C74">
        <w:rPr>
          <w:sz w:val="16"/>
        </w:rPr>
        <w:t>. In his introductory book on pandemics (</w:t>
      </w:r>
      <w:r w:rsidRPr="008B3C74">
        <w:rPr>
          <w:rStyle w:val="StyleUnderline"/>
        </w:rPr>
        <w:t>Doherty</w:t>
      </w:r>
      <w:r w:rsidRPr="008B3C74">
        <w:rPr>
          <w:sz w:val="16"/>
        </w:rPr>
        <w:t xml:space="preserve">, 2013, p. 197) </w:t>
      </w:r>
      <w:r w:rsidRPr="008B3C74">
        <w:rPr>
          <w:rStyle w:val="StyleUnderline"/>
        </w:rPr>
        <w:t>argues</w:t>
      </w:r>
      <w:r w:rsidRPr="008B3C74">
        <w:rPr>
          <w:sz w:val="16"/>
        </w:rPr>
        <w:t>: “</w:t>
      </w:r>
      <w:r w:rsidRPr="008B3C74">
        <w:rPr>
          <w:rStyle w:val="Emphasis"/>
        </w:rPr>
        <w:t>No pandemic is likely to wipe out the human species</w:t>
      </w:r>
      <w:r w:rsidRPr="008B3C74">
        <w:rPr>
          <w:rStyle w:val="StyleUnderline"/>
        </w:rPr>
        <w:t>. Even without the protection provided by modern science, we survived</w:t>
      </w:r>
      <w:r w:rsidRPr="008B3C74">
        <w:rPr>
          <w:sz w:val="16"/>
        </w:rPr>
        <w:t xml:space="preserve"> </w:t>
      </w:r>
      <w:r w:rsidRPr="008B3C74">
        <w:rPr>
          <w:rStyle w:val="Emphasis"/>
        </w:rPr>
        <w:t>smallpox, TB, and the plagues of recorded history.</w:t>
      </w:r>
      <w:r w:rsidRPr="008B3C74">
        <w:rPr>
          <w:sz w:val="16"/>
        </w:rPr>
        <w:t xml:space="preserve"> Way </w:t>
      </w:r>
      <w:r w:rsidRPr="008B3C74">
        <w:rPr>
          <w:rStyle w:val="StyleUnderline"/>
        </w:rPr>
        <w:t xml:space="preserve">back when human numbers were </w:t>
      </w:r>
      <w:r w:rsidRPr="008B3C74">
        <w:rPr>
          <w:rStyle w:val="Emphasis"/>
        </w:rPr>
        <w:t>very small,</w:t>
      </w:r>
      <w:r w:rsidRPr="008B3C74">
        <w:rPr>
          <w:sz w:val="16"/>
        </w:rPr>
        <w:t xml:space="preserve"> </w:t>
      </w:r>
      <w:r w:rsidRPr="008B3C74">
        <w:rPr>
          <w:rStyle w:val="StyleUnderline"/>
        </w:rPr>
        <w:t>infections may have been responsible for some</w:t>
      </w:r>
      <w:r w:rsidRPr="008B3C74">
        <w:rPr>
          <w:sz w:val="16"/>
        </w:rPr>
        <w:t xml:space="preserve"> of the </w:t>
      </w:r>
      <w:r w:rsidRPr="008B3C74">
        <w:rPr>
          <w:rStyle w:val="Emphasis"/>
        </w:rPr>
        <w:t>genetic bottlenecks</w:t>
      </w:r>
      <w:r w:rsidRPr="008B3C74">
        <w:rPr>
          <w:sz w:val="16"/>
        </w:rPr>
        <w:t xml:space="preserve"> inferred from evolutionary analysis, </w:t>
      </w:r>
      <w:r w:rsidRPr="008B3C74">
        <w:rPr>
          <w:rStyle w:val="StyleUnderline"/>
        </w:rPr>
        <w:t xml:space="preserve">but there is </w:t>
      </w:r>
      <w:r w:rsidRPr="008B3C74">
        <w:rPr>
          <w:rStyle w:val="Emphasis"/>
        </w:rPr>
        <w:t>no formal proof</w:t>
      </w:r>
      <w:r w:rsidRPr="008B3C74">
        <w:rPr>
          <w:sz w:val="16"/>
        </w:rPr>
        <w:t xml:space="preserve"> of this.” </w:t>
      </w:r>
      <w:r w:rsidRPr="008B3C74">
        <w:rPr>
          <w:rStyle w:val="StyleUnderline"/>
        </w:rPr>
        <w:t xml:space="preserve">Though some authors have </w:t>
      </w:r>
      <w:r w:rsidRPr="008B3C74">
        <w:rPr>
          <w:rStyle w:val="Emphasis"/>
        </w:rPr>
        <w:t>vividly described worst-case scenarios</w:t>
      </w:r>
      <w:r w:rsidRPr="008B3C74">
        <w:rPr>
          <w:sz w:val="16"/>
        </w:rPr>
        <w:t xml:space="preserve"> for engineered pandemics (e.g. Rees, 2003 and Posner, 2004; and Myhrvold, 2013), </w:t>
      </w:r>
      <w:r w:rsidRPr="008B3C74">
        <w:rPr>
          <w:rStyle w:val="StyleUnderline"/>
        </w:rPr>
        <w:t xml:space="preserve">it would take a </w:t>
      </w:r>
      <w:r w:rsidRPr="008B3C74">
        <w:rPr>
          <w:rStyle w:val="Emphasis"/>
        </w:rPr>
        <w:t>special effort</w:t>
      </w:r>
      <w:r w:rsidRPr="008B3C74">
        <w:rPr>
          <w:rStyle w:val="StyleUnderline"/>
        </w:rPr>
        <w:t xml:space="preserve"> to infect people in </w:t>
      </w:r>
      <w:r w:rsidRPr="008B3C74">
        <w:rPr>
          <w:rStyle w:val="Emphasis"/>
        </w:rPr>
        <w:t>highly isolated locations</w:t>
      </w:r>
      <w:r w:rsidRPr="008B3C74">
        <w:rPr>
          <w:rStyle w:val="StyleUnderline"/>
        </w:rPr>
        <w:t>, especially the 100+ “</w:t>
      </w:r>
      <w:r w:rsidRPr="008B3C74">
        <w:rPr>
          <w:rStyle w:val="Emphasis"/>
        </w:rPr>
        <w:t>largely uncontacted” peoples who prefer to be left alone.</w:t>
      </w:r>
      <w:r w:rsidRPr="008B3C74">
        <w:rPr>
          <w:sz w:val="16"/>
        </w:rPr>
        <w:t xml:space="preserve"> This is not to say it would be impossible. A madman intent on annihilating all human life could use cropduster-style delivery systems, flying over isolated peoples and infecting them. Or perhaps a pandemic could be engineered to be delivered through animal or environmental vectors that would reach all of these people.</w:t>
      </w:r>
    </w:p>
    <w:p w:rsidR="00F756A1" w:rsidRPr="008B3C74" w:rsidRDefault="00F756A1" w:rsidP="00F756A1">
      <w:pPr>
        <w:pStyle w:val="Heading4"/>
      </w:pPr>
      <w:r w:rsidRPr="008B3C74">
        <w:lastRenderedPageBreak/>
        <w:t>Can’t cause extinction – history</w:t>
      </w:r>
    </w:p>
    <w:p w:rsidR="00F756A1" w:rsidRPr="008B3C74" w:rsidRDefault="00F756A1" w:rsidP="00F756A1">
      <w:r w:rsidRPr="008B3C74">
        <w:rPr>
          <w:rStyle w:val="Style13ptBold"/>
        </w:rPr>
        <w:t>Posner, 5</w:t>
      </w:r>
      <w:r w:rsidRPr="008B3C74">
        <w:t xml:space="preserve"> – Richard Posner, Senior Lecturer in Law at the University of Chicago, judge on the United States Court of Appeals for the Seventh Circuit, January 1, 2005, Skeptic, “Catastrophe: the dozen most significant catastrophic risks and what we can do about them,” </w:t>
      </w:r>
      <w:hyperlink r:id="rId38" w:anchor="abstract" w:history="1">
        <w:r w:rsidRPr="008B3C74">
          <w:t>http://goliath.ecnext.com/coms2/gi_0199-4150331/Catastrophe-the-dozen-most-significant.html#abstract</w:t>
        </w:r>
      </w:hyperlink>
    </w:p>
    <w:p w:rsidR="00F756A1" w:rsidRPr="008B3C74" w:rsidRDefault="00F756A1" w:rsidP="00F756A1">
      <w:pPr>
        <w:widowControl w:val="0"/>
      </w:pPr>
      <w:r w:rsidRPr="008B3C74">
        <w:rPr>
          <w:b/>
          <w:bCs/>
          <w:u w:val="single"/>
        </w:rPr>
        <w:t xml:space="preserve">Yet the fact that Homo sapiens has managed to survive </w:t>
      </w:r>
      <w:r w:rsidRPr="008B3C74">
        <w:rPr>
          <w:b/>
          <w:iCs/>
          <w:u w:val="single"/>
        </w:rPr>
        <w:t>every disease</w:t>
      </w:r>
      <w:r w:rsidRPr="008B3C74">
        <w:rPr>
          <w:b/>
          <w:bCs/>
          <w:u w:val="single"/>
        </w:rPr>
        <w:t xml:space="preserve"> to assail it in the 200,000 years or so of its existence is a source of genuine comfort</w:t>
      </w:r>
      <w:r w:rsidRPr="008B3C74">
        <w:t xml:space="preserve">, at least if the focus is on extinction events. </w:t>
      </w:r>
      <w:r w:rsidRPr="008B3C74">
        <w:rPr>
          <w:b/>
          <w:bCs/>
          <w:u w:val="single"/>
        </w:rPr>
        <w:t xml:space="preserve">There have been enormously destructive plagues, such as the Black Death, smallpox, and now AIDS, but </w:t>
      </w:r>
      <w:r w:rsidRPr="008B3C74">
        <w:rPr>
          <w:b/>
          <w:iCs/>
          <w:u w:val="single"/>
        </w:rPr>
        <w:t>none has come close</w:t>
      </w:r>
      <w:r w:rsidRPr="008B3C74">
        <w:rPr>
          <w:b/>
          <w:bCs/>
          <w:u w:val="single"/>
        </w:rPr>
        <w:t xml:space="preserve"> to destroying the entire human race. There is a biological reason. Natural selection favors germs of limited lethality; they are fitter in an evolutionary sense because their genes are more likely to be spread if the germs do not </w:t>
      </w:r>
      <w:r w:rsidRPr="008B3C74">
        <w:rPr>
          <w:b/>
          <w:iCs/>
          <w:u w:val="single"/>
        </w:rPr>
        <w:t>kill their hosts</w:t>
      </w:r>
      <w:r w:rsidRPr="008B3C74">
        <w:rPr>
          <w:b/>
          <w:bCs/>
          <w:u w:val="single"/>
        </w:rPr>
        <w:t xml:space="preserve"> too quickly.</w:t>
      </w:r>
      <w:r w:rsidRPr="008B3C74">
        <w:t xml:space="preserve"> The AIDS virus is an example of a lethal virus, wholly natural, that by lying dormant yet infectious in its host for years maximizes its spread. Yet </w:t>
      </w:r>
      <w:r w:rsidRPr="008B3C74">
        <w:rPr>
          <w:b/>
          <w:bCs/>
          <w:u w:val="single"/>
        </w:rPr>
        <w:t>there is no danger that AIDS will destroy the entire human race. The likelihood of a natural pandemic that would cause the extinction of the human race is probably even less today than in the past</w:t>
      </w:r>
      <w:r w:rsidRPr="008B3C74">
        <w:t xml:space="preserve"> (except in prehistoric times, when people lived in small, scattered bands, which would have limited the spread of disease), despite wider human contacts that make it more difficult to localize an infectious disease. </w:t>
      </w:r>
      <w:r w:rsidRPr="008B3C74">
        <w:rPr>
          <w:b/>
          <w:bCs/>
          <w:u w:val="single"/>
        </w:rPr>
        <w:t>The reason is improvements in medical science.</w:t>
      </w:r>
      <w:r w:rsidRPr="008B3C74">
        <w:t xml:space="preserve"> But the comfort is a small one. Pandemics can still impose enormous losses and resist prevention and cure: the lesson of the AIDS pandemic. And there is always a lust time.</w:t>
      </w:r>
    </w:p>
    <w:p w:rsidR="00F756A1" w:rsidRPr="008B3C74" w:rsidRDefault="00F756A1" w:rsidP="00F756A1">
      <w:pPr>
        <w:pStyle w:val="Heading4"/>
        <w:rPr>
          <w:rStyle w:val="Style13ptBold"/>
          <w:b/>
        </w:rPr>
      </w:pPr>
      <w:r w:rsidRPr="008B3C74">
        <w:rPr>
          <w:rStyle w:val="Style13ptBold"/>
          <w:b/>
        </w:rPr>
        <w:t>Not existential</w:t>
      </w:r>
    </w:p>
    <w:p w:rsidR="00F756A1" w:rsidRPr="008B3C74" w:rsidRDefault="00F756A1" w:rsidP="00F756A1">
      <w:r w:rsidRPr="008B3C74">
        <w:rPr>
          <w:rStyle w:val="Style13ptBold"/>
        </w:rPr>
        <w:t xml:space="preserve">Simon 95 </w:t>
      </w:r>
      <w:r w:rsidRPr="008B3C74">
        <w:t>– Julian Simon, Cato Institute Scholar, ’95 [University of Maryland Business Administration Professor,The State of Humanity, 652]</w:t>
      </w:r>
    </w:p>
    <w:p w:rsidR="00F756A1" w:rsidRPr="008B3C74" w:rsidRDefault="00F756A1" w:rsidP="00F756A1">
      <w:pPr>
        <w:ind w:right="288"/>
        <w:rPr>
          <w:b/>
          <w:bCs/>
          <w:u w:val="single"/>
        </w:rPr>
      </w:pPr>
      <w:r w:rsidRPr="008B3C74">
        <w:rPr>
          <w:b/>
          <w:bCs/>
          <w:u w:val="single"/>
        </w:rPr>
        <w:t>What about the possibility of a catastrophic disease that could devastate humanity?</w:t>
      </w:r>
      <w:r w:rsidRPr="008B3C74">
        <w:t xml:space="preserve"> Many thoughtful people worry that increased human mo</w:t>
      </w:r>
      <w:r w:rsidRPr="008B3C74">
        <w:softHyphen/>
        <w:t xml:space="preserve">bility might raise the chance of global disease transmission. Before considering this possibility, we should note that even </w:t>
      </w:r>
      <w:r w:rsidRPr="008B3C74">
        <w:rPr>
          <w:b/>
          <w:bCs/>
          <w:u w:val="single"/>
        </w:rPr>
        <w:t>a disease of greater magnitude than has ever occurred would only reverse contem</w:t>
      </w:r>
      <w:r w:rsidRPr="008B3C74">
        <w:rPr>
          <w:b/>
          <w:bCs/>
          <w:u w:val="single"/>
        </w:rPr>
        <w:softHyphen/>
        <w:t>porary human progress for a relatively short time. The demographic and economic losses from the worst disaster in history - the Black Death, which killed perhaps a quarter of the population of major European countries - had been recovered after only a century or so; the population size and the standard of living soon were back almost to where they would have been otherwise. Furthermore, even a disaster of unprecedented scale- say, a devasta</w:t>
      </w:r>
      <w:r w:rsidRPr="008B3C74">
        <w:rPr>
          <w:b/>
          <w:bCs/>
          <w:u w:val="single"/>
        </w:rPr>
        <w:softHyphen/>
        <w:t xml:space="preserve">tion of 90 percent or even 99 percent of humanity - would not have permanent effects. The only essential element for a modern economy and society is the knowledge that resides in libraries. With the books housed there, a small number of people could create what they would need in a matter of decades. </w:t>
      </w:r>
    </w:p>
    <w:p w:rsidR="00F756A1" w:rsidRPr="008B3C74" w:rsidRDefault="00F756A1" w:rsidP="00F756A1"/>
    <w:p w:rsidR="00F756A1" w:rsidRPr="008B3C74" w:rsidRDefault="00F756A1" w:rsidP="00F756A1">
      <w:pPr>
        <w:pStyle w:val="Heading3"/>
      </w:pPr>
      <w:r w:rsidRPr="008B3C74">
        <w:lastRenderedPageBreak/>
        <w:t>No Impact – Zika</w:t>
      </w:r>
    </w:p>
    <w:p w:rsidR="00F756A1" w:rsidRPr="008B3C74" w:rsidRDefault="00F756A1" w:rsidP="00F756A1">
      <w:pPr>
        <w:pStyle w:val="Heading4"/>
      </w:pPr>
      <w:r w:rsidRPr="008B3C74">
        <w:t>Zika is not a pandemic</w:t>
      </w:r>
    </w:p>
    <w:p w:rsidR="00F756A1" w:rsidRPr="008B3C74" w:rsidRDefault="00F756A1" w:rsidP="00F756A1">
      <w:pPr>
        <w:rPr>
          <w:rStyle w:val="Style13ptBold"/>
          <w:b w:val="0"/>
        </w:rPr>
      </w:pPr>
      <w:r w:rsidRPr="008B3C74">
        <w:rPr>
          <w:rStyle w:val="Style13ptBold"/>
        </w:rPr>
        <w:t>Bucci 6/10</w:t>
      </w:r>
      <w:r w:rsidRPr="008B3C74">
        <w:rPr>
          <w:rStyle w:val="Style13ptBold"/>
          <w:b w:val="0"/>
        </w:rPr>
        <w:t xml:space="preserve"> </w:t>
      </w:r>
      <w:r w:rsidRPr="008B3C74">
        <w:rPr>
          <w:rStyle w:val="Style13ptBold"/>
          <w:b w:val="0"/>
          <w:sz w:val="18"/>
        </w:rPr>
        <w:t>(Steven, research fellow at The Heritage Foundation, “It’s Time for the World to Take the Zika Threat Seriously”, http://www.cnsnews.com/commentary/steven-p-bucci/its-time-world-take-zika-threat-seriously)</w:t>
      </w:r>
    </w:p>
    <w:p w:rsidR="00F756A1" w:rsidRPr="008B3C74" w:rsidRDefault="00F756A1" w:rsidP="00F756A1">
      <w:r w:rsidRPr="008B3C74">
        <w:rPr>
          <w:b/>
          <w:sz w:val="24"/>
          <w:szCs w:val="24"/>
          <w:u w:val="single"/>
        </w:rPr>
        <w:t xml:space="preserve">While </w:t>
      </w:r>
      <w:r w:rsidRPr="008B3C74">
        <w:t xml:space="preserve">not in the same category of virulence as Ebola, the effects of </w:t>
      </w:r>
      <w:r w:rsidRPr="008B3C74">
        <w:rPr>
          <w:b/>
          <w:sz w:val="24"/>
          <w:szCs w:val="24"/>
          <w:u w:val="single"/>
        </w:rPr>
        <w:t>Zika</w:t>
      </w:r>
      <w:r w:rsidRPr="008B3C74">
        <w:t xml:space="preserve"> </w:t>
      </w:r>
      <w:r w:rsidRPr="008B3C74">
        <w:rPr>
          <w:b/>
          <w:sz w:val="24"/>
          <w:szCs w:val="24"/>
          <w:u w:val="single"/>
        </w:rPr>
        <w:t>can be</w:t>
      </w:r>
      <w:r w:rsidRPr="008B3C74">
        <w:t xml:space="preserve"> every bit as </w:t>
      </w:r>
      <w:r w:rsidRPr="008B3C74">
        <w:rPr>
          <w:b/>
          <w:sz w:val="24"/>
          <w:szCs w:val="24"/>
          <w:u w:val="single"/>
        </w:rPr>
        <w:t>tragic</w:t>
      </w:r>
      <w:r w:rsidRPr="008B3C74">
        <w:t xml:space="preserve">. </w:t>
      </w:r>
      <w:r w:rsidRPr="008B3C74">
        <w:rPr>
          <w:b/>
          <w:sz w:val="24"/>
          <w:szCs w:val="24"/>
          <w:u w:val="single"/>
        </w:rPr>
        <w:t>While Ebola can wipe out populations and become the sort of pandemic one sees in the movies—Zika is much different. Its symptoms are mild for healthy adults, and can often be weathered with little issue.</w:t>
      </w:r>
      <w:r w:rsidRPr="008B3C74">
        <w:t xml:space="preserve"> </w:t>
      </w:r>
      <w:r w:rsidRPr="008B3C74">
        <w:rPr>
          <w:b/>
          <w:sz w:val="24"/>
          <w:szCs w:val="24"/>
          <w:u w:val="single"/>
        </w:rPr>
        <w:t>Some with Zika have such low grade symptoms that they never realize they are experiencing a problem.</w:t>
      </w:r>
      <w:r w:rsidRPr="008B3C74">
        <w:t xml:space="preserve"> Touching body fluids, or coughing cannot spread Zika, which is “good.”</w:t>
      </w:r>
    </w:p>
    <w:p w:rsidR="00F756A1" w:rsidRPr="008B3C74" w:rsidRDefault="00F756A1" w:rsidP="00F756A1">
      <w:pPr>
        <w:pStyle w:val="Heading4"/>
      </w:pPr>
      <w:r w:rsidRPr="008B3C74">
        <w:t>No mass spread</w:t>
      </w:r>
    </w:p>
    <w:p w:rsidR="00F756A1" w:rsidRPr="008B3C74" w:rsidRDefault="00F756A1" w:rsidP="00F756A1">
      <w:pPr>
        <w:rPr>
          <w:rStyle w:val="Style13ptBold"/>
          <w:b w:val="0"/>
        </w:rPr>
      </w:pPr>
      <w:r w:rsidRPr="008B3C74">
        <w:rPr>
          <w:rStyle w:val="Style13ptBold"/>
        </w:rPr>
        <w:t>Pearson 6/3</w:t>
      </w:r>
      <w:r w:rsidRPr="008B3C74">
        <w:rPr>
          <w:rStyle w:val="Style13ptBold"/>
          <w:b w:val="0"/>
          <w:sz w:val="18"/>
        </w:rPr>
        <w:t xml:space="preserve"> (Carol, staff @ Voice of America, “Mosquito Season Means Zika Season, US Experts Warn”, http://www.voanews.com/content/mosquito-season-zika-season-congress-funding-us/3361095.html)</w:t>
      </w:r>
    </w:p>
    <w:p w:rsidR="00F756A1" w:rsidRPr="008B3C74" w:rsidRDefault="00F756A1" w:rsidP="00F756A1">
      <w:pPr>
        <w:rPr>
          <w:b/>
          <w:sz w:val="24"/>
          <w:szCs w:val="24"/>
          <w:u w:val="single"/>
        </w:rPr>
      </w:pPr>
      <w:r w:rsidRPr="008B3C74">
        <w:t xml:space="preserve">Some </w:t>
      </w:r>
      <w:r w:rsidRPr="008B3C74">
        <w:rPr>
          <w:b/>
          <w:sz w:val="24"/>
          <w:szCs w:val="24"/>
          <w:u w:val="single"/>
        </w:rPr>
        <w:t>lawmakers say there's no evidence the virus will spread in the U.S. like it has in Latin America</w:t>
      </w:r>
      <w:r w:rsidRPr="008B3C74">
        <w:t xml:space="preserve"> and the Caribbean. </w:t>
      </w:r>
      <w:r w:rsidRPr="008B3C74">
        <w:rPr>
          <w:b/>
          <w:sz w:val="24"/>
          <w:szCs w:val="24"/>
          <w:u w:val="single"/>
        </w:rPr>
        <w:t>Dengue, a similar virus, has spread in the southern part of the western hemisphere, but, aside from a few cases in Florida and Texas, it has not spread from one person to another in the U.S.</w:t>
      </w:r>
    </w:p>
    <w:p w:rsidR="00F756A1" w:rsidRPr="008B3C74" w:rsidRDefault="00F756A1" w:rsidP="00F756A1">
      <w:pPr>
        <w:pStyle w:val="Heading4"/>
      </w:pPr>
      <w:r w:rsidRPr="008B3C74">
        <w:t>No contagion</w:t>
      </w:r>
    </w:p>
    <w:p w:rsidR="00F756A1" w:rsidRPr="008B3C74" w:rsidRDefault="00F756A1" w:rsidP="00F756A1">
      <w:pPr>
        <w:rPr>
          <w:rStyle w:val="Style13ptBold"/>
          <w:b w:val="0"/>
        </w:rPr>
      </w:pPr>
      <w:r w:rsidRPr="008B3C74">
        <w:rPr>
          <w:rStyle w:val="Style13ptBold"/>
        </w:rPr>
        <w:t>Frieden 4/21</w:t>
      </w:r>
      <w:r w:rsidRPr="008B3C74">
        <w:rPr>
          <w:rStyle w:val="Style13ptBold"/>
          <w:b w:val="0"/>
        </w:rPr>
        <w:t xml:space="preserve"> </w:t>
      </w:r>
      <w:r w:rsidRPr="008B3C74">
        <w:rPr>
          <w:rStyle w:val="Style13ptBold"/>
          <w:b w:val="0"/>
          <w:sz w:val="20"/>
        </w:rPr>
        <w:t>(Tom, Dir of the CDC, being interviewed by Alexandra Sifferlin of Time Mag, “Why America’s Top Health Official Is Worried About Zika”, http://time.com/4302277/zika-frieden-cdc-usa/)</w:t>
      </w:r>
    </w:p>
    <w:p w:rsidR="00F756A1" w:rsidRPr="008B3C74" w:rsidRDefault="00F756A1" w:rsidP="00F756A1">
      <w:r w:rsidRPr="008B3C74">
        <w:rPr>
          <w:b/>
          <w:u w:val="single"/>
        </w:rPr>
        <w:t xml:space="preserve">Puerto Rico is expected to get hit hard with Zika. But experts are saying it won’t likely spread widely in the continental U.S. </w:t>
      </w:r>
      <w:r w:rsidRPr="008B3C74">
        <w:t xml:space="preserve">Why? The way </w:t>
      </w:r>
      <w:r w:rsidRPr="008B3C74">
        <w:rPr>
          <w:b/>
          <w:u w:val="single"/>
        </w:rPr>
        <w:t>Zika spreads</w:t>
      </w:r>
      <w:r w:rsidRPr="008B3C74">
        <w:t xml:space="preserve"> is </w:t>
      </w:r>
      <w:r w:rsidRPr="008B3C74">
        <w:rPr>
          <w:b/>
          <w:u w:val="single"/>
        </w:rPr>
        <w:t>primarily through</w:t>
      </w:r>
      <w:r w:rsidRPr="008B3C74">
        <w:t xml:space="preserve"> the bite of the Aedes aegypti </w:t>
      </w:r>
      <w:r w:rsidRPr="008B3C74">
        <w:rPr>
          <w:b/>
          <w:u w:val="single"/>
        </w:rPr>
        <w:t>mosquito in places that don’t have screens</w:t>
      </w:r>
      <w:r w:rsidRPr="008B3C74">
        <w:t xml:space="preserve"> and air-conditioning. So while we anticipate that there could be local clusters of Zika in the United States — and there have already been several sexually transmitted cases of Zika — w</w:t>
      </w:r>
      <w:r w:rsidRPr="008B3C74">
        <w:rPr>
          <w:b/>
          <w:u w:val="single"/>
        </w:rPr>
        <w:t>idespread transmission generally occurs in places with many more of these types of mosquitoes and much less air-conditioning</w:t>
      </w:r>
      <w:r w:rsidRPr="008B3C74">
        <w:t xml:space="preserve"> and screening.</w:t>
      </w:r>
    </w:p>
    <w:p w:rsidR="00F756A1" w:rsidRPr="008B3C74" w:rsidRDefault="00F756A1" w:rsidP="00F756A1">
      <w:pPr>
        <w:pStyle w:val="Heading4"/>
      </w:pPr>
      <w:r w:rsidRPr="008B3C74">
        <w:t xml:space="preserve">No </w:t>
      </w:r>
      <w:r w:rsidRPr="008B3C74">
        <w:rPr>
          <w:u w:val="single"/>
        </w:rPr>
        <w:t>general</w:t>
      </w:r>
      <w:r w:rsidRPr="008B3C74">
        <w:t xml:space="preserve"> transmission</w:t>
      </w:r>
    </w:p>
    <w:p w:rsidR="00F756A1" w:rsidRPr="008B3C74" w:rsidRDefault="00F756A1" w:rsidP="00F756A1">
      <w:pPr>
        <w:rPr>
          <w:rStyle w:val="Style13ptBold"/>
          <w:b w:val="0"/>
        </w:rPr>
      </w:pPr>
      <w:r w:rsidRPr="008B3C74">
        <w:rPr>
          <w:rStyle w:val="Style13ptBold"/>
        </w:rPr>
        <w:t>Frieden 4/21</w:t>
      </w:r>
      <w:r w:rsidRPr="008B3C74">
        <w:rPr>
          <w:rStyle w:val="Style13ptBold"/>
          <w:b w:val="0"/>
        </w:rPr>
        <w:t xml:space="preserve"> </w:t>
      </w:r>
      <w:r w:rsidRPr="008B3C74">
        <w:rPr>
          <w:rStyle w:val="Style13ptBold"/>
          <w:b w:val="0"/>
          <w:sz w:val="20"/>
        </w:rPr>
        <w:t>(Tom, Dir of the CDC, being interviewed by Alexandra Sifferlin of Time Mag, “Why America’s Top Health Official Is Worried About Zika”, http://time.com/4302277/zika-frieden-cdc-usa/)</w:t>
      </w:r>
    </w:p>
    <w:p w:rsidR="00F756A1" w:rsidRPr="008B3C74" w:rsidRDefault="00F756A1" w:rsidP="00F756A1">
      <w:r w:rsidRPr="008B3C74">
        <w:rPr>
          <w:b/>
          <w:u w:val="single"/>
        </w:rPr>
        <w:t>Is it possible that Zika is transmitting more via sex than we currently realize? Not in the U.S.</w:t>
      </w:r>
      <w:r w:rsidRPr="008B3C74">
        <w:t xml:space="preserve"> I think we would know it was doing that in the U.S. It may be that some of the cases globally are sexual whereas we assumed it was mosquito. T</w:t>
      </w:r>
      <w:r w:rsidRPr="008B3C74">
        <w:rPr>
          <w:b/>
          <w:u w:val="single"/>
        </w:rPr>
        <w:t xml:space="preserve">he cases we’ve seen have all been from men around the time they were symptomatic. It doesn’t suggest that it’s likely to have been a major cause of the number of cases. </w:t>
      </w:r>
      <w:r w:rsidRPr="008B3C74">
        <w:t xml:space="preserve">One thing that makes it hard to track that is that because we are most concerned about pregnant women, we are testing more pregnant women. We find more women testing positive than men, but </w:t>
      </w:r>
      <w:r w:rsidRPr="008B3C74">
        <w:rPr>
          <w:b/>
          <w:u w:val="single"/>
        </w:rPr>
        <w:t>that doesn’t mean that there’s a lot of sexual transmission</w:t>
      </w:r>
      <w:r w:rsidRPr="008B3C74">
        <w:t>.</w:t>
      </w:r>
    </w:p>
    <w:p w:rsidR="00F756A1" w:rsidRPr="008B3C74" w:rsidRDefault="00F756A1" w:rsidP="00F756A1">
      <w:pPr>
        <w:pStyle w:val="Heading3"/>
      </w:pPr>
      <w:r w:rsidRPr="008B3C74">
        <w:lastRenderedPageBreak/>
        <w:t>No Impact – Ebola</w:t>
      </w:r>
    </w:p>
    <w:p w:rsidR="00F756A1" w:rsidRPr="008B3C74" w:rsidRDefault="00F756A1" w:rsidP="00F756A1">
      <w:pPr>
        <w:pStyle w:val="Heading4"/>
        <w:rPr>
          <w:rFonts w:eastAsia="Calibri"/>
        </w:rPr>
      </w:pPr>
      <w:r w:rsidRPr="008B3C74">
        <w:rPr>
          <w:rFonts w:eastAsia="Calibri"/>
        </w:rPr>
        <w:t>Their impact is hype – death toll is tiny</w:t>
      </w:r>
    </w:p>
    <w:p w:rsidR="00F756A1" w:rsidRPr="008B3C74" w:rsidRDefault="00F756A1" w:rsidP="00F756A1">
      <w:pPr>
        <w:rPr>
          <w:sz w:val="20"/>
        </w:rPr>
      </w:pPr>
      <w:r w:rsidRPr="008B3C74">
        <w:rPr>
          <w:rStyle w:val="Style13ptBold"/>
        </w:rPr>
        <w:t>Flumento 01</w:t>
      </w:r>
      <w:r w:rsidRPr="008B3C74">
        <w:rPr>
          <w:sz w:val="20"/>
        </w:rPr>
        <w:t xml:space="preserve"> (Michael, author of numerous virus and disease books and bird flu researcher, The Weekly Standard, “Hysteria Strain of Ebola Fever”, http://www.fumento.com/ebola2001.html)</w:t>
      </w:r>
    </w:p>
    <w:p w:rsidR="00F756A1" w:rsidRPr="008B3C74" w:rsidRDefault="00F756A1" w:rsidP="00F756A1">
      <w:pPr>
        <w:rPr>
          <w:sz w:val="20"/>
          <w:lang w:eastAsia="ko-KR"/>
        </w:rPr>
      </w:pPr>
      <w:r w:rsidRPr="008B3C74">
        <w:rPr>
          <w:rFonts w:eastAsia="Batang"/>
          <w:bCs/>
          <w:sz w:val="16"/>
          <w:szCs w:val="16"/>
          <w:lang w:eastAsia="ko-KR"/>
        </w:rPr>
        <w:t xml:space="preserve">The outbreak vaulted Newsday reporter Laurie Garrett’s sensationalist book, The Coming Plague, onto the best-seller list and got her a Pulitzer to boot. Richard Preston also cashed in on Ebola fear with his best-selling The Hot Zone and Garrett is back at it with a new book, Betrayal of Trust: The Collapse of Global Public Health. The death toll for the 1995 Congo epidemic: 244. Too many? Yes. But not even a blip on the radar screen of African infectious disease. But </w:t>
      </w:r>
      <w:r w:rsidRPr="008B3C74">
        <w:rPr>
          <w:b/>
          <w:u w:val="single"/>
        </w:rPr>
        <w:t>the virus is back and so is the media mayhem</w:t>
      </w:r>
      <w:r w:rsidRPr="008B3C74">
        <w:rPr>
          <w:rFonts w:eastAsia="Batang"/>
          <w:bCs/>
          <w:sz w:val="16"/>
          <w:szCs w:val="16"/>
          <w:lang w:eastAsia="ko-KR"/>
        </w:rPr>
        <w:t xml:space="preserve">. Talk about an outbreak! From the apparent inception date of the current epidemic in Uganda last October 14th to January 25th of this year, </w:t>
      </w:r>
      <w:r w:rsidRPr="008B3C74">
        <w:rPr>
          <w:b/>
          <w:u w:val="single"/>
        </w:rPr>
        <w:t>427 Ebola cases have been reported with 173 deaths. During the same time there were over 1,900 media references to the disease on the Nexis database. That’s 11 media mentions per fatality</w:t>
      </w:r>
      <w:r w:rsidRPr="008B3C74">
        <w:rPr>
          <w:rFonts w:eastAsia="Batang"/>
          <w:bCs/>
          <w:sz w:val="16"/>
          <w:szCs w:val="16"/>
        </w:rPr>
        <w:t>.</w:t>
      </w:r>
      <w:r w:rsidRPr="008B3C74">
        <w:rPr>
          <w:rFonts w:eastAsia="Batang"/>
          <w:bCs/>
          <w:sz w:val="16"/>
          <w:szCs w:val="16"/>
          <w:lang w:eastAsia="ko-KR"/>
        </w:rPr>
        <w:t xml:space="preserve"> And while </w:t>
      </w:r>
      <w:r w:rsidRPr="008B3C74">
        <w:rPr>
          <w:b/>
          <w:u w:val="single"/>
        </w:rPr>
        <w:t>the news is</w:t>
      </w:r>
      <w:r w:rsidRPr="008B3C74">
        <w:rPr>
          <w:rFonts w:eastAsia="Batang"/>
          <w:bCs/>
          <w:sz w:val="16"/>
          <w:szCs w:val="16"/>
          <w:lang w:eastAsia="ko-KR"/>
        </w:rPr>
        <w:t xml:space="preserve"> clearly exciting to many of us, it’s also </w:t>
      </w:r>
      <w:r w:rsidRPr="008B3C74">
        <w:rPr>
          <w:b/>
          <w:u w:val="single"/>
        </w:rPr>
        <w:t>terribly misleading</w:t>
      </w:r>
      <w:r w:rsidRPr="008B3C74">
        <w:rPr>
          <w:rFonts w:eastAsia="Batang"/>
          <w:bCs/>
          <w:sz w:val="16"/>
          <w:szCs w:val="16"/>
        </w:rPr>
        <w:t>.</w:t>
      </w:r>
      <w:r w:rsidRPr="008B3C74">
        <w:rPr>
          <w:rFonts w:eastAsia="Batang"/>
          <w:bCs/>
          <w:sz w:val="16"/>
          <w:szCs w:val="16"/>
          <w:lang w:eastAsia="ko-KR"/>
        </w:rPr>
        <w:t xml:space="preserve"> Yes, Ebola is a gruesome disease. It causes massive hemorrhage of the internal organs, eyes, and orifices. But a few facts can dispel a lot of fear.</w:t>
      </w:r>
      <w:r w:rsidRPr="008B3C74">
        <w:rPr>
          <w:sz w:val="20"/>
          <w:lang w:eastAsia="ko-KR"/>
        </w:rPr>
        <w:t xml:space="preserve"> </w:t>
      </w:r>
      <w:r w:rsidRPr="008B3C74">
        <w:rPr>
          <w:b/>
          <w:u w:val="single"/>
        </w:rPr>
        <w:t>Ebola is not nearly as lethal as represented</w:t>
      </w:r>
      <w:r w:rsidRPr="008B3C74">
        <w:rPr>
          <w:rFonts w:eastAsia="Batang"/>
          <w:bCs/>
          <w:sz w:val="16"/>
          <w:szCs w:val="16"/>
          <w:lang w:eastAsia="ko-KR"/>
        </w:rPr>
        <w:t>. While Garrett has put the figure as "90-plus percent," the media boilerplate is "Ebola has a mortality rate as high as</w:t>
      </w:r>
      <w:r w:rsidRPr="008B3C74">
        <w:rPr>
          <w:rFonts w:eastAsia="Batang"/>
          <w:bCs/>
          <w:sz w:val="16"/>
          <w:szCs w:val="16"/>
        </w:rPr>
        <w:t xml:space="preserve"> 90%." But how about as low as?</w:t>
      </w:r>
      <w:r w:rsidRPr="008B3C74">
        <w:rPr>
          <w:rFonts w:eastAsia="Batang"/>
          <w:bCs/>
          <w:sz w:val="16"/>
          <w:szCs w:val="16"/>
          <w:lang w:eastAsia="ko-KR"/>
        </w:rPr>
        <w:t xml:space="preserve"> According to a 1996 World Health Organization (WHO) document, </w:t>
      </w:r>
      <w:r w:rsidRPr="008B3C74">
        <w:rPr>
          <w:b/>
          <w:u w:val="single"/>
        </w:rPr>
        <w:t>the mortality range even back then was 50% to 90%. If the victims had first class hospital care rather than 3rd World treatment, it would be far lower</w:t>
      </w:r>
      <w:r w:rsidRPr="008B3C74">
        <w:rPr>
          <w:rFonts w:eastAsia="Batang"/>
          <w:bCs/>
          <w:sz w:val="16"/>
          <w:szCs w:val="16"/>
          <w:lang w:eastAsia="ko-KR"/>
        </w:rPr>
        <w:t xml:space="preserve"> yet. Further, as treatments have improved, the death rate has dropped. </w:t>
      </w:r>
      <w:r w:rsidRPr="008B3C74">
        <w:rPr>
          <w:b/>
          <w:u w:val="single"/>
        </w:rPr>
        <w:t>The ratio of deaths to cases in the current outbreak is 40</w:t>
      </w:r>
      <w:r w:rsidRPr="008B3C74">
        <w:rPr>
          <w:rFonts w:eastAsia="Batang"/>
          <w:bCs/>
          <w:sz w:val="16"/>
          <w:szCs w:val="16"/>
          <w:lang w:eastAsia="ko-KR"/>
        </w:rPr>
        <w:t xml:space="preserve">%. Reporters try to circumvent this inconvenient reality with such rhetoric as "There is no vaccination for Ebola. There is no cure." True. But the first sentence applies to most viruses, including those causing colds and warts. The second applies to all viruses. That said, </w:t>
      </w:r>
      <w:r w:rsidRPr="008B3C74">
        <w:rPr>
          <w:b/>
          <w:u w:val="single"/>
        </w:rPr>
        <w:t>an Ebola vaccination has successfully protected monkeys, with human testing coming soon. Ebola is also terribly difficult to spread</w:t>
      </w:r>
      <w:r w:rsidRPr="008B3C74">
        <w:rPr>
          <w:rFonts w:eastAsia="Batang"/>
          <w:bCs/>
          <w:sz w:val="16"/>
          <w:szCs w:val="16"/>
          <w:lang w:eastAsia="ko-KR"/>
        </w:rPr>
        <w:t xml:space="preserve">. A news report in the Toronto Star claimed, "Ebola is unspeakably evil, and as contagious as the common cold once it gains a foothold." Aside from pretending that tiny bits of protein have the capacity to make moral decisions, </w:t>
      </w:r>
      <w:r w:rsidRPr="008B3C74">
        <w:rPr>
          <w:b/>
          <w:u w:val="single"/>
        </w:rPr>
        <w:t>the assertion as to transmissibility is flatly wrong</w:t>
      </w:r>
      <w:r w:rsidRPr="008B3C74">
        <w:rPr>
          <w:rFonts w:eastAsia="Batang"/>
          <w:bCs/>
          <w:sz w:val="16"/>
          <w:szCs w:val="16"/>
          <w:lang w:eastAsia="ko-KR"/>
        </w:rPr>
        <w:t xml:space="preserve">. Colds are spread through touch and aerosolized droplets, while </w:t>
      </w:r>
      <w:r w:rsidRPr="008B3C74">
        <w:rPr>
          <w:b/>
          <w:u w:val="single"/>
        </w:rPr>
        <w:t>Ebola is only "transmitted by direct contact with the blood, secretions, organs or semen of infected persons</w:t>
      </w:r>
      <w:r w:rsidRPr="008B3C74">
        <w:rPr>
          <w:rFonts w:eastAsia="Batang"/>
          <w:bCs/>
          <w:sz w:val="16"/>
          <w:szCs w:val="16"/>
          <w:lang w:eastAsia="ko-KR"/>
        </w:rPr>
        <w:t>," according to WHO. That’s why those who contract the disease are so often health care workers or family members who prepare the bodies for burial. Ms. Garrett and Business Week have both asserted that a single airline passenger could be a "patient zero" for a Western epidemic. "It is only a matter of time before an infected person boards a plane and arrives in one of those countries that pays little attention to Africa now," Business Week cluck-clucked. Wrong. "It's possible that someone with Ebola might leave a remote area where the disease is occurring and might even get sick here," Dr. C.J. Peters, chief of the Special Pathogens branch at the federal Centers for Disease Control told me. But, "Because our socioeconomic level allows high standards in hospital</w:t>
      </w:r>
      <w:r w:rsidRPr="008B3C74">
        <w:rPr>
          <w:rFonts w:eastAsia="Batang"/>
          <w:bCs/>
          <w:sz w:val="16"/>
          <w:szCs w:val="16"/>
        </w:rPr>
        <w:t>s...</w:t>
      </w:r>
      <w:r w:rsidRPr="008B3C74">
        <w:rPr>
          <w:rFonts w:eastAsia="Batang"/>
          <w:bCs/>
          <w:sz w:val="16"/>
          <w:szCs w:val="16"/>
          <w:lang w:eastAsia="ko-KR"/>
        </w:rPr>
        <w:t xml:space="preserve"> there would be a few cases but they would be controllable under our circumstances." </w:t>
      </w:r>
      <w:r w:rsidRPr="008B3C74">
        <w:rPr>
          <w:b/>
          <w:u w:val="single"/>
        </w:rPr>
        <w:t>Ebola has as much chance of spreading in the North America as malaria does in the Arctic</w:t>
      </w:r>
      <w:r w:rsidRPr="008B3C74">
        <w:rPr>
          <w:rFonts w:eastAsia="Batang"/>
          <w:bCs/>
          <w:sz w:val="16"/>
          <w:szCs w:val="16"/>
          <w:lang w:eastAsia="ko-KR"/>
        </w:rPr>
        <w:t>.</w:t>
      </w:r>
      <w:r w:rsidRPr="008B3C74">
        <w:rPr>
          <w:rFonts w:eastAsia="Batang"/>
          <w:bCs/>
          <w:sz w:val="16"/>
          <w:szCs w:val="16"/>
        </w:rPr>
        <w:t xml:space="preserve"> </w:t>
      </w:r>
      <w:r w:rsidRPr="008B3C74">
        <w:rPr>
          <w:rFonts w:eastAsia="Batang"/>
          <w:bCs/>
          <w:sz w:val="16"/>
          <w:szCs w:val="16"/>
          <w:lang w:eastAsia="ko-KR"/>
        </w:rPr>
        <w:t>Finally,</w:t>
      </w:r>
      <w:r w:rsidRPr="008B3C74">
        <w:rPr>
          <w:sz w:val="20"/>
          <w:lang w:eastAsia="ko-KR"/>
        </w:rPr>
        <w:t xml:space="preserve"> </w:t>
      </w:r>
      <w:r w:rsidRPr="008B3C74">
        <w:rPr>
          <w:b/>
          <w:u w:val="single"/>
        </w:rPr>
        <w:t>even in Africa, Ebola as an infectious disease killer is a pipsqueak</w:t>
      </w:r>
      <w:r w:rsidRPr="008B3C74">
        <w:rPr>
          <w:rFonts w:eastAsia="Batang"/>
          <w:bCs/>
          <w:sz w:val="16"/>
          <w:szCs w:val="16"/>
          <w:lang w:eastAsia="ko-KR"/>
        </w:rPr>
        <w:t>. We hardly need be reminded of the continent’s AIDS problem. But additionally each year sub-Saharan Africa suffers half a million deaths from tuberculosis, and almost 700,000 from malaria. Diarrhea – often a laughing matter in First World countries – kills about 900,000. That’s not particularly funny, is it?</w:t>
      </w:r>
    </w:p>
    <w:p w:rsidR="00F756A1" w:rsidRPr="008B3C74" w:rsidRDefault="00F756A1" w:rsidP="00F756A1">
      <w:pPr>
        <w:pStyle w:val="Heading4"/>
        <w:rPr>
          <w:rStyle w:val="Style13ptBold"/>
          <w:b/>
        </w:rPr>
      </w:pPr>
      <w:r w:rsidRPr="008B3C74">
        <w:rPr>
          <w:rStyle w:val="Style13ptBold"/>
          <w:b/>
        </w:rPr>
        <w:t>No extinction</w:t>
      </w:r>
    </w:p>
    <w:p w:rsidR="00F756A1" w:rsidRPr="008B3C74" w:rsidRDefault="00F756A1" w:rsidP="00F756A1">
      <w:pPr>
        <w:rPr>
          <w:sz w:val="20"/>
        </w:rPr>
      </w:pPr>
      <w:r w:rsidRPr="008B3C74">
        <w:rPr>
          <w:rStyle w:val="Style13ptBold"/>
        </w:rPr>
        <w:t>Guardian 03</w:t>
      </w:r>
      <w:r w:rsidRPr="008B3C74">
        <w:rPr>
          <w:sz w:val="20"/>
        </w:rPr>
        <w:t xml:space="preserve"> “Second Sight” September 03, http://www.guardian.co.uk/technology/2003/sep/25/comment.comment</w:t>
      </w:r>
    </w:p>
    <w:p w:rsidR="00F756A1" w:rsidRPr="008B3C74" w:rsidRDefault="00F756A1" w:rsidP="00F756A1">
      <w:pPr>
        <w:rPr>
          <w:sz w:val="20"/>
          <w:lang w:val="en" w:eastAsia="ko-KR"/>
        </w:rPr>
      </w:pPr>
      <w:r w:rsidRPr="008B3C74">
        <w:rPr>
          <w:rFonts w:eastAsia="Batang"/>
          <w:bCs/>
          <w:sz w:val="16"/>
          <w:szCs w:val="16"/>
        </w:rPr>
        <w:t>The parallel with the natural world is illustrative.</w:t>
      </w:r>
      <w:r w:rsidRPr="008B3C74">
        <w:rPr>
          <w:sz w:val="20"/>
          <w:lang w:val="en" w:eastAsia="ko-KR"/>
        </w:rPr>
        <w:t xml:space="preserve"> </w:t>
      </w:r>
      <w:r w:rsidRPr="008B3C74">
        <w:rPr>
          <w:b/>
          <w:u w:val="single"/>
        </w:rPr>
        <w:t>Take the case of</w:t>
      </w:r>
      <w:r w:rsidRPr="008B3C74">
        <w:rPr>
          <w:rFonts w:eastAsia="Batang"/>
          <w:bCs/>
          <w:sz w:val="16"/>
          <w:szCs w:val="16"/>
        </w:rPr>
        <w:t xml:space="preserve"> everyone's favorite evil virus, </w:t>
      </w:r>
      <w:r w:rsidRPr="008B3C74">
        <w:rPr>
          <w:b/>
          <w:u w:val="single"/>
        </w:rPr>
        <w:t>Ebola. This is so virulent that it kills up to 90% of infected hosts within one to two weeks</w:t>
      </w:r>
      <w:r w:rsidRPr="008B3C74">
        <w:rPr>
          <w:rFonts w:eastAsia="Batang"/>
          <w:bCs/>
          <w:sz w:val="16"/>
          <w:szCs w:val="16"/>
        </w:rPr>
        <w:t>. There is no known cure.</w:t>
      </w:r>
      <w:r w:rsidRPr="008B3C74">
        <w:rPr>
          <w:sz w:val="20"/>
          <w:lang w:val="en" w:eastAsia="ko-KR"/>
        </w:rPr>
        <w:t xml:space="preserve"> </w:t>
      </w:r>
      <w:r w:rsidRPr="008B3C74">
        <w:rPr>
          <w:b/>
          <w:u w:val="single"/>
        </w:rPr>
        <w:t>So how come the entire population hasn't dropped dead from haemorrhaging</w:t>
      </w:r>
      <w:r w:rsidRPr="008B3C74">
        <w:rPr>
          <w:rFonts w:eastAsia="Batang"/>
          <w:bCs/>
          <w:sz w:val="16"/>
          <w:szCs w:val="16"/>
        </w:rPr>
        <w:t xml:space="preserve">, shock or renal failure? </w:t>
      </w:r>
      <w:r w:rsidRPr="008B3C74">
        <w:rPr>
          <w:b/>
          <w:u w:val="single"/>
        </w:rPr>
        <w:t>The "organism" is just too deadly: it kills too quickly and has too short an incubation period, so the pool of infected people doesn't grow</w:t>
      </w:r>
      <w:r w:rsidRPr="008B3C74">
        <w:rPr>
          <w:sz w:val="20"/>
          <w:lang w:val="en" w:eastAsia="ko-KR"/>
        </w:rPr>
        <w:t>.</w:t>
      </w:r>
    </w:p>
    <w:p w:rsidR="00F756A1" w:rsidRPr="008B3C74" w:rsidRDefault="00F756A1" w:rsidP="00F756A1"/>
    <w:p w:rsidR="00F756A1" w:rsidRPr="008B3C74" w:rsidRDefault="00F756A1" w:rsidP="00F756A1">
      <w:pPr>
        <w:pStyle w:val="Heading3"/>
      </w:pPr>
      <w:r w:rsidRPr="008B3C74">
        <w:lastRenderedPageBreak/>
        <w:t>AT: Ebola Trade-Off</w:t>
      </w:r>
    </w:p>
    <w:p w:rsidR="00F756A1" w:rsidRPr="008B3C74" w:rsidRDefault="00F756A1" w:rsidP="00F756A1">
      <w:pPr>
        <w:pStyle w:val="Heading4"/>
      </w:pPr>
      <w:r w:rsidRPr="008B3C74">
        <w:t>No impact to repurposing funds</w:t>
      </w:r>
    </w:p>
    <w:p w:rsidR="00F756A1" w:rsidRPr="008B3C74" w:rsidRDefault="00F756A1" w:rsidP="00F756A1">
      <w:pPr>
        <w:rPr>
          <w:rStyle w:val="Style13ptBold"/>
          <w:b w:val="0"/>
        </w:rPr>
      </w:pPr>
      <w:r w:rsidRPr="008B3C74">
        <w:rPr>
          <w:rStyle w:val="Style13ptBold"/>
        </w:rPr>
        <w:t>Meadows 4/26</w:t>
      </w:r>
      <w:r w:rsidRPr="008B3C74">
        <w:rPr>
          <w:rStyle w:val="Style13ptBold"/>
          <w:b w:val="0"/>
        </w:rPr>
        <w:t xml:space="preserve"> </w:t>
      </w:r>
      <w:r w:rsidRPr="008B3C74">
        <w:rPr>
          <w:rStyle w:val="Style13ptBold"/>
          <w:b w:val="0"/>
          <w:sz w:val="20"/>
        </w:rPr>
        <w:t>(Rep. Mark, House of Reps, “A fiscally responsible path to fighting Zika”, http://thehill.com/blogs/congress-blog/healthcare/277568-a-fiscally-responsible-path-to-fighting-zika)</w:t>
      </w:r>
    </w:p>
    <w:p w:rsidR="00F756A1" w:rsidRPr="008B3C74" w:rsidRDefault="00F756A1" w:rsidP="00F756A1">
      <w:r w:rsidRPr="008B3C74">
        <w:rPr>
          <w:b/>
          <w:u w:val="single"/>
        </w:rPr>
        <w:t>When the first reports of Ebola surfaced</w:t>
      </w:r>
      <w:r w:rsidRPr="008B3C74">
        <w:t xml:space="preserve"> in March of 2014, Congress appropriated $5.4 billion through Fiscal Year 2015 as part of an end of year spending package. </w:t>
      </w:r>
      <w:r w:rsidRPr="008B3C74">
        <w:rPr>
          <w:b/>
          <w:u w:val="single"/>
        </w:rPr>
        <w:t>The funds were designated for specific purposes</w:t>
      </w:r>
      <w:r w:rsidRPr="008B3C74">
        <w:t xml:space="preserve"> such as developing treatments, purchasing equipment, and training healthcare workers. At the time, the Ebola crisis reached far more serious levels than that of Zika. However, </w:t>
      </w:r>
      <w:r w:rsidRPr="008B3C74">
        <w:rPr>
          <w:b/>
          <w:u w:val="single"/>
        </w:rPr>
        <w:t>the Ebola battle is now completed, and over half of the delegated funding for Ebola remains unused.</w:t>
      </w:r>
      <w:r w:rsidRPr="008B3C74">
        <w:t xml:space="preserve"> As of January 1, 2016, the Office of Management and Budget reported over $2.7 billion of Ebola funds as uncommitted. The excess $2.7 billion is broken down between Health and Human Services ($1.45 billion) and the State Department ($1.3 billion). While any redistribution of the State Department funding would require congressional approval, reallocat</w:t>
      </w:r>
      <w:r w:rsidRPr="008B3C74">
        <w:rPr>
          <w:b/>
          <w:u w:val="single"/>
        </w:rPr>
        <w:t xml:space="preserve">ing the HHS portion of funding toward Zika could happen almost immediately, as it was originally designed for Ebola “and other infectious diseases.” </w:t>
      </w:r>
      <w:r w:rsidRPr="008B3C74">
        <w:t xml:space="preserve">Congress stands ready to support the reallocation of these valued resources to address the health and safety concerns of Zika. </w:t>
      </w:r>
      <w:r w:rsidRPr="008B3C74">
        <w:rPr>
          <w:b/>
          <w:u w:val="single"/>
        </w:rPr>
        <w:t>These unused</w:t>
      </w:r>
      <w:r w:rsidRPr="008B3C74">
        <w:t xml:space="preserve"> $1.45 billion of </w:t>
      </w:r>
      <w:r w:rsidRPr="008B3C74">
        <w:rPr>
          <w:b/>
          <w:u w:val="single"/>
        </w:rPr>
        <w:t>Ebola</w:t>
      </w:r>
      <w:r w:rsidRPr="008B3C74">
        <w:t xml:space="preserve"> </w:t>
      </w:r>
      <w:r w:rsidRPr="008B3C74">
        <w:rPr>
          <w:b/>
          <w:u w:val="single"/>
        </w:rPr>
        <w:t>funds</w:t>
      </w:r>
      <w:r w:rsidRPr="008B3C74">
        <w:t xml:space="preserve"> from HHS </w:t>
      </w:r>
      <w:r w:rsidRPr="008B3C74">
        <w:rPr>
          <w:b/>
          <w:u w:val="single"/>
        </w:rPr>
        <w:t>could play a key role in efforts to control and respond to the Zika threat</w:t>
      </w:r>
      <w:r w:rsidRPr="008B3C74">
        <w:t xml:space="preserve">. Furthermore, even if those funds failed to meet the needs of the medical community, </w:t>
      </w:r>
      <w:r w:rsidRPr="008B3C74">
        <w:rPr>
          <w:b/>
          <w:u w:val="single"/>
        </w:rPr>
        <w:t>Congress has the option to reprogram the additional $1.3 billion from the State Department toward Zika response. Transferring these idle funds is a viable option toward fighting Zika in a fiscally responsible way</w:t>
      </w:r>
      <w:r w:rsidRPr="008B3C74">
        <w:t>. It is true that our government can play a unique role in addressing the Zika outbreak. However, the President is incorrect to characterize Congress as sitting on its hands while the world waits for action. An effective and responsible path already exists, and it involves transferring existing, unobligated funds toward Zika control so that the medical community can access the resources it needs. Tackling this issue in this manner protects the hard working tax payers while keeping our communities safe from this potential threat.</w:t>
      </w:r>
    </w:p>
    <w:p w:rsidR="00F756A1" w:rsidRPr="008B3C74" w:rsidRDefault="00F756A1" w:rsidP="00F756A1">
      <w:pPr>
        <w:pStyle w:val="Heading3"/>
      </w:pPr>
      <w:r w:rsidRPr="008B3C74">
        <w:lastRenderedPageBreak/>
        <w:t>No Impact – Economy</w:t>
      </w:r>
    </w:p>
    <w:p w:rsidR="00F756A1" w:rsidRPr="008B3C74" w:rsidRDefault="00F756A1" w:rsidP="00F756A1">
      <w:pPr>
        <w:pStyle w:val="Heading4"/>
        <w:rPr>
          <w:rFonts w:asciiTheme="minorHAnsi" w:eastAsia="Times New Roman" w:hAnsiTheme="minorHAnsi" w:cstheme="minorHAnsi"/>
        </w:rPr>
      </w:pPr>
      <w:r w:rsidRPr="008B3C74">
        <w:rPr>
          <w:rFonts w:asciiTheme="minorHAnsi" w:eastAsia="Times New Roman" w:hAnsiTheme="minorHAnsi" w:cstheme="minorHAnsi"/>
        </w:rPr>
        <w:t>No impact to economic decline – prefer new data</w:t>
      </w:r>
    </w:p>
    <w:p w:rsidR="00F756A1" w:rsidRPr="008B3C74" w:rsidRDefault="00F756A1" w:rsidP="00F756A1">
      <w:r w:rsidRPr="008B3C74">
        <w:rPr>
          <w:rStyle w:val="Style13ptBold"/>
        </w:rPr>
        <w:t>Drezner 14</w:t>
      </w:r>
      <w:r w:rsidRPr="008B3C74">
        <w:t xml:space="preserve"> Daniel, IR prof at Tufts, The System Worked: Global Economic Governance during the Great Recession, World Politics, Volume 66. Number 1, January 2014, pp. 123-164</w:t>
      </w:r>
    </w:p>
    <w:p w:rsidR="00F756A1" w:rsidRPr="008B3C74" w:rsidRDefault="00F756A1" w:rsidP="00F756A1">
      <w:pPr>
        <w:rPr>
          <w:rFonts w:asciiTheme="minorHAnsi" w:eastAsia="Times New Roman" w:hAnsiTheme="minorHAnsi" w:cstheme="minorHAnsi"/>
          <w:sz w:val="16"/>
        </w:rPr>
      </w:pPr>
      <w:r w:rsidRPr="008B3C74">
        <w:rPr>
          <w:rFonts w:asciiTheme="minorHAnsi" w:eastAsia="Times New Roman" w:hAnsiTheme="minorHAnsi" w:cstheme="minorHAnsi"/>
          <w:sz w:val="16"/>
        </w:rPr>
        <w:t xml:space="preserve">The final significant outcome addresses </w:t>
      </w:r>
      <w:r w:rsidRPr="008B3C74">
        <w:rPr>
          <w:rFonts w:asciiTheme="minorHAnsi" w:eastAsia="Times New Roman" w:hAnsiTheme="minorHAnsi" w:cstheme="minorHAnsi"/>
          <w:b/>
          <w:bCs/>
          <w:u w:val="single"/>
        </w:rPr>
        <w:t>a dog</w:t>
      </w:r>
      <w:r w:rsidRPr="008B3C74">
        <w:rPr>
          <w:rFonts w:asciiTheme="minorHAnsi" w:eastAsia="Times New Roman" w:hAnsiTheme="minorHAnsi" w:cstheme="minorHAnsi"/>
          <w:sz w:val="16"/>
        </w:rPr>
        <w:t xml:space="preserve"> that </w:t>
      </w:r>
      <w:r w:rsidRPr="008B3C74">
        <w:rPr>
          <w:rFonts w:asciiTheme="minorHAnsi" w:eastAsia="Times New Roman" w:hAnsiTheme="minorHAnsi" w:cstheme="minorHAnsi"/>
          <w:b/>
          <w:bCs/>
          <w:u w:val="single"/>
        </w:rPr>
        <w:t>hasn't barked</w:t>
      </w:r>
      <w:r w:rsidRPr="008B3C74">
        <w:rPr>
          <w:rFonts w:asciiTheme="minorHAnsi" w:eastAsia="Times New Roman" w:hAnsiTheme="minorHAnsi" w:cstheme="minorHAnsi"/>
          <w:sz w:val="16"/>
        </w:rPr>
        <w:t xml:space="preserve">: the effect of the Great Recession on cross-border conflict and violence. </w:t>
      </w:r>
      <w:r w:rsidRPr="008B3C74">
        <w:rPr>
          <w:rFonts w:asciiTheme="minorHAnsi" w:eastAsia="Times New Roman" w:hAnsiTheme="minorHAnsi" w:cstheme="minorHAnsi"/>
          <w:b/>
          <w:bCs/>
          <w:u w:val="single"/>
        </w:rPr>
        <w:t>During the initial stages of the crisis, multiple analysts asserted that the financial crisis would lead states to increase their use of force</w:t>
      </w:r>
      <w:r w:rsidRPr="008B3C74">
        <w:rPr>
          <w:rFonts w:asciiTheme="minorHAnsi" w:eastAsia="Times New Roman" w:hAnsiTheme="minorHAnsi" w:cstheme="minorHAnsi"/>
          <w:sz w:val="16"/>
        </w:rPr>
        <w:t xml:space="preserve"> as a tool for staying in power.42 They voiced genuine concern that the global economic downturn would lead to an increase in conflict—</w:t>
      </w:r>
      <w:r w:rsidRPr="008B3C74">
        <w:rPr>
          <w:rFonts w:asciiTheme="minorHAnsi" w:eastAsia="Times New Roman" w:hAnsiTheme="minorHAnsi" w:cstheme="minorHAnsi"/>
          <w:b/>
          <w:bCs/>
          <w:u w:val="single"/>
        </w:rPr>
        <w:t>whether through</w:t>
      </w:r>
      <w:r w:rsidRPr="008B3C74">
        <w:rPr>
          <w:rFonts w:asciiTheme="minorHAnsi" w:eastAsia="Times New Roman" w:hAnsiTheme="minorHAnsi" w:cstheme="minorHAnsi"/>
          <w:sz w:val="16"/>
        </w:rPr>
        <w:t xml:space="preserve"> greater internal </w:t>
      </w:r>
      <w:r w:rsidRPr="008B3C74">
        <w:rPr>
          <w:rFonts w:asciiTheme="minorHAnsi" w:eastAsia="Times New Roman" w:hAnsiTheme="minorHAnsi" w:cstheme="minorHAnsi"/>
          <w:b/>
          <w:bCs/>
          <w:u w:val="single"/>
        </w:rPr>
        <w:t>repression, diversionary wars, arms races, or a ratcheting up of great power conflict</w:t>
      </w:r>
      <w:r w:rsidRPr="008B3C74">
        <w:rPr>
          <w:rFonts w:asciiTheme="minorHAnsi" w:eastAsia="Times New Roman" w:hAnsiTheme="minorHAnsi" w:cstheme="minorHAnsi"/>
          <w:sz w:val="16"/>
        </w:rPr>
        <w:t xml:space="preserve">. Violence in the Middle East, border disputes in the South China Sea, and even the disruptions of the Occupy movement fueled impressions of a surge in global public disorder. </w:t>
      </w:r>
      <w:r w:rsidRPr="008B3C74">
        <w:rPr>
          <w:rFonts w:asciiTheme="minorHAnsi" w:eastAsia="Times New Roman" w:hAnsiTheme="minorHAnsi" w:cstheme="minorHAnsi"/>
          <w:b/>
          <w:iCs/>
          <w:u w:val="single"/>
          <w:bdr w:val="single" w:sz="8" w:space="0" w:color="auto"/>
        </w:rPr>
        <w:t>The aggregate data suggest otherwise</w:t>
      </w:r>
      <w:r w:rsidRPr="008B3C74">
        <w:rPr>
          <w:rFonts w:asciiTheme="minorHAnsi" w:eastAsia="Times New Roman" w:hAnsiTheme="minorHAnsi" w:cstheme="minorHAnsi"/>
          <w:b/>
          <w:bCs/>
          <w:u w:val="single"/>
        </w:rPr>
        <w:t>, however</w:t>
      </w:r>
      <w:r w:rsidRPr="008B3C74">
        <w:rPr>
          <w:rFonts w:asciiTheme="minorHAnsi" w:eastAsia="Times New Roman" w:hAnsiTheme="minorHAnsi" w:cstheme="minorHAnsi"/>
          <w:sz w:val="16"/>
        </w:rPr>
        <w:t>. The Institute for Economics and Peace has concluded that "</w:t>
      </w:r>
      <w:r w:rsidRPr="008B3C74">
        <w:rPr>
          <w:rFonts w:asciiTheme="minorHAnsi" w:eastAsia="Times New Roman" w:hAnsiTheme="minorHAnsi" w:cstheme="minorHAnsi"/>
          <w:b/>
          <w:bCs/>
          <w:u w:val="single"/>
        </w:rPr>
        <w:t>the average level of peacefulness in 2012 is approximately the same as it was in 2007</w:t>
      </w:r>
      <w:r w:rsidRPr="008B3C74">
        <w:rPr>
          <w:rFonts w:asciiTheme="minorHAnsi" w:eastAsia="Times New Roman" w:hAnsiTheme="minorHAnsi" w:cstheme="minorHAnsi"/>
          <w:sz w:val="16"/>
        </w:rPr>
        <w:t xml:space="preserve">."43 </w:t>
      </w:r>
      <w:r w:rsidRPr="008B3C74">
        <w:rPr>
          <w:rFonts w:asciiTheme="minorHAnsi" w:eastAsia="Times New Roman" w:hAnsiTheme="minorHAnsi" w:cstheme="minorHAnsi"/>
          <w:b/>
          <w:bCs/>
          <w:u w:val="single"/>
        </w:rPr>
        <w:t>Interstate violence</w:t>
      </w:r>
      <w:r w:rsidRPr="008B3C74">
        <w:rPr>
          <w:rFonts w:asciiTheme="minorHAnsi" w:eastAsia="Times New Roman" w:hAnsiTheme="minorHAnsi" w:cstheme="minorHAnsi"/>
          <w:sz w:val="16"/>
        </w:rPr>
        <w:t xml:space="preserve"> in particular </w:t>
      </w:r>
      <w:r w:rsidRPr="008B3C74">
        <w:rPr>
          <w:rFonts w:asciiTheme="minorHAnsi" w:eastAsia="Times New Roman" w:hAnsiTheme="minorHAnsi" w:cstheme="minorHAnsi"/>
          <w:b/>
          <w:bCs/>
          <w:u w:val="single"/>
        </w:rPr>
        <w:t>has declined since the start of the financial crisis, as have military expenditures</w:t>
      </w:r>
      <w:r w:rsidRPr="008B3C74">
        <w:rPr>
          <w:rFonts w:asciiTheme="minorHAnsi" w:eastAsia="Times New Roman" w:hAnsiTheme="minorHAnsi" w:cstheme="minorHAnsi"/>
          <w:sz w:val="16"/>
        </w:rPr>
        <w:t xml:space="preserve"> in most sampled countries. Other </w:t>
      </w:r>
      <w:r w:rsidRPr="008B3C74">
        <w:rPr>
          <w:rFonts w:asciiTheme="minorHAnsi" w:eastAsia="Times New Roman" w:hAnsiTheme="minorHAnsi" w:cstheme="minorHAnsi"/>
          <w:b/>
          <w:bCs/>
          <w:u w:val="single"/>
        </w:rPr>
        <w:t>studies confirm that</w:t>
      </w:r>
      <w:r w:rsidRPr="008B3C74">
        <w:rPr>
          <w:rFonts w:asciiTheme="minorHAnsi" w:eastAsia="Times New Roman" w:hAnsiTheme="minorHAnsi" w:cstheme="minorHAnsi"/>
          <w:sz w:val="16"/>
        </w:rPr>
        <w:t xml:space="preserve"> </w:t>
      </w:r>
      <w:r w:rsidRPr="008B3C74">
        <w:rPr>
          <w:rFonts w:asciiTheme="minorHAnsi" w:eastAsia="Times New Roman" w:hAnsiTheme="minorHAnsi" w:cstheme="minorHAnsi"/>
          <w:b/>
          <w:bCs/>
          <w:u w:val="single"/>
        </w:rPr>
        <w:t>the Great Recession has not triggered any increase in violent conflict</w:t>
      </w:r>
      <w:r w:rsidRPr="008B3C74">
        <w:rPr>
          <w:rFonts w:asciiTheme="minorHAnsi" w:eastAsia="Times New Roman" w:hAnsiTheme="minorHAnsi" w:cstheme="minorHAnsi"/>
          <w:sz w:val="16"/>
        </w:rPr>
        <w:t xml:space="preserve">, as Lotta Themner and Peter Wallensteen conclude: "[T]he pattern is one of relative stability when we consider the trend for the past five years."44 </w:t>
      </w:r>
      <w:r w:rsidRPr="008B3C74">
        <w:rPr>
          <w:rFonts w:asciiTheme="minorHAnsi" w:eastAsia="Times New Roman" w:hAnsiTheme="minorHAnsi" w:cstheme="minorHAnsi"/>
          <w:b/>
          <w:bCs/>
          <w:u w:val="single"/>
        </w:rPr>
        <w:t>The</w:t>
      </w:r>
      <w:r w:rsidRPr="008B3C74">
        <w:rPr>
          <w:rFonts w:asciiTheme="minorHAnsi" w:eastAsia="Times New Roman" w:hAnsiTheme="minorHAnsi" w:cstheme="minorHAnsi"/>
          <w:sz w:val="16"/>
        </w:rPr>
        <w:t xml:space="preserve"> secular </w:t>
      </w:r>
      <w:r w:rsidRPr="008B3C74">
        <w:rPr>
          <w:rFonts w:asciiTheme="minorHAnsi" w:eastAsia="Times New Roman" w:hAnsiTheme="minorHAnsi" w:cstheme="minorHAnsi"/>
          <w:b/>
          <w:bCs/>
          <w:u w:val="single"/>
        </w:rPr>
        <w:t>decline in violence that started with the end of the Cold War has not been reversed</w:t>
      </w:r>
      <w:r w:rsidRPr="008B3C74">
        <w:rPr>
          <w:rFonts w:asciiTheme="minorHAnsi" w:eastAsia="Times New Roman" w:hAnsiTheme="minorHAnsi" w:cstheme="minorHAnsi"/>
          <w:sz w:val="16"/>
        </w:rPr>
        <w:t>. Rogers Brubaker observes that "</w:t>
      </w:r>
      <w:r w:rsidRPr="008B3C74">
        <w:rPr>
          <w:rFonts w:asciiTheme="minorHAnsi" w:eastAsia="Times New Roman" w:hAnsiTheme="minorHAnsi" w:cstheme="minorHAnsi"/>
          <w:b/>
          <w:bCs/>
          <w:u w:val="single"/>
        </w:rPr>
        <w:t>the crisis has not</w:t>
      </w:r>
      <w:r w:rsidRPr="008B3C74">
        <w:rPr>
          <w:rFonts w:asciiTheme="minorHAnsi" w:eastAsia="Times New Roman" w:hAnsiTheme="minorHAnsi" w:cstheme="minorHAnsi"/>
          <w:sz w:val="16"/>
        </w:rPr>
        <w:t xml:space="preserve"> to date </w:t>
      </w:r>
      <w:r w:rsidRPr="008B3C74">
        <w:rPr>
          <w:rFonts w:asciiTheme="minorHAnsi" w:eastAsia="Times New Roman" w:hAnsiTheme="minorHAnsi" w:cstheme="minorHAnsi"/>
          <w:b/>
          <w:bCs/>
          <w:u w:val="single"/>
        </w:rPr>
        <w:t>generated the surge in protectionist nationalism or ethnic exclusion that might have been expected</w:t>
      </w:r>
      <w:r w:rsidRPr="008B3C74">
        <w:rPr>
          <w:rFonts w:asciiTheme="minorHAnsi" w:eastAsia="Times New Roman" w:hAnsiTheme="minorHAnsi" w:cstheme="minorHAnsi"/>
          <w:sz w:val="16"/>
        </w:rPr>
        <w:t>."43</w:t>
      </w:r>
    </w:p>
    <w:p w:rsidR="00F756A1" w:rsidRPr="008B3C74" w:rsidRDefault="00F756A1" w:rsidP="00F756A1">
      <w:pPr>
        <w:pStyle w:val="Heading4"/>
      </w:pPr>
      <w:r w:rsidRPr="008B3C74">
        <w:t>93 examples prove</w:t>
      </w:r>
    </w:p>
    <w:p w:rsidR="00F756A1" w:rsidRPr="008B3C74" w:rsidRDefault="00F756A1" w:rsidP="00F756A1">
      <w:pPr>
        <w:rPr>
          <w:sz w:val="16"/>
        </w:rPr>
      </w:pPr>
      <w:r w:rsidRPr="008B3C74">
        <w:rPr>
          <w:rStyle w:val="Style13ptBold"/>
        </w:rPr>
        <w:t>Miller 2K</w:t>
      </w:r>
      <w:r w:rsidRPr="008B3C74">
        <w:rPr>
          <w:sz w:val="16"/>
        </w:rPr>
        <w:t xml:space="preserve"> </w:t>
      </w:r>
      <w:r w:rsidRPr="008B3C74">
        <w:t>(Morris, economist, adjunct professor in the University of Ottawa’s Faculty of Administration, consultant on international development issues, former Executive Director and Senior Economist at the World Bank, Winter, Interdisciplinary Science Reviews, Vol. 25, Iss. 4, “Poverty as a cause of wars?” p. Proquest)</w:t>
      </w:r>
    </w:p>
    <w:p w:rsidR="00F756A1" w:rsidRPr="008B3C74" w:rsidRDefault="00F756A1" w:rsidP="00F756A1">
      <w:pPr>
        <w:rPr>
          <w:sz w:val="16"/>
        </w:rPr>
      </w:pPr>
      <w:r w:rsidRPr="008B3C74">
        <w:rPr>
          <w:sz w:val="16"/>
        </w:rPr>
        <w:t xml:space="preserve">The question may be reformulated. </w:t>
      </w:r>
      <w:r w:rsidRPr="008B3C74">
        <w:rPr>
          <w:rStyle w:val="StyleUnderline"/>
        </w:rPr>
        <w:t>Do wars spring from</w:t>
      </w:r>
      <w:r w:rsidRPr="008B3C74">
        <w:rPr>
          <w:sz w:val="16"/>
        </w:rPr>
        <w:t xml:space="preserve"> a popular reaction to a </w:t>
      </w:r>
      <w:r w:rsidRPr="008B3C74">
        <w:rPr>
          <w:rStyle w:val="StyleUnderline"/>
        </w:rPr>
        <w:t>sudden economic crisis</w:t>
      </w:r>
      <w:r w:rsidRPr="008B3C74">
        <w:rPr>
          <w:sz w:val="16"/>
        </w:rPr>
        <w:t xml:space="preserve"> that exacerbates poverty and growing disparities in wealth and incomes? Perhaps one could argue, as some scholars do, that it is some dramatic event or sequence of such events leading to the exacerbation of poverty that, in turn, leads to this deplorable denouement. </w:t>
      </w:r>
      <w:r w:rsidRPr="008B3C74">
        <w:rPr>
          <w:rStyle w:val="StyleUnderline"/>
        </w:rPr>
        <w:t>This</w:t>
      </w:r>
      <w:r w:rsidRPr="008B3C74">
        <w:rPr>
          <w:sz w:val="16"/>
        </w:rPr>
        <w:t xml:space="preserve"> exogenous </w:t>
      </w:r>
      <w:r w:rsidRPr="008B3C74">
        <w:rPr>
          <w:rStyle w:val="StyleUnderline"/>
        </w:rPr>
        <w:t>factor might act as a catalyst for a violent reaction</w:t>
      </w:r>
      <w:r w:rsidRPr="008B3C74">
        <w:rPr>
          <w:sz w:val="16"/>
        </w:rPr>
        <w:t xml:space="preserve"> on the part of the people or </w:t>
      </w:r>
      <w:r w:rsidRPr="008B3C74">
        <w:rPr>
          <w:rStyle w:val="StyleUnderline"/>
        </w:rPr>
        <w:t>on the part of</w:t>
      </w:r>
      <w:r w:rsidRPr="008B3C74">
        <w:rPr>
          <w:sz w:val="16"/>
        </w:rPr>
        <w:t xml:space="preserve"> the </w:t>
      </w:r>
      <w:r w:rsidRPr="008B3C74">
        <w:rPr>
          <w:rStyle w:val="StyleUnderline"/>
        </w:rPr>
        <w:t>political leadership</w:t>
      </w:r>
      <w:r w:rsidRPr="008B3C74">
        <w:rPr>
          <w:sz w:val="16"/>
        </w:rPr>
        <w:t xml:space="preserve"> </w:t>
      </w:r>
      <w:r w:rsidRPr="008B3C74">
        <w:rPr>
          <w:rStyle w:val="StyleUnderline"/>
        </w:rPr>
        <w:t>who would</w:t>
      </w:r>
      <w:r w:rsidRPr="008B3C74">
        <w:rPr>
          <w:sz w:val="16"/>
        </w:rPr>
        <w:t xml:space="preserve"> then </w:t>
      </w:r>
      <w:r w:rsidRPr="008B3C74">
        <w:rPr>
          <w:rStyle w:val="StyleUnderline"/>
        </w:rPr>
        <w:t>possibly be tempted to seek a diversion by finding or</w:t>
      </w:r>
      <w:r w:rsidRPr="008B3C74">
        <w:rPr>
          <w:sz w:val="16"/>
        </w:rPr>
        <w:t xml:space="preserve">, if need be, </w:t>
      </w:r>
      <w:r w:rsidRPr="008B3C74">
        <w:rPr>
          <w:rStyle w:val="StyleUnderline"/>
        </w:rPr>
        <w:t>fabricating an enemy</w:t>
      </w:r>
      <w:r w:rsidRPr="008B3C74">
        <w:rPr>
          <w:sz w:val="16"/>
        </w:rPr>
        <w:t xml:space="preserve"> and setting in train the process leading to war. </w:t>
      </w:r>
      <w:r w:rsidRPr="008B3C74">
        <w:rPr>
          <w:rStyle w:val="StyleUnderline"/>
        </w:rPr>
        <w:t>According to a study</w:t>
      </w:r>
      <w:r w:rsidRPr="008B3C74">
        <w:rPr>
          <w:sz w:val="16"/>
        </w:rPr>
        <w:t xml:space="preserve"> undertaken </w:t>
      </w:r>
      <w:r w:rsidRPr="008B3C74">
        <w:rPr>
          <w:rStyle w:val="StyleUnderline"/>
        </w:rPr>
        <w:t>by</w:t>
      </w:r>
      <w:r w:rsidRPr="008B3C74">
        <w:rPr>
          <w:sz w:val="16"/>
        </w:rPr>
        <w:t xml:space="preserve"> Minxin </w:t>
      </w:r>
      <w:r w:rsidRPr="008B3C74">
        <w:rPr>
          <w:rStyle w:val="StyleUnderline"/>
        </w:rPr>
        <w:t>Pei</w:t>
      </w:r>
      <w:r w:rsidRPr="008B3C74">
        <w:rPr>
          <w:sz w:val="16"/>
        </w:rPr>
        <w:t xml:space="preserve"> </w:t>
      </w:r>
      <w:r w:rsidRPr="008B3C74">
        <w:rPr>
          <w:rStyle w:val="StyleUnderline"/>
        </w:rPr>
        <w:t>and</w:t>
      </w:r>
      <w:r w:rsidRPr="008B3C74">
        <w:rPr>
          <w:sz w:val="16"/>
        </w:rPr>
        <w:t xml:space="preserve"> Ariel </w:t>
      </w:r>
      <w:r w:rsidRPr="008B3C74">
        <w:rPr>
          <w:rStyle w:val="StyleUnderline"/>
        </w:rPr>
        <w:t>Adesnik</w:t>
      </w:r>
      <w:r w:rsidRPr="008B3C74">
        <w:rPr>
          <w:sz w:val="16"/>
        </w:rPr>
        <w:t xml:space="preserve"> of the </w:t>
      </w:r>
      <w:r w:rsidRPr="008B3C74">
        <w:rPr>
          <w:rStyle w:val="StyleUnderline"/>
        </w:rPr>
        <w:t>Carnegie Endowment</w:t>
      </w:r>
      <w:r w:rsidRPr="008B3C74">
        <w:rPr>
          <w:sz w:val="16"/>
        </w:rPr>
        <w:t xml:space="preserve"> for International Peace, </w:t>
      </w:r>
      <w:r w:rsidRPr="008B3C74">
        <w:rPr>
          <w:rStyle w:val="StyleUnderline"/>
        </w:rPr>
        <w:t>there would not</w:t>
      </w:r>
      <w:r w:rsidRPr="008B3C74">
        <w:rPr>
          <w:sz w:val="16"/>
        </w:rPr>
        <w:t xml:space="preserve"> appear to </w:t>
      </w:r>
      <w:r w:rsidRPr="008B3C74">
        <w:rPr>
          <w:rStyle w:val="StyleUnderline"/>
        </w:rPr>
        <w:t>be any merit in this hypothesis</w:t>
      </w:r>
      <w:r w:rsidRPr="008B3C74">
        <w:rPr>
          <w:sz w:val="16"/>
        </w:rPr>
        <w:t xml:space="preserve">. </w:t>
      </w:r>
      <w:r w:rsidRPr="008B3C74">
        <w:rPr>
          <w:rStyle w:val="StyleUnderline"/>
        </w:rPr>
        <w:t>After studying ninety-three episodes of economic crisis in twenty-two countries</w:t>
      </w:r>
      <w:r w:rsidRPr="008B3C74">
        <w:rPr>
          <w:sz w:val="16"/>
        </w:rPr>
        <w:t xml:space="preserve"> in Latin America and Asia</w:t>
      </w:r>
      <w:r w:rsidRPr="008B3C74">
        <w:rPr>
          <w:rStyle w:val="StyleUnderline"/>
        </w:rPr>
        <w:t xml:space="preserve"> in the years since the Second World War they concluded that:1</w:t>
      </w:r>
      <w:r w:rsidRPr="008B3C74">
        <w:rPr>
          <w:sz w:val="16"/>
        </w:rPr>
        <w:t xml:space="preserve">9 </w:t>
      </w:r>
      <w:r w:rsidRPr="008B3C74">
        <w:rPr>
          <w:rStyle w:val="StyleUnderline"/>
        </w:rPr>
        <w:t>Much of the conventional wisdom about the political impact of economic crises may be wrong</w:t>
      </w:r>
      <w:r w:rsidRPr="008B3C74">
        <w:rPr>
          <w:sz w:val="16"/>
        </w:rPr>
        <w:t xml:space="preserve"> ... </w:t>
      </w:r>
      <w:r w:rsidRPr="008B3C74">
        <w:rPr>
          <w:rStyle w:val="StyleUnderline"/>
        </w:rPr>
        <w:t>The severity of economic crisis</w:t>
      </w:r>
      <w:r w:rsidRPr="008B3C74">
        <w:rPr>
          <w:sz w:val="16"/>
        </w:rPr>
        <w:t xml:space="preserve"> - as measured in terms of inflation and negative growth - </w:t>
      </w:r>
      <w:r w:rsidRPr="008B3C74">
        <w:rPr>
          <w:rStyle w:val="StyleUnderline"/>
        </w:rPr>
        <w:t>bore no relationship to the collapse of regimes</w:t>
      </w:r>
      <w:r w:rsidRPr="008B3C74">
        <w:rPr>
          <w:sz w:val="16"/>
        </w:rPr>
        <w:t xml:space="preserve"> ... (</w:t>
      </w:r>
      <w:r w:rsidRPr="008B3C74">
        <w:rPr>
          <w:rStyle w:val="StyleUnderline"/>
        </w:rPr>
        <w:t>or</w:t>
      </w:r>
      <w:r w:rsidRPr="008B3C74">
        <w:rPr>
          <w:sz w:val="16"/>
        </w:rPr>
        <w:t xml:space="preserve">, in democratic states, rarely) </w:t>
      </w:r>
      <w:r w:rsidRPr="008B3C74">
        <w:rPr>
          <w:rStyle w:val="StyleUnderline"/>
        </w:rPr>
        <w:t>to an outbreak of violence</w:t>
      </w:r>
      <w:r w:rsidRPr="008B3C74">
        <w:rPr>
          <w:sz w:val="16"/>
        </w:rPr>
        <w:t xml:space="preserve"> ... In the cases of dictatorships and semidemocracies, the ruling elites responded to crises by increasing repression (thereby using one form of violence to abort another).</w:t>
      </w:r>
    </w:p>
    <w:p w:rsidR="00F756A1" w:rsidRPr="008B3C74" w:rsidRDefault="00DC0C45" w:rsidP="00DC0C45">
      <w:pPr>
        <w:pStyle w:val="Heading3"/>
      </w:pPr>
      <w:r w:rsidRPr="008B3C74">
        <w:lastRenderedPageBreak/>
        <w:t>No Impact – Famine</w:t>
      </w:r>
    </w:p>
    <w:p w:rsidR="00DC0C45" w:rsidRPr="008B3C74" w:rsidRDefault="00DC0C45" w:rsidP="00DC0C45">
      <w:pPr>
        <w:pStyle w:val="Heading4"/>
      </w:pPr>
      <w:r w:rsidRPr="008B3C74">
        <w:t>Food insecurity empirically doesn’t cause conflict</w:t>
      </w:r>
    </w:p>
    <w:p w:rsidR="00DC0C45" w:rsidRPr="008B3C74" w:rsidRDefault="00DC0C45" w:rsidP="00DC0C45">
      <w:r w:rsidRPr="008B3C74">
        <w:rPr>
          <w:rStyle w:val="Style13ptBold"/>
        </w:rPr>
        <w:t>Salehyan 7</w:t>
      </w:r>
      <w:r w:rsidRPr="008B3C74">
        <w:t xml:space="preserve"> – Professor of Political Science at the University of North Texas. (Idean, 6-14 “The New Myth About Climate Change Corrupt, tyrannical governments—not changes in the Earth’s climate—will be to blame for the coming resource wars.” </w:t>
      </w:r>
      <w:hyperlink r:id="rId39" w:history="1">
        <w:r w:rsidRPr="008B3C74">
          <w:t>http://www.foreignpolicy.com/articles/2007/08/13/the_new_myth_about_climate_change</w:t>
        </w:r>
      </w:hyperlink>
      <w:r w:rsidRPr="008B3C74">
        <w:t xml:space="preserve">) </w:t>
      </w:r>
    </w:p>
    <w:p w:rsidR="00DC0C45" w:rsidRPr="008B3C74" w:rsidRDefault="00DC0C45" w:rsidP="00DC0C45">
      <w:pPr>
        <w:rPr>
          <w:sz w:val="16"/>
        </w:rPr>
      </w:pPr>
      <w:r w:rsidRPr="008B3C74">
        <w:rPr>
          <w:sz w:val="16"/>
        </w:rPr>
        <w:t xml:space="preserve">First, aside from a few anecdotes, </w:t>
      </w:r>
      <w:r w:rsidRPr="008B3C74">
        <w:rPr>
          <w:b/>
          <w:iCs/>
          <w:u w:val="single"/>
        </w:rPr>
        <w:t>there is little systematic empirical evidence</w:t>
      </w:r>
      <w:r w:rsidRPr="008B3C74">
        <w:rPr>
          <w:b/>
          <w:bCs/>
          <w:u w:val="single"/>
        </w:rPr>
        <w:t xml:space="preserve"> that resource scarcity and changing environmental conditions lead to conflict</w:t>
      </w:r>
      <w:r w:rsidRPr="008B3C74">
        <w:rPr>
          <w:sz w:val="16"/>
        </w:rPr>
        <w:t xml:space="preserve">. In fact, several studies have shown that an abundance of natural resources is more likely to contribute to conflict. Moreover, </w:t>
      </w:r>
      <w:r w:rsidRPr="008B3C74">
        <w:rPr>
          <w:b/>
          <w:bCs/>
          <w:u w:val="single"/>
        </w:rPr>
        <w:t>even as the planet has warmed, the number of civil wars and insurgencies has decreased dramatically. Data collected by researchers at Uppsala University and the International Peace Research Institute</w:t>
      </w:r>
      <w:r w:rsidRPr="008B3C74">
        <w:rPr>
          <w:sz w:val="16"/>
        </w:rPr>
        <w:t xml:space="preserve">, Oslo </w:t>
      </w:r>
      <w:r w:rsidRPr="008B3C74">
        <w:rPr>
          <w:b/>
          <w:bCs/>
          <w:u w:val="single"/>
        </w:rPr>
        <w:t>shows a steep decline in the number of armed conflicts around the world</w:t>
      </w:r>
      <w:r w:rsidRPr="008B3C74">
        <w:rPr>
          <w:sz w:val="16"/>
        </w:rPr>
        <w:t xml:space="preserve">. Between 1989 and 2002, some 100 armed conflicts came to an end, including the wars in Mozambique, Nicaragua, and Cambodia. If global warming causes conflict, we should not be witnessing this downward trend.  Furthermore, </w:t>
      </w:r>
      <w:r w:rsidRPr="008B3C74">
        <w:rPr>
          <w:b/>
          <w:bCs/>
          <w:u w:val="single"/>
        </w:rPr>
        <w:t>if famine and drought led to the crisis in Darfur, why have scores of environmental catastrophes failed to set off armed conflict elsewhere?</w:t>
      </w:r>
      <w:r w:rsidRPr="008B3C74">
        <w:rPr>
          <w:sz w:val="16"/>
        </w:rPr>
        <w:t xml:space="preserve"> For instance, the U.N. World Food Programme warns that </w:t>
      </w:r>
      <w:r w:rsidRPr="008B3C74">
        <w:rPr>
          <w:b/>
          <w:bCs/>
          <w:u w:val="single"/>
        </w:rPr>
        <w:t>5 million people in Malawi have been experiencing chronic food shortages for several years. But</w:t>
      </w:r>
      <w:r w:rsidRPr="008B3C74">
        <w:rPr>
          <w:sz w:val="16"/>
        </w:rPr>
        <w:t xml:space="preserve"> famine-wracked </w:t>
      </w:r>
      <w:r w:rsidRPr="008B3C74">
        <w:rPr>
          <w:b/>
          <w:bCs/>
          <w:u w:val="single"/>
        </w:rPr>
        <w:t>Malawi has yet to experience a major civil war</w:t>
      </w:r>
      <w:r w:rsidRPr="008B3C74">
        <w:rPr>
          <w:sz w:val="16"/>
        </w:rPr>
        <w:t xml:space="preserve">. Similarly, </w:t>
      </w:r>
      <w:r w:rsidRPr="008B3C74">
        <w:rPr>
          <w:b/>
          <w:bCs/>
          <w:u w:val="single"/>
        </w:rPr>
        <w:t>the Asian tsunami</w:t>
      </w:r>
      <w:r w:rsidRPr="008B3C74">
        <w:rPr>
          <w:sz w:val="16"/>
        </w:rPr>
        <w:t xml:space="preserve"> in 2004 killed hundreds of thousands of people, generated millions of environmental refugees, and </w:t>
      </w:r>
      <w:r w:rsidRPr="008B3C74">
        <w:rPr>
          <w:b/>
          <w:bCs/>
          <w:u w:val="single"/>
        </w:rPr>
        <w:t>led to severe shortages of shelter, food, clean water, and electricity. Yet the tsunami, one of the most extreme catastrophes in recent history, did not lead to an outbreak of resource wars</w:t>
      </w:r>
      <w:r w:rsidRPr="008B3C74">
        <w:rPr>
          <w:sz w:val="16"/>
        </w:rPr>
        <w:t xml:space="preserve">. Clearly then, </w:t>
      </w:r>
      <w:r w:rsidRPr="008B3C74">
        <w:rPr>
          <w:b/>
          <w:iCs/>
          <w:u w:val="single"/>
        </w:rPr>
        <w:t>there is much more to armed conflict than resource scarcity and natural disasters.</w:t>
      </w:r>
    </w:p>
    <w:p w:rsidR="00DC0C45" w:rsidRPr="008B3C74" w:rsidRDefault="00DC0C45" w:rsidP="00DC0C45">
      <w:pPr>
        <w:pStyle w:val="Heading4"/>
        <w:rPr>
          <w:rStyle w:val="Style13ptBold"/>
          <w:b/>
        </w:rPr>
      </w:pPr>
      <w:r w:rsidRPr="008B3C74">
        <w:rPr>
          <w:rStyle w:val="Style13ptBold"/>
          <w:b/>
        </w:rPr>
        <w:t>No statistical support for their impact</w:t>
      </w:r>
    </w:p>
    <w:p w:rsidR="00DC0C45" w:rsidRPr="008B3C74" w:rsidRDefault="00DC0C45" w:rsidP="00DC0C45">
      <w:pPr>
        <w:rPr>
          <w:sz w:val="14"/>
        </w:rPr>
      </w:pPr>
      <w:r w:rsidRPr="008B3C74">
        <w:rPr>
          <w:rStyle w:val="Style13ptBold"/>
        </w:rPr>
        <w:t>Pinker 11</w:t>
      </w:r>
      <w:r w:rsidRPr="008B3C74">
        <w:rPr>
          <w:sz w:val="14"/>
        </w:rPr>
        <w:t>—Harvard College Professor, Johnstone Family Professor in the Department of Psychology at Harvard University (Steven, © 2011, The Better Angels of our Nature: Why Violence has Declined,)</w:t>
      </w:r>
    </w:p>
    <w:p w:rsidR="00DC0C45" w:rsidRPr="008E0665" w:rsidRDefault="00DC0C45" w:rsidP="00DC0C45">
      <w:pPr>
        <w:rPr>
          <w:b/>
          <w:bCs/>
          <w:u w:val="single"/>
        </w:rPr>
      </w:pPr>
      <w:r w:rsidRPr="008B3C74">
        <w:rPr>
          <w:sz w:val="16"/>
        </w:rPr>
        <w:t xml:space="preserve">Once again it seems to me that the appropriate response is “maybe, but maybe not.” </w:t>
      </w:r>
      <w:r w:rsidRPr="008B3C74">
        <w:rPr>
          <w:b/>
          <w:bCs/>
          <w:u w:val="single"/>
        </w:rPr>
        <w:t>Though climate change can cause plenty of misery</w:t>
      </w:r>
      <w:r w:rsidRPr="008B3C74">
        <w:rPr>
          <w:sz w:val="16"/>
        </w:rPr>
        <w:t xml:space="preserve"> and deserves to be mitigated for that reason alone, </w:t>
      </w:r>
      <w:r w:rsidRPr="008B3C74">
        <w:rPr>
          <w:b/>
          <w:iCs/>
          <w:u w:val="single"/>
        </w:rPr>
        <w:t>it will not necessarily lead to armed conflict</w:t>
      </w:r>
      <w:r w:rsidRPr="008B3C74">
        <w:rPr>
          <w:sz w:val="16"/>
        </w:rPr>
        <w:t xml:space="preserve">. The </w:t>
      </w:r>
      <w:r w:rsidRPr="008B3C74">
        <w:rPr>
          <w:b/>
          <w:bCs/>
          <w:u w:val="single"/>
        </w:rPr>
        <w:t>political scientists who track war and peace, such as</w:t>
      </w:r>
      <w:r w:rsidRPr="008B3C74">
        <w:rPr>
          <w:sz w:val="16"/>
        </w:rPr>
        <w:t xml:space="preserve"> Halvard </w:t>
      </w:r>
      <w:r w:rsidRPr="008B3C74">
        <w:rPr>
          <w:b/>
          <w:bCs/>
          <w:u w:val="single"/>
        </w:rPr>
        <w:t>Buhaug</w:t>
      </w:r>
      <w:r w:rsidRPr="008B3C74">
        <w:rPr>
          <w:sz w:val="16"/>
        </w:rPr>
        <w:t xml:space="preserve">, Idean </w:t>
      </w:r>
      <w:r w:rsidRPr="008B3C74">
        <w:rPr>
          <w:b/>
          <w:bCs/>
          <w:u w:val="single"/>
        </w:rPr>
        <w:t>Salehyan</w:t>
      </w:r>
      <w:r w:rsidRPr="008B3C74">
        <w:rPr>
          <w:sz w:val="16"/>
        </w:rPr>
        <w:t xml:space="preserve">, Ole </w:t>
      </w:r>
      <w:r w:rsidRPr="008B3C74">
        <w:rPr>
          <w:b/>
          <w:bCs/>
          <w:u w:val="single"/>
        </w:rPr>
        <w:t>Theisen, and</w:t>
      </w:r>
      <w:r w:rsidRPr="008B3C74">
        <w:rPr>
          <w:sz w:val="16"/>
        </w:rPr>
        <w:t xml:space="preserve"> Nils </w:t>
      </w:r>
      <w:r w:rsidRPr="008B3C74">
        <w:rPr>
          <w:b/>
          <w:bCs/>
          <w:u w:val="single"/>
        </w:rPr>
        <w:t>Gleditsch, are skeptical of the popular idea that people fight wars over scarce resources</w:t>
      </w:r>
      <w:r w:rsidRPr="008B3C74">
        <w:rPr>
          <w:sz w:val="16"/>
        </w:rPr>
        <w:t xml:space="preserve">.290 </w:t>
      </w:r>
      <w:r w:rsidRPr="008B3C74">
        <w:rPr>
          <w:b/>
          <w:bCs/>
          <w:u w:val="single"/>
        </w:rPr>
        <w:t>Hunger and resource shortages are tragically common in sub-Saharan countries such as Malawi, Zambia, and Tanzania, but wars involving them are not. Hurricanes, floods, droughts, and tsunamis (such as the disastrous one in the Indian Ocean in 2004) do not generally lead to armed conflict. The American dust bowl in the 1930s</w:t>
      </w:r>
      <w:r w:rsidRPr="008B3C74">
        <w:rPr>
          <w:sz w:val="16"/>
        </w:rPr>
        <w:t xml:space="preserve">, to take another example, </w:t>
      </w:r>
      <w:r w:rsidRPr="008B3C74">
        <w:rPr>
          <w:b/>
          <w:bCs/>
          <w:u w:val="single"/>
        </w:rPr>
        <w:t>caused plenty of deprivation but no civil war</w:t>
      </w:r>
      <w:r w:rsidRPr="008B3C74">
        <w:rPr>
          <w:sz w:val="16"/>
        </w:rPr>
        <w:t xml:space="preserve">. And </w:t>
      </w:r>
      <w:r w:rsidRPr="008B3C74">
        <w:rPr>
          <w:b/>
          <w:bCs/>
          <w:u w:val="single"/>
        </w:rPr>
        <w:t xml:space="preserve">while temperatures have been rising steadily in Africa during the past fifteen years, civil wars and war deaths have been falling. Pressures on access to land and water can certainly cause </w:t>
      </w:r>
      <w:r w:rsidRPr="008B3C74">
        <w:rPr>
          <w:b/>
          <w:iCs/>
          <w:u w:val="single"/>
        </w:rPr>
        <w:t>local skirmishes, but a genuine war requires that hostile forces be organized and armed</w:t>
      </w:r>
      <w:r w:rsidRPr="008B3C74">
        <w:rPr>
          <w:sz w:val="16"/>
        </w:rPr>
        <w:t xml:space="preserve">, and that depends more on the influence of bad governments, closed economies, and militant ideologies than on the sheer availability of land and water. Certainly </w:t>
      </w:r>
      <w:r w:rsidRPr="008B3C74">
        <w:rPr>
          <w:b/>
          <w:bCs/>
          <w:u w:val="single"/>
        </w:rPr>
        <w:t>any connection to terrorism is in the imagination of the terror warriors: terrorists tend to be underemployed lower-middle-class men, not subsistence farmers</w:t>
      </w:r>
      <w:r w:rsidRPr="008B3C74">
        <w:rPr>
          <w:sz w:val="16"/>
        </w:rPr>
        <w:t xml:space="preserve">.291 As for genocide, the Sudanese government finds it convenient to blame violence in Darfur on desertification, distracting the world from its own role in tolerating or encouraging the ethnic cleansing. </w:t>
      </w:r>
      <w:r w:rsidRPr="008B3C74">
        <w:rPr>
          <w:b/>
          <w:bCs/>
          <w:u w:val="single"/>
        </w:rPr>
        <w:t>In a regression analysis on armed conflicts from 1980 to 1992, Theisen found that conflict was more likely if a country was poor, populous, politically unstable, and abundant in oil, but not if it had suffered from droughts, water shortages, or mild land degradation.</w:t>
      </w:r>
      <w:r w:rsidRPr="008B3C74">
        <w:rPr>
          <w:sz w:val="16"/>
        </w:rPr>
        <w:t xml:space="preserve"> (Severe land degradation did have a small effect.) </w:t>
      </w:r>
      <w:r w:rsidRPr="008B3C74">
        <w:rPr>
          <w:b/>
          <w:bCs/>
          <w:u w:val="single"/>
        </w:rPr>
        <w:t xml:space="preserve">Reviewing analyses that </w:t>
      </w:r>
      <w:r w:rsidRPr="008B3C74">
        <w:rPr>
          <w:b/>
          <w:bCs/>
          <w:u w:val="single"/>
        </w:rPr>
        <w:lastRenderedPageBreak/>
        <w:t xml:space="preserve">examined a large number (N) of countries </w:t>
      </w:r>
      <w:r w:rsidRPr="008B3C74">
        <w:rPr>
          <w:b/>
          <w:iCs/>
          <w:u w:val="single"/>
        </w:rPr>
        <w:t>rather than cherry-picking one or two</w:t>
      </w:r>
      <w:r w:rsidRPr="008B3C74">
        <w:rPr>
          <w:b/>
          <w:bCs/>
          <w:u w:val="single"/>
        </w:rPr>
        <w:t>, he concluded, “</w:t>
      </w:r>
      <w:r w:rsidRPr="008B3C74">
        <w:rPr>
          <w:b/>
          <w:iCs/>
          <w:u w:val="single"/>
        </w:rPr>
        <w:t>Those who foresee doom, because of the relationship between resource scarcity and violent internal conflict, have very little support in the large-N literature</w:t>
      </w:r>
      <w:r w:rsidRPr="008B3C74">
        <w:rPr>
          <w:sz w:val="16"/>
        </w:rPr>
        <w:t xml:space="preserve">.” Salehyan adds that </w:t>
      </w:r>
      <w:r w:rsidRPr="008B3C74">
        <w:rPr>
          <w:b/>
          <w:bCs/>
          <w:u w:val="single"/>
        </w:rPr>
        <w:t>relatively inexpensive advances in water use and agricultural practices in the developing world can yield massive increases in productivity</w:t>
      </w:r>
      <w:r w:rsidRPr="008B3C74">
        <w:rPr>
          <w:sz w:val="16"/>
        </w:rPr>
        <w:t xml:space="preserve"> with a constant or even shrinking amount of land, and that better governance can mitigate the human costs of environmental damage, as it does in developed democracies. Since the state of the environment is at most one ingredient in a mixture that depends far more on political and social organization, resource wars are far from inevitable, even in a climate-changed world.</w:t>
      </w:r>
    </w:p>
    <w:sectPr w:rsidR="00DC0C45" w:rsidRPr="008E06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9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94556424"/>
    <w:docVar w:name="VerbatimVersion" w:val="5.1"/>
  </w:docVars>
  <w:rsids>
    <w:rsidRoot w:val="00947FD7"/>
    <w:rsid w:val="000139A3"/>
    <w:rsid w:val="00045B1C"/>
    <w:rsid w:val="00083831"/>
    <w:rsid w:val="000F187D"/>
    <w:rsid w:val="00100833"/>
    <w:rsid w:val="00104529"/>
    <w:rsid w:val="00105942"/>
    <w:rsid w:val="00107396"/>
    <w:rsid w:val="00136478"/>
    <w:rsid w:val="00144A4C"/>
    <w:rsid w:val="00176AB0"/>
    <w:rsid w:val="00177B7D"/>
    <w:rsid w:val="0018322D"/>
    <w:rsid w:val="001B1D2A"/>
    <w:rsid w:val="001B5776"/>
    <w:rsid w:val="001C7A9A"/>
    <w:rsid w:val="001E527A"/>
    <w:rsid w:val="001F72AD"/>
    <w:rsid w:val="001F78CE"/>
    <w:rsid w:val="0020207A"/>
    <w:rsid w:val="00246231"/>
    <w:rsid w:val="00251FC7"/>
    <w:rsid w:val="002546AB"/>
    <w:rsid w:val="00275713"/>
    <w:rsid w:val="002855A7"/>
    <w:rsid w:val="002B146A"/>
    <w:rsid w:val="002B5E17"/>
    <w:rsid w:val="002E2C32"/>
    <w:rsid w:val="002F1FB1"/>
    <w:rsid w:val="00315690"/>
    <w:rsid w:val="00316B75"/>
    <w:rsid w:val="00325646"/>
    <w:rsid w:val="00340740"/>
    <w:rsid w:val="003460F2"/>
    <w:rsid w:val="0036418F"/>
    <w:rsid w:val="0038158C"/>
    <w:rsid w:val="003902BA"/>
    <w:rsid w:val="003943D8"/>
    <w:rsid w:val="003A09E2"/>
    <w:rsid w:val="003A0AF5"/>
    <w:rsid w:val="003C682C"/>
    <w:rsid w:val="00407037"/>
    <w:rsid w:val="004605D6"/>
    <w:rsid w:val="0046660F"/>
    <w:rsid w:val="004854AC"/>
    <w:rsid w:val="004C60E8"/>
    <w:rsid w:val="004E3579"/>
    <w:rsid w:val="004E728B"/>
    <w:rsid w:val="004E7AE9"/>
    <w:rsid w:val="004F39E0"/>
    <w:rsid w:val="00527D9C"/>
    <w:rsid w:val="00537BD5"/>
    <w:rsid w:val="0056787C"/>
    <w:rsid w:val="005720B9"/>
    <w:rsid w:val="0057268A"/>
    <w:rsid w:val="0058797D"/>
    <w:rsid w:val="005B48B1"/>
    <w:rsid w:val="005D1A1C"/>
    <w:rsid w:val="005D2912"/>
    <w:rsid w:val="006065BD"/>
    <w:rsid w:val="00645FA9"/>
    <w:rsid w:val="00647866"/>
    <w:rsid w:val="00662F83"/>
    <w:rsid w:val="00665003"/>
    <w:rsid w:val="0066657C"/>
    <w:rsid w:val="006A2AD0"/>
    <w:rsid w:val="006C2375"/>
    <w:rsid w:val="006C3CDC"/>
    <w:rsid w:val="006D23AB"/>
    <w:rsid w:val="006D4ECC"/>
    <w:rsid w:val="006E7287"/>
    <w:rsid w:val="00721958"/>
    <w:rsid w:val="00722258"/>
    <w:rsid w:val="007243E5"/>
    <w:rsid w:val="00744785"/>
    <w:rsid w:val="00757D05"/>
    <w:rsid w:val="00766EA0"/>
    <w:rsid w:val="007A2226"/>
    <w:rsid w:val="007D56DD"/>
    <w:rsid w:val="007F5B66"/>
    <w:rsid w:val="00802C24"/>
    <w:rsid w:val="008159FF"/>
    <w:rsid w:val="00823A1C"/>
    <w:rsid w:val="00824BF4"/>
    <w:rsid w:val="00827501"/>
    <w:rsid w:val="00830537"/>
    <w:rsid w:val="00845B9D"/>
    <w:rsid w:val="00860984"/>
    <w:rsid w:val="00876D4F"/>
    <w:rsid w:val="00877EB7"/>
    <w:rsid w:val="008A4D29"/>
    <w:rsid w:val="008B17F6"/>
    <w:rsid w:val="008B3C74"/>
    <w:rsid w:val="008B3ECB"/>
    <w:rsid w:val="008B4E85"/>
    <w:rsid w:val="008C1B2E"/>
    <w:rsid w:val="008C2181"/>
    <w:rsid w:val="008C230F"/>
    <w:rsid w:val="008D3C36"/>
    <w:rsid w:val="008D3CAE"/>
    <w:rsid w:val="008E0665"/>
    <w:rsid w:val="00901ADD"/>
    <w:rsid w:val="0091627E"/>
    <w:rsid w:val="00932E47"/>
    <w:rsid w:val="00947FD7"/>
    <w:rsid w:val="0097032B"/>
    <w:rsid w:val="00971B47"/>
    <w:rsid w:val="00985D4F"/>
    <w:rsid w:val="0099076F"/>
    <w:rsid w:val="009A1B2C"/>
    <w:rsid w:val="009A203B"/>
    <w:rsid w:val="009A6D56"/>
    <w:rsid w:val="009B3C23"/>
    <w:rsid w:val="009D2EAD"/>
    <w:rsid w:val="009D54B2"/>
    <w:rsid w:val="009E1922"/>
    <w:rsid w:val="009E3553"/>
    <w:rsid w:val="009F7ED2"/>
    <w:rsid w:val="00A45752"/>
    <w:rsid w:val="00A915E5"/>
    <w:rsid w:val="00A93661"/>
    <w:rsid w:val="00A95652"/>
    <w:rsid w:val="00AA5918"/>
    <w:rsid w:val="00AC0AB8"/>
    <w:rsid w:val="00B2412F"/>
    <w:rsid w:val="00B33C6D"/>
    <w:rsid w:val="00B4508F"/>
    <w:rsid w:val="00B47BA3"/>
    <w:rsid w:val="00B55AD5"/>
    <w:rsid w:val="00B8057C"/>
    <w:rsid w:val="00BC4C71"/>
    <w:rsid w:val="00BD582F"/>
    <w:rsid w:val="00BD6238"/>
    <w:rsid w:val="00BF593B"/>
    <w:rsid w:val="00BF773A"/>
    <w:rsid w:val="00BF7E81"/>
    <w:rsid w:val="00C13773"/>
    <w:rsid w:val="00C17CC8"/>
    <w:rsid w:val="00C250EA"/>
    <w:rsid w:val="00C83417"/>
    <w:rsid w:val="00C91F23"/>
    <w:rsid w:val="00C9604F"/>
    <w:rsid w:val="00CA19AA"/>
    <w:rsid w:val="00CC5298"/>
    <w:rsid w:val="00CD736E"/>
    <w:rsid w:val="00CD798D"/>
    <w:rsid w:val="00CE161E"/>
    <w:rsid w:val="00CF59A8"/>
    <w:rsid w:val="00D226FC"/>
    <w:rsid w:val="00D23969"/>
    <w:rsid w:val="00D325A9"/>
    <w:rsid w:val="00D36A8A"/>
    <w:rsid w:val="00D6135F"/>
    <w:rsid w:val="00D61409"/>
    <w:rsid w:val="00D6691E"/>
    <w:rsid w:val="00D71170"/>
    <w:rsid w:val="00DA1C92"/>
    <w:rsid w:val="00DA25D4"/>
    <w:rsid w:val="00DA6538"/>
    <w:rsid w:val="00DC0BC2"/>
    <w:rsid w:val="00DC0C45"/>
    <w:rsid w:val="00DF7853"/>
    <w:rsid w:val="00E15E75"/>
    <w:rsid w:val="00E26CE6"/>
    <w:rsid w:val="00E5262C"/>
    <w:rsid w:val="00E640AA"/>
    <w:rsid w:val="00EC751A"/>
    <w:rsid w:val="00EC7DC4"/>
    <w:rsid w:val="00ED30CF"/>
    <w:rsid w:val="00EF0B0A"/>
    <w:rsid w:val="00EF4615"/>
    <w:rsid w:val="00F12649"/>
    <w:rsid w:val="00F176EF"/>
    <w:rsid w:val="00F21C97"/>
    <w:rsid w:val="00F45E10"/>
    <w:rsid w:val="00F50AD7"/>
    <w:rsid w:val="00F6364A"/>
    <w:rsid w:val="00F655D3"/>
    <w:rsid w:val="00F756A1"/>
    <w:rsid w:val="00F9113A"/>
    <w:rsid w:val="00F911B2"/>
    <w:rsid w:val="00FD67BB"/>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3A3D919-A0D4-46BB-BD22-54389B908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246231"/>
    <w:rPr>
      <w:rFonts w:ascii="Calibri" w:hAnsi="Calibri"/>
    </w:rPr>
  </w:style>
  <w:style w:type="paragraph" w:styleId="Heading1">
    <w:name w:val="heading 1"/>
    <w:aliases w:val="Pocket"/>
    <w:basedOn w:val="Normal"/>
    <w:next w:val="Normal"/>
    <w:link w:val="Heading1Char"/>
    <w:qFormat/>
    <w:rsid w:val="002462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2462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Char Char Char Char Char Char Char,Char1 Char,Char1 Char + Left:  2.54 cm,First line:  0 Heading 3,First line:  0 cm,Tags v 2,3: Cite,Char1,Underlines,Heading 3 Char3, Char, Char Char Char Char Char Char Char,n,Bold Cite"/>
    <w:basedOn w:val="Normal"/>
    <w:next w:val="Normal"/>
    <w:link w:val="Heading3Char"/>
    <w:uiPriority w:val="2"/>
    <w:unhideWhenUsed/>
    <w:qFormat/>
    <w:rsid w:val="002462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unhideWhenUsed/>
    <w:qFormat/>
    <w:rsid w:val="0024623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2462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46231"/>
  </w:style>
  <w:style w:type="character" w:customStyle="1" w:styleId="Heading1Char">
    <w:name w:val="Heading 1 Char"/>
    <w:aliases w:val="Pocket Char"/>
    <w:basedOn w:val="DefaultParagraphFont"/>
    <w:link w:val="Heading1"/>
    <w:rsid w:val="002462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46231"/>
    <w:rPr>
      <w:rFonts w:ascii="Calibri" w:eastAsiaTheme="majorEastAsia" w:hAnsi="Calibri" w:cstheme="majorBidi"/>
      <w:b/>
      <w:sz w:val="44"/>
      <w:szCs w:val="26"/>
      <w:u w:val="double"/>
    </w:rPr>
  </w:style>
  <w:style w:type="character" w:customStyle="1" w:styleId="Heading3Char">
    <w:name w:val="Heading 3 Char"/>
    <w:aliases w:val="Block Char,Char Char,Char Char Char Char Char Char Char Char,Char1 Char Char,Char1 Char + Left:  2.54 cm Char,First line:  0 Heading 3 Char,First line:  0 cm Char,Tags v 2 Char,3: Cite Char,Char1 Char1,Underlines Char,Heading 3 Char3 Char"/>
    <w:basedOn w:val="DefaultParagraphFont"/>
    <w:link w:val="Heading3"/>
    <w:uiPriority w:val="2"/>
    <w:rsid w:val="00246231"/>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246231"/>
    <w:rPr>
      <w:rFonts w:ascii="Calibri" w:eastAsiaTheme="majorEastAsia" w:hAnsi="Calibri" w:cstheme="majorBidi"/>
      <w:b/>
      <w:iCs/>
      <w:sz w:val="26"/>
    </w:rPr>
  </w:style>
  <w:style w:type="character" w:styleId="Emphasis">
    <w:name w:val="Emphasis"/>
    <w:aliases w:val="tag2,Size 10,emphasis in card,Evidence,Minimized,minimized,Highlighted,Underlined,CD Card,ED - Tag,emphasis,Bold Underline,Emphasis!!,small,Qualifications,bold underline,normal card text,Shrunk,qualifications in card,qualifications,Box,Style1,B"/>
    <w:basedOn w:val="DefaultParagraphFont"/>
    <w:link w:val="textbold"/>
    <w:uiPriority w:val="7"/>
    <w:qFormat/>
    <w:rsid w:val="00246231"/>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
    <w:basedOn w:val="DefaultParagraphFont"/>
    <w:uiPriority w:val="5"/>
    <w:qFormat/>
    <w:rsid w:val="00246231"/>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Title Char,HHeading 3 + 12 pt,Style,Citation Char Char Char,ci,c,Bo"/>
    <w:basedOn w:val="DefaultParagraphFont"/>
    <w:uiPriority w:val="6"/>
    <w:qFormat/>
    <w:rsid w:val="00246231"/>
    <w:rPr>
      <w:b w:val="0"/>
      <w:sz w:val="22"/>
      <w:u w:val="single"/>
    </w:rPr>
  </w:style>
  <w:style w:type="character" w:styleId="Hyperlink">
    <w:name w:val="Hyperlink"/>
    <w:aliases w:val="heading 1 (block title),Important,Read,Internet Link,Card Text,Analytic Text,Internet link"/>
    <w:basedOn w:val="DefaultParagraphFont"/>
    <w:uiPriority w:val="99"/>
    <w:unhideWhenUsed/>
    <w:rsid w:val="00246231"/>
    <w:rPr>
      <w:color w:val="auto"/>
      <w:u w:val="none"/>
    </w:rPr>
  </w:style>
  <w:style w:type="character" w:styleId="FollowedHyperlink">
    <w:name w:val="FollowedHyperlink"/>
    <w:basedOn w:val="DefaultParagraphFont"/>
    <w:uiPriority w:val="99"/>
    <w:semiHidden/>
    <w:unhideWhenUsed/>
    <w:rsid w:val="00246231"/>
    <w:rPr>
      <w:color w:val="auto"/>
      <w:u w:val="none"/>
    </w:rPr>
  </w:style>
  <w:style w:type="paragraph" w:customStyle="1" w:styleId="textbold">
    <w:name w:val="text bold"/>
    <w:basedOn w:val="Normal"/>
    <w:link w:val="Emphasis"/>
    <w:uiPriority w:val="7"/>
    <w:qFormat/>
    <w:rsid w:val="008C230F"/>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opics.nytimes.com/top/reference/timestopics/organizations/e/environmental_protection_agency/index.html?inline=nyt-org" TargetMode="External"/><Relationship Id="rId13" Type="http://schemas.openxmlformats.org/officeDocument/2006/relationships/hyperlink" Target="http://www.huffingtonpost.com/2014/11/12/republicans-climate-china_n_6148986.html" TargetMode="External"/><Relationship Id="rId18" Type="http://schemas.openxmlformats.org/officeDocument/2006/relationships/hyperlink" Target="http://grist.org/politics/what-do-republicans-think-about-clean-energy/" TargetMode="External"/><Relationship Id="rId26" Type="http://schemas.openxmlformats.org/officeDocument/2006/relationships/hyperlink" Target="http://www.triplepundit.com/2013/04/breaking-debate-republicans-actually-support-increased-renewable-energy/" TargetMode="External"/><Relationship Id="rId39" Type="http://schemas.openxmlformats.org/officeDocument/2006/relationships/hyperlink" Target="http://www.foreignpolicy.com/articles/2007/08/13/the_new_myth_about_climate_change" TargetMode="External"/><Relationship Id="rId3" Type="http://schemas.openxmlformats.org/officeDocument/2006/relationships/styles" Target="styles.xml"/><Relationship Id="rId21" Type="http://schemas.openxmlformats.org/officeDocument/2006/relationships/hyperlink" Target="http://polling.clearpath.org/docs/clearpath_survey_toplines.pdf" TargetMode="External"/><Relationship Id="rId34" Type="http://schemas.openxmlformats.org/officeDocument/2006/relationships/hyperlink" Target="http://www.nationaljournal.com/magazine/there-s-no-such-thing-as-political-capital-20130207)" TargetMode="External"/><Relationship Id="rId7" Type="http://schemas.openxmlformats.org/officeDocument/2006/relationships/hyperlink" Target="http://www.nytimes.com/interactive/2015/11/28/science/what-is-climate-change.html" TargetMode="External"/><Relationship Id="rId12" Type="http://schemas.openxmlformats.org/officeDocument/2006/relationships/hyperlink" Target="http://topics.nytimes.com/top/news/business/energy-environment/oil-petroleum-and-gasoline/index.html?inline=nyt-classifier" TargetMode="External"/><Relationship Id="rId17" Type="http://schemas.openxmlformats.org/officeDocument/2006/relationships/hyperlink" Target="https://twitter.com/strangerworks" TargetMode="External"/><Relationship Id="rId25" Type="http://schemas.openxmlformats.org/officeDocument/2006/relationships/hyperlink" Target="https://projects.propublica.org/graphics/koch" TargetMode="External"/><Relationship Id="rId33" Type="http://schemas.openxmlformats.org/officeDocument/2006/relationships/hyperlink" Target="http://www.tampabay.com/news/business/energy/coalition-of-conservatives-and-liberals-to-fight-for-more-florida-solar/2213527" TargetMode="External"/><Relationship Id="rId38" Type="http://schemas.openxmlformats.org/officeDocument/2006/relationships/hyperlink" Target="http://goliath.ecnext.com/coms2/gi_0199-4150331/Catastrophe-the-dozen-most-significant.html" TargetMode="External"/><Relationship Id="rId2" Type="http://schemas.openxmlformats.org/officeDocument/2006/relationships/numbering" Target="numbering.xml"/><Relationship Id="rId16" Type="http://schemas.openxmlformats.org/officeDocument/2006/relationships/hyperlink" Target="http://www.huffingtonpost.com/sanjay-sanghoee/compromise-reform-how-oba_b_3055100.html" TargetMode="External"/><Relationship Id="rId20" Type="http://schemas.openxmlformats.org/officeDocument/2006/relationships/hyperlink" Target="http://polling.clearpath.org/docs/clearpath_survey_report.pdf" TargetMode="External"/><Relationship Id="rId29" Type="http://schemas.openxmlformats.org/officeDocument/2006/relationships/hyperlink" Target="http://www.alec.org/alec-renewable-energy/"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topics.nytimes.com/top/reference/timestopics/people/o/barack_obama/index.html?inline=nyt-per" TargetMode="External"/><Relationship Id="rId11" Type="http://schemas.openxmlformats.org/officeDocument/2006/relationships/hyperlink" Target="http://topics.nytimes.com/topics/reference/timestopics/subjects/g/greenhouse_gas_emissions/cap_and_trade/index.html?inline=nyt-classifier" TargetMode="External"/><Relationship Id="rId24" Type="http://schemas.openxmlformats.org/officeDocument/2006/relationships/hyperlink" Target="http://www.people-press.org/files/2014/12/12-18-14-Energy-topline-for-release.pdf" TargetMode="External"/><Relationship Id="rId32" Type="http://schemas.openxmlformats.org/officeDocument/2006/relationships/hyperlink" Target="http://www.utilitydive.com/news/gop-led-ballot-measure-seeks-to-grow-rooftop-solar-market-in-florida/349598/" TargetMode="External"/><Relationship Id="rId37" Type="http://schemas.openxmlformats.org/officeDocument/2006/relationships/hyperlink" Target="http://www.aei.org/article/politics-and-public-opinion/executive/the-myth-of-presidential-leadership/"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articles.baltimoresun.com/2013-01-21/news/bs-ed-political-capital-20130121_1_political-system-party-support-public-opinion/2" TargetMode="External"/><Relationship Id="rId23" Type="http://schemas.openxmlformats.org/officeDocument/2006/relationships/hyperlink" Target="http://grist.org/news/this-republican-plans-to-spend-175-million-trying-to-get-his-party-to-care-about-climate-change/" TargetMode="External"/><Relationship Id="rId28" Type="http://schemas.openxmlformats.org/officeDocument/2006/relationships/hyperlink" Target="http://www.nrel.gov/docs/fy14osti/61042.pdf" TargetMode="External"/><Relationship Id="rId36" Type="http://schemas.openxmlformats.org/officeDocument/2006/relationships/hyperlink" Target="http://the-reaction.blogspot.com/2013/01/political-capital-is-myth.html" TargetMode="External"/><Relationship Id="rId10" Type="http://schemas.openxmlformats.org/officeDocument/2006/relationships/hyperlink" Target="http://www.nytimes.com/interactive/2015/11/23/world/carbon-pledges.html" TargetMode="External"/><Relationship Id="rId19" Type="http://schemas.openxmlformats.org/officeDocument/2006/relationships/hyperlink" Target="http://grist.org/politics/pew-poll-clean-energy-still-popular-among-everyone-except-older-conservatives/" TargetMode="External"/><Relationship Id="rId31" Type="http://schemas.openxmlformats.org/officeDocument/2006/relationships/hyperlink" Target="http://coloradohousegop.com/2015/01/house-minority-leader-brian-delgrosso-delivers-opening-day-remarks/" TargetMode="External"/><Relationship Id="rId4" Type="http://schemas.openxmlformats.org/officeDocument/2006/relationships/settings" Target="settings.xml"/><Relationship Id="rId9" Type="http://schemas.openxmlformats.org/officeDocument/2006/relationships/hyperlink" Target="http://topics.nytimes.com/top/news/science/topics/globalwarming/index.html?inline=nyt-classifier" TargetMode="External"/><Relationship Id="rId14" Type="http://schemas.openxmlformats.org/officeDocument/2006/relationships/hyperlink" Target="http://thehill.com/policy/energy-environment/205284-climate-change-affecting-every-region-of-us-new-wh-report-finds" TargetMode="External"/><Relationship Id="rId22" Type="http://schemas.openxmlformats.org/officeDocument/2006/relationships/hyperlink" Target="http://www.clearpath.org/" TargetMode="External"/><Relationship Id="rId27" Type="http://schemas.openxmlformats.org/officeDocument/2006/relationships/hyperlink" Target="http://www.utilitydive.com/news/renewables-enjoy-new-bipartisan-consensus-but-efficiency-standards-remain/353420/" TargetMode="External"/><Relationship Id="rId30" Type="http://schemas.openxmlformats.org/officeDocument/2006/relationships/hyperlink" Target="http://www.leg.state.co.us/CLICS/CLICS2015A/csl.nsf/fsbillcont3/EC28E7A51FB1EAE487257DA2006213FC?Open&amp;file=044_01.pdf" TargetMode="External"/><Relationship Id="rId35" Type="http://schemas.openxmlformats.org/officeDocument/2006/relationships/hyperlink" Target="http://www.nytimes.com/2014/07/25/upshot/obama-and-the-myth-of-presidential-control.html?_r=0&amp;abt=0002&amp;abg=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sh%20Marti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CF76CD-2D53-4DEB-AE08-D24C6BE2071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965</TotalTime>
  <Pages>1</Pages>
  <Words>83866</Words>
  <Characters>478040</Characters>
  <Application>Microsoft Office Word</Application>
  <DocSecurity>0</DocSecurity>
  <Lines>3983</Lines>
  <Paragraphs>1121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75</cp:revision>
  <dcterms:created xsi:type="dcterms:W3CDTF">2016-06-16T03:50:00Z</dcterms:created>
  <dcterms:modified xsi:type="dcterms:W3CDTF">2016-06-17T18:44:00Z</dcterms:modified>
</cp:coreProperties>
</file>