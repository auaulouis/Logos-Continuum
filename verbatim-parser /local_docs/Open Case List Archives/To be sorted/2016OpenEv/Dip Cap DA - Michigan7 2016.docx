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628AC0" w14:textId="77777777" w:rsidR="00240219" w:rsidRDefault="00240219" w:rsidP="00240219"/>
    <w:p w14:paraId="6471C1D0" w14:textId="77777777" w:rsidR="00A95652" w:rsidRDefault="00583944" w:rsidP="000248EF">
      <w:pPr>
        <w:pStyle w:val="Heading1"/>
      </w:pPr>
      <w:r>
        <w:lastRenderedPageBreak/>
        <w:t>NEG</w:t>
      </w:r>
    </w:p>
    <w:p w14:paraId="7B252F23" w14:textId="77777777" w:rsidR="009B3C62" w:rsidRDefault="00FA762F" w:rsidP="00FA762F">
      <w:pPr>
        <w:pStyle w:val="Heading3"/>
      </w:pPr>
      <w:r>
        <w:lastRenderedPageBreak/>
        <w:t>1NC Shell</w:t>
      </w:r>
    </w:p>
    <w:p w14:paraId="5C8E451A" w14:textId="77777777" w:rsidR="00FA762F" w:rsidRPr="00FA762F" w:rsidRDefault="00FA762F" w:rsidP="00FA762F"/>
    <w:p w14:paraId="58FDEC28" w14:textId="77777777" w:rsidR="00AD0357" w:rsidRDefault="00AD0357" w:rsidP="00AD0357">
      <w:pPr>
        <w:pStyle w:val="Heading4"/>
      </w:pPr>
      <w:r>
        <w:t>The US is pushing for India’s entry into the NSG now – it’s on track, but more work needs to be done</w:t>
      </w:r>
    </w:p>
    <w:p w14:paraId="2059A216" w14:textId="77777777" w:rsidR="00AD0357" w:rsidRDefault="00AD0357" w:rsidP="00AD0357">
      <w:r w:rsidRPr="00387C21">
        <w:rPr>
          <w:rStyle w:val="Style13ptBold"/>
        </w:rPr>
        <w:t>PTI 6/25</w:t>
      </w:r>
      <w:r>
        <w:t xml:space="preserve"> (The Times of India, “A path forward for India to become NSG member by year end: US,” </w:t>
      </w:r>
      <w:r w:rsidRPr="00387C21">
        <w:t>http://timesofindia.indiatimes.com/india/A-path-forward-for-India-to-become-NSG-member-by-year-end-US/articleshow/52914708.cms</w:t>
      </w:r>
      <w:r>
        <w:t>)ww</w:t>
      </w:r>
    </w:p>
    <w:p w14:paraId="29ABDA85" w14:textId="77777777" w:rsidR="00AD0357" w:rsidRPr="008D11FE" w:rsidRDefault="00AD0357" w:rsidP="00AD0357">
      <w:pPr>
        <w:rPr>
          <w:sz w:val="14"/>
        </w:rPr>
      </w:pPr>
      <w:r w:rsidRPr="003C2969">
        <w:rPr>
          <w:rStyle w:val="StyleUnderline"/>
          <w:highlight w:val="yellow"/>
        </w:rPr>
        <w:t>The U</w:t>
      </w:r>
      <w:r w:rsidRPr="00387C21">
        <w:rPr>
          <w:rStyle w:val="StyleUnderline"/>
        </w:rPr>
        <w:t>S</w:t>
      </w:r>
      <w:r w:rsidRPr="008D11FE">
        <w:rPr>
          <w:sz w:val="14"/>
        </w:rPr>
        <w:t xml:space="preserve"> on Friday </w:t>
      </w:r>
      <w:r w:rsidRPr="003C2969">
        <w:rPr>
          <w:rStyle w:val="StyleUnderline"/>
          <w:highlight w:val="yellow"/>
        </w:rPr>
        <w:t>said that there is "a path forward" for India to become a full member of the Nuclear Suppliers Group by the end of the year</w:t>
      </w:r>
      <w:r w:rsidRPr="008D11FE">
        <w:rPr>
          <w:sz w:val="14"/>
        </w:rPr>
        <w:t xml:space="preserve">, hours after the group's plenary meeting ended in Seoul with no decision on India's membership in face of strong China-led opposition. </w:t>
      </w:r>
      <w:r w:rsidRPr="003C2969">
        <w:rPr>
          <w:sz w:val="14"/>
          <w:highlight w:val="yellow"/>
        </w:rPr>
        <w:t>"</w:t>
      </w:r>
      <w:r w:rsidRPr="003C2969">
        <w:rPr>
          <w:rStyle w:val="StyleUnderline"/>
        </w:rPr>
        <w:t>We are confident that we have got a path forward by the end of this year</w:t>
      </w:r>
      <w:r w:rsidRPr="003C2969">
        <w:rPr>
          <w:sz w:val="14"/>
        </w:rPr>
        <w:t xml:space="preserve">," </w:t>
      </w:r>
      <w:r w:rsidRPr="003C2969">
        <w:rPr>
          <w:rStyle w:val="StyleUnderline"/>
          <w:highlight w:val="yellow"/>
        </w:rPr>
        <w:t>a top Obama administration official said</w:t>
      </w:r>
      <w:r w:rsidRPr="003C2969">
        <w:rPr>
          <w:sz w:val="14"/>
          <w:highlight w:val="yellow"/>
        </w:rPr>
        <w:t>. "</w:t>
      </w:r>
      <w:r w:rsidRPr="003C2969">
        <w:rPr>
          <w:rStyle w:val="StyleUnderline"/>
          <w:highlight w:val="yellow"/>
        </w:rPr>
        <w:t>It needs some work</w:t>
      </w:r>
      <w:r w:rsidRPr="003C2969">
        <w:rPr>
          <w:sz w:val="14"/>
          <w:highlight w:val="yellow"/>
        </w:rPr>
        <w:t xml:space="preserve">. </w:t>
      </w:r>
      <w:r w:rsidRPr="003C2969">
        <w:rPr>
          <w:rStyle w:val="StyleUnderline"/>
          <w:highlight w:val="yellow"/>
        </w:rPr>
        <w:t>But we are confident that India would be a full member of the (NSG) regime by the end of the year</w:t>
      </w:r>
      <w:r w:rsidRPr="003C2969">
        <w:rPr>
          <w:sz w:val="14"/>
          <w:highlight w:val="yellow"/>
        </w:rPr>
        <w:t>,"</w:t>
      </w:r>
      <w:r w:rsidRPr="008D11FE">
        <w:rPr>
          <w:sz w:val="14"/>
        </w:rPr>
        <w:t xml:space="preserve"> </w:t>
      </w:r>
      <w:r w:rsidRPr="00387C21">
        <w:rPr>
          <w:rStyle w:val="StyleUnderline"/>
        </w:rPr>
        <w:t>the official told PTI</w:t>
      </w:r>
      <w:r w:rsidRPr="008D11FE">
        <w:rPr>
          <w:sz w:val="14"/>
        </w:rPr>
        <w:t xml:space="preserve"> on condition of anonymity. Refusing to divulge the discussions and opposition to India's membership within the 48-member grouping, the official said details of the internal deliberations are confidential. But </w:t>
      </w:r>
      <w:r w:rsidRPr="00387C21">
        <w:rPr>
          <w:rStyle w:val="StyleUnderline"/>
        </w:rPr>
        <w:t>the US strongly believes in India's membership in the NSG and the Obama Administration has "worked closely" with New Delhi and other countries on this issues, the official said</w:t>
      </w:r>
      <w:r w:rsidRPr="008D11FE">
        <w:rPr>
          <w:sz w:val="14"/>
        </w:rPr>
        <w:t xml:space="preserve">. Without going into details of deliberations, </w:t>
      </w:r>
      <w:r w:rsidRPr="00387C21">
        <w:rPr>
          <w:rStyle w:val="StyleUnderline"/>
        </w:rPr>
        <w:t>the official referred to a similar discussion within the</w:t>
      </w:r>
      <w:r w:rsidRPr="008D11FE">
        <w:rPr>
          <w:sz w:val="14"/>
        </w:rPr>
        <w:t xml:space="preserve"> Missile Technology Control Regime (</w:t>
      </w:r>
      <w:r w:rsidRPr="00387C21">
        <w:rPr>
          <w:rStyle w:val="StyleUnderline"/>
        </w:rPr>
        <w:t>MTCR</w:t>
      </w:r>
      <w:r w:rsidRPr="008D11FE">
        <w:rPr>
          <w:sz w:val="14"/>
        </w:rPr>
        <w:t xml:space="preserve">) </w:t>
      </w:r>
      <w:r w:rsidRPr="00387C21">
        <w:rPr>
          <w:rStyle w:val="StyleUnderline"/>
        </w:rPr>
        <w:t>to which India was inducted early this month after months of discussions within its member countries</w:t>
      </w:r>
      <w:r w:rsidRPr="008D11FE">
        <w:rPr>
          <w:sz w:val="14"/>
        </w:rPr>
        <w:t xml:space="preserve">. </w:t>
      </w:r>
      <w:r w:rsidRPr="00387C21">
        <w:rPr>
          <w:rStyle w:val="StyleUnderline"/>
        </w:rPr>
        <w:t>Like NSG, decisions within MTCR is taken with consensus</w:t>
      </w:r>
      <w:r w:rsidRPr="008D11FE">
        <w:rPr>
          <w:sz w:val="14"/>
        </w:rPr>
        <w:t xml:space="preserve">. "We expected a discussion on the role that India will play and where it has been," said the official. "We were able to end discussion this week and </w:t>
      </w:r>
      <w:r w:rsidRPr="003C2969">
        <w:rPr>
          <w:rStyle w:val="StyleUnderline"/>
          <w:highlight w:val="yellow"/>
        </w:rPr>
        <w:t>we have a clear path forward for India to become a full member by the end of the year</w:t>
      </w:r>
      <w:r w:rsidRPr="003C2969">
        <w:rPr>
          <w:sz w:val="14"/>
          <w:highlight w:val="yellow"/>
        </w:rPr>
        <w:t>,"</w:t>
      </w:r>
      <w:r w:rsidRPr="008D11FE">
        <w:rPr>
          <w:sz w:val="14"/>
        </w:rPr>
        <w:t xml:space="preserve"> </w:t>
      </w:r>
      <w:r w:rsidRPr="00387C21">
        <w:rPr>
          <w:rStyle w:val="StyleUnderline"/>
        </w:rPr>
        <w:t>the official asserted</w:t>
      </w:r>
      <w:r w:rsidRPr="008D11FE">
        <w:rPr>
          <w:sz w:val="14"/>
        </w:rPr>
        <w:t>. "</w:t>
      </w:r>
      <w:r w:rsidRPr="00387C21">
        <w:rPr>
          <w:rStyle w:val="StyleUnderline"/>
        </w:rPr>
        <w:t>That's our expectation</w:t>
      </w:r>
      <w:r w:rsidRPr="008D11FE">
        <w:rPr>
          <w:sz w:val="14"/>
        </w:rPr>
        <w:t xml:space="preserve">," </w:t>
      </w:r>
      <w:r w:rsidRPr="00387C21">
        <w:rPr>
          <w:rStyle w:val="StyleUnderline"/>
        </w:rPr>
        <w:t>the senior administration official reiterated when asked if US expects that India's NSG membership could be achieved by the end of this year</w:t>
      </w:r>
      <w:r w:rsidRPr="008D11FE">
        <w:rPr>
          <w:sz w:val="14"/>
        </w:rPr>
        <w:t>. "</w:t>
      </w:r>
      <w:r w:rsidRPr="00387C21">
        <w:rPr>
          <w:rStyle w:val="StyleUnderline"/>
        </w:rPr>
        <w:t>Our expectations is that this would be finished by the end of this year</w:t>
      </w:r>
      <w:r w:rsidRPr="008D11FE">
        <w:rPr>
          <w:sz w:val="14"/>
        </w:rPr>
        <w:t xml:space="preserve">," </w:t>
      </w:r>
      <w:r w:rsidRPr="00387C21">
        <w:rPr>
          <w:rStyle w:val="StyleUnderline"/>
        </w:rPr>
        <w:t>the official said</w:t>
      </w:r>
      <w:r w:rsidRPr="008D11FE">
        <w:rPr>
          <w:sz w:val="14"/>
        </w:rPr>
        <w:t>.</w:t>
      </w:r>
    </w:p>
    <w:p w14:paraId="40EAE075" w14:textId="77777777" w:rsidR="00AD0357" w:rsidRDefault="00AD0357" w:rsidP="00AD0357"/>
    <w:p w14:paraId="0DB1AE91" w14:textId="77777777" w:rsidR="00591042" w:rsidRDefault="00591042" w:rsidP="00591042">
      <w:pPr>
        <w:pStyle w:val="Heading4"/>
      </w:pPr>
      <w:r>
        <w:t>Engagement costs diplomatic capital</w:t>
      </w:r>
    </w:p>
    <w:p w14:paraId="74829DC8" w14:textId="77777777" w:rsidR="00591042" w:rsidRDefault="00591042" w:rsidP="00591042">
      <w:r w:rsidRPr="0085031E">
        <w:rPr>
          <w:rStyle w:val="Style13ptBold"/>
        </w:rPr>
        <w:t>FRIEDBERG ’11</w:t>
      </w:r>
      <w:r>
        <w:t xml:space="preserve"> (Aaron L.; Professor of Politics and International Affairs at Princeton University, “Future Tense,” New Republic, May 5, </w:t>
      </w:r>
      <w:r w:rsidRPr="0085031E">
        <w:t>https://newrepublic.com/article/87879/united-states-china-diplomacy-taiwan</w:t>
      </w:r>
      <w:r>
        <w:t>)ww</w:t>
      </w:r>
    </w:p>
    <w:p w14:paraId="51EBE8D5" w14:textId="77777777" w:rsidR="00591042" w:rsidRPr="008D11FE" w:rsidRDefault="00591042" w:rsidP="00591042">
      <w:pPr>
        <w:rPr>
          <w:sz w:val="12"/>
        </w:rPr>
      </w:pPr>
      <w:r w:rsidRPr="008D11FE">
        <w:rPr>
          <w:sz w:val="12"/>
        </w:rPr>
        <w:t xml:space="preserve">This backdrop of great power rivalry and sharp ideological disagreement helps to explain U.S. policies toward China and Chinese policies toward the United States. </w:t>
      </w:r>
      <w:r w:rsidRPr="0085031E">
        <w:rPr>
          <w:rStyle w:val="StyleUnderline"/>
        </w:rPr>
        <w:t>In contrast to the cold war strategy of containment, America’s strategy for dealing with China has never been codified in official documents or given a name</w:t>
      </w:r>
      <w:r w:rsidRPr="008D11FE">
        <w:rPr>
          <w:sz w:val="12"/>
        </w:rPr>
        <w:t xml:space="preserve">. </w:t>
      </w:r>
      <w:r w:rsidRPr="0085031E">
        <w:rPr>
          <w:rStyle w:val="StyleUnderline"/>
        </w:rPr>
        <w:t xml:space="preserve">But </w:t>
      </w:r>
      <w:proofErr w:type="gramStart"/>
      <w:r w:rsidRPr="0085031E">
        <w:rPr>
          <w:rStyle w:val="StyleUnderline"/>
        </w:rPr>
        <w:t>over the past two decades, roughly the same strategy has been employed by both Republicans</w:t>
      </w:r>
      <w:r w:rsidRPr="008D11FE">
        <w:rPr>
          <w:sz w:val="12"/>
        </w:rPr>
        <w:t xml:space="preserve"> (Bush 41 and Bush 43) </w:t>
      </w:r>
      <w:r w:rsidRPr="0085031E">
        <w:rPr>
          <w:rStyle w:val="StyleUnderline"/>
        </w:rPr>
        <w:t>and Democrats</w:t>
      </w:r>
      <w:proofErr w:type="gramEnd"/>
      <w:r w:rsidRPr="008D11FE">
        <w:rPr>
          <w:sz w:val="12"/>
        </w:rPr>
        <w:t xml:space="preserve"> (Clinton and now Obama). </w:t>
      </w:r>
      <w:r w:rsidRPr="0085031E">
        <w:rPr>
          <w:rStyle w:val="StyleUnderline"/>
        </w:rPr>
        <w:t>Broadly speaking, the aim has been to discourage Beijing from seeking to challenge America’s interests and those of our allies in Asia, while at the same time nudging China toward democracy</w:t>
      </w:r>
      <w:r w:rsidRPr="008D11FE">
        <w:rPr>
          <w:sz w:val="12"/>
        </w:rPr>
        <w:t xml:space="preserve">. </w:t>
      </w:r>
      <w:r w:rsidRPr="003C2969">
        <w:rPr>
          <w:rStyle w:val="StyleUnderline"/>
          <w:highlight w:val="yellow"/>
        </w:rPr>
        <w:t>To accomplish these ends</w:t>
      </w:r>
      <w:r w:rsidRPr="003C2969">
        <w:rPr>
          <w:sz w:val="12"/>
          <w:highlight w:val="yellow"/>
        </w:rPr>
        <w:t xml:space="preserve">, </w:t>
      </w:r>
      <w:r w:rsidRPr="003C2969">
        <w:rPr>
          <w:rStyle w:val="StyleUnderline"/>
          <w:b/>
          <w:highlight w:val="yellow"/>
        </w:rPr>
        <w:t>American policymakers</w:t>
      </w:r>
      <w:r w:rsidRPr="003C2969">
        <w:rPr>
          <w:b/>
          <w:sz w:val="12"/>
          <w:highlight w:val="yellow"/>
        </w:rPr>
        <w:t xml:space="preserve"> </w:t>
      </w:r>
      <w:r w:rsidRPr="003C2969">
        <w:rPr>
          <w:rStyle w:val="StyleUnderline"/>
          <w:b/>
          <w:highlight w:val="yellow"/>
        </w:rPr>
        <w:t>have employed a dual approach</w:t>
      </w:r>
      <w:r w:rsidRPr="003C2969">
        <w:rPr>
          <w:sz w:val="12"/>
          <w:highlight w:val="yellow"/>
        </w:rPr>
        <w:t xml:space="preserve">. </w:t>
      </w:r>
      <w:r w:rsidRPr="003C2969">
        <w:rPr>
          <w:rStyle w:val="StyleUnderline"/>
          <w:b/>
          <w:highlight w:val="yellow"/>
        </w:rPr>
        <w:t>On the one hand, they</w:t>
      </w:r>
      <w:r w:rsidRPr="003C2969">
        <w:rPr>
          <w:b/>
          <w:sz w:val="12"/>
          <w:highlight w:val="yellow"/>
        </w:rPr>
        <w:t xml:space="preserve"> </w:t>
      </w:r>
      <w:r w:rsidRPr="003C2969">
        <w:rPr>
          <w:rStyle w:val="StyleUnderline"/>
          <w:b/>
          <w:highlight w:val="yellow"/>
        </w:rPr>
        <w:t>have sought extensive economic and diplomatic engagement with China</w:t>
      </w:r>
      <w:r w:rsidRPr="003C2969">
        <w:rPr>
          <w:sz w:val="12"/>
          <w:highlight w:val="yellow"/>
        </w:rPr>
        <w:t>.</w:t>
      </w:r>
      <w:r w:rsidRPr="008D11FE">
        <w:rPr>
          <w:sz w:val="12"/>
        </w:rPr>
        <w:t xml:space="preserve"> </w:t>
      </w:r>
      <w:r w:rsidRPr="0085031E">
        <w:rPr>
          <w:rStyle w:val="StyleUnderline"/>
        </w:rPr>
        <w:t>The hope has been that these interactions will “tame” China by giving it a stake in the existing international order—and, over the long run, encourage the growth of a middle class and the spread of liberal values, thereby pushing the country gently and indirectly down the path toward democracy</w:t>
      </w:r>
      <w:r w:rsidRPr="008D11FE">
        <w:rPr>
          <w:sz w:val="12"/>
        </w:rPr>
        <w:t xml:space="preserve">. </w:t>
      </w:r>
      <w:r w:rsidRPr="00D853CB">
        <w:rPr>
          <w:rStyle w:val="StyleUnderline"/>
          <w:b/>
          <w:highlight w:val="yellow"/>
        </w:rPr>
        <w:t>At the same time, Washington has worked to preserve a balance of power in East Asia that is favorable to its interests and those of its allies</w:t>
      </w:r>
      <w:r w:rsidRPr="008D11FE">
        <w:rPr>
          <w:sz w:val="12"/>
        </w:rPr>
        <w:t xml:space="preserve">. This began in earnest following the Taiwan Straits crisis of 1995-1996, when Beijing test-fired missiles in an attempt to influence the outcome of Taiwanese elections, and the Clinton administration dispatched two aircraft carriers in response. Since then, the United States has taken steps to strengthen its military capabilities in the region, while solidifying bonds with partners old (South Korea, Japan, Australia) and new (India). China’s strategy for </w:t>
      </w:r>
      <w:r w:rsidRPr="008D11FE">
        <w:rPr>
          <w:sz w:val="12"/>
        </w:rPr>
        <w:lastRenderedPageBreak/>
        <w:t xml:space="preserve">dealing with the United States developed somewhat more deliberately. In the wake of Tiananmen Square and the collapse of the Soviet Union, China’s leaders recognized that the previous rationale for cooperation with the United States no longer applied. They feared that, having toppled one communist giant, the Americans would turn their attention to the other. Surveying the scene in 1991, Deng Xiaoping circulated a brief memo to his top party colleagues. The essential message of the so-called “24 Character Strategy” was that China had little choice but to “hide its capabilities and bide its time.” That meant avoiding confrontation with other states, especially the United States, while working to build up all aspects of its power—economic, military, technological, and political. Recently, Chinese foreign policy has taken on a more assertive tone; but its overall aims have not changed much in two decades. Above all, the current regime wants to preserve indefinitely the Chinese Communist Party’s grip on political power; it seeks, in effect, to make the world safe for continued CCP rule. In part for this reason, China’s leaders want to restore their country to its place as the preponderant regional power. This requires reducing the influence of the United States in East Asia, constricting its presence, and perhaps eventually extruding it from the region. Chinese officials allude to this objective with varying degrees of subtlety. When I worked in the Bush administration from 2003 to 2005, I had several conversations with Chinese diplomats in which they said, almost in passing, that, while the United States might be a Pacific power, it was, of course, not an Asian power. Rather more bluntly, in 2007, a Chinese admiral reportedly told his American counterpart that their two countries should divide the Pacific between them, with China taking everything west of Hawaii. China’s recent obstreperousness may yet backfire, frightening the United States and its Asian partners into doing more to balance against its growing power. For now, however, the alarming news is that China’s strategy seems to be working much better than America’s. Washington has made basically no progress in pushing China toward democracy, nor has it succeeded in persuading Beijing to abandon ambitions—like controlling the entire South China Sea—that threaten the interests of America’s allies. For its part, China’s Communist Party remains firmly in command. Meanwhile, as China’s economy and military have matured, it has begun to mount a serious challenge to America’s position in Asia. Beijing has now become the most important trading partner for the advanced industrial nations of Northeast Asia and Australia, as well the comparatively poor countries on its frontiers. It is a leading investor in infrastructure development and resource extraction across the region. These thickening commercial ties have already begun to complicate calculations of national interest in various capitals. China’s rapid economic growth has also enabled a substantial expansion in military spending. And Beijing’s buildup has begun to yield impressive results. As of the early 1990s, the Pacific was, in essence, a U.S. lake. Today, the balance of military power is much less clearly in America’s favor, and, in certain respects, it has started to tilt toward China. While its arsenal remains comparatively small, Beijing’s ongoing deployment of intercontinental ballistic missiles will give it a more secure second-strike nuclear capability. Washington’s threat to use nuclear weapons, if necessary, to counter Chinese aggression against its allies is therefore dwindling toward the vanishing point. As happened during the cold war, once the Soviets achieved a form of nuclear parity, the burden of deterrence will fall increasingly on the conventional forces of the United States and its allies. And, here, the trends are, if anything, more worrisome. Since the mid-1990s, China has been investing heavily in so-called “anti-access” capabilities to deter or defeat American efforts to project power into East Asia. People’s Liberation Army (PLA) strategists appear to believe that, with enough highly accurate, conventionally armed ballistic and cruise missiles, they could, in the event of a confrontation, deny U.S. forces the use of their regional air and naval bases and either sink or push back the aircraft carriers that are the other principal platform for America’s long-range power projection. If the PLA also develops a large and capable submarine force, and the ability to disable enemy satellites and computer networks, its generals may someday be able to convince themselves that, should push come to shove, they can knock the United States out of a war in the Western Pacific. Such scenarios may seem far-fetched, and in the normal course of events they would be. But a visibly deteriorating balance of military power could weaken deterrence and increase the risk of conflict. If Washington seems to be losing the ability to militarily uphold its alliance commitments, those Asian nations that now look to the United States as the ultimate guarantor of their security will have no choice but to reassess their current alignments. None of them want to live in a region dominated by China, but neither do they want to risk opposing it and then being left alone to face its wrath. When he first took office, Barack </w:t>
      </w:r>
      <w:r w:rsidRPr="00591042">
        <w:rPr>
          <w:rStyle w:val="StyleUnderline"/>
          <w:b/>
        </w:rPr>
        <w:t>Obama</w:t>
      </w:r>
      <w:r w:rsidRPr="008D11FE">
        <w:rPr>
          <w:sz w:val="12"/>
        </w:rPr>
        <w:t xml:space="preserve"> seemed determined to adjust the proportions of the dual strategy he had inherited. </w:t>
      </w:r>
      <w:r w:rsidRPr="00591042">
        <w:rPr>
          <w:rStyle w:val="StyleUnderline"/>
          <w:b/>
        </w:rPr>
        <w:t>Initially</w:t>
      </w:r>
      <w:r w:rsidRPr="008D11FE">
        <w:rPr>
          <w:b/>
          <w:sz w:val="12"/>
        </w:rPr>
        <w:t>,</w:t>
      </w:r>
      <w:r w:rsidRPr="008D11FE">
        <w:rPr>
          <w:sz w:val="12"/>
        </w:rPr>
        <w:t xml:space="preserve"> he </w:t>
      </w:r>
      <w:r w:rsidRPr="00591042">
        <w:rPr>
          <w:rStyle w:val="StyleUnderline"/>
          <w:b/>
        </w:rPr>
        <w:t xml:space="preserve">emphasized engagement and </w:t>
      </w:r>
      <w:proofErr w:type="spellStart"/>
      <w:r w:rsidRPr="00591042">
        <w:rPr>
          <w:rStyle w:val="StyleUnderline"/>
          <w:b/>
        </w:rPr>
        <w:t>softpedaled</w:t>
      </w:r>
      <w:proofErr w:type="spellEnd"/>
      <w:r w:rsidRPr="00591042">
        <w:rPr>
          <w:rStyle w:val="StyleUnderline"/>
          <w:b/>
        </w:rPr>
        <w:t xml:space="preserve"> efforts to check Chinese power</w:t>
      </w:r>
      <w:r w:rsidRPr="008D11FE">
        <w:rPr>
          <w:b/>
          <w:sz w:val="12"/>
        </w:rPr>
        <w:t xml:space="preserve">. </w:t>
      </w:r>
      <w:r w:rsidRPr="00591042">
        <w:rPr>
          <w:rStyle w:val="StyleUnderline"/>
          <w:b/>
        </w:rPr>
        <w:t>But</w:t>
      </w:r>
      <w:r w:rsidRPr="0085031E">
        <w:rPr>
          <w:rStyle w:val="StyleUnderline"/>
        </w:rPr>
        <w:t xml:space="preserve"> at just the moment that American policymakers were reaching out to further engage China, their Chinese counterparts were moving in the opposite direction</w:t>
      </w:r>
      <w:r w:rsidRPr="008D11FE">
        <w:rPr>
          <w:sz w:val="12"/>
        </w:rPr>
        <w:t xml:space="preserve">. </w:t>
      </w:r>
      <w:r w:rsidRPr="00FA762F">
        <w:rPr>
          <w:rStyle w:val="StyleUnderline"/>
        </w:rPr>
        <w:t xml:space="preserve">In the past 18 months, </w:t>
      </w:r>
      <w:r w:rsidRPr="00591042">
        <w:rPr>
          <w:rStyle w:val="StyleUnderline"/>
          <w:b/>
        </w:rPr>
        <w:t>the president and his advisers have responded</w:t>
      </w:r>
      <w:r w:rsidRPr="0085031E">
        <w:rPr>
          <w:rStyle w:val="StyleUnderline"/>
        </w:rPr>
        <w:t xml:space="preserve">, appropriately, </w:t>
      </w:r>
      <w:r w:rsidRPr="00591042">
        <w:rPr>
          <w:rStyle w:val="StyleUnderline"/>
          <w:b/>
        </w:rPr>
        <w:t>by reversing course</w:t>
      </w:r>
      <w:r w:rsidRPr="008D11FE">
        <w:rPr>
          <w:b/>
          <w:sz w:val="12"/>
        </w:rPr>
        <w:t xml:space="preserve">. </w:t>
      </w:r>
      <w:r w:rsidRPr="00591042">
        <w:rPr>
          <w:rStyle w:val="StyleUnderline"/>
          <w:b/>
        </w:rPr>
        <w:t>Instead of playing up engagement, they have been placing increasing emphasis on balancing China’s regional power</w:t>
      </w:r>
      <w:r w:rsidRPr="008D11FE">
        <w:rPr>
          <w:sz w:val="12"/>
        </w:rPr>
        <w:t xml:space="preserve">. For example, the president’s November 2010 swing through Asia was notable for the fact that it included stops in New Delhi, Seoul, Tokyo, and Jakarta, but not Beijing. This is all to the good, but it is not enough. </w:t>
      </w:r>
      <w:r w:rsidRPr="0085031E">
        <w:rPr>
          <w:rStyle w:val="StyleUnderline"/>
        </w:rPr>
        <w:t>The</w:t>
      </w:r>
      <w:r w:rsidRPr="008D11FE">
        <w:rPr>
          <w:sz w:val="12"/>
        </w:rPr>
        <w:t xml:space="preserve"> </w:t>
      </w:r>
      <w:r w:rsidRPr="0085031E">
        <w:rPr>
          <w:rStyle w:val="StyleUnderline"/>
        </w:rPr>
        <w:t>U</w:t>
      </w:r>
      <w:r w:rsidRPr="008D11FE">
        <w:rPr>
          <w:sz w:val="12"/>
        </w:rPr>
        <w:t xml:space="preserve">nited </w:t>
      </w:r>
      <w:r w:rsidRPr="0085031E">
        <w:rPr>
          <w:rStyle w:val="StyleUnderline"/>
        </w:rPr>
        <w:t>S</w:t>
      </w:r>
      <w:r w:rsidRPr="008D11FE">
        <w:rPr>
          <w:sz w:val="12"/>
        </w:rPr>
        <w:t xml:space="preserve">tates cannot and </w:t>
      </w:r>
      <w:r w:rsidRPr="0085031E">
        <w:rPr>
          <w:rStyle w:val="StyleUnderline"/>
        </w:rPr>
        <w:t xml:space="preserve">should not give up on </w:t>
      </w:r>
      <w:r w:rsidRPr="00591042">
        <w:rPr>
          <w:rStyle w:val="StyleUnderline"/>
          <w:b/>
        </w:rPr>
        <w:t>engagement</w:t>
      </w:r>
      <w:r w:rsidRPr="008D11FE">
        <w:rPr>
          <w:sz w:val="12"/>
        </w:rPr>
        <w:t xml:space="preserve">. </w:t>
      </w:r>
      <w:r w:rsidRPr="0085031E">
        <w:rPr>
          <w:rStyle w:val="StyleUnderline"/>
        </w:rPr>
        <w:t>However</w:t>
      </w:r>
      <w:r w:rsidRPr="008D11FE">
        <w:rPr>
          <w:sz w:val="12"/>
        </w:rPr>
        <w:t xml:space="preserve">, our leaders need to abandon the diplomatic “happy talk” that has for too long distorted public discussion of U.S.-China relations. </w:t>
      </w:r>
      <w:r w:rsidRPr="0085031E">
        <w:rPr>
          <w:rStyle w:val="StyleUnderline"/>
        </w:rPr>
        <w:t>Washington must be more candid in acknowledging the limits of what engagement has achieved</w:t>
      </w:r>
      <w:r w:rsidRPr="008D11FE">
        <w:rPr>
          <w:sz w:val="12"/>
        </w:rPr>
        <w:t xml:space="preserve"> and more forthright in explaining the challenge a fast-rising but still authoritarian China poses to our interests and those of our allies. </w:t>
      </w:r>
      <w:r w:rsidRPr="0085031E">
        <w:rPr>
          <w:rStyle w:val="StyleUnderline"/>
        </w:rPr>
        <w:t>The steps that need to be taken in response</w:t>
      </w:r>
      <w:r w:rsidRPr="008D11FE">
        <w:rPr>
          <w:sz w:val="12"/>
        </w:rPr>
        <w:t>—developing and deploying the kinds of military capabilities necessary to counter China’s anti-access strategy; working more closely with friends and allies, even in the face of objections from Beijing—</w:t>
      </w:r>
      <w:r w:rsidRPr="00591042">
        <w:rPr>
          <w:rStyle w:val="StyleUnderline"/>
          <w:b/>
        </w:rPr>
        <w:t>will</w:t>
      </w:r>
      <w:r w:rsidRPr="0085031E">
        <w:rPr>
          <w:rStyle w:val="StyleUnderline"/>
        </w:rPr>
        <w:t xml:space="preserve"> all </w:t>
      </w:r>
      <w:r w:rsidRPr="00591042">
        <w:rPr>
          <w:rStyle w:val="StyleUnderline"/>
          <w:b/>
        </w:rPr>
        <w:t>come with steep costs, in terms of</w:t>
      </w:r>
      <w:r w:rsidRPr="008D11FE">
        <w:rPr>
          <w:sz w:val="12"/>
        </w:rPr>
        <w:t xml:space="preserve"> dollars and </w:t>
      </w:r>
      <w:r w:rsidRPr="00591042">
        <w:rPr>
          <w:rStyle w:val="StyleUnderline"/>
          <w:b/>
        </w:rPr>
        <w:t>diplomatic capital</w:t>
      </w:r>
      <w:r w:rsidRPr="008D11FE">
        <w:rPr>
          <w:sz w:val="12"/>
        </w:rPr>
        <w:t>. At a moment when the United States is fighting two-and-a-half wars, and trying to dig its way out from under a massive pile of debt, the resources and resolve necessary to deal with a seemingly distant danger are going to be hard to come by. This makes it all the more important that our leaders explain clearly that we are facing a difficult long-term geopolitical struggle with China, one that cannot be ignored or wished away.</w:t>
      </w:r>
    </w:p>
    <w:p w14:paraId="625011DD" w14:textId="77777777" w:rsidR="00591042" w:rsidRDefault="00591042" w:rsidP="00591042"/>
    <w:p w14:paraId="34CA2700" w14:textId="77777777" w:rsidR="00591042" w:rsidRDefault="00591042" w:rsidP="00591042">
      <w:pPr>
        <w:pStyle w:val="Heading4"/>
      </w:pPr>
      <w:r>
        <w:t>Dip Cap key to India’s NSG entry</w:t>
      </w:r>
    </w:p>
    <w:p w14:paraId="4A46EB10" w14:textId="77777777" w:rsidR="00591042" w:rsidRDefault="00591042" w:rsidP="00591042">
      <w:r w:rsidRPr="00923D9E">
        <w:rPr>
          <w:rStyle w:val="Style13ptBold"/>
        </w:rPr>
        <w:t xml:space="preserve">ANI 6/7 </w:t>
      </w:r>
      <w:r>
        <w:t xml:space="preserve">(The Indian Express, “India’s NSG admission depends on Obama’s grit: </w:t>
      </w:r>
      <w:proofErr w:type="spellStart"/>
      <w:r>
        <w:t>Uday</w:t>
      </w:r>
      <w:proofErr w:type="spellEnd"/>
      <w:r>
        <w:t xml:space="preserve"> </w:t>
      </w:r>
      <w:proofErr w:type="spellStart"/>
      <w:r>
        <w:t>Bhaskar</w:t>
      </w:r>
      <w:proofErr w:type="spellEnd"/>
      <w:r>
        <w:t xml:space="preserve">,” </w:t>
      </w:r>
      <w:r w:rsidRPr="00923D9E">
        <w:t>http://indianexpress.com/article/india/india-news-india/indias-nsg-admission-depends-on-obamas-grit-uday-bhaskar-2839154/</w:t>
      </w:r>
      <w:r>
        <w:t>)ww</w:t>
      </w:r>
    </w:p>
    <w:p w14:paraId="1DB4AA45" w14:textId="77777777" w:rsidR="00591042" w:rsidRPr="008D11FE" w:rsidRDefault="00591042" w:rsidP="00591042">
      <w:pPr>
        <w:rPr>
          <w:sz w:val="14"/>
        </w:rPr>
      </w:pPr>
      <w:r w:rsidRPr="00923D9E">
        <w:rPr>
          <w:rStyle w:val="StyleUnderline"/>
        </w:rPr>
        <w:t>With China indicating to oppose India’s entry in the</w:t>
      </w:r>
      <w:r w:rsidRPr="008D11FE">
        <w:rPr>
          <w:sz w:val="14"/>
        </w:rPr>
        <w:t xml:space="preserve"> Nuclear Suppliers Group (</w:t>
      </w:r>
      <w:r w:rsidRPr="00923D9E">
        <w:rPr>
          <w:rStyle w:val="StyleUnderline"/>
        </w:rPr>
        <w:t>NSG</w:t>
      </w:r>
      <w:r w:rsidRPr="008D11FE">
        <w:rPr>
          <w:sz w:val="14"/>
        </w:rPr>
        <w:t xml:space="preserve">), </w:t>
      </w:r>
      <w:proofErr w:type="spellStart"/>
      <w:r w:rsidRPr="008D11FE">
        <w:rPr>
          <w:sz w:val="14"/>
        </w:rPr>
        <w:t>Defence</w:t>
      </w:r>
      <w:proofErr w:type="spellEnd"/>
      <w:r w:rsidRPr="008D11FE">
        <w:rPr>
          <w:sz w:val="14"/>
        </w:rPr>
        <w:t xml:space="preserve"> expert Commodore (</w:t>
      </w:r>
      <w:proofErr w:type="spellStart"/>
      <w:r w:rsidRPr="008D11FE">
        <w:rPr>
          <w:sz w:val="14"/>
        </w:rPr>
        <w:t>Retd</w:t>
      </w:r>
      <w:proofErr w:type="spellEnd"/>
      <w:r w:rsidRPr="008D11FE">
        <w:rPr>
          <w:sz w:val="14"/>
        </w:rPr>
        <w:t xml:space="preserve">.) C. </w:t>
      </w:r>
      <w:proofErr w:type="spellStart"/>
      <w:r w:rsidRPr="008D11FE">
        <w:rPr>
          <w:sz w:val="14"/>
        </w:rPr>
        <w:t>Uday</w:t>
      </w:r>
      <w:proofErr w:type="spellEnd"/>
      <w:r w:rsidRPr="008D11FE">
        <w:rPr>
          <w:sz w:val="14"/>
        </w:rPr>
        <w:t xml:space="preserve"> </w:t>
      </w:r>
      <w:proofErr w:type="spellStart"/>
      <w:r w:rsidRPr="008D11FE">
        <w:rPr>
          <w:sz w:val="14"/>
        </w:rPr>
        <w:t>Bhaskar</w:t>
      </w:r>
      <w:proofErr w:type="spellEnd"/>
      <w:r w:rsidRPr="008D11FE">
        <w:rPr>
          <w:sz w:val="14"/>
        </w:rPr>
        <w:t xml:space="preserve"> on Tuesday said </w:t>
      </w:r>
      <w:r w:rsidRPr="00923D9E">
        <w:rPr>
          <w:rStyle w:val="StyleUnderline"/>
        </w:rPr>
        <w:t>Washington’s support will be critical</w:t>
      </w:r>
      <w:r w:rsidRPr="008D11FE">
        <w:rPr>
          <w:sz w:val="14"/>
        </w:rPr>
        <w:t xml:space="preserve"> for New Delhi in this regard, adding </w:t>
      </w:r>
      <w:r w:rsidRPr="00923D9E">
        <w:rPr>
          <w:rStyle w:val="StyleUnderline"/>
        </w:rPr>
        <w:t>it all depends on how</w:t>
      </w:r>
      <w:r w:rsidRPr="008D11FE">
        <w:rPr>
          <w:sz w:val="14"/>
        </w:rPr>
        <w:t xml:space="preserve"> US President Barack </w:t>
      </w:r>
      <w:r w:rsidRPr="00923D9E">
        <w:rPr>
          <w:rStyle w:val="StyleUnderline"/>
        </w:rPr>
        <w:t>Obama</w:t>
      </w:r>
      <w:r w:rsidRPr="008D11FE">
        <w:rPr>
          <w:sz w:val="14"/>
        </w:rPr>
        <w:t xml:space="preserve"> overcomes domestic critiques and </w:t>
      </w:r>
      <w:r w:rsidRPr="00923D9E">
        <w:rPr>
          <w:rStyle w:val="StyleUnderline"/>
        </w:rPr>
        <w:t>persuades other members</w:t>
      </w:r>
      <w:r w:rsidRPr="008D11FE">
        <w:rPr>
          <w:sz w:val="14"/>
        </w:rPr>
        <w:t>. Commodore (</w:t>
      </w:r>
      <w:proofErr w:type="spellStart"/>
      <w:r w:rsidRPr="008D11FE">
        <w:rPr>
          <w:sz w:val="14"/>
        </w:rPr>
        <w:t>Retd</w:t>
      </w:r>
      <w:proofErr w:type="spellEnd"/>
      <w:r w:rsidRPr="008D11FE">
        <w:rPr>
          <w:sz w:val="14"/>
        </w:rPr>
        <w:t xml:space="preserve">.) </w:t>
      </w:r>
      <w:proofErr w:type="spellStart"/>
      <w:r w:rsidRPr="008D11FE">
        <w:rPr>
          <w:sz w:val="14"/>
        </w:rPr>
        <w:t>Bhaskar</w:t>
      </w:r>
      <w:proofErr w:type="spellEnd"/>
      <w:r w:rsidRPr="008D11FE">
        <w:rPr>
          <w:sz w:val="14"/>
        </w:rPr>
        <w:t xml:space="preserve"> said </w:t>
      </w:r>
      <w:r w:rsidRPr="00923D9E">
        <w:rPr>
          <w:rStyle w:val="StyleUnderline"/>
        </w:rPr>
        <w:t>if the US shows determination it is unlikely China would like to be singled out as the one country that opposes India</w:t>
      </w:r>
      <w:r w:rsidRPr="008D11FE">
        <w:rPr>
          <w:sz w:val="14"/>
        </w:rPr>
        <w:t>. “So, therefore, it is important to being Switzerland, Italy and Mexico on board. And I think Prime Minister Modi’s visit is towards that end,” he added. Commodore (</w:t>
      </w:r>
      <w:proofErr w:type="spellStart"/>
      <w:r w:rsidRPr="008D11FE">
        <w:rPr>
          <w:sz w:val="14"/>
        </w:rPr>
        <w:t>Retd</w:t>
      </w:r>
      <w:proofErr w:type="spellEnd"/>
      <w:r w:rsidRPr="008D11FE">
        <w:rPr>
          <w:sz w:val="14"/>
        </w:rPr>
        <w:t xml:space="preserve">.) </w:t>
      </w:r>
      <w:proofErr w:type="spellStart"/>
      <w:r w:rsidRPr="008D11FE">
        <w:rPr>
          <w:sz w:val="14"/>
        </w:rPr>
        <w:t>Bhaskar</w:t>
      </w:r>
      <w:proofErr w:type="spellEnd"/>
      <w:r w:rsidRPr="008D11FE">
        <w:rPr>
          <w:sz w:val="14"/>
        </w:rPr>
        <w:t xml:space="preserve"> said the </w:t>
      </w:r>
      <w:r w:rsidRPr="00923D9E">
        <w:rPr>
          <w:rStyle w:val="StyleUnderline"/>
        </w:rPr>
        <w:t>US support will be critical for New Delhi to be admitted in the NSG</w:t>
      </w:r>
      <w:r w:rsidRPr="008D11FE">
        <w:rPr>
          <w:sz w:val="14"/>
        </w:rPr>
        <w:t xml:space="preserve"> just as it was critical for India in late 2008 when the exceptional status was accorded to the country though it had not signed the NPT or Nuclear Non-Proliferation Treaty. “But I think this time, we have a very different kind of context which is China has indicated that they would not support India’s admittance into the Nuclear Suppliers Group because they have linked India’s membership with that of Pakistan which is not a valid proposition and many of the NSG members are quite uncomfortable and unhappy with China but yet because of China’s profile they choose to be reticent,” Commodore (</w:t>
      </w:r>
      <w:proofErr w:type="spellStart"/>
      <w:r w:rsidRPr="008D11FE">
        <w:rPr>
          <w:sz w:val="14"/>
        </w:rPr>
        <w:t>Retd</w:t>
      </w:r>
      <w:proofErr w:type="spellEnd"/>
      <w:r w:rsidRPr="008D11FE">
        <w:rPr>
          <w:sz w:val="14"/>
        </w:rPr>
        <w:t xml:space="preserve">.) </w:t>
      </w:r>
      <w:proofErr w:type="spellStart"/>
      <w:r w:rsidRPr="008D11FE">
        <w:rPr>
          <w:sz w:val="14"/>
        </w:rPr>
        <w:t>Bhaskar</w:t>
      </w:r>
      <w:proofErr w:type="spellEnd"/>
      <w:r w:rsidRPr="008D11FE">
        <w:rPr>
          <w:sz w:val="14"/>
        </w:rPr>
        <w:t xml:space="preserve"> told ANI. “I think </w:t>
      </w:r>
      <w:r w:rsidRPr="00923D9E">
        <w:rPr>
          <w:rStyle w:val="StyleUnderline"/>
        </w:rPr>
        <w:t>what is very critical for India</w:t>
      </w:r>
      <w:r w:rsidRPr="008D11FE">
        <w:rPr>
          <w:sz w:val="14"/>
        </w:rPr>
        <w:t xml:space="preserve"> and </w:t>
      </w:r>
      <w:r w:rsidRPr="008D11FE">
        <w:rPr>
          <w:sz w:val="14"/>
        </w:rPr>
        <w:lastRenderedPageBreak/>
        <w:t xml:space="preserve">the Modi-Obama meeting </w:t>
      </w:r>
      <w:r w:rsidRPr="00923D9E">
        <w:rPr>
          <w:rStyle w:val="StyleUnderline"/>
        </w:rPr>
        <w:t>will be the degree to which</w:t>
      </w:r>
      <w:r w:rsidRPr="008D11FE">
        <w:rPr>
          <w:sz w:val="14"/>
        </w:rPr>
        <w:t xml:space="preserve"> President </w:t>
      </w:r>
      <w:r w:rsidRPr="00923D9E">
        <w:rPr>
          <w:rStyle w:val="StyleUnderline"/>
        </w:rPr>
        <w:t>Obama is able to expand American</w:t>
      </w:r>
      <w:r w:rsidRPr="008D11FE">
        <w:rPr>
          <w:sz w:val="14"/>
        </w:rPr>
        <w:t xml:space="preserve"> political and </w:t>
      </w:r>
      <w:r w:rsidRPr="00923D9E">
        <w:rPr>
          <w:rStyle w:val="StyleUnderline"/>
        </w:rPr>
        <w:t>diplomatic capital to get India into the NSG</w:t>
      </w:r>
      <w:r w:rsidRPr="008D11FE">
        <w:rPr>
          <w:sz w:val="14"/>
        </w:rPr>
        <w:t>. This will not be easy because even within the United States there is a divided opinion,” he added. Commodore (</w:t>
      </w:r>
      <w:proofErr w:type="spellStart"/>
      <w:r w:rsidRPr="008D11FE">
        <w:rPr>
          <w:sz w:val="14"/>
        </w:rPr>
        <w:t>Retd</w:t>
      </w:r>
      <w:proofErr w:type="spellEnd"/>
      <w:r w:rsidRPr="008D11FE">
        <w:rPr>
          <w:sz w:val="14"/>
        </w:rPr>
        <w:t xml:space="preserve">.) </w:t>
      </w:r>
      <w:proofErr w:type="spellStart"/>
      <w:r w:rsidRPr="008D11FE">
        <w:rPr>
          <w:sz w:val="14"/>
        </w:rPr>
        <w:t>Bhaskar</w:t>
      </w:r>
      <w:proofErr w:type="spellEnd"/>
      <w:r w:rsidRPr="008D11FE">
        <w:rPr>
          <w:sz w:val="14"/>
        </w:rPr>
        <w:t xml:space="preserve"> said on the eve of Prime Minister Modi’s visit to the US, the New York Times had an editorial which reflected the views of the board. “It’s not the normal procedure when they want to emphasize something the NYT actually says by the editorial board. They also in that particular editorial do not support India’s admission into the NSG,” Commodore (</w:t>
      </w:r>
      <w:proofErr w:type="spellStart"/>
      <w:r w:rsidRPr="008D11FE">
        <w:rPr>
          <w:sz w:val="14"/>
        </w:rPr>
        <w:t>Retd</w:t>
      </w:r>
      <w:proofErr w:type="spellEnd"/>
      <w:r w:rsidRPr="008D11FE">
        <w:rPr>
          <w:sz w:val="14"/>
        </w:rPr>
        <w:t xml:space="preserve">.) </w:t>
      </w:r>
      <w:proofErr w:type="spellStart"/>
      <w:r w:rsidRPr="008D11FE">
        <w:rPr>
          <w:sz w:val="14"/>
        </w:rPr>
        <w:t>Bhaskar</w:t>
      </w:r>
      <w:proofErr w:type="spellEnd"/>
      <w:r w:rsidRPr="008D11FE">
        <w:rPr>
          <w:sz w:val="14"/>
        </w:rPr>
        <w:t xml:space="preserve"> said. “So which is why I thought that </w:t>
      </w:r>
      <w:r w:rsidRPr="00923D9E">
        <w:rPr>
          <w:rStyle w:val="StyleUnderline"/>
        </w:rPr>
        <w:t>we should not presume that it is going to be an easy task</w:t>
      </w:r>
      <w:r w:rsidRPr="008D11FE">
        <w:rPr>
          <w:sz w:val="14"/>
        </w:rPr>
        <w:t>. Both for President Obama and Prime Minister Modi, this will be a very major challenge,” he added.</w:t>
      </w:r>
    </w:p>
    <w:p w14:paraId="36F4CA4C" w14:textId="77777777" w:rsidR="00591042" w:rsidRDefault="00591042" w:rsidP="00591042"/>
    <w:p w14:paraId="6801860C" w14:textId="77777777" w:rsidR="00591042" w:rsidRDefault="00591042" w:rsidP="00591042">
      <w:pPr>
        <w:pStyle w:val="Heading4"/>
      </w:pPr>
      <w:r>
        <w:t>Indian NSG entry key to global nonproliferation</w:t>
      </w:r>
    </w:p>
    <w:p w14:paraId="1D805C4B" w14:textId="77777777" w:rsidR="00591042" w:rsidRDefault="00591042" w:rsidP="00591042">
      <w:r w:rsidRPr="00923D9E">
        <w:rPr>
          <w:rStyle w:val="Style13ptBold"/>
        </w:rPr>
        <w:t>FE 6/23</w:t>
      </w:r>
      <w:r>
        <w:t xml:space="preserve"> (The Financial Express, “Special NSG meeting in Seoul, ends,” </w:t>
      </w:r>
      <w:r w:rsidRPr="00923D9E">
        <w:t>http://www.financialexpress.com/article/india-news/live-india-nsg-membership-bid-pm-narendra-modi-meet-china-xi-jinping-nuclear-suppliers-group/294676/</w:t>
      </w:r>
      <w:r>
        <w:t>)ww</w:t>
      </w:r>
    </w:p>
    <w:p w14:paraId="60616C3B" w14:textId="77777777" w:rsidR="00591042" w:rsidRPr="008D11FE" w:rsidRDefault="00591042" w:rsidP="00591042">
      <w:pPr>
        <w:rPr>
          <w:sz w:val="14"/>
        </w:rPr>
      </w:pPr>
      <w:r w:rsidRPr="008D11FE">
        <w:rPr>
          <w:sz w:val="14"/>
        </w:rPr>
        <w:t xml:space="preserve">Amidst PM Narendra Modi’s aggressive push for </w:t>
      </w:r>
      <w:r w:rsidRPr="00923D9E">
        <w:rPr>
          <w:rStyle w:val="StyleUnderline"/>
        </w:rPr>
        <w:t>India’s entry into NSG</w:t>
      </w:r>
      <w:r w:rsidRPr="008D11FE">
        <w:rPr>
          <w:sz w:val="14"/>
        </w:rPr>
        <w:t xml:space="preserve"> (Nuclear Suppliers’ Group), France has come out in full support for India. France volunteered a statement to assert that India’s participation in nuclear control regimes </w:t>
      </w:r>
      <w:r w:rsidRPr="00923D9E">
        <w:rPr>
          <w:rStyle w:val="StyleUnderline"/>
        </w:rPr>
        <w:t>will help better regulate the export of sensitive goods, whether they are nuclear, chemical, biological, ballistic or conventional materials and technologies</w:t>
      </w:r>
      <w:r w:rsidRPr="008D11FE">
        <w:rPr>
          <w:sz w:val="14"/>
        </w:rPr>
        <w:t xml:space="preserve">. “France considers that </w:t>
      </w:r>
      <w:r w:rsidRPr="00923D9E">
        <w:rPr>
          <w:rStyle w:val="StyleUnderline"/>
        </w:rPr>
        <w:t>India’s entry into</w:t>
      </w:r>
      <w:r w:rsidRPr="008D11FE">
        <w:rPr>
          <w:sz w:val="14"/>
        </w:rPr>
        <w:t xml:space="preserve"> the four </w:t>
      </w:r>
      <w:r w:rsidRPr="00923D9E">
        <w:rPr>
          <w:rStyle w:val="StyleUnderline"/>
        </w:rPr>
        <w:t xml:space="preserve">multilateral export control regimes </w:t>
      </w:r>
      <w:r w:rsidRPr="008D11FE">
        <w:rPr>
          <w:sz w:val="14"/>
        </w:rPr>
        <w:t xml:space="preserve">(NSG, MTCR, The Australia Group, The </w:t>
      </w:r>
      <w:proofErr w:type="spellStart"/>
      <w:r w:rsidRPr="008D11FE">
        <w:rPr>
          <w:sz w:val="14"/>
        </w:rPr>
        <w:t>Wassenaar</w:t>
      </w:r>
      <w:proofErr w:type="spellEnd"/>
      <w:r w:rsidRPr="008D11FE">
        <w:rPr>
          <w:sz w:val="14"/>
        </w:rPr>
        <w:t xml:space="preserve"> Arrangement) </w:t>
      </w:r>
      <w:r w:rsidRPr="00923D9E">
        <w:rPr>
          <w:rStyle w:val="StyleUnderline"/>
        </w:rPr>
        <w:t xml:space="preserve">will bolster </w:t>
      </w:r>
      <w:bookmarkStart w:id="0" w:name="_GoBack"/>
      <w:r w:rsidRPr="00923D9E">
        <w:rPr>
          <w:rStyle w:val="StyleUnderline"/>
        </w:rPr>
        <w:t>international efforts for combating proliferation</w:t>
      </w:r>
      <w:bookmarkEnd w:id="0"/>
      <w:r w:rsidRPr="008D11FE">
        <w:rPr>
          <w:sz w:val="14"/>
        </w:rPr>
        <w:t>. In line with its active and long-standing support to India’s entry to the NSG as a full-fledged member, France calls on its members, who are meeting on 23 June in Seoul, to take a positive decision,” the French Foreign Ministry said in a statement. PM Modi has already managed to bag the support of Mexico and Switzerland. Mexico’s backing represents a historic policy shift for the country, which has held a firm position on nuclear disarmament and non-proliferation for decades. The US and many other NSG member countries have supported India’s inclusion based on its non-proliferation track record. US President Obama has welcomed India’s application to join the NSG, and re-affirmed that India is ready for membership. US has called on NSG participating governments to support India’s application when it comes up at the NSG Plenary.</w:t>
      </w:r>
    </w:p>
    <w:p w14:paraId="1481FC1D" w14:textId="77777777" w:rsidR="00591042" w:rsidRDefault="00591042" w:rsidP="00591042"/>
    <w:p w14:paraId="59B18E7E" w14:textId="77777777" w:rsidR="00591042" w:rsidRPr="00F547A5" w:rsidRDefault="00591042" w:rsidP="00591042">
      <w:pPr>
        <w:pStyle w:val="Heading4"/>
      </w:pPr>
      <w:r w:rsidRPr="00F547A5">
        <w:t>Proliferation Risks Multiple Scenarios for Nuclear War</w:t>
      </w:r>
    </w:p>
    <w:p w14:paraId="0BB46D31" w14:textId="77777777" w:rsidR="00591042" w:rsidRPr="00591042" w:rsidRDefault="00591042" w:rsidP="00591042">
      <w:r w:rsidRPr="00591042">
        <w:rPr>
          <w:rStyle w:val="Style13ptBold"/>
        </w:rPr>
        <w:t>Totten</w:t>
      </w:r>
      <w:r w:rsidRPr="00591042">
        <w:t xml:space="preserve"> 19</w:t>
      </w:r>
      <w:r w:rsidRPr="00591042">
        <w:rPr>
          <w:rStyle w:val="Style13ptBold"/>
        </w:rPr>
        <w:t>94</w:t>
      </w:r>
      <w:r w:rsidRPr="00591042">
        <w:t xml:space="preserve"> (Samuel; Associate Professor of Education – Unive</w:t>
      </w:r>
      <w:r>
        <w:t xml:space="preserve">rsity of Arkansas-Fayetteville, </w:t>
      </w:r>
      <w:r w:rsidRPr="00591042">
        <w:t xml:space="preserve">“Horizontal Nuclear Proliferation and Its Genocidal Implications” in The Widening Circle of Genocide ed. </w:t>
      </w:r>
      <w:proofErr w:type="spellStart"/>
      <w:r w:rsidRPr="00591042">
        <w:t>Cha</w:t>
      </w:r>
      <w:r>
        <w:t>rney</w:t>
      </w:r>
      <w:proofErr w:type="spellEnd"/>
      <w:r>
        <w:t xml:space="preserve"> p. </w:t>
      </w:r>
      <w:proofErr w:type="gramStart"/>
      <w:r>
        <w:t>298)</w:t>
      </w:r>
      <w:proofErr w:type="spellStart"/>
      <w:r>
        <w:t>ww</w:t>
      </w:r>
      <w:proofErr w:type="spellEnd"/>
      <w:proofErr w:type="gramEnd"/>
    </w:p>
    <w:p w14:paraId="23CD961E" w14:textId="77777777" w:rsidR="00591042" w:rsidRPr="008D11FE" w:rsidRDefault="00591042" w:rsidP="00591042">
      <w:pPr>
        <w:rPr>
          <w:sz w:val="14"/>
        </w:rPr>
      </w:pPr>
      <w:r w:rsidRPr="00F547A5">
        <w:rPr>
          <w:b/>
          <w:u w:val="single"/>
        </w:rPr>
        <w:t>There are numerous dangers inherent in the spread of nuclear weapons</w:t>
      </w:r>
      <w:r w:rsidRPr="008D11FE">
        <w:rPr>
          <w:sz w:val="14"/>
        </w:rPr>
        <w:t xml:space="preserve">, </w:t>
      </w:r>
      <w:r w:rsidRPr="00F547A5">
        <w:rPr>
          <w:b/>
          <w:u w:val="single"/>
        </w:rPr>
        <w:t>including</w:t>
      </w:r>
      <w:r w:rsidRPr="008D11FE">
        <w:rPr>
          <w:sz w:val="14"/>
        </w:rPr>
        <w:t xml:space="preserve"> but not limited to the following: the possibility that a nation threatened by destruction in a conventional war may resort to </w:t>
      </w:r>
      <w:r w:rsidRPr="00F547A5">
        <w:rPr>
          <w:b/>
          <w:u w:val="single"/>
        </w:rPr>
        <w:t>the use</w:t>
      </w:r>
      <w:r w:rsidRPr="008D11FE">
        <w:rPr>
          <w:sz w:val="14"/>
        </w:rPr>
        <w:t xml:space="preserve"> of its nuclear weapons; the </w:t>
      </w:r>
      <w:r w:rsidRPr="00F547A5">
        <w:rPr>
          <w:b/>
          <w:u w:val="single"/>
        </w:rPr>
        <w:t>miscalculation</w:t>
      </w:r>
      <w:r w:rsidRPr="008D11FE">
        <w:rPr>
          <w:sz w:val="14"/>
        </w:rPr>
        <w:t xml:space="preserve"> of a threat of an attack </w:t>
      </w:r>
      <w:r w:rsidRPr="00F547A5">
        <w:rPr>
          <w:b/>
          <w:u w:val="single"/>
        </w:rPr>
        <w:t>and</w:t>
      </w:r>
      <w:r w:rsidRPr="008D11FE">
        <w:rPr>
          <w:sz w:val="14"/>
        </w:rPr>
        <w:t xml:space="preserve"> the </w:t>
      </w:r>
      <w:r w:rsidRPr="00F547A5">
        <w:rPr>
          <w:b/>
          <w:u w:val="single"/>
        </w:rPr>
        <w:t>subsequent use</w:t>
      </w:r>
      <w:r w:rsidRPr="008D11FE">
        <w:rPr>
          <w:sz w:val="14"/>
        </w:rPr>
        <w:t xml:space="preserve"> of nuclear weapons in order to stave off the suspected attack; a nuclear weapons accident due to carelessness </w:t>
      </w:r>
      <w:r w:rsidRPr="00F547A5">
        <w:rPr>
          <w:b/>
          <w:u w:val="single"/>
        </w:rPr>
        <w:t>or</w:t>
      </w:r>
      <w:r w:rsidRPr="008D11FE">
        <w:rPr>
          <w:sz w:val="14"/>
        </w:rPr>
        <w:t xml:space="preserve"> flawed technology (e.g., the </w:t>
      </w:r>
      <w:r w:rsidRPr="00F547A5">
        <w:rPr>
          <w:b/>
          <w:u w:val="single"/>
        </w:rPr>
        <w:t>accidental launch</w:t>
      </w:r>
      <w:r w:rsidRPr="008D11FE">
        <w:rPr>
          <w:sz w:val="14"/>
        </w:rPr>
        <w:t xml:space="preserve">ing </w:t>
      </w:r>
      <w:r w:rsidRPr="00F547A5">
        <w:rPr>
          <w:b/>
          <w:u w:val="single"/>
        </w:rPr>
        <w:t>of a nuclear weapon</w:t>
      </w:r>
      <w:r w:rsidRPr="008D11FE">
        <w:rPr>
          <w:sz w:val="14"/>
        </w:rPr>
        <w:t xml:space="preserve">); the </w:t>
      </w:r>
      <w:r w:rsidRPr="00F547A5">
        <w:rPr>
          <w:b/>
          <w:u w:val="single"/>
        </w:rPr>
        <w:t>use</w:t>
      </w:r>
      <w:r w:rsidRPr="008D11FE">
        <w:rPr>
          <w:sz w:val="14"/>
        </w:rPr>
        <w:t xml:space="preserve"> of such weapons </w:t>
      </w:r>
      <w:r w:rsidRPr="00F547A5">
        <w:rPr>
          <w:b/>
          <w:u w:val="single"/>
        </w:rPr>
        <w:t>by an unstable leader</w:t>
      </w:r>
      <w:r w:rsidRPr="008D11FE">
        <w:rPr>
          <w:sz w:val="14"/>
        </w:rPr>
        <w:t xml:space="preserve">; the </w:t>
      </w:r>
      <w:r w:rsidRPr="00F547A5">
        <w:rPr>
          <w:b/>
          <w:u w:val="single"/>
        </w:rPr>
        <w:t>use</w:t>
      </w:r>
      <w:r w:rsidRPr="008D11FE">
        <w:rPr>
          <w:sz w:val="14"/>
        </w:rPr>
        <w:t xml:space="preserve"> of such weapons </w:t>
      </w:r>
      <w:r w:rsidRPr="00F547A5">
        <w:rPr>
          <w:b/>
          <w:u w:val="single"/>
        </w:rPr>
        <w:t>by renegade military personnel</w:t>
      </w:r>
      <w:r w:rsidRPr="008D11FE">
        <w:rPr>
          <w:sz w:val="14"/>
        </w:rPr>
        <w:t xml:space="preserve"> during a period of instability (personal, national or international); </w:t>
      </w:r>
      <w:r w:rsidRPr="00F547A5">
        <w:rPr>
          <w:b/>
          <w:u w:val="single"/>
        </w:rPr>
        <w:t>and</w:t>
      </w:r>
      <w:r w:rsidRPr="008D11FE">
        <w:rPr>
          <w:sz w:val="14"/>
        </w:rPr>
        <w:t xml:space="preserve">, the </w:t>
      </w:r>
      <w:r w:rsidRPr="00F547A5">
        <w:rPr>
          <w:b/>
          <w:u w:val="single"/>
        </w:rPr>
        <w:t>theft</w:t>
      </w:r>
      <w:r w:rsidRPr="008D11FE">
        <w:rPr>
          <w:sz w:val="14"/>
        </w:rPr>
        <w:t xml:space="preserve"> (and/or development) </w:t>
      </w:r>
      <w:r w:rsidRPr="00F547A5">
        <w:rPr>
          <w:b/>
          <w:u w:val="single"/>
        </w:rPr>
        <w:t>and use</w:t>
      </w:r>
      <w:r w:rsidRPr="008D11FE">
        <w:rPr>
          <w:sz w:val="14"/>
        </w:rPr>
        <w:t xml:space="preserve"> of such weapons </w:t>
      </w:r>
      <w:r w:rsidRPr="00F547A5">
        <w:rPr>
          <w:b/>
          <w:u w:val="single"/>
        </w:rPr>
        <w:t>by terrorists</w:t>
      </w:r>
      <w:r w:rsidRPr="008D11FE">
        <w:rPr>
          <w:sz w:val="14"/>
        </w:rPr>
        <w:t>. While it is unlikely (though not impossible) that terrorists would be able to design their own weapons, it is possible that they could do so with the assistance of a renegade government.</w:t>
      </w:r>
    </w:p>
    <w:p w14:paraId="2104C1E9" w14:textId="77777777" w:rsidR="00591042" w:rsidRPr="00F547A5" w:rsidRDefault="00591042" w:rsidP="00591042">
      <w:pPr>
        <w:rPr>
          <w:sz w:val="16"/>
        </w:rPr>
      </w:pPr>
    </w:p>
    <w:p w14:paraId="4E8FC649" w14:textId="77777777" w:rsidR="000248EF" w:rsidRPr="000248EF" w:rsidRDefault="000248EF" w:rsidP="00583944">
      <w:pPr>
        <w:pStyle w:val="Heading2"/>
      </w:pPr>
      <w:r>
        <w:lastRenderedPageBreak/>
        <w:t>Uniqueness</w:t>
      </w:r>
    </w:p>
    <w:p w14:paraId="7CB6B2A9" w14:textId="77777777" w:rsidR="00AD0357" w:rsidRDefault="00583944" w:rsidP="00583944">
      <w:pPr>
        <w:pStyle w:val="Heading3"/>
      </w:pPr>
      <w:r>
        <w:lastRenderedPageBreak/>
        <w:t>Will Get In</w:t>
      </w:r>
    </w:p>
    <w:p w14:paraId="07F0FCED" w14:textId="77777777" w:rsidR="00AD0357" w:rsidRDefault="00AD0357" w:rsidP="00B55AD5"/>
    <w:p w14:paraId="4323C991" w14:textId="77777777" w:rsidR="00583944" w:rsidRPr="00BD4F01" w:rsidRDefault="00583944" w:rsidP="00583944">
      <w:pPr>
        <w:pStyle w:val="Heading4"/>
      </w:pPr>
      <w:r>
        <w:t>US is confident India will be a member of the NSG by the end of year</w:t>
      </w:r>
    </w:p>
    <w:p w14:paraId="4EF8A5BA" w14:textId="77777777" w:rsidR="00583944" w:rsidRDefault="00583944" w:rsidP="00583944">
      <w:r w:rsidRPr="000E222D">
        <w:rPr>
          <w:rStyle w:val="Style13ptBold"/>
        </w:rPr>
        <w:t>MTD 6/26</w:t>
      </w:r>
      <w:r>
        <w:t xml:space="preserve"> (Mail Today Bureau, “India will get another shot at NSG membership despite Nuclear non-Proliferation Treaty stumbling block,” DMI, </w:t>
      </w:r>
      <w:hyperlink r:id="rId7" w:history="1">
        <w:r w:rsidRPr="001534C1">
          <w:rPr>
            <w:rStyle w:val="Hyperlink"/>
          </w:rPr>
          <w:t>http://www.dailymail.co.uk/indiahome/indianews/article-3661219/India-shot-NSG-membership-despite-Nuclear-non-Proliferation-Treaty-stumbling-block.html</w:t>
        </w:r>
      </w:hyperlink>
      <w:r>
        <w:t>, 6/26/16)</w:t>
      </w:r>
    </w:p>
    <w:p w14:paraId="33FAB98C" w14:textId="77777777" w:rsidR="00583944" w:rsidRPr="000E222D" w:rsidRDefault="00583944" w:rsidP="00583944">
      <w:pPr>
        <w:rPr>
          <w:rFonts w:ascii="Times New Roman" w:hAnsi="Times New Roman"/>
          <w:u w:val="single"/>
        </w:rPr>
      </w:pPr>
      <w:r w:rsidRPr="000E222D">
        <w:rPr>
          <w:sz w:val="16"/>
        </w:rPr>
        <w:t xml:space="preserve">However, </w:t>
      </w:r>
      <w:r w:rsidRPr="000E222D">
        <w:rPr>
          <w:rStyle w:val="StyleUnderline"/>
        </w:rPr>
        <w:t>diplomatic sources on Sunday said that at the suggestion of Mexico</w:t>
      </w:r>
      <w:r w:rsidRPr="000E222D">
        <w:rPr>
          <w:sz w:val="16"/>
        </w:rPr>
        <w:t xml:space="preserve">, </w:t>
      </w:r>
      <w:r w:rsidRPr="000E222D">
        <w:rPr>
          <w:rStyle w:val="StyleUnderline"/>
        </w:rPr>
        <w:t>it has now been decided that another meeting of the NSG should be held before the end of the year to consider the entry criteria for non-NPT countries</w:t>
      </w:r>
      <w:r w:rsidRPr="000E222D">
        <w:rPr>
          <w:sz w:val="16"/>
        </w:rPr>
        <w:t>.</w:t>
      </w:r>
      <w:r>
        <w:rPr>
          <w:rStyle w:val="StyleUnderline"/>
        </w:rPr>
        <w:t xml:space="preserve"> </w:t>
      </w:r>
      <w:r w:rsidRPr="000E222D">
        <w:rPr>
          <w:rStyle w:val="StyleUnderline"/>
        </w:rPr>
        <w:t>Normally</w:t>
      </w:r>
      <w:r w:rsidRPr="000E222D">
        <w:rPr>
          <w:sz w:val="16"/>
        </w:rPr>
        <w:t xml:space="preserve">, </w:t>
      </w:r>
      <w:r w:rsidRPr="000E222D">
        <w:rPr>
          <w:rStyle w:val="StyleUnderline"/>
        </w:rPr>
        <w:t>the next meeting of the NSG would have been held some time next year</w:t>
      </w:r>
      <w:r w:rsidRPr="000E222D">
        <w:rPr>
          <w:sz w:val="16"/>
        </w:rPr>
        <w:t>.</w:t>
      </w:r>
      <w:r>
        <w:rPr>
          <w:sz w:val="16"/>
        </w:rPr>
        <w:t xml:space="preserve"> </w:t>
      </w:r>
      <w:r w:rsidRPr="000E222D">
        <w:rPr>
          <w:rStyle w:val="StyleUnderline"/>
        </w:rPr>
        <w:t>As it emerged that the NSG is likely to meet in the next few months</w:t>
      </w:r>
      <w:r w:rsidRPr="000E222D">
        <w:rPr>
          <w:sz w:val="16"/>
        </w:rPr>
        <w:t xml:space="preserve">, </w:t>
      </w:r>
      <w:r w:rsidRPr="000E222D">
        <w:rPr>
          <w:rStyle w:val="StyleUnderline"/>
        </w:rPr>
        <w:t xml:space="preserve">Ministry of External Affairs spokesperson </w:t>
      </w:r>
      <w:proofErr w:type="spellStart"/>
      <w:r w:rsidRPr="000E222D">
        <w:rPr>
          <w:rStyle w:val="StyleUnderline"/>
        </w:rPr>
        <w:t>Vikas</w:t>
      </w:r>
      <w:proofErr w:type="spellEnd"/>
      <w:r w:rsidRPr="000E222D">
        <w:rPr>
          <w:rStyle w:val="StyleUnderline"/>
        </w:rPr>
        <w:t xml:space="preserve"> </w:t>
      </w:r>
      <w:proofErr w:type="spellStart"/>
      <w:r w:rsidRPr="000E222D">
        <w:rPr>
          <w:rStyle w:val="StyleUnderline"/>
        </w:rPr>
        <w:t>Swarup</w:t>
      </w:r>
      <w:proofErr w:type="spellEnd"/>
      <w:r w:rsidRPr="000E222D">
        <w:rPr>
          <w:rStyle w:val="StyleUnderline"/>
        </w:rPr>
        <w:t xml:space="preserve"> said</w:t>
      </w:r>
      <w:r w:rsidRPr="000E222D">
        <w:rPr>
          <w:sz w:val="16"/>
        </w:rPr>
        <w:t xml:space="preserve">: </w:t>
      </w:r>
      <w:r w:rsidRPr="000E222D">
        <w:rPr>
          <w:rStyle w:val="StyleUnderline"/>
        </w:rPr>
        <w:t>“We will keep impressing upon China that mutual accommodation of interests</w:t>
      </w:r>
      <w:r w:rsidRPr="000E222D">
        <w:rPr>
          <w:sz w:val="16"/>
        </w:rPr>
        <w:t xml:space="preserve">, </w:t>
      </w:r>
      <w:r w:rsidRPr="000E222D">
        <w:rPr>
          <w:rStyle w:val="StyleUnderline"/>
        </w:rPr>
        <w:t>concerns and priorities is necessary to move forward bilateral ties.”</w:t>
      </w:r>
      <w:r>
        <w:rPr>
          <w:rStyle w:val="StyleUnderline"/>
        </w:rPr>
        <w:t xml:space="preserve"> </w:t>
      </w:r>
      <w:r w:rsidRPr="000E222D">
        <w:rPr>
          <w:rStyle w:val="StyleUnderline"/>
        </w:rPr>
        <w:t>His comments assume significance in the backdrop of the Chinese foreign ministry’s assertion that Beijing’s opposition at the NSG</w:t>
      </w:r>
      <w:r w:rsidRPr="000E222D">
        <w:rPr>
          <w:sz w:val="16"/>
        </w:rPr>
        <w:t xml:space="preserve">, </w:t>
      </w:r>
      <w:r w:rsidRPr="000E222D">
        <w:rPr>
          <w:rStyle w:val="StyleUnderline"/>
        </w:rPr>
        <w:t>which is a multi-lateral platform</w:t>
      </w:r>
      <w:r w:rsidRPr="000E222D">
        <w:rPr>
          <w:sz w:val="16"/>
        </w:rPr>
        <w:t xml:space="preserve">, </w:t>
      </w:r>
      <w:r w:rsidRPr="000E222D">
        <w:rPr>
          <w:rStyle w:val="StyleUnderline"/>
        </w:rPr>
        <w:t>will not impact adversely on India-China ties</w:t>
      </w:r>
      <w:r w:rsidRPr="000E222D">
        <w:rPr>
          <w:sz w:val="16"/>
        </w:rPr>
        <w:t>.</w:t>
      </w:r>
      <w:r>
        <w:rPr>
          <w:rStyle w:val="StyleUnderline"/>
        </w:rPr>
        <w:t xml:space="preserve"> </w:t>
      </w:r>
      <w:proofErr w:type="spellStart"/>
      <w:r w:rsidRPr="000E222D">
        <w:rPr>
          <w:rStyle w:val="StyleUnderline"/>
        </w:rPr>
        <w:t>Swarup</w:t>
      </w:r>
      <w:proofErr w:type="spellEnd"/>
      <w:r w:rsidRPr="000E222D">
        <w:rPr>
          <w:rStyle w:val="StyleUnderline"/>
        </w:rPr>
        <w:t xml:space="preserve"> also said that although India did not get the expected results at the Seoul meeting</w:t>
      </w:r>
      <w:r w:rsidRPr="000E222D">
        <w:rPr>
          <w:sz w:val="16"/>
        </w:rPr>
        <w:t xml:space="preserve">, </w:t>
      </w:r>
      <w:r w:rsidRPr="000E222D">
        <w:rPr>
          <w:rStyle w:val="StyleUnderline"/>
        </w:rPr>
        <w:t>the country will continue to make determined efforts to get into the NSG</w:t>
      </w:r>
      <w:r w:rsidRPr="000E222D">
        <w:rPr>
          <w:sz w:val="16"/>
        </w:rPr>
        <w:t>.</w:t>
      </w:r>
      <w:r>
        <w:rPr>
          <w:rStyle w:val="StyleUnderline"/>
        </w:rPr>
        <w:t xml:space="preserve"> </w:t>
      </w:r>
      <w:r w:rsidRPr="000E222D">
        <w:rPr>
          <w:sz w:val="16"/>
        </w:rPr>
        <w:t xml:space="preserve">“Today, </w:t>
      </w:r>
      <w:r w:rsidRPr="000E222D">
        <w:rPr>
          <w:rStyle w:val="StyleUnderline"/>
        </w:rPr>
        <w:t>the Indian diplomacy doesn’t have fear of failure</w:t>
      </w:r>
      <w:r w:rsidRPr="000E222D">
        <w:rPr>
          <w:sz w:val="16"/>
        </w:rPr>
        <w:t xml:space="preserve">. If we don’t get desired results it only means that we redouble our efforts, </w:t>
      </w:r>
      <w:proofErr w:type="spellStart"/>
      <w:r w:rsidRPr="000E222D">
        <w:rPr>
          <w:sz w:val="16"/>
        </w:rPr>
        <w:t>Swarup</w:t>
      </w:r>
      <w:proofErr w:type="spellEnd"/>
      <w:r w:rsidRPr="000E222D">
        <w:rPr>
          <w:sz w:val="16"/>
        </w:rPr>
        <w:t xml:space="preserve"> said.</w:t>
      </w:r>
      <w:r>
        <w:rPr>
          <w:rStyle w:val="StyleUnderline"/>
        </w:rPr>
        <w:t xml:space="preserve"> </w:t>
      </w:r>
      <w:r w:rsidRPr="000E222D">
        <w:rPr>
          <w:rStyle w:val="StyleUnderline"/>
        </w:rPr>
        <w:t>“There are some processes which take longer</w:t>
      </w:r>
      <w:r w:rsidRPr="000E222D">
        <w:rPr>
          <w:sz w:val="16"/>
        </w:rPr>
        <w:t xml:space="preserve">, </w:t>
      </w:r>
      <w:r w:rsidRPr="000E222D">
        <w:rPr>
          <w:rStyle w:val="StyleUnderline"/>
        </w:rPr>
        <w:t>I would evaluate the NSG membership process in that category,” he said</w:t>
      </w:r>
      <w:r w:rsidRPr="000E222D">
        <w:rPr>
          <w:sz w:val="16"/>
        </w:rPr>
        <w:t>.</w:t>
      </w:r>
      <w:r>
        <w:rPr>
          <w:rStyle w:val="StyleUnderline"/>
        </w:rPr>
        <w:t xml:space="preserve"> </w:t>
      </w:r>
      <w:r w:rsidRPr="000E222D">
        <w:rPr>
          <w:rStyle w:val="StyleUnderline"/>
        </w:rPr>
        <w:t>A panel for informal consultations on India’s membership has also been set up by the NSG</w:t>
      </w:r>
      <w:r w:rsidRPr="000E222D">
        <w:rPr>
          <w:sz w:val="16"/>
        </w:rPr>
        <w:t xml:space="preserve">, </w:t>
      </w:r>
      <w:r w:rsidRPr="000E222D">
        <w:rPr>
          <w:rStyle w:val="StyleUnderline"/>
        </w:rPr>
        <w:t xml:space="preserve">and it will be headed by Argentine Ambassador Rafael </w:t>
      </w:r>
      <w:proofErr w:type="spellStart"/>
      <w:r w:rsidRPr="000E222D">
        <w:rPr>
          <w:rStyle w:val="StyleUnderline"/>
        </w:rPr>
        <w:t>Grossi</w:t>
      </w:r>
      <w:proofErr w:type="spellEnd"/>
      <w:r w:rsidRPr="000E222D">
        <w:rPr>
          <w:sz w:val="16"/>
        </w:rPr>
        <w:t>.</w:t>
      </w:r>
      <w:r>
        <w:rPr>
          <w:rStyle w:val="StyleUnderline"/>
        </w:rPr>
        <w:t xml:space="preserve"> </w:t>
      </w:r>
      <w:proofErr w:type="spellStart"/>
      <w:r w:rsidRPr="000E222D">
        <w:rPr>
          <w:rStyle w:val="StyleUnderline"/>
        </w:rPr>
        <w:t>Grossi’s</w:t>
      </w:r>
      <w:proofErr w:type="spellEnd"/>
      <w:r w:rsidRPr="000E222D">
        <w:rPr>
          <w:rStyle w:val="StyleUnderline"/>
        </w:rPr>
        <w:t xml:space="preserve"> appointment came even as a top US official said that the NSG session in Seoul had ended with a path forward for India’s acceptance as a member</w:t>
      </w:r>
      <w:r w:rsidRPr="000E222D">
        <w:rPr>
          <w:sz w:val="16"/>
        </w:rPr>
        <w:t>.</w:t>
      </w:r>
      <w:r>
        <w:rPr>
          <w:sz w:val="16"/>
        </w:rPr>
        <w:t xml:space="preserve"> </w:t>
      </w:r>
      <w:r>
        <w:rPr>
          <w:rStyle w:val="StyleUnderline"/>
        </w:rPr>
        <w:t xml:space="preserve">“We are confident that we have got a path forward by the end of this year. But we are confident that India would be a full member of the (NSG) regime by the end of the year,” the Obama administration </w:t>
      </w:r>
      <w:r w:rsidRPr="000E222D">
        <w:rPr>
          <w:sz w:val="16"/>
        </w:rPr>
        <w:t xml:space="preserve">official </w:t>
      </w:r>
      <w:r>
        <w:rPr>
          <w:rStyle w:val="StyleUnderline"/>
        </w:rPr>
        <w:t xml:space="preserve">said </w:t>
      </w:r>
      <w:r w:rsidRPr="000E222D">
        <w:rPr>
          <w:sz w:val="16"/>
        </w:rPr>
        <w:t>in Washington.</w:t>
      </w:r>
    </w:p>
    <w:p w14:paraId="34ACF5B2" w14:textId="77777777" w:rsidR="00583944" w:rsidRDefault="00583944" w:rsidP="00B55AD5"/>
    <w:p w14:paraId="6A5A6C3A" w14:textId="77777777" w:rsidR="004B2A1C" w:rsidRDefault="004B2A1C" w:rsidP="004B2A1C">
      <w:pPr>
        <w:pStyle w:val="Heading4"/>
      </w:pPr>
      <w:r>
        <w:t>NSG entry still on track – India has overwhelming support</w:t>
      </w:r>
    </w:p>
    <w:p w14:paraId="29F6E09D" w14:textId="77777777" w:rsidR="004B2A1C" w:rsidRDefault="004B2A1C" w:rsidP="004B2A1C">
      <w:r w:rsidRPr="00247429">
        <w:rPr>
          <w:rStyle w:val="Style13ptBold"/>
        </w:rPr>
        <w:t>ANI 6/24</w:t>
      </w:r>
      <w:r>
        <w:t xml:space="preserve"> (“India remains upbeat despite NSG block, calls for 'early decision' on its application,” </w:t>
      </w:r>
      <w:r w:rsidRPr="00247429">
        <w:t>http://www.aninews.in/newsdetail4/story269404/india-remains-upbeat-despite-nsg-block-calls-for-039-early-decision-039-on-its-application.html?utm_source=inshorts&amp;utm_medium=inshorts_full_article&amp;utm_campaign=inshorts_full_article</w:t>
      </w:r>
      <w:r>
        <w:t>)ww</w:t>
      </w:r>
    </w:p>
    <w:p w14:paraId="7F139DF4" w14:textId="77777777" w:rsidR="004B2A1C" w:rsidRPr="008D11FE" w:rsidRDefault="004B2A1C" w:rsidP="004B2A1C">
      <w:pPr>
        <w:rPr>
          <w:sz w:val="16"/>
        </w:rPr>
      </w:pPr>
      <w:r w:rsidRPr="00706408">
        <w:rPr>
          <w:rStyle w:val="StyleUnderline"/>
        </w:rPr>
        <w:t>With the two day plenary meeting of the</w:t>
      </w:r>
      <w:r w:rsidRPr="008D11FE">
        <w:rPr>
          <w:sz w:val="16"/>
        </w:rPr>
        <w:t xml:space="preserve"> Nuclear Suppliers Group (</w:t>
      </w:r>
      <w:r w:rsidRPr="00706408">
        <w:rPr>
          <w:rStyle w:val="StyleUnderline"/>
        </w:rPr>
        <w:t>NSG</w:t>
      </w:r>
      <w:r w:rsidRPr="008D11FE">
        <w:rPr>
          <w:sz w:val="16"/>
        </w:rPr>
        <w:t xml:space="preserve">) </w:t>
      </w:r>
      <w:r w:rsidRPr="00706408">
        <w:rPr>
          <w:rStyle w:val="StyleUnderline"/>
        </w:rPr>
        <w:t>remaining inconclusive regarding India's fate</w:t>
      </w:r>
      <w:r w:rsidRPr="008D11FE">
        <w:rPr>
          <w:sz w:val="16"/>
        </w:rPr>
        <w:t xml:space="preserve"> in the elite </w:t>
      </w:r>
      <w:proofErr w:type="spellStart"/>
      <w:r w:rsidRPr="008D11FE">
        <w:rPr>
          <w:sz w:val="16"/>
        </w:rPr>
        <w:t>organisation</w:t>
      </w:r>
      <w:proofErr w:type="spellEnd"/>
      <w:r w:rsidRPr="008D11FE">
        <w:rPr>
          <w:sz w:val="16"/>
        </w:rPr>
        <w:t xml:space="preserve"> on Friday, </w:t>
      </w:r>
      <w:r w:rsidRPr="00706408">
        <w:rPr>
          <w:rStyle w:val="StyleUnderline"/>
        </w:rPr>
        <w:t>New Delhi remained buoyant asserting that an early decision on its application remains in larger global interest and India's participation in the NSG will further strengthen nuclear non-proliferation and make global nuclear commerce more secure</w:t>
      </w:r>
      <w:r w:rsidRPr="008D11FE">
        <w:rPr>
          <w:sz w:val="16"/>
        </w:rPr>
        <w:t xml:space="preserve">. Speaking to ANI here, Ministry of External Affairs Official Spokesperson </w:t>
      </w:r>
      <w:proofErr w:type="spellStart"/>
      <w:r w:rsidRPr="008D11FE">
        <w:rPr>
          <w:sz w:val="16"/>
        </w:rPr>
        <w:t>Vikas</w:t>
      </w:r>
      <w:proofErr w:type="spellEnd"/>
      <w:r w:rsidRPr="008D11FE">
        <w:rPr>
          <w:sz w:val="16"/>
        </w:rPr>
        <w:t xml:space="preserve"> </w:t>
      </w:r>
      <w:proofErr w:type="spellStart"/>
      <w:r w:rsidRPr="008D11FE">
        <w:rPr>
          <w:sz w:val="16"/>
        </w:rPr>
        <w:t>Swarup</w:t>
      </w:r>
      <w:proofErr w:type="spellEnd"/>
      <w:r w:rsidRPr="008D11FE">
        <w:rPr>
          <w:sz w:val="16"/>
        </w:rPr>
        <w:t xml:space="preserve"> said that that </w:t>
      </w:r>
      <w:r w:rsidRPr="00706408">
        <w:rPr>
          <w:rStyle w:val="StyleUnderline"/>
        </w:rPr>
        <w:t>despite procedural hurdles</w:t>
      </w:r>
      <w:r w:rsidRPr="008D11FE">
        <w:rPr>
          <w:sz w:val="16"/>
        </w:rPr>
        <w:t xml:space="preserve"> persistently raised by 'one country', </w:t>
      </w:r>
      <w:r w:rsidRPr="00706408">
        <w:rPr>
          <w:rStyle w:val="StyleUnderline"/>
        </w:rPr>
        <w:t>a</w:t>
      </w:r>
      <w:r w:rsidRPr="008D11FE">
        <w:rPr>
          <w:sz w:val="16"/>
        </w:rPr>
        <w:t xml:space="preserve"> three hour </w:t>
      </w:r>
      <w:r w:rsidRPr="00706408">
        <w:rPr>
          <w:rStyle w:val="StyleUnderline"/>
        </w:rPr>
        <w:t>long discussion took place</w:t>
      </w:r>
      <w:r w:rsidRPr="008D11FE">
        <w:rPr>
          <w:sz w:val="16"/>
        </w:rPr>
        <w:t xml:space="preserve"> last night </w:t>
      </w:r>
      <w:r w:rsidRPr="00706408">
        <w:rPr>
          <w:rStyle w:val="StyleUnderline"/>
        </w:rPr>
        <w:t>on the issue of future participation in the NSG, in which an overwhelming number of those who took the floor supported India's membership and appraised India's application positively</w:t>
      </w:r>
      <w:r w:rsidRPr="008D11FE">
        <w:rPr>
          <w:sz w:val="16"/>
        </w:rPr>
        <w:t xml:space="preserve">. "We thank each and every one of them. It is also our understanding that </w:t>
      </w:r>
      <w:r w:rsidRPr="00706408">
        <w:rPr>
          <w:rStyle w:val="StyleUnderline"/>
        </w:rPr>
        <w:t>the broad sentiment was to take this matter forward</w:t>
      </w:r>
      <w:r w:rsidRPr="008D11FE">
        <w:rPr>
          <w:sz w:val="16"/>
        </w:rPr>
        <w:t>," he said.</w:t>
      </w:r>
    </w:p>
    <w:p w14:paraId="2E9F9F50" w14:textId="77777777" w:rsidR="004B2A1C" w:rsidRDefault="004B2A1C" w:rsidP="00B55AD5"/>
    <w:p w14:paraId="3CAF9BB3" w14:textId="77777777" w:rsidR="00583944" w:rsidRDefault="00583944" w:rsidP="00583944">
      <w:pPr>
        <w:pStyle w:val="Heading4"/>
      </w:pPr>
      <w:r>
        <w:t>India will be admitted to the NSG by the end of the year – the US is working with India to overcome obstacles</w:t>
      </w:r>
    </w:p>
    <w:p w14:paraId="37F5017D" w14:textId="77777777" w:rsidR="00583944" w:rsidRDefault="00583944" w:rsidP="00583944">
      <w:r w:rsidRPr="005964BE">
        <w:rPr>
          <w:rStyle w:val="Style13ptBold"/>
        </w:rPr>
        <w:t>PTI 6/24</w:t>
      </w:r>
      <w:r>
        <w:t xml:space="preserve"> (The Indian Express, “A path forward for India to become NSG member by year end: US,” </w:t>
      </w:r>
      <w:r w:rsidRPr="005964BE">
        <w:t>http://indianexpress.com/article/india/india-news-india/a-path-forward-for-india-to-become-nsg-member-by-year-end-us-2873915/</w:t>
      </w:r>
      <w:r>
        <w:t>)ww</w:t>
      </w:r>
    </w:p>
    <w:p w14:paraId="4D46DB9F" w14:textId="77777777" w:rsidR="00583944" w:rsidRDefault="00583944" w:rsidP="00583944">
      <w:pPr>
        <w:rPr>
          <w:sz w:val="8"/>
        </w:rPr>
      </w:pPr>
      <w:r w:rsidRPr="005964BE">
        <w:rPr>
          <w:rStyle w:val="StyleUnderline"/>
        </w:rPr>
        <w:t>The US</w:t>
      </w:r>
      <w:r w:rsidRPr="005964BE">
        <w:rPr>
          <w:sz w:val="8"/>
        </w:rPr>
        <w:t xml:space="preserve"> on Friday </w:t>
      </w:r>
      <w:r w:rsidRPr="005964BE">
        <w:rPr>
          <w:rStyle w:val="StyleUnderline"/>
        </w:rPr>
        <w:t>said</w:t>
      </w:r>
      <w:r w:rsidRPr="005964BE">
        <w:rPr>
          <w:sz w:val="8"/>
        </w:rPr>
        <w:t xml:space="preserve"> that </w:t>
      </w:r>
      <w:r w:rsidRPr="005964BE">
        <w:rPr>
          <w:rStyle w:val="StyleUnderline"/>
        </w:rPr>
        <w:t>there is</w:t>
      </w:r>
      <w:r w:rsidRPr="005964BE">
        <w:rPr>
          <w:sz w:val="8"/>
        </w:rPr>
        <w:t xml:space="preserve"> “</w:t>
      </w:r>
      <w:r w:rsidRPr="005964BE">
        <w:rPr>
          <w:rStyle w:val="StyleUnderline"/>
        </w:rPr>
        <w:t>a path forward</w:t>
      </w:r>
      <w:r w:rsidRPr="005964BE">
        <w:rPr>
          <w:sz w:val="8"/>
        </w:rPr>
        <w:t xml:space="preserve">” </w:t>
      </w:r>
      <w:r w:rsidRPr="005964BE">
        <w:rPr>
          <w:rStyle w:val="StyleUnderline"/>
        </w:rPr>
        <w:t>for India to become a full member of the</w:t>
      </w:r>
      <w:r w:rsidRPr="005964BE">
        <w:rPr>
          <w:sz w:val="8"/>
        </w:rPr>
        <w:t xml:space="preserve"> </w:t>
      </w:r>
      <w:r w:rsidRPr="005964BE">
        <w:rPr>
          <w:rStyle w:val="StyleUnderline"/>
        </w:rPr>
        <w:t>N</w:t>
      </w:r>
      <w:r w:rsidRPr="005964BE">
        <w:rPr>
          <w:sz w:val="8"/>
        </w:rPr>
        <w:t xml:space="preserve">uclear </w:t>
      </w:r>
      <w:r w:rsidRPr="005964BE">
        <w:rPr>
          <w:rStyle w:val="StyleUnderline"/>
        </w:rPr>
        <w:t>S</w:t>
      </w:r>
      <w:r w:rsidRPr="005964BE">
        <w:rPr>
          <w:sz w:val="8"/>
        </w:rPr>
        <w:t xml:space="preserve">uppliers </w:t>
      </w:r>
      <w:r w:rsidRPr="005964BE">
        <w:rPr>
          <w:rStyle w:val="StyleUnderline"/>
        </w:rPr>
        <w:t>G</w:t>
      </w:r>
      <w:r w:rsidRPr="005964BE">
        <w:rPr>
          <w:sz w:val="8"/>
        </w:rPr>
        <w:t xml:space="preserve">roup </w:t>
      </w:r>
      <w:r w:rsidRPr="005964BE">
        <w:rPr>
          <w:rStyle w:val="StyleUnderline"/>
        </w:rPr>
        <w:t>by the end of the year</w:t>
      </w:r>
      <w:r w:rsidRPr="005964BE">
        <w:rPr>
          <w:sz w:val="8"/>
        </w:rPr>
        <w:t>, hours after the group’s plenary meeting ended in Seoul with no decision on India’s membership in face of strong China-led opposition. “</w:t>
      </w:r>
      <w:r w:rsidRPr="005964BE">
        <w:rPr>
          <w:rStyle w:val="StyleUnderline"/>
        </w:rPr>
        <w:t>We are confident that we have got a path forward by the end of this year</w:t>
      </w:r>
      <w:r w:rsidRPr="005964BE">
        <w:rPr>
          <w:sz w:val="8"/>
        </w:rPr>
        <w:t xml:space="preserve">,” </w:t>
      </w:r>
      <w:r w:rsidRPr="005964BE">
        <w:rPr>
          <w:rStyle w:val="StyleUnderline"/>
        </w:rPr>
        <w:t>a top Obama administration official said</w:t>
      </w:r>
      <w:r w:rsidRPr="005964BE">
        <w:rPr>
          <w:sz w:val="8"/>
        </w:rPr>
        <w:t>. “</w:t>
      </w:r>
      <w:r w:rsidRPr="005964BE">
        <w:rPr>
          <w:rStyle w:val="StyleUnderline"/>
        </w:rPr>
        <w:t>It needs some work</w:t>
      </w:r>
      <w:r w:rsidRPr="005964BE">
        <w:rPr>
          <w:sz w:val="8"/>
        </w:rPr>
        <w:t xml:space="preserve">. </w:t>
      </w:r>
      <w:r w:rsidRPr="005964BE">
        <w:rPr>
          <w:rStyle w:val="StyleUnderline"/>
        </w:rPr>
        <w:t>But we are confident that India would be a full member of the</w:t>
      </w:r>
      <w:r w:rsidRPr="005964BE">
        <w:rPr>
          <w:sz w:val="8"/>
        </w:rPr>
        <w:t xml:space="preserve"> (</w:t>
      </w:r>
      <w:r w:rsidRPr="005964BE">
        <w:rPr>
          <w:rStyle w:val="StyleUnderline"/>
        </w:rPr>
        <w:t>NSG</w:t>
      </w:r>
      <w:r w:rsidRPr="005964BE">
        <w:rPr>
          <w:sz w:val="8"/>
        </w:rPr>
        <w:t xml:space="preserve">) regime </w:t>
      </w:r>
      <w:r w:rsidRPr="005964BE">
        <w:rPr>
          <w:rStyle w:val="StyleUnderline"/>
        </w:rPr>
        <w:t>by the end of the year</w:t>
      </w:r>
      <w:r w:rsidRPr="005964BE">
        <w:rPr>
          <w:sz w:val="8"/>
        </w:rPr>
        <w:t xml:space="preserve">,” the official told PTI on condition of anonymity. Refusing to divulge the discussions and opposition to India’s membership within the 48-member grouping, the official said details of the internal deliberations are confidential. But </w:t>
      </w:r>
      <w:r w:rsidRPr="005964BE">
        <w:rPr>
          <w:rStyle w:val="StyleUnderline"/>
        </w:rPr>
        <w:t>the US strongly believes in India’s membership in the NSG and the Obama Administration has “worked closely” with India and other countries on this issues</w:t>
      </w:r>
      <w:r w:rsidRPr="005964BE">
        <w:rPr>
          <w:sz w:val="8"/>
        </w:rPr>
        <w:t xml:space="preserve">, </w:t>
      </w:r>
      <w:r w:rsidRPr="005964BE">
        <w:rPr>
          <w:rStyle w:val="StyleUnderline"/>
        </w:rPr>
        <w:t>the official said</w:t>
      </w:r>
      <w:r w:rsidRPr="005964BE">
        <w:rPr>
          <w:sz w:val="8"/>
        </w:rPr>
        <w:t xml:space="preserve">. Without going into details of deliberations, </w:t>
      </w:r>
      <w:r w:rsidRPr="005964BE">
        <w:rPr>
          <w:rStyle w:val="StyleUnderline"/>
        </w:rPr>
        <w:t>the official referred to a similar discussion within the</w:t>
      </w:r>
      <w:r w:rsidRPr="005964BE">
        <w:rPr>
          <w:sz w:val="8"/>
        </w:rPr>
        <w:t xml:space="preserve"> Missile Technology Control Regime (</w:t>
      </w:r>
      <w:r w:rsidRPr="005964BE">
        <w:rPr>
          <w:rStyle w:val="StyleUnderline"/>
        </w:rPr>
        <w:t>MTCR</w:t>
      </w:r>
      <w:r w:rsidRPr="005964BE">
        <w:rPr>
          <w:sz w:val="8"/>
        </w:rPr>
        <w:t xml:space="preserve">) </w:t>
      </w:r>
      <w:r w:rsidRPr="005964BE">
        <w:rPr>
          <w:rStyle w:val="StyleUnderline"/>
        </w:rPr>
        <w:t>to which India was inducted early this month after months of discussions within its member countries</w:t>
      </w:r>
      <w:r w:rsidRPr="005964BE">
        <w:rPr>
          <w:sz w:val="8"/>
        </w:rPr>
        <w:t xml:space="preserve">. </w:t>
      </w:r>
      <w:r w:rsidRPr="005964BE">
        <w:rPr>
          <w:rStyle w:val="StyleUnderline"/>
        </w:rPr>
        <w:t>Like NSG, decisions within MTCR is taken with consensus</w:t>
      </w:r>
      <w:r w:rsidRPr="005964BE">
        <w:rPr>
          <w:sz w:val="8"/>
        </w:rPr>
        <w:t>. ”We expected a discussion on the role that India will play and where it has been,” said the official. “</w:t>
      </w:r>
      <w:r w:rsidRPr="005964BE">
        <w:rPr>
          <w:rStyle w:val="StyleUnderline"/>
        </w:rPr>
        <w:t>We were able to end discussion this week and we have a clear path forward for India to become a full member by the end of the year</w:t>
      </w:r>
      <w:r w:rsidRPr="005964BE">
        <w:rPr>
          <w:sz w:val="8"/>
        </w:rPr>
        <w:t xml:space="preserve">,” </w:t>
      </w:r>
      <w:r w:rsidRPr="005964BE">
        <w:rPr>
          <w:rStyle w:val="StyleUnderline"/>
        </w:rPr>
        <w:t>the official asserted</w:t>
      </w:r>
      <w:r w:rsidRPr="005964BE">
        <w:rPr>
          <w:sz w:val="8"/>
        </w:rPr>
        <w:t>. “That’s our expectation,” the senior administration official reiterated when asked if US expects that India’s NSG membership could be achieved by the end of this year. “</w:t>
      </w:r>
      <w:r w:rsidRPr="005964BE">
        <w:rPr>
          <w:rStyle w:val="StyleUnderline"/>
        </w:rPr>
        <w:t>Our expectations is that this would be finished by the end of this year</w:t>
      </w:r>
      <w:r w:rsidRPr="005964BE">
        <w:rPr>
          <w:sz w:val="8"/>
        </w:rPr>
        <w:t xml:space="preserve">,” </w:t>
      </w:r>
      <w:r w:rsidRPr="005964BE">
        <w:rPr>
          <w:rStyle w:val="StyleUnderline"/>
        </w:rPr>
        <w:t>the official said</w:t>
      </w:r>
      <w:r w:rsidRPr="005964BE">
        <w:rPr>
          <w:sz w:val="8"/>
        </w:rPr>
        <w:t>. The NSG ended its plenary meeting in Seoul with no decision on India’s membership. China, which had made no secret of its opposition, succeeded in scuttling India’s bid despite a significant majority backing the Indian case. Thirty-eight countries supported India, according to Indian officials.</w:t>
      </w:r>
    </w:p>
    <w:p w14:paraId="326439FB" w14:textId="77777777" w:rsidR="00583944" w:rsidRDefault="00583944" w:rsidP="00583944"/>
    <w:p w14:paraId="4A111625" w14:textId="77777777" w:rsidR="00583944" w:rsidRDefault="00583944" w:rsidP="00583944">
      <w:pPr>
        <w:pStyle w:val="Heading4"/>
      </w:pPr>
      <w:r>
        <w:t>Entry later this year still a possibility</w:t>
      </w:r>
    </w:p>
    <w:p w14:paraId="0C8B599E" w14:textId="77777777" w:rsidR="00583944" w:rsidRDefault="00583944" w:rsidP="00583944">
      <w:r w:rsidRPr="00C9729F">
        <w:rPr>
          <w:rStyle w:val="Style13ptBold"/>
        </w:rPr>
        <w:t>BAGCHIL 6/24</w:t>
      </w:r>
      <w:r>
        <w:t xml:space="preserve"> (</w:t>
      </w:r>
      <w:proofErr w:type="spellStart"/>
      <w:r>
        <w:t>Indrani</w:t>
      </w:r>
      <w:proofErr w:type="spellEnd"/>
      <w:r>
        <w:t>; The Times of India, “As its NSG bid fails, India says Paris Climate Agreement ratification may be delayed,” http://timesofindia.indiatimes.com/india/As-its-NSG-bid-fails-India-says-Paris-Climate-Agreement-ratification-may-be-delayed/articleshow/52906697.cms)ww</w:t>
      </w:r>
    </w:p>
    <w:p w14:paraId="58F9C383" w14:textId="77777777" w:rsidR="00583944" w:rsidRPr="008D11FE" w:rsidRDefault="00583944" w:rsidP="00583944">
      <w:pPr>
        <w:rPr>
          <w:sz w:val="16"/>
        </w:rPr>
      </w:pPr>
      <w:r w:rsidRPr="00C9729F">
        <w:rPr>
          <w:rStyle w:val="StyleUnderline"/>
        </w:rPr>
        <w:t>Ultimately, it took the joint efforts of the western countries</w:t>
      </w:r>
      <w:r w:rsidRPr="008D11FE">
        <w:rPr>
          <w:sz w:val="16"/>
        </w:rPr>
        <w:t xml:space="preserve">, UK, Germany, France, Australia and US </w:t>
      </w:r>
      <w:r w:rsidRPr="00C9729F">
        <w:rPr>
          <w:rStyle w:val="StyleUnderline"/>
        </w:rPr>
        <w:t>to build in an escape clause for India in the NSG plenary statement</w:t>
      </w:r>
      <w:r w:rsidRPr="008D11FE">
        <w:rPr>
          <w:sz w:val="16"/>
        </w:rPr>
        <w:t xml:space="preserve">. The key sentence there, "Participating Governments reiterated their firm support for the full, complete and effective implementation of the NPT as the cornerstone of the international non-proliferation regime" was amended by some countries to include the word "implementation of the NPT" rather than "adherence" to NPT. </w:t>
      </w:r>
      <w:r w:rsidRPr="00C9729F">
        <w:rPr>
          <w:rStyle w:val="StyleUnderline"/>
        </w:rPr>
        <w:t>This helps India revisit the NSG membership question later this year</w:t>
      </w:r>
      <w:r w:rsidRPr="008D11FE">
        <w:rPr>
          <w:sz w:val="16"/>
        </w:rPr>
        <w:t xml:space="preserve"> </w:t>
      </w:r>
      <w:r w:rsidRPr="00583944">
        <w:rPr>
          <w:rStyle w:val="StyleUnderline"/>
        </w:rPr>
        <w:t>or the next NSG plenary in Switzerland</w:t>
      </w:r>
      <w:r w:rsidRPr="008D11FE">
        <w:rPr>
          <w:sz w:val="16"/>
        </w:rPr>
        <w:t>. India has maintained that even as a non-NPT nation, it had implemented all NPT commitments.</w:t>
      </w:r>
    </w:p>
    <w:p w14:paraId="00CE4C84" w14:textId="77777777" w:rsidR="00AF38CC" w:rsidRDefault="00AF38CC" w:rsidP="00AF38CC"/>
    <w:p w14:paraId="055A01DA" w14:textId="77777777" w:rsidR="00AF38CC" w:rsidRDefault="00AF38CC" w:rsidP="00AF38CC">
      <w:pPr>
        <w:pStyle w:val="Heading4"/>
      </w:pPr>
      <w:r>
        <w:t>India membership would eventually include Pakistan – that resolves the anti-India coalition</w:t>
      </w:r>
    </w:p>
    <w:p w14:paraId="6905CDE1" w14:textId="77777777" w:rsidR="00AF38CC" w:rsidRPr="009F3583" w:rsidRDefault="00AF38CC" w:rsidP="00AF38CC">
      <w:pPr>
        <w:rPr>
          <w:rStyle w:val="Style13ptBold"/>
        </w:rPr>
      </w:pPr>
      <w:r w:rsidRPr="009F3583">
        <w:rPr>
          <w:rStyle w:val="Style13ptBold"/>
        </w:rPr>
        <w:t xml:space="preserve">Sanders 16 </w:t>
      </w:r>
      <w:r w:rsidRPr="009F3583">
        <w:rPr>
          <w:rStyle w:val="Style13ptBold"/>
          <w:b w:val="0"/>
          <w:sz w:val="16"/>
          <w:szCs w:val="16"/>
        </w:rPr>
        <w:t>(Cheryl Sanders, staff reporter at the News Today, 6/27/16, News Today, “US Pushes for India’s NSG Membership After China’s Rebuff,” http://inewstoday.net/2016/06/us-pushes-for-indias-nsg-membership-after-chinas-rebuff/, accessed 6/27/16, Kent Denver-</w:t>
      </w:r>
      <w:proofErr w:type="spellStart"/>
      <w:r w:rsidRPr="009F3583">
        <w:rPr>
          <w:rStyle w:val="Style13ptBold"/>
          <w:b w:val="0"/>
          <w:sz w:val="16"/>
          <w:szCs w:val="16"/>
        </w:rPr>
        <w:t>jKIM</w:t>
      </w:r>
      <w:proofErr w:type="spellEnd"/>
      <w:r w:rsidRPr="009F3583">
        <w:rPr>
          <w:rStyle w:val="Style13ptBold"/>
          <w:b w:val="0"/>
          <w:sz w:val="16"/>
          <w:szCs w:val="16"/>
        </w:rPr>
        <w:t>)</w:t>
      </w:r>
    </w:p>
    <w:p w14:paraId="1EB8133B" w14:textId="77777777" w:rsidR="00AF38CC" w:rsidRPr="009C35F0" w:rsidRDefault="00AF38CC" w:rsidP="00AF38CC">
      <w:pPr>
        <w:rPr>
          <w:u w:val="single"/>
        </w:rPr>
      </w:pPr>
      <w:r w:rsidRPr="008D11FE">
        <w:rPr>
          <w:sz w:val="16"/>
        </w:rPr>
        <w:t>In a blow to India's NSG hopes, </w:t>
      </w:r>
      <w:r w:rsidRPr="009C35F0">
        <w:rPr>
          <w:b/>
          <w:u w:val="single"/>
        </w:rPr>
        <w:t>China said on Monday that the Nuclear Suppliers Group (NSG) was still divided over admitting the country</w:t>
      </w:r>
      <w:r w:rsidRPr="008D11FE">
        <w:rPr>
          <w:sz w:val="16"/>
        </w:rPr>
        <w:t xml:space="preserve"> and that</w:t>
      </w:r>
      <w:r w:rsidR="008D11FE" w:rsidRPr="008D11FE">
        <w:rPr>
          <w:sz w:val="16"/>
        </w:rPr>
        <w:t xml:space="preserve"> </w:t>
      </w:r>
      <w:r w:rsidRPr="008D11FE">
        <w:rPr>
          <w:sz w:val="16"/>
        </w:rPr>
        <w:t>New Delhi's</w:t>
      </w:r>
      <w:r w:rsidR="008D11FE" w:rsidRPr="008D11FE">
        <w:rPr>
          <w:sz w:val="16"/>
        </w:rPr>
        <w:t xml:space="preserve"> </w:t>
      </w:r>
      <w:r w:rsidRPr="008D11FE">
        <w:rPr>
          <w:sz w:val="16"/>
        </w:rPr>
        <w:t>application for membership was not on the agenda of the plenary of the 48-member bloc in Seoul later this week.</w:t>
      </w:r>
      <w:r w:rsidR="008D11FE" w:rsidRPr="008D11FE">
        <w:rPr>
          <w:sz w:val="16"/>
        </w:rPr>
        <w:t xml:space="preserve"> </w:t>
      </w:r>
      <w:r w:rsidRPr="008D11FE">
        <w:rPr>
          <w:sz w:val="16"/>
        </w:rPr>
        <w:t xml:space="preserve">Indian Minister for External Affairs </w:t>
      </w:r>
      <w:proofErr w:type="spellStart"/>
      <w:r w:rsidRPr="008D11FE">
        <w:rPr>
          <w:sz w:val="16"/>
        </w:rPr>
        <w:t>Sushma</w:t>
      </w:r>
      <w:proofErr w:type="spellEnd"/>
      <w:r w:rsidRPr="008D11FE">
        <w:rPr>
          <w:sz w:val="16"/>
        </w:rPr>
        <w:t xml:space="preserve"> Swaraj said India's misunderstanding surfaced with Nepal </w:t>
      </w:r>
      <w:r w:rsidRPr="008D11FE">
        <w:rPr>
          <w:sz w:val="16"/>
        </w:rPr>
        <w:lastRenderedPageBreak/>
        <w:t>previous year had already ended with Prime Minister KP Sharma Oli's visit to</w:t>
      </w:r>
      <w:r w:rsidR="008D11FE" w:rsidRPr="008D11FE">
        <w:rPr>
          <w:sz w:val="16"/>
        </w:rPr>
        <w:t xml:space="preserve"> </w:t>
      </w:r>
      <w:r w:rsidRPr="008D11FE">
        <w:rPr>
          <w:sz w:val="16"/>
        </w:rPr>
        <w:t>New Delhi.</w:t>
      </w:r>
      <w:r w:rsidR="008D11FE" w:rsidRPr="008D11FE">
        <w:rPr>
          <w:sz w:val="16"/>
        </w:rPr>
        <w:t xml:space="preserve"> </w:t>
      </w:r>
      <w:r w:rsidRPr="009C35F0">
        <w:rPr>
          <w:u w:val="single"/>
        </w:rPr>
        <w:t xml:space="preserve">Last week, </w:t>
      </w:r>
      <w:r w:rsidRPr="009C35F0">
        <w:rPr>
          <w:b/>
          <w:u w:val="single"/>
        </w:rPr>
        <w:t xml:space="preserve">expressing confidence that Pakistan </w:t>
      </w:r>
      <w:r w:rsidRPr="009C35F0">
        <w:rPr>
          <w:rStyle w:val="Emphasis"/>
        </w:rPr>
        <w:t>would be included in</w:t>
      </w:r>
      <w:r w:rsidRPr="009C35F0">
        <w:rPr>
          <w:b/>
          <w:u w:val="single"/>
        </w:rPr>
        <w:t xml:space="preserve"> the Nuclear Suppliers Group</w:t>
      </w:r>
      <w:r w:rsidRPr="009C35F0">
        <w:rPr>
          <w:u w:val="single"/>
        </w:rPr>
        <w:t xml:space="preserve"> (NSG), the Prime Minister's Special Adviser on Foreign Affairs </w:t>
      </w:r>
      <w:proofErr w:type="spellStart"/>
      <w:r w:rsidRPr="009C35F0">
        <w:rPr>
          <w:u w:val="single"/>
        </w:rPr>
        <w:t>Sartaj</w:t>
      </w:r>
      <w:proofErr w:type="spellEnd"/>
      <w:r w:rsidRPr="009C35F0">
        <w:rPr>
          <w:u w:val="single"/>
        </w:rPr>
        <w:t xml:space="preserve"> Aziz had said that if</w:t>
      </w:r>
      <w:r w:rsidR="008D11FE">
        <w:rPr>
          <w:u w:val="single"/>
        </w:rPr>
        <w:t xml:space="preserve"> </w:t>
      </w:r>
      <w:r w:rsidRPr="009C35F0">
        <w:rPr>
          <w:u w:val="single"/>
        </w:rPr>
        <w:t>New Delhi secures entry into the NSG, Pakistan will also not be left behind as the latter has stronger credentials for the membership</w:t>
      </w:r>
      <w:r w:rsidRPr="008D11FE">
        <w:rPr>
          <w:sz w:val="16"/>
        </w:rPr>
        <w:t>.</w:t>
      </w:r>
      <w:r w:rsidR="008D11FE" w:rsidRPr="008D11FE">
        <w:rPr>
          <w:sz w:val="16"/>
        </w:rPr>
        <w:t xml:space="preserve"> </w:t>
      </w:r>
      <w:r w:rsidRPr="008D11FE">
        <w:rPr>
          <w:sz w:val="16"/>
        </w:rPr>
        <w:t xml:space="preserve">Asked whether </w:t>
      </w:r>
      <w:r w:rsidRPr="009C35F0">
        <w:rPr>
          <w:u w:val="single"/>
        </w:rPr>
        <w:t xml:space="preserve">China was linking India's membership of the nuclear group with that of Pakistan, </w:t>
      </w:r>
      <w:r w:rsidRPr="008D11FE">
        <w:rPr>
          <w:sz w:val="16"/>
        </w:rPr>
        <w:t xml:space="preserve">Swaraj said that each country's membership should be decided on merit. </w:t>
      </w:r>
      <w:r w:rsidRPr="009C35F0">
        <w:rPr>
          <w:b/>
          <w:u w:val="single"/>
        </w:rPr>
        <w:t xml:space="preserve">" I think </w:t>
      </w:r>
      <w:r w:rsidRPr="009C35F0">
        <w:rPr>
          <w:rStyle w:val="Emphasis"/>
        </w:rPr>
        <w:t>a consensus is developing,</w:t>
      </w:r>
      <w:r w:rsidRPr="009C35F0">
        <w:rPr>
          <w:b/>
          <w:u w:val="single"/>
        </w:rPr>
        <w:t xml:space="preserve"> and I do not see that any country will go against it, and </w:t>
      </w:r>
      <w:proofErr w:type="gramStart"/>
      <w:r w:rsidRPr="009C35F0">
        <w:rPr>
          <w:b/>
          <w:u w:val="single"/>
        </w:rPr>
        <w:t>This</w:t>
      </w:r>
      <w:proofErr w:type="gramEnd"/>
      <w:r w:rsidRPr="009C35F0">
        <w:rPr>
          <w:b/>
          <w:u w:val="single"/>
        </w:rPr>
        <w:t xml:space="preserve"> time we will get entry into NSG, "</w:t>
      </w:r>
      <w:r w:rsidRPr="008D11FE">
        <w:rPr>
          <w:sz w:val="16"/>
        </w:rPr>
        <w:t xml:space="preserve"> she said, adding that she had personally spoken with 23 of the 48 countries of the NSG.</w:t>
      </w:r>
      <w:r w:rsidR="008D11FE" w:rsidRPr="008D11FE">
        <w:rPr>
          <w:sz w:val="16"/>
        </w:rPr>
        <w:t xml:space="preserve"> </w:t>
      </w:r>
      <w:r w:rsidRPr="008D11FE">
        <w:rPr>
          <w:sz w:val="16"/>
        </w:rPr>
        <w:t>"</w:t>
      </w:r>
      <w:proofErr w:type="spellStart"/>
      <w:r w:rsidRPr="008D11FE">
        <w:rPr>
          <w:sz w:val="16"/>
        </w:rPr>
        <w:t>Sushma</w:t>
      </w:r>
      <w:proofErr w:type="spellEnd"/>
      <w:r w:rsidRPr="008D11FE">
        <w:rPr>
          <w:sz w:val="16"/>
        </w:rPr>
        <w:t xml:space="preserve"> Swaraj was trying to reach out to China yesterday", said sources.</w:t>
      </w:r>
      <w:r w:rsidR="008D11FE" w:rsidRPr="008D11FE">
        <w:rPr>
          <w:sz w:val="16"/>
        </w:rPr>
        <w:t xml:space="preserve"> </w:t>
      </w:r>
      <w:r w:rsidRPr="009C35F0">
        <w:rPr>
          <w:u w:val="single"/>
        </w:rPr>
        <w:t xml:space="preserve">"China and other countries are opposed to NSG including India </w:t>
      </w:r>
      <w:r w:rsidRPr="009C35F0">
        <w:rPr>
          <w:b/>
          <w:u w:val="single"/>
        </w:rPr>
        <w:t>while excluding Pakistan,</w:t>
      </w:r>
      <w:r w:rsidRPr="008D11FE">
        <w:rPr>
          <w:sz w:val="16"/>
        </w:rPr>
        <w:t xml:space="preserve"> because it means solving India's problem but creating another bigger problem".</w:t>
      </w:r>
      <w:r w:rsidR="008D11FE" w:rsidRPr="008D11FE">
        <w:rPr>
          <w:sz w:val="16"/>
        </w:rPr>
        <w:t xml:space="preserve"> </w:t>
      </w:r>
      <w:r w:rsidRPr="008D11FE">
        <w:rPr>
          <w:sz w:val="16"/>
        </w:rPr>
        <w:t xml:space="preserve">At the USA state department briefing, spokesman </w:t>
      </w:r>
      <w:r w:rsidRPr="009C35F0">
        <w:rPr>
          <w:u w:val="single"/>
        </w:rPr>
        <w:t>John Kirby told reporters in Washington overnight that the U.S. had "</w:t>
      </w:r>
      <w:r w:rsidRPr="009C35F0">
        <w:rPr>
          <w:rStyle w:val="Emphasis"/>
        </w:rPr>
        <w:t>routinely"</w:t>
      </w:r>
      <w:r>
        <w:rPr>
          <w:rStyle w:val="Emphasis"/>
        </w:rPr>
        <w:t xml:space="preserve"> </w:t>
      </w:r>
      <w:r w:rsidRPr="009C35F0">
        <w:rPr>
          <w:u w:val="single"/>
        </w:rPr>
        <w:t>spoken to NSG members about supporting India's membership.</w:t>
      </w:r>
    </w:p>
    <w:p w14:paraId="16C67489" w14:textId="77777777" w:rsidR="00AF38CC" w:rsidRDefault="00AF38CC" w:rsidP="00AF38CC"/>
    <w:p w14:paraId="567164CA" w14:textId="77777777" w:rsidR="00AF38CC" w:rsidRDefault="00AF38CC" w:rsidP="00AF38CC">
      <w:pPr>
        <w:pStyle w:val="Heading4"/>
      </w:pPr>
      <w:r>
        <w:t>India meeting with China over NSG now – warm relations with Pakistan eases membership</w:t>
      </w:r>
    </w:p>
    <w:p w14:paraId="57347BFD" w14:textId="77777777" w:rsidR="00AF38CC" w:rsidRPr="00185E3E" w:rsidRDefault="00AF38CC" w:rsidP="00AF38CC">
      <w:pPr>
        <w:rPr>
          <w:rStyle w:val="Style13ptBold"/>
          <w:b w:val="0"/>
          <w:sz w:val="16"/>
          <w:szCs w:val="16"/>
        </w:rPr>
      </w:pPr>
      <w:r w:rsidRPr="00185E3E">
        <w:rPr>
          <w:rStyle w:val="Style13ptBold"/>
        </w:rPr>
        <w:t>ANI 16</w:t>
      </w:r>
      <w:r w:rsidRPr="00185E3E">
        <w:rPr>
          <w:rStyle w:val="Style13ptBold"/>
          <w:b w:val="0"/>
          <w:sz w:val="16"/>
          <w:szCs w:val="16"/>
        </w:rPr>
        <w:t xml:space="preserve"> (Asian News International, The Asian News International is an Indian news agency based in New Delhi that provides multimedia news to 50 bureaus in India and most of South Asia , 6/27/16, New York South East Post, “USA asks NSG members to support India’s bid,” http://nysepost.com/usa-asks-nsg-members-to-support-indias-bid-300794, accessed 6/27/16, Kent Denver-</w:t>
      </w:r>
      <w:proofErr w:type="spellStart"/>
      <w:r w:rsidRPr="00185E3E">
        <w:rPr>
          <w:rStyle w:val="Style13ptBold"/>
          <w:b w:val="0"/>
          <w:sz w:val="16"/>
          <w:szCs w:val="16"/>
        </w:rPr>
        <w:t>jKIM</w:t>
      </w:r>
      <w:proofErr w:type="spellEnd"/>
      <w:r w:rsidRPr="00185E3E">
        <w:rPr>
          <w:rStyle w:val="Style13ptBold"/>
          <w:b w:val="0"/>
          <w:sz w:val="16"/>
          <w:szCs w:val="16"/>
        </w:rPr>
        <w:t>)</w:t>
      </w:r>
    </w:p>
    <w:p w14:paraId="13857440" w14:textId="77777777" w:rsidR="00AF38CC" w:rsidRPr="008D11FE" w:rsidRDefault="00AF38CC" w:rsidP="00AF38CC">
      <w:pPr>
        <w:rPr>
          <w:sz w:val="16"/>
        </w:rPr>
      </w:pPr>
      <w:r w:rsidRPr="009C35F0">
        <w:rPr>
          <w:u w:val="single"/>
        </w:rPr>
        <w:t>"</w:t>
      </w:r>
      <w:r w:rsidRPr="009C35F0">
        <w:rPr>
          <w:b/>
          <w:u w:val="single"/>
        </w:rPr>
        <w:t>China's stance does not target any particular country</w:t>
      </w:r>
      <w:r w:rsidRPr="009C35F0">
        <w:rPr>
          <w:u w:val="single"/>
        </w:rPr>
        <w:t>, but applies to all non-NPT countries"</w:t>
      </w:r>
      <w:r w:rsidRPr="008D11FE">
        <w:rPr>
          <w:sz w:val="16"/>
        </w:rPr>
        <w:t xml:space="preserve">, said Chinese Foreign Ministry Spokesperson Hua </w:t>
      </w:r>
      <w:proofErr w:type="spellStart"/>
      <w:r w:rsidRPr="008D11FE">
        <w:rPr>
          <w:sz w:val="16"/>
        </w:rPr>
        <w:t>Chunying</w:t>
      </w:r>
      <w:proofErr w:type="spellEnd"/>
      <w:r w:rsidRPr="008D11FE">
        <w:rPr>
          <w:sz w:val="16"/>
        </w:rPr>
        <w:t xml:space="preserve">. She said that </w:t>
      </w:r>
      <w:r w:rsidRPr="009C35F0">
        <w:rPr>
          <w:u w:val="single"/>
        </w:rPr>
        <w:t xml:space="preserve">India is </w:t>
      </w:r>
      <w:r w:rsidRPr="009C35F0">
        <w:rPr>
          <w:rStyle w:val="Emphasis"/>
        </w:rPr>
        <w:t>hopeful</w:t>
      </w:r>
      <w:r w:rsidRPr="009C35F0">
        <w:rPr>
          <w:u w:val="single"/>
        </w:rPr>
        <w:t xml:space="preserve"> about getting NSG membership next year. Pakistan's bid for NSG membership has already made a good case for itself by promoting its "technical experience, capability and well-established commitment to nuclear safety</w:t>
      </w:r>
      <w:r w:rsidRPr="008D11FE">
        <w:rPr>
          <w:sz w:val="16"/>
        </w:rPr>
        <w:t xml:space="preserve">", the country has also opposed India's membership bid saying that it "could affect the strategic stability of the region, especially South Asia". While giving the statement on Indian Prime Minister Narendra Modi's speech in the US Congress, he said that his speech was not in </w:t>
      </w:r>
      <w:proofErr w:type="spellStart"/>
      <w:r w:rsidRPr="008D11FE">
        <w:rPr>
          <w:sz w:val="16"/>
        </w:rPr>
        <w:t>favour</w:t>
      </w:r>
      <w:proofErr w:type="spellEnd"/>
      <w:r w:rsidRPr="008D11FE">
        <w:rPr>
          <w:sz w:val="16"/>
        </w:rPr>
        <w:t xml:space="preserve"> of good relations between India and Pakistan and he showed no positive sentiments for Pakistan and also exposed the policy towards Pakistan. She also informed that the Foreign Secretary S </w:t>
      </w:r>
      <w:proofErr w:type="spellStart"/>
      <w:r w:rsidRPr="008D11FE">
        <w:rPr>
          <w:sz w:val="16"/>
        </w:rPr>
        <w:t>Jaishankar</w:t>
      </w:r>
      <w:proofErr w:type="spellEnd"/>
      <w:r w:rsidRPr="008D11FE">
        <w:rPr>
          <w:sz w:val="16"/>
        </w:rPr>
        <w:t xml:space="preserve"> had expressed India's hope to join the NSG during his recent visit and the two sides exchanged ideas about it. </w:t>
      </w:r>
      <w:r w:rsidRPr="009C35F0">
        <w:rPr>
          <w:u w:val="single"/>
        </w:rPr>
        <w:t xml:space="preserve">Much will hinge on Narendra Modi's meeting with Chinese President Xi Jinping on the sidelines of the SCO (Shanghai Cooperation </w:t>
      </w:r>
      <w:proofErr w:type="spellStart"/>
      <w:r w:rsidRPr="009C35F0">
        <w:rPr>
          <w:u w:val="single"/>
        </w:rPr>
        <w:t>Organisation</w:t>
      </w:r>
      <w:proofErr w:type="spellEnd"/>
      <w:r w:rsidRPr="009C35F0">
        <w:rPr>
          <w:u w:val="single"/>
        </w:rPr>
        <w:t>) Summit meet in Tashkent next week.</w:t>
      </w:r>
      <w:r w:rsidRPr="008D11FE">
        <w:rPr>
          <w:sz w:val="16"/>
        </w:rPr>
        <w:t xml:space="preserve"> Foreign Ministry spokesman </w:t>
      </w:r>
      <w:proofErr w:type="spellStart"/>
      <w:r w:rsidRPr="008D11FE">
        <w:rPr>
          <w:sz w:val="16"/>
        </w:rPr>
        <w:t>Vikas</w:t>
      </w:r>
      <w:proofErr w:type="spellEnd"/>
      <w:r w:rsidRPr="008D11FE">
        <w:rPr>
          <w:sz w:val="16"/>
        </w:rPr>
        <w:t xml:space="preserve"> </w:t>
      </w:r>
      <w:proofErr w:type="spellStart"/>
      <w:r w:rsidRPr="008D11FE">
        <w:rPr>
          <w:sz w:val="16"/>
        </w:rPr>
        <w:t>Swarup</w:t>
      </w:r>
      <w:proofErr w:type="spellEnd"/>
      <w:r w:rsidRPr="008D11FE">
        <w:rPr>
          <w:sz w:val="16"/>
        </w:rPr>
        <w:t xml:space="preserve"> asserted that the issue of India's membership of the NSG was coming up at the plenary meeting of the group, which controls the flow of nuclear technology among its members. </w:t>
      </w:r>
      <w:r w:rsidRPr="009C35F0">
        <w:rPr>
          <w:u w:val="single"/>
        </w:rPr>
        <w:t xml:space="preserve">The meeting is going to be a crucial one as India tries harder to press the world countries </w:t>
      </w:r>
      <w:r w:rsidRPr="009C35F0">
        <w:rPr>
          <w:rStyle w:val="Emphasis"/>
        </w:rPr>
        <w:t>specially China</w:t>
      </w:r>
      <w:r w:rsidRPr="009C35F0">
        <w:rPr>
          <w:u w:val="single"/>
        </w:rPr>
        <w:t xml:space="preserve"> in favor of its NSG bid.</w:t>
      </w:r>
      <w:r w:rsidRPr="008D11FE">
        <w:rPr>
          <w:sz w:val="16"/>
        </w:rPr>
        <w:t xml:space="preserve"> By rule, decisions on memberships and other issues in the body that regulates nuclear trade have to be taken by consensus amongst all members. "This regime is built upon the NPT" following a long time consensus by the worldwide community, she said. The adviser said that Islamabad had engaged several NSG members at the diplomatic level and gathered support for the criteria-based approach. </w:t>
      </w:r>
      <w:r w:rsidRPr="009C35F0">
        <w:rPr>
          <w:u w:val="single"/>
        </w:rPr>
        <w:t>"If India joins hands with Pakistan to seek NSG membership, it seems more pragmatic than joining alone</w:t>
      </w:r>
      <w:r w:rsidRPr="008D11FE">
        <w:rPr>
          <w:sz w:val="16"/>
        </w:rPr>
        <w:t xml:space="preserve">", said the article titled "China no barrier to India joining NSG". China stated on Monday that the NSG was divided over admitting India and that New Delhi's application for membership was not on the agenda of the June 23-24 plenary. </w:t>
      </w:r>
      <w:r w:rsidRPr="009C35F0">
        <w:rPr>
          <w:u w:val="single"/>
        </w:rPr>
        <w:t>She had said that "</w:t>
      </w:r>
      <w:r w:rsidRPr="006806AD">
        <w:rPr>
          <w:rStyle w:val="Emphasis"/>
        </w:rPr>
        <w:t>ease and warmth</w:t>
      </w:r>
      <w:r w:rsidRPr="009C35F0">
        <w:rPr>
          <w:u w:val="single"/>
        </w:rPr>
        <w:t>" of relationship between Modi and Sharif might help find solution to complex problems between the two countries.</w:t>
      </w:r>
      <w:r w:rsidRPr="008D11FE">
        <w:rPr>
          <w:sz w:val="16"/>
        </w:rPr>
        <w:t xml:space="preserve"> In the final stretch before the NSG meeting beginning on Friday, India has visibly ramped up its outreach to various countries who will vote, and can influence others. The interior minister said that relations of prime minister of Pakistan with any country or head of any government were always linked with the interest of Pakistan. </w:t>
      </w:r>
      <w:r w:rsidRPr="006806AD">
        <w:rPr>
          <w:u w:val="single"/>
        </w:rPr>
        <w:t>If the NPT and the NSG can give India an exemption, it should apply to Pakistan as well.</w:t>
      </w:r>
      <w:r w:rsidRPr="008D11FE">
        <w:rPr>
          <w:sz w:val="16"/>
        </w:rPr>
        <w:t xml:space="preserve"> </w:t>
      </w:r>
    </w:p>
    <w:p w14:paraId="01C97ED7" w14:textId="77777777" w:rsidR="00AF38CC" w:rsidRDefault="00AF38CC" w:rsidP="00AF38CC"/>
    <w:p w14:paraId="2A13AB70" w14:textId="77777777" w:rsidR="00AF38CC" w:rsidRPr="00BD01E0" w:rsidRDefault="00AF38CC" w:rsidP="00AF38CC">
      <w:pPr>
        <w:pStyle w:val="Heading4"/>
      </w:pPr>
      <w:r>
        <w:lastRenderedPageBreak/>
        <w:t>Countries rallying behind India – Mexico and Russia slowly – consensus with China rising</w:t>
      </w:r>
    </w:p>
    <w:p w14:paraId="4FA4BD68" w14:textId="77777777" w:rsidR="00AF38CC" w:rsidRPr="00185E3E" w:rsidRDefault="00AF38CC" w:rsidP="00AF38CC">
      <w:pPr>
        <w:rPr>
          <w:rStyle w:val="Style13ptBold"/>
          <w:b w:val="0"/>
          <w:sz w:val="16"/>
          <w:szCs w:val="16"/>
        </w:rPr>
      </w:pPr>
      <w:r w:rsidRPr="00185E3E">
        <w:rPr>
          <w:rStyle w:val="Style13ptBold"/>
        </w:rPr>
        <w:t xml:space="preserve">Nash 16 </w:t>
      </w:r>
      <w:r w:rsidRPr="00185E3E">
        <w:rPr>
          <w:rStyle w:val="Style13ptBold"/>
          <w:b w:val="0"/>
          <w:sz w:val="16"/>
          <w:szCs w:val="16"/>
        </w:rPr>
        <w:t xml:space="preserve">(Rafael Nash, staff reporter specializing in Foreign Affairs and Business at the Sacred Heart, 6/26/16, Sacred Heart, “NSG to take up Pakistan, India's membership requests this week,” </w:t>
      </w:r>
      <w:r>
        <w:rPr>
          <w:rStyle w:val="Style13ptBold"/>
          <w:b w:val="0"/>
          <w:sz w:val="16"/>
          <w:szCs w:val="16"/>
        </w:rPr>
        <w:t>http://sacredheartspectrum.com/2016/06/nsg-to-take-up-pakistan-indias-membership-requests-this-week/</w:t>
      </w:r>
      <w:r w:rsidRPr="00185E3E">
        <w:rPr>
          <w:rStyle w:val="Style13ptBold"/>
          <w:b w:val="0"/>
          <w:sz w:val="16"/>
          <w:szCs w:val="16"/>
        </w:rPr>
        <w:t>, accessed 6/27/16, Kent Denver-</w:t>
      </w:r>
      <w:proofErr w:type="spellStart"/>
      <w:r w:rsidRPr="00185E3E">
        <w:rPr>
          <w:rStyle w:val="Style13ptBold"/>
          <w:b w:val="0"/>
          <w:sz w:val="16"/>
          <w:szCs w:val="16"/>
        </w:rPr>
        <w:t>jKIM</w:t>
      </w:r>
      <w:proofErr w:type="spellEnd"/>
      <w:r w:rsidRPr="00185E3E">
        <w:rPr>
          <w:rStyle w:val="Style13ptBold"/>
          <w:b w:val="0"/>
          <w:sz w:val="16"/>
          <w:szCs w:val="16"/>
        </w:rPr>
        <w:t>)</w:t>
      </w:r>
    </w:p>
    <w:p w14:paraId="7E0327D4" w14:textId="77777777" w:rsidR="00AF38CC" w:rsidRPr="008D11FE" w:rsidRDefault="00AF38CC" w:rsidP="00AF38CC">
      <w:pPr>
        <w:rPr>
          <w:sz w:val="14"/>
        </w:rPr>
      </w:pPr>
      <w:r w:rsidRPr="008D11FE">
        <w:rPr>
          <w:sz w:val="14"/>
        </w:rPr>
        <w:t>"</w:t>
      </w:r>
      <w:r w:rsidRPr="009C4F99">
        <w:rPr>
          <w:b/>
          <w:u w:val="single"/>
        </w:rPr>
        <w:t>If India joins hands with Pakistan to seek NSG membership, it seems more pragmatic than joining alone</w:t>
      </w:r>
      <w:r w:rsidRPr="008D11FE">
        <w:rPr>
          <w:sz w:val="14"/>
        </w:rPr>
        <w:t>", said the article titled "</w:t>
      </w:r>
      <w:hyperlink r:id="rId8" w:history="1">
        <w:r w:rsidRPr="008D11FE">
          <w:rPr>
            <w:sz w:val="14"/>
          </w:rPr>
          <w:t>China</w:t>
        </w:r>
      </w:hyperlink>
      <w:r w:rsidR="008D11FE" w:rsidRPr="008D11FE">
        <w:rPr>
          <w:sz w:val="14"/>
        </w:rPr>
        <w:t xml:space="preserve"> </w:t>
      </w:r>
      <w:r w:rsidRPr="008D11FE">
        <w:rPr>
          <w:sz w:val="14"/>
        </w:rPr>
        <w:t>no barrier to India joining NSG".</w:t>
      </w:r>
      <w:r w:rsidR="008D11FE" w:rsidRPr="008D11FE">
        <w:rPr>
          <w:sz w:val="14"/>
        </w:rPr>
        <w:t xml:space="preserve"> </w:t>
      </w:r>
      <w:r w:rsidRPr="008D11FE">
        <w:rPr>
          <w:sz w:val="14"/>
        </w:rPr>
        <w:t xml:space="preserve">Jun 20, 2016- Indian Minister for External Affairs </w:t>
      </w:r>
      <w:proofErr w:type="spellStart"/>
      <w:r w:rsidRPr="008D11FE">
        <w:rPr>
          <w:sz w:val="14"/>
        </w:rPr>
        <w:t>Sushma</w:t>
      </w:r>
      <w:proofErr w:type="spellEnd"/>
      <w:r w:rsidRPr="008D11FE">
        <w:rPr>
          <w:sz w:val="14"/>
        </w:rPr>
        <w:t xml:space="preserve"> Swaraj has denied that India has bad relations with its </w:t>
      </w:r>
      <w:proofErr w:type="spellStart"/>
      <w:r w:rsidRPr="008D11FE">
        <w:rPr>
          <w:sz w:val="14"/>
        </w:rPr>
        <w:t>neighbours</w:t>
      </w:r>
      <w:proofErr w:type="spellEnd"/>
      <w:r w:rsidRPr="008D11FE">
        <w:rPr>
          <w:sz w:val="14"/>
        </w:rPr>
        <w:t xml:space="preserve">, including Nepal. </w:t>
      </w:r>
      <w:r w:rsidRPr="009C4F99">
        <w:rPr>
          <w:b/>
          <w:u w:val="single"/>
        </w:rPr>
        <w:t xml:space="preserve">Mexico has supported India's membership </w:t>
      </w:r>
      <w:r w:rsidRPr="009C4F99">
        <w:rPr>
          <w:u w:val="single"/>
        </w:rPr>
        <w:t xml:space="preserve">of the Nuclear Suppliers Group (NSG), a 48-member club of nations that control trade in advanced nuclear </w:t>
      </w:r>
      <w:proofErr w:type="spellStart"/>
      <w:r w:rsidRPr="009C4F99">
        <w:rPr>
          <w:u w:val="single"/>
        </w:rPr>
        <w:t>technologies.</w:t>
      </w:r>
      <w:r w:rsidRPr="008D11FE">
        <w:rPr>
          <w:sz w:val="14"/>
        </w:rPr>
        <w:t>It</w:t>
      </w:r>
      <w:proofErr w:type="spellEnd"/>
      <w:r w:rsidRPr="008D11FE">
        <w:rPr>
          <w:sz w:val="14"/>
        </w:rPr>
        <w:t xml:space="preserve"> is believed that Pakistan has support of China which has assured that it would not support India's membership until Pakistan was also given the same treatment.</w:t>
      </w:r>
      <w:r w:rsidR="008D11FE" w:rsidRPr="008D11FE">
        <w:rPr>
          <w:sz w:val="14"/>
        </w:rPr>
        <w:t xml:space="preserve"> </w:t>
      </w:r>
      <w:r w:rsidRPr="008D11FE">
        <w:rPr>
          <w:sz w:val="14"/>
        </w:rPr>
        <w:t>Later talking to Indian media, Hua said while discussions are going on among the NSG members, the admission of new members is not listed in the current plenary meeting in Seoul.</w:t>
      </w:r>
      <w:r w:rsidR="008D11FE" w:rsidRPr="008D11FE">
        <w:rPr>
          <w:sz w:val="14"/>
        </w:rPr>
        <w:t xml:space="preserve"> </w:t>
      </w:r>
      <w:r w:rsidRPr="008D11FE">
        <w:rPr>
          <w:sz w:val="14"/>
        </w:rPr>
        <w:t>It was the US's forceful intervention in 2008 that led to the NSG giving a one-time waiver to India to engage in global nuclear commerce despite not being a signatory to the nuclear Non-Proliferation Treaty (NPT) and other such regimes.</w:t>
      </w:r>
      <w:r w:rsidR="008D11FE" w:rsidRPr="008D11FE">
        <w:rPr>
          <w:sz w:val="14"/>
        </w:rPr>
        <w:t xml:space="preserve"> </w:t>
      </w:r>
      <w:r w:rsidRPr="009C4F99">
        <w:rPr>
          <w:b/>
          <w:u w:val="single"/>
        </w:rPr>
        <w:t xml:space="preserve">An Indian Foreign Ministry official recently </w:t>
      </w:r>
      <w:r w:rsidRPr="009C4F99">
        <w:rPr>
          <w:rStyle w:val="Emphasis"/>
        </w:rPr>
        <w:t>visited Beijing</w:t>
      </w:r>
      <w:r w:rsidRPr="009C4F99">
        <w:rPr>
          <w:b/>
          <w:u w:val="single"/>
        </w:rPr>
        <w:t xml:space="preserve"> and held discussions on the membership issue </w:t>
      </w:r>
      <w:r w:rsidRPr="009C4F99">
        <w:rPr>
          <w:u w:val="single"/>
        </w:rPr>
        <w:t>and highlighted India's track record in efforts to curb the spread of nuclear weapons.</w:t>
      </w:r>
      <w:r w:rsidR="008D11FE">
        <w:rPr>
          <w:u w:val="single"/>
        </w:rPr>
        <w:t xml:space="preserve"> </w:t>
      </w:r>
      <w:r w:rsidRPr="009C4F99">
        <w:rPr>
          <w:u w:val="single"/>
        </w:rPr>
        <w:t xml:space="preserve">She added that both countries have reached a consensus and was confident that India will become an NSG member </w:t>
      </w:r>
      <w:r w:rsidRPr="009C4F99">
        <w:rPr>
          <w:b/>
          <w:u w:val="single"/>
        </w:rPr>
        <w:t xml:space="preserve">before the </w:t>
      </w:r>
      <w:r w:rsidRPr="009C4F99">
        <w:rPr>
          <w:rStyle w:val="Emphasis"/>
        </w:rPr>
        <w:t>year ends</w:t>
      </w:r>
      <w:r w:rsidRPr="008D11FE">
        <w:rPr>
          <w:sz w:val="14"/>
        </w:rPr>
        <w:t>, which she said was "crucial for India's energy policy".</w:t>
      </w:r>
      <w:r w:rsidR="008D11FE" w:rsidRPr="008D11FE">
        <w:rPr>
          <w:sz w:val="14"/>
        </w:rPr>
        <w:t xml:space="preserve"> </w:t>
      </w:r>
      <w:r w:rsidRPr="009C4F99">
        <w:rPr>
          <w:u w:val="single"/>
        </w:rPr>
        <w:t>He called upon the Indian minister not to give a personal tinge to the ties between Prime Minister Nawaz Sharif and his Indian counterpart Narendra Modi</w:t>
      </w:r>
      <w:r w:rsidRPr="008D11FE">
        <w:rPr>
          <w:sz w:val="14"/>
        </w:rPr>
        <w:t>. We remain optimistic but never expected this to be easy.</w:t>
      </w:r>
      <w:r w:rsidR="008D11FE" w:rsidRPr="008D11FE">
        <w:rPr>
          <w:sz w:val="14"/>
        </w:rPr>
        <w:t xml:space="preserve"> </w:t>
      </w:r>
      <w:r w:rsidRPr="008D11FE">
        <w:rPr>
          <w:sz w:val="14"/>
        </w:rPr>
        <w:t xml:space="preserve">Earlier </w:t>
      </w:r>
      <w:r w:rsidRPr="009C4F99">
        <w:rPr>
          <w:u w:val="single"/>
        </w:rPr>
        <w:t xml:space="preserve">Russia's Vladimir </w:t>
      </w:r>
      <w:r w:rsidRPr="009C4F99">
        <w:rPr>
          <w:b/>
          <w:u w:val="single"/>
        </w:rPr>
        <w:t>Putin had also extended his support in India's NSG membership</w:t>
      </w:r>
      <w:r w:rsidRPr="009C4F99">
        <w:rPr>
          <w:u w:val="single"/>
        </w:rPr>
        <w:t xml:space="preserve"> </w:t>
      </w:r>
      <w:r w:rsidRPr="009C4F99">
        <w:rPr>
          <w:b/>
          <w:u w:val="single"/>
        </w:rPr>
        <w:t>bid</w:t>
      </w:r>
      <w:r w:rsidRPr="009C4F99">
        <w:rPr>
          <w:u w:val="single"/>
        </w:rPr>
        <w:t xml:space="preserve"> by stating that Russia would raise this matter in the meeting.</w:t>
      </w:r>
      <w:r w:rsidR="008D11FE">
        <w:rPr>
          <w:u w:val="single"/>
        </w:rPr>
        <w:t xml:space="preserve"> </w:t>
      </w:r>
      <w:r w:rsidRPr="008D11FE">
        <w:rPr>
          <w:sz w:val="14"/>
        </w:rPr>
        <w:t>China stated on Monday that the NSG was divided over admitting India and that</w:t>
      </w:r>
      <w:r w:rsidR="008D11FE" w:rsidRPr="008D11FE">
        <w:rPr>
          <w:sz w:val="14"/>
        </w:rPr>
        <w:t xml:space="preserve"> </w:t>
      </w:r>
      <w:r w:rsidRPr="008D11FE">
        <w:rPr>
          <w:sz w:val="14"/>
        </w:rPr>
        <w:t xml:space="preserve">New Delhi's application for membership was not on the agenda of the June 23-24 plenary. </w:t>
      </w:r>
      <w:r w:rsidRPr="009C4F99">
        <w:rPr>
          <w:b/>
          <w:u w:val="single"/>
        </w:rPr>
        <w:t>"I am hopeful that we would be able to convince China to support our entry to the NSG"</w:t>
      </w:r>
      <w:r w:rsidRPr="008D11FE">
        <w:rPr>
          <w:sz w:val="14"/>
        </w:rPr>
        <w:t>, Swaraj said in a press briefing.</w:t>
      </w:r>
    </w:p>
    <w:p w14:paraId="5A1BE32E" w14:textId="77777777" w:rsidR="00AF38CC" w:rsidRDefault="00AF38CC" w:rsidP="00AF38CC"/>
    <w:p w14:paraId="7AE73C97" w14:textId="77777777" w:rsidR="00AF38CC" w:rsidRPr="00BD01E0" w:rsidRDefault="00AF38CC" w:rsidP="00AF38CC">
      <w:pPr>
        <w:pStyle w:val="Heading4"/>
      </w:pPr>
      <w:r>
        <w:t xml:space="preserve">Steps are being taken for India membership – summit over non-NPT status, panel for meetings – clears a path forward for entrance </w:t>
      </w:r>
    </w:p>
    <w:p w14:paraId="140C67BE" w14:textId="77777777" w:rsidR="00AF38CC" w:rsidRPr="00A34EA0" w:rsidRDefault="00AF38CC" w:rsidP="00AF38CC">
      <w:pPr>
        <w:rPr>
          <w:rStyle w:val="Style13ptBold"/>
          <w:b w:val="0"/>
          <w:sz w:val="16"/>
          <w:szCs w:val="16"/>
        </w:rPr>
      </w:pPr>
      <w:r w:rsidRPr="00A34EA0">
        <w:rPr>
          <w:rStyle w:val="Style13ptBold"/>
        </w:rPr>
        <w:t xml:space="preserve">PTI 16 </w:t>
      </w:r>
      <w:r w:rsidRPr="00A34EA0">
        <w:rPr>
          <w:rStyle w:val="Style13ptBold"/>
          <w:b w:val="0"/>
          <w:sz w:val="16"/>
          <w:szCs w:val="16"/>
        </w:rPr>
        <w:t>(Press Trust of India, the largest news agency in India. It is headquartered in New Delhi and is a nonprofit cooperative among more than 500 Indian newspapers and has more than 1,000 full-time employees, 6/26/16, The Assam Tribune, “NSG meet may discuss non-NPT issue soon,” http://www.assamtribune.com/at/2016/jun2716/AllPagesAT.pdf, accessed 6/27/16, Kent Denver-</w:t>
      </w:r>
      <w:proofErr w:type="spellStart"/>
      <w:r w:rsidRPr="00A34EA0">
        <w:rPr>
          <w:rStyle w:val="Style13ptBold"/>
          <w:b w:val="0"/>
          <w:sz w:val="16"/>
          <w:szCs w:val="16"/>
        </w:rPr>
        <w:t>jKIM</w:t>
      </w:r>
      <w:proofErr w:type="spellEnd"/>
      <w:r w:rsidRPr="00A34EA0">
        <w:rPr>
          <w:rStyle w:val="Style13ptBold"/>
          <w:b w:val="0"/>
          <w:sz w:val="16"/>
          <w:szCs w:val="16"/>
        </w:rPr>
        <w:t>)</w:t>
      </w:r>
    </w:p>
    <w:p w14:paraId="3AF4934E" w14:textId="77777777" w:rsidR="00AF38CC" w:rsidRPr="008D11FE" w:rsidRDefault="00AF38CC" w:rsidP="00AF38CC">
      <w:pPr>
        <w:rPr>
          <w:sz w:val="14"/>
        </w:rPr>
      </w:pPr>
      <w:r w:rsidRPr="00BD01E0">
        <w:rPr>
          <w:u w:val="single"/>
        </w:rPr>
        <w:t>The 48-nation Nuclear Suppliers Group (</w:t>
      </w:r>
      <w:r w:rsidRPr="00BD01E0">
        <w:rPr>
          <w:b/>
          <w:u w:val="single"/>
        </w:rPr>
        <w:t xml:space="preserve">NSG) is likely to meet again before the end of the year to discuss membership of non-NPT signatories like India, </w:t>
      </w:r>
      <w:r w:rsidRPr="00BD01E0">
        <w:rPr>
          <w:u w:val="single"/>
        </w:rPr>
        <w:t>which today made it clear to China, responsible for torpedoing its recent bid, that it was necessary to take care of India’s “interests” for forward movement in bilateral ties.</w:t>
      </w:r>
      <w:r w:rsidR="008D11FE">
        <w:rPr>
          <w:u w:val="single"/>
        </w:rPr>
        <w:t xml:space="preserve"> </w:t>
      </w:r>
      <w:r w:rsidRPr="00BD01E0">
        <w:rPr>
          <w:u w:val="single"/>
        </w:rPr>
        <w:t xml:space="preserve">The NSG is likely to specially discuss the process for granting membership to non-NPT signatories, thus </w:t>
      </w:r>
      <w:r w:rsidRPr="00BD01E0">
        <w:rPr>
          <w:rStyle w:val="Emphasis"/>
        </w:rPr>
        <w:t>providing another chance</w:t>
      </w:r>
      <w:r w:rsidRPr="00BD01E0">
        <w:rPr>
          <w:u w:val="single"/>
        </w:rPr>
        <w:t xml:space="preserve"> to India to press its claims</w:t>
      </w:r>
      <w:r w:rsidRPr="008D11FE">
        <w:rPr>
          <w:sz w:val="14"/>
        </w:rPr>
        <w:t xml:space="preserve"> after it failed to seal its entry into NSG at the plenary which concluded in Seoul on Friday.</w:t>
      </w:r>
      <w:r w:rsidR="008D11FE" w:rsidRPr="008D11FE">
        <w:rPr>
          <w:sz w:val="14"/>
        </w:rPr>
        <w:t xml:space="preserve"> </w:t>
      </w:r>
      <w:r w:rsidRPr="00BD01E0">
        <w:rPr>
          <w:u w:val="single"/>
        </w:rPr>
        <w:t xml:space="preserve">India faced strong opposition from China and a few other countries and the fact that it is not a signatory to </w:t>
      </w:r>
      <w:r w:rsidRPr="00BD01E0">
        <w:rPr>
          <w:b/>
          <w:u w:val="single"/>
        </w:rPr>
        <w:t xml:space="preserve">the </w:t>
      </w:r>
      <w:proofErr w:type="gramStart"/>
      <w:r w:rsidRPr="00BD01E0">
        <w:rPr>
          <w:b/>
          <w:u w:val="single"/>
        </w:rPr>
        <w:t>Nuclear</w:t>
      </w:r>
      <w:proofErr w:type="gramEnd"/>
      <w:r w:rsidRPr="00BD01E0">
        <w:rPr>
          <w:b/>
          <w:u w:val="single"/>
        </w:rPr>
        <w:t xml:space="preserve"> non-Proliferation Treaty (NPT) was used for foiling India’s bid.</w:t>
      </w:r>
      <w:r w:rsidR="008D11FE">
        <w:rPr>
          <w:b/>
          <w:u w:val="single"/>
        </w:rPr>
        <w:t xml:space="preserve"> </w:t>
      </w:r>
      <w:r w:rsidRPr="008D11FE">
        <w:rPr>
          <w:sz w:val="14"/>
        </w:rPr>
        <w:t xml:space="preserve">However, diplomatic sources today said that at the suggestion of </w:t>
      </w:r>
      <w:r w:rsidRPr="00BD01E0">
        <w:rPr>
          <w:u w:val="single"/>
        </w:rPr>
        <w:t>Mexico, it has now been decided that another meeting of NSG should be held before the end of the year to consider the entry criteria for non-NPT countries</w:t>
      </w:r>
      <w:r w:rsidRPr="008D11FE">
        <w:rPr>
          <w:sz w:val="14"/>
        </w:rPr>
        <w:t xml:space="preserve">. Normally, the next meeting of NSG would have been held sometime next year. Even as it emerged </w:t>
      </w:r>
      <w:r w:rsidRPr="00BD01E0">
        <w:rPr>
          <w:b/>
          <w:u w:val="single"/>
        </w:rPr>
        <w:t>that NSG is likely to meet in the next few months,</w:t>
      </w:r>
      <w:r w:rsidRPr="008D11FE">
        <w:rPr>
          <w:sz w:val="14"/>
        </w:rPr>
        <w:t xml:space="preserve"> Ministry of External Affairs Spokesperson </w:t>
      </w:r>
      <w:proofErr w:type="spellStart"/>
      <w:r w:rsidRPr="008D11FE">
        <w:rPr>
          <w:sz w:val="14"/>
        </w:rPr>
        <w:t>Vikas</w:t>
      </w:r>
      <w:proofErr w:type="spellEnd"/>
      <w:r w:rsidRPr="008D11FE">
        <w:rPr>
          <w:sz w:val="14"/>
        </w:rPr>
        <w:t xml:space="preserve"> </w:t>
      </w:r>
      <w:proofErr w:type="spellStart"/>
      <w:r w:rsidRPr="008D11FE">
        <w:rPr>
          <w:sz w:val="14"/>
        </w:rPr>
        <w:t>Swarup</w:t>
      </w:r>
      <w:proofErr w:type="spellEnd"/>
      <w:r w:rsidRPr="008D11FE">
        <w:rPr>
          <w:sz w:val="14"/>
        </w:rPr>
        <w:t xml:space="preserve"> said, “</w:t>
      </w:r>
      <w:r w:rsidRPr="00BD01E0">
        <w:rPr>
          <w:u w:val="single"/>
        </w:rPr>
        <w:t xml:space="preserve">We will keep </w:t>
      </w:r>
      <w:r w:rsidRPr="00BD01E0">
        <w:rPr>
          <w:b/>
          <w:u w:val="single"/>
        </w:rPr>
        <w:t>impressing upon China that mutual accommodation of interests, concerns and priorities</w:t>
      </w:r>
      <w:r w:rsidRPr="00BD01E0">
        <w:rPr>
          <w:u w:val="single"/>
        </w:rPr>
        <w:t xml:space="preserve"> is necessary to move forward bilateral ties.”</w:t>
      </w:r>
      <w:r w:rsidR="008D11FE">
        <w:rPr>
          <w:u w:val="single"/>
        </w:rPr>
        <w:t xml:space="preserve"> </w:t>
      </w:r>
      <w:r w:rsidRPr="008D11FE">
        <w:rPr>
          <w:sz w:val="14"/>
        </w:rPr>
        <w:t>His comments assume significance in the backdrop of Chinese Foreign Ministry’s assertion that Beijing’s opposition at NSG, which is a multilateral platform, will not impact the India-China ties adversely.</w:t>
      </w:r>
      <w:r w:rsidR="008D11FE" w:rsidRPr="008D11FE">
        <w:rPr>
          <w:sz w:val="14"/>
        </w:rPr>
        <w:t xml:space="preserve"> </w:t>
      </w:r>
      <w:proofErr w:type="spellStart"/>
      <w:r w:rsidRPr="00BD01E0">
        <w:rPr>
          <w:u w:val="single"/>
        </w:rPr>
        <w:t>Swarup</w:t>
      </w:r>
      <w:proofErr w:type="spellEnd"/>
      <w:r w:rsidRPr="00BD01E0">
        <w:rPr>
          <w:u w:val="single"/>
        </w:rPr>
        <w:t xml:space="preserve"> also said that though India did not get “expected results” at the Seoul meeting, </w:t>
      </w:r>
      <w:r w:rsidRPr="00BD01E0">
        <w:rPr>
          <w:b/>
          <w:u w:val="single"/>
        </w:rPr>
        <w:t>the country will continue to make determined efforts to get into NSG.</w:t>
      </w:r>
      <w:r w:rsidR="008D11FE">
        <w:rPr>
          <w:b/>
          <w:u w:val="single"/>
        </w:rPr>
        <w:t xml:space="preserve"> </w:t>
      </w:r>
      <w:r w:rsidRPr="008D11FE">
        <w:rPr>
          <w:sz w:val="14"/>
        </w:rPr>
        <w:t xml:space="preserve">China had voiced its opposition to Mexico’s suggestion for an early NSG meeting on non-NPT countries’ membership but the proposition found support from a large number of </w:t>
      </w:r>
      <w:r w:rsidRPr="008D11FE">
        <w:rPr>
          <w:sz w:val="14"/>
        </w:rPr>
        <w:lastRenderedPageBreak/>
        <w:t>countries, including the US.</w:t>
      </w:r>
      <w:r w:rsidR="008D11FE" w:rsidRPr="008D11FE">
        <w:rPr>
          <w:sz w:val="14"/>
        </w:rPr>
        <w:t xml:space="preserve"> </w:t>
      </w:r>
      <w:r w:rsidRPr="00BD01E0">
        <w:rPr>
          <w:b/>
          <w:u w:val="single"/>
        </w:rPr>
        <w:t>A panel for informal consultations on India's membership has also been set up by the NSG</w:t>
      </w:r>
      <w:r w:rsidRPr="00BD01E0">
        <w:rPr>
          <w:u w:val="single"/>
        </w:rPr>
        <w:t xml:space="preserve"> and it will be headed by Argentine Ambassador Rafael </w:t>
      </w:r>
      <w:proofErr w:type="spellStart"/>
      <w:r w:rsidRPr="00BD01E0">
        <w:rPr>
          <w:u w:val="single"/>
        </w:rPr>
        <w:t>Grossi</w:t>
      </w:r>
      <w:proofErr w:type="spellEnd"/>
      <w:r w:rsidRPr="00BD01E0">
        <w:rPr>
          <w:u w:val="single"/>
        </w:rPr>
        <w:t>.</w:t>
      </w:r>
      <w:r w:rsidR="008D11FE">
        <w:rPr>
          <w:u w:val="single"/>
        </w:rPr>
        <w:t xml:space="preserve"> </w:t>
      </w:r>
      <w:proofErr w:type="spellStart"/>
      <w:r w:rsidRPr="008D11FE">
        <w:rPr>
          <w:sz w:val="14"/>
        </w:rPr>
        <w:t>Grossi’s</w:t>
      </w:r>
      <w:proofErr w:type="spellEnd"/>
      <w:r w:rsidRPr="008D11FE">
        <w:rPr>
          <w:sz w:val="14"/>
        </w:rPr>
        <w:t xml:space="preserve"> appointment came even as </w:t>
      </w:r>
      <w:r w:rsidRPr="00BD01E0">
        <w:rPr>
          <w:u w:val="single"/>
        </w:rPr>
        <w:t>a top US official said that the NSG session in Seoul had ended with a “</w:t>
      </w:r>
      <w:r w:rsidRPr="00BD01E0">
        <w:rPr>
          <w:rStyle w:val="Emphasis"/>
        </w:rPr>
        <w:t>path forward</w:t>
      </w:r>
      <w:r w:rsidRPr="00BD01E0">
        <w:rPr>
          <w:u w:val="single"/>
        </w:rPr>
        <w:t>” for India’s acceptance as a member.</w:t>
      </w:r>
      <w:r w:rsidR="008D11FE" w:rsidRPr="008D11FE">
        <w:rPr>
          <w:sz w:val="14"/>
        </w:rPr>
        <w:t xml:space="preserve"> </w:t>
      </w:r>
      <w:r w:rsidRPr="008D11FE">
        <w:rPr>
          <w:sz w:val="14"/>
        </w:rPr>
        <w:t>“</w:t>
      </w:r>
      <w:r w:rsidRPr="00BD01E0">
        <w:rPr>
          <w:u w:val="single"/>
        </w:rPr>
        <w:t>We are confident that we have got a path forward by the end of this year. It needs some work. But we are confident that India would be a full member of the (NSG) regime by the end of the year,</w:t>
      </w:r>
      <w:r w:rsidRPr="008D11FE">
        <w:rPr>
          <w:sz w:val="14"/>
        </w:rPr>
        <w:t xml:space="preserve">” the Obama administration official told PTI in Washington. </w:t>
      </w:r>
    </w:p>
    <w:p w14:paraId="53C3E26A" w14:textId="77777777" w:rsidR="00AF38CC" w:rsidRPr="00A34EA0" w:rsidRDefault="00AF38CC" w:rsidP="00AF38CC">
      <w:pPr>
        <w:rPr>
          <w:rFonts w:ascii="Times" w:eastAsia="Times New Roman" w:hAnsi="Times" w:cs="Times New Roman"/>
          <w:sz w:val="20"/>
          <w:szCs w:val="20"/>
        </w:rPr>
      </w:pPr>
    </w:p>
    <w:p w14:paraId="1CD1D680" w14:textId="77777777" w:rsidR="00AF38CC" w:rsidRDefault="00AF38CC" w:rsidP="00583944"/>
    <w:p w14:paraId="391EA5BF" w14:textId="77777777" w:rsidR="00583944" w:rsidRDefault="00583944" w:rsidP="00583944">
      <w:pPr>
        <w:pStyle w:val="Heading3"/>
      </w:pPr>
      <w:r>
        <w:lastRenderedPageBreak/>
        <w:t>A/T: Seoul</w:t>
      </w:r>
    </w:p>
    <w:p w14:paraId="67C96188" w14:textId="77777777" w:rsidR="00583944" w:rsidRPr="00583944" w:rsidRDefault="00583944" w:rsidP="00583944"/>
    <w:p w14:paraId="33AF93BF" w14:textId="77777777" w:rsidR="00583944" w:rsidRDefault="00583944" w:rsidP="00583944">
      <w:pPr>
        <w:pStyle w:val="Heading4"/>
      </w:pPr>
      <w:r>
        <w:t>Seoul was a win, not a setback – more effort will get it done</w:t>
      </w:r>
    </w:p>
    <w:p w14:paraId="71C3CB18" w14:textId="77777777" w:rsidR="00583944" w:rsidRDefault="00583944" w:rsidP="00583944">
      <w:r w:rsidRPr="00D6612C">
        <w:rPr>
          <w:rStyle w:val="Style13ptBold"/>
        </w:rPr>
        <w:t>TRIPATHI 6/24</w:t>
      </w:r>
      <w:r>
        <w:t xml:space="preserve"> (</w:t>
      </w:r>
      <w:proofErr w:type="spellStart"/>
      <w:r>
        <w:t>Shishir</w:t>
      </w:r>
      <w:proofErr w:type="spellEnd"/>
      <w:r>
        <w:t xml:space="preserve">; </w:t>
      </w:r>
      <w:proofErr w:type="spellStart"/>
      <w:r>
        <w:t>Firstpost</w:t>
      </w:r>
      <w:proofErr w:type="spellEnd"/>
      <w:r>
        <w:t xml:space="preserve"> India, “China blocks India’s NSG entry, but it's critical that we maintain diplomatic aggression,” http://www.firstpost.com/world/indias-nsg-bid-may-not-succeed-but-efforts-needs-to-continue-shyam-saran-2852728.html)ww</w:t>
      </w:r>
    </w:p>
    <w:p w14:paraId="7F534735" w14:textId="77777777" w:rsidR="00583944" w:rsidRPr="00D6612C" w:rsidRDefault="00583944" w:rsidP="00583944">
      <w:pPr>
        <w:rPr>
          <w:sz w:val="8"/>
        </w:rPr>
      </w:pPr>
      <w:r w:rsidRPr="00D6612C">
        <w:rPr>
          <w:sz w:val="8"/>
        </w:rPr>
        <w:t xml:space="preserve">News has just come in from Seoul that </w:t>
      </w:r>
      <w:r w:rsidRPr="00D6612C">
        <w:rPr>
          <w:rStyle w:val="StyleUnderline"/>
        </w:rPr>
        <w:t>the plenary session of the</w:t>
      </w:r>
      <w:r w:rsidRPr="00D6612C">
        <w:rPr>
          <w:sz w:val="8"/>
        </w:rPr>
        <w:t xml:space="preserve"> elite </w:t>
      </w:r>
      <w:r w:rsidRPr="00D6612C">
        <w:rPr>
          <w:rStyle w:val="StyleUnderline"/>
        </w:rPr>
        <w:t>N</w:t>
      </w:r>
      <w:r w:rsidRPr="00D6612C">
        <w:rPr>
          <w:sz w:val="8"/>
        </w:rPr>
        <w:t xml:space="preserve">uclear </w:t>
      </w:r>
      <w:r w:rsidRPr="00D6612C">
        <w:rPr>
          <w:rStyle w:val="StyleUnderline"/>
        </w:rPr>
        <w:t>S</w:t>
      </w:r>
      <w:r w:rsidRPr="00D6612C">
        <w:rPr>
          <w:sz w:val="8"/>
        </w:rPr>
        <w:t xml:space="preserve">uppliers </w:t>
      </w:r>
      <w:r w:rsidRPr="00D6612C">
        <w:rPr>
          <w:rStyle w:val="StyleUnderline"/>
        </w:rPr>
        <w:t>G</w:t>
      </w:r>
      <w:r w:rsidRPr="00D6612C">
        <w:rPr>
          <w:sz w:val="8"/>
        </w:rPr>
        <w:t xml:space="preserve">roup </w:t>
      </w:r>
      <w:r w:rsidRPr="00D6612C">
        <w:rPr>
          <w:rStyle w:val="StyleUnderline"/>
        </w:rPr>
        <w:t>ended</w:t>
      </w:r>
      <w:r w:rsidRPr="00D6612C">
        <w:rPr>
          <w:sz w:val="8"/>
        </w:rPr>
        <w:t xml:space="preserve"> on expected lines </w:t>
      </w:r>
      <w:r w:rsidRPr="00D6612C">
        <w:rPr>
          <w:rStyle w:val="StyleUnderline"/>
        </w:rPr>
        <w:t>without any decision on India's entry</w:t>
      </w:r>
      <w:r w:rsidRPr="00D6612C">
        <w:rPr>
          <w:sz w:val="8"/>
        </w:rPr>
        <w:t xml:space="preserve">. The meeting did not come to consensus on opening up the NSG membership to the Non-Proliferation Treaty (NPT) countries. </w:t>
      </w:r>
      <w:r w:rsidRPr="00D6612C">
        <w:rPr>
          <w:rStyle w:val="StyleUnderline"/>
        </w:rPr>
        <w:t>In that sense it is a setback to the aggressive diplomatic bid mounted by India</w:t>
      </w:r>
      <w:r w:rsidRPr="00D6612C">
        <w:rPr>
          <w:sz w:val="8"/>
        </w:rPr>
        <w:t xml:space="preserve">, led by Prime Minister Narendra Modi. </w:t>
      </w:r>
      <w:r w:rsidRPr="00D6612C">
        <w:rPr>
          <w:rStyle w:val="StyleUnderline"/>
        </w:rPr>
        <w:t>But, foreign policy experts say that this is forward movement in that India has won over many countries that were ranged against it, limiting the opposition to China</w:t>
      </w:r>
      <w:r w:rsidRPr="00D6612C">
        <w:rPr>
          <w:sz w:val="8"/>
        </w:rPr>
        <w:t xml:space="preserve"> (because of its Pakistan axis) </w:t>
      </w:r>
      <w:r w:rsidRPr="00D6612C">
        <w:rPr>
          <w:rStyle w:val="StyleUnderline"/>
        </w:rPr>
        <w:t>and a few other countries</w:t>
      </w:r>
      <w:r w:rsidRPr="00D6612C">
        <w:rPr>
          <w:sz w:val="8"/>
        </w:rPr>
        <w:t xml:space="preserve">. </w:t>
      </w:r>
      <w:proofErr w:type="spellStart"/>
      <w:r w:rsidRPr="00D6612C">
        <w:rPr>
          <w:sz w:val="8"/>
        </w:rPr>
        <w:t>Firstpost</w:t>
      </w:r>
      <w:proofErr w:type="spellEnd"/>
      <w:r w:rsidRPr="00D6612C">
        <w:rPr>
          <w:sz w:val="8"/>
        </w:rPr>
        <w:t xml:space="preserve"> spoke to </w:t>
      </w:r>
      <w:proofErr w:type="spellStart"/>
      <w:r w:rsidRPr="00D6612C">
        <w:rPr>
          <w:sz w:val="8"/>
        </w:rPr>
        <w:t>Shyam</w:t>
      </w:r>
      <w:proofErr w:type="spellEnd"/>
      <w:r w:rsidRPr="00D6612C">
        <w:rPr>
          <w:sz w:val="8"/>
        </w:rPr>
        <w:t xml:space="preserve"> Saran, senior diplomat and former foreign secretary, who has also served as the Prime Minister’s Special Envoy for India-US civil nuclear issues and </w:t>
      </w:r>
      <w:proofErr w:type="spellStart"/>
      <w:r w:rsidRPr="00D6612C">
        <w:rPr>
          <w:sz w:val="8"/>
        </w:rPr>
        <w:t>lateras</w:t>
      </w:r>
      <w:proofErr w:type="spellEnd"/>
      <w:r w:rsidRPr="00D6612C">
        <w:rPr>
          <w:sz w:val="8"/>
        </w:rPr>
        <w:t xml:space="preserve"> Special Envoy and Chief Negotiator on Climate Change. </w:t>
      </w:r>
      <w:proofErr w:type="spellStart"/>
      <w:r w:rsidRPr="00D6612C">
        <w:rPr>
          <w:sz w:val="8"/>
        </w:rPr>
        <w:t>Firstpost</w:t>
      </w:r>
      <w:proofErr w:type="spellEnd"/>
      <w:r w:rsidRPr="00D6612C">
        <w:rPr>
          <w:sz w:val="8"/>
        </w:rPr>
        <w:t xml:space="preserve"> asked him whether he feels that NSG bid appears to have emerged as the single-most critical foreign policy priority for the Modi government and what can it change for India. He replied to this and to some other questions related to India’s probable entry into the elite club through email. On importance given to NSG membership “I do not think that NSG membership has “emerged as the single most critical foreign policy priority for the Modi government”. A major power like India has an entire spectrum of issues where its interests are involved. NSG membership is only one of them. It has acquired prominence because India’s membership of the NSG is on the agenda at the meeting of the NSG plenary at Seoul (23-24 June, 2016). </w:t>
      </w:r>
      <w:r w:rsidRPr="00D6612C">
        <w:rPr>
          <w:rStyle w:val="StyleUnderline"/>
        </w:rPr>
        <w:t xml:space="preserve">Making a concerted effort to </w:t>
      </w:r>
      <w:proofErr w:type="spellStart"/>
      <w:r w:rsidRPr="00D6612C">
        <w:rPr>
          <w:rStyle w:val="StyleUnderline"/>
        </w:rPr>
        <w:t>mobilise</w:t>
      </w:r>
      <w:proofErr w:type="spellEnd"/>
      <w:r w:rsidRPr="00D6612C">
        <w:rPr>
          <w:rStyle w:val="StyleUnderline"/>
        </w:rPr>
        <w:t xml:space="preserve"> support for India’s membership is part of normal diplomacy</w:t>
      </w:r>
      <w:r w:rsidRPr="00D6612C">
        <w:rPr>
          <w:sz w:val="8"/>
        </w:rPr>
        <w:t xml:space="preserve">. </w:t>
      </w:r>
      <w:r w:rsidRPr="00D6612C">
        <w:rPr>
          <w:rStyle w:val="StyleUnderline"/>
        </w:rPr>
        <w:t>It is possible that India’s bid may not succeed this time but the efforts needs to continue</w:t>
      </w:r>
      <w:r w:rsidRPr="00D6612C">
        <w:rPr>
          <w:sz w:val="8"/>
        </w:rPr>
        <w:t xml:space="preserve">. On what the membership can change for India “NSG membership may not have any substantive impact because India is already able to engage in full civil cooperation with NSG member states thanks to the clear waiver it obtained in September 2008 from the group’s restrictive guidelines. Since then India has concluded a number of long-term nuclear fuel supply agreements with various supplier countries and has also engaged in negotiations for the supply of modern nuclear power plants from Russia, France and the US. What the NSG membership would do is to </w:t>
      </w:r>
      <w:proofErr w:type="spellStart"/>
      <w:r w:rsidRPr="00D6612C">
        <w:rPr>
          <w:sz w:val="8"/>
        </w:rPr>
        <w:t>formalise</w:t>
      </w:r>
      <w:proofErr w:type="spellEnd"/>
      <w:r w:rsidRPr="00D6612C">
        <w:rPr>
          <w:sz w:val="8"/>
        </w:rPr>
        <w:t xml:space="preserve"> India’s exceptional status. It would also enable India to participate in any exercise to modify or amend NSG guidelines in future. Currently, as part of the waiver, India has agreed to conform to the existing guidelines of the NSG, but would have limited influence over future amendments which could turn out to be inconvenient to it”. On China’s opposition to India’s bid “It is true that China has opposed India’s membership of the NSG and is in a position to block this since the NSG functions on the basis of consensus. China had also opposed the decision to give a waiver to India in 2008, but it had not taken a public stand. It preferred to work through countries like Ireland, Austria, New Zealand and a few others, who have an almost evangelical position on the NPT. In the end, when China saw that even these countries were dropping their opposition to the waiver decision, it joined the consensus. It did not want to be the last man standing. In the present case, China has taken a very public stand in opposing India’s membership of the NSG and it appears that it is prepared to be the only country to do so, if such a situation were to arise”. “China appears to be taking this stand on behalf of Pakistan which has also applied to become a member of the NSG. It is for Pakistan to convince the members of the NSG that it deserves membership. It is not reasonable to link its bid with that of India. China is free to lobby for its client state’s membership but why block India’s application which enjoys overwhelming support? “</w:t>
      </w:r>
      <w:r w:rsidRPr="00D6612C">
        <w:rPr>
          <w:rStyle w:val="StyleUnderline"/>
        </w:rPr>
        <w:t>Even if, as a result of China’s opposition, India’s membership bid is unsuccessful at Seoul, it should not be regarded as the end of the road</w:t>
      </w:r>
      <w:r w:rsidRPr="00D6612C">
        <w:rPr>
          <w:sz w:val="8"/>
        </w:rPr>
        <w:t xml:space="preserve">. </w:t>
      </w:r>
      <w:r w:rsidRPr="00D6612C">
        <w:rPr>
          <w:rStyle w:val="StyleUnderline"/>
        </w:rPr>
        <w:t xml:space="preserve">In the following weeks and months, India should engage in quiet but active diplomacy, to </w:t>
      </w:r>
      <w:proofErr w:type="spellStart"/>
      <w:r w:rsidRPr="00D6612C">
        <w:rPr>
          <w:rStyle w:val="StyleUnderline"/>
        </w:rPr>
        <w:t>mobilise</w:t>
      </w:r>
      <w:proofErr w:type="spellEnd"/>
      <w:r w:rsidRPr="00D6612C">
        <w:rPr>
          <w:rStyle w:val="StyleUnderline"/>
        </w:rPr>
        <w:t xml:space="preserve"> greater support within the NSG, including winning over China</w:t>
      </w:r>
      <w:r w:rsidRPr="00D6612C">
        <w:rPr>
          <w:sz w:val="8"/>
        </w:rPr>
        <w:t xml:space="preserve">. I do not think that China would risk a setback to India-China relations by persisting in such opposition, especially when there are several areas of strong convergence between the two countries. Opposing India at the NSG while welcoming it in the Shanghai Cooperation </w:t>
      </w:r>
      <w:proofErr w:type="spellStart"/>
      <w:r w:rsidRPr="00D6612C">
        <w:rPr>
          <w:sz w:val="8"/>
        </w:rPr>
        <w:t>Organisation</w:t>
      </w:r>
      <w:proofErr w:type="spellEnd"/>
      <w:r w:rsidRPr="00D6612C">
        <w:rPr>
          <w:sz w:val="8"/>
        </w:rPr>
        <w:t xml:space="preserve"> appears to be inconsistent”.</w:t>
      </w:r>
    </w:p>
    <w:p w14:paraId="38DFC73F" w14:textId="77777777" w:rsidR="00583944" w:rsidRDefault="00583944" w:rsidP="00583944"/>
    <w:p w14:paraId="7BEB93A0" w14:textId="77777777" w:rsidR="00583944" w:rsidRDefault="00583944" w:rsidP="00583944">
      <w:pPr>
        <w:pStyle w:val="Heading4"/>
      </w:pPr>
      <w:r>
        <w:t>Seoul doesn’t doom India’s hopes</w:t>
      </w:r>
    </w:p>
    <w:p w14:paraId="178B55DE" w14:textId="77777777" w:rsidR="00583944" w:rsidRDefault="00583944" w:rsidP="00583944">
      <w:r w:rsidRPr="00D6612C">
        <w:rPr>
          <w:rStyle w:val="Style13ptBold"/>
        </w:rPr>
        <w:t>DEVADAS 6/24</w:t>
      </w:r>
      <w:r>
        <w:t xml:space="preserve"> (David; </w:t>
      </w:r>
      <w:proofErr w:type="spellStart"/>
      <w:r>
        <w:t>Firstpost</w:t>
      </w:r>
      <w:proofErr w:type="spellEnd"/>
      <w:r>
        <w:t xml:space="preserve"> India, “China holds firm against India's NSG bid, but there's hope for Narendra Modi: Here' why,” http://www.firstpost.com/world/china-shuts-door-on-indias-nsg-bid-but-theres-still-hope-for-modi-govt-here-why-2853564.html)ww</w:t>
      </w:r>
    </w:p>
    <w:p w14:paraId="5769D920" w14:textId="77777777" w:rsidR="00583944" w:rsidRPr="00D6612C" w:rsidRDefault="00583944" w:rsidP="00583944">
      <w:pPr>
        <w:rPr>
          <w:sz w:val="8"/>
        </w:rPr>
      </w:pPr>
      <w:r w:rsidRPr="00D6612C">
        <w:rPr>
          <w:sz w:val="8"/>
        </w:rPr>
        <w:t xml:space="preserve">China held fast on the second day of discussions at the meeting of the Nuclear Suppliers Group in Seoul on Friday. As a result, </w:t>
      </w:r>
      <w:r w:rsidRPr="00D6612C">
        <w:rPr>
          <w:rStyle w:val="StyleUnderline"/>
        </w:rPr>
        <w:t>a decision on India’s bid to join the group of traders in nuclear-related materials was put off</w:t>
      </w:r>
      <w:r w:rsidRPr="00D6612C">
        <w:rPr>
          <w:sz w:val="8"/>
        </w:rPr>
        <w:t xml:space="preserve">. The big change was that Brazil apparently backed India on Friday, although it had been among the countries that had asked on Thursday for generally applicable norms to be established before India’s admission could be considered. Ireland, Austria, New Zealand and Turkey were other such countries. Turkey’s stand is part of a pattern. Under President </w:t>
      </w:r>
      <w:proofErr w:type="spellStart"/>
      <w:r w:rsidRPr="00D6612C">
        <w:rPr>
          <w:sz w:val="8"/>
        </w:rPr>
        <w:t>Recep</w:t>
      </w:r>
      <w:proofErr w:type="spellEnd"/>
      <w:r w:rsidRPr="00D6612C">
        <w:rPr>
          <w:sz w:val="8"/>
        </w:rPr>
        <w:t xml:space="preserve"> </w:t>
      </w:r>
      <w:proofErr w:type="spellStart"/>
      <w:r w:rsidRPr="00D6612C">
        <w:rPr>
          <w:sz w:val="8"/>
        </w:rPr>
        <w:t>Tayyip</w:t>
      </w:r>
      <w:proofErr w:type="spellEnd"/>
      <w:r w:rsidRPr="00D6612C">
        <w:rPr>
          <w:sz w:val="8"/>
        </w:rPr>
        <w:t xml:space="preserve"> </w:t>
      </w:r>
      <w:proofErr w:type="spellStart"/>
      <w:r w:rsidRPr="00D6612C">
        <w:rPr>
          <w:sz w:val="8"/>
        </w:rPr>
        <w:t>Erdoğan</w:t>
      </w:r>
      <w:proofErr w:type="spellEnd"/>
      <w:r w:rsidRPr="00D6612C">
        <w:rPr>
          <w:sz w:val="8"/>
        </w:rPr>
        <w:t xml:space="preserve">, that country sees itself as a standard-bearer of Muslim rights, and would have felt duty-bound to insist on at least equal treatment of Pakistan alongside India, if it were not outright negative with regard to India’s bid. Russia’s open backing to India, which was reported on Friday morning, was a great reason for celebration in the Indian camp. Russia had been cautious when the issue was still being discussed in the run-up to the meeting. President Vladimir Putin has a powerful position in world affairs. India can now claim the open and strong support of all four permanent members other than China of the United Nations Security Council – the P-5 who are allowed by the Non-Proliferation Treaty to have nuclear weapons. The US and Britain support India, and France has strongly expressed itself in India’s </w:t>
      </w:r>
      <w:proofErr w:type="spellStart"/>
      <w:r w:rsidRPr="00D6612C">
        <w:rPr>
          <w:sz w:val="8"/>
        </w:rPr>
        <w:t>favour</w:t>
      </w:r>
      <w:proofErr w:type="spellEnd"/>
      <w:r w:rsidRPr="00D6612C">
        <w:rPr>
          <w:sz w:val="8"/>
        </w:rPr>
        <w:t xml:space="preserve">. Pakistan will see this as a diplomatic victory. The country’s redoubtable diplomats have worked night and day in the chanceries of the world in recent weeks and months to stop India’s bid to join the NSG from going through. </w:t>
      </w:r>
      <w:r w:rsidRPr="00D6612C">
        <w:rPr>
          <w:rStyle w:val="StyleUnderline"/>
        </w:rPr>
        <w:t>However, it is not as if the door has been closed</w:t>
      </w:r>
      <w:r w:rsidRPr="00D6612C">
        <w:rPr>
          <w:sz w:val="8"/>
        </w:rPr>
        <w:t xml:space="preserve">. </w:t>
      </w:r>
      <w:r w:rsidRPr="00D6612C">
        <w:rPr>
          <w:rStyle w:val="StyleUnderline"/>
        </w:rPr>
        <w:t>It appears that India will be able to take forward its bid at future meetings</w:t>
      </w:r>
      <w:r w:rsidRPr="00D6612C">
        <w:rPr>
          <w:sz w:val="8"/>
        </w:rPr>
        <w:t xml:space="preserve">. </w:t>
      </w:r>
      <w:r w:rsidRPr="00D6612C">
        <w:rPr>
          <w:rStyle w:val="StyleUnderline"/>
        </w:rPr>
        <w:t xml:space="preserve">Its high-profile bid has placed the issue front and </w:t>
      </w:r>
      <w:proofErr w:type="spellStart"/>
      <w:r w:rsidRPr="00D6612C">
        <w:rPr>
          <w:rStyle w:val="StyleUnderline"/>
        </w:rPr>
        <w:t>centre</w:t>
      </w:r>
      <w:proofErr w:type="spellEnd"/>
      <w:r w:rsidRPr="00D6612C">
        <w:rPr>
          <w:sz w:val="8"/>
        </w:rPr>
        <w:t xml:space="preserve">. It will be perceived by many as an issue that pits the two most powerful powers of the future against each other. </w:t>
      </w:r>
      <w:r w:rsidRPr="00D6612C">
        <w:rPr>
          <w:rStyle w:val="StyleUnderline"/>
        </w:rPr>
        <w:t>That makes it extraordinarily interesting to watch</w:t>
      </w:r>
      <w:r w:rsidRPr="00D6612C">
        <w:rPr>
          <w:sz w:val="8"/>
        </w:rPr>
        <w:t>.</w:t>
      </w:r>
    </w:p>
    <w:p w14:paraId="12BB724D" w14:textId="77777777" w:rsidR="00583944" w:rsidRDefault="00583944" w:rsidP="00583944"/>
    <w:p w14:paraId="3C1CA700" w14:textId="77777777" w:rsidR="00583944" w:rsidRDefault="00583944" w:rsidP="00583944">
      <w:pPr>
        <w:pStyle w:val="Heading3"/>
      </w:pPr>
      <w:r>
        <w:lastRenderedPageBreak/>
        <w:t>A/T: China</w:t>
      </w:r>
    </w:p>
    <w:p w14:paraId="323F793A" w14:textId="77777777" w:rsidR="00583944" w:rsidRDefault="00583944" w:rsidP="00583944"/>
    <w:p w14:paraId="481A71D3" w14:textId="77777777" w:rsidR="00583944" w:rsidRDefault="00583944" w:rsidP="00583944">
      <w:pPr>
        <w:pStyle w:val="Heading4"/>
      </w:pPr>
      <w:r>
        <w:t>China supports India’s bid, if it plays by the rules</w:t>
      </w:r>
    </w:p>
    <w:p w14:paraId="398D77A1" w14:textId="77777777" w:rsidR="00583944" w:rsidRDefault="00583944" w:rsidP="00583944">
      <w:r w:rsidRPr="009330F6">
        <w:rPr>
          <w:rStyle w:val="Style13ptBold"/>
        </w:rPr>
        <w:t xml:space="preserve">PTI </w:t>
      </w:r>
      <w:r>
        <w:rPr>
          <w:rStyle w:val="Style13ptBold"/>
        </w:rPr>
        <w:t>6/</w:t>
      </w:r>
      <w:r w:rsidRPr="009330F6">
        <w:rPr>
          <w:rStyle w:val="Style13ptBold"/>
        </w:rPr>
        <w:t>16</w:t>
      </w:r>
      <w:r>
        <w:t xml:space="preserve"> (N/A, Press Trust of India, “India’s entry into NSG will make it ‘legitimate nuclear power’, break India-Pak nuke balance,” Indian Express, </w:t>
      </w:r>
      <w:hyperlink r:id="rId9" w:history="1">
        <w:r w:rsidRPr="001534C1">
          <w:rPr>
            <w:rStyle w:val="Hyperlink"/>
          </w:rPr>
          <w:t>http://indianexpress.com/article/india/india-news-india/indias-entry-into-nsg-will-make-india-legitimate-nuclear-power-break-india-pak-nuke-balance-2855906/</w:t>
        </w:r>
      </w:hyperlink>
      <w:r>
        <w:t>, 6/16/20)</w:t>
      </w:r>
    </w:p>
    <w:p w14:paraId="03333C60" w14:textId="77777777" w:rsidR="00583944" w:rsidRPr="009330F6" w:rsidRDefault="00583944" w:rsidP="00583944">
      <w:pPr>
        <w:rPr>
          <w:rStyle w:val="StyleUnderline"/>
        </w:rPr>
      </w:pPr>
      <w:r w:rsidRPr="009330F6">
        <w:rPr>
          <w:rStyle w:val="StyleUnderline"/>
        </w:rPr>
        <w:t>Acknowledging that India is “inching closer” to get membership of the Nuclear Suppliers Group</w:t>
      </w:r>
      <w:r w:rsidRPr="009330F6">
        <w:rPr>
          <w:sz w:val="16"/>
        </w:rPr>
        <w:t xml:space="preserve">, </w:t>
      </w:r>
      <w:r w:rsidRPr="009330F6">
        <w:rPr>
          <w:rStyle w:val="StyleUnderline"/>
        </w:rPr>
        <w:t>Chinese official media today said if New Delhi is admitted into the elite grouping</w:t>
      </w:r>
      <w:r w:rsidRPr="009330F6">
        <w:rPr>
          <w:sz w:val="16"/>
        </w:rPr>
        <w:t>, “</w:t>
      </w:r>
      <w:r w:rsidRPr="009330F6">
        <w:rPr>
          <w:rStyle w:val="StyleUnderline"/>
        </w:rPr>
        <w:t>nuclear balance” between India and Pakistan will be broken.</w:t>
      </w:r>
      <w:r>
        <w:rPr>
          <w:rStyle w:val="StyleUnderline"/>
        </w:rPr>
        <w:t xml:space="preserve"> </w:t>
      </w:r>
      <w:r w:rsidRPr="009330F6">
        <w:rPr>
          <w:rStyle w:val="StyleUnderline"/>
        </w:rPr>
        <w:t xml:space="preserve">Stating that India’s entry into Nuclear Suppliers Group </w:t>
      </w:r>
      <w:r w:rsidRPr="009330F6">
        <w:rPr>
          <w:sz w:val="16"/>
        </w:rPr>
        <w:t xml:space="preserve">(NSG) </w:t>
      </w:r>
      <w:r w:rsidRPr="009330F6">
        <w:rPr>
          <w:rStyle w:val="StyleUnderline"/>
        </w:rPr>
        <w:t>will “shake strategic balance in South Asia</w:t>
      </w:r>
      <w:r w:rsidRPr="009330F6">
        <w:rPr>
          <w:sz w:val="16"/>
        </w:rPr>
        <w:t xml:space="preserve"> and even cast a cloud over peace and stability in the entire Asia-Pacific region”, </w:t>
      </w:r>
      <w:r w:rsidRPr="009330F6">
        <w:rPr>
          <w:rStyle w:val="StyleUnderline"/>
        </w:rPr>
        <w:t>an article in the state-run ‘Global Times’ however said China could support India’s inclusion in the 48 member nuclear club if it “played by rules”.</w:t>
      </w:r>
    </w:p>
    <w:p w14:paraId="5F9FDD07" w14:textId="77777777" w:rsidR="00583944" w:rsidRPr="00583944" w:rsidRDefault="00583944" w:rsidP="00583944"/>
    <w:p w14:paraId="12EF518E" w14:textId="77777777" w:rsidR="00AF38CC" w:rsidRPr="00D618AF" w:rsidRDefault="00AF38CC" w:rsidP="00AF38CC">
      <w:pPr>
        <w:pStyle w:val="Heading4"/>
      </w:pPr>
      <w:r w:rsidRPr="00D618AF">
        <w:t>China softening stance now – they’re open to discussion.</w:t>
      </w:r>
    </w:p>
    <w:p w14:paraId="0218704F" w14:textId="77777777" w:rsidR="00AF38CC" w:rsidRPr="00193632" w:rsidRDefault="00AF38CC" w:rsidP="00AF38CC">
      <w:pPr>
        <w:rPr>
          <w:b/>
          <w:sz w:val="26"/>
        </w:rPr>
      </w:pPr>
      <w:proofErr w:type="spellStart"/>
      <w:r>
        <w:rPr>
          <w:rStyle w:val="Style13ptBold"/>
        </w:rPr>
        <w:t>Patranobis</w:t>
      </w:r>
      <w:proofErr w:type="spellEnd"/>
      <w:r>
        <w:rPr>
          <w:rStyle w:val="Style13ptBold"/>
        </w:rPr>
        <w:t>, 6/22/16 -</w:t>
      </w:r>
      <w:proofErr w:type="spellStart"/>
      <w:r w:rsidRPr="00193632">
        <w:t>Sutirt</w:t>
      </w:r>
      <w:r w:rsidRPr="00D618AF">
        <w:t>ho</w:t>
      </w:r>
      <w:proofErr w:type="spellEnd"/>
      <w:r w:rsidRPr="00D618AF">
        <w:t xml:space="preserve"> </w:t>
      </w:r>
      <w:proofErr w:type="spellStart"/>
      <w:r w:rsidRPr="00D618AF">
        <w:t>Patranobis</w:t>
      </w:r>
      <w:proofErr w:type="spellEnd"/>
      <w:r w:rsidRPr="00D618AF">
        <w:t>,</w:t>
      </w:r>
      <w:r>
        <w:t xml:space="preserve"> staff writer for Hindu Times, Hindu Times, </w:t>
      </w:r>
      <w:r w:rsidRPr="00D618AF">
        <w:t>Jun 22, 2016</w:t>
      </w:r>
      <w:r>
        <w:t>, “</w:t>
      </w:r>
      <w:r w:rsidRPr="00D618AF">
        <w:t>China’s U-turn on India’s NSG bid: There’s always room for discussion</w:t>
      </w:r>
      <w:r>
        <w:t xml:space="preserve">”, </w:t>
      </w:r>
      <w:r w:rsidRPr="00D618AF">
        <w:t>http://www.hindustantimes.com/india-news/the-door-is-still-open-china-softens-stand-on-india-s-nsg-bid/story-Mmw9XNr7Kd8lakQ99MB50O.html</w:t>
      </w:r>
      <w:r>
        <w:t>)</w:t>
      </w:r>
    </w:p>
    <w:p w14:paraId="7E993141" w14:textId="77777777" w:rsidR="00AF38CC" w:rsidRPr="008D11FE" w:rsidRDefault="00AF38CC" w:rsidP="00AF38CC">
      <w:pPr>
        <w:rPr>
          <w:sz w:val="14"/>
        </w:rPr>
      </w:pPr>
      <w:r w:rsidRPr="00D618AF">
        <w:rPr>
          <w:rStyle w:val="StyleUnderline"/>
        </w:rPr>
        <w:t xml:space="preserve">Hours after Washington reiterated its support for New Delhi’s bid to join the Nuclear Suppliers Group, China toned down on Tuesday its opposition to India’s admission to the elite club, saying members were open to discussing </w:t>
      </w:r>
      <w:r w:rsidRPr="008D11FE">
        <w:rPr>
          <w:sz w:val="14"/>
        </w:rPr>
        <w:t xml:space="preserve">the inclusion of countries that are still to sign the Non-Proliferation Treaty (NPT), a nuclear arms control pact. </w:t>
      </w:r>
      <w:r w:rsidRPr="00D618AF">
        <w:rPr>
          <w:rStyle w:val="StyleUnderline"/>
        </w:rPr>
        <w:t xml:space="preserve">The position adopted by China marked a shift from its assertion on Monday that India’s application to join the 48-nation NSG was not on the agenda of the </w:t>
      </w:r>
      <w:proofErr w:type="spellStart"/>
      <w:r w:rsidRPr="00D618AF">
        <w:rPr>
          <w:rStyle w:val="StyleUnderline"/>
        </w:rPr>
        <w:t>organisation’s</w:t>
      </w:r>
      <w:proofErr w:type="spellEnd"/>
      <w:r w:rsidRPr="00D618AF">
        <w:rPr>
          <w:rStyle w:val="StyleUnderline"/>
        </w:rPr>
        <w:t xml:space="preserve"> plenary in Seoul on June 23-24. “The door is still open within the NSG for non-NPT members to join,” foreign ministry spokesperson Hua </w:t>
      </w:r>
      <w:proofErr w:type="spellStart"/>
      <w:r w:rsidRPr="00D618AF">
        <w:rPr>
          <w:rStyle w:val="StyleUnderline"/>
        </w:rPr>
        <w:t>Chunying</w:t>
      </w:r>
      <w:proofErr w:type="spellEnd"/>
      <w:r w:rsidRPr="00D618AF">
        <w:rPr>
          <w:rStyle w:val="StyleUnderline"/>
        </w:rPr>
        <w:t xml:space="preserve"> said. “There is always room for discussion.” “We did not target any country, India or Pakistan. We only care about the non-proliferation treaty,” she said, suggesting that the topic of including non-NPT countries in the NSG could “probably” come up during plenary. </w:t>
      </w:r>
      <w:r w:rsidRPr="008D11FE">
        <w:rPr>
          <w:sz w:val="14"/>
        </w:rPr>
        <w:t xml:space="preserve">China, which is perceived to be acting at the behest of its “all weather ally” Pakistan, has blocked India’s bid by linking it to the NPT. Neither India nor Pakistan has signed the NPT. Days after India applied, Pakistan responded with a bid of its own to join the NSG. Indian sources said they were making every effort to get into the </w:t>
      </w:r>
      <w:proofErr w:type="gramStart"/>
      <w:r w:rsidRPr="008D11FE">
        <w:rPr>
          <w:sz w:val="14"/>
        </w:rPr>
        <w:t>club ,</w:t>
      </w:r>
      <w:proofErr w:type="gramEnd"/>
      <w:r w:rsidRPr="008D11FE">
        <w:rPr>
          <w:sz w:val="14"/>
        </w:rPr>
        <w:t xml:space="preserve"> making realistic assessments of hurdles and devising means to overcome them. Prime Minister Narendra Modi too will take up the issue with Chinese President Xi </w:t>
      </w:r>
      <w:proofErr w:type="spellStart"/>
      <w:r w:rsidRPr="008D11FE">
        <w:rPr>
          <w:sz w:val="14"/>
        </w:rPr>
        <w:t>Jingping</w:t>
      </w:r>
      <w:proofErr w:type="spellEnd"/>
      <w:r w:rsidRPr="008D11FE">
        <w:rPr>
          <w:sz w:val="14"/>
        </w:rPr>
        <w:t xml:space="preserve"> on the sidelines of the SCO summit in Tashkent on June 23. As the Americans and the Japanese continued to work the phone lines to drum up support for India, reports suggested foreign secretary S </w:t>
      </w:r>
      <w:proofErr w:type="spellStart"/>
      <w:r w:rsidRPr="008D11FE">
        <w:rPr>
          <w:sz w:val="14"/>
        </w:rPr>
        <w:t>Jaishankar</w:t>
      </w:r>
      <w:proofErr w:type="spellEnd"/>
      <w:r w:rsidRPr="008D11FE">
        <w:rPr>
          <w:sz w:val="14"/>
        </w:rPr>
        <w:t xml:space="preserve"> is likely to travel to Seoul to marshal Indian efforts to get membership of the NSG. But the sources admitted that while China remained the biggest challenge, there were some other countries, including Austria and Ireland, which have reservations about a non-NPT member being admitted to the exclusive club. “We are working the phone lines, convincing members about our impeccable non-proliferation credentials and remain hopeful of becoming a member of the NSG. Of course, such negotiations go down to the wire,” a source said. The NSG functions by consensus and opposition from even one member will mean that India will not be able to gain entry. The NPT is the “cornerstone” of the NSG and the non-proliferation regime, Chinese foreign ministry spokesperson Hua said. </w:t>
      </w:r>
      <w:r w:rsidRPr="00D618AF">
        <w:rPr>
          <w:rStyle w:val="StyleUnderline"/>
        </w:rPr>
        <w:t>“The NSG members should focus on whether the criteria (of admitting new members) should be changed,” she said, underlining fears that such a move could have implications for the Iran nuclear deal and the situation in North Korea. The US, she said, was the country which made the rule that non-NPT countries should not be allowed to join the NSG. But on Monday, the US again called on NSG members to back India’s application in Seoul.</w:t>
      </w:r>
      <w:r w:rsidRPr="008D11FE">
        <w:rPr>
          <w:sz w:val="14"/>
        </w:rPr>
        <w:t xml:space="preserve"> “We believe, and this has been US policy for some time, that India is ready for membership and the US calls on participating governments to support India’s application,” White House spokesman Josh Earnest said. India enjoys most of the benefits of membership under a 2008 exemption to NSG rules granted to support its nuclear cooperation deal with Washington. Other than China, no other nation is openly backing Pakistan because of its track </w:t>
      </w:r>
      <w:r w:rsidRPr="008D11FE">
        <w:rPr>
          <w:sz w:val="14"/>
        </w:rPr>
        <w:lastRenderedPageBreak/>
        <w:t xml:space="preserve">record. The father of its nuclear weapons </w:t>
      </w:r>
      <w:proofErr w:type="spellStart"/>
      <w:r w:rsidRPr="008D11FE">
        <w:rPr>
          <w:sz w:val="14"/>
        </w:rPr>
        <w:t>programme</w:t>
      </w:r>
      <w:proofErr w:type="spellEnd"/>
      <w:r w:rsidRPr="008D11FE">
        <w:rPr>
          <w:sz w:val="14"/>
        </w:rPr>
        <w:t xml:space="preserve"> ran an illicit network for years that sold nuclear secrets to countries, including North Korea and Iran. An op-ed in the Chinese state-run Global Times tried to downplay Islamabad’s role in the proliferation of nuclear secrets. “Actually, the proliferation carried out by Pakistan was done by Abdul </w:t>
      </w:r>
      <w:proofErr w:type="spellStart"/>
      <w:r w:rsidRPr="008D11FE">
        <w:rPr>
          <w:sz w:val="14"/>
        </w:rPr>
        <w:t>Qadeer</w:t>
      </w:r>
      <w:proofErr w:type="spellEnd"/>
      <w:r w:rsidRPr="008D11FE">
        <w:rPr>
          <w:sz w:val="14"/>
        </w:rPr>
        <w:t xml:space="preserve"> Khan, Pakistan’s chief nuclear scientist, and was not an official policy of the Pakistani government,” it said.</w:t>
      </w:r>
    </w:p>
    <w:p w14:paraId="56039169" w14:textId="77777777" w:rsidR="00583944" w:rsidRDefault="00583944" w:rsidP="00B55AD5"/>
    <w:p w14:paraId="61EE5138" w14:textId="77777777" w:rsidR="00AF38CC" w:rsidRDefault="00AF38CC" w:rsidP="00AF38CC">
      <w:pPr>
        <w:pStyle w:val="Heading4"/>
      </w:pPr>
      <w:r>
        <w:t xml:space="preserve">China is inching closer to allowing India’s admission into the NSG, but commanding their support will require immense amounts of diplomatic capital to be spent by the US </w:t>
      </w:r>
    </w:p>
    <w:p w14:paraId="0EAEB6A6" w14:textId="77777777" w:rsidR="00AF38CC" w:rsidRPr="00AF38CC" w:rsidRDefault="00AF38CC" w:rsidP="00AF38CC">
      <w:pPr>
        <w:pStyle w:val="Heading4"/>
        <w:rPr>
          <w:b w:val="0"/>
          <w:bCs/>
        </w:rPr>
      </w:pPr>
      <w:proofErr w:type="spellStart"/>
      <w:r w:rsidRPr="004D12FE">
        <w:t>Rajghatta</w:t>
      </w:r>
      <w:proofErr w:type="spellEnd"/>
      <w:r w:rsidRPr="004D12FE">
        <w:t xml:space="preserve"> 6/12</w:t>
      </w:r>
      <w:r>
        <w:t xml:space="preserve"> </w:t>
      </w:r>
      <w:r w:rsidRPr="00201BDC">
        <w:rPr>
          <w:b w:val="0"/>
          <w:sz w:val="22"/>
        </w:rPr>
        <w:t>(</w:t>
      </w:r>
      <w:proofErr w:type="spellStart"/>
      <w:r w:rsidRPr="00201BDC">
        <w:rPr>
          <w:b w:val="0"/>
          <w:sz w:val="22"/>
        </w:rPr>
        <w:t>Chidanand</w:t>
      </w:r>
      <w:proofErr w:type="spellEnd"/>
      <w:r w:rsidRPr="00201BDC">
        <w:rPr>
          <w:b w:val="0"/>
          <w:sz w:val="22"/>
        </w:rPr>
        <w:t xml:space="preserve"> </w:t>
      </w:r>
      <w:proofErr w:type="spellStart"/>
      <w:r w:rsidRPr="00201BDC">
        <w:rPr>
          <w:b w:val="0"/>
          <w:sz w:val="22"/>
        </w:rPr>
        <w:t>Rajghatta</w:t>
      </w:r>
      <w:proofErr w:type="spellEnd"/>
      <w:r w:rsidRPr="00201BDC">
        <w:rPr>
          <w:b w:val="0"/>
          <w:sz w:val="22"/>
        </w:rPr>
        <w:t xml:space="preserve">, 6/12/16, foreign editor and the United States correspondent for the Times of India, “India-US bonhomie may make China allow Delhi into NSG: Experts”, The Times of India, </w:t>
      </w:r>
      <w:hyperlink r:id="rId10" w:history="1">
        <w:r w:rsidRPr="00201BDC">
          <w:rPr>
            <w:b w:val="0"/>
            <w:sz w:val="22"/>
          </w:rPr>
          <w:t>http://timesofindia.indiatimes.com/india/India-US-bonhomie-may-make-China-allow-Delhi-into-NSG-Experts/articleshow/52708292.cms)//cmor</w:t>
        </w:r>
      </w:hyperlink>
    </w:p>
    <w:p w14:paraId="5FA1C7F5" w14:textId="77777777" w:rsidR="00AF38CC" w:rsidRPr="00AF38CC" w:rsidRDefault="00AF38CC" w:rsidP="00AF38CC">
      <w:pPr>
        <w:rPr>
          <w:rFonts w:asciiTheme="minorHAnsi" w:eastAsia="Times New Roman" w:hAnsiTheme="minorHAnsi" w:cs="Arial"/>
          <w:color w:val="000000" w:themeColor="text1"/>
          <w:sz w:val="16"/>
          <w:shd w:val="clear" w:color="auto" w:fill="FFFFFF"/>
        </w:rPr>
      </w:pPr>
      <w:r w:rsidRPr="00AF38CC">
        <w:rPr>
          <w:rFonts w:asciiTheme="minorHAnsi" w:eastAsia="Times New Roman" w:hAnsiTheme="minorHAnsi" w:cs="Arial"/>
          <w:color w:val="000000" w:themeColor="text1"/>
          <w:sz w:val="16"/>
          <w:shd w:val="clear" w:color="auto" w:fill="FFFFFF"/>
        </w:rPr>
        <w:t>Tact is the knack of making a point without making an enemy, goes the wise saw in diplomatic circles. As some of the more mature and experienced practitioners of art of negotiations,</w:t>
      </w:r>
      <w:r w:rsidRPr="00AF38CC">
        <w:rPr>
          <w:rStyle w:val="apple-converted-space"/>
          <w:rFonts w:asciiTheme="minorHAnsi" w:eastAsia="Times New Roman" w:hAnsiTheme="minorHAnsi" w:cs="Arial"/>
          <w:color w:val="000000" w:themeColor="text1"/>
          <w:sz w:val="16"/>
          <w:shd w:val="clear" w:color="auto" w:fill="FFFFFF"/>
        </w:rPr>
        <w:t xml:space="preserve"> </w:t>
      </w:r>
      <w:hyperlink r:id="rId11" w:history="1">
        <w:r w:rsidRPr="00AF38CC">
          <w:rPr>
            <w:rStyle w:val="Hyperlink"/>
            <w:rFonts w:asciiTheme="minorHAnsi" w:eastAsia="Times New Roman" w:hAnsiTheme="minorHAnsi" w:cs="Arial"/>
            <w:color w:val="000000" w:themeColor="text1"/>
            <w:u w:val="single"/>
            <w:shd w:val="clear" w:color="auto" w:fill="FFFFFF"/>
          </w:rPr>
          <w:t>the United States, China, and India appear to be inching closer to accommodating New Delhi at the international (nuclear) high table</w:t>
        </w:r>
      </w:hyperlink>
      <w:r w:rsidRPr="00AF38CC">
        <w:rPr>
          <w:rFonts w:asciiTheme="minorHAnsi" w:eastAsia="Times New Roman" w:hAnsiTheme="minorHAnsi"/>
          <w:color w:val="000000" w:themeColor="text1"/>
          <w:u w:val="single"/>
        </w:rPr>
        <w:t xml:space="preserve"> </w:t>
      </w:r>
      <w:r w:rsidRPr="00AF38CC">
        <w:rPr>
          <w:rFonts w:asciiTheme="minorHAnsi" w:eastAsia="Times New Roman" w:hAnsiTheme="minorHAnsi" w:cs="Arial"/>
          <w:color w:val="000000" w:themeColor="text1"/>
          <w:sz w:val="16"/>
          <w:shd w:val="clear" w:color="auto" w:fill="FFFFFF"/>
        </w:rPr>
        <w:t>following Prime Minister Narendra Modi's visit to Washington this past week.</w:t>
      </w:r>
      <w:r w:rsidRPr="00AF38CC">
        <w:rPr>
          <w:rFonts w:asciiTheme="minorHAnsi" w:eastAsia="Times New Roman" w:hAnsiTheme="minorHAnsi" w:cs="Arial"/>
          <w:color w:val="000000" w:themeColor="text1"/>
          <w:sz w:val="16"/>
        </w:rPr>
        <w:t xml:space="preserve"> </w:t>
      </w:r>
      <w:r w:rsidRPr="00AF38CC">
        <w:rPr>
          <w:rFonts w:asciiTheme="minorHAnsi" w:eastAsia="Times New Roman" w:hAnsiTheme="minorHAnsi" w:cs="Arial"/>
          <w:color w:val="000000" w:themeColor="text1"/>
          <w:u w:val="single"/>
          <w:shd w:val="clear" w:color="auto" w:fill="FFFFFF"/>
        </w:rPr>
        <w:t>On the face of it, China appears to have balked at, and blocked, India's admission to the</w:t>
      </w:r>
      <w:r w:rsidRPr="00AF38CC">
        <w:rPr>
          <w:rStyle w:val="apple-converted-space"/>
          <w:rFonts w:asciiTheme="minorHAnsi" w:eastAsia="Times New Roman" w:hAnsiTheme="minorHAnsi" w:cs="Arial"/>
          <w:color w:val="000000" w:themeColor="text1"/>
          <w:u w:val="single"/>
          <w:shd w:val="clear" w:color="auto" w:fill="FFFFFF"/>
        </w:rPr>
        <w:t xml:space="preserve"> </w:t>
      </w:r>
      <w:r w:rsidRPr="00AF38CC">
        <w:rPr>
          <w:rStyle w:val="newsincontext"/>
          <w:rFonts w:asciiTheme="minorHAnsi" w:eastAsia="Times New Roman" w:hAnsiTheme="minorHAnsi" w:cs="Arial"/>
          <w:bCs/>
          <w:color w:val="000000" w:themeColor="text1"/>
          <w:u w:val="single"/>
          <w:bdr w:val="none" w:sz="0" w:space="0" w:color="auto" w:frame="1"/>
          <w:shd w:val="clear" w:color="auto" w:fill="FFFFFF"/>
        </w:rPr>
        <w:t>Nuclear Suppliers Group</w:t>
      </w:r>
      <w:r w:rsidRPr="00AF38CC">
        <w:rPr>
          <w:rStyle w:val="apple-converted-space"/>
          <w:rFonts w:asciiTheme="minorHAnsi" w:eastAsia="Times New Roman" w:hAnsiTheme="minorHAnsi" w:cs="Arial"/>
          <w:color w:val="000000" w:themeColor="text1"/>
          <w:u w:val="single"/>
          <w:shd w:val="clear" w:color="auto" w:fill="FFFFFF"/>
        </w:rPr>
        <w:t xml:space="preserve"> </w:t>
      </w:r>
      <w:r w:rsidRPr="00AF38CC">
        <w:rPr>
          <w:rFonts w:asciiTheme="minorHAnsi" w:eastAsia="Times New Roman" w:hAnsiTheme="minorHAnsi" w:cs="Arial"/>
          <w:color w:val="000000" w:themeColor="text1"/>
          <w:u w:val="single"/>
          <w:shd w:val="clear" w:color="auto" w:fill="FFFFFF"/>
        </w:rPr>
        <w:t>that concluded its initial sitting in Vienna in Friday.</w:t>
      </w:r>
      <w:r w:rsidRPr="00AF38CC">
        <w:rPr>
          <w:rFonts w:asciiTheme="minorHAnsi" w:eastAsia="Times New Roman" w:hAnsiTheme="minorHAnsi" w:cs="Arial"/>
          <w:color w:val="000000" w:themeColor="text1"/>
          <w:u w:val="single"/>
        </w:rPr>
        <w:t xml:space="preserve"> </w:t>
      </w:r>
      <w:r w:rsidRPr="00AF38CC">
        <w:rPr>
          <w:rFonts w:asciiTheme="minorHAnsi" w:eastAsia="Times New Roman" w:hAnsiTheme="minorHAnsi" w:cs="Arial"/>
          <w:color w:val="000000" w:themeColor="text1"/>
          <w:u w:val="single"/>
          <w:shd w:val="clear" w:color="auto" w:fill="FFFFFF"/>
        </w:rPr>
        <w:t>But officials conversant with the issue say only the opening gambits are in play</w:t>
      </w:r>
      <w:r w:rsidRPr="00AF38CC">
        <w:rPr>
          <w:rFonts w:asciiTheme="minorHAnsi" w:eastAsia="Times New Roman" w:hAnsiTheme="minorHAnsi" w:cs="Arial"/>
          <w:color w:val="000000" w:themeColor="text1"/>
          <w:sz w:val="16"/>
          <w:shd w:val="clear" w:color="auto" w:fill="FFFFFF"/>
        </w:rPr>
        <w:t xml:space="preserve"> and all three sides still have many more moves before the matter is resolved to the satisfaction of all.</w:t>
      </w:r>
      <w:r w:rsidRPr="00AF38CC">
        <w:rPr>
          <w:rFonts w:asciiTheme="minorHAnsi" w:eastAsia="Times New Roman" w:hAnsiTheme="minorHAnsi" w:cs="Arial"/>
          <w:color w:val="000000" w:themeColor="text1"/>
          <w:sz w:val="16"/>
        </w:rPr>
        <w:t xml:space="preserve"> </w:t>
      </w:r>
      <w:r w:rsidRPr="00AF38CC">
        <w:rPr>
          <w:rFonts w:asciiTheme="minorHAnsi" w:eastAsia="Times New Roman" w:hAnsiTheme="minorHAnsi" w:cs="Arial"/>
          <w:color w:val="000000" w:themeColor="text1"/>
          <w:sz w:val="16"/>
          <w:shd w:val="clear" w:color="auto" w:fill="FFFFFF"/>
        </w:rPr>
        <w:t>There is no one grand bargain, one official said in a conversation agreed to on basis of anonymity; each side will seek incremental changes and deals in the different areas to advance its national interest.</w:t>
      </w:r>
      <w:r w:rsidRPr="00AF38CC">
        <w:rPr>
          <w:rFonts w:asciiTheme="minorHAnsi" w:eastAsia="Times New Roman" w:hAnsiTheme="minorHAnsi" w:cs="Arial"/>
          <w:color w:val="000000" w:themeColor="text1"/>
          <w:sz w:val="16"/>
        </w:rPr>
        <w:t xml:space="preserve"> </w:t>
      </w:r>
      <w:r w:rsidRPr="00AF38CC">
        <w:rPr>
          <w:rFonts w:asciiTheme="minorHAnsi" w:eastAsia="Times New Roman" w:hAnsiTheme="minorHAnsi" w:cs="Arial"/>
          <w:color w:val="000000" w:themeColor="text1"/>
          <w:sz w:val="16"/>
          <w:shd w:val="clear" w:color="auto" w:fill="FFFFFF"/>
        </w:rPr>
        <w:t xml:space="preserve">Purely as an illustration, the official said, </w:t>
      </w:r>
      <w:r w:rsidRPr="00AF38CC">
        <w:rPr>
          <w:rFonts w:asciiTheme="minorHAnsi" w:eastAsia="Times New Roman" w:hAnsiTheme="minorHAnsi" w:cs="Arial"/>
          <w:color w:val="000000" w:themeColor="text1"/>
          <w:u w:val="single"/>
          <w:shd w:val="clear" w:color="auto" w:fill="FFFFFF"/>
        </w:rPr>
        <w:t>US and India may have dropped the reference to South China Sea in their joint statement to assuage Beijing's concern, even as Washington, by shepherding New Delhi into the</w:t>
      </w:r>
      <w:r w:rsidRPr="00AF38CC">
        <w:rPr>
          <w:rStyle w:val="apple-converted-space"/>
          <w:rFonts w:asciiTheme="minorHAnsi" w:eastAsia="Times New Roman" w:hAnsiTheme="minorHAnsi" w:cs="Arial"/>
          <w:color w:val="000000" w:themeColor="text1"/>
          <w:u w:val="single"/>
          <w:shd w:val="clear" w:color="auto" w:fill="FFFFFF"/>
        </w:rPr>
        <w:t xml:space="preserve"> </w:t>
      </w:r>
      <w:r w:rsidRPr="00AF38CC">
        <w:rPr>
          <w:rStyle w:val="newsincontext"/>
          <w:rFonts w:asciiTheme="minorHAnsi" w:eastAsia="Times New Roman" w:hAnsiTheme="minorHAnsi" w:cs="Arial"/>
          <w:bCs/>
          <w:color w:val="000000" w:themeColor="text1"/>
          <w:u w:val="single"/>
          <w:bdr w:val="none" w:sz="0" w:space="0" w:color="auto" w:frame="1"/>
          <w:shd w:val="clear" w:color="auto" w:fill="FFFFFF"/>
        </w:rPr>
        <w:t>Missile Control Technology Regime</w:t>
      </w:r>
      <w:r w:rsidRPr="00AF38CC">
        <w:rPr>
          <w:rStyle w:val="apple-converted-space"/>
          <w:rFonts w:asciiTheme="minorHAnsi" w:eastAsia="Times New Roman" w:hAnsiTheme="minorHAnsi" w:cs="Arial"/>
          <w:color w:val="000000" w:themeColor="text1"/>
          <w:u w:val="single"/>
          <w:shd w:val="clear" w:color="auto" w:fill="FFFFFF"/>
        </w:rPr>
        <w:t xml:space="preserve"> </w:t>
      </w:r>
      <w:r w:rsidRPr="00AF38CC">
        <w:rPr>
          <w:rFonts w:asciiTheme="minorHAnsi" w:eastAsia="Times New Roman" w:hAnsiTheme="minorHAnsi" w:cs="Arial"/>
          <w:color w:val="000000" w:themeColor="text1"/>
          <w:u w:val="single"/>
          <w:shd w:val="clear" w:color="auto" w:fill="FFFFFF"/>
        </w:rPr>
        <w:t>(MTCR), is dangling the same for China (which is not a member of MTCR) in exchange for lifting its objection to India's ticket to the NSG.</w:t>
      </w:r>
      <w:r w:rsidRPr="00AF38CC">
        <w:rPr>
          <w:rFonts w:asciiTheme="minorHAnsi" w:eastAsia="Times New Roman" w:hAnsiTheme="minorHAnsi" w:cs="Arial"/>
          <w:color w:val="000000" w:themeColor="text1"/>
          <w:u w:val="single"/>
        </w:rPr>
        <w:t xml:space="preserve"> </w:t>
      </w:r>
      <w:r w:rsidRPr="00AF38CC">
        <w:rPr>
          <w:rFonts w:asciiTheme="minorHAnsi" w:eastAsia="Times New Roman" w:hAnsiTheme="minorHAnsi" w:cs="Arial"/>
          <w:color w:val="000000" w:themeColor="text1"/>
          <w:u w:val="single"/>
          <w:shd w:val="clear" w:color="auto" w:fill="FFFFFF"/>
        </w:rPr>
        <w:t xml:space="preserve">Certainly, </w:t>
      </w:r>
      <w:r w:rsidRPr="00AF38CC">
        <w:rPr>
          <w:rFonts w:asciiTheme="minorHAnsi" w:eastAsia="Times New Roman" w:hAnsiTheme="minorHAnsi" w:cs="Arial"/>
          <w:b/>
          <w:color w:val="000000" w:themeColor="text1"/>
          <w:u w:val="single"/>
          <w:shd w:val="clear" w:color="auto" w:fill="FFFFFF"/>
        </w:rPr>
        <w:t>US diplomats talked up India's membership of the MTCR in a way that would have prickled Beijing</w:t>
      </w:r>
      <w:r w:rsidRPr="00AF38CC">
        <w:rPr>
          <w:rFonts w:asciiTheme="minorHAnsi" w:eastAsia="Times New Roman" w:hAnsiTheme="minorHAnsi" w:cs="Arial"/>
          <w:color w:val="000000" w:themeColor="text1"/>
          <w:u w:val="single"/>
          <w:shd w:val="clear" w:color="auto" w:fill="FFFFFF"/>
        </w:rPr>
        <w:t xml:space="preserve"> ears.</w:t>
      </w:r>
      <w:r w:rsidRPr="00AF38CC">
        <w:rPr>
          <w:rFonts w:asciiTheme="minorHAnsi" w:eastAsia="Times New Roman" w:hAnsiTheme="minorHAnsi" w:cs="Arial"/>
          <w:color w:val="000000" w:themeColor="text1"/>
          <w:sz w:val="16"/>
          <w:shd w:val="clear" w:color="auto" w:fill="FFFFFF"/>
        </w:rPr>
        <w:t xml:space="preserve"> A senior administration official observed that membership of MTCR "permits India to continue to advance its non-proliferation leadership in the world and contribute to that regime, to limit missile proliferation in the world".</w:t>
      </w:r>
      <w:r w:rsidRPr="00AF38CC">
        <w:rPr>
          <w:rFonts w:asciiTheme="minorHAnsi" w:eastAsia="Times New Roman" w:hAnsiTheme="minorHAnsi" w:cs="Arial"/>
          <w:color w:val="000000" w:themeColor="text1"/>
          <w:sz w:val="16"/>
        </w:rPr>
        <w:t xml:space="preserve"> </w:t>
      </w:r>
      <w:r w:rsidRPr="00AF38CC">
        <w:rPr>
          <w:rFonts w:asciiTheme="minorHAnsi" w:eastAsia="Times New Roman" w:hAnsiTheme="minorHAnsi" w:cs="Arial"/>
          <w:color w:val="000000" w:themeColor="text1"/>
          <w:u w:val="single"/>
          <w:shd w:val="clear" w:color="auto" w:fill="FFFFFF"/>
        </w:rPr>
        <w:t xml:space="preserve">China is widely seen as a proliferator that has helped rogue regimes and militaries in North Korea and Pakistan acquire advanced nuclear and missile technology. </w:t>
      </w:r>
      <w:r w:rsidRPr="00AF38CC">
        <w:rPr>
          <w:rFonts w:asciiTheme="minorHAnsi" w:eastAsia="Times New Roman" w:hAnsiTheme="minorHAnsi" w:cs="Arial"/>
          <w:b/>
          <w:color w:val="000000" w:themeColor="text1"/>
          <w:u w:val="single"/>
          <w:shd w:val="clear" w:color="auto" w:fill="FFFFFF"/>
        </w:rPr>
        <w:t>Beijing would have also noted the kind of advances US and India made in technology transfers and cooperation in other frontier areas</w:t>
      </w:r>
      <w:r w:rsidRPr="00AF38CC">
        <w:rPr>
          <w:rFonts w:asciiTheme="minorHAnsi" w:eastAsia="Times New Roman" w:hAnsiTheme="minorHAnsi" w:cs="Arial"/>
          <w:color w:val="000000" w:themeColor="text1"/>
          <w:sz w:val="16"/>
          <w:shd w:val="clear" w:color="auto" w:fill="FFFFFF"/>
        </w:rPr>
        <w:t xml:space="preserve">, including </w:t>
      </w:r>
      <w:proofErr w:type="spellStart"/>
      <w:r w:rsidRPr="00AF38CC">
        <w:rPr>
          <w:rFonts w:asciiTheme="minorHAnsi" w:eastAsia="Times New Roman" w:hAnsiTheme="minorHAnsi" w:cs="Arial"/>
          <w:color w:val="000000" w:themeColor="text1"/>
          <w:sz w:val="16"/>
          <w:shd w:val="clear" w:color="auto" w:fill="FFFFFF"/>
        </w:rPr>
        <w:t>finalising</w:t>
      </w:r>
      <w:proofErr w:type="spellEnd"/>
      <w:r w:rsidRPr="00AF38CC">
        <w:rPr>
          <w:rFonts w:asciiTheme="minorHAnsi" w:eastAsia="Times New Roman" w:hAnsiTheme="minorHAnsi" w:cs="Arial"/>
          <w:color w:val="000000" w:themeColor="text1"/>
          <w:sz w:val="16"/>
          <w:shd w:val="clear" w:color="auto" w:fill="FFFFFF"/>
        </w:rPr>
        <w:t xml:space="preserve"> the text of an agreement which will enable sharing of information vital in India's development and, ultimately, deployment of aircraft carriers, and a framework for the US-India cyber relationship, the first such document the US has concluded with any foreign country.</w:t>
      </w:r>
      <w:r w:rsidRPr="00AF38CC">
        <w:rPr>
          <w:rFonts w:asciiTheme="minorHAnsi" w:eastAsia="Times New Roman" w:hAnsiTheme="minorHAnsi" w:cs="Arial"/>
          <w:color w:val="000000" w:themeColor="text1"/>
          <w:sz w:val="16"/>
        </w:rPr>
        <w:t xml:space="preserve"> </w:t>
      </w:r>
      <w:r w:rsidRPr="00AF38CC">
        <w:rPr>
          <w:rFonts w:asciiTheme="minorHAnsi" w:eastAsia="Times New Roman" w:hAnsiTheme="minorHAnsi" w:cs="Arial"/>
          <w:color w:val="000000" w:themeColor="text1"/>
          <w:sz w:val="16"/>
          <w:shd w:val="clear" w:color="auto" w:fill="FFFFFF"/>
        </w:rPr>
        <w:t>"It will help India and the US work together to shape and protect and advance cyber norms globally, and it will help each country protect its own information and infrastructure from cyber (attacks) as well," a US official said, without alluding to the fact both countries have been victims of cyberattacks from China-based entities.</w:t>
      </w:r>
      <w:r w:rsidRPr="00AF38CC">
        <w:rPr>
          <w:rFonts w:asciiTheme="minorHAnsi" w:eastAsia="Times New Roman" w:hAnsiTheme="minorHAnsi" w:cs="Arial"/>
          <w:color w:val="000000" w:themeColor="text1"/>
          <w:sz w:val="16"/>
        </w:rPr>
        <w:t xml:space="preserve"> </w:t>
      </w:r>
      <w:r w:rsidRPr="00AF38CC">
        <w:rPr>
          <w:rFonts w:asciiTheme="minorHAnsi" w:eastAsia="Times New Roman" w:hAnsiTheme="minorHAnsi" w:cs="Arial"/>
          <w:color w:val="000000" w:themeColor="text1"/>
          <w:u w:val="single"/>
          <w:shd w:val="clear" w:color="auto" w:fill="FFFFFF"/>
        </w:rPr>
        <w:t>Officials expect China to take note of all these developments before putting a monkey wrench in the NSG wheels that are inexorably moving towards facilitating India's membership</w:t>
      </w:r>
      <w:r w:rsidRPr="00AF38CC">
        <w:rPr>
          <w:rFonts w:asciiTheme="minorHAnsi" w:eastAsia="Times New Roman" w:hAnsiTheme="minorHAnsi" w:cs="Arial"/>
          <w:color w:val="000000" w:themeColor="text1"/>
          <w:sz w:val="16"/>
          <w:shd w:val="clear" w:color="auto" w:fill="FFFFFF"/>
        </w:rPr>
        <w:t>, notwithstanding residual token objections from a few other hold-outs to extract small concessions.</w:t>
      </w:r>
      <w:r w:rsidRPr="00AF38CC">
        <w:rPr>
          <w:rFonts w:asciiTheme="minorHAnsi" w:eastAsia="Times New Roman" w:hAnsiTheme="minorHAnsi" w:cs="Arial"/>
          <w:color w:val="000000" w:themeColor="text1"/>
          <w:u w:val="single"/>
        </w:rPr>
        <w:t xml:space="preserve"> </w:t>
      </w:r>
      <w:r w:rsidRPr="00AF38CC">
        <w:rPr>
          <w:rFonts w:asciiTheme="minorHAnsi" w:eastAsia="Times New Roman" w:hAnsiTheme="minorHAnsi" w:cs="Arial"/>
          <w:b/>
          <w:color w:val="000000" w:themeColor="text1"/>
          <w:u w:val="single"/>
          <w:shd w:val="clear" w:color="auto" w:fill="FFFFFF"/>
        </w:rPr>
        <w:t>While accommodating China's role — sans aggression — in the South China Sea does not appear to be an issue with India and US, the clinching of a US-India agreement to assert primacy in the Indian Ocean region</w:t>
      </w:r>
      <w:r w:rsidRPr="00AF38CC">
        <w:rPr>
          <w:rFonts w:asciiTheme="minorHAnsi" w:eastAsia="Times New Roman" w:hAnsiTheme="minorHAnsi" w:cs="Arial"/>
          <w:color w:val="000000" w:themeColor="text1"/>
          <w:u w:val="single"/>
          <w:shd w:val="clear" w:color="auto" w:fill="FFFFFF"/>
        </w:rPr>
        <w:t xml:space="preserve">, through which over 70% of the world's energy supplies pass, </w:t>
      </w:r>
      <w:r w:rsidRPr="00AF38CC">
        <w:rPr>
          <w:rFonts w:asciiTheme="minorHAnsi" w:eastAsia="Times New Roman" w:hAnsiTheme="minorHAnsi" w:cs="Arial"/>
          <w:b/>
          <w:color w:val="000000" w:themeColor="text1"/>
          <w:u w:val="single"/>
          <w:shd w:val="clear" w:color="auto" w:fill="FFFFFF"/>
        </w:rPr>
        <w:t>will be of more concern to Beijing.</w:t>
      </w:r>
      <w:r w:rsidRPr="00AF38CC">
        <w:rPr>
          <w:rFonts w:asciiTheme="minorHAnsi" w:eastAsia="Times New Roman" w:hAnsiTheme="minorHAnsi" w:cs="Arial"/>
          <w:color w:val="000000" w:themeColor="text1"/>
          <w:u w:val="single"/>
        </w:rPr>
        <w:t xml:space="preserve"> </w:t>
      </w:r>
      <w:r w:rsidRPr="00AF38CC">
        <w:rPr>
          <w:rFonts w:asciiTheme="minorHAnsi" w:eastAsia="Times New Roman" w:hAnsiTheme="minorHAnsi" w:cs="Arial"/>
          <w:color w:val="000000" w:themeColor="text1"/>
          <w:u w:val="single"/>
          <w:shd w:val="clear" w:color="auto" w:fill="FFFFFF"/>
        </w:rPr>
        <w:t xml:space="preserve">Among the documents signed in the run-up to the Modi visit: a </w:t>
      </w:r>
      <w:r w:rsidRPr="00AF38CC">
        <w:rPr>
          <w:rFonts w:asciiTheme="minorHAnsi" w:eastAsia="Times New Roman" w:hAnsiTheme="minorHAnsi" w:cs="Arial"/>
          <w:b/>
          <w:color w:val="000000" w:themeColor="text1"/>
          <w:u w:val="single"/>
          <w:shd w:val="clear" w:color="auto" w:fill="FFFFFF"/>
        </w:rPr>
        <w:t>'White Shipping' agreement</w:t>
      </w:r>
      <w:r w:rsidRPr="00AF38CC">
        <w:rPr>
          <w:rFonts w:asciiTheme="minorHAnsi" w:eastAsia="Times New Roman" w:hAnsiTheme="minorHAnsi" w:cs="Arial"/>
          <w:color w:val="000000" w:themeColor="text1"/>
          <w:u w:val="single"/>
          <w:shd w:val="clear" w:color="auto" w:fill="FFFFFF"/>
        </w:rPr>
        <w:t xml:space="preserve"> that</w:t>
      </w:r>
      <w:r w:rsidRPr="00AF38CC">
        <w:rPr>
          <w:rFonts w:asciiTheme="minorHAnsi" w:eastAsia="Times New Roman" w:hAnsiTheme="minorHAnsi" w:cs="Arial"/>
          <w:color w:val="000000" w:themeColor="text1"/>
          <w:sz w:val="16"/>
          <w:shd w:val="clear" w:color="auto" w:fill="FFFFFF"/>
        </w:rPr>
        <w:t xml:space="preserve"> allows sharing of information about commercial shipping on the oceans that US officials said </w:t>
      </w:r>
      <w:r w:rsidRPr="00AF38CC">
        <w:rPr>
          <w:rFonts w:asciiTheme="minorHAnsi" w:eastAsia="Times New Roman" w:hAnsiTheme="minorHAnsi" w:cs="Arial"/>
          <w:color w:val="000000" w:themeColor="text1"/>
          <w:u w:val="single"/>
          <w:shd w:val="clear" w:color="auto" w:fill="FFFFFF"/>
        </w:rPr>
        <w:t>"will help India have a much better situational awareness, or maritime domain awareness, of what's going on in oceans around the country".</w:t>
      </w:r>
      <w:r w:rsidRPr="00AF38CC">
        <w:rPr>
          <w:rFonts w:asciiTheme="minorHAnsi" w:eastAsia="Times New Roman" w:hAnsiTheme="minorHAnsi" w:cs="Arial"/>
          <w:color w:val="000000" w:themeColor="text1"/>
          <w:u w:val="single"/>
        </w:rPr>
        <w:t xml:space="preserve"> </w:t>
      </w:r>
      <w:r w:rsidRPr="00AF38CC">
        <w:rPr>
          <w:rFonts w:asciiTheme="minorHAnsi" w:eastAsia="Times New Roman" w:hAnsiTheme="minorHAnsi" w:cs="Arial"/>
          <w:color w:val="000000" w:themeColor="text1"/>
          <w:u w:val="single"/>
          <w:shd w:val="clear" w:color="auto" w:fill="FFFFFF"/>
        </w:rPr>
        <w:t>Such an agreement, as a piece of the</w:t>
      </w:r>
      <w:r w:rsidRPr="00AF38CC">
        <w:rPr>
          <w:rStyle w:val="apple-converted-space"/>
          <w:rFonts w:asciiTheme="minorHAnsi" w:eastAsia="Times New Roman" w:hAnsiTheme="minorHAnsi" w:cs="Arial"/>
          <w:color w:val="000000" w:themeColor="text1"/>
          <w:u w:val="single"/>
          <w:shd w:val="clear" w:color="auto" w:fill="FFFFFF"/>
        </w:rPr>
        <w:t xml:space="preserve"> </w:t>
      </w:r>
      <w:r w:rsidRPr="00AF38CC">
        <w:rPr>
          <w:rStyle w:val="newsincontext"/>
          <w:rFonts w:asciiTheme="minorHAnsi" w:eastAsia="Times New Roman" w:hAnsiTheme="minorHAnsi" w:cs="Arial"/>
          <w:bCs/>
          <w:color w:val="000000" w:themeColor="text1"/>
          <w:u w:val="single"/>
          <w:bdr w:val="none" w:sz="0" w:space="0" w:color="auto" w:frame="1"/>
          <w:shd w:val="clear" w:color="auto" w:fill="FFFFFF"/>
        </w:rPr>
        <w:t>overall security partnership</w:t>
      </w:r>
      <w:r w:rsidRPr="00AF38CC">
        <w:rPr>
          <w:rStyle w:val="apple-converted-space"/>
          <w:rFonts w:asciiTheme="minorHAnsi" w:eastAsia="Times New Roman" w:hAnsiTheme="minorHAnsi" w:cs="Arial"/>
          <w:color w:val="000000" w:themeColor="text1"/>
          <w:u w:val="single"/>
          <w:shd w:val="clear" w:color="auto" w:fill="FFFFFF"/>
        </w:rPr>
        <w:t xml:space="preserve"> </w:t>
      </w:r>
      <w:r w:rsidRPr="00AF38CC">
        <w:rPr>
          <w:rFonts w:asciiTheme="minorHAnsi" w:eastAsia="Times New Roman" w:hAnsiTheme="minorHAnsi" w:cs="Arial"/>
          <w:color w:val="000000" w:themeColor="text1"/>
          <w:u w:val="single"/>
          <w:shd w:val="clear" w:color="auto" w:fill="FFFFFF"/>
        </w:rPr>
        <w:t xml:space="preserve">between US and India, </w:t>
      </w:r>
      <w:r w:rsidRPr="00AF38CC">
        <w:rPr>
          <w:rFonts w:asciiTheme="minorHAnsi" w:eastAsia="Times New Roman" w:hAnsiTheme="minorHAnsi" w:cs="Arial"/>
          <w:b/>
          <w:color w:val="000000" w:themeColor="text1"/>
          <w:u w:val="single"/>
          <w:shd w:val="clear" w:color="auto" w:fill="FFFFFF"/>
        </w:rPr>
        <w:t>is expected to make China think about whether it is worthwhile to block India's entry to the NSG</w:t>
      </w:r>
      <w:r w:rsidRPr="00AF38CC">
        <w:rPr>
          <w:rFonts w:asciiTheme="minorHAnsi" w:eastAsia="Times New Roman" w:hAnsiTheme="minorHAnsi" w:cs="Arial"/>
          <w:color w:val="000000" w:themeColor="text1"/>
          <w:u w:val="single"/>
          <w:shd w:val="clear" w:color="auto" w:fill="FFFFFF"/>
        </w:rPr>
        <w:t xml:space="preserve"> at the instance of its client state that has an established proliferation record </w:t>
      </w:r>
      <w:r w:rsidRPr="00AF38CC">
        <w:rPr>
          <w:rFonts w:asciiTheme="minorHAnsi" w:eastAsia="Times New Roman" w:hAnsiTheme="minorHAnsi" w:cs="Arial"/>
          <w:color w:val="000000" w:themeColor="text1"/>
          <w:sz w:val="16"/>
          <w:shd w:val="clear" w:color="auto" w:fill="FFFFFF"/>
        </w:rPr>
        <w:t xml:space="preserve">— that too when the membership merely </w:t>
      </w:r>
      <w:proofErr w:type="spellStart"/>
      <w:r w:rsidRPr="00AF38CC">
        <w:rPr>
          <w:rFonts w:asciiTheme="minorHAnsi" w:eastAsia="Times New Roman" w:hAnsiTheme="minorHAnsi" w:cs="Arial"/>
          <w:color w:val="000000" w:themeColor="text1"/>
          <w:sz w:val="16"/>
          <w:shd w:val="clear" w:color="auto" w:fill="FFFFFF"/>
        </w:rPr>
        <w:t>formalises</w:t>
      </w:r>
      <w:proofErr w:type="spellEnd"/>
      <w:r w:rsidRPr="00AF38CC">
        <w:rPr>
          <w:rFonts w:asciiTheme="minorHAnsi" w:eastAsia="Times New Roman" w:hAnsiTheme="minorHAnsi" w:cs="Arial"/>
          <w:color w:val="000000" w:themeColor="text1"/>
          <w:sz w:val="16"/>
          <w:shd w:val="clear" w:color="auto" w:fill="FFFFFF"/>
        </w:rPr>
        <w:t xml:space="preserve"> what New Delhi has already achieved with the civilian nuclear deal waivers.</w:t>
      </w:r>
      <w:r w:rsidRPr="00AF38CC">
        <w:rPr>
          <w:rFonts w:asciiTheme="minorHAnsi" w:eastAsia="Times New Roman" w:hAnsiTheme="minorHAnsi" w:cs="Arial"/>
          <w:color w:val="000000" w:themeColor="text1"/>
          <w:sz w:val="16"/>
        </w:rPr>
        <w:t xml:space="preserve"> </w:t>
      </w:r>
      <w:r w:rsidRPr="00AF38CC">
        <w:rPr>
          <w:rFonts w:asciiTheme="minorHAnsi" w:eastAsia="Times New Roman" w:hAnsiTheme="minorHAnsi" w:cs="Arial"/>
          <w:b/>
          <w:color w:val="000000" w:themeColor="text1"/>
          <w:u w:val="single"/>
          <w:shd w:val="clear" w:color="auto" w:fill="FFFFFF"/>
        </w:rPr>
        <w:t xml:space="preserve">While the next NSG meeting is </w:t>
      </w:r>
      <w:r w:rsidRPr="00AF38CC">
        <w:rPr>
          <w:rFonts w:asciiTheme="minorHAnsi" w:eastAsia="Times New Roman" w:hAnsiTheme="minorHAnsi" w:cs="Arial"/>
          <w:b/>
          <w:color w:val="000000" w:themeColor="text1"/>
          <w:u w:val="single"/>
          <w:shd w:val="clear" w:color="auto" w:fill="FFFFFF"/>
        </w:rPr>
        <w:lastRenderedPageBreak/>
        <w:t xml:space="preserve">scheduled for June 20-24 in Seoul, no one is sure if China will take a call by then. Sources said it </w:t>
      </w:r>
      <w:proofErr w:type="spellStart"/>
      <w:r w:rsidRPr="00AF38CC">
        <w:rPr>
          <w:rFonts w:asciiTheme="minorHAnsi" w:eastAsia="Times New Roman" w:hAnsiTheme="minorHAnsi" w:cs="Arial"/>
          <w:b/>
          <w:color w:val="000000" w:themeColor="text1"/>
          <w:u w:val="single"/>
          <w:shd w:val="clear" w:color="auto" w:fill="FFFFFF"/>
        </w:rPr>
        <w:t>it</w:t>
      </w:r>
      <w:proofErr w:type="spellEnd"/>
      <w:r w:rsidRPr="00AF38CC">
        <w:rPr>
          <w:rFonts w:asciiTheme="minorHAnsi" w:eastAsia="Times New Roman" w:hAnsiTheme="minorHAnsi" w:cs="Arial"/>
          <w:b/>
          <w:color w:val="000000" w:themeColor="text1"/>
          <w:u w:val="single"/>
          <w:shd w:val="clear" w:color="auto" w:fill="FFFFFF"/>
        </w:rPr>
        <w:t xml:space="preserve"> really depends on what kind of concessions India and the US make to China in the meantime, and how much political capital Obama invests in the exercise.</w:t>
      </w:r>
      <w:r w:rsidRPr="00AF38CC">
        <w:rPr>
          <w:rFonts w:asciiTheme="minorHAnsi" w:eastAsia="Times New Roman" w:hAnsiTheme="minorHAnsi" w:cs="Arial"/>
          <w:color w:val="000000" w:themeColor="text1"/>
          <w:u w:val="single"/>
        </w:rPr>
        <w:t xml:space="preserve"> </w:t>
      </w:r>
      <w:r w:rsidRPr="00AF38CC">
        <w:rPr>
          <w:rFonts w:asciiTheme="minorHAnsi" w:eastAsia="Times New Roman" w:hAnsiTheme="minorHAnsi" w:cs="Arial"/>
          <w:color w:val="000000" w:themeColor="text1"/>
          <w:u w:val="single"/>
          <w:shd w:val="clear" w:color="auto" w:fill="FFFFFF"/>
        </w:rPr>
        <w:t>US officials have said it is the Obama administration's stated objective to help India enter the NSG and President Obama is fully behind it.</w:t>
      </w:r>
      <w:r w:rsidRPr="00AF38CC">
        <w:rPr>
          <w:rFonts w:asciiTheme="minorHAnsi" w:eastAsia="Times New Roman" w:hAnsiTheme="minorHAnsi"/>
          <w:color w:val="000000" w:themeColor="text1"/>
          <w:u w:val="single"/>
        </w:rPr>
        <w:t xml:space="preserve"> </w:t>
      </w:r>
      <w:r w:rsidRPr="00AF38CC">
        <w:rPr>
          <w:rFonts w:asciiTheme="minorHAnsi" w:eastAsia="Times New Roman" w:hAnsiTheme="minorHAnsi" w:cs="Arial"/>
          <w:color w:val="000000" w:themeColor="text1"/>
          <w:u w:val="single"/>
          <w:shd w:val="clear" w:color="auto" w:fill="FFFFFF"/>
        </w:rPr>
        <w:t>Just ahead of last week's meeting, US secretary of state John Kerry, in fact, wrote letters to all NSG members rooting for India's entry, but it did not make an impression on the Chinese. It might now require President Obama to pick up the phone to talk to the Chinese leadership</w:t>
      </w:r>
      <w:r w:rsidRPr="00AF38CC">
        <w:rPr>
          <w:rFonts w:asciiTheme="minorHAnsi" w:eastAsia="Times New Roman" w:hAnsiTheme="minorHAnsi" w:cs="Arial"/>
          <w:color w:val="000000" w:themeColor="text1"/>
          <w:sz w:val="16"/>
          <w:shd w:val="clear" w:color="auto" w:fill="FFFFFF"/>
        </w:rPr>
        <w:t xml:space="preserve"> the way President Bush did in 2008 in case of the nuclear deal.</w:t>
      </w:r>
      <w:r w:rsidRPr="00AF38CC">
        <w:rPr>
          <w:rFonts w:asciiTheme="minorHAnsi" w:eastAsia="Times New Roman" w:hAnsiTheme="minorHAnsi"/>
          <w:color w:val="000000" w:themeColor="text1"/>
          <w:sz w:val="16"/>
        </w:rPr>
        <w:t xml:space="preserve"> </w:t>
      </w:r>
      <w:r w:rsidRPr="00AF38CC">
        <w:rPr>
          <w:rFonts w:asciiTheme="minorHAnsi" w:eastAsia="Times New Roman" w:hAnsiTheme="minorHAnsi" w:cs="Arial"/>
          <w:color w:val="000000" w:themeColor="text1"/>
          <w:u w:val="single"/>
          <w:shd w:val="clear" w:color="auto" w:fill="FFFFFF"/>
        </w:rPr>
        <w:t>A resolution of the issue and a broader accommodation between the three countries could lead to a more agreeable G-10 summit on September 4-5,</w:t>
      </w:r>
      <w:r w:rsidRPr="00AF38CC">
        <w:rPr>
          <w:rFonts w:asciiTheme="minorHAnsi" w:eastAsia="Times New Roman" w:hAnsiTheme="minorHAnsi" w:cs="Arial"/>
          <w:color w:val="000000" w:themeColor="text1"/>
          <w:sz w:val="16"/>
          <w:shd w:val="clear" w:color="auto" w:fill="FFFFFF"/>
        </w:rPr>
        <w:t xml:space="preserve"> the first hosted by China. It will be the last time Obama and Modi, and possibly Xi Jinping, will be meeting as leaders of their countries.</w:t>
      </w:r>
    </w:p>
    <w:p w14:paraId="5C80F10C" w14:textId="77777777" w:rsidR="00AF38CC" w:rsidRDefault="00AF38CC" w:rsidP="00B55AD5"/>
    <w:p w14:paraId="59AC3A8A" w14:textId="77777777" w:rsidR="002535DF" w:rsidRDefault="002535DF" w:rsidP="002535DF">
      <w:pPr>
        <w:pStyle w:val="Heading3"/>
      </w:pPr>
      <w:r>
        <w:lastRenderedPageBreak/>
        <w:t>A/T: Switzerland</w:t>
      </w:r>
    </w:p>
    <w:p w14:paraId="3F4EB087" w14:textId="77777777" w:rsidR="002535DF" w:rsidRPr="002535DF" w:rsidRDefault="002535DF" w:rsidP="002535DF"/>
    <w:p w14:paraId="48D6F034" w14:textId="77777777" w:rsidR="002535DF" w:rsidRPr="00295E12" w:rsidRDefault="002535DF" w:rsidP="002535DF">
      <w:pPr>
        <w:pStyle w:val="Heading4"/>
      </w:pPr>
      <w:r w:rsidRPr="00295E12">
        <w:t>Switzerland in full support of India’s NSG bid now</w:t>
      </w:r>
    </w:p>
    <w:p w14:paraId="78C9C777" w14:textId="77777777" w:rsidR="002535DF" w:rsidRPr="00295E12" w:rsidRDefault="002535DF" w:rsidP="002535DF">
      <w:r w:rsidRPr="00295E12">
        <w:rPr>
          <w:rFonts w:eastAsiaTheme="majorEastAsia" w:cstheme="majorBidi"/>
          <w:b/>
          <w:bCs/>
          <w:sz w:val="26"/>
          <w:szCs w:val="26"/>
        </w:rPr>
        <w:t>The Hindu 6/6</w:t>
      </w:r>
      <w:r w:rsidRPr="00295E12">
        <w:t xml:space="preserve"> (The Hindu, 6/6/16, “Swiss back India’s bid for nuclear group membership”, http://www.thehindu.com/news/national/modis-fivenation-tour-switzerland-backs-indias-nsg-bid/article8696807.ece)//cmor</w:t>
      </w:r>
    </w:p>
    <w:p w14:paraId="6FF6127E" w14:textId="77777777" w:rsidR="002535DF" w:rsidRDefault="002535DF" w:rsidP="002535DF">
      <w:r w:rsidRPr="00887AA1">
        <w:rPr>
          <w:u w:val="single"/>
        </w:rPr>
        <w:t xml:space="preserve">"I am thankful to the President for Switzerland’s understanding and support for India’s membership of the NSG" </w:t>
      </w:r>
      <w:r w:rsidRPr="00887AA1">
        <w:rPr>
          <w:b/>
          <w:u w:val="single"/>
        </w:rPr>
        <w:t xml:space="preserve">India, on Monday, got the backing of Switzerland in its bid to become a member of the </w:t>
      </w:r>
      <w:r w:rsidRPr="00887AA1">
        <w:rPr>
          <w:u w:val="single"/>
        </w:rPr>
        <w:t xml:space="preserve">Nuclear Suppliers Group </w:t>
      </w:r>
      <w:r w:rsidRPr="00887AA1">
        <w:rPr>
          <w:b/>
          <w:u w:val="single"/>
        </w:rPr>
        <w:t>(NSG)</w:t>
      </w:r>
      <w:r w:rsidRPr="00887AA1">
        <w:rPr>
          <w:u w:val="single"/>
        </w:rPr>
        <w:t xml:space="preserve"> ahead of the group’s crucial meeting. The two countries also resolved to strengthen cooperation in combating tax evasion and black money. </w:t>
      </w:r>
      <w:r w:rsidRPr="00887AA1">
        <w:rPr>
          <w:b/>
          <w:u w:val="single"/>
        </w:rPr>
        <w:t>Swiss President</w:t>
      </w:r>
      <w:r w:rsidRPr="00887AA1">
        <w:rPr>
          <w:u w:val="single"/>
        </w:rPr>
        <w:t xml:space="preserve"> Johann Schneider-</w:t>
      </w:r>
      <w:proofErr w:type="spellStart"/>
      <w:r w:rsidRPr="00887AA1">
        <w:rPr>
          <w:u w:val="single"/>
        </w:rPr>
        <w:t>Ammann</w:t>
      </w:r>
      <w:proofErr w:type="spellEnd"/>
      <w:r w:rsidRPr="00887AA1">
        <w:rPr>
          <w:u w:val="single"/>
        </w:rPr>
        <w:t xml:space="preserve"> </w:t>
      </w:r>
      <w:r w:rsidRPr="00887AA1">
        <w:rPr>
          <w:b/>
          <w:u w:val="single"/>
        </w:rPr>
        <w:t>announced his country’s support to India’s membership</w:t>
      </w:r>
      <w:r w:rsidRPr="00887AA1">
        <w:rPr>
          <w:u w:val="single"/>
        </w:rPr>
        <w:t xml:space="preserve"> in the 48-member grouping after holding comprehensive talks with Prime Minister Narendra Modi. Agreeing to expand cooperation in tackling the problem of Indians stashing away unaccounted money in Swiss banks, the two leaders also had talks on stepping up ties in areas of trade, investment and vocational training. “We have promised India support in its efforts to become a member of NSG,”</w:t>
      </w:r>
      <w:r w:rsidRPr="00887AA1">
        <w:t xml:space="preserve"> Schneider-</w:t>
      </w:r>
      <w:proofErr w:type="spellStart"/>
      <w:r w:rsidRPr="00887AA1">
        <w:t>Ammann</w:t>
      </w:r>
      <w:proofErr w:type="spellEnd"/>
      <w:r w:rsidRPr="00887AA1">
        <w:t xml:space="preserve"> said at a joint media interaction. India has been pushing for membership of the bloc for last few years and had formally moved its application on May 12. The grouping will take up India’s application in its plenary meetings on June 9 in Vienna and June 24 in Seoul. “I am thankful to the President for Switzerland’s understanding and support for India’s membership of the NSG,” Mr. Modi said. The NSG looks after critical issues relating to the nuclear sector and its membership will help India expand its atomic energy sector. Mr. Modi also said combating the menace of black money and tax evasion was “shared priority” for both the countries. “We discussed the need for an early and expeditious exchange of information to bring to justice the tax offenders. An early start to negotiations on the agreement on the automatic exchange of information would be important in this respect.”</w:t>
      </w:r>
    </w:p>
    <w:p w14:paraId="4E306C20" w14:textId="77777777" w:rsidR="002535DF" w:rsidRDefault="002535DF" w:rsidP="002535DF"/>
    <w:p w14:paraId="32B0E74F" w14:textId="77777777" w:rsidR="00EA6DC7" w:rsidRDefault="00EA6DC7" w:rsidP="00EA6DC7">
      <w:pPr>
        <w:pStyle w:val="Heading3"/>
      </w:pPr>
      <w:r>
        <w:lastRenderedPageBreak/>
        <w:t>A/T: Turkey</w:t>
      </w:r>
    </w:p>
    <w:p w14:paraId="47A699D1" w14:textId="77777777" w:rsidR="00EA6DC7" w:rsidRPr="00EA6DC7" w:rsidRDefault="00EA6DC7" w:rsidP="00EA6DC7"/>
    <w:p w14:paraId="5D67B1C7" w14:textId="77777777" w:rsidR="00EA6DC7" w:rsidRPr="00792897" w:rsidRDefault="00EA6DC7" w:rsidP="00EA6DC7">
      <w:pPr>
        <w:pStyle w:val="Heading4"/>
      </w:pPr>
      <w:r w:rsidRPr="00792897">
        <w:t>Several countries softening stance towards India NSG entrance</w:t>
      </w:r>
    </w:p>
    <w:p w14:paraId="6E1C0ABD" w14:textId="77777777" w:rsidR="00EA6DC7" w:rsidRPr="00792897" w:rsidRDefault="00EA6DC7" w:rsidP="00EA6DC7">
      <w:pPr>
        <w:rPr>
          <w:rFonts w:eastAsia="Times New Roman" w:cs="Times New Roman"/>
          <w:color w:val="000000" w:themeColor="text1"/>
          <w:sz w:val="18"/>
          <w:szCs w:val="18"/>
        </w:rPr>
      </w:pPr>
      <w:r w:rsidRPr="003B2BC5">
        <w:rPr>
          <w:b/>
          <w:color w:val="000000" w:themeColor="text1"/>
        </w:rPr>
        <w:t>Zee Media 06/10/2016</w:t>
      </w:r>
      <w:r>
        <w:rPr>
          <w:color w:val="000000" w:themeColor="text1"/>
          <w:sz w:val="18"/>
          <w:szCs w:val="18"/>
        </w:rPr>
        <w:t xml:space="preserve"> </w:t>
      </w:r>
      <w:r w:rsidRPr="00792897">
        <w:rPr>
          <w:color w:val="000000" w:themeColor="text1"/>
          <w:sz w:val="18"/>
          <w:szCs w:val="18"/>
        </w:rPr>
        <w:t xml:space="preserve">– (Zee news is </w:t>
      </w:r>
      <w:r w:rsidRPr="00792897">
        <w:rPr>
          <w:rFonts w:eastAsia="Times New Roman" w:cs="Arial"/>
          <w:color w:val="000000" w:themeColor="text1"/>
          <w:sz w:val="18"/>
          <w:szCs w:val="18"/>
          <w:shd w:val="clear" w:color="auto" w:fill="FFFFFF"/>
        </w:rPr>
        <w:t xml:space="preserve">one of the largest News Network with 10 news channels and provides news to the international community on Indian affair, Several nations opposing India's NSG membership bid soften their stand, say reports, </w:t>
      </w:r>
      <w:hyperlink r:id="rId12" w:history="1">
        <w:r w:rsidRPr="00792897">
          <w:rPr>
            <w:rStyle w:val="Hyperlink"/>
            <w:rFonts w:eastAsia="Times New Roman" w:cs="Arial"/>
            <w:color w:val="000000" w:themeColor="text1"/>
            <w:sz w:val="18"/>
            <w:szCs w:val="18"/>
            <w:shd w:val="clear" w:color="auto" w:fill="FFFFFF"/>
          </w:rPr>
          <w:t>http://zeenews.india.com/news/india/several-nations-opposing-indias-nsg-membership-bid-soften-their-stand-say-reports_1893659.html</w:t>
        </w:r>
      </w:hyperlink>
      <w:r w:rsidRPr="00792897">
        <w:rPr>
          <w:rFonts w:eastAsia="Times New Roman" w:cs="Arial"/>
          <w:color w:val="000000" w:themeColor="text1"/>
          <w:sz w:val="18"/>
          <w:szCs w:val="18"/>
          <w:shd w:val="clear" w:color="auto" w:fill="FFFFFF"/>
        </w:rPr>
        <w:t>) - AC</w:t>
      </w:r>
    </w:p>
    <w:p w14:paraId="44D4E0A2" w14:textId="77777777" w:rsidR="00EA6DC7" w:rsidRDefault="00EA6DC7" w:rsidP="00EA6DC7">
      <w:pPr>
        <w:rPr>
          <w:sz w:val="18"/>
          <w:szCs w:val="18"/>
        </w:rPr>
      </w:pPr>
      <w:r w:rsidRPr="00792897">
        <w:rPr>
          <w:sz w:val="18"/>
          <w:szCs w:val="18"/>
        </w:rPr>
        <w:t xml:space="preserve">Vienna: </w:t>
      </w:r>
      <w:r w:rsidRPr="00792897">
        <w:rPr>
          <w:u w:val="single"/>
        </w:rPr>
        <w:t>With India continuing to win support for its membership bid for the</w:t>
      </w:r>
      <w:r w:rsidRPr="00792897">
        <w:rPr>
          <w:sz w:val="18"/>
          <w:szCs w:val="18"/>
        </w:rPr>
        <w:t xml:space="preserve"> Nuclear Suppliers Group (</w:t>
      </w:r>
      <w:r w:rsidRPr="00792897">
        <w:rPr>
          <w:u w:val="single"/>
        </w:rPr>
        <w:t>NSG</w:t>
      </w:r>
      <w:r w:rsidRPr="00792897">
        <w:rPr>
          <w:sz w:val="18"/>
          <w:szCs w:val="18"/>
        </w:rPr>
        <w:t xml:space="preserve">), even </w:t>
      </w:r>
      <w:r w:rsidRPr="00792897">
        <w:rPr>
          <w:u w:val="single"/>
        </w:rPr>
        <w:t>nations that had been</w:t>
      </w:r>
      <w:r w:rsidRPr="00792897">
        <w:rPr>
          <w:sz w:val="18"/>
          <w:szCs w:val="18"/>
        </w:rPr>
        <w:t xml:space="preserve"> so far </w:t>
      </w:r>
      <w:r w:rsidRPr="00792897">
        <w:rPr>
          <w:rStyle w:val="Emphasis"/>
          <w:i/>
        </w:rPr>
        <w:t>opposing the South Asian country's entry into the elite nuclear club are reported to have softened their stand</w:t>
      </w:r>
      <w:r w:rsidRPr="00792897">
        <w:rPr>
          <w:sz w:val="18"/>
          <w:szCs w:val="18"/>
        </w:rPr>
        <w:t xml:space="preserve">. The development comes amid efforts by India and the United States to push for the former's entry into the nuclear club that controls access to sensitive nuclear technology. Reuters reported that some of the countries which had been opposing India's NSG membership have softened their stand </w:t>
      </w:r>
      <w:r w:rsidRPr="00792897">
        <w:rPr>
          <w:u w:val="single"/>
        </w:rPr>
        <w:t>and are willing to work towards a compromise</w:t>
      </w:r>
      <w:r w:rsidRPr="00792897">
        <w:rPr>
          <w:sz w:val="18"/>
          <w:szCs w:val="18"/>
        </w:rPr>
        <w:t xml:space="preserve">. However, the biggest hurdle in India's NSG entry - China – continues to remain defiant. China has been stressing that if NSG decides to induct India, it should also give same treatment to Pakistan, which is its close ally. "China, if anything, is hardening (its position)," Reuters quoted an unnamed diplomat as saying. The 48-nation Nuclear Suppliers Group aims to prevent the proliferation of nuclear weapons by restricting the sale of items that can be used to make those arms. It was set up in response to India's first nuclear test in 1974. India already enjoys most of the benefits of membership under a 2008 exemption to NSG rules granted to support its nuclear cooperation deal with Washington, even though India has developed atomic weapons and never signed the nuclear Non-Proliferation Treaty (NPT), the main global arms control pact. But China on Thursday reiterated its position that the NPT is central to the NSG, diplomats said. Six nations - China, New Zealand, Ireland, Turkey, South Africa and Austria – had been opposing India's NSG membership. Of these, </w:t>
      </w:r>
      <w:r w:rsidRPr="00F163BF">
        <w:rPr>
          <w:rStyle w:val="Emphasis"/>
          <w:i/>
        </w:rPr>
        <w:t>South Africa, New Zealand and Turkey are reported to have softened their stand on India's admission</w:t>
      </w:r>
      <w:r w:rsidRPr="00792897">
        <w:rPr>
          <w:u w:val="single"/>
        </w:rPr>
        <w:t xml:space="preserve"> to the group</w:t>
      </w:r>
      <w:r w:rsidRPr="00792897">
        <w:rPr>
          <w:sz w:val="18"/>
          <w:szCs w:val="18"/>
        </w:rPr>
        <w:t>. The change in position of these countries opens the door to a process under which non-NPT states such as India might join NSG. "There's movement, including towards a process, but we'd have to see what that process would look like," a diplomat said after the closed-door talks on Thursday ahead of an annual NSG plenary meeting in Seoul later this month. On Wednesday, India received Mexico's support for its NSG membership bid.</w:t>
      </w:r>
    </w:p>
    <w:p w14:paraId="35BA76F3" w14:textId="77777777" w:rsidR="00EA6DC7" w:rsidRPr="00F601E6" w:rsidRDefault="00EA6DC7" w:rsidP="00EA6DC7"/>
    <w:p w14:paraId="4D7228C9" w14:textId="77777777" w:rsidR="00EA6DC7" w:rsidRDefault="00EA6DC7" w:rsidP="00EA6DC7"/>
    <w:p w14:paraId="2F937F10" w14:textId="77777777" w:rsidR="00AF38CC" w:rsidRDefault="00AF38CC" w:rsidP="00AF38CC">
      <w:pPr>
        <w:pStyle w:val="Heading3"/>
      </w:pPr>
      <w:r>
        <w:lastRenderedPageBreak/>
        <w:t>MTCR allows membership</w:t>
      </w:r>
    </w:p>
    <w:p w14:paraId="487E4CB3" w14:textId="77777777" w:rsidR="00AF38CC" w:rsidRPr="00AF38CC" w:rsidRDefault="00AF38CC" w:rsidP="00AF38CC"/>
    <w:p w14:paraId="3051383C" w14:textId="77777777" w:rsidR="00AF38CC" w:rsidRDefault="00AF38CC" w:rsidP="00AF38CC">
      <w:pPr>
        <w:pStyle w:val="Heading4"/>
      </w:pPr>
      <w:r>
        <w:t>MTCR membership will be a bargaining tool for Indian membership to the NSG.</w:t>
      </w:r>
    </w:p>
    <w:p w14:paraId="36E71B08" w14:textId="77777777" w:rsidR="00AF38CC" w:rsidRPr="0018040E" w:rsidRDefault="00AF38CC" w:rsidP="00AF38CC">
      <w:r>
        <w:rPr>
          <w:rStyle w:val="Style13ptBold"/>
        </w:rPr>
        <w:t>George</w:t>
      </w:r>
      <w:r w:rsidRPr="0018040E">
        <w:rPr>
          <w:rStyle w:val="Style13ptBold"/>
        </w:rPr>
        <w:t xml:space="preserve"> 6/27</w:t>
      </w:r>
      <w:r>
        <w:t xml:space="preserve"> (</w:t>
      </w:r>
      <w:r w:rsidRPr="006E2E31">
        <w:t>Journalist at Associated Press</w:t>
      </w:r>
      <w:r>
        <w:t>, Nirmala “</w:t>
      </w:r>
      <w:r w:rsidRPr="0018040E">
        <w:t>India Enters Elite Missile Tech Group, Which Has Not Yet Admitted China</w:t>
      </w:r>
      <w:r>
        <w:t xml:space="preserve">,” </w:t>
      </w:r>
      <w:r w:rsidRPr="006E2E31">
        <w:t>http://bigstory.ap.org/article/11e79613563a4d268d5fedb67b33095e/india-joins-elite-missile-tech-group-controlling-global</w:t>
      </w:r>
      <w:r>
        <w:t>, 6/27/16, DD)</w:t>
      </w:r>
    </w:p>
    <w:p w14:paraId="5B04D573" w14:textId="77777777" w:rsidR="00AF38CC" w:rsidRPr="0018040E" w:rsidRDefault="00AF38CC" w:rsidP="00AF38CC">
      <w:pPr>
        <w:rPr>
          <w:rStyle w:val="StyleUnderline"/>
        </w:rPr>
      </w:pPr>
      <w:r w:rsidRPr="006E2E31">
        <w:rPr>
          <w:sz w:val="14"/>
        </w:rPr>
        <w:t xml:space="preserve">NEW DELHI: </w:t>
      </w:r>
      <w:r w:rsidRPr="0018040E">
        <w:rPr>
          <w:rStyle w:val="StyleUnderline"/>
        </w:rPr>
        <w:t>India</w:t>
      </w:r>
      <w:r w:rsidRPr="006E2E31">
        <w:rPr>
          <w:sz w:val="14"/>
        </w:rPr>
        <w:t xml:space="preserve"> on Monday joined an exclusive club of countries controlling exports in missile technology, just a day after decrying its exclusion from the Nuclear Supplies Group or NSG, which governs international nuclear fuel and technology. Foreign Secretary S </w:t>
      </w:r>
      <w:proofErr w:type="spellStart"/>
      <w:r w:rsidRPr="006E2E31">
        <w:rPr>
          <w:sz w:val="14"/>
        </w:rPr>
        <w:t>Jaishankar</w:t>
      </w:r>
      <w:proofErr w:type="spellEnd"/>
      <w:r w:rsidRPr="006E2E31">
        <w:rPr>
          <w:sz w:val="14"/>
        </w:rPr>
        <w:t xml:space="preserve"> </w:t>
      </w:r>
      <w:r w:rsidRPr="0018040E">
        <w:rPr>
          <w:rStyle w:val="StyleUnderline"/>
        </w:rPr>
        <w:t>signed onto the</w:t>
      </w:r>
      <w:r w:rsidRPr="006E2E31">
        <w:rPr>
          <w:sz w:val="14"/>
        </w:rPr>
        <w:t xml:space="preserve"> Missile Technology Control Regime (</w:t>
      </w:r>
      <w:r w:rsidRPr="0018040E">
        <w:rPr>
          <w:rStyle w:val="StyleUnderline"/>
        </w:rPr>
        <w:t>MTCR</w:t>
      </w:r>
      <w:r w:rsidRPr="006E2E31">
        <w:rPr>
          <w:sz w:val="14"/>
        </w:rPr>
        <w:t xml:space="preserve">) </w:t>
      </w:r>
      <w:r w:rsidRPr="0018040E">
        <w:rPr>
          <w:rStyle w:val="StyleUnderline"/>
        </w:rPr>
        <w:t>aimed at preventing the unchecked proliferation of missiles and their delivery systems.</w:t>
      </w:r>
      <w:r w:rsidRPr="006E2E31">
        <w:rPr>
          <w:sz w:val="14"/>
        </w:rPr>
        <w:t xml:space="preserve"> The Foreign Ministry, in a statement issued soon after signing the accession document in the presence of the ambassadors of France, the Netherlands and Luxembourg, thanked the other 34 members of the MTCR group for supporting its inclusion. "</w:t>
      </w:r>
      <w:r w:rsidRPr="0018040E">
        <w:rPr>
          <w:rStyle w:val="StyleUnderline"/>
        </w:rPr>
        <w:t xml:space="preserve">India's entry into the regime as its thirty-fifth member would be </w:t>
      </w:r>
      <w:r w:rsidRPr="006E2E31">
        <w:rPr>
          <w:rStyle w:val="Emphasis"/>
        </w:rPr>
        <w:t xml:space="preserve">mutually beneficial </w:t>
      </w:r>
      <w:r w:rsidRPr="006E2E31">
        <w:rPr>
          <w:rStyle w:val="StyleUnderline"/>
        </w:rPr>
        <w:t>in the furtherance of international non-proliferation objectives</w:t>
      </w:r>
      <w:r w:rsidRPr="006E2E31">
        <w:rPr>
          <w:sz w:val="14"/>
        </w:rPr>
        <w:t xml:space="preserve">," the statement said. </w:t>
      </w:r>
      <w:r w:rsidRPr="0018040E">
        <w:rPr>
          <w:rStyle w:val="StyleUnderline"/>
        </w:rPr>
        <w:t>Admission in the MTCR was seen as the next step for India in legitimizing its nuclear energy and missile programs</w:t>
      </w:r>
      <w:r w:rsidRPr="006E2E31">
        <w:rPr>
          <w:sz w:val="14"/>
        </w:rPr>
        <w:t xml:space="preserve"> after it conducted atomic tests in 1998 that alarmed the international community. The MTCR restricts the proliferation of missiles, rocket systems, unmanned air vehicles, or drones, and the technology for systems capable of carrying a payload of 500 kilograms for at least 300 kilometers, as well as systems intended for the delivery of weapons of mass destruction. In 2008, India signed a landmark civil nuclear deal with the United States giving it some access to nuclear materials and technologies. Since then, India has been pushing for its inclusion in the various elite groups that control the export of nuclear materials and regulate technologies relating to conventional, nuclear, biological and chemical weapons. Last week, at a plenary meeting of the nuclear group NSG in Seoul, India's membership to the 48-nation group that controls access to sensitive nuclear technology was shot down after China raised procedural hurdles. India, still smarting over being denied entry, on Sunday hit out at Beijing, saying that the issue of its membership of the nuclear group was not going to go away. </w:t>
      </w:r>
      <w:r w:rsidRPr="0018040E">
        <w:rPr>
          <w:rStyle w:val="StyleUnderline"/>
        </w:rPr>
        <w:t>External Affairs ministry spokesman</w:t>
      </w:r>
      <w:r w:rsidRPr="006E2E31">
        <w:rPr>
          <w:sz w:val="14"/>
        </w:rPr>
        <w:t xml:space="preserve"> </w:t>
      </w:r>
      <w:proofErr w:type="spellStart"/>
      <w:r w:rsidRPr="006E2E31">
        <w:rPr>
          <w:sz w:val="14"/>
        </w:rPr>
        <w:t>Vikas</w:t>
      </w:r>
      <w:proofErr w:type="spellEnd"/>
      <w:r w:rsidRPr="006E2E31">
        <w:rPr>
          <w:sz w:val="14"/>
        </w:rPr>
        <w:t xml:space="preserve"> </w:t>
      </w:r>
      <w:proofErr w:type="spellStart"/>
      <w:r w:rsidRPr="0018040E">
        <w:rPr>
          <w:rStyle w:val="StyleUnderline"/>
        </w:rPr>
        <w:t>Swarup</w:t>
      </w:r>
      <w:proofErr w:type="spellEnd"/>
      <w:r w:rsidRPr="0018040E">
        <w:rPr>
          <w:rStyle w:val="StyleUnderline"/>
        </w:rPr>
        <w:t xml:space="preserve"> said</w:t>
      </w:r>
      <w:r w:rsidRPr="006E2E31">
        <w:rPr>
          <w:sz w:val="14"/>
        </w:rPr>
        <w:t xml:space="preserve"> New Delhi had taken up the issue with Beijing at multiple levels. "We are going to continue discussing this with China. </w:t>
      </w:r>
      <w:r w:rsidRPr="0018040E">
        <w:rPr>
          <w:rStyle w:val="StyleUnderline"/>
        </w:rPr>
        <w:t>This is going to be an important element of our discussion with China. We will continue to impress upon them that relationships move forward on the basis of mutual accommodation of each other's interests, concerns and priorities,"</w:t>
      </w:r>
      <w:r w:rsidRPr="006E2E31">
        <w:rPr>
          <w:sz w:val="14"/>
        </w:rPr>
        <w:t xml:space="preserve"> </w:t>
      </w:r>
      <w:proofErr w:type="spellStart"/>
      <w:r w:rsidRPr="006E2E31">
        <w:rPr>
          <w:sz w:val="14"/>
        </w:rPr>
        <w:t>Swarup</w:t>
      </w:r>
      <w:proofErr w:type="spellEnd"/>
      <w:r w:rsidRPr="006E2E31">
        <w:rPr>
          <w:sz w:val="14"/>
        </w:rPr>
        <w:t xml:space="preserve"> told reporters in New Delhi. </w:t>
      </w:r>
      <w:r w:rsidRPr="0018040E">
        <w:rPr>
          <w:rStyle w:val="StyleUnderline"/>
        </w:rPr>
        <w:t xml:space="preserve">China is not a member of the MTCR, </w:t>
      </w:r>
      <w:r w:rsidRPr="006E2E31">
        <w:rPr>
          <w:sz w:val="14"/>
        </w:rPr>
        <w:t xml:space="preserve">however. Beijing's application to join the MTCR is pending, leading to some analysts in New Delhi to </w:t>
      </w:r>
      <w:r w:rsidRPr="0018040E">
        <w:rPr>
          <w:rStyle w:val="StyleUnderline"/>
        </w:rPr>
        <w:t xml:space="preserve">say </w:t>
      </w:r>
      <w:r w:rsidRPr="006E2E31">
        <w:rPr>
          <w:rStyle w:val="Emphasis"/>
        </w:rPr>
        <w:t>India could use it as a bargaining chip</w:t>
      </w:r>
      <w:r w:rsidRPr="0018040E">
        <w:rPr>
          <w:rStyle w:val="StyleUnderline"/>
        </w:rPr>
        <w:t xml:space="preserve"> to leverage its entry into the nuclear group.</w:t>
      </w:r>
    </w:p>
    <w:p w14:paraId="637D8AEC" w14:textId="77777777" w:rsidR="00AF38CC" w:rsidRPr="006E2E31" w:rsidRDefault="00AF38CC" w:rsidP="00AF38CC"/>
    <w:p w14:paraId="62475A05" w14:textId="77777777" w:rsidR="00AF38CC" w:rsidRDefault="00AF38CC" w:rsidP="00AF38CC">
      <w:pPr>
        <w:pStyle w:val="Heading4"/>
      </w:pPr>
      <w:r>
        <w:t>India will use MTCR membership to negotiate NSG membership with China.</w:t>
      </w:r>
    </w:p>
    <w:p w14:paraId="66556D4C" w14:textId="77777777" w:rsidR="00AF38CC" w:rsidRDefault="00AF38CC" w:rsidP="00AF38CC">
      <w:r w:rsidRPr="00F179A3">
        <w:rPr>
          <w:rStyle w:val="Style13ptBold"/>
        </w:rPr>
        <w:t>GSTV 6/27</w:t>
      </w:r>
      <w:r>
        <w:t xml:space="preserve"> (“</w:t>
      </w:r>
      <w:r w:rsidRPr="00F179A3">
        <w:t>India to become member of MTCR in which China trying gain membership, now India can block china's entry</w:t>
      </w:r>
      <w:r>
        <w:t xml:space="preserve">,” </w:t>
      </w:r>
      <w:r w:rsidRPr="004537A2">
        <w:t>http://gstv.in/79-headlines/11026-india-to-become-member-of-mtcr-in-which-china-trying-gain-membership,-now-india-can-block-china-s-entry.htmll</w:t>
      </w:r>
      <w:r>
        <w:t>, 6/27/16, DD)</w:t>
      </w:r>
    </w:p>
    <w:p w14:paraId="764EE3A2" w14:textId="77777777" w:rsidR="00AF38CC" w:rsidRPr="00BC40BE" w:rsidRDefault="00AF38CC" w:rsidP="00AF38CC">
      <w:pPr>
        <w:rPr>
          <w:sz w:val="26"/>
          <w:u w:val="single"/>
        </w:rPr>
      </w:pPr>
      <w:r w:rsidRPr="001C43C1">
        <w:rPr>
          <w:rStyle w:val="StyleUnderline"/>
        </w:rPr>
        <w:t>China blocked India's entry into the</w:t>
      </w:r>
      <w:r w:rsidRPr="006E2E31">
        <w:rPr>
          <w:sz w:val="14"/>
        </w:rPr>
        <w:t xml:space="preserve"> 48-nation Nuclear Suppliers Group </w:t>
      </w:r>
      <w:proofErr w:type="gramStart"/>
      <w:r w:rsidRPr="006E2E31">
        <w:rPr>
          <w:sz w:val="14"/>
        </w:rPr>
        <w:t xml:space="preserve">( </w:t>
      </w:r>
      <w:r w:rsidRPr="001C43C1">
        <w:rPr>
          <w:rStyle w:val="StyleUnderline"/>
        </w:rPr>
        <w:t>NSG</w:t>
      </w:r>
      <w:proofErr w:type="gramEnd"/>
      <w:r w:rsidRPr="006E2E31">
        <w:rPr>
          <w:sz w:val="14"/>
        </w:rPr>
        <w:t xml:space="preserve"> ) at the just- concluded Seoul plenary, is not a member of 34-nation MTCR. Since its civil nuclear deal with the US, </w:t>
      </w:r>
      <w:r w:rsidRPr="001C43C1">
        <w:rPr>
          <w:rStyle w:val="StyleUnderline"/>
        </w:rPr>
        <w:t>India has been trying to get into export control regimes like NSG</w:t>
      </w:r>
      <w:r w:rsidRPr="006E2E31">
        <w:rPr>
          <w:sz w:val="14"/>
        </w:rPr>
        <w:t xml:space="preserve">, MTCR, the Australia Group and the </w:t>
      </w:r>
      <w:proofErr w:type="spellStart"/>
      <w:r w:rsidRPr="006E2E31">
        <w:rPr>
          <w:sz w:val="14"/>
        </w:rPr>
        <w:t>Wassenaar</w:t>
      </w:r>
      <w:proofErr w:type="spellEnd"/>
      <w:r w:rsidRPr="006E2E31">
        <w:rPr>
          <w:sz w:val="14"/>
        </w:rPr>
        <w:t xml:space="preserve"> Arrangement that regulate the conventional, nuclear, biological and chemicals weapons and technologies. "We applied for the membership of MTCR last year and all the procedural formalities have been completed. Tomorrow, </w:t>
      </w:r>
      <w:r w:rsidRPr="001C43C1">
        <w:rPr>
          <w:rStyle w:val="StyleUnderline"/>
        </w:rPr>
        <w:t>Foreign Secretary</w:t>
      </w:r>
      <w:r w:rsidRPr="006E2E31">
        <w:rPr>
          <w:sz w:val="14"/>
        </w:rPr>
        <w:t xml:space="preserve"> S </w:t>
      </w:r>
      <w:proofErr w:type="spellStart"/>
      <w:r w:rsidRPr="001C43C1">
        <w:rPr>
          <w:rStyle w:val="StyleUnderline"/>
        </w:rPr>
        <w:t>Jaishankar</w:t>
      </w:r>
      <w:proofErr w:type="spellEnd"/>
      <w:r w:rsidRPr="001C43C1">
        <w:rPr>
          <w:rStyle w:val="StyleUnderline"/>
        </w:rPr>
        <w:t xml:space="preserve"> will sign the document of accession into MTCR in</w:t>
      </w:r>
      <w:r w:rsidRPr="006E2E31">
        <w:rPr>
          <w:sz w:val="14"/>
        </w:rPr>
        <w:t xml:space="preserve"> the presence of Ambassadors of France, Netherlands and Luxembourg," External Affairs Ministry spokesperson </w:t>
      </w:r>
      <w:proofErr w:type="spellStart"/>
      <w:r w:rsidRPr="006E2E31">
        <w:rPr>
          <w:sz w:val="14"/>
        </w:rPr>
        <w:t>Vikas</w:t>
      </w:r>
      <w:proofErr w:type="spellEnd"/>
      <w:r w:rsidRPr="006E2E31">
        <w:rPr>
          <w:sz w:val="14"/>
        </w:rPr>
        <w:t xml:space="preserve"> </w:t>
      </w:r>
      <w:proofErr w:type="spellStart"/>
      <w:r w:rsidRPr="006E2E31">
        <w:rPr>
          <w:sz w:val="14"/>
        </w:rPr>
        <w:t>Swarup</w:t>
      </w:r>
      <w:proofErr w:type="spellEnd"/>
      <w:r w:rsidRPr="006E2E31">
        <w:rPr>
          <w:sz w:val="14"/>
        </w:rPr>
        <w:t xml:space="preserve"> said. India's case in MTCR was opposed last year by Italy, later they softened their opposition. India's efforts to get into the MTCR also got a boost after it agreed to join the Hague Code of Conduct, dealing with the ballistic missile non-proliferation arrangement, earlier this month. </w:t>
      </w:r>
      <w:r w:rsidRPr="001C43C1">
        <w:rPr>
          <w:rStyle w:val="StyleUnderline"/>
        </w:rPr>
        <w:t>MTCR membership will enable India to buy high-end missile technology and also enhance its joint ventures with Russia.</w:t>
      </w:r>
      <w:r w:rsidRPr="006E2E31">
        <w:rPr>
          <w:sz w:val="14"/>
        </w:rPr>
        <w:t xml:space="preserve"> The aim of the MTCR is to restrict the proliferation of missiles, complete rocket systems, unmanned air vehicles and related technology for those systems capable of carrying a 500 </w:t>
      </w:r>
      <w:proofErr w:type="spellStart"/>
      <w:r w:rsidRPr="006E2E31">
        <w:rPr>
          <w:sz w:val="14"/>
        </w:rPr>
        <w:t>kilogramme</w:t>
      </w:r>
      <w:proofErr w:type="spellEnd"/>
      <w:r w:rsidRPr="006E2E31">
        <w:rPr>
          <w:sz w:val="14"/>
        </w:rPr>
        <w:t xml:space="preserve"> payload for at least 300 </w:t>
      </w:r>
      <w:proofErr w:type="spellStart"/>
      <w:r w:rsidRPr="006E2E31">
        <w:rPr>
          <w:sz w:val="14"/>
        </w:rPr>
        <w:t>kilometres</w:t>
      </w:r>
      <w:proofErr w:type="spellEnd"/>
      <w:r w:rsidRPr="006E2E31">
        <w:rPr>
          <w:sz w:val="14"/>
        </w:rPr>
        <w:t xml:space="preserve">, as well as systems intended for the delivery of weapons of mass destruction (WMD). However, interesting is </w:t>
      </w:r>
      <w:r w:rsidRPr="001C43C1">
        <w:rPr>
          <w:rStyle w:val="StyleUnderline"/>
        </w:rPr>
        <w:t>China want to get in MTCR and India is becoming the Member</w:t>
      </w:r>
      <w:r w:rsidRPr="006E2E31">
        <w:rPr>
          <w:sz w:val="14"/>
        </w:rPr>
        <w:t xml:space="preserve"> today, it means </w:t>
      </w:r>
      <w:r w:rsidRPr="001C43C1">
        <w:rPr>
          <w:rStyle w:val="StyleUnderline"/>
        </w:rPr>
        <w:t>India can block China's entry</w:t>
      </w:r>
      <w:r w:rsidRPr="006E2E31">
        <w:rPr>
          <w:sz w:val="14"/>
        </w:rPr>
        <w:t xml:space="preserve"> to become member of MTCR as China did to India </w:t>
      </w:r>
      <w:r w:rsidRPr="001C43C1">
        <w:rPr>
          <w:rStyle w:val="StyleUnderline"/>
        </w:rPr>
        <w:t>or</w:t>
      </w:r>
      <w:r w:rsidRPr="006E2E31">
        <w:rPr>
          <w:sz w:val="14"/>
        </w:rPr>
        <w:t xml:space="preserve"> can </w:t>
      </w:r>
      <w:r w:rsidRPr="001C43C1">
        <w:rPr>
          <w:rStyle w:val="StyleUnderline"/>
        </w:rPr>
        <w:t>negotiate in return of entry to NSG.</w:t>
      </w:r>
    </w:p>
    <w:p w14:paraId="4B7FB4B0" w14:textId="77777777" w:rsidR="00AF38CC" w:rsidRDefault="00AF38CC" w:rsidP="00AF38CC"/>
    <w:p w14:paraId="7D43A112" w14:textId="77777777" w:rsidR="005B2060" w:rsidRDefault="005B2060" w:rsidP="005B2060">
      <w:pPr>
        <w:pStyle w:val="Heading3"/>
      </w:pPr>
      <w:r>
        <w:lastRenderedPageBreak/>
        <w:t>A/T: Syria Thumper</w:t>
      </w:r>
    </w:p>
    <w:p w14:paraId="26872747" w14:textId="77777777" w:rsidR="005B2060" w:rsidRPr="003D3C6E" w:rsidRDefault="005B2060" w:rsidP="005B2060"/>
    <w:p w14:paraId="29FA8C76" w14:textId="77777777" w:rsidR="005B2060" w:rsidRDefault="005B2060" w:rsidP="005B2060">
      <w:pPr>
        <w:pStyle w:val="Heading4"/>
      </w:pPr>
      <w:r>
        <w:t xml:space="preserve">Won’t have impact on dip cap – dissent channels solves the thumper </w:t>
      </w:r>
    </w:p>
    <w:p w14:paraId="0BEB5127" w14:textId="77777777" w:rsidR="005B2060" w:rsidRPr="00721E20" w:rsidRDefault="005B2060" w:rsidP="005B2060">
      <w:pPr>
        <w:rPr>
          <w:rStyle w:val="Style13ptBold"/>
        </w:rPr>
      </w:pPr>
      <w:r w:rsidRPr="00721E20">
        <w:rPr>
          <w:rStyle w:val="Style13ptBold"/>
        </w:rPr>
        <w:t xml:space="preserve">Miller 16 </w:t>
      </w:r>
      <w:r w:rsidRPr="00721E20">
        <w:t>(Aaron David Miller</w:t>
      </w:r>
      <w:proofErr w:type="gramStart"/>
      <w:r w:rsidRPr="00721E20">
        <w:t>, ,</w:t>
      </w:r>
      <w:proofErr w:type="gramEnd"/>
      <w:r w:rsidRPr="00721E20">
        <w:t xml:space="preserve"> 6/17/16, The Wall Street Journal, “A Striking Protest of Obama’s Syria Policy–and Why It Won’t Change Anything,” http://blogs.wsj.com/washwire/2016/06/17/a-striking-protest-of-obamas-syria-policy-and-why-it-wont-change-anything/, accessed  6/28/16, Kent Denver-</w:t>
      </w:r>
      <w:proofErr w:type="spellStart"/>
      <w:r w:rsidRPr="00721E20">
        <w:t>jKIM</w:t>
      </w:r>
      <w:proofErr w:type="spellEnd"/>
      <w:r w:rsidRPr="00721E20">
        <w:t>)</w:t>
      </w:r>
    </w:p>
    <w:p w14:paraId="5D95072E" w14:textId="77777777" w:rsidR="005B2060" w:rsidRDefault="005B2060" w:rsidP="005B2060">
      <w:r w:rsidRPr="00721E20">
        <w:t>In more than two decades at the State Department, I never saw an incident like the one The Wall Street Journal reported this week about 51 U.S. officials protesting the Obama administration’s Syria policy.</w:t>
      </w:r>
      <w:r>
        <w:t xml:space="preserve"> </w:t>
      </w:r>
      <w:r w:rsidRPr="00794F3D">
        <w:rPr>
          <w:rStyle w:val="Emphasis"/>
        </w:rPr>
        <w:t>Their opposition is unlikely to have a consequential impact on the president’s policy</w:t>
      </w:r>
      <w:r w:rsidRPr="00794F3D">
        <w:rPr>
          <w:u w:val="single"/>
        </w:rPr>
        <w:t>. But that so many of the department’s Syria watchers and diplomats signed on to a memo and that someone leaked the message to the media elevate the issue</w:t>
      </w:r>
      <w:r w:rsidRPr="00721E20">
        <w:t xml:space="preserve">, particularly </w:t>
      </w:r>
      <w:r>
        <w:t xml:space="preserve">during a presidential election. </w:t>
      </w:r>
      <w:r w:rsidRPr="00794F3D">
        <w:rPr>
          <w:b/>
          <w:u w:val="single"/>
        </w:rPr>
        <w:t>The State Department’s “dissent channel“–created during the Vietnam War–is reserved for foreign policy issues.</w:t>
      </w:r>
      <w:r w:rsidRPr="00721E20">
        <w:t xml:space="preserve"> Those who use it are supposed to make sure no other avenue is available to them. </w:t>
      </w:r>
      <w:r w:rsidRPr="00794F3D">
        <w:rPr>
          <w:u w:val="single"/>
        </w:rPr>
        <w:t>The range and number of signers–including several low-ranking officers–to this memo illustrates the organization behind the effort</w:t>
      </w:r>
      <w:r w:rsidRPr="00721E20">
        <w:t>. This took planning and initiative.</w:t>
      </w:r>
    </w:p>
    <w:p w14:paraId="39414A86" w14:textId="77777777" w:rsidR="005B2060" w:rsidRDefault="005B2060" w:rsidP="005B2060"/>
    <w:p w14:paraId="18D4D637" w14:textId="77777777" w:rsidR="005B2060" w:rsidRDefault="005B2060" w:rsidP="00AF38CC"/>
    <w:p w14:paraId="382AC629" w14:textId="77777777" w:rsidR="00EA4383" w:rsidRDefault="00EA4383" w:rsidP="00EA4383">
      <w:pPr>
        <w:pStyle w:val="Heading2"/>
      </w:pPr>
      <w:r>
        <w:lastRenderedPageBreak/>
        <w:t>Links</w:t>
      </w:r>
    </w:p>
    <w:p w14:paraId="5C00E5FD" w14:textId="77777777" w:rsidR="0086286F" w:rsidRDefault="0086286F" w:rsidP="0086286F">
      <w:pPr>
        <w:pStyle w:val="Heading3"/>
      </w:pPr>
      <w:r>
        <w:lastRenderedPageBreak/>
        <w:t>Afghanistan</w:t>
      </w:r>
    </w:p>
    <w:p w14:paraId="2984059C" w14:textId="77777777" w:rsidR="0086286F" w:rsidRPr="0086286F" w:rsidRDefault="0086286F" w:rsidP="0086286F"/>
    <w:p w14:paraId="48D7FE53" w14:textId="77777777" w:rsidR="0086286F" w:rsidRDefault="0086286F" w:rsidP="0086286F">
      <w:pPr>
        <w:pStyle w:val="Heading4"/>
      </w:pPr>
      <w:r>
        <w:t xml:space="preserve">Securing Chinese help in dealing with Afghanistan requires intense diplomatic </w:t>
      </w:r>
      <w:r w:rsidR="00240219">
        <w:t>negotiations</w:t>
      </w:r>
    </w:p>
    <w:p w14:paraId="21448906" w14:textId="77777777" w:rsidR="0086286F" w:rsidRDefault="0086286F" w:rsidP="0086286F">
      <w:r w:rsidRPr="0086286F">
        <w:rPr>
          <w:rStyle w:val="Style13ptBold"/>
        </w:rPr>
        <w:t>KUO ’13</w:t>
      </w:r>
      <w:r>
        <w:t xml:space="preserve"> (Kendrick, Registan, ““Help Me Help You”: Sino-U.S. Cooperation in Taliban Negotiations,” </w:t>
      </w:r>
      <w:r w:rsidRPr="0086286F">
        <w:t>http://registan.net/2013/06/24/help-me-help-you-sino-u-s-cooperation-in-taliban-negotiations/</w:t>
      </w:r>
      <w:r>
        <w:t>)ww</w:t>
      </w:r>
    </w:p>
    <w:p w14:paraId="5D4980F9" w14:textId="77777777" w:rsidR="0086286F" w:rsidRDefault="0086286F" w:rsidP="0086286F">
      <w:r>
        <w:t xml:space="preserve">As negotiations with the Taliban stall and sputter, headlines have not neglected the role of China in post-2014 considerations. If reconciliation negotiations continue, look for continued reference to China. Yet expect these references to be head nods treating China tangentially–acknowledging the current status, but not constructively building the pressure for U.S. negotiators to aggressively reach out to their Chinese counterparts. Hence, I appreciate Foreign Policy for drawing attention to this overlooked piece of the reconciliation puzzle. Foreign Policy published Andrew Small’s article “Why Is China Talking to the Taliban?” last week, which in many ways supports my prior argument about a Sino-U.S. partnership in Central Asia, particularly in Afghanistan. Small describes the history of Sino-Taliban relations since the 1990s and how, in a post-9/11 world, the Chinese have “China has forged a good working relationship with the Karzai government, without ever becoming too closely identified with it by the insurgency.” China supports reconciliation talks. In fact, Small writes, Chinese officials have even mentioned to their U.S. counterparts the possibility of Beijing using its own contacts with the Taliban to help support reconciliation talks, according to sources familiar with the discussions. Add to Beijing’s rolodex the all-weather friend Pakistan, who will have a role in Afghanistan whichever way the reconciliation talks end. China has ties with the Taliban, the Karzai government, and Pakistan. No other country can rival this wealth of diplomatic capital, not to mention China’s lack of heavy political baggage. China has been a savvy businessman, projecting an “open for business” image to all sides. The question of Uyghur jihadists continues to be the proverbial rock in the shoe, but Beijing has consistently been able to exert a diplomatic balancing act between external relations and internal concerns. The current holding pattern of diplomatic relations spells out the opportunity the United States has to anchor China into its post-2014 plans in Afghanistan. This not only makes sense in terms of economics, regional politics, and security, but can be another bright spot in the broader Sino-U.S. relationship where overlapping goals engender habits of cooperation. Small asks the question, “So will Beijing play a greater role in the upcoming peace talks among Kabul, the Taliban, and the United States?” His answer: “Probably not.” Small argues that China may pass on this opportunity due to 1) the risky nature of the negotiation process, and 2) Islamabad not wanting interference. He pits these two factors against 1) Pakistan needs China more than China needs Pakistan and 2) Beijing prioritizes Afghanistan’s stability over Islamabad’s influence. Small thinks the factors against involvement outweigh those for it. He might be right. But what if we add a third pro-involvement factor: the United States. If the U.S. negotiators aggressively pursue the Chinese side, we could have a different ball game. It has been oft repeated that Beijing shies away from foreign commitments that do not play directly into its personal interests. China does not envy the U.S. role of insurer of the global order. But this is China’s own backyard. Beijing recognizes its stake in a stable Afghanistan and the U.S. should engage the Chinese on this basis. Let’s call this the Jerry Maguire tactic of diplomacy: “Help me help you.” Thus framed, China should help the United States help them with their Afghanistan problems. China is worried about Uyghur unrest stemming from the </w:t>
      </w:r>
      <w:proofErr w:type="spellStart"/>
      <w:r>
        <w:t>Af</w:t>
      </w:r>
      <w:proofErr w:type="spellEnd"/>
      <w:r>
        <w:t xml:space="preserve">-Pak region. China wants to make sure its economic investments, such as the </w:t>
      </w:r>
      <w:proofErr w:type="spellStart"/>
      <w:r>
        <w:t>Aynak</w:t>
      </w:r>
      <w:proofErr w:type="spellEnd"/>
      <w:r>
        <w:t xml:space="preserve"> copper mine </w:t>
      </w:r>
      <w:r>
        <w:lastRenderedPageBreak/>
        <w:t xml:space="preserve">(which I hope to write about soon), are secure from attack. In helping the United States with reconciliation talks, Beijing is helping itself. On Wednesday, June 19, Chinese Foreign Ministry Spokesperson Hua </w:t>
      </w:r>
      <w:proofErr w:type="spellStart"/>
      <w:r>
        <w:t>Chunying</w:t>
      </w:r>
      <w:proofErr w:type="spellEnd"/>
      <w:r>
        <w:t xml:space="preserve"> said, “The establishment of the political office in Doha represents a positive development. We applaud relevant parties’ active efforts.” Since then, the Karzai government has withdrawn from the talks. The U.S. footprint in the region is diminishing, but China has big feet and it means to sit tight in Central Asia. The U.S. should encourage the Chinese Foreign Ministry to not only applaud, but also apply pressure to bring Kabul back to the table. Pressure from Beijing will be taken seriously in Kabul if applied correctly. The window of opportunity is shrinking. U.S. negotiators should reach out to their Chinese counterparts to pressure both the Taliban and the Karzai government to jumpstart the reconciliation talks. The Chinese should help the United States help China.</w:t>
      </w:r>
    </w:p>
    <w:p w14:paraId="67E5A978" w14:textId="77777777" w:rsidR="0086286F" w:rsidRPr="0086286F" w:rsidRDefault="0086286F" w:rsidP="0086286F"/>
    <w:p w14:paraId="70A358B3" w14:textId="77777777" w:rsidR="0086286F" w:rsidRDefault="0086286F" w:rsidP="0086286F">
      <w:pPr>
        <w:pStyle w:val="Heading3"/>
      </w:pPr>
      <w:r>
        <w:lastRenderedPageBreak/>
        <w:t>Africa</w:t>
      </w:r>
    </w:p>
    <w:p w14:paraId="458ED1C0" w14:textId="77777777" w:rsidR="0086286F" w:rsidRPr="005302B1" w:rsidRDefault="0086286F" w:rsidP="0086286F"/>
    <w:p w14:paraId="13117D02" w14:textId="77777777" w:rsidR="0086286F" w:rsidRDefault="0086286F" w:rsidP="0086286F">
      <w:pPr>
        <w:pStyle w:val="Heading4"/>
      </w:pPr>
      <w:r>
        <w:t xml:space="preserve">The US lags behind China in diplomatic influence over Africa. Engagement requires extensive negotiations </w:t>
      </w:r>
    </w:p>
    <w:p w14:paraId="20F5696E" w14:textId="77777777" w:rsidR="0086286F" w:rsidRPr="0035579B" w:rsidRDefault="0086286F" w:rsidP="0086286F">
      <w:r>
        <w:rPr>
          <w:b/>
          <w:sz w:val="26"/>
          <w:szCs w:val="26"/>
        </w:rPr>
        <w:t xml:space="preserve">Dicky, 14 </w:t>
      </w:r>
      <w:r>
        <w:t>(</w:t>
      </w:r>
      <w:r w:rsidRPr="0035579B">
        <w:t xml:space="preserve">Lauren Dickey, The Diplomat, 8-6-2014, Lauren is a research associate in U.S. foreign policy at the Council on Foreign Relations in Washington, D.C. "China and the US Compete for Influence in Africa," Diplomat, </w:t>
      </w:r>
      <w:hyperlink r:id="rId13" w:history="1">
        <w:r w:rsidRPr="006163C2">
          <w:rPr>
            <w:rStyle w:val="Hyperlink"/>
          </w:rPr>
          <w:t>http://thediplomat.com/2014/08/china-and-the-us-compete-for-influence-in-africa/</w:t>
        </w:r>
      </w:hyperlink>
      <w:r>
        <w:t>) IZYP</w:t>
      </w:r>
    </w:p>
    <w:p w14:paraId="01DA612E" w14:textId="77777777" w:rsidR="0086286F" w:rsidRPr="007D012B" w:rsidRDefault="0086286F" w:rsidP="0086286F">
      <w:r w:rsidRPr="0089442D">
        <w:rPr>
          <w:sz w:val="16"/>
          <w:szCs w:val="16"/>
        </w:rPr>
        <w:t xml:space="preserve">The United States is not the first country to host more than fifty heads of African countries at one time. China welcomed African leaders to Beijing in 2000 for the inaugural Forum on China-Africa Cooperation (FOCAC), and has since held five additional FOCAC summits. This week, the U.S.-Africa Leaders Summit in Washington marks the first time a sitting president has invited all the leaders of Africa to a single event to discuss regional issues and the macro U.S.-Africa relationship. Lingering behind the headlines of this week’s summit, however, are the already deeply rooted relationships China has established with African states, and the impact China’s presence will have upon American-led initiatives on the continent. </w:t>
      </w:r>
      <w:r w:rsidRPr="007D012B">
        <w:rPr>
          <w:b/>
          <w:u w:val="single"/>
        </w:rPr>
        <w:t>The United States has a long way to go in its treatment of Africa as a strategic continent</w:t>
      </w:r>
      <w:r w:rsidRPr="00353C68">
        <w:t>, and this week’s summit is but a belated beginning.</w:t>
      </w:r>
      <w:r>
        <w:t xml:space="preserve"> </w:t>
      </w:r>
      <w:r w:rsidRPr="00353C68">
        <w:t xml:space="preserve">Compared to the spectacle that FOCAC summits have become, the U.S.-Africa Leaders Summit seems muted. </w:t>
      </w:r>
      <w:r w:rsidRPr="007D012B">
        <w:rPr>
          <w:sz w:val="16"/>
          <w:szCs w:val="16"/>
        </w:rPr>
        <w:t>With sustainable economic growth and development as priority, events around Washington include the African Growth and Opportunity Act (AGOA) Forum, the U.S.-Africa Business Forum, and summit leader meetings between African leaders and President Obama. There will be no shortage of agreements produced, either: U.S. President Barack Obama has already announced $14 billion in commitments by U.S. companies for investments in Africa’s construction, manufacturing, energy, finance, and technology sectors. While these commitments should not be understated, they pale in comparison to Beijing’s estimated – and unrecorded – $75 billion in aid projects from 2000 to 2011. The U.S.-Africa Leaders Summit, intended to “signal that</w:t>
      </w:r>
      <w:r w:rsidRPr="00353C68">
        <w:t xml:space="preserve"> </w:t>
      </w:r>
      <w:r w:rsidRPr="00353C68">
        <w:rPr>
          <w:b/>
          <w:u w:val="single"/>
        </w:rPr>
        <w:t xml:space="preserve">[the U.S.] </w:t>
      </w:r>
      <w:r w:rsidRPr="00353C68">
        <w:t>is elevating our</w:t>
      </w:r>
      <w:r w:rsidRPr="00353C68">
        <w:rPr>
          <w:b/>
          <w:u w:val="single"/>
        </w:rPr>
        <w:t xml:space="preserve"> engagement with Africa,” is </w:t>
      </w:r>
      <w:r w:rsidRPr="00353C68">
        <w:t xml:space="preserve">also </w:t>
      </w:r>
      <w:r w:rsidRPr="00353C68">
        <w:rPr>
          <w:b/>
          <w:u w:val="single"/>
        </w:rPr>
        <w:t xml:space="preserve">a </w:t>
      </w:r>
      <w:r w:rsidRPr="00353C68">
        <w:t>not-so-subtle </w:t>
      </w:r>
      <w:r w:rsidRPr="00353C68">
        <w:rPr>
          <w:b/>
          <w:u w:val="single"/>
        </w:rPr>
        <w:t>attempt to catch up with Chinese inroads on the continent</w:t>
      </w:r>
      <w:r w:rsidRPr="00353C68">
        <w:t xml:space="preserve">. </w:t>
      </w:r>
      <w:r w:rsidRPr="00353C68">
        <w:rPr>
          <w:b/>
          <w:u w:val="single"/>
        </w:rPr>
        <w:t xml:space="preserve">The United States lags behind China in its ability to effectively use strategic investments in Africa as tools for developing relationships of geopolitical importance, a diplomatic toolkit Beijing has readily employed across the continent. </w:t>
      </w:r>
      <w:r w:rsidRPr="007D012B">
        <w:rPr>
          <w:sz w:val="16"/>
          <w:szCs w:val="16"/>
        </w:rPr>
        <w:t>China’s trade with Africa rose to $200 billion in 2013 – largely Beijing’s imports of natural resources and exports of electronics and textiles – more than double U.S.-Africa trade levels. Foreign direct investment (FDI) inflows from Beijing have also increased six-fold since 2005, to $2.5 billion in 2012. Development assistance in the form of interest-free loans, grants, and concessional loans totals $14.41 billion between 2010 and 2012 alone. These strategic investments, whether in Algeria or Zambia, ultimately guarantee China’s safe and continued access to African natural resources and domestic markets. But unlike China, the United States is more focused upon deepening trade and investment relationships and bolstering the rule of law, rather than access to markets and natural resources.</w:t>
      </w:r>
      <w:r>
        <w:rPr>
          <w:sz w:val="16"/>
          <w:szCs w:val="16"/>
        </w:rPr>
        <w:t xml:space="preserve"> </w:t>
      </w:r>
      <w:r w:rsidRPr="007D012B">
        <w:rPr>
          <w:sz w:val="16"/>
          <w:szCs w:val="16"/>
        </w:rPr>
        <w:t>Chinese investments help create jobs, develop much needed infrastructure, and contribute to economic growth, particularly in areas where the West is unwilling to engage. But for all the positive side effects, China’s strategic investments are often poor quality, aimed at short-term gains of keeping nondemocratic regimes in power, particularly those that are unfriendly to the United States. Even if</w:t>
      </w:r>
      <w:r w:rsidRPr="00353C68">
        <w:t xml:space="preserve"> </w:t>
      </w:r>
      <w:r w:rsidRPr="007D012B">
        <w:rPr>
          <w:b/>
          <w:u w:val="single"/>
        </w:rPr>
        <w:t>U.S. investments in Africa are unable to match the scope of their Chinese counterparts</w:t>
      </w:r>
      <w:r w:rsidRPr="00353C68">
        <w:t>, what distinguishes the American presence in Africa is Washington’s ability to assist on security issues. Yes, China may attempt to bolster African security through</w:t>
      </w:r>
      <w:r>
        <w:t xml:space="preserve"> </w:t>
      </w:r>
      <w:r w:rsidRPr="00353C68">
        <w:t xml:space="preserve">continued weapons sales, but no time soon will Beijing possess the know-how to advise on countering extremist groups like Boko Haram, al-Shabaab, and al-Qaeda, or on combatting human rights abuses. </w:t>
      </w:r>
      <w:r w:rsidRPr="007D012B">
        <w:rPr>
          <w:b/>
          <w:u w:val="single"/>
        </w:rPr>
        <w:t xml:space="preserve">Washington’s support will still matter </w:t>
      </w:r>
      <w:proofErr w:type="spellStart"/>
      <w:r w:rsidRPr="007D012B">
        <w:rPr>
          <w:b/>
          <w:u w:val="single"/>
        </w:rPr>
        <w:t>more.</w:t>
      </w:r>
      <w:r w:rsidRPr="007D012B">
        <w:rPr>
          <w:sz w:val="16"/>
          <w:szCs w:val="16"/>
        </w:rPr>
        <w:t>Thus</w:t>
      </w:r>
      <w:proofErr w:type="spellEnd"/>
      <w:r w:rsidRPr="007D012B">
        <w:rPr>
          <w:sz w:val="16"/>
          <w:szCs w:val="16"/>
        </w:rPr>
        <w:t xml:space="preserve">, what remains to be discussed – both this week at the U.S.-Africa Leaders Summit and beyond – is whether there is room for U.S.-China cooperation in Africa. Cooperation on economic development, shared security challenges, and regional integration would ameliorate any latent turf wars, extinguishing the rationale of the U.S. simply trying to “catch up” with China in Africa. A recent RAND report on Chinese engagement in Africa further suggests that Washington and Beijing should rejuvenate the U.S.-China </w:t>
      </w:r>
      <w:proofErr w:type="spellStart"/>
      <w:r w:rsidRPr="007D012B">
        <w:rPr>
          <w:sz w:val="16"/>
          <w:szCs w:val="16"/>
        </w:rPr>
        <w:t>Subdialogue</w:t>
      </w:r>
      <w:proofErr w:type="spellEnd"/>
      <w:r w:rsidRPr="007D012B">
        <w:rPr>
          <w:sz w:val="16"/>
          <w:szCs w:val="16"/>
        </w:rPr>
        <w:t xml:space="preserve"> on Africa to discuss, and ultimately generate, concrete cooperative initiatives. Small-scale cooperation on even the most minute of shared interests in Africa would be progress, not </w:t>
      </w:r>
      <w:proofErr w:type="spellStart"/>
      <w:r w:rsidRPr="007D012B">
        <w:rPr>
          <w:sz w:val="16"/>
          <w:szCs w:val="16"/>
        </w:rPr>
        <w:t>competition</w:t>
      </w:r>
      <w:r w:rsidRPr="00353C68">
        <w:t>.As</w:t>
      </w:r>
      <w:proofErr w:type="spellEnd"/>
      <w:r w:rsidRPr="00353C68">
        <w:t xml:space="preserve"> the U.S.-Africa Leaders Summit wraps up, </w:t>
      </w:r>
      <w:r w:rsidRPr="007D012B">
        <w:rPr>
          <w:b/>
          <w:u w:val="single"/>
        </w:rPr>
        <w:t xml:space="preserve">the current administration should use </w:t>
      </w:r>
      <w:r w:rsidRPr="007D012B">
        <w:t xml:space="preserve">the investment deals, </w:t>
      </w:r>
      <w:r w:rsidRPr="007D012B">
        <w:rPr>
          <w:b/>
          <w:u w:val="single"/>
        </w:rPr>
        <w:t>high-level meetings, and reinvigorated camaraderie as an opportunity to further boost momentum in Washington’s macro relationship with African countries</w:t>
      </w:r>
      <w:r w:rsidRPr="00353C68">
        <w:t xml:space="preserve">. Bolstering geostrategic relationships through the use of trade and investment as well as aiding African countries with internal security issues is of the utmost importance. The Obama administration’s invitation to African leaders to </w:t>
      </w:r>
      <w:r w:rsidRPr="00353C68">
        <w:lastRenderedPageBreak/>
        <w:t xml:space="preserve">attend the first U.S.-Africa Leaders Summit was better late than not at all. </w:t>
      </w:r>
      <w:r w:rsidRPr="007D012B">
        <w:rPr>
          <w:b/>
          <w:u w:val="single"/>
        </w:rPr>
        <w:t>With China’s decade-long head start in mind, much ground remains to be covered by the United States</w:t>
      </w:r>
      <w:r w:rsidRPr="00353C68">
        <w:t xml:space="preserve"> in encouraging Africa’s growth and trade. This week is but only the beginning.</w:t>
      </w:r>
    </w:p>
    <w:p w14:paraId="31CEC860" w14:textId="77777777" w:rsidR="0086286F" w:rsidRDefault="0086286F" w:rsidP="0086286F"/>
    <w:p w14:paraId="64E9DA39" w14:textId="77777777" w:rsidR="0086286F" w:rsidRDefault="0086286F" w:rsidP="0086286F">
      <w:pPr>
        <w:pStyle w:val="Heading4"/>
      </w:pPr>
      <w:r>
        <w:t xml:space="preserve">Cooperation with Africa is a heavy investment. Zero-Sum competition requires intense focus for real engagement </w:t>
      </w:r>
    </w:p>
    <w:p w14:paraId="7A65BB42" w14:textId="77777777" w:rsidR="0086286F" w:rsidRPr="00F15970" w:rsidRDefault="0086286F" w:rsidP="0086286F">
      <w:pPr>
        <w:rPr>
          <w:rStyle w:val="Style13ptBold"/>
          <w:rFonts w:ascii="Times" w:eastAsia="Times New Roman" w:hAnsi="Times" w:cs="Times New Roman"/>
          <w:b w:val="0"/>
          <w:sz w:val="16"/>
          <w:szCs w:val="16"/>
        </w:rPr>
      </w:pPr>
      <w:r>
        <w:rPr>
          <w:rStyle w:val="Style13ptBold"/>
          <w:szCs w:val="26"/>
        </w:rPr>
        <w:t xml:space="preserve">Sun, 15 </w:t>
      </w:r>
      <w:r>
        <w:rPr>
          <w:rStyle w:val="Style13ptBold"/>
          <w:b w:val="0"/>
        </w:rPr>
        <w:t>(</w:t>
      </w:r>
      <w:r w:rsidRPr="0035579B">
        <w:rPr>
          <w:rStyle w:val="Style13ptBold"/>
          <w:b w:val="0"/>
        </w:rPr>
        <w:t>Yun Sun, 4-6-2015</w:t>
      </w:r>
      <w:r w:rsidRPr="008918BD">
        <w:rPr>
          <w:rStyle w:val="Style13ptBold"/>
          <w:b w:val="0"/>
        </w:rPr>
        <w:t xml:space="preserve">, </w:t>
      </w:r>
      <w:r w:rsidRPr="00353C68">
        <w:rPr>
          <w:rFonts w:eastAsia="Times New Roman" w:cs="Arial"/>
          <w:shd w:val="clear" w:color="auto" w:fill="FFFFFF"/>
        </w:rPr>
        <w:t>Yun Sun is a nonresident fellow in the Africa Growth Initiative, focusing on China’s relations with Africa and U.S.-China cooperation on the continent</w:t>
      </w:r>
      <w:r w:rsidRPr="00353C68">
        <w:rPr>
          <w:rFonts w:ascii="Arial" w:eastAsia="Times New Roman" w:hAnsi="Arial" w:cs="Arial"/>
          <w:color w:val="666666"/>
          <w:shd w:val="clear" w:color="auto" w:fill="FFFFFF"/>
        </w:rPr>
        <w:t>.</w:t>
      </w:r>
      <w:r w:rsidRPr="00353C68">
        <w:rPr>
          <w:rFonts w:ascii="Times" w:eastAsia="Times New Roman" w:hAnsi="Times" w:cs="Times New Roman"/>
        </w:rPr>
        <w:t xml:space="preserve"> </w:t>
      </w:r>
      <w:r w:rsidRPr="00353C68">
        <w:rPr>
          <w:rStyle w:val="Style13ptBold"/>
          <w:b w:val="0"/>
        </w:rPr>
        <w:t xml:space="preserve">"The Limits of U.S.-China Cooperation in Africa," Brookings Institution, </w:t>
      </w:r>
      <w:hyperlink r:id="rId14" w:history="1">
        <w:r w:rsidRPr="006163C2">
          <w:rPr>
            <w:rStyle w:val="Hyperlink"/>
          </w:rPr>
          <w:t>http://www.brookings.edu/blogs/africa-in-focus/posts/2015/04/06-limit-us-china-cooperation-in-africa-sun</w:t>
        </w:r>
      </w:hyperlink>
      <w:r>
        <w:rPr>
          <w:rStyle w:val="Style13ptBold"/>
          <w:b w:val="0"/>
        </w:rPr>
        <w:t>) IZYP</w:t>
      </w:r>
    </w:p>
    <w:p w14:paraId="2BCDCB2A" w14:textId="77777777" w:rsidR="0086286F" w:rsidRPr="00223C63" w:rsidRDefault="0086286F" w:rsidP="0086286F">
      <w:pPr>
        <w:rPr>
          <w:color w:val="000000" w:themeColor="text1"/>
          <w:sz w:val="16"/>
          <w:szCs w:val="16"/>
        </w:rPr>
      </w:pPr>
      <w:r w:rsidRPr="00394B42">
        <w:rPr>
          <w:color w:val="000000" w:themeColor="text1"/>
          <w:sz w:val="16"/>
          <w:szCs w:val="16"/>
        </w:rPr>
        <w:t xml:space="preserve">For the past few years, calls for the U.S. and China to cooperate on security and development issues in Africa have been increasingly popular. American and Chinese think tanks have been keen on identifying common ground and issue areas in Africa in which the two powers can work together. In fact, in a 2014 study by the China Institute of International Studies, Chinese scholars identified “an urgent need” for China and the U.S. to coordinate on African affairs. Brookings even hosted a U.S., Africa, and China </w:t>
      </w:r>
      <w:proofErr w:type="spellStart"/>
      <w:r w:rsidRPr="00394B42">
        <w:rPr>
          <w:color w:val="000000" w:themeColor="text1"/>
          <w:sz w:val="16"/>
          <w:szCs w:val="16"/>
        </w:rPr>
        <w:t>trilateraldialogue</w:t>
      </w:r>
      <w:proofErr w:type="spellEnd"/>
      <w:r w:rsidRPr="00394B42">
        <w:rPr>
          <w:color w:val="000000" w:themeColor="text1"/>
          <w:sz w:val="16"/>
          <w:szCs w:val="16"/>
        </w:rPr>
        <w:t xml:space="preserve"> in 2013 to explore potential opportunities for collaboration. The Council on Foreign Relations and Center for Strategic and International Studies have also devoted much attention to the issue. These calls have not been futile: The most </w:t>
      </w:r>
      <w:proofErr w:type="gramStart"/>
      <w:r w:rsidRPr="00394B42">
        <w:rPr>
          <w:color w:val="000000" w:themeColor="text1"/>
          <w:sz w:val="16"/>
          <w:szCs w:val="16"/>
        </w:rPr>
        <w:t>recent  U.S</w:t>
      </w:r>
      <w:proofErr w:type="gramEnd"/>
      <w:r w:rsidRPr="00394B42">
        <w:rPr>
          <w:color w:val="000000" w:themeColor="text1"/>
          <w:sz w:val="16"/>
          <w:szCs w:val="16"/>
        </w:rPr>
        <w:t>.-China Africa Consultation hosted in Beijing in late 2014 discussed cooperation around the Ebola crisis and other common threats on the continent.</w:t>
      </w:r>
      <w:r>
        <w:rPr>
          <w:color w:val="000000" w:themeColor="text1"/>
          <w:sz w:val="16"/>
          <w:szCs w:val="16"/>
        </w:rPr>
        <w:t xml:space="preserve"> </w:t>
      </w:r>
      <w:r w:rsidRPr="00394B42">
        <w:rPr>
          <w:color w:val="000000" w:themeColor="text1"/>
        </w:rPr>
        <w:t xml:space="preserve">However, despite the rhetoric and enthusiasm, people might be disappointed at the reality, which is that exemplary cases of </w:t>
      </w:r>
      <w:r w:rsidRPr="00394B42">
        <w:rPr>
          <w:b/>
          <w:color w:val="000000" w:themeColor="text1"/>
          <w:u w:val="single"/>
        </w:rPr>
        <w:t>successful cooperation between Washington and Beijing on the continent remain scarce</w:t>
      </w:r>
      <w:r w:rsidRPr="00394B42">
        <w:rPr>
          <w:b/>
          <w:color w:val="000000" w:themeColor="text1"/>
        </w:rPr>
        <w:t xml:space="preserve">. </w:t>
      </w:r>
      <w:r w:rsidRPr="00394B42">
        <w:rPr>
          <w:b/>
          <w:color w:val="000000" w:themeColor="text1"/>
          <w:u w:val="single"/>
        </w:rPr>
        <w:t>The few examples of collaboration are on issues of the “lowest common denominator”</w:t>
      </w:r>
      <w:r w:rsidRPr="00394B42">
        <w:rPr>
          <w:color w:val="000000" w:themeColor="text1"/>
        </w:rPr>
        <w:t xml:space="preserve"> (most basic and least controversial), such as the flaring crisis in Sudan/South Sudan and severe non-traditional threats such as the Ebola outbreak. </w:t>
      </w:r>
      <w:r w:rsidRPr="00567814">
        <w:rPr>
          <w:color w:val="000000" w:themeColor="text1"/>
          <w:sz w:val="16"/>
          <w:szCs w:val="16"/>
        </w:rPr>
        <w:t>Upon examining the American and Chinese perspectives on cooperation in Africa, more realistic expectations as to what the two powers can and will jointly do for a better Africa might be warranted. The logic of U.S.-China cooperation in Africa is a sound one. Both Beijing and Washington have important political and economic interests in promoting peace and development of Africa. The two countries’ vested interests in Africa, particularly in commercial investment, make peace and stability imperative. In addition, as two responsible powers, the countries carry a shared moral obligation to Africa. In cases such as South Sudan, both the U.S. and China stand much to lose if the crisis continues to fester. Furthermore, a stable and prosperous Africa will provide both the U.S. and China more investment and trade opportunities, which can enhance the momentum for their cooperation. Nevertheless, while scholars and media reports on both sides have produced numerous papers and analysis on what the U.S. and China “could” or “should” do to cooperate in Africa (as listed above), concrete cooperation that the two countries are in fact  pursuing or planning to pursue is yet to develop quickly.</w:t>
      </w:r>
      <w:r>
        <w:rPr>
          <w:color w:val="000000" w:themeColor="text1"/>
        </w:rPr>
        <w:t xml:space="preserve"> </w:t>
      </w:r>
      <w:r w:rsidRPr="00394B42">
        <w:rPr>
          <w:b/>
          <w:color w:val="000000" w:themeColor="text1"/>
          <w:u w:val="single"/>
        </w:rPr>
        <w:t>The</w:t>
      </w:r>
      <w:r w:rsidRPr="00394B42">
        <w:rPr>
          <w:color w:val="000000" w:themeColor="text1"/>
        </w:rPr>
        <w:t xml:space="preserve"> fundamental </w:t>
      </w:r>
      <w:r w:rsidRPr="00394B42">
        <w:rPr>
          <w:b/>
          <w:color w:val="000000" w:themeColor="text1"/>
          <w:u w:val="single"/>
        </w:rPr>
        <w:t>cause of inadequate</w:t>
      </w:r>
      <w:r w:rsidRPr="00394B42">
        <w:rPr>
          <w:color w:val="000000" w:themeColor="text1"/>
        </w:rPr>
        <w:t xml:space="preserve"> U.S.-China </w:t>
      </w:r>
      <w:r w:rsidRPr="00394B42">
        <w:rPr>
          <w:b/>
          <w:color w:val="000000" w:themeColor="text1"/>
          <w:u w:val="single"/>
        </w:rPr>
        <w:t>cooperation in Africa is an underlying sense of zero-sum competition between the two powers on the continent</w:t>
      </w:r>
      <w:r w:rsidRPr="00394B42">
        <w:rPr>
          <w:color w:val="000000" w:themeColor="text1"/>
        </w:rPr>
        <w:t xml:space="preserve">. Essentially, </w:t>
      </w:r>
      <w:r w:rsidRPr="00567814">
        <w:rPr>
          <w:b/>
          <w:color w:val="000000" w:themeColor="text1"/>
          <w:u w:val="single"/>
        </w:rPr>
        <w:t>the U.S. and China are yet to see each other as genuine cooperation partners</w:t>
      </w:r>
      <w:r w:rsidRPr="00394B42">
        <w:rPr>
          <w:color w:val="000000" w:themeColor="text1"/>
        </w:rPr>
        <w:t xml:space="preserve"> or friendly forces </w:t>
      </w:r>
      <w:r w:rsidRPr="00567814">
        <w:rPr>
          <w:b/>
          <w:color w:val="000000" w:themeColor="text1"/>
          <w:u w:val="single"/>
        </w:rPr>
        <w:t xml:space="preserve">on </w:t>
      </w:r>
      <w:r w:rsidRPr="00394B42">
        <w:rPr>
          <w:color w:val="000000" w:themeColor="text1"/>
        </w:rPr>
        <w:t xml:space="preserve">many </w:t>
      </w:r>
      <w:r w:rsidRPr="00567814">
        <w:rPr>
          <w:b/>
          <w:color w:val="000000" w:themeColor="text1"/>
          <w:u w:val="single"/>
        </w:rPr>
        <w:t>important issues due to their diverging perceptions</w:t>
      </w:r>
      <w:r w:rsidRPr="00394B42">
        <w:rPr>
          <w:color w:val="000000" w:themeColor="text1"/>
        </w:rPr>
        <w:t xml:space="preserve"> and national interests.  </w:t>
      </w:r>
      <w:r w:rsidRPr="00567814">
        <w:rPr>
          <w:color w:val="000000" w:themeColor="text1"/>
          <w:sz w:val="16"/>
          <w:szCs w:val="16"/>
        </w:rPr>
        <w:t>On the U.S. side, a 2014 RAND study accurately captures the current U.S. perspective and reflects the U.S.’s concern around China’s expanding influence in Africa and about the U.S. losing in the Africa game.</w:t>
      </w:r>
      <w:r w:rsidRPr="00394B42">
        <w:rPr>
          <w:color w:val="000000" w:themeColor="text1"/>
        </w:rPr>
        <w:t xml:space="preserve"> After listing details of</w:t>
      </w:r>
      <w:r w:rsidRPr="00567814">
        <w:rPr>
          <w:b/>
          <w:color w:val="000000" w:themeColor="text1"/>
          <w:u w:val="single"/>
        </w:rPr>
        <w:t xml:space="preserve"> China’s expanding engagements in the continent and how they undermine U.S. influence</w:t>
      </w:r>
      <w:r w:rsidRPr="00394B42">
        <w:rPr>
          <w:color w:val="000000" w:themeColor="text1"/>
        </w:rPr>
        <w:t xml:space="preserve">, the report recommends that the U.S. counter Chinese efforts such as the Forum on China Africa Cooperation (FOCAC) by cultivating relations with a wider range of African countries. </w:t>
      </w:r>
      <w:r w:rsidRPr="00567814">
        <w:rPr>
          <w:color w:val="000000" w:themeColor="text1"/>
          <w:sz w:val="16"/>
          <w:szCs w:val="16"/>
        </w:rPr>
        <w:t xml:space="preserve">Following the same line of thought, </w:t>
      </w:r>
      <w:r w:rsidRPr="00567814">
        <w:rPr>
          <w:b/>
          <w:color w:val="000000" w:themeColor="text1"/>
          <w:u w:val="single"/>
        </w:rPr>
        <w:t>President Obama took a swipe at China </w:t>
      </w:r>
      <w:r w:rsidRPr="00567814">
        <w:rPr>
          <w:color w:val="000000" w:themeColor="text1"/>
          <w:sz w:val="16"/>
          <w:szCs w:val="16"/>
        </w:rPr>
        <w:t xml:space="preserve">during the 2014 U.S.-Africa Leaders Summit </w:t>
      </w:r>
      <w:r w:rsidRPr="00567814">
        <w:rPr>
          <w:b/>
          <w:color w:val="000000" w:themeColor="text1"/>
          <w:u w:val="single"/>
        </w:rPr>
        <w:t xml:space="preserve">by differentiating the U.S. approach from those that “look to Africa simply for its natural resources </w:t>
      </w:r>
      <w:r w:rsidRPr="00567814">
        <w:rPr>
          <w:color w:val="000000" w:themeColor="text1"/>
          <w:sz w:val="16"/>
          <w:szCs w:val="16"/>
        </w:rPr>
        <w:t>… and simply want to extract minerals from the ground …” Although the president did not mention China by name,</w:t>
      </w:r>
      <w:r w:rsidRPr="00394B42">
        <w:rPr>
          <w:color w:val="000000" w:themeColor="text1"/>
        </w:rPr>
        <w:t xml:space="preserve"> </w:t>
      </w:r>
      <w:r w:rsidRPr="00567814">
        <w:rPr>
          <w:b/>
          <w:color w:val="000000" w:themeColor="text1"/>
          <w:u w:val="single"/>
        </w:rPr>
        <w:t>the comments were clearly aimed at Beijing.</w:t>
      </w:r>
      <w:r>
        <w:rPr>
          <w:color w:val="000000" w:themeColor="text1"/>
        </w:rPr>
        <w:t xml:space="preserve"> </w:t>
      </w:r>
      <w:r w:rsidRPr="00567814">
        <w:rPr>
          <w:color w:val="000000" w:themeColor="text1"/>
        </w:rPr>
        <w:t xml:space="preserve">Such a competitive theme is also popular in China. As summarized by a 2013 report by the China Academy of Social Sciences, “the strengthening of the West’s influence in Africa means that China will face more difficulties in achieving its strategic interests in Africa … The West’s current campaign to deepen their influence presents more strategic competition to China … China should focus more on a </w:t>
      </w:r>
      <w:r w:rsidRPr="00567814">
        <w:rPr>
          <w:color w:val="000000" w:themeColor="text1"/>
        </w:rPr>
        <w:lastRenderedPageBreak/>
        <w:t>competitive strategy in Africa.” Chinese analysts are keen to study how the U.S.’s Africa strategies might affect or undermine Chinese political and commercial interests on the ground. Some have suspected that the American interventions in Mali, Sudan, South Sudan, and Libya were indeed targeted at undercutting Chinese economic interests in those countries. To counter American criticism of China’s resource-centric economic engagement, China has also grown increasingly adept at attributing such disapproval to Amer</w:t>
      </w:r>
      <w:r>
        <w:rPr>
          <w:color w:val="000000" w:themeColor="text1"/>
        </w:rPr>
        <w:t xml:space="preserve">icans’ “sore loser” mentality.  </w:t>
      </w:r>
      <w:r w:rsidRPr="00394B42">
        <w:rPr>
          <w:color w:val="000000" w:themeColor="text1"/>
        </w:rPr>
        <w:t>Other than the strong sense of competition, another key factor that hinders U.S.-China cooperation in Africa is the different approaches and standards the two countries have adopted on issues such as foreign aid and development assistance. While China does not allow political issues such as democratic or authoritarian systems to interfere with its pragmatic ties with African countries, the U.S. has strong value-oriented policies that prevent Washington from engaging regimes with poor human rights records. On the technical level, China views development and foreign aid as practical policy instruments to promote political friendship and economic cooperation, while the U.S. attaches clearly stated goals, stringent conditions, and strict criteria to its development programs. In reality, these vast differences significantly limit the potential for U.S.-China cooperation.</w:t>
      </w:r>
      <w:r>
        <w:rPr>
          <w:color w:val="000000" w:themeColor="text1"/>
        </w:rPr>
        <w:t xml:space="preserve"> </w:t>
      </w:r>
      <w:r w:rsidRPr="00567814">
        <w:rPr>
          <w:color w:val="000000" w:themeColor="text1"/>
          <w:sz w:val="16"/>
          <w:szCs w:val="16"/>
        </w:rPr>
        <w:t>As noted above, within this broader context, the most notable cooperation between the U.S. and China seems to occur only on issues of the “lowest common denominator.” South Sudan is a good example. China has major oil investments at stake in the security crisis in South Sudan, while the U.S. has a vested interest in the success of a country that became independent from a referendum that Washington supported.  Out of their shared interests, both the U.S. and China have participated in the peace process and have been jointly pushing for the end of the conflict. As a demonstration of such mutual commitment, Washington and Beijing listed Sudan/South Sudan as a key issue to work on together. Specific agendas include calling for parties in the South Sudan conflict to carry out the May 9 agreements, jointly supporting the U.N. Mission in South Sudan and the Intergovernmental Authority on Development’s (IGAD) mediation efforts, as well as coordinating various consultations to support peace.</w:t>
      </w:r>
      <w:r>
        <w:rPr>
          <w:color w:val="000000" w:themeColor="text1"/>
        </w:rPr>
        <w:t xml:space="preserve"> </w:t>
      </w:r>
      <w:r w:rsidRPr="00567814">
        <w:rPr>
          <w:color w:val="000000" w:themeColor="text1"/>
          <w:sz w:val="16"/>
          <w:szCs w:val="16"/>
        </w:rPr>
        <w:t>However, even in such a dire situation, U.S.-China cooperation is affected by the countries’ dissimilar views of Sudan and of the need for sanctions. On the one hand, China argues that including Khartoum in the negotiation process is imperative given the key role Sudan plays in the conflict. However, such a proposal, which would necessitate negotiations with the Sudanese dictator President Omar al-Bashir, could hardly be considered an option in American domestic politics. On the other hand, the U.S. recently proposed a draft resolution to impose sanctions on South Sudan in order to push for a ceasefire. However, China has serious doubts about how the sanctions might affect China’s existing interests, such as the oil arrangements. Thus, these positions reveal divergent concerns, goals, interests, and desired outcomes on both sides.</w:t>
      </w:r>
      <w:r>
        <w:rPr>
          <w:color w:val="000000" w:themeColor="text1"/>
        </w:rPr>
        <w:t xml:space="preserve"> </w:t>
      </w:r>
      <w:r w:rsidRPr="00567814">
        <w:rPr>
          <w:color w:val="000000" w:themeColor="text1"/>
          <w:sz w:val="16"/>
          <w:szCs w:val="16"/>
        </w:rPr>
        <w:t>The other “lowest common denominator” area where people can find more signs of U.S.-China cooperation is health. In Liberia, the two countries have successfully worked to establish centers for disease control cooperation as well as launched the U.S.-China Collaborative Program on Emerging and Re-Emerging Infectious Diseases. During the recent Ebola crisis, the two countries have cooperated on providing assistance, coordinating logistics, and building an Ebola treatment center. Inspiring as these cases are, it seems such cooperation only occurs on issues that present the most serious, unequivocal threats to the two countries’ interests and when the importance of such interests significantly outweighs the competition side of the story.</w:t>
      </w:r>
      <w:r>
        <w:rPr>
          <w:color w:val="000000" w:themeColor="text1"/>
          <w:sz w:val="16"/>
          <w:szCs w:val="16"/>
        </w:rPr>
        <w:t xml:space="preserve"> </w:t>
      </w:r>
      <w:r w:rsidRPr="00394B42">
        <w:rPr>
          <w:color w:val="000000" w:themeColor="text1"/>
        </w:rPr>
        <w:t xml:space="preserve">Beyond these basic areas, people looking for </w:t>
      </w:r>
      <w:r w:rsidRPr="00567814">
        <w:rPr>
          <w:b/>
          <w:color w:val="000000" w:themeColor="text1"/>
          <w:u w:val="single"/>
        </w:rPr>
        <w:t>U.S.-China cooperation in Africa</w:t>
      </w:r>
      <w:r w:rsidRPr="00394B42">
        <w:rPr>
          <w:color w:val="000000" w:themeColor="text1"/>
        </w:rPr>
        <w:t xml:space="preserve"> in issues such as development or infrastructure will be disappointed. </w:t>
      </w:r>
      <w:r w:rsidRPr="00567814">
        <w:rPr>
          <w:b/>
          <w:color w:val="000000" w:themeColor="text1"/>
          <w:u w:val="single"/>
        </w:rPr>
        <w:t>The Inga 3 dam in</w:t>
      </w:r>
      <w:r w:rsidRPr="00394B42">
        <w:rPr>
          <w:color w:val="000000" w:themeColor="text1"/>
        </w:rPr>
        <w:t xml:space="preserve"> the Democratic Republic of the </w:t>
      </w:r>
      <w:r w:rsidRPr="00567814">
        <w:rPr>
          <w:b/>
          <w:color w:val="000000" w:themeColor="text1"/>
          <w:u w:val="single"/>
        </w:rPr>
        <w:t>Congo</w:t>
      </w:r>
      <w:r w:rsidRPr="00394B42">
        <w:rPr>
          <w:color w:val="000000" w:themeColor="text1"/>
        </w:rPr>
        <w:t xml:space="preserve">, arguably a case of mutual interest for the United States and China, </w:t>
      </w:r>
      <w:r w:rsidRPr="00567814">
        <w:rPr>
          <w:b/>
          <w:color w:val="000000" w:themeColor="text1"/>
          <w:u w:val="single"/>
        </w:rPr>
        <w:t>is an example</w:t>
      </w:r>
      <w:r w:rsidRPr="00394B42">
        <w:rPr>
          <w:color w:val="000000" w:themeColor="text1"/>
        </w:rPr>
        <w:t>. Last year, Africa observers were excited by the report stating that the U.S. was considering cooperation with China to fund the project, which would help to realize President Obama’s ambitious Power Africa goals. China even extended an invitation</w:t>
      </w:r>
      <w:r>
        <w:rPr>
          <w:color w:val="000000" w:themeColor="text1"/>
        </w:rPr>
        <w:t xml:space="preserve"> </w:t>
      </w:r>
      <w:r w:rsidRPr="00394B42">
        <w:rPr>
          <w:color w:val="000000" w:themeColor="text1"/>
        </w:rPr>
        <w:t xml:space="preserve">to the U.S. for the joint development. However, such hope was soon dimmed when Power Africa Coordinator Andrew </w:t>
      </w:r>
      <w:proofErr w:type="spellStart"/>
      <w:r w:rsidRPr="00394B42">
        <w:rPr>
          <w:color w:val="000000" w:themeColor="text1"/>
        </w:rPr>
        <w:t>Hescowitz</w:t>
      </w:r>
      <w:proofErr w:type="spellEnd"/>
      <w:r w:rsidRPr="00394B42">
        <w:rPr>
          <w:color w:val="000000" w:themeColor="text1"/>
        </w:rPr>
        <w:t xml:space="preserve"> announced at the Power Africa Summit earlier this year that </w:t>
      </w:r>
      <w:r w:rsidRPr="00567814">
        <w:rPr>
          <w:b/>
          <w:color w:val="000000" w:themeColor="text1"/>
          <w:u w:val="single"/>
        </w:rPr>
        <w:t>the U.S.-backed Power Africa initiative will not “officially” endorse the dam project because the U.S. does not want the</w:t>
      </w:r>
      <w:r w:rsidRPr="00394B42">
        <w:rPr>
          <w:color w:val="000000" w:themeColor="text1"/>
        </w:rPr>
        <w:t xml:space="preserve"> Power Africa </w:t>
      </w:r>
      <w:r w:rsidRPr="00567814">
        <w:rPr>
          <w:b/>
          <w:color w:val="000000" w:themeColor="text1"/>
          <w:u w:val="single"/>
        </w:rPr>
        <w:t>brand to be “tarnished.”</w:t>
      </w:r>
      <w:r w:rsidRPr="00394B42">
        <w:rPr>
          <w:color w:val="000000" w:themeColor="text1"/>
        </w:rPr>
        <w:t xml:space="preserve"> Cooperation with China on the project is therefore ruled out.</w:t>
      </w:r>
      <w:r>
        <w:rPr>
          <w:color w:val="000000" w:themeColor="text1"/>
        </w:rPr>
        <w:t xml:space="preserve"> </w:t>
      </w:r>
      <w:r w:rsidRPr="00394B42">
        <w:rPr>
          <w:color w:val="000000" w:themeColor="text1"/>
        </w:rPr>
        <w:t xml:space="preserve">If these facts are indeed true, Africa watchers should perhaps adjust their high expectations for broad, extensive U.S.-China cooperation in Africa. Instead, the U.S. and China should focus their efforts on the basic and least controversial security crisis and non-traditional health challenges such as pandemics. </w:t>
      </w:r>
      <w:r w:rsidRPr="00567814">
        <w:rPr>
          <w:b/>
          <w:color w:val="000000" w:themeColor="text1"/>
          <w:u w:val="single"/>
        </w:rPr>
        <w:t xml:space="preserve">Cooperation on such issues as politics, trade, development, and aid is unlikely </w:t>
      </w:r>
      <w:r w:rsidRPr="00394B42">
        <w:rPr>
          <w:color w:val="000000" w:themeColor="text1"/>
        </w:rPr>
        <w:t>to occur as long as the competitive perceptions of each other remain unchanged in Beijing and Washington. Rather than painting a grand vision of an all-round U.S.-China cooperation in Africa, all three sides will benefit much more by focusing on the basic issues they can realistically work on together.</w:t>
      </w:r>
    </w:p>
    <w:p w14:paraId="10F7CB39" w14:textId="77777777" w:rsidR="0086286F" w:rsidRDefault="0086286F" w:rsidP="0086286F"/>
    <w:p w14:paraId="0D3C0FB2" w14:textId="77777777" w:rsidR="0086286F" w:rsidRPr="00223C63" w:rsidRDefault="0086286F" w:rsidP="0086286F">
      <w:pPr>
        <w:pStyle w:val="Heading4"/>
      </w:pPr>
      <w:r>
        <w:t>US and China are agreeing to disagree over Africa. Collaboration costs capital.</w:t>
      </w:r>
    </w:p>
    <w:p w14:paraId="5432C5CD" w14:textId="77777777" w:rsidR="0086286F" w:rsidRPr="00223C63" w:rsidRDefault="0086286F" w:rsidP="0086286F">
      <w:proofErr w:type="spellStart"/>
      <w:r>
        <w:rPr>
          <w:b/>
          <w:sz w:val="26"/>
          <w:szCs w:val="26"/>
        </w:rPr>
        <w:t>Hanauer</w:t>
      </w:r>
      <w:proofErr w:type="spellEnd"/>
      <w:r>
        <w:rPr>
          <w:b/>
          <w:sz w:val="26"/>
          <w:szCs w:val="26"/>
        </w:rPr>
        <w:t xml:space="preserve">, Morris, 13 </w:t>
      </w:r>
      <w:r>
        <w:t>(</w:t>
      </w:r>
      <w:r w:rsidRPr="00223C63">
        <w:t xml:space="preserve">Larry </w:t>
      </w:r>
      <w:proofErr w:type="spellStart"/>
      <w:r w:rsidRPr="00223C63">
        <w:t>Hanauer</w:t>
      </w:r>
      <w:proofErr w:type="spellEnd"/>
      <w:r w:rsidRPr="00223C63">
        <w:t xml:space="preserve">, </w:t>
      </w:r>
      <w:r>
        <w:t xml:space="preserve">Lyle Morris </w:t>
      </w:r>
      <w:r w:rsidRPr="00223C63">
        <w:t>6-5-2013, "Agreeing to Disagree About Africa," US News &amp;amp; World Report, http://www.usnews.com/opinion/blogs/world-report/2013/06/05/us-and-china-dont-need-to-compete-in-africa</w:t>
      </w:r>
      <w:r>
        <w:t>)</w:t>
      </w:r>
    </w:p>
    <w:p w14:paraId="3ADB34C5" w14:textId="77777777" w:rsidR="0086286F" w:rsidRDefault="0086286F" w:rsidP="0086286F">
      <w:r w:rsidRPr="00B3080D">
        <w:t xml:space="preserve">When President Barack Obama and Chinese President Xi Jinping meet this Friday and Saturday in California, the two leaders will seek cooperation on a host of thorny issues confronting the bilateral relationship – most notably North Korea, Syria, trade protectionism and cyber security. Although many </w:t>
      </w:r>
      <w:r w:rsidRPr="00223C63">
        <w:rPr>
          <w:b/>
          <w:u w:val="single"/>
        </w:rPr>
        <w:t xml:space="preserve">observers have expressed concern about China's engagement in Africa, that continent will likely receive little or no attention during the summit, </w:t>
      </w:r>
      <w:r w:rsidRPr="00B3080D">
        <w:t>despite the fact that Obama will travel there only a few weeks later.</w:t>
      </w:r>
      <w:r>
        <w:t xml:space="preserve"> </w:t>
      </w:r>
      <w:r w:rsidRPr="00223C63">
        <w:rPr>
          <w:b/>
          <w:u w:val="single"/>
        </w:rPr>
        <w:t>This is unfortunate, as the Obama-Xi dialogue offers an opportunity to clarify both countries' interests in Africa and remove a potential irritant to U.S.-Chinese bilateral relations.</w:t>
      </w:r>
      <w:r w:rsidRPr="00B3080D">
        <w:t xml:space="preserve"> </w:t>
      </w:r>
      <w:r w:rsidRPr="00223C63">
        <w:rPr>
          <w:sz w:val="16"/>
          <w:szCs w:val="16"/>
        </w:rPr>
        <w:t>Despite frequent reports that characterize the United States and China as engaged in a desperate zero-sum competition for African resources, there is little strategic conflict between the two. Securing access to natural resources remains the primary driver for both countries in Africa. In 2011, 80 percent of Chinese imports from Africa and 84 percent of U.S. imports consisted of oil, minerals and other natural resources. Similarly, more than half of each country's investment in Africa is concentrated in mining and extractive industries. These trends are unlikely to change significantly. China's capacity to threaten U.S. and global energy security by "locking up" oil resources in Africa and shipping them directly to China is overblown. Oil is a global commodity, and Chinese national oil companies actually sell a significant proportion of their offshore equity oil on local and international markets. Moreover, China's small (but growing) share of worldwide oil reserves limits its capacity to disrupt global petroleum markets and thereby threaten U.S. energy security. Aside from natural resources, the</w:t>
      </w:r>
      <w:r w:rsidRPr="00B3080D">
        <w:t xml:space="preserve"> </w:t>
      </w:r>
      <w:r w:rsidRPr="00F15197">
        <w:rPr>
          <w:b/>
          <w:u w:val="single"/>
        </w:rPr>
        <w:t>United States and China operate in different spheres in Africa</w:t>
      </w:r>
      <w:r w:rsidRPr="00B3080D">
        <w:t>. The United States has long focused its African engagement on democratization and good governance, human development (in such sectors as health, education and agriculture) and private sector–led investment, which has been minimal given the myriad political, economic and regulatory obstacles to doing business in Africa. In contrast, China has focused its activities on state-backed investment in infrastructure and manufacturing – areas that American companies and international financial institutions have generally stayed away from – and on opening markets for Chinese goods.</w:t>
      </w:r>
      <w:r>
        <w:t xml:space="preserve"> </w:t>
      </w:r>
      <w:r w:rsidRPr="00B3080D">
        <w:t>Chinese investment in African infrastructure for the most part renders local manufacturing more cost-effective, expands regional markets and creates opportunities for profitable foreign investment – all of which promote economic development. Expanded Chinese infrastructure benefits both Africans and international trade partners, like the United States, and could even create opportunities for U.S. businesses to find markets and suppliers in Africa.</w:t>
      </w:r>
      <w:r>
        <w:t xml:space="preserve"> </w:t>
      </w:r>
      <w:r w:rsidRPr="0089442D">
        <w:rPr>
          <w:b/>
          <w:u w:val="single"/>
        </w:rPr>
        <w:t>Neither Washington nor Beijing is likely to change course in the one area in which they pursue different priorities</w:t>
      </w:r>
      <w:r w:rsidRPr="00B3080D">
        <w:t xml:space="preserve">: African countries' internal governance. </w:t>
      </w:r>
      <w:r w:rsidRPr="0089442D">
        <w:rPr>
          <w:b/>
          <w:u w:val="single"/>
        </w:rPr>
        <w:t>The United States has placed</w:t>
      </w:r>
      <w:r w:rsidRPr="00B3080D">
        <w:t xml:space="preserve"> democracy and </w:t>
      </w:r>
      <w:r w:rsidRPr="0089442D">
        <w:rPr>
          <w:b/>
          <w:u w:val="single"/>
        </w:rPr>
        <w:t>human rights at the center of its Africa agenda. China</w:t>
      </w:r>
      <w:r w:rsidRPr="00B3080D">
        <w:t xml:space="preserve">, due to its own sensitivities to outside powers interfering in its internal affairs, ardently s </w:t>
      </w:r>
      <w:proofErr w:type="spellStart"/>
      <w:r w:rsidRPr="0089442D">
        <w:rPr>
          <w:b/>
          <w:u w:val="single"/>
        </w:rPr>
        <w:t>upports</w:t>
      </w:r>
      <w:proofErr w:type="spellEnd"/>
      <w:r w:rsidRPr="0089442D">
        <w:rPr>
          <w:b/>
          <w:u w:val="single"/>
        </w:rPr>
        <w:t xml:space="preserve"> the sovereign rights of African governments.</w:t>
      </w:r>
      <w:r>
        <w:rPr>
          <w:b/>
          <w:u w:val="single"/>
        </w:rPr>
        <w:t xml:space="preserve"> </w:t>
      </w:r>
      <w:r w:rsidRPr="0089442D">
        <w:rPr>
          <w:b/>
          <w:u w:val="single"/>
        </w:rPr>
        <w:t xml:space="preserve">These </w:t>
      </w:r>
      <w:r w:rsidRPr="00B3080D">
        <w:t xml:space="preserve">American and Chinese </w:t>
      </w:r>
      <w:r w:rsidRPr="0089442D">
        <w:rPr>
          <w:b/>
          <w:u w:val="single"/>
        </w:rPr>
        <w:t>imperatives reflect the countries' core political values, rendering them virtually impervious to outside pressures.</w:t>
      </w:r>
      <w:r>
        <w:t xml:space="preserve"> </w:t>
      </w:r>
      <w:r w:rsidRPr="00106059">
        <w:rPr>
          <w:sz w:val="20"/>
          <w:szCs w:val="20"/>
        </w:rPr>
        <w:t xml:space="preserve">To be sure, elements of China's approach bring negative consequences to the continent, and the United States has few effective tools to stop such practices. China's hands-off approach effectively condones some of the most corrupt regimes in Africa. Chinese businesses routinely abuse local labor laws and push indigenous entrepreneurs out of business by selling inexpensive manufactured goods. China is more likely to change course in Africa if Africans themselves – through their governments, labor unions and civil society – demand it. During his trip to South Africa, Tanzania and the Democratic Republic of the Congo in March, Xi pledged, for example, to hire more local laborers, transfer more technology and improve working conditions – all steps that Africans have insisted upon. The best way for Washington to promote a change in Chinese policy toward the continent, therefore, is not to pressure Beijing directly, but rather to do even more to promote democracy, </w:t>
      </w:r>
      <w:r w:rsidRPr="00106059">
        <w:rPr>
          <w:sz w:val="20"/>
          <w:szCs w:val="20"/>
        </w:rPr>
        <w:lastRenderedPageBreak/>
        <w:t xml:space="preserve">accountability and transparency in the region.  </w:t>
      </w:r>
      <w:r w:rsidRPr="00223C63">
        <w:rPr>
          <w:b/>
          <w:u w:val="single"/>
        </w:rPr>
        <w:t>Given the wide range of strategically critical issues Obama and Xi plan to address during their summit, it is unlikely that either will devote significant political capital to pressure the other on Africa.</w:t>
      </w:r>
      <w:r w:rsidRPr="00B3080D">
        <w:t xml:space="preserve"> However, the two leaders would be well served if they at least clear the air by, in essence, agreeing to disagree. Continuing to criticize each other's core values and interests in Africa will accomplish little while serving to increase mutual distrust.</w:t>
      </w:r>
    </w:p>
    <w:p w14:paraId="0684479B" w14:textId="77777777" w:rsidR="0086286F" w:rsidRDefault="0086286F" w:rsidP="0086286F"/>
    <w:p w14:paraId="1BBBB737" w14:textId="77777777" w:rsidR="0086286F" w:rsidRPr="003C3574" w:rsidRDefault="0086286F" w:rsidP="0086286F">
      <w:pPr>
        <w:pStyle w:val="Heading4"/>
      </w:pPr>
      <w:r>
        <w:t>Stopping Chinese military presence in Djibouti would cost diplomatic capital.</w:t>
      </w:r>
    </w:p>
    <w:p w14:paraId="0B706B69" w14:textId="77777777" w:rsidR="0086286F" w:rsidRPr="003C3574" w:rsidRDefault="0086286F" w:rsidP="0086286F">
      <w:r w:rsidRPr="003C3574">
        <w:rPr>
          <w:rStyle w:val="Style13ptBold"/>
        </w:rPr>
        <w:t>Kelley 15</w:t>
      </w:r>
      <w:r>
        <w:t xml:space="preserve"> (adjunct professor of journalism at Saint Michael's College, Kevin, “US worried about China’s military plans for Djibouti,” </w:t>
      </w:r>
      <w:hyperlink r:id="rId15" w:history="1">
        <w:r w:rsidRPr="00692BA9">
          <w:rPr>
            <w:rStyle w:val="Hyperlink"/>
          </w:rPr>
          <w:t>http://www.theeastafrican.co.ke/news/US-worried-about-China-s-military-plans-for-Djibouti/-/2558/2825064/-/hra17nz/-/index.html</w:t>
        </w:r>
      </w:hyperlink>
      <w:r>
        <w:t>, 8/8/15, DD)</w:t>
      </w:r>
    </w:p>
    <w:p w14:paraId="72D557FC" w14:textId="77777777" w:rsidR="0086286F" w:rsidRDefault="0086286F" w:rsidP="0086286F">
      <w:r w:rsidRPr="003C3574">
        <w:rPr>
          <w:rStyle w:val="StyleUnderline"/>
        </w:rPr>
        <w:t>A Djibouti facility would be a logical link in the “string of pearls” Beijing is threading around the Indian Ocean</w:t>
      </w:r>
      <w:r w:rsidRPr="00943E3D">
        <w:t xml:space="preserve">, </w:t>
      </w:r>
      <w:proofErr w:type="spellStart"/>
      <w:r w:rsidRPr="00943E3D">
        <w:t>Mr</w:t>
      </w:r>
      <w:proofErr w:type="spellEnd"/>
      <w:r w:rsidRPr="00943E3D">
        <w:t xml:space="preserve"> Pham said. Beijing says its interests in gaining access to ports in the region are of a purely commercial nature.</w:t>
      </w:r>
      <w:r>
        <w:t xml:space="preserve"> </w:t>
      </w:r>
      <w:r w:rsidRPr="00943E3D">
        <w:t xml:space="preserve">However, </w:t>
      </w:r>
      <w:proofErr w:type="spellStart"/>
      <w:r w:rsidRPr="00943E3D">
        <w:t>rumours</w:t>
      </w:r>
      <w:proofErr w:type="spellEnd"/>
      <w:r w:rsidRPr="00943E3D">
        <w:t xml:space="preserve"> are circulating that the emerging superpower wants to construct a military facility in </w:t>
      </w:r>
      <w:proofErr w:type="spellStart"/>
      <w:r w:rsidRPr="00943E3D">
        <w:t>Obock</w:t>
      </w:r>
      <w:proofErr w:type="spellEnd"/>
      <w:r w:rsidRPr="00943E3D">
        <w:t>, a seaside town with an airport north of Djibouti’s capital city.</w:t>
      </w:r>
      <w:r>
        <w:t xml:space="preserve"> </w:t>
      </w:r>
      <w:r w:rsidRPr="003C3574">
        <w:rPr>
          <w:rStyle w:val="StyleUnderline"/>
        </w:rPr>
        <w:t>A Chinese base anywhere in Djibouti “would not be in the US’s strategic interest,”</w:t>
      </w:r>
      <w:r w:rsidRPr="00943E3D">
        <w:t xml:space="preserve"> </w:t>
      </w:r>
      <w:proofErr w:type="spellStart"/>
      <w:r w:rsidRPr="00943E3D">
        <w:t>Mr</w:t>
      </w:r>
      <w:proofErr w:type="spellEnd"/>
      <w:r w:rsidRPr="00943E3D">
        <w:t xml:space="preserve"> Pham said. But, he added, it is not clear that </w:t>
      </w:r>
      <w:r w:rsidRPr="003C3574">
        <w:rPr>
          <w:rStyle w:val="StyleUnderline"/>
        </w:rPr>
        <w:t>Washington would expend</w:t>
      </w:r>
      <w:r w:rsidRPr="00943E3D">
        <w:t xml:space="preserve"> “the </w:t>
      </w:r>
      <w:r w:rsidRPr="003C3574">
        <w:rPr>
          <w:rStyle w:val="StyleUnderline"/>
        </w:rPr>
        <w:t>diplomatic capital</w:t>
      </w:r>
      <w:r w:rsidRPr="00943E3D">
        <w:t xml:space="preserve">” needed </w:t>
      </w:r>
      <w:r w:rsidRPr="003C3574">
        <w:rPr>
          <w:rStyle w:val="StyleUnderline"/>
        </w:rPr>
        <w:t>to dissuade</w:t>
      </w:r>
      <w:r w:rsidRPr="00943E3D">
        <w:t xml:space="preserve"> President </w:t>
      </w:r>
      <w:proofErr w:type="spellStart"/>
      <w:r w:rsidRPr="00943E3D">
        <w:t>Guelleh</w:t>
      </w:r>
      <w:proofErr w:type="spellEnd"/>
      <w:r w:rsidRPr="00943E3D">
        <w:t xml:space="preserve"> — or </w:t>
      </w:r>
      <w:r w:rsidRPr="003C3574">
        <w:rPr>
          <w:rStyle w:val="StyleUnderline"/>
        </w:rPr>
        <w:t>China</w:t>
      </w:r>
      <w:r w:rsidRPr="00943E3D">
        <w:t xml:space="preserve"> — from establishing such a presence.</w:t>
      </w:r>
    </w:p>
    <w:p w14:paraId="7D9D4B44" w14:textId="77777777" w:rsidR="0086286F" w:rsidRDefault="0086286F" w:rsidP="0086286F"/>
    <w:p w14:paraId="165D5F20" w14:textId="77777777" w:rsidR="00100505" w:rsidRDefault="00100505" w:rsidP="00100505">
      <w:pPr>
        <w:pStyle w:val="Heading3"/>
      </w:pPr>
      <w:r>
        <w:lastRenderedPageBreak/>
        <w:t>AIIB</w:t>
      </w:r>
    </w:p>
    <w:p w14:paraId="17170600" w14:textId="77777777" w:rsidR="00100505" w:rsidRDefault="00100505" w:rsidP="00100505"/>
    <w:p w14:paraId="694DEA64" w14:textId="77777777" w:rsidR="00240219" w:rsidRPr="006A22E0" w:rsidRDefault="00240219" w:rsidP="00240219">
      <w:pPr>
        <w:pStyle w:val="Heading4"/>
      </w:pPr>
      <w:r w:rsidRPr="006A22E0">
        <w:t xml:space="preserve">Upon entry into the AIIB, the US would have to expend immense amounts of </w:t>
      </w:r>
      <w:proofErr w:type="spellStart"/>
      <w:r w:rsidRPr="006A22E0">
        <w:t>dipcap</w:t>
      </w:r>
      <w:proofErr w:type="spellEnd"/>
      <w:r w:rsidRPr="006A22E0">
        <w:t xml:space="preserve"> in order to “shape the institution from the inside” and solve for the </w:t>
      </w:r>
      <w:proofErr w:type="spellStart"/>
      <w:r w:rsidRPr="006A22E0">
        <w:t>Aff’s</w:t>
      </w:r>
      <w:proofErr w:type="spellEnd"/>
      <w:r w:rsidRPr="006A22E0">
        <w:t xml:space="preserve"> advantages</w:t>
      </w:r>
    </w:p>
    <w:p w14:paraId="6D25E79A" w14:textId="77777777" w:rsidR="00240219" w:rsidRPr="00F16FC0" w:rsidRDefault="00240219" w:rsidP="00240219">
      <w:r w:rsidRPr="00F16FC0">
        <w:rPr>
          <w:rStyle w:val="Style13ptBold"/>
        </w:rPr>
        <w:t>Denning 11</w:t>
      </w:r>
      <w:r w:rsidRPr="00F16FC0">
        <w:t xml:space="preserve"> (Steve Denning, July 23 2011, previously held management positions at the World Bank, “How do you change an Organizational Culture?</w:t>
      </w:r>
      <w:proofErr w:type="gramStart"/>
      <w:r w:rsidRPr="00F16FC0">
        <w:t>”,</w:t>
      </w:r>
      <w:proofErr w:type="gramEnd"/>
      <w:r w:rsidRPr="00F16FC0">
        <w:t xml:space="preserve"> Forbes, http://www.forbes.com/sites/stevedenning/2011/07/23/how-do-you-change-an-organizational-culture/#15a717cb3baa)//cmor</w:t>
      </w:r>
    </w:p>
    <w:p w14:paraId="6232E0A6" w14:textId="77777777" w:rsidR="00240219" w:rsidRPr="006A22E0" w:rsidRDefault="00240219" w:rsidP="00240219">
      <w:pPr>
        <w:rPr>
          <w:sz w:val="16"/>
        </w:rPr>
      </w:pPr>
      <w:r w:rsidRPr="006A22E0">
        <w:rPr>
          <w:b/>
          <w:u w:val="single"/>
        </w:rPr>
        <w:t>Changing an organization’s culture is one of the most difficult leadership challenges. That’s because an organization’s culture comprises an interlocking set of goals, roles, processes, values, communications practices, attitudes and assumptions.</w:t>
      </w:r>
      <w:r w:rsidRPr="006A22E0">
        <w:rPr>
          <w:sz w:val="16"/>
        </w:rPr>
        <w:t xml:space="preserve"> The elements fit together as </w:t>
      </w:r>
      <w:proofErr w:type="gramStart"/>
      <w:r w:rsidRPr="006A22E0">
        <w:rPr>
          <w:sz w:val="16"/>
        </w:rPr>
        <w:t>an</w:t>
      </w:r>
      <w:proofErr w:type="gramEnd"/>
      <w:r w:rsidRPr="006A22E0">
        <w:rPr>
          <w:sz w:val="16"/>
        </w:rPr>
        <w:t xml:space="preserve"> mutually reinforcing system and combine to prevent any attempt to change it. That’s why single-fix changes, such as the introduction of teams, or Lean, or Agile, or Scrum, or knowledge management, or some new process, may appear to make progress for a while, but eventually the interlocking elements of the organizational culture take over and the change is inexorably drawn back into the existing organizational culture. Changing a culture is a large-scale undertaking, and eventually all of the organizational tools for changing minds will need to be put in play. However the order in which they deployed has a critical impact on the likelihood of success. In general, the most fruitful success strategy is to begin with leadership tools, including a vision or story of the future, cement the change in place with management tools, such as role definitions, measurement and control systems, and use the pure power tools of coercion and punishments as a last resort, when all else fails. Frequent mistakes in trying to change culture include: Overuse of the power tools of coercion and underuse of leadership tools. Beginning with a vision or story, but failing to put in place the management tools that will cement the behavioral changes in place. Beginning with power tools even before a clear vision or story of the future is in place. These lessons are evident in successive efforts to change the organizational culture of the World Bank over a period of almost half a century. The challenge of culture change at the World Bank</w:t>
      </w:r>
      <w:r w:rsidRPr="006A22E0">
        <w:rPr>
          <w:u w:val="single"/>
        </w:rPr>
        <w:t xml:space="preserve"> The World Bank represents a particularly difficult case of organizational culture change. </w:t>
      </w:r>
      <w:r w:rsidRPr="006A22E0">
        <w:rPr>
          <w:sz w:val="16"/>
        </w:rPr>
        <w:t xml:space="preserve">Its formal goal—development—is ambiguous. The institution itself is a peculiar mix of a philanthropic foundation, a university and a bank. As an international organization, it is owned by the governments of the world, with a resident board of directors and their staffs who are ever present and ready to second-guess the management. In a broad sense, the World Bank is a great success. It’s easy to forget that fifty years ago, India, China and Korea were seen as basket cases requiring Western charity in perpetuity: today, they are independent economic powers in their own right, as a result in part to the implementation of economic policies that the World Bank has been coaching them over many years. But the remaining development problems in the poorest countries, particularly in Africa, remain intractable. And the new global issues such as the environment present new challenges for the World Bank to play a different role from the past. Successive presidents have come and tried to change it, mostly with little success. Robert McNamara: World Bank President 1968-1981 The most successful president by far in terms of changing the culture was Robert McNamara. After a career at the </w:t>
      </w:r>
      <w:r w:rsidR="003C2969">
        <w:fldChar w:fldCharType="begin"/>
      </w:r>
      <w:r w:rsidR="003C2969">
        <w:instrText xml:space="preserve"> HYPERLINK "http://www.forbes.com/companies/ford-motor/" \t "_self" </w:instrText>
      </w:r>
      <w:r w:rsidR="003C2969">
        <w:fldChar w:fldCharType="separate"/>
      </w:r>
      <w:r w:rsidRPr="006A22E0">
        <w:rPr>
          <w:sz w:val="16"/>
        </w:rPr>
        <w:t>Ford Motor</w:t>
      </w:r>
      <w:r w:rsidR="003C2969">
        <w:rPr>
          <w:sz w:val="16"/>
        </w:rPr>
        <w:fldChar w:fldCharType="end"/>
      </w:r>
      <w:r w:rsidRPr="006A22E0">
        <w:rPr>
          <w:sz w:val="16"/>
        </w:rPr>
        <w:t xml:space="preserve"> Company, of which McNamara became head in 1960, he was the U.S. secretary of defense from 1961 to 1968 and president of the World Bank from 1968 to 1981. His most lasting accomplishment at the World Bank is, for better or worse, that he introduced hierarchical bureaucracy, with its attendant goals, roles, accountabilities, values and communications. And we know how he did it. On his arrival at the World Bank in May 1968, McNamara quickly took charge. John </w:t>
      </w:r>
      <w:proofErr w:type="spellStart"/>
      <w:r w:rsidRPr="006A22E0">
        <w:rPr>
          <w:sz w:val="16"/>
        </w:rPr>
        <w:t>Blaxall</w:t>
      </w:r>
      <w:proofErr w:type="spellEnd"/>
      <w:r w:rsidRPr="006A22E0">
        <w:rPr>
          <w:sz w:val="16"/>
        </w:rPr>
        <w:t xml:space="preserve">, a young economist at the time, recalls being summoned to McNamara’s office shortly after his arrival, being handed a stack of annual reports, and asked to assemble multiyear financial statements—something that hadn’t been done before. McNamara penciled in his left-handed scrawl on a white-lined pad the headings that he wanted. The columns across the top were the past five fiscal years, and the rows were the standard balance sheet and income statement items. How soon could he have it ready? </w:t>
      </w:r>
      <w:proofErr w:type="spellStart"/>
      <w:r w:rsidRPr="006A22E0">
        <w:rPr>
          <w:sz w:val="16"/>
        </w:rPr>
        <w:t>Blaxall</w:t>
      </w:r>
      <w:proofErr w:type="spellEnd"/>
      <w:r w:rsidRPr="006A22E0">
        <w:rPr>
          <w:sz w:val="16"/>
        </w:rPr>
        <w:t xml:space="preserve"> gave him a date and observed with concern that McNamara carefully wrote it down. Within six weeks, McNamara had a set of tables covering all major aspects of the Bank Group’s activities, with totals for each five-year period and detail for the past five years. </w:t>
      </w:r>
      <w:proofErr w:type="spellStart"/>
      <w:r w:rsidRPr="006A22E0">
        <w:rPr>
          <w:sz w:val="16"/>
        </w:rPr>
        <w:t>Blaxall</w:t>
      </w:r>
      <w:proofErr w:type="spellEnd"/>
      <w:r w:rsidRPr="006A22E0">
        <w:rPr>
          <w:sz w:val="16"/>
        </w:rPr>
        <w:t xml:space="preserve"> recalls McNamara poring over the sheets full of numbers, exclaiming with some animation: “This is really exciting, John!” McNamara then asked the senior managers in the President’s Council of the bank to fill in the numbers for the next five years for the activities under his responsibility. The immediate reaction was that it couldn’t be done, to which McNamara replied that they should do it anyway—and have it ready within a month. It is not surprising that the five-year lending plans submitted by the geographical units had little correspondence to the five-year plans prepared by the technical units. And the financial projections put forward by the disbursement department were unrelated to either. It was at this point, in early summer 1968, that McNamara announced to the senior managers that in the future, the World Bank would have only one sheet of music from which everyone would play. Ensuring the necessary consistency would be a key role of the programming and budgeting department. The game plan was not a narrative but rather a set of standard tables—a bunch of numbers—through which McNamara managed the organization for the next thirteen years. As a result, McNamara transformed the World Bank from a small, sleepy, financial boutique into a large, bustling, modern corporation, expanding lending more than tenfold in the course of his thirteen-year tenure. He dramatically increased the World Bank’s role in agriculture and education and opened up new lines of business in health, population, nutrition, and urban development. He articulated a new role for the World Bank in alleviating global poverty, passionately calling attention to the plight of the poorest 40 percent of the world’s population who had been essentially untouched by development lending. But his most lasting accomplishment is that he introduced hierarchical bureaucracy. </w:t>
      </w:r>
      <w:r w:rsidRPr="006A22E0">
        <w:rPr>
          <w:sz w:val="16"/>
        </w:rPr>
        <w:lastRenderedPageBreak/>
        <w:t xml:space="preserve">It’s interesting to note what McNamara didn’t do to bring about the culture change: He didn’t change the managers or bring in his own staff. He basically worked with people who were already there. When he needed something he couldn’t get from the existing management, he drew on young people from within the organization like </w:t>
      </w:r>
      <w:proofErr w:type="spellStart"/>
      <w:r w:rsidRPr="006A22E0">
        <w:rPr>
          <w:sz w:val="16"/>
        </w:rPr>
        <w:t>Blaxall</w:t>
      </w:r>
      <w:proofErr w:type="spellEnd"/>
      <w:r w:rsidRPr="006A22E0">
        <w:rPr>
          <w:sz w:val="16"/>
        </w:rPr>
        <w:t xml:space="preserve">. He didn’t start by reorganizing: It was only four years after his arrival (in 1972) that McNamara finally got around to a reorganization, which was needed in any event because the organization had grown so much. By this time, his management systems and philosophy were firmly in place. McNamara thus arrived with a clear vision for the organization: it was to be a lending organization that was lending a great deal more money. He had a clear idea of the management he wanted introduced: hierarchical bureaucracy. He introduced systems and processes that focused everyone’s attention on his vision of the World Bank as a rapidly growing lending organization and the type of management required. Those systems are still largely in place today and still guide management action. Tom Clausen: 1981-1986: Strategic planning Tom Clausen came from being head of the </w:t>
      </w:r>
      <w:r w:rsidR="003C2969">
        <w:fldChar w:fldCharType="begin"/>
      </w:r>
      <w:r w:rsidR="003C2969">
        <w:instrText xml:space="preserve"> HYPERLINK "http://www.forbes.com/companies/bank-of-america/" \t "_self" </w:instrText>
      </w:r>
      <w:r w:rsidR="003C2969">
        <w:fldChar w:fldCharType="separate"/>
      </w:r>
      <w:r w:rsidRPr="006A22E0">
        <w:rPr>
          <w:sz w:val="16"/>
        </w:rPr>
        <w:t>Bank of America</w:t>
      </w:r>
      <w:r w:rsidR="003C2969">
        <w:rPr>
          <w:sz w:val="16"/>
        </w:rPr>
        <w:fldChar w:fldCharType="end"/>
      </w:r>
      <w:r w:rsidRPr="006A22E0">
        <w:rPr>
          <w:sz w:val="16"/>
        </w:rPr>
        <w:t xml:space="preserve">, in which role he was named as the “best manager in America”. After his stint at the World Bank, he returned to the Bank of America, where he was once again voted “best manager in America”. However at the World Bank, he found it difficult to make his mark. He spent much of his time trying to figure out how the organization functioned. He could see that the organization lent a great deal of money, but the goal of lending—development—remained fuzzy. Clausen’s response was to launch a major strategic planning exercise, of which the end result, </w:t>
      </w:r>
      <w:r w:rsidR="003C2969">
        <w:fldChar w:fldCharType="begin"/>
      </w:r>
      <w:r w:rsidR="003C2969">
        <w:instrText xml:space="preserve"> HYPERLINK "http://blogs.forbes.com/stevedenning/2011/03/11/corporate-strategy-down-the-tubes-on-the-road-to-nowhere/" \t "_blank" </w:instrText>
      </w:r>
      <w:r w:rsidR="003C2969">
        <w:fldChar w:fldCharType="separate"/>
      </w:r>
      <w:r w:rsidRPr="006A22E0">
        <w:rPr>
          <w:sz w:val="16"/>
        </w:rPr>
        <w:t>like most such corporate exercises</w:t>
      </w:r>
      <w:r w:rsidR="003C2969">
        <w:rPr>
          <w:sz w:val="16"/>
        </w:rPr>
        <w:fldChar w:fldCharType="end"/>
      </w:r>
      <w:r w:rsidRPr="006A22E0">
        <w:rPr>
          <w:sz w:val="16"/>
        </w:rPr>
        <w:t xml:space="preserve">, was essentially to continue with “more of the same”. Clausen relied principally on management tools, and lacked any clear vision of where he wanted the organization to go. As a result, it kept going in the same direction. Barber </w:t>
      </w:r>
      <w:proofErr w:type="spellStart"/>
      <w:r w:rsidRPr="006A22E0">
        <w:rPr>
          <w:sz w:val="16"/>
        </w:rPr>
        <w:t>Conable</w:t>
      </w:r>
      <w:proofErr w:type="spellEnd"/>
      <w:r w:rsidRPr="006A22E0">
        <w:rPr>
          <w:sz w:val="16"/>
        </w:rPr>
        <w:t xml:space="preserve">: 1986-1991: Reorganization Barber </w:t>
      </w:r>
      <w:proofErr w:type="spellStart"/>
      <w:r w:rsidRPr="006A22E0">
        <w:rPr>
          <w:sz w:val="16"/>
        </w:rPr>
        <w:t>Conable’s</w:t>
      </w:r>
      <w:proofErr w:type="spellEnd"/>
      <w:r w:rsidRPr="006A22E0">
        <w:rPr>
          <w:sz w:val="16"/>
        </w:rPr>
        <w:t xml:space="preserve"> background as a Republican congressman from </w:t>
      </w:r>
      <w:r w:rsidR="003C2969">
        <w:fldChar w:fldCharType="begin"/>
      </w:r>
      <w:r w:rsidR="003C2969">
        <w:instrText xml:space="preserve"> HYPERLINK "http://www.forbes.com/places/ny/new-york/" \t "_self" </w:instrText>
      </w:r>
      <w:r w:rsidR="003C2969">
        <w:fldChar w:fldCharType="separate"/>
      </w:r>
      <w:r w:rsidRPr="006A22E0">
        <w:rPr>
          <w:sz w:val="16"/>
        </w:rPr>
        <w:t>New York</w:t>
      </w:r>
      <w:r w:rsidR="003C2969">
        <w:rPr>
          <w:sz w:val="16"/>
        </w:rPr>
        <w:fldChar w:fldCharType="end"/>
      </w:r>
      <w:r w:rsidRPr="006A22E0">
        <w:rPr>
          <w:sz w:val="16"/>
        </w:rPr>
        <w:t xml:space="preserve"> led him to approach his new job as a political challenge. The organization that he inherited had become slow, bureaucratic and unresponsive to its stakeholders. </w:t>
      </w:r>
      <w:proofErr w:type="spellStart"/>
      <w:r w:rsidRPr="006A22E0">
        <w:rPr>
          <w:sz w:val="16"/>
        </w:rPr>
        <w:t>Conable’s</w:t>
      </w:r>
      <w:proofErr w:type="spellEnd"/>
      <w:r w:rsidRPr="006A22E0">
        <w:rPr>
          <w:sz w:val="16"/>
        </w:rPr>
        <w:t xml:space="preserve"> response was a massive reorganization, combined with mild downsizing. The hope was that the reorganized organization would emerge lighter, nimbler and more client-focused. The reality was that the old culture quickly reemerged, despite the new managers and the new structures. The culture easily survived. Here the reliance of power tools resulted in short term disruption but no long term change. Lew Preston (1991-1995) came from being head of JP Morgan. As a banker, he accepted the World Bank as a bank, and in the four years that he served as president, he made no significant effort to change it. James </w:t>
      </w:r>
      <w:proofErr w:type="spellStart"/>
      <w:r w:rsidRPr="006A22E0">
        <w:rPr>
          <w:sz w:val="16"/>
        </w:rPr>
        <w:t>Wolfensohn</w:t>
      </w:r>
      <w:proofErr w:type="spellEnd"/>
      <w:r w:rsidRPr="006A22E0">
        <w:rPr>
          <w:sz w:val="16"/>
        </w:rPr>
        <w:t xml:space="preserve">: 1995-2005: New structure, new managers James </w:t>
      </w:r>
      <w:proofErr w:type="spellStart"/>
      <w:r w:rsidRPr="006A22E0">
        <w:rPr>
          <w:sz w:val="16"/>
        </w:rPr>
        <w:t>Wolfensohn</w:t>
      </w:r>
      <w:proofErr w:type="spellEnd"/>
      <w:r w:rsidRPr="006A22E0">
        <w:rPr>
          <w:sz w:val="16"/>
        </w:rPr>
        <w:t xml:space="preserve"> came from a career of investment banking. Unlike his predecessors, he had spent a number of years thinking about the World Bank and in fact trying to become its president. He was a candidate when McNamara retired in 1981, but he was told he was ineligible as an Australian citizen. He adopted U.S. nationality and succeeded in becoming president in 1995. Upon his appointment, it was reported in the press that he intended to remove the entire cadre of senior managers. He denied the report at the time, but over the next couple of years, he did exactly that. He also launched a massive reorganization that preoccupied managers and staff for several years, though as in earlier reorganizations, the culture re-emerged largely unscathed from the experience, despite the changes in personnel and structures. More importantly, he also took steps to clarify the goal of the organization. In 1996, he espoused knowledge management as a strategic goal of the organization, calling it “the Knowledge Bank”. (I served as director of knowledge management from 1996-2000.) In 1998, he succeeded in introducing a </w:t>
      </w:r>
      <w:r w:rsidR="003C2969">
        <w:fldChar w:fldCharType="begin"/>
      </w:r>
      <w:r w:rsidR="003C2969">
        <w:instrText xml:space="preserve"> HYPERLINK "http://web.worldbank.org/WBSITE/EXTERNAL/EXTABOUTUS/0,,contentMDK:20040565~menuPK:1696892~pagePK:51123644~piPK:329829~theSitePK:29708,00.html" \t "_blank" </w:instrText>
      </w:r>
      <w:r w:rsidR="003C2969">
        <w:fldChar w:fldCharType="separate"/>
      </w:r>
      <w:r w:rsidRPr="006A22E0">
        <w:rPr>
          <w:sz w:val="16"/>
        </w:rPr>
        <w:t>World Bank mission statement</w:t>
      </w:r>
      <w:r w:rsidR="003C2969">
        <w:rPr>
          <w:sz w:val="16"/>
        </w:rPr>
        <w:fldChar w:fldCharType="end"/>
      </w:r>
      <w:r w:rsidRPr="006A22E0">
        <w:rPr>
          <w:sz w:val="16"/>
        </w:rPr>
        <w:t xml:space="preserve">—the first in its entire life. To fight poverty with passion and professionalism for lasting results. To help people help themselves and their environment by providing resources, sharing knowledge, building capacity and forging partnerships in the public and private sectors. The goal was for the first time clearly focused on fighting poverty. However as all of the management systems and processes remained focused on getting out the lending program, the mission statement has still had little operational impact. Thus </w:t>
      </w:r>
      <w:proofErr w:type="spellStart"/>
      <w:r w:rsidRPr="006A22E0">
        <w:rPr>
          <w:sz w:val="16"/>
        </w:rPr>
        <w:t>Wolfensohn’s</w:t>
      </w:r>
      <w:proofErr w:type="spellEnd"/>
      <w:r w:rsidRPr="006A22E0">
        <w:rPr>
          <w:sz w:val="16"/>
        </w:rPr>
        <w:t xml:space="preserve"> ten-year term was marked by a lot of energy and effort to introduce change. The organization became more decentralized, with a younger and less experienced staff, but not fundamentally different. It was a still a bank lending money for development, in accordance with the systems that McNamara had put in place almost forty years before. </w:t>
      </w:r>
      <w:proofErr w:type="spellStart"/>
      <w:r w:rsidRPr="006A22E0">
        <w:rPr>
          <w:sz w:val="16"/>
        </w:rPr>
        <w:t>Wolfensohn</w:t>
      </w:r>
      <w:proofErr w:type="spellEnd"/>
      <w:r w:rsidRPr="006A22E0">
        <w:rPr>
          <w:sz w:val="16"/>
        </w:rPr>
        <w:t xml:space="preserve"> did have a vision for the organization as an organization dedicated to relieving poverty, but failed to put in place the management systems that would support and reinforce that vision. Paul Wolfowitz: 2005-2007: New blood from outside As a leading neoconservative, and Deputy Secretary of Defense, Paul Wolfowitz was a major architect of President Bush’s Iraq policy and its most hawkish advocate. His appointment as president of the World Bank was controversial. Wolfowitz arrived with a change agenda to move the organization towards a more conservative stance. He tried to do this by bringing on board some of his neoconservative lieutenants as managers. By and large, the organization, which has no tradition like the US government of bringing in new managers from outside, responded like an immune system reacting to invading pathogens. In effort to identify and put an end to corruption, Wolfowitz brought on two US nationals formerly with the Bush administration, whom he appointed as close advisors to flush out fraud. Their work proved divisive. Another appointee ran into problems when he tried change policies on family planning and climate change towards a conservative line. After serving a tumultuous two years, Wolfowitz resigned, following revelation of a promotion that he had arranged for his companion. Obviously, a personal scandal brings any change effort to a screeching halt. </w:t>
      </w:r>
      <w:r w:rsidR="003C2969">
        <w:fldChar w:fldCharType="begin"/>
      </w:r>
      <w:r w:rsidR="003C2969">
        <w:instrText xml:space="preserve"> HYPERLINK "http://www.forbes.com/profile/robert-zoellick/" \t "_self" </w:instrText>
      </w:r>
      <w:r w:rsidR="003C2969">
        <w:fldChar w:fldCharType="separate"/>
      </w:r>
      <w:r w:rsidRPr="006A22E0">
        <w:rPr>
          <w:sz w:val="16"/>
        </w:rPr>
        <w:t xml:space="preserve">Robert </w:t>
      </w:r>
      <w:proofErr w:type="spellStart"/>
      <w:r w:rsidRPr="006A22E0">
        <w:rPr>
          <w:sz w:val="16"/>
        </w:rPr>
        <w:t>Zoellick</w:t>
      </w:r>
      <w:proofErr w:type="spellEnd"/>
      <w:r w:rsidR="003C2969">
        <w:rPr>
          <w:sz w:val="16"/>
        </w:rPr>
        <w:fldChar w:fldCharType="end"/>
      </w:r>
      <w:r w:rsidRPr="006A22E0">
        <w:rPr>
          <w:sz w:val="16"/>
        </w:rPr>
        <w:t xml:space="preserve">: 2007-to date </w:t>
      </w:r>
      <w:proofErr w:type="gramStart"/>
      <w:r w:rsidRPr="006A22E0">
        <w:rPr>
          <w:sz w:val="16"/>
        </w:rPr>
        <w:t>After</w:t>
      </w:r>
      <w:proofErr w:type="gramEnd"/>
      <w:r w:rsidRPr="006A22E0">
        <w:rPr>
          <w:sz w:val="16"/>
        </w:rPr>
        <w:t xml:space="preserve"> the tumult of the brief Wolfowitz era, </w:t>
      </w:r>
      <w:proofErr w:type="spellStart"/>
      <w:r w:rsidRPr="006A22E0">
        <w:rPr>
          <w:sz w:val="16"/>
        </w:rPr>
        <w:t>Zoellick’s</w:t>
      </w:r>
      <w:proofErr w:type="spellEnd"/>
      <w:r w:rsidRPr="006A22E0">
        <w:rPr>
          <w:sz w:val="16"/>
        </w:rPr>
        <w:t xml:space="preserve"> calm tenure with no bold moves was a relief to many. His </w:t>
      </w:r>
      <w:r w:rsidR="003C2969">
        <w:fldChar w:fldCharType="begin"/>
      </w:r>
      <w:r w:rsidR="003C2969">
        <w:instrText xml:space="preserve"> HYPERLINK "http://www.nytimes.com/2011/07/03/business/global/03world.html" \t "_blank" </w:instrText>
      </w:r>
      <w:r w:rsidR="003C2969">
        <w:fldChar w:fldCharType="separate"/>
      </w:r>
      <w:r w:rsidRPr="006A22E0">
        <w:rPr>
          <w:sz w:val="16"/>
        </w:rPr>
        <w:t>recent discovery</w:t>
      </w:r>
      <w:r w:rsidR="003C2969">
        <w:rPr>
          <w:sz w:val="16"/>
        </w:rPr>
        <w:fldChar w:fldCharType="end"/>
      </w:r>
      <w:r w:rsidRPr="006A22E0">
        <w:rPr>
          <w:sz w:val="16"/>
        </w:rPr>
        <w:t xml:space="preserve"> of the World Bank’s role in providing data to the world shows how long it can take an incoming president to understand, let alone manage, this intricate organization. As he enters the final year of his five-year term, there is no indication from President Obama as to whether he wants the former Bush hand to stay on. </w:t>
      </w:r>
      <w:proofErr w:type="spellStart"/>
      <w:r w:rsidRPr="006A22E0">
        <w:rPr>
          <w:sz w:val="16"/>
        </w:rPr>
        <w:t>Zoellick</w:t>
      </w:r>
      <w:proofErr w:type="spellEnd"/>
      <w:r w:rsidRPr="006A22E0">
        <w:rPr>
          <w:sz w:val="16"/>
        </w:rPr>
        <w:t xml:space="preserve"> has made no statement about his own plans. Meeting the challenge for the future As of mid-2011, the World Bank remains a slow-moving traditional hierarchical bureaucracy, with an inward-looking perspective. The mission statement of 1998 dedicating the organization to the relief of poverty is largely unsupported by the management roles, systems and structures which still drive the organization to focus mainly on lending for individual development projects. While filled with talented staff, the organization as a whole is underperforming. It lacks the agility to cope with the diverse challenges that the world now faces. Overall, the World Bank is desperately in need of a radical change in management. If no change occurs, it will become less and less relevant. Lessons for the next president </w:t>
      </w:r>
      <w:r w:rsidRPr="006A22E0">
        <w:rPr>
          <w:u w:val="single"/>
        </w:rPr>
        <w:t>If the next president is to achieve the needed change,</w:t>
      </w:r>
      <w:r w:rsidRPr="006A22E0">
        <w:rPr>
          <w:sz w:val="16"/>
        </w:rPr>
        <w:t xml:space="preserve"> he or she should learn from the success of Robert McNamara and the failures of his successors, as well as other successful change efforts in large organizations, such as Alan </w:t>
      </w:r>
      <w:proofErr w:type="spellStart"/>
      <w:r w:rsidRPr="006A22E0">
        <w:rPr>
          <w:sz w:val="16"/>
        </w:rPr>
        <w:t>Mullaly</w:t>
      </w:r>
      <w:proofErr w:type="spellEnd"/>
      <w:r w:rsidRPr="006A22E0">
        <w:rPr>
          <w:sz w:val="16"/>
        </w:rPr>
        <w:t xml:space="preserve"> at Ford [F] or even </w:t>
      </w:r>
      <w:r w:rsidR="003C2969">
        <w:fldChar w:fldCharType="begin"/>
      </w:r>
      <w:r w:rsidR="003C2969">
        <w:instrText xml:space="preserve"> HYPERLINK "http://www.forbes.com/profile/steve-jobs/" \t "_self" </w:instrText>
      </w:r>
      <w:r w:rsidR="003C2969">
        <w:fldChar w:fldCharType="separate"/>
      </w:r>
      <w:r w:rsidRPr="006A22E0">
        <w:rPr>
          <w:sz w:val="16"/>
        </w:rPr>
        <w:t>Steve Jobs</w:t>
      </w:r>
      <w:r w:rsidR="003C2969">
        <w:rPr>
          <w:sz w:val="16"/>
        </w:rPr>
        <w:fldChar w:fldCharType="end"/>
      </w:r>
      <w:r w:rsidRPr="006A22E0">
        <w:rPr>
          <w:sz w:val="16"/>
        </w:rPr>
        <w:t xml:space="preserve"> at Apple [AAPL]: Do </w:t>
      </w:r>
      <w:r w:rsidRPr="006A22E0">
        <w:rPr>
          <w:u w:val="single"/>
        </w:rPr>
        <w:t>come with a clear vision</w:t>
      </w:r>
      <w:r w:rsidRPr="006A22E0">
        <w:rPr>
          <w:sz w:val="16"/>
        </w:rPr>
        <w:t xml:space="preserve"> of where you want the organization to go and </w:t>
      </w:r>
      <w:r w:rsidRPr="006A22E0">
        <w:rPr>
          <w:u w:val="single"/>
        </w:rPr>
        <w:t>promulgate that vision rapidly</w:t>
      </w:r>
      <w:r w:rsidRPr="006A22E0">
        <w:rPr>
          <w:sz w:val="16"/>
        </w:rPr>
        <w:t xml:space="preserve"> </w:t>
      </w:r>
      <w:r w:rsidRPr="006A22E0">
        <w:rPr>
          <w:u w:val="single"/>
        </w:rPr>
        <w:t xml:space="preserve">and forcefully </w:t>
      </w:r>
      <w:r w:rsidRPr="006A22E0">
        <w:rPr>
          <w:sz w:val="16"/>
        </w:rPr>
        <w:t xml:space="preserve">with </w:t>
      </w:r>
      <w:r w:rsidR="003C2969">
        <w:fldChar w:fldCharType="begin"/>
      </w:r>
      <w:r w:rsidR="003C2969">
        <w:instrText xml:space="preserve"> HYPERLINK "http://blogs.forbes.com/stevedenning/2011/06/08/why-leadership-storytelling-is-important/" \t "_blank" </w:instrText>
      </w:r>
      <w:r w:rsidR="003C2969">
        <w:fldChar w:fldCharType="separate"/>
      </w:r>
      <w:r w:rsidRPr="006A22E0">
        <w:rPr>
          <w:sz w:val="16"/>
        </w:rPr>
        <w:t>leadership storytelling</w:t>
      </w:r>
      <w:r w:rsidR="003C2969">
        <w:rPr>
          <w:sz w:val="16"/>
        </w:rPr>
        <w:fldChar w:fldCharType="end"/>
      </w:r>
      <w:r w:rsidRPr="006A22E0">
        <w:rPr>
          <w:sz w:val="16"/>
        </w:rPr>
        <w:t xml:space="preserve">. Do identify the core stakeholders of the new vision and drive the organization to </w:t>
      </w:r>
      <w:proofErr w:type="spellStart"/>
      <w:r w:rsidRPr="006A22E0">
        <w:rPr>
          <w:sz w:val="16"/>
        </w:rPr>
        <w:t>be</w:t>
      </w:r>
      <w:r w:rsidR="003C2969">
        <w:fldChar w:fldCharType="begin"/>
      </w:r>
      <w:r w:rsidR="003C2969">
        <w:instrText xml:space="preserve"> HYPERLINK "http://stevedenning.typepad.com/steve_denning/2011/01/the-reinvention-of-management-part-2-how-do-you-delight-the-client.html" \t "_blank" </w:instrText>
      </w:r>
      <w:r w:rsidR="003C2969">
        <w:fldChar w:fldCharType="separate"/>
      </w:r>
      <w:r w:rsidRPr="006A22E0">
        <w:rPr>
          <w:sz w:val="16"/>
        </w:rPr>
        <w:t>continuously</w:t>
      </w:r>
      <w:proofErr w:type="spellEnd"/>
      <w:r w:rsidRPr="006A22E0">
        <w:rPr>
          <w:sz w:val="16"/>
        </w:rPr>
        <w:t xml:space="preserve"> and systematically responsive to those stakeholders</w:t>
      </w:r>
      <w:r w:rsidR="003C2969">
        <w:rPr>
          <w:sz w:val="16"/>
        </w:rPr>
        <w:fldChar w:fldCharType="end"/>
      </w:r>
      <w:r w:rsidRPr="006A22E0">
        <w:rPr>
          <w:sz w:val="16"/>
        </w:rPr>
        <w:t xml:space="preserve">. Do </w:t>
      </w:r>
      <w:r w:rsidRPr="006A22E0">
        <w:rPr>
          <w:u w:val="single"/>
        </w:rPr>
        <w:t xml:space="preserve">define the role of </w:t>
      </w:r>
      <w:r w:rsidRPr="006A22E0">
        <w:rPr>
          <w:u w:val="single"/>
        </w:rPr>
        <w:lastRenderedPageBreak/>
        <w:t xml:space="preserve">managers as </w:t>
      </w:r>
      <w:r w:rsidR="003C2969">
        <w:fldChar w:fldCharType="begin"/>
      </w:r>
      <w:r w:rsidR="003C2969">
        <w:instrText xml:space="preserve"> HYPERLINK "http://stevedenning.typepad.com/steve_denning/2011/01/the-reinvention-of-management-part-3-from-controller-to-enabler.html" \t "_blank" </w:instrText>
      </w:r>
      <w:r w:rsidR="003C2969">
        <w:fldChar w:fldCharType="separate"/>
      </w:r>
      <w:r w:rsidRPr="006A22E0">
        <w:rPr>
          <w:u w:val="single"/>
        </w:rPr>
        <w:t>enablers of self-organizing teams</w:t>
      </w:r>
      <w:r w:rsidR="003C2969">
        <w:rPr>
          <w:u w:val="single"/>
        </w:rPr>
        <w:fldChar w:fldCharType="end"/>
      </w:r>
      <w:r w:rsidRPr="006A22E0">
        <w:rPr>
          <w:u w:val="single"/>
        </w:rPr>
        <w:t xml:space="preserve"> and draw on the full capabilities of the talented staff.</w:t>
      </w:r>
      <w:r w:rsidRPr="006A22E0">
        <w:rPr>
          <w:sz w:val="16"/>
        </w:rPr>
        <w:t xml:space="preserve"> Do </w:t>
      </w:r>
      <w:r w:rsidRPr="006A22E0">
        <w:rPr>
          <w:u w:val="single"/>
        </w:rPr>
        <w:t>quickly develop and put in place new systems and processes that support and reinforce this vision of the future,</w:t>
      </w:r>
      <w:r w:rsidRPr="006A22E0">
        <w:rPr>
          <w:sz w:val="16"/>
        </w:rPr>
        <w:t xml:space="preserve"> drawing on the practices of </w:t>
      </w:r>
      <w:r w:rsidR="003C2969">
        <w:fldChar w:fldCharType="begin"/>
      </w:r>
      <w:r w:rsidR="003C2969">
        <w:instrText xml:space="preserve"> HYPERLINK "http://stevedenning.typepad.com/steve_denning/2011/01/reinventing-management-part-4-coordination-from-bureaucracy-to-dynamic-linking.html" \t "_blank" </w:instrText>
      </w:r>
      <w:r w:rsidR="003C2969">
        <w:fldChar w:fldCharType="separate"/>
      </w:r>
      <w:r w:rsidRPr="006A22E0">
        <w:rPr>
          <w:sz w:val="16"/>
        </w:rPr>
        <w:t>dynamic linking</w:t>
      </w:r>
      <w:r w:rsidR="003C2969">
        <w:rPr>
          <w:sz w:val="16"/>
        </w:rPr>
        <w:fldChar w:fldCharType="end"/>
      </w:r>
      <w:r w:rsidRPr="006A22E0">
        <w:rPr>
          <w:sz w:val="16"/>
        </w:rPr>
        <w:t xml:space="preserve">. Do </w:t>
      </w:r>
      <w:r w:rsidRPr="006A22E0">
        <w:rPr>
          <w:u w:val="single"/>
        </w:rPr>
        <w:t xml:space="preserve">introduce and consistently reinforce the values of </w:t>
      </w:r>
      <w:r w:rsidR="003C2969">
        <w:fldChar w:fldCharType="begin"/>
      </w:r>
      <w:r w:rsidR="003C2969">
        <w:instrText xml:space="preserve"> HYPERLINK "http://stevedenning.typepad.com/steve_denning/2011/01/reinventing-management-part-5-from-value-to-values.html" \t "_blank" </w:instrText>
      </w:r>
      <w:r w:rsidR="003C2969">
        <w:fldChar w:fldCharType="separate"/>
      </w:r>
      <w:r w:rsidRPr="006A22E0">
        <w:rPr>
          <w:u w:val="single"/>
        </w:rPr>
        <w:t>radical transparency and continuous improvement</w:t>
      </w:r>
      <w:r w:rsidR="003C2969">
        <w:rPr>
          <w:u w:val="single"/>
        </w:rPr>
        <w:fldChar w:fldCharType="end"/>
      </w:r>
      <w:r w:rsidRPr="006A22E0">
        <w:rPr>
          <w:sz w:val="16"/>
        </w:rPr>
        <w:t xml:space="preserve">. Do </w:t>
      </w:r>
      <w:r w:rsidR="003C2969">
        <w:fldChar w:fldCharType="begin"/>
      </w:r>
      <w:r w:rsidR="003C2969">
        <w:instrText xml:space="preserve"> HYPERLINK "http://stevedenning.typepad.com/steve_denning/2011/01/reinventing-management-part-6-from-command-to-conversation.html" \t "_blank" </w:instrText>
      </w:r>
      <w:r w:rsidR="003C2969">
        <w:fldChar w:fldCharType="separate"/>
      </w:r>
      <w:r w:rsidRPr="006A22E0">
        <w:rPr>
          <w:u w:val="single"/>
        </w:rPr>
        <w:t>communicate horizontally</w:t>
      </w:r>
      <w:r w:rsidR="003C2969">
        <w:rPr>
          <w:u w:val="single"/>
        </w:rPr>
        <w:fldChar w:fldCharType="end"/>
      </w:r>
      <w:r w:rsidRPr="006A22E0">
        <w:rPr>
          <w:u w:val="single"/>
        </w:rPr>
        <w:t xml:space="preserve"> in conversations and stories, not through top-down commands.</w:t>
      </w:r>
      <w:r w:rsidRPr="006A22E0">
        <w:rPr>
          <w:sz w:val="16"/>
        </w:rPr>
        <w:t xml:space="preserve"> Don’t start by reorganizing. First clarify the vision and put in place the management roles and systems that will reinforce the vision. Don’t parachute in a new team of top managers. Work with the existing managers and draw on people who share your vision. </w:t>
      </w:r>
    </w:p>
    <w:p w14:paraId="54E13B1C" w14:textId="77777777" w:rsidR="00533E72" w:rsidRPr="00533E72" w:rsidRDefault="00533E72" w:rsidP="00533E72"/>
    <w:p w14:paraId="5FA59635" w14:textId="77777777" w:rsidR="00100505" w:rsidRPr="0042078A" w:rsidRDefault="00533E72" w:rsidP="00100505">
      <w:pPr>
        <w:pStyle w:val="Heading4"/>
        <w:rPr>
          <w:rStyle w:val="Style13ptBold"/>
          <w:b/>
          <w:sz w:val="28"/>
        </w:rPr>
      </w:pPr>
      <w:r>
        <w:rPr>
          <w:rStyle w:val="Style13ptBold"/>
          <w:b/>
          <w:sz w:val="28"/>
        </w:rPr>
        <w:t>No Offense – US isn’t spending capital fighting AIIB</w:t>
      </w:r>
    </w:p>
    <w:p w14:paraId="6E8064D0" w14:textId="77777777" w:rsidR="00100505" w:rsidRPr="00100505" w:rsidRDefault="00100505" w:rsidP="00100505">
      <w:r w:rsidRPr="00100505">
        <w:rPr>
          <w:rStyle w:val="Style13ptBold"/>
        </w:rPr>
        <w:t>Panda 15</w:t>
      </w:r>
      <w:r w:rsidRPr="00100505">
        <w:t xml:space="preserve"> (Ankit Panda, foreign affairs analyst, writer, and editor with expertise in international relations, political economy, international security, and crisis diplomacy with to the European Union, the United States Department of State, the United Kingdom's Foreign and Commonwealth Office, the Turkish Ministry of Foreign Affairs, the Japanese Ministry of Foreign Affairs and Ministry of Defense, the Indian Ministry of External Affairs, 10/28/15, The Diplomat, “Have the US and China Come to an Understanding on the AIIB?,” http://thediplomat.com/2015/09/have-the-us-and-china-come-to-an-understanding-on-the-aiib/, accessed 6/20/16, Kent Denver-</w:t>
      </w:r>
      <w:proofErr w:type="spellStart"/>
      <w:r w:rsidRPr="00100505">
        <w:t>jKIM</w:t>
      </w:r>
      <w:proofErr w:type="spellEnd"/>
      <w:r w:rsidRPr="00100505">
        <w:t>)</w:t>
      </w:r>
    </w:p>
    <w:p w14:paraId="4EA87F8A" w14:textId="77777777" w:rsidR="00100505" w:rsidRPr="00533E72" w:rsidRDefault="00100505" w:rsidP="00533E72">
      <w:pPr>
        <w:rPr>
          <w:sz w:val="8"/>
        </w:rPr>
      </w:pPr>
      <w:r w:rsidRPr="00533E72">
        <w:rPr>
          <w:rStyle w:val="StyleUnderline"/>
        </w:rPr>
        <w:t>The</w:t>
      </w:r>
      <w:r w:rsidRPr="00533E72">
        <w:rPr>
          <w:sz w:val="8"/>
        </w:rPr>
        <w:t xml:space="preserve"> </w:t>
      </w:r>
      <w:r w:rsidRPr="00533E72">
        <w:rPr>
          <w:rStyle w:val="StyleUnderline"/>
        </w:rPr>
        <w:t>U</w:t>
      </w:r>
      <w:r w:rsidRPr="00533E72">
        <w:rPr>
          <w:sz w:val="8"/>
        </w:rPr>
        <w:t xml:space="preserve">nited </w:t>
      </w:r>
      <w:r w:rsidRPr="00533E72">
        <w:rPr>
          <w:rStyle w:val="StyleUnderline"/>
        </w:rPr>
        <w:t>S</w:t>
      </w:r>
      <w:r w:rsidRPr="00533E72">
        <w:rPr>
          <w:sz w:val="8"/>
        </w:rPr>
        <w:t xml:space="preserve">tates </w:t>
      </w:r>
      <w:r w:rsidRPr="00533E72">
        <w:rPr>
          <w:rStyle w:val="StyleUnderline"/>
        </w:rPr>
        <w:t>and China have come to a working understanding on the role of the AIIB</w:t>
      </w:r>
      <w:r w:rsidRPr="00533E72">
        <w:rPr>
          <w:sz w:val="8"/>
        </w:rPr>
        <w:t xml:space="preserve">. </w:t>
      </w:r>
      <w:r w:rsidRPr="00533E72">
        <w:rPr>
          <w:rStyle w:val="StyleUnderline"/>
        </w:rPr>
        <w:t>Washington can move on now</w:t>
      </w:r>
      <w:r w:rsidRPr="00533E72">
        <w:rPr>
          <w:sz w:val="8"/>
        </w:rPr>
        <w:t xml:space="preserve">. Has Washington made its peace with China’s Asian Infrastructure Investment Bank (AIIB) at last? An </w:t>
      </w:r>
      <w:r w:rsidR="003C2969">
        <w:fldChar w:fldCharType="begin"/>
      </w:r>
      <w:r w:rsidR="003C2969">
        <w:instrText xml:space="preserve"> HYPERLINK "https://www.whitehouse.gov/the-press-office/2015/09/25/fact-sheet-us-china-economic-relations" \t "_blank" </w:instrText>
      </w:r>
      <w:r w:rsidR="003C2969">
        <w:fldChar w:fldCharType="separate"/>
      </w:r>
      <w:r w:rsidRPr="00533E72">
        <w:rPr>
          <w:rStyle w:val="Hyperlink"/>
          <w:sz w:val="8"/>
        </w:rPr>
        <w:t>official fact sheet on U.S.-China economic relations</w:t>
      </w:r>
      <w:r w:rsidR="003C2969">
        <w:rPr>
          <w:rStyle w:val="Hyperlink"/>
          <w:sz w:val="8"/>
        </w:rPr>
        <w:fldChar w:fldCharType="end"/>
      </w:r>
      <w:r w:rsidRPr="00533E72">
        <w:rPr>
          <w:sz w:val="8"/>
        </w:rPr>
        <w:t xml:space="preserve">, issued after Chinese President Xi Jinping’s meetings with U.S. President Barack Obama at the White House notes that “the United States welcomes China’s growing contributions to financing development and infrastructure in Asia and beyond.” The introduction to the fact sheet also noted that the “international financial architecture has evolved over time to meet the changing scale, scope, and diversity of challenges and to include new institutions as they incorporate its core principles of high standards and good governance.” Though the AIIB wasn’t mentioned explicitly in the statement, the introductory language suggests that </w:t>
      </w:r>
      <w:r w:rsidRPr="00533E72">
        <w:rPr>
          <w:rStyle w:val="StyleUnderline"/>
        </w:rPr>
        <w:t>Washington is easing its tone on the new China-led financial institution</w:t>
      </w:r>
      <w:r w:rsidRPr="00533E72">
        <w:rPr>
          <w:sz w:val="8"/>
        </w:rPr>
        <w:t xml:space="preserve"> which launched earlier this year with a founding membership comprising over 50 countries, including several Western European states and U.S. partners and allies. The fact sheet notes that both countries “resolve to further strengthen the World Bank, Asian Development Bank, African Development Bank, and Inter-American Development Bank by enhancing their financial capacity, reforming their governance, and improving their effectiveness and efficiency.” The AIIB is notably excluded from this list. </w:t>
      </w:r>
      <w:r w:rsidR="003C2969">
        <w:fldChar w:fldCharType="begin"/>
      </w:r>
      <w:r w:rsidR="003C2969">
        <w:instrText xml:space="preserve"> HYPERLINK "http://www.ft.com/intl/cms/s/0/23c51438-64ca-11e5-a28b-50226830d644.html" \t "_blank" </w:instrText>
      </w:r>
      <w:r w:rsidR="003C2969">
        <w:fldChar w:fldCharType="separate"/>
      </w:r>
      <w:r w:rsidRPr="00533E72">
        <w:rPr>
          <w:rStyle w:val="Hyperlink"/>
          <w:sz w:val="8"/>
        </w:rPr>
        <w:t xml:space="preserve">The </w:t>
      </w:r>
      <w:r w:rsidR="003C2969">
        <w:rPr>
          <w:rStyle w:val="Hyperlink"/>
          <w:sz w:val="8"/>
        </w:rPr>
        <w:fldChar w:fldCharType="end"/>
      </w:r>
      <w:r w:rsidR="003C2969">
        <w:fldChar w:fldCharType="begin"/>
      </w:r>
      <w:r w:rsidR="003C2969">
        <w:instrText xml:space="preserve"> HYPERLINK "http://www.ft.com/intl/cms/s/0/23c51438-64ca-11e5-a28b-50226830d644.html" \t "_blank" </w:instrText>
      </w:r>
      <w:r w:rsidR="003C2969">
        <w:fldChar w:fldCharType="separate"/>
      </w:r>
      <w:r w:rsidRPr="00533E72">
        <w:rPr>
          <w:rStyle w:val="Hyperlink"/>
          <w:sz w:val="8"/>
        </w:rPr>
        <w:t>Financial Times</w:t>
      </w:r>
      <w:r w:rsidR="003C2969">
        <w:rPr>
          <w:rStyle w:val="Hyperlink"/>
          <w:sz w:val="8"/>
        </w:rPr>
        <w:fldChar w:fldCharType="end"/>
      </w:r>
      <w:r w:rsidR="003C2969">
        <w:fldChar w:fldCharType="begin"/>
      </w:r>
      <w:r w:rsidR="003C2969">
        <w:instrText xml:space="preserve"> HYPERLINK "http://www.ft.com/intl/cms/s/0/23c51438-64ca-11e5-a28b-50226830d644.html" \t "_blank" </w:instrText>
      </w:r>
      <w:r w:rsidR="003C2969">
        <w:fldChar w:fldCharType="separate"/>
      </w:r>
      <w:r w:rsidRPr="00533E72">
        <w:rPr>
          <w:rStyle w:val="Hyperlink"/>
          <w:sz w:val="8"/>
        </w:rPr>
        <w:t xml:space="preserve"> reported on the shifting U.S. position on the AIIB</w:t>
      </w:r>
      <w:r w:rsidR="003C2969">
        <w:rPr>
          <w:rStyle w:val="Hyperlink"/>
          <w:sz w:val="8"/>
        </w:rPr>
        <w:fldChar w:fldCharType="end"/>
      </w:r>
      <w:r w:rsidRPr="00533E72">
        <w:rPr>
          <w:sz w:val="8"/>
        </w:rPr>
        <w:t xml:space="preserve"> in the wake of Xi’s visit as well, noting that the </w:t>
      </w:r>
      <w:r w:rsidRPr="00533E72">
        <w:rPr>
          <w:rStyle w:val="StyleUnderline"/>
        </w:rPr>
        <w:t>U.S. officials</w:t>
      </w:r>
      <w:r w:rsidRPr="00533E72">
        <w:rPr>
          <w:sz w:val="8"/>
        </w:rPr>
        <w:t xml:space="preserve"> had “</w:t>
      </w:r>
      <w:r w:rsidRPr="00533E72">
        <w:rPr>
          <w:rStyle w:val="StyleUnderline"/>
        </w:rPr>
        <w:t>declared what amounts to a truce in their campaign over China’s new Asian infrastructure bank</w:t>
      </w:r>
      <w:r w:rsidRPr="00533E72">
        <w:rPr>
          <w:sz w:val="8"/>
        </w:rPr>
        <w:t xml:space="preserve">.” Per the FT‘s report, U.S. officials have noted that Xi gave his assurances that the AIIB would “abide by the highest international environmental and governance standards.” U.S. officials cited concerns about the AIIB’s governance standards as one of their primary concerns when its allies started joining the institution. When the UK joined, for example, the </w:t>
      </w:r>
      <w:r w:rsidR="003C2969">
        <w:fldChar w:fldCharType="begin"/>
      </w:r>
      <w:r w:rsidR="003C2969">
        <w:instrText xml:space="preserve"> HYPERLINK "http://thediplomat.com/2015/03/are-us-allies-flocking-to-chinas-new-bank/" \t "_blank" </w:instrText>
      </w:r>
      <w:r w:rsidR="003C2969">
        <w:fldChar w:fldCharType="separate"/>
      </w:r>
      <w:r w:rsidRPr="00533E72">
        <w:rPr>
          <w:rStyle w:val="Hyperlink"/>
          <w:sz w:val="8"/>
        </w:rPr>
        <w:t>White House issued a statement</w:t>
      </w:r>
      <w:r w:rsidR="003C2969">
        <w:rPr>
          <w:rStyle w:val="Hyperlink"/>
          <w:sz w:val="8"/>
        </w:rPr>
        <w:fldChar w:fldCharType="end"/>
      </w:r>
      <w:r w:rsidRPr="00533E72">
        <w:rPr>
          <w:sz w:val="8"/>
        </w:rPr>
        <w:t xml:space="preserve"> noting that “We hope and expect that the UK will use its voice to push for adoption of high standards.” The AIIB his its deadline for prospective founding members on March 31, 2015. A framework agreement for the bank’s operations was signed on June 29, bringing some much-needed clarity on how the AIIB would manage capital and voting rights. The bank launched with 57 countries, comprising a quarter of the world’s nations and 16 of the world’s 20 largest economies. The United States, along with Japan, represent two notable economies that chose not to join the AIIB. The AIIB’s appealing doesn’t appear to be waning anytime soon too. Up to </w:t>
      </w:r>
      <w:r w:rsidR="003C2969">
        <w:fldChar w:fldCharType="begin"/>
      </w:r>
      <w:r w:rsidR="003C2969">
        <w:instrText xml:space="preserve"> HYPERLINK "http://www.wsj.com/articles/up-to-20-countries-waiting-to-join-china-led-aiib-president-designate-says-1442666572" \t "_blank" </w:instrText>
      </w:r>
      <w:r w:rsidR="003C2969">
        <w:fldChar w:fldCharType="separate"/>
      </w:r>
      <w:r w:rsidRPr="00533E72">
        <w:rPr>
          <w:rStyle w:val="Hyperlink"/>
          <w:sz w:val="8"/>
        </w:rPr>
        <w:t>20 countries are still waiting</w:t>
      </w:r>
      <w:r w:rsidR="003C2969">
        <w:rPr>
          <w:rStyle w:val="Hyperlink"/>
          <w:sz w:val="8"/>
        </w:rPr>
        <w:fldChar w:fldCharType="end"/>
      </w:r>
      <w:r w:rsidRPr="00533E72">
        <w:rPr>
          <w:sz w:val="8"/>
        </w:rPr>
        <w:t xml:space="preserve"> for their opportunity to join the AIIB, demonstrating that the institution’s appeal is far from having achieved global saturation with its inaugural founding members. </w:t>
      </w:r>
      <w:r w:rsidRPr="00533E72">
        <w:rPr>
          <w:rStyle w:val="StyleUnderline"/>
        </w:rPr>
        <w:t>That Washington is coming around to the AIIB and softening its position on the institution is a good thing</w:t>
      </w:r>
      <w:r w:rsidRPr="00533E72">
        <w:rPr>
          <w:sz w:val="8"/>
        </w:rPr>
        <w:t xml:space="preserve">. With a bevy of pressing challenges in the U.S.-China relations, including cyber espionage, freedom of navigation in the East and South China Seas, and growing military competition, </w:t>
      </w:r>
      <w:r w:rsidRPr="00533E72">
        <w:rPr>
          <w:rStyle w:val="StyleUnderline"/>
        </w:rPr>
        <w:t>the</w:t>
      </w:r>
      <w:r w:rsidRPr="00533E72">
        <w:rPr>
          <w:sz w:val="8"/>
        </w:rPr>
        <w:t xml:space="preserve"> </w:t>
      </w:r>
      <w:r w:rsidRPr="00533E72">
        <w:rPr>
          <w:rStyle w:val="StyleUnderline"/>
        </w:rPr>
        <w:t>U</w:t>
      </w:r>
      <w:r w:rsidRPr="00533E72">
        <w:rPr>
          <w:sz w:val="8"/>
        </w:rPr>
        <w:t xml:space="preserve">nited </w:t>
      </w:r>
      <w:r w:rsidRPr="00533E72">
        <w:rPr>
          <w:rStyle w:val="StyleUnderline"/>
        </w:rPr>
        <w:t>States is better off expending less diplomatic capital on opposition to institutions like the AIIB</w:t>
      </w:r>
      <w:r w:rsidRPr="00533E72">
        <w:rPr>
          <w:sz w:val="8"/>
        </w:rPr>
        <w:t>–which could ultimately serve as a net positive for a region where infrastructure financing is very much needed–</w:t>
      </w:r>
      <w:r w:rsidRPr="00533E72">
        <w:rPr>
          <w:rStyle w:val="StyleUnderline"/>
        </w:rPr>
        <w:t>and focusing its efforts on other issues</w:t>
      </w:r>
      <w:r w:rsidRPr="00533E72">
        <w:rPr>
          <w:sz w:val="8"/>
        </w:rPr>
        <w:t>.</w:t>
      </w:r>
    </w:p>
    <w:p w14:paraId="3131B444" w14:textId="77777777" w:rsidR="00100505" w:rsidRDefault="00100505" w:rsidP="00100505"/>
    <w:p w14:paraId="5ADD5417" w14:textId="77777777" w:rsidR="00240219" w:rsidRDefault="00240219" w:rsidP="00240219">
      <w:pPr>
        <w:pStyle w:val="Heading4"/>
      </w:pPr>
      <w:r>
        <w:t>Joining the AIIB is nearly impossible- legislative procedures force the DOS to spend diplomatic capital in order to join</w:t>
      </w:r>
    </w:p>
    <w:p w14:paraId="77EFE9D1" w14:textId="77777777" w:rsidR="00240219" w:rsidRPr="006225A1" w:rsidRDefault="00240219" w:rsidP="00240219">
      <w:r w:rsidRPr="006225A1">
        <w:rPr>
          <w:rFonts w:eastAsiaTheme="majorEastAsia" w:cstheme="majorBidi"/>
          <w:b/>
          <w:bCs/>
          <w:sz w:val="26"/>
          <w:szCs w:val="26"/>
        </w:rPr>
        <w:t>Morris 15</w:t>
      </w:r>
      <w:r w:rsidRPr="006225A1">
        <w:t xml:space="preserve"> </w:t>
      </w:r>
      <w:r w:rsidRPr="006225A1">
        <w:rPr>
          <w:sz w:val="21"/>
        </w:rPr>
        <w:t>(Scott Morris, 1/29/15, Senior Fellow at the CGD- Director of Rethinking US Development Policy, “How China and the United States can come to terms on the Asian Infrastructure Investment Bank”, Center for Global Development, http://www.cgdev.org/sites/default/files/CGD-Essay-Morris-How-China-US-AIIB.pdf)//cmor</w:t>
      </w:r>
    </w:p>
    <w:p w14:paraId="49E9F39B" w14:textId="77777777" w:rsidR="00240219" w:rsidRDefault="00240219" w:rsidP="00240219">
      <w:pPr>
        <w:rPr>
          <w:sz w:val="10"/>
        </w:rPr>
      </w:pPr>
      <w:r w:rsidRPr="00533E72">
        <w:rPr>
          <w:sz w:val="10"/>
        </w:rPr>
        <w:t xml:space="preserve">With two major announcements on trade and climate at November’s APEC meetings, the United States and China have leaped into a highly productive bilateral relationship in the economic sphere. It’s all the more striking then to hear the discordant tone struck around the Asian Infrastructure Investment Bank (AIIB). In recent months, the White House has made clear its displeasure about the AIIB and Asian countries that would seek to join the Chinese in this new institution. If both countries can find common ground on politically sensitive climate and trade issues, </w:t>
      </w:r>
      <w:r w:rsidRPr="00533E72">
        <w:rPr>
          <w:rStyle w:val="StyleUnderline"/>
        </w:rPr>
        <w:t>why would the question of how the US and China choose to support development in other countries be such a lightning rod? The confrontational stance becomes clearer when we recognize that institutions like the World Bank</w:t>
      </w:r>
      <w:r w:rsidRPr="00533E72">
        <w:rPr>
          <w:sz w:val="10"/>
        </w:rPr>
        <w:t>, Asian Development Bank (</w:t>
      </w:r>
      <w:r w:rsidRPr="00533E72">
        <w:rPr>
          <w:rStyle w:val="StyleUnderline"/>
        </w:rPr>
        <w:t>ADB</w:t>
      </w:r>
      <w:r w:rsidRPr="00533E72">
        <w:rPr>
          <w:sz w:val="10"/>
        </w:rPr>
        <w:t xml:space="preserve">), </w:t>
      </w:r>
      <w:r w:rsidRPr="00533E72">
        <w:rPr>
          <w:rStyle w:val="StyleUnderline"/>
        </w:rPr>
        <w:t>and</w:t>
      </w:r>
      <w:r w:rsidRPr="00533E72">
        <w:rPr>
          <w:sz w:val="10"/>
        </w:rPr>
        <w:t xml:space="preserve"> now the </w:t>
      </w:r>
      <w:r w:rsidRPr="00533E72">
        <w:rPr>
          <w:rStyle w:val="StyleUnderline"/>
        </w:rPr>
        <w:t>AIIB play multiple roles</w:t>
      </w:r>
      <w:r w:rsidRPr="00533E72">
        <w:rPr>
          <w:sz w:val="10"/>
        </w:rPr>
        <w:t xml:space="preserve">. Yes, they are critical, sometimes indispensable sources of financing and know-how for a diverse and large number of developing countries. But for this very reason, </w:t>
      </w:r>
      <w:r w:rsidRPr="00533E72">
        <w:rPr>
          <w:rStyle w:val="StyleUnderline"/>
        </w:rPr>
        <w:t>they are</w:t>
      </w:r>
      <w:r w:rsidRPr="00533E72">
        <w:rPr>
          <w:sz w:val="10"/>
        </w:rPr>
        <w:t xml:space="preserve"> also </w:t>
      </w:r>
      <w:r w:rsidRPr="00533E72">
        <w:rPr>
          <w:rStyle w:val="StyleUnderline"/>
        </w:rPr>
        <w:t xml:space="preserve">critical sources of strategic influence for the countries who exercise control over them as their largest </w:t>
      </w:r>
      <w:r w:rsidRPr="00533E72">
        <w:rPr>
          <w:rStyle w:val="StyleUnderline"/>
        </w:rPr>
        <w:lastRenderedPageBreak/>
        <w:t>shareholders</w:t>
      </w:r>
      <w:r w:rsidRPr="00533E72">
        <w:rPr>
          <w:sz w:val="10"/>
        </w:rPr>
        <w:t xml:space="preserve">. For the World Bank and to a lesser degree the ADB, that means the United States, and for the AIIB, that will mean China. Hence the alarm coming from the US as China moves quickly to establish a new multilateral development bank (MDB) and attracts much of the region, including key US allies, to join. US officials have taken to the press and to diplomatic channels to cast a skeptical tone toward the AIIB and try to dissuade other countries from participating in the new institution. But </w:t>
      </w:r>
      <w:r w:rsidRPr="00533E72">
        <w:rPr>
          <w:rStyle w:val="StyleUnderline"/>
        </w:rPr>
        <w:t>if the world’s two largest economies can</w:t>
      </w:r>
      <w:r w:rsidRPr="00533E72">
        <w:rPr>
          <w:sz w:val="10"/>
        </w:rPr>
        <w:t xml:space="preserve"> come to terms on trade and climate, then surely they can </w:t>
      </w:r>
      <w:r w:rsidRPr="00533E72">
        <w:rPr>
          <w:rStyle w:val="StyleUnderline"/>
        </w:rPr>
        <w:t>find common ground on the MDBs</w:t>
      </w:r>
      <w:r w:rsidRPr="00533E72">
        <w:rPr>
          <w:sz w:val="10"/>
        </w:rPr>
        <w:t xml:space="preserve">. </w:t>
      </w:r>
      <w:r w:rsidRPr="00533E72">
        <w:rPr>
          <w:rStyle w:val="StyleUnderline"/>
        </w:rPr>
        <w:t>To do so will require some concessions from both countries</w:t>
      </w:r>
      <w:r w:rsidRPr="00533E72">
        <w:rPr>
          <w:sz w:val="10"/>
        </w:rPr>
        <w:t xml:space="preserve">. The good news is that a deal here would not just benefit the US and China. In fact, the biggest beneficiaries of a “development détente” would be the region’s poor, as more financing would be unlocked for pro-growth investments in Asia’s developing economies. Yes, the Australians may have been temporarily persuaded to decline China’s invitation as a result of US diplomatic efforts, but for the longer term, this is a losing strategy since it amounts to telling countries not do what they view is in their best interests. And </w:t>
      </w:r>
      <w:r w:rsidRPr="00533E72">
        <w:rPr>
          <w:rStyle w:val="StyleUnderline"/>
        </w:rPr>
        <w:t>with little likelihood that the</w:t>
      </w:r>
      <w:r w:rsidRPr="00533E72">
        <w:rPr>
          <w:sz w:val="10"/>
        </w:rPr>
        <w:t xml:space="preserve"> </w:t>
      </w:r>
      <w:r w:rsidRPr="00533E72">
        <w:rPr>
          <w:rStyle w:val="StyleUnderline"/>
        </w:rPr>
        <w:t>U</w:t>
      </w:r>
      <w:r w:rsidRPr="00533E72">
        <w:rPr>
          <w:sz w:val="10"/>
        </w:rPr>
        <w:t xml:space="preserve">nited </w:t>
      </w:r>
      <w:r w:rsidRPr="00533E72">
        <w:rPr>
          <w:rStyle w:val="StyleUnderline"/>
        </w:rPr>
        <w:t>S</w:t>
      </w:r>
      <w:r w:rsidRPr="00533E72">
        <w:rPr>
          <w:sz w:val="10"/>
        </w:rPr>
        <w:t xml:space="preserve">tates </w:t>
      </w:r>
      <w:r w:rsidRPr="00533E72">
        <w:rPr>
          <w:rStyle w:val="StyleUnderline"/>
        </w:rPr>
        <w:t xml:space="preserve">itself would ever become a member of the AIIB </w:t>
      </w:r>
      <w:r w:rsidRPr="00533E72">
        <w:rPr>
          <w:sz w:val="10"/>
        </w:rPr>
        <w:t xml:space="preserve">– </w:t>
      </w:r>
      <w:r w:rsidRPr="00533E72">
        <w:rPr>
          <w:rStyle w:val="StyleUnderline"/>
        </w:rPr>
        <w:t>legislative procedures alone make it prohibitive</w:t>
      </w:r>
      <w:r w:rsidRPr="00533E72">
        <w:rPr>
          <w:sz w:val="10"/>
        </w:rPr>
        <w:t xml:space="preserve"> – it is all the more useful for the Americans to have like-minded countries as AIIB shareholders who can serve as effective proxies for US views within the institution. But the real opportunity for a constructive policy shift from the United States comes at the ADB, not the AIIB. After all, if the US wants to maintain regional influence through a multilateral institution, then it ought to focus on the China in turn could move quickly to make a number of constructive overtures at the AIIB. </w:t>
      </w:r>
      <w:proofErr w:type="gramStart"/>
      <w:r w:rsidRPr="00533E72">
        <w:rPr>
          <w:sz w:val="10"/>
        </w:rPr>
        <w:t>regional</w:t>
      </w:r>
      <w:proofErr w:type="gramEnd"/>
      <w:r w:rsidRPr="00533E72">
        <w:rPr>
          <w:sz w:val="10"/>
        </w:rPr>
        <w:t xml:space="preserve"> development bank where it already has influence. To put it bluntly, the US strategic aim should be to ensure that the AIIB does not eclipse the ADB, something that can be achieved not by criticizing the AIIB, but by making the ADB as attractive and robust in the region as possible. Even better, a pro-ADB strategy is something the Chinese will likely embrace. They have demonstrated through their own engagement with the bank that the regional choice does not need to be ADB or AIIB. It can and should be both. </w:t>
      </w:r>
    </w:p>
    <w:p w14:paraId="2F3364BD" w14:textId="77777777" w:rsidR="00240219" w:rsidRDefault="00240219" w:rsidP="00100505"/>
    <w:p w14:paraId="61AC81EC" w14:textId="77777777" w:rsidR="00B950BF" w:rsidRDefault="00B950BF" w:rsidP="00B950BF">
      <w:pPr>
        <w:pStyle w:val="Heading3"/>
      </w:pPr>
      <w:r>
        <w:lastRenderedPageBreak/>
        <w:t>Arctic Coop</w:t>
      </w:r>
    </w:p>
    <w:p w14:paraId="32011DB7" w14:textId="77777777" w:rsidR="00B950BF" w:rsidRPr="00B950BF" w:rsidRDefault="00B950BF" w:rsidP="00B950BF"/>
    <w:p w14:paraId="6FDDCD4B" w14:textId="77777777" w:rsidR="00B950BF" w:rsidRDefault="00B950BF" w:rsidP="00B950BF">
      <w:pPr>
        <w:pStyle w:val="Heading4"/>
      </w:pPr>
      <w:r>
        <w:t>Increasing Arctic coop requires diplomatic capital</w:t>
      </w:r>
    </w:p>
    <w:p w14:paraId="2B19B1F4" w14:textId="77777777" w:rsidR="00B950BF" w:rsidRDefault="00B950BF" w:rsidP="00100505">
      <w:r w:rsidRPr="00B950BF">
        <w:rPr>
          <w:rStyle w:val="Style13ptBold"/>
        </w:rPr>
        <w:t>RIBAR ’15</w:t>
      </w:r>
      <w:r>
        <w:t xml:space="preserve"> (Matthew; International Policy Digest, “U.S. Needs an Arctic Push,” 01/05, </w:t>
      </w:r>
      <w:r w:rsidRPr="00B950BF">
        <w:t>http://intpolicydigest.org/2015/01/05/u-s-needs-an-arctic-push/</w:t>
      </w:r>
      <w:r>
        <w:t>)ww</w:t>
      </w:r>
    </w:p>
    <w:p w14:paraId="13CCB349" w14:textId="77777777" w:rsidR="00B950BF" w:rsidRDefault="00B950BF" w:rsidP="00100505">
      <w:r>
        <w:t xml:space="preserve">Melting ice caps in the Arctic in recent years have rapidly increased the ease by which humans can access the frozen north. As the ice recedes further every year, new opportunities open for activity within the Arctic Circle. In 2010, only four ships made the transit across the newly accessible Northern Sea Route; in 2012, that figure was up to 46. Moreover, a report by the US Geological Survey notes that 22 percent of the world’s undiscovered petroleum reserves lie under the Arctic. Historically, US foreign policy in the High North has been unambitious and low-priority; the little diplomatic capital which was expended focused on resource extraction. That changed with the publication of a comprehensive Arctic strategy in 2009, but there is still no U.S. ambassador to the Arctic; the United States is represented at the Arctic Council by Senior Arctic Official Julia L. </w:t>
      </w:r>
      <w:proofErr w:type="spellStart"/>
      <w:r>
        <w:t>Gourley</w:t>
      </w:r>
      <w:proofErr w:type="spellEnd"/>
      <w:r>
        <w:t xml:space="preserve">. In June, the United States appointed its first Special Representative to the Arctic, Bob Papp. But neither of these positions convey the legitimacy of an ambassador, or even the authority of a Special Envoy. Though diplomatic rank may not seem like the most pressing issue in the Arctic, it conveys the little priority the United States seems to put on the Arctic. However, there are three clear areas in which the United States could use an Arctic ambassador to push its policy agenda. Taking the Lead in Energy Governance </w:t>
      </w:r>
      <w:proofErr w:type="gramStart"/>
      <w:r>
        <w:t>The</w:t>
      </w:r>
      <w:proofErr w:type="gramEnd"/>
      <w:r>
        <w:t xml:space="preserve"> energy resources that are being explored in the Arctic are immense: the US Geological Survey reports 90 billion barrels of oil and 1,670 trillion cubic feet of natural gas. Though commentators have argued that the global need to reduce carbon output makes tapping difficult, particularly in the context of the recent deal between the United States and China to reduce carbon emissions. However, for better or for worse, hydrocarbons will remain in demand for the foreseeable future, and if Arctic extraction is economically viable, it will be attempted. Moreover, much of this extraction has taken place under the aegis of Gazprom, the Russian state oil giant, which has signed a deal to export 400 billion dollars’ worth of natural gas to China over the next thirty years. So while many countries have made a commitment to decarbonize, Arctic petroleum reserves will still be extracted. A policy goal in the 2014 “Implementation Plan for the National Strategy for the Arctic Region,” a document which outlines the US plan of action for its chairmanship of the 2015 session of the Arctic Council is to “ensure the safe and responsible development of non-renewable energy resources.” What’s clear is that there is a lot more to be done. Managing responses to oil spills, making sure there is a regulatory regime for drilling, and coordinating policy are all policy areas where US leadership could be beneficial. The travails of Shell Oil in the Beaufort and </w:t>
      </w:r>
      <w:proofErr w:type="spellStart"/>
      <w:r>
        <w:t>Chuckchi</w:t>
      </w:r>
      <w:proofErr w:type="spellEnd"/>
      <w:r>
        <w:t xml:space="preserve"> Seas show that these issues are not just abstractions. Shell Oil had problems certifying a response plan to a potential oil spill, and the drilling season was plagued by mishaps, including having to move the drill ship to dodge a massive ice floe. While these incidents happened relatively close to US shores, difficulties are sure to increase as drilling activities go further out to sea. A recent report from Bookings notes that managing the responsible extraction of resources from the Arctic should be a priority of every Arctic littoral state. It also argues that to achieve this, the United States needs to broaden its involvement in the Arctic—the authors go so far as to suggest that the Department of State establish a Polar Bureau, much like its Bureau of African Affairs. Certainly, a greater focus from the Department of State would go a long way towards enacting these policy goals. Promoting </w:t>
      </w:r>
      <w:r>
        <w:lastRenderedPageBreak/>
        <w:t xml:space="preserve">Arctic Infrastructure </w:t>
      </w:r>
      <w:proofErr w:type="gramStart"/>
      <w:r>
        <w:t>A</w:t>
      </w:r>
      <w:proofErr w:type="gramEnd"/>
      <w:r>
        <w:t xml:space="preserve"> greater network of infrastructure needs to be established in order for the littoral states to take full advantage of emerging opportunities in the Arctic. The Arctic Maritime and Aviation Initiative, a project of the Arctic Council tasked with inventorying infrastructure in the Arctic Circle, notes a paucity of ports, airstrips, and other necessary infrastructure within the Arctic Circle. A lack of such a support network negates the utility of shipping routes, and makes resource extraction near impossible. Necessary infrastructure goes beyond airports and ports: a support network needs to be in place. A prime example of this is the need for search and rescue teams and icebreakers. Currently the United States operates a single operational icebreaker; search and rescue resources are likewise scarce, although there is an agreement between the Arctic littoral states which establishes the specific obligations of every state. This is another opportunity for the United States to take the lead. Clearly, some leadership is needed to organize and strengthen the infrastructure in the Arctic, including support networks. Considering that the United States will take the chair of the Arctic Council in 2015, it is logical for the United States to take the initiative in such projects. Such leadership is more easily achieved from a position of real leadership—lead by an ambassador. Strengthening the Arctic Council The easiest and most direct ways of accomplishing the aforementioned goal is by way of existing institutions. The Arctic Council is the most established international institution in the Arctic, handling most internationally coordinated projects. It is also more inclusive than similar institutions, with six groups of indigenous peoples represented as permanent participants. As such, it is the ideal vehicle for advancing a policy agenda. Strengthening the Arctic Council should be the primary responsibility for any future Arctic Ambassador, and presents another strong argument for the necessity of such a position. Having a higher ranked negotiating presence at Arctic Council meetings would increase US bargaining power; in addition, the greater independence of an ambassadorial appointment delegates more agency to the Arctic Council. Though there is little doubt that Bob Papp will be working closely with Julia </w:t>
      </w:r>
      <w:proofErr w:type="spellStart"/>
      <w:r>
        <w:t>Gourley</w:t>
      </w:r>
      <w:proofErr w:type="spellEnd"/>
      <w:r>
        <w:t xml:space="preserve"> to make US presence known at the Arctic Council, a full ambassadorial appointment would no doubt increase the visibility of US engagement with the council. The more the United States is engaged, the more it can show its support for strengthening the council—this is the way forward for the United States to use existing institutions to achieve policy objectives in the High North. The High North is one of the most dynamic and emerging regions in international politics, demanding space on the policy agendas of all Arctic littoral states. Eleven countries have posted Arctic ambassadors in the past seven years. In order to guarantee a leadership position consistent with US policy goals, it simply must shed its culture of disengagement in the Arctic Circle. Though at the present US diplomatic capital is spread thin, with high-priority initiatives in both East Asia and the Middle East, there remains sufficient resources for the State Department to appoint a full ambassador to the Arctic. From energy governance to Arctic infrastructure to strengthening the Arctic Council, the United States needs to appoint an ambassador to the Arctic to advance these essential policies.</w:t>
      </w:r>
    </w:p>
    <w:p w14:paraId="2F06C299" w14:textId="77777777" w:rsidR="00B950BF" w:rsidRPr="00100505" w:rsidRDefault="00B950BF" w:rsidP="00100505"/>
    <w:p w14:paraId="31644192" w14:textId="77777777" w:rsidR="00100505" w:rsidRDefault="00100505" w:rsidP="00100505">
      <w:pPr>
        <w:pStyle w:val="Heading3"/>
      </w:pPr>
      <w:r>
        <w:lastRenderedPageBreak/>
        <w:t>BIT</w:t>
      </w:r>
    </w:p>
    <w:p w14:paraId="6E345DA5" w14:textId="77777777" w:rsidR="00100505" w:rsidRDefault="00100505" w:rsidP="00100505"/>
    <w:p w14:paraId="69F97A73" w14:textId="77777777" w:rsidR="00100505" w:rsidRPr="00630838" w:rsidRDefault="00100505" w:rsidP="00100505">
      <w:pPr>
        <w:pStyle w:val="Heading4"/>
        <w:rPr>
          <w:rStyle w:val="Style13ptBold"/>
          <w:b/>
        </w:rPr>
      </w:pPr>
      <w:r w:rsidRPr="00630838">
        <w:rPr>
          <w:rStyle w:val="Style13ptBold"/>
          <w:b/>
        </w:rPr>
        <w:t>Joining BIT would decrease U.S. influence in comparison to China</w:t>
      </w:r>
    </w:p>
    <w:p w14:paraId="22DB8331" w14:textId="77777777" w:rsidR="00100505" w:rsidRDefault="00100505" w:rsidP="00100505">
      <w:proofErr w:type="spellStart"/>
      <w:r w:rsidRPr="00DE4878">
        <w:rPr>
          <w:rStyle w:val="Style13ptBold"/>
        </w:rPr>
        <w:t>Congyan</w:t>
      </w:r>
      <w:proofErr w:type="spellEnd"/>
      <w:proofErr w:type="gramStart"/>
      <w:r w:rsidRPr="00DE4878">
        <w:t>.,</w:t>
      </w:r>
      <w:proofErr w:type="gramEnd"/>
      <w:r w:rsidRPr="00DE4878">
        <w:t xml:space="preserve"> 6-18-20</w:t>
      </w:r>
      <w:r w:rsidRPr="00DE4878">
        <w:rPr>
          <w:rStyle w:val="Style13ptBold"/>
        </w:rPr>
        <w:t>08</w:t>
      </w:r>
      <w:r w:rsidRPr="00DE4878">
        <w:t>,</w:t>
      </w:r>
      <w:r>
        <w:t>(</w:t>
      </w:r>
      <w:r w:rsidRPr="00DE4878">
        <w:t xml:space="preserve"> "China-US BIT Negotiations and the Future of Investment Treaty Regime: A Grand Bilateral Bargain with Multilateral Implications," </w:t>
      </w:r>
      <w:r>
        <w:t>Oxford Publishing</w:t>
      </w:r>
      <w:r w:rsidRPr="00DE4878">
        <w:t>, http://search.proquest.com.proxy.lib.umich.edu/pqrl/docview/218110388/FAEB56DC2A324D3EPQ/2?accountid=14667</w:t>
      </w:r>
      <w:r>
        <w:t>)Gekker</w:t>
      </w:r>
    </w:p>
    <w:p w14:paraId="5A44BA7A" w14:textId="77777777" w:rsidR="00100505" w:rsidRDefault="00100505" w:rsidP="00100505">
      <w:r>
        <w:t xml:space="preserve">However, the possibility to sign China–US BIT in the near future should not be overestimated. </w:t>
      </w:r>
      <w:r w:rsidRPr="00B61419">
        <w:rPr>
          <w:u w:val="single"/>
        </w:rPr>
        <w:t>The United States seemingly realizes that the negotiation probably will be not an easy job</w:t>
      </w:r>
      <w:r>
        <w:t>. As the US Treasury Department noted, ‘</w:t>
      </w:r>
      <w:r w:rsidRPr="00B61419">
        <w:rPr>
          <w:u w:val="single"/>
        </w:rPr>
        <w:t>the timeline for concluding the negotiation will be determined by the quality of the agreement</w:t>
      </w:r>
      <w:r>
        <w:t xml:space="preserve">.’179 </w:t>
      </w:r>
      <w:proofErr w:type="gramStart"/>
      <w:r>
        <w:t>This</w:t>
      </w:r>
      <w:proofErr w:type="gramEnd"/>
      <w:r>
        <w:t xml:space="preserve"> moderate attitude is sound. Here the author discusses this issue for the part of China only. First, from the perspective of investment treatment and investment protection, the author thinks that this </w:t>
      </w:r>
      <w:r w:rsidRPr="00B61419">
        <w:rPr>
          <w:u w:val="single"/>
        </w:rPr>
        <w:t>BIT program is not very important, though negotiations being quite challenging, for China because: (</w:t>
      </w:r>
      <w:proofErr w:type="spellStart"/>
      <w:r w:rsidRPr="00B61419">
        <w:rPr>
          <w:u w:val="single"/>
        </w:rPr>
        <w:t>i</w:t>
      </w:r>
      <w:proofErr w:type="spellEnd"/>
      <w:r w:rsidRPr="00B61419">
        <w:rPr>
          <w:u w:val="single"/>
        </w:rPr>
        <w:t>) in the near future, Chinese investment in the United States cannot increase sharply180; (ii) generally speaking, Chinese investment can be fairly treated and protected in the United States where the legal system is robust181; and he history may make people believe that the lack of BIT does not prevent tremendous investment of the United States’ investors from flowing into China.</w:t>
      </w:r>
      <w:r>
        <w:t xml:space="preserve"> In many Chinese lawyers’ view, the most important reasons for a large amount of investment pouring into China lie in China’s national factors themselves, e.g. tremendous national market, stable political environment, preferential policies toward foreign investment, and cheap labor force, rather than international factors, including investment treaties.182 I also said elsewhere—I admit a little radically—that it is virtually not necessary for China to sign BITs with developed states because Chinese investment can enjoy effective protection in these states having sound political, economic, and legal systems.183 Therefore, signing BIT with the United States, in some sense, is a more political decision than a legal decision for Chinese government. Second, although investment treaties of China and the United States recently have many similarities, some important disagreements still exist, especially divergent positions toward the pre-establishment NT. Therefore, </w:t>
      </w:r>
      <w:r w:rsidRPr="00B61419">
        <w:rPr>
          <w:u w:val="single"/>
        </w:rPr>
        <w:t>whether two states can exhibit enough flexibility is crucial to China–US BIT negotiations</w:t>
      </w:r>
      <w:r>
        <w:t xml:space="preserve">. In particular, the United States’ traditional approach to BIT negotiation should become more flexible.184 As a matter of fact, in BITs signed between China and some developed states, some special preferences or rights, e.g. those concerning transfer, nonconforming measures, are exclusively granted to China.185 Third, whether some special concerns with Chinese investment in the United States can be resolved through BIT regime is not clear. In this regard, </w:t>
      </w:r>
      <w:r w:rsidRPr="00B61419">
        <w:rPr>
          <w:u w:val="single"/>
        </w:rPr>
        <w:t>it is especially worthy to mention the United States’ National Security Review (NSR) system for foreign mergers and acquisitions</w:t>
      </w:r>
      <w:proofErr w:type="gramStart"/>
      <w:r w:rsidRPr="00B61419">
        <w:rPr>
          <w:u w:val="single"/>
        </w:rPr>
        <w:t>,186</w:t>
      </w:r>
      <w:proofErr w:type="gramEnd"/>
      <w:r w:rsidRPr="00B61419">
        <w:rPr>
          <w:u w:val="single"/>
        </w:rPr>
        <w:t xml:space="preserve"> which seemingly is one of the most important issues in the BIT negotiation on the part of China. It has been always controversial concerning the NSR system in the United States and abroad</w:t>
      </w:r>
      <w:r>
        <w:t>. Some commentators criticized that the NSR is easy to be abused as a result of economical protectionism and non-economic concerns.187 Partly ignited by failure of China National Offshore Oil Corporation’s (CNOOC) bid to purchase Unocal under the political pressure</w:t>
      </w:r>
      <w:proofErr w:type="gramStart"/>
      <w:r>
        <w:t>,188</w:t>
      </w:r>
      <w:proofErr w:type="gramEnd"/>
      <w:r>
        <w:t xml:space="preserve"> the NSR system is considered by China as a major investment barrier imposed by the United States to Chinese investment admission. Therefore, in the Note of June 27, 2008, China’s government emphasized, The U.S. will fully consider the written review concerning Regulations Pertaining to Mergers, Acquisitions, and Takeovers by Foreign Persons, and confirms that the review procedure of the Committee on Foreign </w:t>
      </w:r>
      <w:r>
        <w:lastRenderedPageBreak/>
        <w:t>Investment in the United States (CFIUS) will ensure all foreign investment, irrespective of source, to be treated uniformly, fairly</w:t>
      </w:r>
    </w:p>
    <w:p w14:paraId="19B2C5B2" w14:textId="77777777" w:rsidR="00100505" w:rsidRDefault="00100505" w:rsidP="00100505"/>
    <w:p w14:paraId="7A56FC4D" w14:textId="77777777" w:rsidR="007C3F9F" w:rsidRDefault="003352D5" w:rsidP="003352D5">
      <w:pPr>
        <w:pStyle w:val="Heading3"/>
      </w:pPr>
      <w:r>
        <w:lastRenderedPageBreak/>
        <w:t>Cyber-Security</w:t>
      </w:r>
    </w:p>
    <w:p w14:paraId="761A107A" w14:textId="77777777" w:rsidR="003352D5" w:rsidRPr="003352D5" w:rsidRDefault="003352D5" w:rsidP="003352D5"/>
    <w:p w14:paraId="60F717EC" w14:textId="77777777" w:rsidR="003352D5" w:rsidRDefault="003352D5" w:rsidP="003352D5">
      <w:pPr>
        <w:pStyle w:val="Heading4"/>
      </w:pPr>
      <w:r>
        <w:t>Pressuring China on Cybersecurity costs diplomatic capital</w:t>
      </w:r>
    </w:p>
    <w:p w14:paraId="025D9F77" w14:textId="77777777" w:rsidR="007C3F9F" w:rsidRDefault="007C3F9F" w:rsidP="00100505">
      <w:r w:rsidRPr="003352D5">
        <w:rPr>
          <w:rStyle w:val="Style13ptBold"/>
        </w:rPr>
        <w:t>COZZA 6/21</w:t>
      </w:r>
      <w:r>
        <w:t xml:space="preserve"> (</w:t>
      </w:r>
      <w:proofErr w:type="spellStart"/>
      <w:r>
        <w:t>Jef</w:t>
      </w:r>
      <w:proofErr w:type="spellEnd"/>
      <w:r>
        <w:t xml:space="preserve">; </w:t>
      </w:r>
      <w:proofErr w:type="spellStart"/>
      <w:r>
        <w:t>Newsfactor</w:t>
      </w:r>
      <w:proofErr w:type="spellEnd"/>
      <w:r>
        <w:t>, “</w:t>
      </w:r>
      <w:r w:rsidR="003352D5">
        <w:t>Chinese Cyberattacks on the Decline</w:t>
      </w:r>
      <w:r>
        <w:t xml:space="preserve">,” </w:t>
      </w:r>
      <w:r w:rsidR="003352D5" w:rsidRPr="003352D5">
        <w:t>http://www.newsfactor.com/story.xhtml?story_id=112003V3YLQ8</w:t>
      </w:r>
      <w:r w:rsidR="003352D5">
        <w:t>)ww</w:t>
      </w:r>
    </w:p>
    <w:p w14:paraId="5CBB4CD4" w14:textId="77777777" w:rsidR="007C3F9F" w:rsidRDefault="007C3F9F" w:rsidP="00100505">
      <w:r>
        <w:t>It may seem like  the number of hacking attempts increases every year, but the number of attacks originating from within the borders of at least one country have declined in the past year, according to a new study by network security firm FireEye. In its "Red Line Drawn: China Recalculates Its Use of Cyber Espionage," report, FireEye said that the number of hacks coming from the Chinese has fallen dramatically in the last year. But while the overall number of Chinese attacks may be declining, FireEye reported that Chinese hackers may be achieving better results. Overall Decrease in Network Compromises “Since mid-2014, we have observed an overall decrease in successful network compromises by China-based groups against organizations in the U.S. and 25 other countries,” FireEye said in its report. The study was based on a review of 72 separate groups that are either operating within Chinese borders or supporting Chinese state interests, according to FireEye. The company said that between September 2015 and June 2016, it observed 13 active China-based groups conduct multiple instances of network compromise against corporations in the U.S., Europe, and Japan. As for the causes behind the decline in the number of attacks, FireEye cited a shift in operations caused by ongoing military reforms, widespread exposure of Chinese cyber operations, and actions taken by the U.S. government. In part, the decline in Chinese cyberattacks is likely due to changes that have been made since Chinese President Xi Jinping came to power in 2012. Xi has made major moves to centralize control of the military while also restructuring the institution itself. He has also cracked down on individuals using state resources for their own benefit. Too Much Publicity Widespread public awareness of the attacks, which has increased dramatically in recent years, has also helped contribute to its decline, FireEye said. This may be particularly true in the case of Unit 61398, a group within China’s People’s Liberation Army (PLA) that has been profiled by the likes of the New York Times for its role in stealing intellectual property from U.S. corporations. That sort of publicity, combined with public accusations by the Pentagon, has provided the U.S. government with the diplomatic capital needed to pressure the country into reforming its image as the Internet’s biggest villain. In addition to applying diplomatic pressure, the U.S. has also taken concrete punitive steps against Chinese hackers such as indicting members of the PLA and raising the possibility of employing economic sanctions against the country. Since 2014, the number of network intrusions conducted by the 72 Chinese groups FireEye observed fell from a high of more than 70 attacks per month to less than 10 per month, resulting in a total of 262 total compromises since 2013, with 182 of them occurring in the U.S. Nevertheless, Chinese hacker groups continue to attack targets in the U.S., Europe, Japan, and a number of other Asian countries. And while the number of attacks has declined, those that continue have become more focused and calculating, according to FireEye.</w:t>
      </w:r>
    </w:p>
    <w:p w14:paraId="187F4E7E" w14:textId="77777777" w:rsidR="007C3F9F" w:rsidRPr="00100505" w:rsidRDefault="007C3F9F" w:rsidP="00100505"/>
    <w:p w14:paraId="66F2EA59" w14:textId="77777777" w:rsidR="00B95784" w:rsidRDefault="00B95784" w:rsidP="00B95784">
      <w:pPr>
        <w:pStyle w:val="Heading3"/>
      </w:pPr>
      <w:r>
        <w:lastRenderedPageBreak/>
        <w:t>Democracy Promotion</w:t>
      </w:r>
    </w:p>
    <w:p w14:paraId="1015497A" w14:textId="77777777" w:rsidR="00B95784" w:rsidRPr="00EA4383" w:rsidRDefault="00B95784" w:rsidP="00B95784"/>
    <w:p w14:paraId="1BB08B70" w14:textId="77777777" w:rsidR="00B95784" w:rsidRDefault="00B95784" w:rsidP="00B95784">
      <w:pPr>
        <w:pStyle w:val="Heading4"/>
      </w:pPr>
      <w:r>
        <w:t>Engaging China on Democracy Promotion requires massive diplomatic capital</w:t>
      </w:r>
    </w:p>
    <w:p w14:paraId="5EE2116A" w14:textId="77777777" w:rsidR="00B95784" w:rsidRDefault="00B95784" w:rsidP="00B95784">
      <w:r w:rsidRPr="0083270C">
        <w:rPr>
          <w:rStyle w:val="Style13ptBold"/>
        </w:rPr>
        <w:t>BOUCHET ’15</w:t>
      </w:r>
      <w:r>
        <w:t xml:space="preserve"> (Nicolas; Transatlantic Fellow for International Relations and Security at the Center for Security Studies, </w:t>
      </w:r>
      <w:r w:rsidRPr="0083270C">
        <w:rPr>
          <w:rStyle w:val="StyleUnderline"/>
        </w:rPr>
        <w:t>Democracy Promotion as US Foreign Policy</w:t>
      </w:r>
      <w:r>
        <w:t>, p. 133-4)</w:t>
      </w:r>
      <w:proofErr w:type="spellStart"/>
      <w:r>
        <w:t>ww</w:t>
      </w:r>
      <w:proofErr w:type="spellEnd"/>
    </w:p>
    <w:p w14:paraId="21C30586" w14:textId="77777777" w:rsidR="00B95784" w:rsidRPr="006F5B17" w:rsidRDefault="00B95784" w:rsidP="00B95784">
      <w:pPr>
        <w:rPr>
          <w:sz w:val="10"/>
        </w:rPr>
      </w:pPr>
      <w:r w:rsidRPr="006F5B17">
        <w:rPr>
          <w:sz w:val="10"/>
        </w:rPr>
        <w:t xml:space="preserve">Since the Clinton administration made little democracy promotion effort in Asia and effectively none in the Middle East, it cannot claim credit for any democratization there. While it eventually engaged with Indonesia’s transition, it did so very late and missed a chance to play a bigger role when popular pressure on Suharto started to grow in 1997-8.113 Although American NGOs and some part of the government did engage with Indonesian reform groups, the administration only changed its policy after Suharto’s fall was prompted by protests.114 </w:t>
      </w:r>
      <w:r w:rsidRPr="006F5B17">
        <w:rPr>
          <w:rStyle w:val="StyleUnderline"/>
        </w:rPr>
        <w:t>The experience of</w:t>
      </w:r>
      <w:r w:rsidRPr="006F5B17">
        <w:rPr>
          <w:sz w:val="10"/>
        </w:rPr>
        <w:t xml:space="preserve"> dealing with two key strategic countries for the United States in these regions, </w:t>
      </w:r>
      <w:r w:rsidRPr="006F5B17">
        <w:rPr>
          <w:rStyle w:val="StyleUnderline"/>
        </w:rPr>
        <w:t>China</w:t>
      </w:r>
      <w:r w:rsidRPr="006F5B17">
        <w:rPr>
          <w:sz w:val="10"/>
        </w:rPr>
        <w:t xml:space="preserve"> and Egypt, </w:t>
      </w:r>
      <w:r w:rsidRPr="006F5B17">
        <w:rPr>
          <w:rStyle w:val="StyleUnderline"/>
        </w:rPr>
        <w:t>demonstrates the limited extent of</w:t>
      </w:r>
      <w:r w:rsidRPr="006F5B17">
        <w:rPr>
          <w:sz w:val="10"/>
        </w:rPr>
        <w:t xml:space="preserve"> Clinton’s </w:t>
      </w:r>
      <w:r w:rsidRPr="006F5B17">
        <w:rPr>
          <w:rStyle w:val="StyleUnderline"/>
        </w:rPr>
        <w:t>democracy promotion</w:t>
      </w:r>
      <w:r w:rsidRPr="006F5B17">
        <w:rPr>
          <w:sz w:val="10"/>
        </w:rPr>
        <w:t xml:space="preserve"> there. </w:t>
      </w:r>
      <w:r w:rsidRPr="006F5B17">
        <w:rPr>
          <w:rStyle w:val="StyleUnderline"/>
        </w:rPr>
        <w:t>China exposed the limits of democracy promotion by diplomatic exhortation and economic linkage alone</w:t>
      </w:r>
      <w:r w:rsidRPr="006F5B17">
        <w:rPr>
          <w:sz w:val="10"/>
        </w:rPr>
        <w:t xml:space="preserve">. </w:t>
      </w:r>
      <w:r w:rsidRPr="006F5B17">
        <w:rPr>
          <w:rStyle w:val="StyleUnderline"/>
        </w:rPr>
        <w:t>Despite official claims to the contrary, democracy was clearly and ‘add-on’ to a China policy that was dominated by economic interests</w:t>
      </w:r>
      <w:r w:rsidRPr="006F5B17">
        <w:rPr>
          <w:sz w:val="10"/>
        </w:rPr>
        <w:t xml:space="preserve">.115 Looking back, John Shattuck writes that </w:t>
      </w:r>
      <w:r w:rsidRPr="006F5B17">
        <w:rPr>
          <w:rStyle w:val="StyleUnderline"/>
        </w:rPr>
        <w:t>Clinton</w:t>
      </w:r>
      <w:r w:rsidRPr="006F5B17">
        <w:rPr>
          <w:sz w:val="10"/>
        </w:rPr>
        <w:t xml:space="preserve">: </w:t>
      </w:r>
      <w:r w:rsidRPr="006F5B17">
        <w:rPr>
          <w:rStyle w:val="StyleUnderline"/>
        </w:rPr>
        <w:t>may not have considered what it would take for him to achieve both his human rights and trade priorities</w:t>
      </w:r>
      <w:r w:rsidRPr="006F5B17">
        <w:rPr>
          <w:sz w:val="10"/>
        </w:rPr>
        <w:t xml:space="preserve">. </w:t>
      </w:r>
      <w:r w:rsidRPr="006F5B17">
        <w:rPr>
          <w:rStyle w:val="StyleUnderline"/>
        </w:rPr>
        <w:t>He would have to stand up to a recalcitrant Chinese government</w:t>
      </w:r>
      <w:r w:rsidRPr="006F5B17">
        <w:rPr>
          <w:sz w:val="10"/>
        </w:rPr>
        <w:t xml:space="preserve"> and resist the pressure of the American business community – </w:t>
      </w:r>
      <w:r w:rsidRPr="006F5B17">
        <w:rPr>
          <w:rStyle w:val="StyleUnderline"/>
        </w:rPr>
        <w:t>a</w:t>
      </w:r>
      <w:r w:rsidRPr="006F5B17">
        <w:rPr>
          <w:sz w:val="10"/>
        </w:rPr>
        <w:t xml:space="preserve"> two-pronged </w:t>
      </w:r>
      <w:r w:rsidRPr="006F5B17">
        <w:rPr>
          <w:rStyle w:val="StyleUnderline"/>
        </w:rPr>
        <w:t>strategy that would require him to be willing to spend a great deal of</w:t>
      </w:r>
      <w:r w:rsidRPr="006F5B17">
        <w:rPr>
          <w:sz w:val="10"/>
        </w:rPr>
        <w:t xml:space="preserve"> his own political and </w:t>
      </w:r>
      <w:r w:rsidRPr="006F5B17">
        <w:rPr>
          <w:rStyle w:val="StyleUnderline"/>
        </w:rPr>
        <w:t>diplomatic capital to achieve</w:t>
      </w:r>
      <w:r w:rsidRPr="006F5B17">
        <w:rPr>
          <w:sz w:val="10"/>
        </w:rPr>
        <w:t xml:space="preserve">.116 </w:t>
      </w:r>
      <w:r w:rsidRPr="006F5B17">
        <w:rPr>
          <w:rStyle w:val="StyleUnderline"/>
        </w:rPr>
        <w:t>American policy-makers later conceded that</w:t>
      </w:r>
      <w:r w:rsidRPr="006F5B17">
        <w:rPr>
          <w:sz w:val="10"/>
        </w:rPr>
        <w:t xml:space="preserve"> strategic/constructive </w:t>
      </w:r>
      <w:r w:rsidRPr="006F5B17">
        <w:rPr>
          <w:rStyle w:val="StyleUnderline"/>
        </w:rPr>
        <w:t>engagement with China had little impact on human rights or democracy there</w:t>
      </w:r>
      <w:r w:rsidRPr="006F5B17">
        <w:rPr>
          <w:sz w:val="10"/>
        </w:rPr>
        <w:t>.117 According to Tony Lake: We did think that we could apply pressure on the Chinese in a way that would force them, in their own calculations of their own interest, to make some concessions on human rights issues, and we were wrong. We were wrong because we didn’t understand Chinese history…. It is almost palpable when you talk to Chinese officials, or just Chinese generally. It’s as if they were alive during the unequal treaties and they are not going to let foreigners tell them what to do on their domestic problems. It has nothing to do with Communism, freedom, any of these issues. We don’t understand since we’re an ahistorical people, which is our greatest strength but also our weakness, that history is just alive for them. So we weren’t going to succeed in this and I didn’t understand that at the time.118</w:t>
      </w:r>
    </w:p>
    <w:p w14:paraId="51B79C60" w14:textId="77777777" w:rsidR="00B95784" w:rsidRDefault="00B95784" w:rsidP="00B95784"/>
    <w:p w14:paraId="0BF6FFA5" w14:textId="77777777" w:rsidR="00B95784" w:rsidRDefault="00B95784" w:rsidP="00B95784">
      <w:pPr>
        <w:pStyle w:val="Heading3"/>
      </w:pPr>
      <w:r>
        <w:lastRenderedPageBreak/>
        <w:t>Engagement</w:t>
      </w:r>
    </w:p>
    <w:p w14:paraId="1DBA1E95" w14:textId="77777777" w:rsidR="00B95784" w:rsidRPr="00EA4383" w:rsidRDefault="00B95784" w:rsidP="00B95784"/>
    <w:p w14:paraId="0833F21B" w14:textId="77777777" w:rsidR="00B95784" w:rsidRPr="005302B1" w:rsidRDefault="00B95784" w:rsidP="00B95784">
      <w:pPr>
        <w:pStyle w:val="Heading4"/>
      </w:pPr>
      <w:r w:rsidRPr="005302B1">
        <w:t>Engagement with China Expends Dip Cap</w:t>
      </w:r>
    </w:p>
    <w:p w14:paraId="4BDB9D38" w14:textId="77777777" w:rsidR="00B95784" w:rsidRPr="005302B1" w:rsidRDefault="00B95784" w:rsidP="00B95784">
      <w:proofErr w:type="spellStart"/>
      <w:r w:rsidRPr="005302B1">
        <w:rPr>
          <w:rStyle w:val="Style13ptBold"/>
        </w:rPr>
        <w:t>Cossa</w:t>
      </w:r>
      <w:proofErr w:type="spellEnd"/>
      <w:r w:rsidRPr="005302B1">
        <w:rPr>
          <w:rStyle w:val="Style13ptBold"/>
        </w:rPr>
        <w:t xml:space="preserve"> et al 9</w:t>
      </w:r>
      <w:r w:rsidRPr="005302B1">
        <w:t xml:space="preserve"> – (Ralph </w:t>
      </w:r>
      <w:proofErr w:type="spellStart"/>
      <w:r w:rsidRPr="005302B1">
        <w:t>Cossa</w:t>
      </w:r>
      <w:proofErr w:type="spellEnd"/>
      <w:r w:rsidRPr="005302B1">
        <w:t xml:space="preserve"> is president of the Pacific Forum CSIS in Honolulu and senior editor of the Forum’s quarterly electronic journal, “The United States and the Asia-Pacific Region: Security Strategy for the Obama Administration”, </w:t>
      </w:r>
      <w:hyperlink r:id="rId16" w:history="1">
        <w:r w:rsidRPr="005302B1">
          <w:rPr>
            <w:rStyle w:val="Hyperlink"/>
          </w:rPr>
          <w:t>https://www.cna.org/CNA_files/PDF/D0020222.A1.pdf</w:t>
        </w:r>
      </w:hyperlink>
      <w:r w:rsidRPr="005302B1">
        <w:t>) AC</w:t>
      </w:r>
    </w:p>
    <w:p w14:paraId="432B5C03" w14:textId="77777777" w:rsidR="00B95784" w:rsidRPr="005302B1" w:rsidRDefault="00B95784" w:rsidP="00B95784">
      <w:r w:rsidRPr="005302B1">
        <w:t xml:space="preserve">To fight the perception of U.S. disinterest as Asia grows and integrates, the United States should invest diplomatic capital and focus toward the region. This involves more than just showing up. Multilateral initiatives, including the U.S.-ASEAN (Association of Southeast Asian Nations) Enhanced Partnership and the proposed Free Trade Area of the Asia-Pacific should be revalidated and expanded. The United States also needs to more clearly articulate its support for the East Asia community building process in general and the East Asia Summit in particular. It is necessary for Washington to work more actively toward rapprochement and better cooperation among the three dominant states of the </w:t>
      </w:r>
      <w:proofErr w:type="spellStart"/>
      <w:r w:rsidRPr="005302B1">
        <w:t>AsiaPacific</w:t>
      </w:r>
      <w:proofErr w:type="spellEnd"/>
      <w:r w:rsidRPr="005302B1">
        <w:t xml:space="preserve"> region: China, Japan, and the United States. There should also be more durable and entrenched cooperation and trust between two of Asia’s great democracies, Republic of Korea (ROK) and Japan. The reinvigoration of high-level U.S.-Japan-ROK talks should be a high priority.</w:t>
      </w:r>
    </w:p>
    <w:p w14:paraId="7175C3CA" w14:textId="77777777" w:rsidR="00B95784" w:rsidRDefault="00B95784" w:rsidP="00B95784"/>
    <w:p w14:paraId="4DE52161" w14:textId="77777777" w:rsidR="005302B1" w:rsidRDefault="005302B1" w:rsidP="005302B1">
      <w:pPr>
        <w:pStyle w:val="Heading3"/>
      </w:pPr>
      <w:r>
        <w:lastRenderedPageBreak/>
        <w:t>Human Rights</w:t>
      </w:r>
    </w:p>
    <w:p w14:paraId="6A3E6FF6" w14:textId="77777777" w:rsidR="005302B1" w:rsidRPr="005302B1" w:rsidRDefault="005302B1" w:rsidP="005302B1"/>
    <w:p w14:paraId="785A1584" w14:textId="77777777" w:rsidR="005302B1" w:rsidRDefault="005302B1" w:rsidP="005302B1">
      <w:pPr>
        <w:pStyle w:val="Heading4"/>
      </w:pPr>
      <w:r>
        <w:t>Engagement over Human Rights with China requires collaboration across multiple US agencies – Spreads the White House too thin</w:t>
      </w:r>
    </w:p>
    <w:p w14:paraId="32F87166" w14:textId="77777777" w:rsidR="005302B1" w:rsidRPr="008726DF" w:rsidRDefault="005302B1" w:rsidP="005302B1">
      <w:pPr>
        <w:rPr>
          <w:rStyle w:val="Style13ptBold"/>
          <w:b w:val="0"/>
        </w:rPr>
      </w:pPr>
      <w:r>
        <w:rPr>
          <w:rStyle w:val="Style13ptBold"/>
        </w:rPr>
        <w:t>Stetson, 12</w:t>
      </w:r>
      <w:r>
        <w:rPr>
          <w:rStyle w:val="Style13ptBold"/>
          <w:b w:val="0"/>
        </w:rPr>
        <w:t xml:space="preserve"> (Nancy Stetson, December 2012, International affairs strategy and policy consultant, How to Integrate Human Rights into U.S.-China Relations, pg.5, </w:t>
      </w:r>
      <w:hyperlink r:id="rId17" w:history="1">
        <w:r w:rsidRPr="006163C2">
          <w:rPr>
            <w:rStyle w:val="Hyperlink"/>
          </w:rPr>
          <w:t>https://www.ciaonet.org/attachments/24330/uploads</w:t>
        </w:r>
      </w:hyperlink>
      <w:r>
        <w:rPr>
          <w:rStyle w:val="Style13ptBold"/>
          <w:b w:val="0"/>
        </w:rPr>
        <w:t>) IZYP</w:t>
      </w:r>
    </w:p>
    <w:p w14:paraId="0023270E" w14:textId="77777777" w:rsidR="005302B1" w:rsidRDefault="005302B1" w:rsidP="005302B1">
      <w:r w:rsidRPr="008726DF">
        <w:rPr>
          <w:b/>
          <w:u w:val="single"/>
        </w:rPr>
        <w:t>Traditionally, the Department of State</w:t>
      </w:r>
      <w:r>
        <w:t xml:space="preserve">, through the Bureau of Democracy, Human Rights, and Labor (DRL), </w:t>
      </w:r>
      <w:r w:rsidRPr="008726DF">
        <w:rPr>
          <w:b/>
          <w:u w:val="single"/>
        </w:rPr>
        <w:t>has had the primary responsibility for promoting human rights in China</w:t>
      </w:r>
      <w:r>
        <w:t xml:space="preserve">. However, the </w:t>
      </w:r>
      <w:r w:rsidRPr="008726DF">
        <w:rPr>
          <w:b/>
          <w:u w:val="single"/>
        </w:rPr>
        <w:t>White House continues to be the focal point for shaping the</w:t>
      </w:r>
      <w:r>
        <w:t xml:space="preserve"> broad outlines and </w:t>
      </w:r>
      <w:r w:rsidRPr="008726DF">
        <w:rPr>
          <w:b/>
          <w:u w:val="single"/>
        </w:rPr>
        <w:t>direction of U.S. policy toward China.</w:t>
      </w:r>
      <w:r>
        <w:t xml:space="preserve"> Policy shifts or reordering </w:t>
      </w:r>
      <w:r w:rsidRPr="008726DF">
        <w:rPr>
          <w:b/>
          <w:u w:val="single"/>
        </w:rPr>
        <w:t xml:space="preserve">of priorities must begin in the White House </w:t>
      </w:r>
      <w:r>
        <w:t xml:space="preserve">and have the engagement of the president and his staff or they will not happen. Placing overall responsibility for the human rights issue and the integrated strategy in the White House, rather than in the State Department, signals a presidential commitment to a more aggressive and expanded human rights strategy and a higher priority for the issue. </w:t>
      </w:r>
      <w:r w:rsidRPr="008726DF">
        <w:rPr>
          <w:b/>
          <w:u w:val="single"/>
        </w:rPr>
        <w:t>The State Department’s</w:t>
      </w:r>
      <w:r>
        <w:t xml:space="preserve"> DRL </w:t>
      </w:r>
      <w:r w:rsidRPr="008726DF">
        <w:rPr>
          <w:b/>
          <w:u w:val="single"/>
        </w:rPr>
        <w:t>bureau has begun the process of reaching out to other agencies to assist their efforts to promote human rights in China.</w:t>
      </w:r>
      <w:r>
        <w:t xml:space="preserve"> </w:t>
      </w:r>
      <w:r w:rsidRPr="008726DF">
        <w:rPr>
          <w:b/>
          <w:u w:val="single"/>
        </w:rPr>
        <w:t>Expanding the number of agencies beyond the four that are currently involved</w:t>
      </w:r>
      <w:r>
        <w:t xml:space="preserve">—Department of State, Department of Labor, Department of Justice, U.S. Trade Representative’s Office—strengthens the whole-of-government approach, which is a key element of the integrated strategy. The State Department should continue to be the lead agency for implementing the strategy. However, it strengthens the State Department’s ability to obtain cooperation from other agencies when the White House leads the process to develop the strategy and oversee its implementation. The integrated strategy, as discussed below, </w:t>
      </w:r>
      <w:r w:rsidRPr="008726DF">
        <w:rPr>
          <w:b/>
          <w:u w:val="single"/>
        </w:rPr>
        <w:t>requires all agencies that engage with China to view those issues through the prism of human rights</w:t>
      </w:r>
      <w:r>
        <w:t xml:space="preserve">. </w:t>
      </w:r>
      <w:r w:rsidRPr="008726DF">
        <w:rPr>
          <w:b/>
          <w:u w:val="single"/>
        </w:rPr>
        <w:t>For most agencies, this will be a new and different way of discussing and resolving problems with Chinese officials. Therefore, it is essential that the White House disseminate the strategy and issue guidelines for its implementation</w:t>
      </w:r>
      <w:r>
        <w:t>. Both should be completed within the first six months of the second term, by July 1, 2013, to make it clear to all agencies within the executive branch that this is an early, high priority for the president.</w:t>
      </w:r>
    </w:p>
    <w:p w14:paraId="5F9E051F" w14:textId="77777777" w:rsidR="005302B1" w:rsidRDefault="005302B1" w:rsidP="005302B1"/>
    <w:p w14:paraId="4C376994" w14:textId="77777777" w:rsidR="005302B1" w:rsidRDefault="005302B1" w:rsidP="005302B1">
      <w:pPr>
        <w:pStyle w:val="Heading4"/>
      </w:pPr>
      <w:r>
        <w:t>The White House will implement a whole-of-government approach towards Human Rights – requires many agencies including the DOS</w:t>
      </w:r>
    </w:p>
    <w:p w14:paraId="04DA2989" w14:textId="77777777" w:rsidR="005302B1" w:rsidRPr="008726DF" w:rsidRDefault="005302B1" w:rsidP="005302B1">
      <w:pPr>
        <w:rPr>
          <w:rStyle w:val="Style13ptBold"/>
          <w:b w:val="0"/>
        </w:rPr>
      </w:pPr>
      <w:r>
        <w:rPr>
          <w:rStyle w:val="Style13ptBold"/>
        </w:rPr>
        <w:t>Stetson, 12</w:t>
      </w:r>
      <w:r>
        <w:rPr>
          <w:rStyle w:val="Style13ptBold"/>
          <w:b w:val="0"/>
        </w:rPr>
        <w:t xml:space="preserve"> (Nancy Stetson, December 2012, International affairs strategy and policy consultant, How to Integrate Human Rights into U.S.-China Relations, pg.5, </w:t>
      </w:r>
      <w:hyperlink r:id="rId18" w:history="1">
        <w:r w:rsidRPr="006163C2">
          <w:rPr>
            <w:rStyle w:val="Hyperlink"/>
          </w:rPr>
          <w:t>https://www.ciaonet.org/attachments/24330/uploads</w:t>
        </w:r>
      </w:hyperlink>
      <w:r>
        <w:rPr>
          <w:rStyle w:val="Style13ptBold"/>
          <w:b w:val="0"/>
        </w:rPr>
        <w:t>) IZYP</w:t>
      </w:r>
    </w:p>
    <w:p w14:paraId="40782D48" w14:textId="77777777" w:rsidR="005302B1" w:rsidRPr="00611BF9" w:rsidRDefault="005302B1" w:rsidP="005302B1">
      <w:pPr>
        <w:rPr>
          <w:b/>
          <w:u w:val="single"/>
        </w:rPr>
      </w:pPr>
      <w:r w:rsidRPr="00611BF9">
        <w:t xml:space="preserve">China’s leaders have consistently viewed Western pressure on human rights as interference in China’s internal affairs and an irritant in bilateral relations. Nevertheless, they proactively moved years ago to initiate mechanisms such as bilateral dialogues and consultations that isolate human rights and allow them to call interference when others raise the issue. </w:t>
      </w:r>
      <w:r w:rsidRPr="00611BF9">
        <w:rPr>
          <w:b/>
          <w:u w:val="single"/>
        </w:rPr>
        <w:t xml:space="preserve">Taking a whole-of-government approach undermines China’s strategy. It puts human rights on the agenda of every U.S. agency that interacts </w:t>
      </w:r>
      <w:r w:rsidRPr="00611BF9">
        <w:rPr>
          <w:b/>
          <w:u w:val="single"/>
        </w:rPr>
        <w:lastRenderedPageBreak/>
        <w:t xml:space="preserve">with China and makes the discussion of human rights a routine matter. </w:t>
      </w:r>
      <w:r w:rsidRPr="00611BF9">
        <w:t xml:space="preserve">The State Department has periodically asked other agencies to raise a human rights case in interactions with the Chinese. </w:t>
      </w:r>
      <w:r w:rsidRPr="00611BF9">
        <w:rPr>
          <w:b/>
          <w:u w:val="single"/>
        </w:rPr>
        <w:t>The whole-of-government approach goes beyond these occasional interventions. It invests responsibility for the promotion of human rights across the executive branch</w:t>
      </w:r>
      <w:r>
        <w:t xml:space="preserve"> and is an indispensable element of the integrated human rights strategy proposed here. </w:t>
      </w:r>
      <w:r w:rsidRPr="00611BF9">
        <w:rPr>
          <w:b/>
          <w:u w:val="single"/>
        </w:rPr>
        <w:t>That strategy can only be successful if every agency</w:t>
      </w:r>
      <w:r>
        <w:t xml:space="preserve">, as well as the White House, </w:t>
      </w:r>
      <w:r w:rsidRPr="00611BF9">
        <w:rPr>
          <w:b/>
          <w:u w:val="single"/>
        </w:rPr>
        <w:t>looks at specific issues on its agenda with China through a human rights prism</w:t>
      </w:r>
      <w:r>
        <w:t xml:space="preserve">. </w:t>
      </w:r>
      <w:r w:rsidRPr="00611BF9">
        <w:rPr>
          <w:b/>
          <w:u w:val="single"/>
        </w:rPr>
        <w:t>The Obama Administration has taken</w:t>
      </w:r>
      <w:r>
        <w:t xml:space="preserve"> some </w:t>
      </w:r>
      <w:r w:rsidRPr="00611BF9">
        <w:rPr>
          <w:b/>
          <w:u w:val="single"/>
        </w:rPr>
        <w:t>steps to bring other agencies besides the State Department into the human rights issue.</w:t>
      </w:r>
      <w:r>
        <w:t xml:space="preserve"> Representation at the annual Human Rights Dialogue has been expanded and the State Department’s DRL bureau has set up an interagency working group. </w:t>
      </w:r>
      <w:r w:rsidRPr="00611BF9">
        <w:rPr>
          <w:b/>
          <w:u w:val="single"/>
        </w:rPr>
        <w:t>The administration should build on this foundation</w:t>
      </w:r>
      <w:r>
        <w:t xml:space="preserve"> to implement fully the whole-of-government approach, not only in formal dialogues but also i</w:t>
      </w:r>
      <w:r w:rsidRPr="00611BF9">
        <w:rPr>
          <w:b/>
          <w:u w:val="single"/>
        </w:rPr>
        <w:t>n interactions throughout the year with Chinese officials and agencies.</w:t>
      </w:r>
    </w:p>
    <w:p w14:paraId="5D6E0C0E" w14:textId="77777777" w:rsidR="005302B1" w:rsidRDefault="005302B1" w:rsidP="005302B1"/>
    <w:p w14:paraId="61D15A50" w14:textId="77777777" w:rsidR="005302B1" w:rsidRPr="005302B1" w:rsidRDefault="005302B1" w:rsidP="005302B1">
      <w:pPr>
        <w:pStyle w:val="Heading4"/>
      </w:pPr>
      <w:r w:rsidRPr="005302B1">
        <w:t>Human Rights Endeavors Invest Dip Cap – Council Negotiations Prove</w:t>
      </w:r>
    </w:p>
    <w:p w14:paraId="3782981D" w14:textId="77777777" w:rsidR="005302B1" w:rsidRPr="005302B1" w:rsidRDefault="005302B1" w:rsidP="005302B1">
      <w:r w:rsidRPr="005302B1">
        <w:rPr>
          <w:rStyle w:val="Style13ptBold"/>
        </w:rPr>
        <w:t>USHMM 8</w:t>
      </w:r>
      <w:r w:rsidRPr="005302B1">
        <w:t xml:space="preserve"> - (Museum made to prevent genocide a core foreign policy priority for leaders around the world through a multipronged program of research, education, and public outreach, “International Action: Strengthening Norms and Institutions”, </w:t>
      </w:r>
      <w:hyperlink r:id="rId19" w:history="1">
        <w:r w:rsidRPr="005302B1">
          <w:rPr>
            <w:rStyle w:val="Hyperlink"/>
          </w:rPr>
          <w:t>https://www.ushmm.org/m/pdfs/20081124-genocide-prevention-report-chapter-six-international-action.pdf</w:t>
        </w:r>
      </w:hyperlink>
      <w:r w:rsidRPr="005302B1">
        <w:t>) AC</w:t>
      </w:r>
    </w:p>
    <w:p w14:paraId="28125D57" w14:textId="77777777" w:rsidR="005302B1" w:rsidRPr="005302B1" w:rsidRDefault="005302B1" w:rsidP="005302B1">
      <w:r w:rsidRPr="005302B1">
        <w:t xml:space="preserve">The United States has a strong interest in improving the effectiveness of the UN Security Council in responding to mass atrocities. There is no substitute in the international system for a strong statement by the council; the United States must, therefore, invest diplomatic capital in negotiations within the council on specific cases, as well as in efforts to improve the functioning of the body itself. Too frequently, one of the five permanent members of the UN Security Council has made effective collective action virtually impossible by threatening veto, implicitly or explicitly. This has led to either watered-down, ineffectual resolutions, or no resolution at all. Uniquely empowered by the UN Charter, the five </w:t>
      </w:r>
      <w:proofErr w:type="spellStart"/>
      <w:r w:rsidRPr="005302B1">
        <w:t>perdmanent</w:t>
      </w:r>
      <w:proofErr w:type="spellEnd"/>
      <w:r w:rsidRPr="005302B1">
        <w:t xml:space="preserve"> members have unique responsibilities to fulfill the mission of the charter. The U.S. ambassador to the United Nations should initiate a dialogue among the five permanent members (P-5) of the Security Council on the special responsibility they have to prevent genocide and mass atrocities. A principal aim should be informal, voluntary mutual restraint in the use or threat of a veto in cases involving ongoing or imminent mass atrocities. The P-5 should agree that unless three permanent members were to agree to veto a given resolution, all five would abstain or support it. This should apply, in particular, to resolutions instituting sanctions and/or authorizing peace operations in situations when mass atrocities or genocide are imminent or underway. The P-5 should also agree that a resolution passed by two-thirds of the General Assembly finding that a crisis poses an imminent threat of mass atrocities should add further impetus to an expeditious Security Council response without threat of a veto. An agreement along these lines would make the Security Council a more effective vehicle in cases when a permanent member might otherwise prefer to block action. This dialogue should also address the prospect of increased contributions by the P-5 to UN peacekeeping operations, as discussed in Chapter 5.</w:t>
      </w:r>
    </w:p>
    <w:p w14:paraId="63938D0C" w14:textId="77777777" w:rsidR="005302B1" w:rsidRDefault="005302B1" w:rsidP="005302B1"/>
    <w:p w14:paraId="2E96F946" w14:textId="77777777" w:rsidR="00100505" w:rsidRDefault="00100505" w:rsidP="00100505">
      <w:pPr>
        <w:pStyle w:val="Heading4"/>
      </w:pPr>
      <w:r>
        <w:lastRenderedPageBreak/>
        <w:t xml:space="preserve">Human rights issues take too much influence for the U.S. to put at the top of its docket </w:t>
      </w:r>
    </w:p>
    <w:p w14:paraId="70E5CC31" w14:textId="77777777" w:rsidR="00100505" w:rsidRDefault="00100505" w:rsidP="00100505">
      <w:r>
        <w:rPr>
          <w:rStyle w:val="Style13ptBold"/>
        </w:rPr>
        <w:t xml:space="preserve">Sutter, 2010 </w:t>
      </w:r>
      <w:r>
        <w:t xml:space="preserve">(Robert G. Sutter, 2010 “U.S. – Chinese Relations: Perilous Past, Pragmatic Present,” Rowman &amp; Littlefield Publishers, </w:t>
      </w:r>
      <w:proofErr w:type="gramStart"/>
      <w:r>
        <w:t>p.243)</w:t>
      </w:r>
      <w:proofErr w:type="spellStart"/>
      <w:r>
        <w:t>Gekker</w:t>
      </w:r>
      <w:proofErr w:type="spellEnd"/>
      <w:proofErr w:type="gramEnd"/>
    </w:p>
    <w:p w14:paraId="3AD764DE" w14:textId="77777777" w:rsidR="00100505" w:rsidRDefault="00100505" w:rsidP="00100505">
      <w:r>
        <w:t xml:space="preserve">Contemporary </w:t>
      </w:r>
      <w:r w:rsidRPr="00B02DC1">
        <w:rPr>
          <w:u w:val="single"/>
        </w:rPr>
        <w:t xml:space="preserve">U.S. government policies and practices regarding human rights issues in relations with China reflect the generally secondary </w:t>
      </w:r>
      <w:proofErr w:type="spellStart"/>
      <w:r w:rsidRPr="00B02DC1">
        <w:rPr>
          <w:u w:val="single"/>
        </w:rPr>
        <w:t>impor-tance</w:t>
      </w:r>
      <w:proofErr w:type="spellEnd"/>
      <w:r w:rsidRPr="00B02DC1">
        <w:rPr>
          <w:u w:val="single"/>
        </w:rPr>
        <w:t xml:space="preserve"> of these issues </w:t>
      </w:r>
      <w:r w:rsidRPr="00B02DC1">
        <w:t>in recent Sino-American relations.</w:t>
      </w:r>
      <w:r>
        <w:t xml:space="preserve"> The U.S. government has a range of approaches endeavoring to promote democracy, individual rights, and the rule of law in China; their impact has not had a substantial </w:t>
      </w:r>
      <w:proofErr w:type="spellStart"/>
      <w:r>
        <w:t>ef¬fect</w:t>
      </w:r>
      <w:proofErr w:type="spellEnd"/>
      <w:r>
        <w:t xml:space="preserve"> cm the continuation of one-party authoritarian rule in China. Optimists among American officials, specialists, journalists, and others with an interest in human rights in China tend to argue that U.S. policies and practices of </w:t>
      </w:r>
      <w:proofErr w:type="spellStart"/>
      <w:r>
        <w:t>po¬litical</w:t>
      </w:r>
      <w:proofErr w:type="spellEnd"/>
      <w:r>
        <w:t xml:space="preserve"> and economic engagement with China that seek cooperation and avoid confrontation are helping to foster trends in China that create conditions in which progress in democracy and other aspects of human rights has been and will continue to be made. Pessimists among these groups of Americans point out that </w:t>
      </w:r>
      <w:r w:rsidRPr="00B02DC1">
        <w:rPr>
          <w:u w:val="single"/>
        </w:rPr>
        <w:t xml:space="preserve">U.S. policies of engagement and avoiding confrontation have </w:t>
      </w:r>
      <w:proofErr w:type="spellStart"/>
      <w:r w:rsidRPr="00B02DC1">
        <w:rPr>
          <w:u w:val="single"/>
        </w:rPr>
        <w:t>obvi¬ously</w:t>
      </w:r>
      <w:proofErr w:type="spellEnd"/>
      <w:r w:rsidRPr="00B02DC1">
        <w:rPr>
          <w:u w:val="single"/>
        </w:rPr>
        <w:t xml:space="preserve"> failed to produce political transformation of China's continued </w:t>
      </w:r>
      <w:proofErr w:type="spellStart"/>
      <w:r w:rsidRPr="00B02DC1">
        <w:rPr>
          <w:u w:val="single"/>
        </w:rPr>
        <w:t>authori¬tarian</w:t>
      </w:r>
      <w:proofErr w:type="spellEnd"/>
      <w:r w:rsidRPr="00B02DC1">
        <w:rPr>
          <w:u w:val="single"/>
        </w:rPr>
        <w:t xml:space="preserve"> political system and have not even worked effectively in setting in </w:t>
      </w:r>
      <w:proofErr w:type="spellStart"/>
      <w:r w:rsidRPr="00B02DC1">
        <w:rPr>
          <w:u w:val="single"/>
        </w:rPr>
        <w:t>mo¬tion</w:t>
      </w:r>
      <w:proofErr w:type="spellEnd"/>
      <w:r w:rsidRPr="00B02DC1">
        <w:rPr>
          <w:u w:val="single"/>
        </w:rPr>
        <w:t xml:space="preserve"> meaningful political change</w:t>
      </w:r>
      <w:r>
        <w:t xml:space="preserve">. The pessimists aver that efforts to promote democracy and better human rights conditions through quiet diplomacy and dialogues have been ineffectual; some argue for a. much tougher U.S. public stance regarding human tights issues with China." The George W. Bush administration from time to time, and congressional leaders more frequently, pressured China though public criticism of human rights conditions and calls on Chinese leaders to honor the rights guaranteed under its own constitution, bring its policies and practices into line with </w:t>
      </w:r>
      <w:proofErr w:type="spellStart"/>
      <w:r>
        <w:t>in¬ternational</w:t>
      </w:r>
      <w:proofErr w:type="spellEnd"/>
      <w:r>
        <w:t xml:space="preserve"> standards, release prisoners of conscience, and undertake major political reforms. President Bush appealed personally to President Hu </w:t>
      </w:r>
      <w:proofErr w:type="spellStart"/>
      <w:r>
        <w:t>jintao</w:t>
      </w:r>
      <w:proofErr w:type="spellEnd"/>
      <w:r>
        <w:t xml:space="preserve"> ) allow more religious freedom; the president met in the White House with Chinese independent Christian leaders, the Dalai Lama, and prominent </w:t>
      </w:r>
      <w:proofErr w:type="spellStart"/>
      <w:r>
        <w:t>Chin¬ese</w:t>
      </w:r>
      <w:proofErr w:type="spellEnd"/>
      <w:r>
        <w:t xml:space="preserve"> political dissidents. The Democratic-led 110th Congress (2007-2008) sponsored around twenty resolutions aimed at promoting improved human fights conditions in China. The U.S. government also provided funding </w:t>
      </w:r>
      <w:proofErr w:type="gramStart"/>
      <w:r>
        <w:t>for ,programs</w:t>
      </w:r>
      <w:proofErr w:type="gramEnd"/>
      <w:r>
        <w:t xml:space="preserve"> within China that helped strengthen the rule of law, civil society, government accountability, and labor rights. The U.S. government also sup-</w:t>
      </w:r>
      <w:proofErr w:type="spellStart"/>
      <w:r>
        <w:t>p</w:t>
      </w:r>
      <w:proofErr w:type="gramStart"/>
      <w:r>
        <w:t>,orted</w:t>
      </w:r>
      <w:proofErr w:type="spellEnd"/>
      <w:proofErr w:type="gramEnd"/>
      <w:r>
        <w:t xml:space="preserve"> U.S.-based nongovernment organizations and Internet companies </w:t>
      </w:r>
      <w:proofErr w:type="spellStart"/>
      <w:r>
        <w:t>lat</w:t>
      </w:r>
      <w:proofErr w:type="spellEnd"/>
      <w:r>
        <w:t xml:space="preserve"> monitored human rights conditions in China and helped enable Chinese internet users to access Voice of America, Radio Free Asia, and other websites fiat are frequently blocked by the Chinese government." The administration of President Barack Obama and the congressional </w:t>
      </w:r>
      <w:proofErr w:type="spellStart"/>
      <w:r>
        <w:t>lead¬rs</w:t>
      </w:r>
      <w:proofErr w:type="spellEnd"/>
      <w:r>
        <w:t xml:space="preserve"> of the 111th Congress generally have followed the practices of the recent past. In public interactions with Chinese leaders, human rights issues </w:t>
      </w:r>
      <w:proofErr w:type="gramStart"/>
      <w:r>
        <w:t>have !</w:t>
      </w:r>
      <w:proofErr w:type="spellStart"/>
      <w:r>
        <w:t>ceived</w:t>
      </w:r>
      <w:proofErr w:type="spellEnd"/>
      <w:proofErr w:type="gramEnd"/>
      <w:r>
        <w:t xml:space="preserve"> secondary priority. President Obama went to extraordinary </w:t>
      </w:r>
      <w:proofErr w:type="gramStart"/>
      <w:r>
        <w:t>efforts )</w:t>
      </w:r>
      <w:proofErr w:type="gramEnd"/>
      <w:r>
        <w:t xml:space="preserve"> schedule a meeting with the Dalai Lama after his first trip to China in No-ember 2009. Secretary of State Hillary Clinton and House of Representatives weaker Nancy Pelosi adopted a generally low profile on human rights issues wring their initial visits to China' The Chinese administration has cooperated with the United States on some programs promoting the rule of law, civil society, village elections, and other -programs dealing with aspects of human rights seen as beneficial for China's </w:t>
      </w:r>
      <w:proofErr w:type="spellStart"/>
      <w:r>
        <w:t>velopment</w:t>
      </w:r>
      <w:proofErr w:type="spellEnd"/>
      <w:r>
        <w:t xml:space="preserve">; the administration engages in human rights dialogues with the </w:t>
      </w:r>
      <w:proofErr w:type="spellStart"/>
      <w:r>
        <w:t>nited</w:t>
      </w:r>
      <w:proofErr w:type="spellEnd"/>
      <w:r>
        <w:t xml:space="preserve"> States and other governments. </w:t>
      </w:r>
      <w:r w:rsidRPr="00B02DC1">
        <w:rPr>
          <w:u w:val="single"/>
        </w:rPr>
        <w:t xml:space="preserve">The Chinese administration remains sensitive to perceived U.S. or other foreign interference in Chinese internal fairs affecting the continuation of authoritarian one-party rule in China. </w:t>
      </w:r>
      <w:proofErr w:type="gramStart"/>
      <w:r w:rsidRPr="00B02DC1">
        <w:rPr>
          <w:u w:val="single"/>
        </w:rPr>
        <w:t>takes</w:t>
      </w:r>
      <w:proofErr w:type="gramEnd"/>
      <w:r w:rsidRPr="00B02DC1">
        <w:rPr>
          <w:u w:val="single"/>
        </w:rPr>
        <w:t xml:space="preserve"> or threatens strong action against perceived infringements on </w:t>
      </w:r>
      <w:proofErr w:type="spellStart"/>
      <w:r w:rsidRPr="00B02DC1">
        <w:rPr>
          <w:u w:val="single"/>
        </w:rPr>
        <w:t>sensi¬re</w:t>
      </w:r>
      <w:proofErr w:type="spellEnd"/>
      <w:r w:rsidRPr="00B02DC1">
        <w:rPr>
          <w:u w:val="single"/>
        </w:rPr>
        <w:t xml:space="preserve"> issues</w:t>
      </w:r>
      <w:r>
        <w:t xml:space="preserve"> (Chinese officials have been especially sensitive regarding Tibetan </w:t>
      </w:r>
      <w:proofErr w:type="spellStart"/>
      <w:r>
        <w:t>atters</w:t>
      </w:r>
      <w:proofErr w:type="spellEnd"/>
      <w:r>
        <w:t xml:space="preserve"> in recent years). Chinese statements affirm China's commitment to number of broad principles </w:t>
      </w:r>
      <w:r>
        <w:lastRenderedPageBreak/>
        <w:t>and practices governing international human 1hts. They sometimes offer negative commentaries regarding the human ,,</w:t>
      </w:r>
      <w:proofErr w:type="spellStart"/>
      <w:r>
        <w:t>hts</w:t>
      </w:r>
      <w:proofErr w:type="spellEnd"/>
      <w:r>
        <w:t xml:space="preserve"> practices of the United States and other countries that tend to be critical Chinese human rights policies and practices!' Public U.S. criticism. </w:t>
      </w:r>
      <w:r w:rsidRPr="00B02DC1">
        <w:rPr>
          <w:u w:val="single"/>
        </w:rPr>
        <w:t>American officials and other specialists disagree on 2 utility of strong public U.S. criticism of China over human rights issues</w:t>
      </w:r>
      <w:r>
        <w:t xml:space="preserve">. </w:t>
      </w:r>
      <w:proofErr w:type="gramStart"/>
      <w:r>
        <w:t>me</w:t>
      </w:r>
      <w:proofErr w:type="gramEnd"/>
      <w:r>
        <w:t xml:space="preserve"> argue that the U.S. government should take strong and principled </w:t>
      </w:r>
      <w:proofErr w:type="spellStart"/>
      <w:r>
        <w:t>posi¬ns</w:t>
      </w:r>
      <w:proofErr w:type="spellEnd"/>
      <w:r>
        <w:t xml:space="preserve"> against Chinese human rights infractions more frequently and openly. </w:t>
      </w:r>
    </w:p>
    <w:p w14:paraId="7445763B" w14:textId="77777777" w:rsidR="00100505" w:rsidRDefault="00100505" w:rsidP="00100505"/>
    <w:p w14:paraId="27D5B09E" w14:textId="77777777" w:rsidR="004100EE" w:rsidRPr="00A7770C" w:rsidRDefault="004100EE" w:rsidP="00A7770C">
      <w:pPr>
        <w:pStyle w:val="Heading4"/>
      </w:pPr>
      <w:r w:rsidRPr="00A7770C">
        <w:t>A focus on Human Rights with China directly trades off with Obama’s ability to negotiate other issues</w:t>
      </w:r>
    </w:p>
    <w:p w14:paraId="4BE5688D" w14:textId="77777777" w:rsidR="004100EE" w:rsidRPr="00A7770C" w:rsidRDefault="004100EE" w:rsidP="00A7770C">
      <w:proofErr w:type="spellStart"/>
      <w:r w:rsidRPr="00A7770C">
        <w:rPr>
          <w:rStyle w:val="Style13ptBold"/>
        </w:rPr>
        <w:t>Lieberthal</w:t>
      </w:r>
      <w:proofErr w:type="spellEnd"/>
      <w:r w:rsidRPr="00A7770C">
        <w:rPr>
          <w:rStyle w:val="Style13ptBold"/>
        </w:rPr>
        <w:t>, 10</w:t>
      </w:r>
      <w:r w:rsidRPr="00A7770C">
        <w:t xml:space="preserve"> (Kenneth G. </w:t>
      </w:r>
      <w:proofErr w:type="spellStart"/>
      <w:r w:rsidRPr="00A7770C">
        <w:t>Lieberthal</w:t>
      </w:r>
      <w:proofErr w:type="spellEnd"/>
      <w:r w:rsidRPr="00A7770C">
        <w:t>, senior director for Asian affairs on the National Security Council under President Bill Clinton, currently at the Brookings Institute 11-10-2010, "Human Rights in U.S.-China Relations," Brookings Institution, http://www.brookings.edu/research/interviews/2010/11/10-human-rights-lieberthal) IZYP</w:t>
      </w:r>
    </w:p>
    <w:p w14:paraId="3AE8CA2E" w14:textId="77777777" w:rsidR="004100EE" w:rsidRDefault="004100EE" w:rsidP="004100EE">
      <w:pPr>
        <w:rPr>
          <w:color w:val="333333"/>
        </w:rPr>
      </w:pPr>
      <w:r w:rsidRPr="00286396">
        <w:rPr>
          <w:sz w:val="16"/>
          <w:szCs w:val="16"/>
        </w:rPr>
        <w:t xml:space="preserve">Melissa Block, host: When President Obama meets with China's president, Hu Jintao, tomorrow, many are wondering how or even whether the topic of human rights will be broached. It's especially sensitive now since imprisoned Chinese dissident Liu Xiaobo was awarded the Nobel Peace Prize. China responded by calling Liu a criminal, cracking down on activists and human rights lawyers, and has even pressured Western governments not to attend the Nobel ceremony in Oslo next month. For his part, President Obama has called for Liu's release, praising him as a courageous supporter of human rights and democracy. Well, for some insight into how President Obama might bring up Liu's imprisonment and other human rights issues, we turn to Kenneth </w:t>
      </w:r>
      <w:proofErr w:type="spellStart"/>
      <w:r w:rsidRPr="00286396">
        <w:rPr>
          <w:sz w:val="16"/>
          <w:szCs w:val="16"/>
        </w:rPr>
        <w:t>Lieberthal</w:t>
      </w:r>
      <w:proofErr w:type="spellEnd"/>
      <w:r w:rsidRPr="00286396">
        <w:rPr>
          <w:sz w:val="16"/>
          <w:szCs w:val="16"/>
        </w:rPr>
        <w:t xml:space="preserve"> of the Brookings Institution. He was senior director for Asian affairs on the National Security Council under President Bill Clinton. Welcome to the program. </w:t>
      </w:r>
      <w:r w:rsidRPr="00286396">
        <w:rPr>
          <w:rStyle w:val="Strong"/>
          <w:rFonts w:cs="Arial"/>
          <w:color w:val="343434"/>
          <w:sz w:val="16"/>
          <w:szCs w:val="16"/>
        </w:rPr>
        <w:t xml:space="preserve">Kenneth </w:t>
      </w:r>
      <w:proofErr w:type="spellStart"/>
      <w:r w:rsidRPr="00286396">
        <w:rPr>
          <w:rStyle w:val="Strong"/>
          <w:rFonts w:cs="Arial"/>
          <w:color w:val="343434"/>
          <w:sz w:val="16"/>
          <w:szCs w:val="16"/>
        </w:rPr>
        <w:t>Lieberthal</w:t>
      </w:r>
      <w:proofErr w:type="spellEnd"/>
      <w:r w:rsidRPr="00286396">
        <w:rPr>
          <w:rStyle w:val="Strong"/>
          <w:rFonts w:cs="Arial"/>
          <w:color w:val="343434"/>
          <w:sz w:val="16"/>
          <w:szCs w:val="16"/>
        </w:rPr>
        <w:t>:</w:t>
      </w:r>
      <w:r w:rsidRPr="00286396">
        <w:rPr>
          <w:rStyle w:val="apple-converted-space"/>
          <w:rFonts w:cs="Arial"/>
          <w:bCs/>
          <w:color w:val="343434"/>
          <w:sz w:val="16"/>
          <w:szCs w:val="16"/>
        </w:rPr>
        <w:t xml:space="preserve"> </w:t>
      </w:r>
      <w:r w:rsidRPr="00286396">
        <w:rPr>
          <w:sz w:val="16"/>
          <w:szCs w:val="16"/>
        </w:rPr>
        <w:t xml:space="preserve">Well, thank you. </w:t>
      </w:r>
      <w:r w:rsidRPr="00286396">
        <w:rPr>
          <w:rStyle w:val="Strong"/>
          <w:rFonts w:cs="Arial"/>
          <w:color w:val="343434"/>
          <w:sz w:val="16"/>
          <w:szCs w:val="16"/>
        </w:rPr>
        <w:t>Block:</w:t>
      </w:r>
      <w:r w:rsidRPr="00CE6AB7">
        <w:rPr>
          <w:rStyle w:val="apple-converted-space"/>
          <w:rFonts w:cs="Arial"/>
          <w:bCs/>
          <w:color w:val="343434"/>
          <w:sz w:val="23"/>
          <w:szCs w:val="23"/>
        </w:rPr>
        <w:t xml:space="preserve"> </w:t>
      </w:r>
      <w:r w:rsidRPr="00CE6AB7">
        <w:rPr>
          <w:u w:val="single"/>
        </w:rPr>
        <w:t>And how do you sort this out?</w:t>
      </w:r>
      <w:r w:rsidRPr="00CE6AB7">
        <w:t xml:space="preserve"> </w:t>
      </w:r>
      <w:r w:rsidRPr="00CE6AB7">
        <w:rPr>
          <w:b/>
          <w:u w:val="single"/>
        </w:rPr>
        <w:t>With so many other pressing issues to work out with China - currency, trade, the trade deficit - how and when would President Obama raise human rights</w:t>
      </w:r>
      <w:r w:rsidRPr="00CE6AB7">
        <w:t xml:space="preserve">? How do you do that? </w:t>
      </w:r>
      <w:proofErr w:type="spellStart"/>
      <w:r w:rsidRPr="00CE6AB7">
        <w:rPr>
          <w:rStyle w:val="Strong"/>
          <w:rFonts w:cs="Arial"/>
          <w:color w:val="343434"/>
          <w:sz w:val="23"/>
          <w:szCs w:val="23"/>
        </w:rPr>
        <w:t>Lieberthal</w:t>
      </w:r>
      <w:proofErr w:type="spellEnd"/>
      <w:r w:rsidRPr="00CE6AB7">
        <w:rPr>
          <w:rStyle w:val="Strong"/>
          <w:rFonts w:cs="Arial"/>
          <w:color w:val="343434"/>
          <w:sz w:val="23"/>
          <w:szCs w:val="23"/>
        </w:rPr>
        <w:t>:</w:t>
      </w:r>
      <w:r w:rsidRPr="00CE6AB7">
        <w:rPr>
          <w:rStyle w:val="apple-converted-space"/>
          <w:rFonts w:cs="Arial"/>
          <w:color w:val="343434"/>
          <w:sz w:val="23"/>
          <w:szCs w:val="23"/>
        </w:rPr>
        <w:t xml:space="preserve"> </w:t>
      </w:r>
      <w:r w:rsidRPr="00CE6AB7">
        <w:t xml:space="preserve">Well, you're right. </w:t>
      </w:r>
      <w:r w:rsidRPr="00CE6AB7">
        <w:rPr>
          <w:b/>
          <w:u w:val="single"/>
        </w:rPr>
        <w:t>It's a crowded agenda,</w:t>
      </w:r>
      <w:r w:rsidRPr="00CE6AB7">
        <w:t xml:space="preserve"> so this is not going to dominate the agenda. </w:t>
      </w:r>
      <w:r w:rsidRPr="00CE6AB7">
        <w:rPr>
          <w:b/>
          <w:u w:val="single"/>
        </w:rPr>
        <w:t>President Obama makes it a point at every such meeting to raise the human rights issue.</w:t>
      </w:r>
      <w:r w:rsidRPr="00CE6AB7">
        <w:t xml:space="preserve"> So I think President Hu will be expecting him to raise it and quite confident it will come up. Privately we can be very candid with the Chinese on these things. </w:t>
      </w:r>
      <w:r w:rsidRPr="00286396">
        <w:rPr>
          <w:b/>
          <w:u w:val="single"/>
        </w:rPr>
        <w:t>And I assume he'll make clear both his concerns about recent human rights trends in China and also express his opinion</w:t>
      </w:r>
      <w:r w:rsidRPr="00CE6AB7">
        <w:t xml:space="preserve"> - put it this way, I would do this if I were he, and he may do it - to express his opinion that it really puts China in a very bad place to continue to detain a man for peaceful protests who is a Nobel Peace Prize winner. That this is something that the Chinese side, for its own sake, may want to try to resolve sooner rather than later by finding a way to release Liu Xiaobo.</w:t>
      </w:r>
      <w:r w:rsidRPr="00CE6AB7">
        <w:rPr>
          <w:rStyle w:val="apple-converted-space"/>
          <w:rFonts w:cs="Arial"/>
          <w:color w:val="343434"/>
          <w:sz w:val="23"/>
          <w:szCs w:val="23"/>
        </w:rPr>
        <w:t xml:space="preserve"> </w:t>
      </w:r>
      <w:r w:rsidRPr="00286396">
        <w:rPr>
          <w:color w:val="333333"/>
        </w:rPr>
        <w:t>BLOCK: What would you say to human rights lawyers or activists who say that these issues, human rights issues, get short shrift at meetings like this between President Obama and President Hu?</w:t>
      </w:r>
      <w:r>
        <w:rPr>
          <w:color w:val="333333"/>
        </w:rPr>
        <w:t xml:space="preserve"> </w:t>
      </w:r>
      <w:r w:rsidRPr="00286396">
        <w:rPr>
          <w:color w:val="333333"/>
        </w:rPr>
        <w:t xml:space="preserve">Mr. LIEBERTHAL: I would say two things. One is the human rights lawyers and activists should keep doing what they're doing and push it as hard as they can. Secondly, though, </w:t>
      </w:r>
      <w:r w:rsidRPr="00286396">
        <w:rPr>
          <w:b/>
          <w:color w:val="333333"/>
          <w:u w:val="single"/>
        </w:rPr>
        <w:t>if you take one issue and put it at the very center of our meetings between these two leaders, you're going to end up both doing worse on that issue and doing worse on a lot of other issues of great consequence</w:t>
      </w:r>
      <w:r w:rsidRPr="00286396">
        <w:rPr>
          <w:color w:val="333333"/>
        </w:rPr>
        <w:t>.</w:t>
      </w:r>
      <w:r>
        <w:rPr>
          <w:color w:val="333333"/>
        </w:rPr>
        <w:t xml:space="preserve"> </w:t>
      </w:r>
      <w:r w:rsidRPr="00286396">
        <w:rPr>
          <w:color w:val="333333"/>
        </w:rPr>
        <w:t>I think that you get the Chinese to move somewhat in our direction by building up a sense of mutual trust and by highlighting that this is a very neuralgic issue on the U.S. side at a popular level and at an elite level. And therefore, their moving on it will move forward goals that all of us share.</w:t>
      </w:r>
      <w:r>
        <w:rPr>
          <w:color w:val="333333"/>
        </w:rPr>
        <w:t xml:space="preserve"> </w:t>
      </w:r>
      <w:r w:rsidRPr="00286396">
        <w:rPr>
          <w:color w:val="333333"/>
        </w:rPr>
        <w:t xml:space="preserve">Another way to go about it, and I have seen this happen, is to say to the Chinese, on this or that well-known case, that frankly, we can't move forward on X or Y other issue until they do something on this case. </w:t>
      </w:r>
      <w:r w:rsidRPr="00286396">
        <w:rPr>
          <w:b/>
          <w:color w:val="333333"/>
          <w:u w:val="single"/>
        </w:rPr>
        <w:t>The politics of it are just too tough for us</w:t>
      </w:r>
      <w:r w:rsidRPr="00286396">
        <w:rPr>
          <w:color w:val="333333"/>
        </w:rPr>
        <w:t xml:space="preserve">. It isn't that they agree with us, it isn't that they share our values on this issue, it's just - </w:t>
      </w:r>
      <w:r w:rsidRPr="00286396">
        <w:rPr>
          <w:b/>
          <w:color w:val="333333"/>
          <w:u w:val="single"/>
        </w:rPr>
        <w:t>they want to get something else done and we're trading for it.</w:t>
      </w:r>
      <w:r w:rsidRPr="00286396">
        <w:rPr>
          <w:color w:val="333333"/>
        </w:rPr>
        <w:t xml:space="preserve"> You can't do that often, but occasionally there's the opportunity to do that and that opportunity has been used at times in the past.</w:t>
      </w:r>
      <w:r>
        <w:rPr>
          <w:color w:val="333333"/>
        </w:rPr>
        <w:t xml:space="preserve"> </w:t>
      </w:r>
      <w:r w:rsidRPr="00286396">
        <w:rPr>
          <w:color w:val="333333"/>
        </w:rPr>
        <w:t xml:space="preserve">BLOCK: How do you </w:t>
      </w:r>
      <w:r w:rsidRPr="00286396">
        <w:rPr>
          <w:color w:val="333333"/>
        </w:rPr>
        <w:lastRenderedPageBreak/>
        <w:t xml:space="preserve">read the rhetoric coming from China surrounding the Nobel Peace Prize ceremony coming up next month in Oslo? They're warning Western governments to stay away or bear the consequences. Those words from the vice foreign minister. Mr. LIEBERTHAL: Frankly, I'm disappointed, but not at all surprised. The Chinese are being obnoxious in asking European countries and now Japan and others not to send representatives to this ceremony when they normally would do so. I think in the process they're simply calling attention to the fact that Liu Xiaobo remains in incarceration in China. But that is just the way they are. If it touches on domestic affairs and they regard it as either increasing instability in China or humiliating the Chinese government, they react vociferously and the rest of us just sit back and wonder why they do so much damage to themselves internationally when these things occur. BLOCK: I've been talking with Kenneth </w:t>
      </w:r>
      <w:proofErr w:type="spellStart"/>
      <w:r w:rsidRPr="00286396">
        <w:rPr>
          <w:color w:val="333333"/>
        </w:rPr>
        <w:t>Lieberthal</w:t>
      </w:r>
      <w:proofErr w:type="spellEnd"/>
      <w:r w:rsidRPr="00286396">
        <w:rPr>
          <w:color w:val="333333"/>
        </w:rPr>
        <w:t>, the director of the China Center at the Brookings Institution. Thank you very much. Mr. LIEBERTHAL: My pleasure, good to talk to you.</w:t>
      </w:r>
    </w:p>
    <w:p w14:paraId="0FA12234" w14:textId="77777777" w:rsidR="004100EE" w:rsidRPr="00286396" w:rsidRDefault="004100EE" w:rsidP="004100EE"/>
    <w:p w14:paraId="33A9D00D" w14:textId="77777777" w:rsidR="004100EE" w:rsidRPr="00A7770C" w:rsidRDefault="004100EE" w:rsidP="00A7770C">
      <w:pPr>
        <w:pStyle w:val="Heading4"/>
      </w:pPr>
      <w:r w:rsidRPr="00A7770C">
        <w:t>Human Rights Diplomacy requires political persuasion – undefined tactics will require political maneuvering</w:t>
      </w:r>
    </w:p>
    <w:p w14:paraId="149F4E2E" w14:textId="77777777" w:rsidR="004100EE" w:rsidRPr="00A7770C" w:rsidRDefault="004100EE" w:rsidP="00A7770C">
      <w:proofErr w:type="spellStart"/>
      <w:r w:rsidRPr="00A7770C">
        <w:rPr>
          <w:rStyle w:val="Style13ptBold"/>
        </w:rPr>
        <w:t>Urlich</w:t>
      </w:r>
      <w:proofErr w:type="spellEnd"/>
      <w:r w:rsidRPr="00A7770C">
        <w:rPr>
          <w:rStyle w:val="Style13ptBold"/>
        </w:rPr>
        <w:t xml:space="preserve"> et al, 11</w:t>
      </w:r>
      <w:r w:rsidRPr="00A7770C">
        <w:t xml:space="preserve"> (Michael O’Flaherty, </w:t>
      </w:r>
      <w:proofErr w:type="spellStart"/>
      <w:r w:rsidRPr="00A7770C">
        <w:t>Zdzislaw</w:t>
      </w:r>
      <w:proofErr w:type="spellEnd"/>
      <w:r w:rsidRPr="00A7770C">
        <w:t xml:space="preserve"> </w:t>
      </w:r>
      <w:proofErr w:type="spellStart"/>
      <w:r w:rsidRPr="00A7770C">
        <w:t>Kedzia</w:t>
      </w:r>
      <w:proofErr w:type="spellEnd"/>
      <w:r w:rsidRPr="00A7770C">
        <w:t xml:space="preserve">, </w:t>
      </w:r>
      <w:proofErr w:type="spellStart"/>
      <w:r w:rsidRPr="00A7770C">
        <w:t>Amrei</w:t>
      </w:r>
      <w:proofErr w:type="spellEnd"/>
      <w:r w:rsidRPr="00A7770C">
        <w:t xml:space="preserve"> Muller, George Ulrich, Copy right 2011, Nottingham Studies on Human Rights, "Human Rights Diplomacy: Contemporary Perspectives") IZYP</w:t>
      </w:r>
    </w:p>
    <w:p w14:paraId="3E86EAD1" w14:textId="77777777" w:rsidR="004100EE" w:rsidRDefault="004100EE" w:rsidP="004100EE">
      <w:pPr>
        <w:rPr>
          <w:rStyle w:val="Strong"/>
          <w:b w:val="0"/>
          <w:color w:val="1B1B1B"/>
        </w:rPr>
      </w:pPr>
      <w:r w:rsidRPr="00A94440">
        <w:rPr>
          <w:b/>
          <w:u w:val="single"/>
        </w:rPr>
        <w:t>The implementation of international human rights standards can be pursued by a range of means. These include legal redress, technical assistance, political pressure and non-governmental advocacy</w:t>
      </w:r>
      <w:r w:rsidRPr="00A94440">
        <w:t xml:space="preserve">. Another such means which has not received much attention is the undertaking of human rights diplomacy. This volume seeks to explore the notion, dimensions and means of human rights diplomacy. While traditional diplomacy is associated with the pursuit of national interests by states in their foreign policy, </w:t>
      </w:r>
      <w:r w:rsidRPr="00A94440">
        <w:rPr>
          <w:b/>
          <w:u w:val="single"/>
        </w:rPr>
        <w:t xml:space="preserve">human rights diplomacy is the </w:t>
      </w:r>
      <w:proofErr w:type="spellStart"/>
      <w:r w:rsidRPr="00A94440">
        <w:rPr>
          <w:b/>
          <w:u w:val="single"/>
        </w:rPr>
        <w:t>utilisation</w:t>
      </w:r>
      <w:proofErr w:type="spellEnd"/>
      <w:r w:rsidRPr="00A94440">
        <w:rPr>
          <w:b/>
          <w:u w:val="single"/>
        </w:rPr>
        <w:t xml:space="preserve"> of diplomatic negotiation and persuasion for the specific purpose of promoting and protecting human rights. It involves a strategy of engagement with a range of actors whose goals and interests concerning human rights may be different</w:t>
      </w:r>
      <w:r w:rsidRPr="00A94440">
        <w:t xml:space="preserve">. Accordingly, </w:t>
      </w:r>
      <w:r w:rsidRPr="00A94440">
        <w:rPr>
          <w:b/>
          <w:u w:val="single"/>
        </w:rPr>
        <w:t>human rights diplomacy aims at both persuading counterparts to introduce measures to advance</w:t>
      </w:r>
      <w:r w:rsidRPr="00A94440">
        <w:t xml:space="preserve"> the implementation </w:t>
      </w:r>
      <w:r w:rsidRPr="00A94440">
        <w:rPr>
          <w:b/>
          <w:u w:val="single"/>
        </w:rPr>
        <w:t>of human rights</w:t>
      </w:r>
      <w:r w:rsidRPr="00A94440">
        <w:t xml:space="preserve"> and dissuading them from taking action that is contrary to human rights. In many cases, in particular in inter-state interaction, an element of reciprocity is part of human rights diplomacy. Today, </w:t>
      </w:r>
      <w:r w:rsidRPr="00A94440">
        <w:rPr>
          <w:b/>
          <w:u w:val="single"/>
        </w:rPr>
        <w:t xml:space="preserve">human rights diplomacy can involve a range of actors, not limited to ‘classic’ diplomats such as representatives of states and inter-governmental </w:t>
      </w:r>
      <w:proofErr w:type="spellStart"/>
      <w:r w:rsidRPr="00A94440">
        <w:rPr>
          <w:b/>
          <w:u w:val="single"/>
        </w:rPr>
        <w:t>organisations</w:t>
      </w:r>
      <w:proofErr w:type="spellEnd"/>
      <w:r w:rsidRPr="00A94440">
        <w:t xml:space="preserve">. Among them are also non-governmental </w:t>
      </w:r>
      <w:proofErr w:type="spellStart"/>
      <w:r w:rsidRPr="00A94440">
        <w:t>organisations</w:t>
      </w:r>
      <w:proofErr w:type="spellEnd"/>
      <w:r w:rsidRPr="00A94440">
        <w:t xml:space="preserve"> (NGOs) and other representatives of civil society, national human rights institutions (NHRIs), academic institutions, human rights experts, parliamentarians, religious groups, and even business. </w:t>
      </w:r>
      <w:r w:rsidRPr="00A94440">
        <w:rPr>
          <w:rStyle w:val="Strong"/>
          <w:color w:val="1B1B1B"/>
          <w:sz w:val="16"/>
          <w:szCs w:val="16"/>
        </w:rPr>
        <w:t xml:space="preserve">In the analysis of human rights diplomacy it is important to acknowledge that while most actors engage in this pursuit in good faith with the general aim in one way or another to advance the cause of human rights, there are also a variety of ways in which human rights diplomacy can be misused. ‘Bad’ human rights diplomacy—human rights 2 introduction 1 The subject of humanitarian diplomacy is </w:t>
      </w:r>
      <w:proofErr w:type="spellStart"/>
      <w:r w:rsidRPr="00A94440">
        <w:rPr>
          <w:rStyle w:val="Strong"/>
          <w:color w:val="1B1B1B"/>
          <w:sz w:val="16"/>
          <w:szCs w:val="16"/>
        </w:rPr>
        <w:t>analysed</w:t>
      </w:r>
      <w:proofErr w:type="spellEnd"/>
      <w:r w:rsidRPr="00A94440">
        <w:rPr>
          <w:rStyle w:val="Strong"/>
          <w:color w:val="1B1B1B"/>
          <w:sz w:val="16"/>
          <w:szCs w:val="16"/>
        </w:rPr>
        <w:t xml:space="preserve"> in L. </w:t>
      </w:r>
      <w:proofErr w:type="spellStart"/>
      <w:r w:rsidRPr="00A94440">
        <w:rPr>
          <w:rStyle w:val="Strong"/>
          <w:color w:val="1B1B1B"/>
          <w:sz w:val="16"/>
          <w:szCs w:val="16"/>
        </w:rPr>
        <w:t>Minear</w:t>
      </w:r>
      <w:proofErr w:type="spellEnd"/>
      <w:r w:rsidRPr="00A94440">
        <w:rPr>
          <w:rStyle w:val="Strong"/>
          <w:color w:val="1B1B1B"/>
          <w:sz w:val="16"/>
          <w:szCs w:val="16"/>
        </w:rPr>
        <w:t xml:space="preserve"> and H. Smith (eds.), Humanitarian Diplomacy: Practitioners and Their Craft (New York: United Nations University Press, 2007). counter-diplomacy, as it were—assumes a variety of familiar forms: first, engaging in diplomatic action with the intention to undermine established human rights standards; second, the use of diplomatic means by states to </w:t>
      </w:r>
      <w:proofErr w:type="spellStart"/>
      <w:r w:rsidRPr="00A94440">
        <w:rPr>
          <w:rStyle w:val="Strong"/>
          <w:color w:val="1B1B1B"/>
          <w:sz w:val="16"/>
          <w:szCs w:val="16"/>
        </w:rPr>
        <w:t>minimise</w:t>
      </w:r>
      <w:proofErr w:type="spellEnd"/>
      <w:r w:rsidRPr="00A94440">
        <w:rPr>
          <w:rStyle w:val="Strong"/>
          <w:color w:val="1B1B1B"/>
          <w:sz w:val="16"/>
          <w:szCs w:val="16"/>
        </w:rPr>
        <w:t xml:space="preserve"> and refute criticism of their human rights record; and third, the </w:t>
      </w:r>
      <w:proofErr w:type="spellStart"/>
      <w:r w:rsidRPr="00A94440">
        <w:rPr>
          <w:rStyle w:val="Strong"/>
          <w:color w:val="1B1B1B"/>
          <w:sz w:val="16"/>
          <w:szCs w:val="16"/>
        </w:rPr>
        <w:t>instrumentalisation</w:t>
      </w:r>
      <w:proofErr w:type="spellEnd"/>
      <w:r w:rsidRPr="00A94440">
        <w:rPr>
          <w:rStyle w:val="Strong"/>
          <w:color w:val="1B1B1B"/>
          <w:sz w:val="16"/>
          <w:szCs w:val="16"/>
        </w:rPr>
        <w:t xml:space="preserve"> of human rights by some actors to achieve foreign policy goals not related to the promotion and protection of human rights. </w:t>
      </w:r>
      <w:r w:rsidRPr="00A94440">
        <w:rPr>
          <w:rStyle w:val="Strong"/>
          <w:color w:val="1B1B1B"/>
        </w:rPr>
        <w:t xml:space="preserve">Human rights diplomacy may moreover be usefully distinguished from humanitarian diplomacy, even though both overlap in some cases. Humanitarian diplomacy is defined more as an emergency policy, involving humanitarian actors in for example negotiating access to vulnerable populations or combating a culture of impunity in armed conflicts where widespread violations of human rights and humanitarian law occur.1 </w:t>
      </w:r>
      <w:r w:rsidRPr="000012B3">
        <w:rPr>
          <w:rStyle w:val="Strong"/>
          <w:color w:val="1B1B1B"/>
          <w:u w:val="single"/>
        </w:rPr>
        <w:t xml:space="preserve">Human rights diplomacy </w:t>
      </w:r>
      <w:r w:rsidRPr="00A94440">
        <w:rPr>
          <w:rStyle w:val="Strong"/>
          <w:color w:val="1B1B1B"/>
        </w:rPr>
        <w:t xml:space="preserve">by contrast </w:t>
      </w:r>
      <w:r w:rsidRPr="000012B3">
        <w:rPr>
          <w:rStyle w:val="Strong"/>
          <w:color w:val="1B1B1B"/>
          <w:u w:val="single"/>
        </w:rPr>
        <w:t xml:space="preserve">has a long-term aim to develop and change laws, policies, practices and systems to ensure </w:t>
      </w:r>
      <w:r w:rsidRPr="000012B3">
        <w:rPr>
          <w:rStyle w:val="Strong"/>
          <w:color w:val="1B1B1B"/>
          <w:u w:val="single"/>
        </w:rPr>
        <w:lastRenderedPageBreak/>
        <w:t>the lasting implementation of human rights</w:t>
      </w:r>
      <w:r w:rsidRPr="00A94440">
        <w:rPr>
          <w:rStyle w:val="Strong"/>
          <w:color w:val="1B1B1B"/>
        </w:rPr>
        <w:t xml:space="preserve">. Human rights diplomacy is long-standing in the practice of states and inter-governmental </w:t>
      </w:r>
      <w:proofErr w:type="spellStart"/>
      <w:r w:rsidRPr="00A94440">
        <w:rPr>
          <w:rStyle w:val="Strong"/>
          <w:color w:val="1B1B1B"/>
        </w:rPr>
        <w:t>organisations</w:t>
      </w:r>
      <w:proofErr w:type="spellEnd"/>
      <w:r w:rsidRPr="00A94440">
        <w:rPr>
          <w:rStyle w:val="Strong"/>
          <w:color w:val="1B1B1B"/>
        </w:rPr>
        <w:t xml:space="preserve">. </w:t>
      </w:r>
      <w:r w:rsidRPr="000012B3">
        <w:rPr>
          <w:rStyle w:val="Strong"/>
          <w:color w:val="1B1B1B"/>
          <w:sz w:val="16"/>
          <w:szCs w:val="16"/>
        </w:rPr>
        <w:t>However, its form has developed considerably in the period since the Vienna World Conference on Human Rights in 1993, and the number of actors involved has increased significantly</w:t>
      </w:r>
      <w:r w:rsidRPr="00A94440">
        <w:rPr>
          <w:rStyle w:val="Strong"/>
          <w:color w:val="1B1B1B"/>
        </w:rPr>
        <w:t xml:space="preserve">. </w:t>
      </w:r>
      <w:r w:rsidRPr="000012B3">
        <w:rPr>
          <w:rStyle w:val="Strong"/>
          <w:color w:val="1B1B1B"/>
          <w:sz w:val="16"/>
          <w:szCs w:val="16"/>
        </w:rPr>
        <w:t xml:space="preserve">There has been a proliferation of diplomatic initiatives at the multilateral, regional and bilateral level, with the aim to promote the implementation of human rights. Above all, the post of United Nations (UN) High Commissioner for Human Rights was established and mandated to carry out a number of functions including some of a diplomatic character. Regional </w:t>
      </w:r>
      <w:proofErr w:type="spellStart"/>
      <w:r w:rsidRPr="000012B3">
        <w:rPr>
          <w:rStyle w:val="Strong"/>
          <w:color w:val="1B1B1B"/>
          <w:sz w:val="16"/>
          <w:szCs w:val="16"/>
        </w:rPr>
        <w:t>organisations</w:t>
      </w:r>
      <w:proofErr w:type="spellEnd"/>
      <w:r w:rsidRPr="000012B3">
        <w:rPr>
          <w:rStyle w:val="Strong"/>
          <w:color w:val="1B1B1B"/>
          <w:sz w:val="16"/>
          <w:szCs w:val="16"/>
        </w:rPr>
        <w:t>, such as the Council of Europe (</w:t>
      </w:r>
      <w:proofErr w:type="spellStart"/>
      <w:r w:rsidRPr="000012B3">
        <w:rPr>
          <w:rStyle w:val="Strong"/>
          <w:color w:val="1B1B1B"/>
          <w:sz w:val="16"/>
          <w:szCs w:val="16"/>
        </w:rPr>
        <w:t>CoE</w:t>
      </w:r>
      <w:proofErr w:type="spellEnd"/>
      <w:r w:rsidRPr="000012B3">
        <w:rPr>
          <w:rStyle w:val="Strong"/>
          <w:color w:val="1B1B1B"/>
          <w:sz w:val="16"/>
          <w:szCs w:val="16"/>
        </w:rPr>
        <w:t xml:space="preserve">) and the </w:t>
      </w:r>
      <w:proofErr w:type="spellStart"/>
      <w:r w:rsidRPr="000012B3">
        <w:rPr>
          <w:rStyle w:val="Strong"/>
          <w:color w:val="1B1B1B"/>
          <w:sz w:val="16"/>
          <w:szCs w:val="16"/>
        </w:rPr>
        <w:t>Organisation</w:t>
      </w:r>
      <w:proofErr w:type="spellEnd"/>
      <w:r w:rsidRPr="000012B3">
        <w:rPr>
          <w:rStyle w:val="Strong"/>
          <w:color w:val="1B1B1B"/>
          <w:sz w:val="16"/>
          <w:szCs w:val="16"/>
        </w:rPr>
        <w:t xml:space="preserve"> for Security and Co-operation in Europe (OSCE) have established similar high-level posts. In addition, specific human rights-related responsibilities were either attached to or assumed by more generally mandated office-holders such as the UN Secretary-General and commissioners of the European Commission. Experts associated with the UN human rights treaty bodies and special procedures of the UN Human Rights Council (HRC), similarly, now regularly carry out certain functions of human rights diplomacy.</w:t>
      </w:r>
      <w:r w:rsidRPr="00A94440">
        <w:rPr>
          <w:rStyle w:val="Strong"/>
          <w:color w:val="1B1B1B"/>
        </w:rPr>
        <w:t xml:space="preserve"> At the national level, </w:t>
      </w:r>
      <w:r w:rsidRPr="000012B3">
        <w:rPr>
          <w:rStyle w:val="Strong"/>
          <w:color w:val="1B1B1B"/>
          <w:u w:val="single"/>
        </w:rPr>
        <w:t xml:space="preserve">a number of states have appointed human rights ambassadors, </w:t>
      </w:r>
      <w:r w:rsidRPr="000012B3">
        <w:rPr>
          <w:rStyle w:val="Strong"/>
          <w:color w:val="1B1B1B"/>
          <w:sz w:val="16"/>
          <w:szCs w:val="16"/>
        </w:rPr>
        <w:t xml:space="preserve">and NHRIs play an ever more active and diversified role in the promotion and protection of human rights. introduction 3 2 See 1961 Vienna Convention on Diplomatic Relations, 500 UNTS 95; entered into force on 24 April 1964. 3 Important publications predating the above-mentioned rash of initiatives in the 1990s include R. J. Vincent (eds.), Foreign Policy and Human Rights: Issues and Responses (Cambridge: Cambridge University Press, 1986); and R. P. Claude and B. Weston (eds.), Human Rights in the World Community (Philadelphia: University of Pennsylvania Press, 1992). 4  R. </w:t>
      </w:r>
      <w:proofErr w:type="spellStart"/>
      <w:r w:rsidRPr="000012B3">
        <w:rPr>
          <w:rStyle w:val="Strong"/>
          <w:color w:val="1B1B1B"/>
          <w:sz w:val="16"/>
          <w:szCs w:val="16"/>
        </w:rPr>
        <w:t>Müllerson</w:t>
      </w:r>
      <w:proofErr w:type="spellEnd"/>
      <w:r w:rsidRPr="000012B3">
        <w:rPr>
          <w:rStyle w:val="Strong"/>
          <w:color w:val="1B1B1B"/>
          <w:sz w:val="16"/>
          <w:szCs w:val="16"/>
        </w:rPr>
        <w:t xml:space="preserve">, Human Rights Diplomacy (London: Routledge, 1997). </w:t>
      </w:r>
      <w:r w:rsidRPr="00A94440">
        <w:rPr>
          <w:rStyle w:val="Strong"/>
          <w:color w:val="1B1B1B"/>
        </w:rPr>
        <w:t xml:space="preserve">Yet, </w:t>
      </w:r>
      <w:r w:rsidRPr="000012B3">
        <w:rPr>
          <w:rStyle w:val="Strong"/>
          <w:color w:val="1B1B1B"/>
          <w:u w:val="single"/>
        </w:rPr>
        <w:t xml:space="preserve">there is little systematic analysis of the work of these diplomatic initiatives for the promotion and protection of human rights, nor of how their activities forms part of an emerging strategy of human rights diplomacy. </w:t>
      </w:r>
      <w:r w:rsidRPr="00A94440">
        <w:rPr>
          <w:rStyle w:val="Strong"/>
          <w:color w:val="1B1B1B"/>
        </w:rPr>
        <w:t xml:space="preserve">Moreover, while the highly </w:t>
      </w:r>
      <w:proofErr w:type="spellStart"/>
      <w:r w:rsidRPr="000012B3">
        <w:rPr>
          <w:rStyle w:val="Strong"/>
          <w:color w:val="1B1B1B"/>
          <w:u w:val="single"/>
        </w:rPr>
        <w:t>formalised</w:t>
      </w:r>
      <w:proofErr w:type="spellEnd"/>
      <w:r w:rsidRPr="000012B3">
        <w:rPr>
          <w:rStyle w:val="Strong"/>
          <w:color w:val="1B1B1B"/>
          <w:u w:val="single"/>
        </w:rPr>
        <w:t xml:space="preserve"> modes of interaction of ‘classic’ inter-state diplomacy are well established</w:t>
      </w:r>
      <w:r w:rsidRPr="00A94440">
        <w:rPr>
          <w:rStyle w:val="Strong"/>
          <w:color w:val="1B1B1B"/>
        </w:rPr>
        <w:t xml:space="preserve">,2 the </w:t>
      </w:r>
      <w:r w:rsidRPr="000012B3">
        <w:rPr>
          <w:rStyle w:val="Strong"/>
          <w:color w:val="1B1B1B"/>
          <w:u w:val="single"/>
        </w:rPr>
        <w:t xml:space="preserve">frame in which human rights diplomacy is carried out is not clearly defined, and the conventions that determine the </w:t>
      </w:r>
      <w:proofErr w:type="spellStart"/>
      <w:r w:rsidRPr="000012B3">
        <w:rPr>
          <w:rStyle w:val="Strong"/>
          <w:color w:val="1B1B1B"/>
          <w:u w:val="single"/>
        </w:rPr>
        <w:t>behaviour</w:t>
      </w:r>
      <w:proofErr w:type="spellEnd"/>
      <w:r w:rsidRPr="000012B3">
        <w:rPr>
          <w:rStyle w:val="Strong"/>
          <w:color w:val="1B1B1B"/>
          <w:u w:val="single"/>
        </w:rPr>
        <w:t xml:space="preserve"> of the wide range of actors involved in human rights diplomacy are less well understood</w:t>
      </w:r>
      <w:r w:rsidRPr="00A94440">
        <w:rPr>
          <w:rStyle w:val="Strong"/>
          <w:color w:val="1B1B1B"/>
        </w:rPr>
        <w:t xml:space="preserve">. </w:t>
      </w:r>
    </w:p>
    <w:p w14:paraId="58EB1EEE" w14:textId="77777777" w:rsidR="004100EE" w:rsidRPr="00B02DC1" w:rsidRDefault="004100EE" w:rsidP="00100505"/>
    <w:p w14:paraId="4F0E637B" w14:textId="77777777" w:rsidR="00100505" w:rsidRPr="00B3080D" w:rsidRDefault="00100505" w:rsidP="005302B1"/>
    <w:p w14:paraId="760B4969" w14:textId="77777777" w:rsidR="00BB7BDB" w:rsidRPr="005302B1" w:rsidRDefault="00BB7BDB" w:rsidP="00BB7BDB">
      <w:pPr>
        <w:pStyle w:val="Heading3"/>
      </w:pPr>
      <w:r w:rsidRPr="005302B1">
        <w:lastRenderedPageBreak/>
        <w:t>IP Standards</w:t>
      </w:r>
    </w:p>
    <w:p w14:paraId="2A0C3848" w14:textId="77777777" w:rsidR="00BB7BDB" w:rsidRPr="005302B1" w:rsidRDefault="00BB7BDB" w:rsidP="00BB7BDB"/>
    <w:p w14:paraId="31D7F4CE" w14:textId="77777777" w:rsidR="00BB7BDB" w:rsidRPr="005302B1" w:rsidRDefault="00BB7BDB" w:rsidP="00BB7BDB">
      <w:pPr>
        <w:pStyle w:val="Heading4"/>
      </w:pPr>
      <w:r w:rsidRPr="005302B1">
        <w:t xml:space="preserve">Intellectual Property policy with China expends Diplo Cap </w:t>
      </w:r>
    </w:p>
    <w:p w14:paraId="44D743B9" w14:textId="77777777" w:rsidR="00BB7BDB" w:rsidRPr="005302B1" w:rsidRDefault="00BB7BDB" w:rsidP="00BB7BDB">
      <w:proofErr w:type="spellStart"/>
      <w:r w:rsidRPr="005302B1">
        <w:rPr>
          <w:rStyle w:val="Style13ptBold"/>
        </w:rPr>
        <w:t>Raustiala</w:t>
      </w:r>
      <w:proofErr w:type="spellEnd"/>
      <w:r w:rsidRPr="005302B1">
        <w:rPr>
          <w:rStyle w:val="Style13ptBold"/>
        </w:rPr>
        <w:t xml:space="preserve"> and </w:t>
      </w:r>
      <w:proofErr w:type="spellStart"/>
      <w:r w:rsidRPr="005302B1">
        <w:rPr>
          <w:rStyle w:val="Style13ptBold"/>
        </w:rPr>
        <w:t>Sprigman</w:t>
      </w:r>
      <w:proofErr w:type="spellEnd"/>
      <w:r w:rsidRPr="005302B1">
        <w:rPr>
          <w:rStyle w:val="Style13ptBold"/>
        </w:rPr>
        <w:t xml:space="preserve"> 13</w:t>
      </w:r>
      <w:r w:rsidRPr="005302B1">
        <w:t xml:space="preserve">– (July/August Issue 2013, </w:t>
      </w:r>
      <w:proofErr w:type="spellStart"/>
      <w:r w:rsidRPr="005302B1">
        <w:t>Kal</w:t>
      </w:r>
      <w:proofErr w:type="spellEnd"/>
      <w:r w:rsidRPr="005302B1">
        <w:t xml:space="preserve"> </w:t>
      </w:r>
      <w:proofErr w:type="spellStart"/>
      <w:r w:rsidRPr="005302B1">
        <w:t>Raustiala</w:t>
      </w:r>
      <w:proofErr w:type="spellEnd"/>
      <w:r w:rsidRPr="005302B1">
        <w:t xml:space="preserve"> is Director of the </w:t>
      </w:r>
      <w:proofErr w:type="spellStart"/>
      <w:r w:rsidRPr="005302B1">
        <w:t>Burkle</w:t>
      </w:r>
      <w:proofErr w:type="spellEnd"/>
      <w:r w:rsidRPr="005302B1">
        <w:t xml:space="preserve"> Center for International Relations at the University of California, Los Angeles, and a professor at UCLA Law School. Christopher </w:t>
      </w:r>
      <w:proofErr w:type="spellStart"/>
      <w:r w:rsidRPr="005302B1">
        <w:t>Sprigman</w:t>
      </w:r>
      <w:proofErr w:type="spellEnd"/>
      <w:r w:rsidRPr="005302B1">
        <w:t xml:space="preserve"> is Class of 1963 Research Professor at the University of Virginia School of Law. “Fake it Till you make it”, </w:t>
      </w:r>
      <w:hyperlink r:id="rId20" w:history="1">
        <w:r w:rsidRPr="005302B1">
          <w:rPr>
            <w:rStyle w:val="Hyperlink"/>
          </w:rPr>
          <w:t>https://www.foreignaffairs.com/articles/china/2013-06-11/fake-it-till-you-make-it</w:t>
        </w:r>
      </w:hyperlink>
      <w:r w:rsidRPr="005302B1">
        <w:t>) AC</w:t>
      </w:r>
    </w:p>
    <w:p w14:paraId="114DF597" w14:textId="77777777" w:rsidR="00BB7BDB" w:rsidRPr="00100505" w:rsidRDefault="00BB7BDB" w:rsidP="00BB7BDB">
      <w:r>
        <w:t xml:space="preserve">For </w:t>
      </w:r>
      <w:r w:rsidRPr="00C478CA">
        <w:t>U.S. policymakers and American executives</w:t>
      </w:r>
      <w:r>
        <w:t xml:space="preserve">, </w:t>
      </w:r>
      <w:r w:rsidRPr="00C478CA">
        <w:t>the scale and scope of copying in China are bad enough</w:t>
      </w:r>
      <w:r>
        <w:t xml:space="preserve">; worse yet is the fact that it is encouraged by an official Chinese policy of “indigenous innovation.” According to a planning document issued by the Chinese government in 2006, indigenous innovation includes “enhancing original innovation through co-innovation and re-innovation based on the assimilation of imported technologies.” Washington justifiably views this as an official green light for piracy. </w:t>
      </w:r>
      <w:r w:rsidRPr="00C478CA">
        <w:t>The U.S. government considers it vital to rein in Chinese copying, and it has exhorted China to change its ways -- and sued it before the WTO</w:t>
      </w:r>
      <w:r>
        <w:t xml:space="preserve">. But American anxiety and anger over Chinese piracy are misplaced. Copying is not the plague that American business leaders and politicians often make it out to be. In fact, far from always being an enemy of innovation, copying is often a critical part of creativity. Although copying has a destructive side, it also has a productive side. Nearly all creations rest on prior work, and the ability to freely copy and refine existing designs fuels fields as varied as fashion, finance, and software. Copying can also foster stronger competition, grow markets, and build brands. For Chinese firms and individuals, copying has irresistible benefits that go beyond simply undercutting Western competitors. Many </w:t>
      </w:r>
      <w:r w:rsidRPr="00C478CA">
        <w:t>Chinese have gained valuable design and manufacturing skills by copying goods originally produced elsewhere.</w:t>
      </w:r>
      <w:r>
        <w:t xml:space="preserve"> The results of this imitation are affordable products and services that have allowed millions of Chinese to enjoy the trappings of a consumer society. And the wealth created by piracy has aided the growth of an emerging Chinese middle class, which represents a massive potential pool of new customers for Western firms that sell the genuine article. For these reasons, any sensible policy toward China’s knockoff economy must begin with an appreciation that copying and creating are linked and that copying can be a force for good as well as ill. Given that </w:t>
      </w:r>
      <w:r w:rsidRPr="00C478CA">
        <w:t>Chinese copying has benefits as well as costs, and considering China’s historical resistance to Western pressure</w:t>
      </w:r>
      <w:r>
        <w:t xml:space="preserve">, the fact is that </w:t>
      </w:r>
      <w:r w:rsidRPr="00C478CA">
        <w:rPr>
          <w:rStyle w:val="StyleUnderline"/>
          <w:i/>
        </w:rPr>
        <w:t>trying to push China to change its policies and behavior on intellectual property law is not worth the political and diplomatic capital the United States is spending on it.</w:t>
      </w:r>
    </w:p>
    <w:p w14:paraId="76D34C1D" w14:textId="77777777" w:rsidR="00BB7BDB" w:rsidRDefault="00BB7BDB" w:rsidP="00BB7BDB"/>
    <w:p w14:paraId="231BDF76" w14:textId="77777777" w:rsidR="00533E72" w:rsidRDefault="00533E72" w:rsidP="00533E72">
      <w:pPr>
        <w:pStyle w:val="Heading3"/>
      </w:pPr>
      <w:r>
        <w:lastRenderedPageBreak/>
        <w:t>ISS</w:t>
      </w:r>
    </w:p>
    <w:p w14:paraId="7F586D22" w14:textId="77777777" w:rsidR="00533E72" w:rsidRPr="00533E72" w:rsidRDefault="00533E72" w:rsidP="00533E72"/>
    <w:p w14:paraId="7E5FA530" w14:textId="77777777" w:rsidR="00533E72" w:rsidRPr="00CE10E7" w:rsidRDefault="00533E72" w:rsidP="00533E72">
      <w:pPr>
        <w:pStyle w:val="Heading4"/>
        <w:rPr>
          <w:rStyle w:val="Style13ptBold"/>
          <w:b/>
        </w:rPr>
      </w:pPr>
      <w:r w:rsidRPr="00CE10E7">
        <w:rPr>
          <w:rStyle w:val="Style13ptBold"/>
          <w:b/>
        </w:rPr>
        <w:t xml:space="preserve">Space co-op with China risks undermining diplomatic influence </w:t>
      </w:r>
    </w:p>
    <w:p w14:paraId="36511BBF" w14:textId="77777777" w:rsidR="00533E72" w:rsidRPr="00C62FA1" w:rsidRDefault="00533E72" w:rsidP="00533E72">
      <w:pPr>
        <w:rPr>
          <w:rStyle w:val="Style13ptBold"/>
          <w:b w:val="0"/>
          <w:sz w:val="16"/>
          <w:szCs w:val="16"/>
        </w:rPr>
      </w:pPr>
      <w:r w:rsidRPr="00C62FA1">
        <w:rPr>
          <w:rStyle w:val="Style13ptBold"/>
        </w:rPr>
        <w:t xml:space="preserve">Stone 13 </w:t>
      </w:r>
      <w:r w:rsidRPr="00C62FA1">
        <w:rPr>
          <w:rStyle w:val="Style13ptBold"/>
          <w:b w:val="0"/>
          <w:sz w:val="16"/>
          <w:szCs w:val="16"/>
        </w:rPr>
        <w:t xml:space="preserve">(Christopher Stone, (Stone (B.A., M.A.) is a senior space professional and Flight Commander with the 222nd Command and Control Squadron supporting National Security Space Operations. In his civilian capacity he is Senior Space Analyst (Policy Integration) with the DoD Executive Agent for Space Staff, Pentagon, through Falcon Research, </w:t>
      </w:r>
      <w:proofErr w:type="spellStart"/>
      <w:r w:rsidRPr="00C62FA1">
        <w:rPr>
          <w:rStyle w:val="Style13ptBold"/>
          <w:b w:val="0"/>
          <w:sz w:val="16"/>
          <w:szCs w:val="16"/>
        </w:rPr>
        <w:t>Inc</w:t>
      </w:r>
      <w:proofErr w:type="spellEnd"/>
      <w:r w:rsidRPr="00C62FA1">
        <w:rPr>
          <w:rStyle w:val="Style13ptBold"/>
          <w:b w:val="0"/>
          <w:sz w:val="16"/>
          <w:szCs w:val="16"/>
        </w:rPr>
        <w:t>, a space strategic consulting company. He assumed role of corporate Vice President of Falcon Research in 2010</w:t>
      </w:r>
      <w:proofErr w:type="gramStart"/>
      <w:r w:rsidRPr="00C62FA1">
        <w:rPr>
          <w:rStyle w:val="Style13ptBold"/>
          <w:b w:val="0"/>
          <w:sz w:val="16"/>
          <w:szCs w:val="16"/>
        </w:rPr>
        <w:t>, ,2</w:t>
      </w:r>
      <w:proofErr w:type="gramEnd"/>
      <w:r w:rsidRPr="00C62FA1">
        <w:rPr>
          <w:rStyle w:val="Style13ptBold"/>
          <w:b w:val="0"/>
          <w:sz w:val="16"/>
          <w:szCs w:val="16"/>
        </w:rPr>
        <w:t>/25/13, The Space Review, “US cooperation with China in space: Some thoughts to consider for space advocates and policy makers,” http://www.thespacereview.com/article/2246/1, accessed 6/27/16, Kent Denver-</w:t>
      </w:r>
      <w:proofErr w:type="spellStart"/>
      <w:r w:rsidRPr="00C62FA1">
        <w:rPr>
          <w:rStyle w:val="Style13ptBold"/>
          <w:b w:val="0"/>
          <w:sz w:val="16"/>
          <w:szCs w:val="16"/>
        </w:rPr>
        <w:t>jKIM</w:t>
      </w:r>
      <w:proofErr w:type="spellEnd"/>
      <w:r w:rsidRPr="00C62FA1">
        <w:rPr>
          <w:rStyle w:val="Style13ptBold"/>
          <w:b w:val="0"/>
          <w:sz w:val="16"/>
          <w:szCs w:val="16"/>
        </w:rPr>
        <w:t>)</w:t>
      </w:r>
    </w:p>
    <w:p w14:paraId="60A24B39" w14:textId="77777777" w:rsidR="00533E72" w:rsidRPr="00C62FA1" w:rsidRDefault="00533E72" w:rsidP="00533E72">
      <w:pPr>
        <w:rPr>
          <w:sz w:val="16"/>
          <w:szCs w:val="16"/>
        </w:rPr>
      </w:pPr>
      <w:r w:rsidRPr="00C62FA1">
        <w:rPr>
          <w:sz w:val="16"/>
          <w:szCs w:val="16"/>
        </w:rPr>
        <w:t>Some strategic context for consideration</w:t>
      </w:r>
    </w:p>
    <w:p w14:paraId="4D2CA592" w14:textId="77777777" w:rsidR="00533E72" w:rsidRDefault="00533E72" w:rsidP="00533E72">
      <w:pPr>
        <w:rPr>
          <w:sz w:val="16"/>
          <w:szCs w:val="16"/>
        </w:rPr>
      </w:pPr>
      <w:r w:rsidRPr="00C62FA1">
        <w:rPr>
          <w:u w:val="single"/>
        </w:rPr>
        <w:t>Many may argue, including official Chinese commentators</w:t>
      </w:r>
      <w:proofErr w:type="gramStart"/>
      <w:r w:rsidRPr="00C62FA1">
        <w:rPr>
          <w:sz w:val="16"/>
          <w:szCs w:val="16"/>
        </w:rPr>
        <w:t>,10</w:t>
      </w:r>
      <w:proofErr w:type="gramEnd"/>
      <w:r w:rsidRPr="00C62FA1">
        <w:rPr>
          <w:sz w:val="16"/>
          <w:szCs w:val="16"/>
        </w:rPr>
        <w:t xml:space="preserve"> that the anti-China crowd is living in an old-fashioned “Cold War”11 mentality and </w:t>
      </w:r>
      <w:r w:rsidRPr="00C62FA1">
        <w:rPr>
          <w:u w:val="single"/>
        </w:rPr>
        <w:t>that international space cooperation results in a “permanent solution to global crisis.</w:t>
      </w:r>
      <w:r w:rsidRPr="00C62FA1">
        <w:rPr>
          <w:sz w:val="16"/>
          <w:szCs w:val="16"/>
        </w:rPr>
        <w:t xml:space="preserve">”12 However, others, such as Colin S. Gray, observe that “Strategy has a permanent nature, while strategies have a variable character.”13 </w:t>
      </w:r>
      <w:r w:rsidRPr="00C62FA1">
        <w:rPr>
          <w:u w:val="single"/>
        </w:rPr>
        <w:t>In other words, nation states will still conduct activities that serve their best interest, and that includes greater power and influence globally</w:t>
      </w:r>
      <w:r w:rsidRPr="00C62FA1">
        <w:rPr>
          <w:sz w:val="16"/>
          <w:szCs w:val="16"/>
        </w:rPr>
        <w:t>. The US National Space Policy speaks of US global leadership in space, yet it has a tone of internationalism. In contrast, Chinese space policy, while speaking somewhat on cooperation, is mostly about what is best for China. European space policy is similar; their space policy communications document from 2011 has spoken similarly about doing what’s best for “Europe and its citizens”14.</w:t>
      </w:r>
      <w:r>
        <w:rPr>
          <w:sz w:val="16"/>
          <w:szCs w:val="16"/>
        </w:rPr>
        <w:t xml:space="preserve"> </w:t>
      </w:r>
      <w:r w:rsidRPr="00C62FA1">
        <w:rPr>
          <w:sz w:val="16"/>
          <w:szCs w:val="16"/>
        </w:rPr>
        <w:t>What is this permanent nature of strategy that Gray was referring to, and what is the context of China’s strategic character? Over the last decade, several reports by commissions and US government agencies have identified many policy issues that need to be debated and resolved before serious consideration can be given to space cooperation between China and the United States</w:t>
      </w:r>
      <w:r w:rsidRPr="00C62FA1">
        <w:rPr>
          <w:u w:val="single"/>
        </w:rPr>
        <w:t xml:space="preserve">. If the debates and discussions lead toward a conclusion that space cooperation is in the US’s best interest, </w:t>
      </w:r>
      <w:r w:rsidRPr="00C62FA1">
        <w:rPr>
          <w:b/>
          <w:u w:val="single"/>
        </w:rPr>
        <w:t xml:space="preserve">through its diplomatic impacts </w:t>
      </w:r>
      <w:r w:rsidRPr="00C62FA1">
        <w:rPr>
          <w:u w:val="single"/>
        </w:rPr>
        <w:t>or economic leverage, then cooperation could be explored</w:t>
      </w:r>
      <w:r w:rsidRPr="00C62FA1">
        <w:rPr>
          <w:sz w:val="16"/>
          <w:szCs w:val="16"/>
        </w:rPr>
        <w:t>. What are some of these issues?</w:t>
      </w:r>
      <w:r>
        <w:rPr>
          <w:sz w:val="16"/>
          <w:szCs w:val="16"/>
        </w:rPr>
        <w:t xml:space="preserve"> </w:t>
      </w:r>
      <w:r w:rsidRPr="00C62FA1">
        <w:rPr>
          <w:sz w:val="16"/>
          <w:szCs w:val="16"/>
        </w:rPr>
        <w:t xml:space="preserve">Reports in the press throughout 2012 highlighted an aggressive espionage campaign by China with regards to American space technologies.15 </w:t>
      </w:r>
      <w:proofErr w:type="gramStart"/>
      <w:r w:rsidRPr="00C62FA1">
        <w:rPr>
          <w:sz w:val="16"/>
          <w:szCs w:val="16"/>
        </w:rPr>
        <w:t>This</w:t>
      </w:r>
      <w:proofErr w:type="gramEnd"/>
      <w:r w:rsidRPr="00C62FA1">
        <w:rPr>
          <w:sz w:val="16"/>
          <w:szCs w:val="16"/>
        </w:rPr>
        <w:t xml:space="preserve"> refers to knowledge, equipment, and components. </w:t>
      </w:r>
      <w:r w:rsidRPr="00C62FA1">
        <w:rPr>
          <w:u w:val="single"/>
        </w:rPr>
        <w:t xml:space="preserve">As a report from the Defense Threat Reduction Agency (DTRA) states, a “decades long effort” by China has been underway “to achieve strategic parity with the West.” The means to achieving this strategic parity with the United States </w:t>
      </w:r>
      <w:r w:rsidRPr="00C62FA1">
        <w:rPr>
          <w:b/>
          <w:u w:val="single"/>
        </w:rPr>
        <w:t>“has focused heavily on acquiring advanced technology</w:t>
      </w:r>
      <w:r w:rsidRPr="00C62FA1">
        <w:rPr>
          <w:b/>
        </w:rPr>
        <w:t>.”</w:t>
      </w:r>
      <w:r w:rsidRPr="00C62FA1">
        <w:rPr>
          <w:sz w:val="16"/>
          <w:szCs w:val="16"/>
        </w:rPr>
        <w:t>16</w:t>
      </w:r>
      <w:r>
        <w:rPr>
          <w:sz w:val="16"/>
          <w:szCs w:val="16"/>
        </w:rPr>
        <w:t xml:space="preserve"> </w:t>
      </w:r>
      <w:r w:rsidRPr="00C62FA1">
        <w:rPr>
          <w:sz w:val="16"/>
          <w:szCs w:val="16"/>
        </w:rPr>
        <w:t>To clarify what DTRA means by “acquisition,” the report said that, “acquisitions is broadly interpreted, encompassing a variety of means by which technology comes into PRC possession.</w:t>
      </w:r>
      <w:r w:rsidRPr="00C62FA1">
        <w:rPr>
          <w:u w:val="single"/>
        </w:rPr>
        <w:t xml:space="preserve"> It includes external as well as domestic sources of technology, purchases as well as thefts, foreign-assisted developments as well as wholly indigenous achievements, and </w:t>
      </w:r>
      <w:r w:rsidRPr="00C62FA1">
        <w:rPr>
          <w:b/>
          <w:u w:val="single"/>
        </w:rPr>
        <w:t>strictly military-oriented technologies as well as those featuring dual uses.”</w:t>
      </w:r>
      <w:r w:rsidRPr="00C62FA1">
        <w:rPr>
          <w:sz w:val="16"/>
          <w:szCs w:val="16"/>
        </w:rPr>
        <w:t>17</w:t>
      </w:r>
      <w:r>
        <w:rPr>
          <w:sz w:val="16"/>
          <w:szCs w:val="16"/>
        </w:rPr>
        <w:t xml:space="preserve"> </w:t>
      </w:r>
      <w:r w:rsidRPr="00C62FA1">
        <w:rPr>
          <w:sz w:val="16"/>
          <w:szCs w:val="16"/>
        </w:rPr>
        <w:t>The comment on dual-use space technology is important to note, especially given the law passed by Congress in late 2012 to allow some space-related technologies to be reviewed for removal from the US Munitions List (USML) on ITAR and over to the dual-use list Commerce Control List (CCL). These reviews must, in this author’s opinion, be thorough given the strategic context surrounding space industrial competition as well as international espionage and technology theft in space technology. Given the attention surrounding this issue in Congress and industry, this author believes these reviews will be well crafted. Dual-use technology means something that can have military utility as well as commercial applications. This sounds harmless when thinking of space technology components as “commercial” or “dual-use” items when pursuing cooperative frameworks and perhaps even technology transfers with China in space. However, it’s not that simple.</w:t>
      </w:r>
      <w:r>
        <w:rPr>
          <w:sz w:val="16"/>
          <w:szCs w:val="16"/>
        </w:rPr>
        <w:t xml:space="preserve"> </w:t>
      </w:r>
      <w:r w:rsidRPr="00C62FA1">
        <w:rPr>
          <w:sz w:val="16"/>
          <w:szCs w:val="16"/>
        </w:rPr>
        <w:t>How does China collect this information or gain technological insight into American space technologies? Through several methods, some of which many in the space community might find surprising.</w:t>
      </w:r>
      <w:r>
        <w:rPr>
          <w:sz w:val="16"/>
          <w:szCs w:val="16"/>
        </w:rPr>
        <w:t xml:space="preserve"> </w:t>
      </w:r>
      <w:r w:rsidRPr="00C62FA1">
        <w:rPr>
          <w:sz w:val="16"/>
          <w:szCs w:val="16"/>
        </w:rPr>
        <w:t xml:space="preserve">China has been working hard, according to the DTRA report, to “harness dual use technologies, often developed or acquired through its commercial sector, for use in People’s Liberation Army (PLA) weapons. The principal sources of these technologies are foreign technology purchases, acquisition of Western companies, and cooperative technology transfers as part of commercial activities.” </w:t>
      </w:r>
      <w:r w:rsidRPr="00C62FA1">
        <w:rPr>
          <w:b/>
          <w:u w:val="single"/>
        </w:rPr>
        <w:t>Strategic risks not only include the military instruments of national power, but also economic and diplomatic competitiveness for the United States and its allies</w:t>
      </w:r>
      <w:r w:rsidRPr="00C62FA1">
        <w:rPr>
          <w:u w:val="single"/>
        </w:rPr>
        <w:t>.</w:t>
      </w:r>
      <w:r w:rsidRPr="00C62FA1">
        <w:rPr>
          <w:sz w:val="16"/>
          <w:szCs w:val="16"/>
        </w:rPr>
        <w:t xml:space="preserve"> For example, according to the 2012 </w:t>
      </w:r>
      <w:proofErr w:type="spellStart"/>
      <w:r w:rsidRPr="00C62FA1">
        <w:rPr>
          <w:sz w:val="16"/>
          <w:szCs w:val="16"/>
        </w:rPr>
        <w:t>Futron</w:t>
      </w:r>
      <w:proofErr w:type="spellEnd"/>
      <w:r w:rsidRPr="00C62FA1">
        <w:rPr>
          <w:sz w:val="16"/>
          <w:szCs w:val="16"/>
        </w:rPr>
        <w:t xml:space="preserve"> Corporation Space Competitiveness Index, of the fifteen spacefaring nations analyzed in their study, only China has grown more competitive in the five years since the study began. As for the United States, while still ranked first among spacefaring countries, we were the nation that lost ground consistently in space competitiveness globally during the study’s history.18 So aggressive are China’s practices in obtaining US high tech products that the 2007 report of the US China Economic and Security Review Commission described Chinese espionage efforts as the “single greatest risk to the security of American technologies.”19</w:t>
      </w:r>
      <w:r>
        <w:rPr>
          <w:sz w:val="16"/>
          <w:szCs w:val="16"/>
        </w:rPr>
        <w:t xml:space="preserve"> </w:t>
      </w:r>
      <w:r w:rsidRPr="00C62FA1">
        <w:rPr>
          <w:sz w:val="16"/>
          <w:szCs w:val="16"/>
        </w:rPr>
        <w:t xml:space="preserve">How does China collect this information or gain technological insight into American space technologies? Through several methods, some of which many in the space community might find surprising. In addition to the standard state spy-agency-type espionage and collection/theft of US space technologies, there are “private sector” entities that collect on behalf of the </w:t>
      </w:r>
      <w:r w:rsidRPr="00C62FA1">
        <w:rPr>
          <w:sz w:val="16"/>
          <w:szCs w:val="16"/>
        </w:rPr>
        <w:lastRenderedPageBreak/>
        <w:t>Chinese government. According to reports, “One distinctive feature of Chinese technology acquisition is the autonomy given to research institutes, corporations, and other entities to devise collection schemes according to their particular needs. These operations, which often involve surreptitious means of obtaining information, occur outside the direct supervision of the state’s intelligence apparatus… Another method of acquiring foreign technology… involves collecting information from scholarly literature and other open sources in the West.”20 (This includes magazines, newspapers, and journals of space technologies among others.) Keep in mind, that this open source collection is not just something that the PRC does, but other nations as well. The point of this part of the report is to acknowledge that regardless of whether a piece of information is classified or not, it could still be valuable information when paired with other information.</w:t>
      </w:r>
      <w:r>
        <w:rPr>
          <w:sz w:val="16"/>
          <w:szCs w:val="16"/>
        </w:rPr>
        <w:t xml:space="preserve"> </w:t>
      </w:r>
      <w:r w:rsidRPr="00C62FA1">
        <w:rPr>
          <w:sz w:val="16"/>
          <w:szCs w:val="16"/>
        </w:rPr>
        <w:t>Where else have the Chinese taken space technology and policy information from the United States? “A joint CIA/FBI report issued in 1999 on China’s espionage against the United States described the activities of military attaches at the Chinese Embassy in Washington, D.C and the Military Staff Committee at the United Nations, who openly collect information from Western publications,” the DTRA report noted. Other Chinese nationals living abroad, who are usually not in the direct employ of PRC intelligence services, “lawfully gather most science and technology and economic intelligence through open sources, including university libraries, research facilities, and open source databases. The information they compile, while unclassified is nevertheless highly valuable.”21 Some examples include the various strategic space journals, space advocate organization online libraries, and energy research societies’ libraries. In addition, there have been increased concerns about Chinese students serving as embedded spies at American universities.22</w:t>
      </w:r>
      <w:r>
        <w:rPr>
          <w:sz w:val="16"/>
          <w:szCs w:val="16"/>
        </w:rPr>
        <w:t xml:space="preserve"> </w:t>
      </w:r>
      <w:r w:rsidRPr="00C62FA1">
        <w:rPr>
          <w:sz w:val="16"/>
          <w:szCs w:val="16"/>
        </w:rPr>
        <w:t xml:space="preserve">While many people seem to believe that the old strategic constructs of Thucydides of “security, prestige and wealth,”23 don’t apply today in the 21st century, they need to listen only to the words of the Chinese leadership. According to one report from DTRA in 2011, “Evidence of this [technology ensuring global power and leadership] mentality can be found in the expression Chinese scientists and engineers use to explain China’s sizable expenditures on its space program—an investment intended to secure ‘a place for one’s mat’ or China’s rightful place among spacefaring nations. For decades the sentiment behind this expression has proven remarkably enduring among the top echelons of the Chinese Communist Party. In a widely quoted remark, Chinese Premier Wen </w:t>
      </w:r>
      <w:proofErr w:type="spellStart"/>
      <w:r w:rsidRPr="00C62FA1">
        <w:rPr>
          <w:sz w:val="16"/>
          <w:szCs w:val="16"/>
        </w:rPr>
        <w:t>Jaibao</w:t>
      </w:r>
      <w:proofErr w:type="spellEnd"/>
      <w:r w:rsidRPr="00C62FA1">
        <w:rPr>
          <w:sz w:val="16"/>
          <w:szCs w:val="16"/>
        </w:rPr>
        <w:t xml:space="preserve"> argued in a 2005 speech that ‘science and technology are the decisive factors in the competition of comprehensive national strength.’”24</w:t>
      </w:r>
      <w:r>
        <w:rPr>
          <w:sz w:val="16"/>
          <w:szCs w:val="16"/>
        </w:rPr>
        <w:t xml:space="preserve"> </w:t>
      </w:r>
      <w:r w:rsidRPr="00C62FA1">
        <w:rPr>
          <w:sz w:val="16"/>
          <w:szCs w:val="16"/>
        </w:rPr>
        <w:t xml:space="preserve">What is the reason for China’s apparent denial25 of these goals for “comprehensive national strength” and “securing their rightful place” in the global pecking order of space leadership? According to an American Enterprise Institute (AEI) analysis, “Beijing seeks to constrict America’s presence, alliances, access and influence in Asia and to limit the autonomy of Asian democracies.”26 The bottom line, according to the AEI analysts, is this: “China is committed to a strategic deception campaign that masks Beijing’s ambition to restore what its leaders see as their country’s rightful place at the apex of an Asian and possibly a global hierarchy.”27 In short, there is more to China’s space program than just the glory and prestige of exploring space or having the capability to launch people into orbit. </w:t>
      </w:r>
      <w:r w:rsidRPr="00C62FA1">
        <w:rPr>
          <w:u w:val="single"/>
        </w:rPr>
        <w:t xml:space="preserve">This is part of a grand strategy that seeks to not only lead the world in science and technology but also </w:t>
      </w:r>
      <w:r w:rsidRPr="00C62FA1">
        <w:rPr>
          <w:rStyle w:val="Emphasis"/>
        </w:rPr>
        <w:t>prevent US diplomatic influence</w:t>
      </w:r>
      <w:r w:rsidRPr="00C62FA1">
        <w:rPr>
          <w:u w:val="single"/>
        </w:rPr>
        <w:t xml:space="preserve"> in the Asia-Pacific region and even globally in various arenas, including economic development, national survival, as well as energy resources and control.</w:t>
      </w:r>
      <w:r w:rsidRPr="00C62FA1">
        <w:rPr>
          <w:sz w:val="16"/>
          <w:szCs w:val="16"/>
        </w:rPr>
        <w:t xml:space="preserve"> </w:t>
      </w:r>
      <w:r w:rsidRPr="00C62FA1">
        <w:rPr>
          <w:u w:val="single"/>
        </w:rPr>
        <w:t xml:space="preserve">In addition, it aids their goal of being able to “disrupt U.S. access to intelligence, navigation and communications satellites”28 during conflict or crisis </w:t>
      </w:r>
      <w:r w:rsidRPr="00C62FA1">
        <w:rPr>
          <w:b/>
          <w:u w:val="single"/>
        </w:rPr>
        <w:t>in the Asia-Pacific region</w:t>
      </w:r>
      <w:r w:rsidRPr="00C62FA1">
        <w:rPr>
          <w:u w:val="single"/>
        </w:rPr>
        <w:t xml:space="preserve"> as part of the development of Chinese military space forces’ doctrine of “Assassin’s Mace</w:t>
      </w:r>
      <w:r w:rsidRPr="00C62FA1">
        <w:rPr>
          <w:sz w:val="16"/>
          <w:szCs w:val="16"/>
        </w:rPr>
        <w:t>”.29</w:t>
      </w:r>
    </w:p>
    <w:p w14:paraId="44D8A00A" w14:textId="77777777" w:rsidR="00533E72" w:rsidRDefault="00533E72" w:rsidP="00BB7BDB"/>
    <w:p w14:paraId="45807CD8" w14:textId="77777777" w:rsidR="00AB5A07" w:rsidRDefault="00AB5A07" w:rsidP="00AB5A07">
      <w:pPr>
        <w:pStyle w:val="Heading4"/>
      </w:pPr>
      <w:r>
        <w:t>Space Cooperation with China reverses current diplomatic thinking – engagement is a huge undertaking</w:t>
      </w:r>
    </w:p>
    <w:p w14:paraId="6D4242CF" w14:textId="77777777" w:rsidR="00AB5A07" w:rsidRPr="00B6326C" w:rsidRDefault="00AB5A07" w:rsidP="00AB5A07">
      <w:pPr>
        <w:spacing w:after="0" w:line="240" w:lineRule="auto"/>
        <w:rPr>
          <w:rFonts w:ascii="Times New Roman" w:eastAsia="Times New Roman" w:hAnsi="Times New Roman"/>
          <w:sz w:val="24"/>
        </w:rPr>
      </w:pPr>
      <w:r>
        <w:rPr>
          <w:rStyle w:val="Style13ptBold"/>
        </w:rPr>
        <w:t xml:space="preserve">Dickerson, 15 </w:t>
      </w:r>
      <w:r>
        <w:rPr>
          <w:rStyle w:val="Style13ptBold"/>
          <w:b w:val="0"/>
        </w:rPr>
        <w:t>(</w:t>
      </w:r>
      <w:r>
        <w:t xml:space="preserve">Kelly Dickerson </w:t>
      </w:r>
      <w:r w:rsidRPr="00B6326C">
        <w:t>was a science reporter at T</w:t>
      </w:r>
      <w:r>
        <w:t xml:space="preserve">ech Insider, covering space and </w:t>
      </w:r>
      <w:r w:rsidRPr="00B6326C">
        <w:t>physics. 10-19-2015, "Here's why NASA won't work with China to explore space," Tech Insider, </w:t>
      </w:r>
      <w:hyperlink r:id="rId21" w:history="1">
        <w:r w:rsidRPr="008673D6">
          <w:rPr>
            <w:rStyle w:val="Hyperlink"/>
          </w:rPr>
          <w:t>http://www.techinsider.io/nasa-china-collaboration-illegal-2015-10)</w:t>
        </w:r>
      </w:hyperlink>
      <w:r>
        <w:t xml:space="preserve"> IZYP</w:t>
      </w:r>
    </w:p>
    <w:p w14:paraId="2209DEF6" w14:textId="77777777" w:rsidR="00AB5A07" w:rsidRPr="00AB5A07" w:rsidRDefault="00AB5A07" w:rsidP="00AB5A07">
      <w:pPr>
        <w:rPr>
          <w:sz w:val="14"/>
        </w:rPr>
      </w:pPr>
      <w:r w:rsidRPr="00AB5A07">
        <w:rPr>
          <w:sz w:val="14"/>
          <w:szCs w:val="16"/>
        </w:rPr>
        <w:t xml:space="preserve">In the "The Martian," a hit sci-fi novel and recent blockbuster movie, there's a moment where NASA launches a rocket full of supplies to Mark </w:t>
      </w:r>
      <w:proofErr w:type="spellStart"/>
      <w:r w:rsidRPr="00AB5A07">
        <w:rPr>
          <w:sz w:val="14"/>
          <w:szCs w:val="16"/>
        </w:rPr>
        <w:t>Watney</w:t>
      </w:r>
      <w:proofErr w:type="spellEnd"/>
      <w:r w:rsidRPr="00AB5A07">
        <w:rPr>
          <w:sz w:val="14"/>
          <w:szCs w:val="16"/>
        </w:rPr>
        <w:t xml:space="preserve">, an astronaut stranded on Mars. Unfortunately for </w:t>
      </w:r>
      <w:proofErr w:type="spellStart"/>
      <w:r w:rsidRPr="00AB5A07">
        <w:rPr>
          <w:sz w:val="14"/>
          <w:szCs w:val="16"/>
        </w:rPr>
        <w:t>Watney</w:t>
      </w:r>
      <w:proofErr w:type="spellEnd"/>
      <w:r w:rsidRPr="00AB5A07">
        <w:rPr>
          <w:sz w:val="14"/>
          <w:szCs w:val="16"/>
        </w:rPr>
        <w:t xml:space="preserve">, the rocket blows up and NASA doesn't have a backup - and without new supplies </w:t>
      </w:r>
      <w:proofErr w:type="spellStart"/>
      <w:r w:rsidRPr="00AB5A07">
        <w:rPr>
          <w:sz w:val="14"/>
          <w:szCs w:val="16"/>
        </w:rPr>
        <w:t>Watney</w:t>
      </w:r>
      <w:proofErr w:type="spellEnd"/>
      <w:r w:rsidRPr="00AB5A07">
        <w:rPr>
          <w:sz w:val="14"/>
          <w:szCs w:val="16"/>
        </w:rPr>
        <w:t xml:space="preserve"> will slowly starve to death on the red planet. China's space agency sees the tragic news, however, and offers its </w:t>
      </w:r>
      <w:proofErr w:type="spellStart"/>
      <w:r w:rsidRPr="00AB5A07">
        <w:rPr>
          <w:sz w:val="14"/>
          <w:szCs w:val="16"/>
        </w:rPr>
        <w:t>Taiyang</w:t>
      </w:r>
      <w:proofErr w:type="spellEnd"/>
      <w:r w:rsidRPr="00AB5A07">
        <w:rPr>
          <w:sz w:val="14"/>
          <w:szCs w:val="16"/>
        </w:rPr>
        <w:t xml:space="preserve"> Shen space probe rocket to NASA. They do this through a gentleman's agreement between scientists to bypasses lawmaker and red tape. That way, the US space agency can get another shot at saving </w:t>
      </w:r>
      <w:proofErr w:type="spellStart"/>
      <w:r w:rsidRPr="00AB5A07">
        <w:rPr>
          <w:sz w:val="14"/>
          <w:szCs w:val="16"/>
        </w:rPr>
        <w:t>Watney's</w:t>
      </w:r>
      <w:proofErr w:type="spellEnd"/>
      <w:r w:rsidRPr="00AB5A07">
        <w:rPr>
          <w:sz w:val="14"/>
          <w:szCs w:val="16"/>
        </w:rPr>
        <w:t xml:space="preserve"> life. This collaboration between supposedly bitter national rivals sounds great in theory, but is it possible? As astrophysicist and </w:t>
      </w:r>
      <w:proofErr w:type="spellStart"/>
      <w:r w:rsidRPr="00AB5A07">
        <w:rPr>
          <w:sz w:val="14"/>
          <w:szCs w:val="16"/>
        </w:rPr>
        <w:t>StarTalk</w:t>
      </w:r>
      <w:proofErr w:type="spellEnd"/>
      <w:r w:rsidRPr="00AB5A07">
        <w:rPr>
          <w:sz w:val="14"/>
          <w:szCs w:val="16"/>
        </w:rPr>
        <w:t xml:space="preserve"> Radio host Neil </w:t>
      </w:r>
      <w:proofErr w:type="spellStart"/>
      <w:r w:rsidRPr="00AB5A07">
        <w:rPr>
          <w:sz w:val="14"/>
          <w:szCs w:val="16"/>
        </w:rPr>
        <w:t>deGrasse</w:t>
      </w:r>
      <w:proofErr w:type="spellEnd"/>
      <w:r w:rsidRPr="00AB5A07">
        <w:rPr>
          <w:sz w:val="14"/>
          <w:szCs w:val="16"/>
        </w:rPr>
        <w:t xml:space="preserve"> Tyson put it on Twitter: Tyson is correct to think this strategy would never work, at least not today. The reason is because,</w:t>
      </w:r>
      <w:r w:rsidRPr="00AB5A07">
        <w:rPr>
          <w:sz w:val="14"/>
        </w:rPr>
        <w:t xml:space="preserve"> </w:t>
      </w:r>
      <w:r w:rsidRPr="007227D3">
        <w:rPr>
          <w:rStyle w:val="Emphasis"/>
        </w:rPr>
        <w:t xml:space="preserve">in 2011, Congress passed a spending bill that expressly forbids NASA from working with China, </w:t>
      </w:r>
      <w:r w:rsidRPr="00AB5A07">
        <w:rPr>
          <w:sz w:val="14"/>
        </w:rPr>
        <w:t xml:space="preserve">citing a high risk of espionage. </w:t>
      </w:r>
      <w:r w:rsidRPr="007227D3">
        <w:rPr>
          <w:rStyle w:val="Emphasis"/>
        </w:rPr>
        <w:t xml:space="preserve">What's more, it doesn't sound like the attitudes of US lawmakers toward the People's Republic of China are changing anytime soon. </w:t>
      </w:r>
      <w:r w:rsidRPr="00AB5A07">
        <w:rPr>
          <w:sz w:val="14"/>
        </w:rPr>
        <w:t xml:space="preserve">A 2015 report from the University of California called "China Dream, Space Dream” concludes that: "China's efforts to use its space program to transform itself into a military, economic, and technological power may come at the expense of U.S. leadership and has serious implications for U.S. interests." </w:t>
      </w:r>
      <w:r w:rsidRPr="007227D3">
        <w:rPr>
          <w:rStyle w:val="Emphasis"/>
        </w:rPr>
        <w:t xml:space="preserve">It will take a big policy shift to change that sentiment and foster collaboration between NASA and the </w:t>
      </w:r>
      <w:r w:rsidRPr="00AB5A07">
        <w:rPr>
          <w:sz w:val="14"/>
        </w:rPr>
        <w:t xml:space="preserve">China National Space Administration </w:t>
      </w:r>
      <w:r w:rsidRPr="007227D3">
        <w:rPr>
          <w:rStyle w:val="Emphasis"/>
        </w:rPr>
        <w:t>(CNSA)</w:t>
      </w:r>
      <w:r w:rsidRPr="00AB5A07">
        <w:rPr>
          <w:sz w:val="14"/>
        </w:rPr>
        <w:t xml:space="preserve">. One of the biggest collaborative projects in which NASA is involved is the International Space Station (ISS). It's a space station built and maintained by the United States, Russia, Europe, Japan, and Canada. </w:t>
      </w:r>
      <w:r w:rsidRPr="007227D3">
        <w:rPr>
          <w:rStyle w:val="Emphasis"/>
        </w:rPr>
        <w:t>China</w:t>
      </w:r>
      <w:r w:rsidRPr="00AB5A07">
        <w:rPr>
          <w:sz w:val="14"/>
        </w:rPr>
        <w:t xml:space="preserve">, however, </w:t>
      </w:r>
      <w:r w:rsidRPr="007227D3">
        <w:rPr>
          <w:rStyle w:val="Emphasis"/>
        </w:rPr>
        <w:t xml:space="preserve">is banned from involvement in the ISS, thanks to US lawmakers. </w:t>
      </w:r>
      <w:r w:rsidRPr="00AB5A07">
        <w:rPr>
          <w:sz w:val="14"/>
          <w:szCs w:val="16"/>
        </w:rPr>
        <w:t xml:space="preserve">But CNSA seems to be doing just fine on its own. Since its founding in 1993, the Chinese space agency has launched </w:t>
      </w:r>
      <w:r w:rsidRPr="00AB5A07">
        <w:rPr>
          <w:sz w:val="14"/>
          <w:szCs w:val="16"/>
        </w:rPr>
        <w:lastRenderedPageBreak/>
        <w:t>10 people and a small space station into orbit, among other missions. China's successes in space have impressed NASA enough to broach the topic of collaboration several times at the White House. But</w:t>
      </w:r>
      <w:r w:rsidRPr="00AB5A07">
        <w:rPr>
          <w:sz w:val="14"/>
        </w:rPr>
        <w:t xml:space="preserve"> </w:t>
      </w:r>
      <w:r w:rsidRPr="007227D3">
        <w:rPr>
          <w:rStyle w:val="StyleUnderline"/>
        </w:rPr>
        <w:t xml:space="preserve">according to space policy expert John Logsdon, </w:t>
      </w:r>
      <w:r w:rsidRPr="007227D3">
        <w:rPr>
          <w:rStyle w:val="Emphasis"/>
        </w:rPr>
        <w:t>getting the US to work together with China on spaceward missions will take a long policy battle.</w:t>
      </w:r>
      <w:r w:rsidRPr="00AB5A07">
        <w:rPr>
          <w:sz w:val="14"/>
        </w:rPr>
        <w:t xml:space="preserve"> "</w:t>
      </w:r>
      <w:r w:rsidRPr="00B6326C">
        <w:rPr>
          <w:rStyle w:val="StyleUnderline"/>
        </w:rPr>
        <w:t>The first step is the White House working with congressional leadership to get current, unwise restrictions on such cooperation revoked,"</w:t>
      </w:r>
      <w:r w:rsidRPr="00AB5A07">
        <w:rPr>
          <w:sz w:val="14"/>
        </w:rPr>
        <w:t xml:space="preserve"> Logsdon told Space.com. "Then, the United States can invite China to work together with the United States and other spacefaring countries on a wide variety of space activities and, most dramatically, human spaceflight." NASA could have much to gain in the future in working with China. China became the third country ever to successfully launch humans into space, behind Russia and the US, and it's made much progress since. Two years ago, CNSA landed a small telescope on the moon, which is still up there taking crystal-clear images of the cosmos (because Earth's dirty atmosphere isn't in the way). The agency also operates its own space lab called </w:t>
      </w:r>
      <w:proofErr w:type="spellStart"/>
      <w:r w:rsidRPr="00AB5A07">
        <w:rPr>
          <w:sz w:val="14"/>
        </w:rPr>
        <w:t>Tiangong</w:t>
      </w:r>
      <w:proofErr w:type="spellEnd"/>
      <w:r w:rsidRPr="00AB5A07">
        <w:rPr>
          <w:sz w:val="14"/>
        </w:rPr>
        <w:t xml:space="preserve"> 1, is testing powerful new rockets, and has ambitious plans to land more probes on the moon and perhaps a colony there one day. If CNSA's progress in space exploration and tech development isn't a compelling enough reason to work with China, then NASA's stunted budget offers another. More international collaboration could only be positive for a space agency that has faced budget cut after budget cut. President John F. Kennedy committed to a moon landing by the end of the 1960s, then Nixon took the helm and slammed on the brakes after a handful of crewed lunar missions. As Logsdon writes in </w:t>
      </w:r>
      <w:hyperlink r:id="rId22" w:history="1">
        <w:r w:rsidRPr="00AB5A07">
          <w:rPr>
            <w:sz w:val="14"/>
          </w:rPr>
          <w:t>an article for NASA</w:t>
        </w:r>
      </w:hyperlink>
      <w:r w:rsidRPr="00AB5A07">
        <w:rPr>
          <w:sz w:val="14"/>
        </w:rPr>
        <w:t xml:space="preserve">: "Nixon rejected NASA's ambitious post-Apollo plans, which included developing a series of large space stations, continued missions to the moon, and an initial mission to Mars in the 1980s," Logsdon writes. "By the time Nixon left the White House, the NASA budget had fallen from its peak of almost 4% of the total federal budget to less than 1%." Some argue that we would already have sent humans to Mars if NASA had kept its momentum. More collaboration could help get NASA back on track. NASA administrator Charles Bolden event wrote in a </w:t>
      </w:r>
      <w:hyperlink r:id="rId23" w:history="1">
        <w:r w:rsidRPr="00AB5A07">
          <w:rPr>
            <w:sz w:val="14"/>
          </w:rPr>
          <w:t>recent blog post</w:t>
        </w:r>
      </w:hyperlink>
      <w:r w:rsidRPr="00AB5A07">
        <w:rPr>
          <w:sz w:val="14"/>
        </w:rPr>
        <w:t xml:space="preserve"> that he thinks more collaboration will help get us get boots on Mars: A Journey such as this is something that no one person, crew, or Agency can undertake alone. [...] A mission of this magnitude is made stronger with international partnership - the sort of spirit and cooperation that is demonstrated so vividly by the tens of thousands of people across 15 countries who have been involved in the development and operation of the International Space Station. In fact, NASA just announced a partnership with the Israel Space Agency that will allow the two agencies to conduct joint missions and share research facilities. I personally think it would be great to see a similar agreement with China some day soon - especially since the nation announced it's seeking international partners to help build another space station in the 2020s (and the station sounds really cool). But again, current US law forbids NASA from helping out or getting involved at all. Russia will only support the $100 billion space station </w:t>
      </w:r>
      <w:hyperlink r:id="rId24" w:history="1">
        <w:r w:rsidRPr="00AB5A07">
          <w:rPr>
            <w:sz w:val="14"/>
          </w:rPr>
          <w:t>until 2024</w:t>
        </w:r>
      </w:hyperlink>
      <w:r w:rsidRPr="00AB5A07">
        <w:rPr>
          <w:sz w:val="14"/>
        </w:rPr>
        <w:t xml:space="preserve">, and that's a huge problem because, right now, NASA relies on Russia's rockets to get its astronauts into space. It's unclear what NASA will do once Russia pulls out. Working with China and other nations to build a bigger and better space station would be a great option. Instead of two space stations, we could have one truly international station with the most brilliant scientists around the world working together. That kind of collaboration would speed up tech development; instead of space stations just copying each other's rockets and space probes, we could start working together to advance technology at a much faster pace than we are right now. We'll need a new generation of space tech if we ever hope to </w:t>
      </w:r>
      <w:hyperlink r:id="rId25" w:history="1">
        <w:r w:rsidRPr="00AB5A07">
          <w:rPr>
            <w:sz w:val="14"/>
          </w:rPr>
          <w:t>get to Mars</w:t>
        </w:r>
      </w:hyperlink>
      <w:r w:rsidRPr="00AB5A07">
        <w:rPr>
          <w:sz w:val="14"/>
        </w:rPr>
        <w:t xml:space="preserve">. It already seems like the two agencies do want to collaborate, since discussion of that possibility has reached the White House several times. US scientists have also openly criticized policy makers in the past for </w:t>
      </w:r>
      <w:hyperlink r:id="rId26" w:history="1">
        <w:r w:rsidRPr="00AB5A07">
          <w:rPr>
            <w:sz w:val="14"/>
          </w:rPr>
          <w:t>preventing Chinese scientists</w:t>
        </w:r>
      </w:hyperlink>
      <w:r w:rsidRPr="00AB5A07">
        <w:rPr>
          <w:sz w:val="14"/>
        </w:rPr>
        <w:t xml:space="preserve"> from attending space conferences. It seems like politics shouldn't get in the way of pure scientific pursuit, but </w:t>
      </w:r>
      <w:r w:rsidRPr="00B6326C">
        <w:rPr>
          <w:rStyle w:val="Emphasis"/>
        </w:rPr>
        <w:t xml:space="preserve">the reality is US lawmakers won't allow collaboration with China because they are worried about national security and protecting state secrets. </w:t>
      </w:r>
      <w:r w:rsidRPr="00AB5A07">
        <w:rPr>
          <w:sz w:val="14"/>
        </w:rPr>
        <w:t xml:space="preserve">But who knows, if the two space agencies started working together, it might open up enough lines of communication between the US and China for the two nations to defrost their icy relationship. In the meantime China will continue to expand its space exploration efforts. </w:t>
      </w:r>
      <w:r w:rsidRPr="00B6326C">
        <w:rPr>
          <w:rStyle w:val="Emphasis"/>
        </w:rPr>
        <w:t>Unless a big policy shift happens, NASA might have to sit on the sidelines while an incredible new chapter of space exploration begins.</w:t>
      </w:r>
      <w:r w:rsidRPr="00AB5A07">
        <w:rPr>
          <w:sz w:val="14"/>
        </w:rPr>
        <w:t xml:space="preserve"> </w:t>
      </w:r>
    </w:p>
    <w:p w14:paraId="6FBB3C3C" w14:textId="77777777" w:rsidR="00AB5A07" w:rsidRDefault="00AB5A07" w:rsidP="00BB7BDB"/>
    <w:p w14:paraId="7D02C4D3" w14:textId="77777777" w:rsidR="00BB7BDB" w:rsidRDefault="00BB7BDB" w:rsidP="00BB7BDB">
      <w:pPr>
        <w:pStyle w:val="Heading3"/>
        <w:rPr>
          <w:rFonts w:ascii="Georgia" w:hAnsi="Georgia"/>
        </w:rPr>
      </w:pPr>
      <w:r w:rsidRPr="009C67E1">
        <w:rPr>
          <w:rFonts w:ascii="Georgia" w:hAnsi="Georgia"/>
        </w:rPr>
        <w:lastRenderedPageBreak/>
        <w:t>Korea</w:t>
      </w:r>
    </w:p>
    <w:p w14:paraId="6E45DCBE" w14:textId="77777777" w:rsidR="00BB7BDB" w:rsidRPr="005302B1" w:rsidRDefault="00BB7BDB" w:rsidP="00BB7BDB"/>
    <w:p w14:paraId="09325C3D" w14:textId="77777777" w:rsidR="00BB7BDB" w:rsidRPr="005302B1" w:rsidRDefault="00BB7BDB" w:rsidP="00BB7BDB">
      <w:pPr>
        <w:pStyle w:val="Heading4"/>
      </w:pPr>
      <w:r w:rsidRPr="005302B1">
        <w:t>Ending “wait and see” approach towards Asia undermines gains – Invests dip cap</w:t>
      </w:r>
    </w:p>
    <w:p w14:paraId="6C094355" w14:textId="77777777" w:rsidR="00BB7BDB" w:rsidRPr="005302B1" w:rsidRDefault="00BB7BDB" w:rsidP="00BB7BDB">
      <w:proofErr w:type="spellStart"/>
      <w:r w:rsidRPr="005302B1">
        <w:rPr>
          <w:rStyle w:val="Style13ptBold"/>
        </w:rPr>
        <w:t>Cossa</w:t>
      </w:r>
      <w:proofErr w:type="spellEnd"/>
      <w:r w:rsidRPr="005302B1">
        <w:rPr>
          <w:rStyle w:val="Style13ptBold"/>
        </w:rPr>
        <w:t xml:space="preserve"> et al 9</w:t>
      </w:r>
      <w:r w:rsidRPr="005302B1">
        <w:t xml:space="preserve"> – (Ralph </w:t>
      </w:r>
      <w:proofErr w:type="spellStart"/>
      <w:r w:rsidRPr="005302B1">
        <w:t>Cossa</w:t>
      </w:r>
      <w:proofErr w:type="spellEnd"/>
      <w:r w:rsidRPr="005302B1">
        <w:t xml:space="preserve"> is president of the Pacific Forum CSIS in Honolulu and senior editor of the Forum’s quarterly electronic journal, “The United States and the Asia-Pacific Region: Security Strategy for the Obama Administration”, </w:t>
      </w:r>
      <w:hyperlink r:id="rId27" w:history="1">
        <w:r w:rsidRPr="005302B1">
          <w:rPr>
            <w:rStyle w:val="Hyperlink"/>
          </w:rPr>
          <w:t>https://www.cna.org/CNA_files/PDF/D0020222.A1.pdf</w:t>
        </w:r>
      </w:hyperlink>
      <w:r w:rsidRPr="005302B1">
        <w:t>) AC</w:t>
      </w:r>
    </w:p>
    <w:p w14:paraId="3A691668" w14:textId="77777777" w:rsidR="00BB7BDB" w:rsidRPr="005302B1" w:rsidRDefault="00BB7BDB" w:rsidP="00BB7BDB">
      <w:r w:rsidRPr="005302B1">
        <w:t>Within the region, a perceived lack of U.S. attention is often taken as a lack of U.S. interest. Fortunately, our values and presence remain largely enduring. However, failure to engage in Asian institutions may undermine many gains America has made in the past 50 years. As Asia grows and integrates, America should reciprocate by investing diplomatic capital and focus in the region. This involves more than just showing up (although this is an essential first step). The Bush administration undertook a number of important multilateral initiatives, including the U.S.-ASEAN Enhanced Partnership and the proposed Free Trade Area of the Asia-Pacific; these need to be revalidated and then expanded upon. President Bush’s decision to initiate regular meetings with the seven ASEAN heads of state who participate in the annual APEC Leaders’ Meeting was another important initiative that should be continued. It was also his intention in 2007 to meet with all ten ASEAN leaders (with Burma represented by a lower-ranking official) in Singapore right after the APEC meeting in Sydney, but domestic difficulties caused him to cancel this side trip. Given that the 2009 APEC Leaders’ Meeting will be in Singapore, the full U.S.-ASEAN Summit should be rescheduled (again with special allowances made for Burma). The United States also needs to end its “wait and see” policy toward East Asia community building and more clearly articulate its support for the process in general and the East Asia Summit in particular. Reluctance to do so is broadly interpreted as U.S. indifference toward Southeast Asia or as additional evidence that preoccupation elsewhere has caused Southeast Asia to be increasingly overlooked. As a result, the Obama administration should reexamine the reasons put forth by its predecessor for not joining the EAS. The logistical excuse—it is impossible to schedule two Asia trips for the president each year—is particularly weak. First, not all APEC Leaders’ Meetings are held in Asia and second, the 43 EAS could be arranged to coincide with APEC or serve as a bookend for an annual Asia trip.</w:t>
      </w:r>
    </w:p>
    <w:p w14:paraId="6C8D5770" w14:textId="77777777" w:rsidR="00BB7BDB" w:rsidRPr="005302B1" w:rsidRDefault="00BB7BDB" w:rsidP="00BB7BDB"/>
    <w:p w14:paraId="056064B8" w14:textId="77777777" w:rsidR="00BB7BDB" w:rsidRPr="0042078A" w:rsidRDefault="00BB7BDB" w:rsidP="00BB7BDB">
      <w:pPr>
        <w:pStyle w:val="Heading4"/>
        <w:rPr>
          <w:sz w:val="28"/>
        </w:rPr>
      </w:pPr>
      <w:r w:rsidRPr="0042078A">
        <w:rPr>
          <w:sz w:val="28"/>
        </w:rPr>
        <w:t xml:space="preserve">Unification of Korea requires diplomatic capital to convince China – assumes US troop pull-out – co-op is a long-shot </w:t>
      </w:r>
    </w:p>
    <w:p w14:paraId="5E04923A" w14:textId="77777777" w:rsidR="00BB7BDB" w:rsidRPr="0042078A" w:rsidRDefault="00BB7BDB" w:rsidP="00BB7BDB">
      <w:r w:rsidRPr="0042078A">
        <w:rPr>
          <w:rStyle w:val="Style13ptBold"/>
          <w:sz w:val="28"/>
        </w:rPr>
        <w:t>Bandow 16</w:t>
      </w:r>
      <w:r w:rsidRPr="0042078A">
        <w:t xml:space="preserve"> </w:t>
      </w:r>
      <w:r w:rsidRPr="0042078A">
        <w:rPr>
          <w:rStyle w:val="Style13ptBold"/>
          <w:b w:val="0"/>
          <w:sz w:val="16"/>
          <w:szCs w:val="16"/>
        </w:rPr>
        <w:t>(Doug Bandow, Senior at the Cato Institute, 3/27/16, The World Post, “How to Convince China to Cooperate Against North Korea,” http://www.huffingtonpost.com/doug-bandow/how-to-convince-china-to_b_9554496.html, accessed 6/22/16, Kent Denver-</w:t>
      </w:r>
      <w:proofErr w:type="spellStart"/>
      <w:r w:rsidRPr="0042078A">
        <w:rPr>
          <w:rStyle w:val="Style13ptBold"/>
          <w:b w:val="0"/>
          <w:sz w:val="16"/>
          <w:szCs w:val="16"/>
        </w:rPr>
        <w:t>jKIM</w:t>
      </w:r>
      <w:proofErr w:type="spellEnd"/>
      <w:r w:rsidRPr="0042078A">
        <w:rPr>
          <w:rStyle w:val="Style13ptBold"/>
          <w:b w:val="0"/>
          <w:sz w:val="16"/>
          <w:szCs w:val="16"/>
        </w:rPr>
        <w:t>)</w:t>
      </w:r>
    </w:p>
    <w:p w14:paraId="706A9B6D" w14:textId="77777777" w:rsidR="00BB7BDB" w:rsidRPr="0042078A" w:rsidRDefault="00BB7BDB" w:rsidP="00BB7BDB">
      <w:pPr>
        <w:rPr>
          <w:b/>
          <w:u w:val="single"/>
        </w:rPr>
      </w:pPr>
      <w:r w:rsidRPr="0042078A">
        <w:rPr>
          <w:b/>
          <w:u w:val="single"/>
        </w:rPr>
        <w:t>Washington then should ask for China’s backing.</w:t>
      </w:r>
      <w:r>
        <w:rPr>
          <w:b/>
          <w:u w:val="single"/>
        </w:rPr>
        <w:t xml:space="preserve"> </w:t>
      </w:r>
      <w:r w:rsidRPr="0042078A">
        <w:t xml:space="preserve">At the same time, the U.S., South Korea, and Tokyo should promise to share the cost of caring for North Koreans and restoring order in the case of regime collapse. The U.S. and South should indicate their willingness to accept temporary Chinese military intervention in the event of bloody chaos. The ROK should promise to respect Beijing’s economic interests while pointing to the far greater opportunities that would exist in a unified Korea. Finally, </w:t>
      </w:r>
      <w:r w:rsidRPr="0042078A">
        <w:rPr>
          <w:u w:val="single"/>
        </w:rPr>
        <w:t>Washington should pledge to withdraw U.S. troops in the event of unification. The reason for America’s presence would have expired and the PRC’s assistance would not be turned against China.</w:t>
      </w:r>
      <w:r>
        <w:rPr>
          <w:u w:val="single"/>
        </w:rPr>
        <w:t xml:space="preserve"> </w:t>
      </w:r>
      <w:r w:rsidRPr="0042078A">
        <w:rPr>
          <w:b/>
          <w:u w:val="single"/>
        </w:rPr>
        <w:t>Getting Beijing’s cooperation still would be a long-shot</w:t>
      </w:r>
      <w:r w:rsidRPr="0042078A">
        <w:t xml:space="preserve">. </w:t>
      </w:r>
      <w:r w:rsidRPr="0042078A">
        <w:rPr>
          <w:u w:val="single"/>
        </w:rPr>
        <w:t xml:space="preserve">It’s certainly not going to happen in response to </w:t>
      </w:r>
      <w:r w:rsidRPr="0042078A">
        <w:rPr>
          <w:u w:val="single"/>
        </w:rPr>
        <w:lastRenderedPageBreak/>
        <w:t xml:space="preserve">imperious demands from Washington. </w:t>
      </w:r>
      <w:r w:rsidRPr="0042078A">
        <w:rPr>
          <w:b/>
          <w:u w:val="single"/>
        </w:rPr>
        <w:t>The U.S. will need to practice the art of diplomacy and make a seemingly bad deal attractive to a skeptical adversary.</w:t>
      </w:r>
    </w:p>
    <w:p w14:paraId="44D99511" w14:textId="77777777" w:rsidR="00BB7BDB" w:rsidRDefault="00BB7BDB" w:rsidP="00BB7BDB"/>
    <w:p w14:paraId="6A387960" w14:textId="77777777" w:rsidR="00BB7BDB" w:rsidRDefault="00BB7BDB" w:rsidP="00BB7BDB">
      <w:pPr>
        <w:pStyle w:val="Heading4"/>
      </w:pPr>
      <w:r>
        <w:t>US-China co-op over the unification of Korea undermines China’s diplomatic capital abroad – doesn’t align with Chinese interests and hurts China</w:t>
      </w:r>
    </w:p>
    <w:p w14:paraId="13954DAA" w14:textId="77777777" w:rsidR="00BB7BDB" w:rsidRPr="00167C24" w:rsidRDefault="00BB7BDB" w:rsidP="00BB7BDB">
      <w:pPr>
        <w:rPr>
          <w:rStyle w:val="Style13ptBold"/>
          <w:b w:val="0"/>
          <w:sz w:val="16"/>
          <w:szCs w:val="16"/>
        </w:rPr>
      </w:pPr>
      <w:r w:rsidRPr="00167C24">
        <w:rPr>
          <w:rStyle w:val="Style13ptBold"/>
        </w:rPr>
        <w:t xml:space="preserve">Bandow 16 </w:t>
      </w:r>
      <w:r w:rsidRPr="00167C24">
        <w:rPr>
          <w:rStyle w:val="Style13ptBold"/>
          <w:b w:val="0"/>
          <w:sz w:val="16"/>
          <w:szCs w:val="16"/>
        </w:rPr>
        <w:t xml:space="preserve">(Doug Bandow, Bandow served as a Special Assistant to President Ronald Reagan. He also is a columnist with Forbes online and frequent contributor to National Interest online and American Spectator online. Formerly a columnist for </w:t>
      </w:r>
      <w:hyperlink r:id="rId28" w:history="1">
        <w:r w:rsidRPr="00167C24">
          <w:rPr>
            <w:rStyle w:val="Style13ptBold"/>
            <w:b w:val="0"/>
            <w:sz w:val="16"/>
            <w:szCs w:val="16"/>
          </w:rPr>
          <w:t>antiwar.com</w:t>
        </w:r>
      </w:hyperlink>
      <w:r w:rsidRPr="00167C24">
        <w:rPr>
          <w:rStyle w:val="Style13ptBold"/>
          <w:b w:val="0"/>
          <w:sz w:val="16"/>
          <w:szCs w:val="16"/>
        </w:rPr>
        <w:t>, a nationally syndicated columnist with Copley News Service, and editor of the monthly political magazine Inquiry, he has been widely published in such periodicals as Time, Newsweek, and Fortune, as well as leading newspapers including the New York Times, Wall Street Journal, and Washington Post. He has written several books, including Foreign Follies: America's New Global Empire (</w:t>
      </w:r>
      <w:proofErr w:type="spellStart"/>
      <w:r w:rsidRPr="00167C24">
        <w:rPr>
          <w:rStyle w:val="Style13ptBold"/>
          <w:b w:val="0"/>
          <w:sz w:val="16"/>
          <w:szCs w:val="16"/>
        </w:rPr>
        <w:t>Xulon</w:t>
      </w:r>
      <w:proofErr w:type="spellEnd"/>
      <w:r w:rsidRPr="00167C24">
        <w:rPr>
          <w:rStyle w:val="Style13ptBold"/>
          <w:b w:val="0"/>
          <w:sz w:val="16"/>
          <w:szCs w:val="16"/>
        </w:rPr>
        <w:t xml:space="preserve"> Press), The Korean Conundrum: America's Troubled Relations with North and South Korea (co-author, Palgrave/Macmillan), and Tripwire: Korea and U.S. Foreign Policy in a Changed World (Cato Institute), 3/27/16, The World Post, “How to Convince China to Cooperate Against North Korea,” http://www.huffingtonpost.com/doug-bandow/how-to-convince-china-to_b_9554496.html, accessed 6/24/16, Kent Denver-</w:t>
      </w:r>
      <w:proofErr w:type="spellStart"/>
      <w:r w:rsidRPr="00167C24">
        <w:rPr>
          <w:rStyle w:val="Style13ptBold"/>
          <w:b w:val="0"/>
          <w:sz w:val="16"/>
          <w:szCs w:val="16"/>
        </w:rPr>
        <w:t>jKIM</w:t>
      </w:r>
      <w:proofErr w:type="spellEnd"/>
      <w:r w:rsidRPr="00167C24">
        <w:rPr>
          <w:rStyle w:val="Style13ptBold"/>
          <w:b w:val="0"/>
          <w:sz w:val="16"/>
          <w:szCs w:val="16"/>
        </w:rPr>
        <w:t>)</w:t>
      </w:r>
    </w:p>
    <w:p w14:paraId="61D13AE9" w14:textId="77777777" w:rsidR="00BB7BDB" w:rsidRPr="00167C24" w:rsidRDefault="00BB7BDB" w:rsidP="00BB7BDB">
      <w:pPr>
        <w:rPr>
          <w:b/>
          <w:u w:val="single"/>
        </w:rPr>
      </w:pPr>
      <w:r w:rsidRPr="00167C24">
        <w:rPr>
          <w:b/>
          <w:u w:val="single"/>
        </w:rPr>
        <w:t>That requires addressing Beijing’s concerns.</w:t>
      </w:r>
      <w:r>
        <w:rPr>
          <w:b/>
          <w:u w:val="single"/>
        </w:rPr>
        <w:t xml:space="preserve"> </w:t>
      </w:r>
      <w:r w:rsidRPr="00167C24">
        <w:rPr>
          <w:u w:val="single"/>
        </w:rPr>
        <w:t>While unpredictable, obstinate and irritating, so far the DPRK is not a major problem for China</w:t>
      </w:r>
      <w:r w:rsidRPr="00167C24">
        <w:t xml:space="preserve">. </w:t>
      </w:r>
      <w:r w:rsidRPr="00167C24">
        <w:rPr>
          <w:u w:val="single"/>
        </w:rPr>
        <w:t>The Kim Jong-un regime has cut the refugee flow across the Yalu in half. Economic cooperation remains profitable despite persistent North Korean unreasonableness. The North disrupts American regional dominance and forces Seoul and Washington to beg for assistance in dealing with the DPRK.</w:t>
      </w:r>
      <w:r>
        <w:rPr>
          <w:u w:val="single"/>
        </w:rPr>
        <w:t xml:space="preserve"> </w:t>
      </w:r>
      <w:r w:rsidRPr="00167C24">
        <w:rPr>
          <w:b/>
          <w:u w:val="single"/>
        </w:rPr>
        <w:t>Even Pyongyang’s growing nuclear arsenal poses no obvious threat to China. Any North Korean weapons will be pointed south</w:t>
      </w:r>
      <w:r w:rsidRPr="00167C24">
        <w:t>. Moreover, while it is widely presumed that the PRC was not informed of the latest test ahead of time, high level envoys recently passed both ways between the two countries. So Kim may have alerted his reluctant patron — without, of course, asking its permission — making his actions appear less destabilizing, even though still unwelcome.</w:t>
      </w:r>
      <w:r>
        <w:t xml:space="preserve"> </w:t>
      </w:r>
      <w:r w:rsidRPr="00167C24">
        <w:rPr>
          <w:b/>
          <w:u w:val="single"/>
        </w:rPr>
        <w:t xml:space="preserve">Why, then, should the PRC sacrifice its </w:t>
      </w:r>
      <w:r w:rsidRPr="00167C24">
        <w:rPr>
          <w:rStyle w:val="Emphasis"/>
        </w:rPr>
        <w:t>political influence</w:t>
      </w:r>
      <w:r w:rsidRPr="00167C24">
        <w:rPr>
          <w:b/>
          <w:u w:val="single"/>
        </w:rPr>
        <w:t xml:space="preserve"> and economic interests?</w:t>
      </w:r>
      <w:r w:rsidRPr="00167C24">
        <w:t xml:space="preserve"> A Chinese cut-off of energy and food would cause great hardship in the North. But that would not guarantee Pyongyang’s compliance. A half million or more people died of starvation during the late 1990s without any change in DPRK policy. Renewed privation would be a blow to Kim, who has promised economic growth, but the leadership has never based its policy on protecting its people from hardship. In contrast, from its founding the regime jealously guarded its independence even from its major communist benefactors.</w:t>
      </w:r>
      <w:r>
        <w:t xml:space="preserve"> </w:t>
      </w:r>
      <w:r w:rsidRPr="00167C24">
        <w:rPr>
          <w:u w:val="single"/>
        </w:rPr>
        <w:t>Thus, the DPRK leadership may refuse to bend, forcing Beijing to act on its threats.</w:t>
      </w:r>
      <w:r w:rsidRPr="00167C24">
        <w:t xml:space="preserve"> The result might be a return to the 1990s, with a horrific collapse in living conditions but regime survival — and continued development of nuclear weapons. </w:t>
      </w:r>
      <w:r w:rsidRPr="00167C24">
        <w:rPr>
          <w:u w:val="single"/>
        </w:rPr>
        <w:t>In which case China would have sacrificed its relationship with its sole ally for no reason.</w:t>
      </w:r>
      <w:r>
        <w:rPr>
          <w:u w:val="single"/>
        </w:rPr>
        <w:t xml:space="preserve"> </w:t>
      </w:r>
      <w:r w:rsidRPr="00167C24">
        <w:t>Even worse, from Beijing’s standpoint, Vladimir Putin’s Russia might step in as North Korea’s savior. Moscow and Pyongyang recently revived their relationship and Putin might decide to preserve this important challenge to the U.S. In fact, Moscow’s UN ambassador insisted that any new sanctions be “proportionate,” not what Washington wanted to hear. If so, the PRC again would find that it had compromised its interests for nothing.</w:t>
      </w:r>
      <w:r>
        <w:t xml:space="preserve"> </w:t>
      </w:r>
      <w:r w:rsidRPr="00167C24">
        <w:t xml:space="preserve">Or the North Korean regime might collapse, bringing to mind the old warning about getting what you wish for. The consequences could be violent conflict, social chaos, loose nukes, and mass refugee flows. Hundreds of thousands of North Koreans already have crossed the Yalu; starvation highlighted by combat among armed factions could create a human tsunami. </w:t>
      </w:r>
      <w:r w:rsidRPr="00167C24">
        <w:rPr>
          <w:u w:val="single"/>
        </w:rPr>
        <w:t xml:space="preserve">The PRC might feel forced to intervene militarily to stabilize the North — and Chinese forces might not be able to leave quickly. Indeed, </w:t>
      </w:r>
      <w:r w:rsidRPr="00167C24">
        <w:rPr>
          <w:b/>
          <w:u w:val="single"/>
        </w:rPr>
        <w:t>Beijing might decide to maintain “its” Korea under different leadership rather than accept a unified Western-leaning state on its border.</w:t>
      </w:r>
      <w:r>
        <w:rPr>
          <w:b/>
          <w:u w:val="single"/>
        </w:rPr>
        <w:t xml:space="preserve"> </w:t>
      </w:r>
      <w:r w:rsidRPr="00167C24">
        <w:rPr>
          <w:u w:val="single"/>
        </w:rPr>
        <w:t xml:space="preserve">After all, a united Republic of Korea would be more rival than supplicant. </w:t>
      </w:r>
      <w:r w:rsidRPr="00167C24">
        <w:rPr>
          <w:rStyle w:val="Emphasis"/>
        </w:rPr>
        <w:t>China’s political influence would ebb</w:t>
      </w:r>
      <w:r w:rsidRPr="00167C24">
        <w:t xml:space="preserve">. PRC business investments would be swept away as South Korean money flooded the North. </w:t>
      </w:r>
      <w:r w:rsidRPr="00167C24">
        <w:rPr>
          <w:u w:val="single"/>
        </w:rPr>
        <w:t xml:space="preserve">Worse, a reunited Korea allied with America </w:t>
      </w:r>
      <w:r w:rsidRPr="00167C24">
        <w:rPr>
          <w:u w:val="single"/>
        </w:rPr>
        <w:lastRenderedPageBreak/>
        <w:t>would put U.S. troops on the Yalu and aid Washington’s ill-disguised attempt at military containment.</w:t>
      </w:r>
      <w:r>
        <w:t xml:space="preserve"> </w:t>
      </w:r>
      <w:r w:rsidRPr="00167C24">
        <w:t xml:space="preserve">Overall, then, severely sanctioning the North appears to create enormous benefits for China’s rivals but few advantages for China. </w:t>
      </w:r>
      <w:r w:rsidRPr="00167C24">
        <w:rPr>
          <w:b/>
          <w:u w:val="single"/>
        </w:rPr>
        <w:t>Why would any rational leadership in Beijing go along with America?</w:t>
      </w:r>
    </w:p>
    <w:p w14:paraId="32CDF9C7" w14:textId="77777777" w:rsidR="00BB7BDB" w:rsidRDefault="00BB7BDB" w:rsidP="00BB7BDB"/>
    <w:p w14:paraId="22F407CF" w14:textId="77777777" w:rsidR="00066798" w:rsidRDefault="00066798" w:rsidP="00066798">
      <w:pPr>
        <w:pStyle w:val="Heading3"/>
      </w:pPr>
      <w:r>
        <w:lastRenderedPageBreak/>
        <w:t>Market Economy Status</w:t>
      </w:r>
    </w:p>
    <w:p w14:paraId="06DC52BD" w14:textId="77777777" w:rsidR="00066798" w:rsidRPr="00066798" w:rsidRDefault="00066798" w:rsidP="00066798"/>
    <w:p w14:paraId="4D5EDB86" w14:textId="77777777" w:rsidR="00BB7BDB" w:rsidRDefault="003352D5" w:rsidP="00066798">
      <w:pPr>
        <w:pStyle w:val="Heading4"/>
      </w:pPr>
      <w:r>
        <w:t>Granting China MES requires intense diplomacy</w:t>
      </w:r>
    </w:p>
    <w:p w14:paraId="4B188CBB" w14:textId="77777777" w:rsidR="003352D5" w:rsidRDefault="00066798" w:rsidP="00BB7BDB">
      <w:r w:rsidRPr="00066798">
        <w:rPr>
          <w:rStyle w:val="Style13ptBold"/>
        </w:rPr>
        <w:t>WEBER SHANDWICK ’16</w:t>
      </w:r>
      <w:r>
        <w:t xml:space="preserve"> (global public relations firm, “China’s Market Economy Status Report,” April, </w:t>
      </w:r>
      <w:r w:rsidRPr="00066798">
        <w:t>http://webershandwick.be/wp-content/uploads/2016/03/Weber-Shandwick-Report-Towards-China-Market-Economy-Status_April-2016.pdf</w:t>
      </w:r>
      <w:r>
        <w:t>)ww</w:t>
      </w:r>
    </w:p>
    <w:p w14:paraId="07DBAEBD" w14:textId="77777777" w:rsidR="003352D5" w:rsidRPr="00066798" w:rsidRDefault="003352D5" w:rsidP="00BB7BDB">
      <w:pPr>
        <w:rPr>
          <w:sz w:val="14"/>
        </w:rPr>
      </w:pPr>
      <w:r w:rsidRPr="00066798">
        <w:rPr>
          <w:sz w:val="14"/>
        </w:rPr>
        <w:t xml:space="preserve">This year will see the world’s three largest economies become increasingly entangled in a complex trade tussle with considerable political ramifications. China has requested that the European Union (EU), the United States (U.S.) and other Members of the World Trade </w:t>
      </w:r>
      <w:proofErr w:type="spellStart"/>
      <w:r w:rsidRPr="00066798">
        <w:rPr>
          <w:sz w:val="14"/>
        </w:rPr>
        <w:t>Organisation</w:t>
      </w:r>
      <w:proofErr w:type="spellEnd"/>
      <w:r w:rsidRPr="00066798">
        <w:rPr>
          <w:sz w:val="14"/>
        </w:rPr>
        <w:t xml:space="preserve"> (WTO) give effect to the expiration of a provision agreed in the country’s WTO Accession Protocol. Beijing believes that this involves the automatic granting of Market Economy Status (MES) by December 2016. As a result, the anti-dumping instruments currently available to countries importing Chinese products would be weakened. Obtaining MES is however no straightforward process. WTO protocols do not grant MES, nor do WTO rules specify the technical criteria for identifying a market economy. </w:t>
      </w:r>
      <w:r w:rsidRPr="00066798">
        <w:rPr>
          <w:rStyle w:val="StyleUnderline"/>
        </w:rPr>
        <w:t>Granting the status effectively comes down to each individual WTO member and how they implement the changes to the Accession Protocol into domestic law. Faced with this lack of agreed decision-making procedure, as well as legal uncertainty over the interpretation of the Protocol, politics has become the deciding factor</w:t>
      </w:r>
      <w:r w:rsidRPr="00066798">
        <w:rPr>
          <w:sz w:val="14"/>
        </w:rPr>
        <w:t xml:space="preserve">. </w:t>
      </w:r>
      <w:r w:rsidRPr="00066798">
        <w:rPr>
          <w:rStyle w:val="StyleUnderline"/>
        </w:rPr>
        <w:t xml:space="preserve">Despite China’s determination on the matter, the U.S. is, in principle, opposed to </w:t>
      </w:r>
      <w:proofErr w:type="spellStart"/>
      <w:r w:rsidRPr="00066798">
        <w:rPr>
          <w:rStyle w:val="StyleUnderline"/>
        </w:rPr>
        <w:t>recognising</w:t>
      </w:r>
      <w:proofErr w:type="spellEnd"/>
      <w:r w:rsidRPr="00066798">
        <w:rPr>
          <w:rStyle w:val="StyleUnderline"/>
        </w:rPr>
        <w:t xml:space="preserve"> China as a market economy</w:t>
      </w:r>
      <w:r w:rsidRPr="00066798">
        <w:rPr>
          <w:sz w:val="14"/>
        </w:rPr>
        <w:t xml:space="preserve">. It has been actively lobbying the EU, which has yet to agree on its position, to follow suit. </w:t>
      </w:r>
      <w:r w:rsidRPr="00066798">
        <w:rPr>
          <w:rStyle w:val="StyleUnderline"/>
        </w:rPr>
        <w:t>The political and diplomatic debates are taking place in a complex environment, where legal reservations meet sensitive geopolitical and commercial concerns, leading</w:t>
      </w:r>
      <w:r w:rsidRPr="00066798">
        <w:rPr>
          <w:sz w:val="14"/>
        </w:rPr>
        <w:t xml:space="preserve"> China, the U.S. and the EU </w:t>
      </w:r>
      <w:r w:rsidRPr="00066798">
        <w:rPr>
          <w:rStyle w:val="StyleUnderline"/>
        </w:rPr>
        <w:t>to very different and potentially irreconcilable positions</w:t>
      </w:r>
      <w:r w:rsidRPr="00066798">
        <w:rPr>
          <w:sz w:val="14"/>
        </w:rPr>
        <w:t xml:space="preserve">. Understanding these various perspectives is key for any business operating in this environment. In the report which follows, Weber </w:t>
      </w:r>
      <w:proofErr w:type="spellStart"/>
      <w:r w:rsidRPr="00066798">
        <w:rPr>
          <w:sz w:val="14"/>
        </w:rPr>
        <w:t>Shandwick</w:t>
      </w:r>
      <w:proofErr w:type="spellEnd"/>
      <w:r w:rsidRPr="00066798">
        <w:rPr>
          <w:sz w:val="14"/>
        </w:rPr>
        <w:t xml:space="preserve"> attempts to break down the legal, economic and political variables at play between the three trading blocs, providing an outlook for what may be to come.</w:t>
      </w:r>
    </w:p>
    <w:p w14:paraId="11CB431B" w14:textId="77777777" w:rsidR="00066798" w:rsidRDefault="00066798" w:rsidP="00BB7BDB"/>
    <w:p w14:paraId="3DDA305C" w14:textId="77777777" w:rsidR="00066798" w:rsidRDefault="00066798" w:rsidP="00066798">
      <w:pPr>
        <w:pStyle w:val="Heading4"/>
      </w:pPr>
      <w:r>
        <w:t>Granting China MES requires diplomatic horse-trading and consultation with allies</w:t>
      </w:r>
    </w:p>
    <w:p w14:paraId="767E132F" w14:textId="77777777" w:rsidR="00066798" w:rsidRDefault="00066798" w:rsidP="00066798">
      <w:r w:rsidRPr="00066798">
        <w:rPr>
          <w:rStyle w:val="Style13ptBold"/>
        </w:rPr>
        <w:t>WEBER SHANDWICK ’16</w:t>
      </w:r>
      <w:r>
        <w:t xml:space="preserve"> (global public relations firm, “China’s Market Economy Status Report,” April, </w:t>
      </w:r>
      <w:r w:rsidRPr="00066798">
        <w:t>http://webershandwick.be/wp-content/uploads/2016/03/Weber-Shandwick-Report-Towards-China-Market-Economy-Status_April-2016.pdf</w:t>
      </w:r>
      <w:r>
        <w:t>)ww</w:t>
      </w:r>
    </w:p>
    <w:p w14:paraId="5DB2E324" w14:textId="77777777" w:rsidR="003352D5" w:rsidRPr="00066798" w:rsidRDefault="003352D5" w:rsidP="00BB7BDB">
      <w:pPr>
        <w:rPr>
          <w:sz w:val="14"/>
        </w:rPr>
      </w:pPr>
      <w:r w:rsidRPr="00066798">
        <w:rPr>
          <w:sz w:val="14"/>
        </w:rPr>
        <w:t xml:space="preserve">As it currently stands, </w:t>
      </w:r>
      <w:r w:rsidRPr="00066798">
        <w:rPr>
          <w:rStyle w:val="StyleUnderline"/>
        </w:rPr>
        <w:t>the prospect of any quick agreement</w:t>
      </w:r>
      <w:r w:rsidRPr="00066798">
        <w:rPr>
          <w:sz w:val="14"/>
        </w:rPr>
        <w:t xml:space="preserve"> between the three economies </w:t>
      </w:r>
      <w:r w:rsidRPr="00066798">
        <w:rPr>
          <w:rStyle w:val="StyleUnderline"/>
        </w:rPr>
        <w:t>is becoming increasingly implausible</w:t>
      </w:r>
      <w:r w:rsidRPr="00066798">
        <w:rPr>
          <w:sz w:val="14"/>
        </w:rPr>
        <w:t xml:space="preserve">. In summary: • Beijing’s official position towards MES has been straightforward from the start. Simply put, China should automatically be granted MES under WTO rules at the end of this year. Furthermore, it should not be subjected to additional criteria not stipulated in its Accession Protocol, such as the domestic criteria currently used to determine what constitutes a market economy in the U.S. and the EU. • The </w:t>
      </w:r>
      <w:r w:rsidRPr="00066798">
        <w:rPr>
          <w:rStyle w:val="StyleUnderline"/>
        </w:rPr>
        <w:t>Obama</w:t>
      </w:r>
      <w:r w:rsidRPr="00066798">
        <w:rPr>
          <w:sz w:val="14"/>
        </w:rPr>
        <w:t xml:space="preserve"> administration </w:t>
      </w:r>
      <w:r w:rsidRPr="00066798">
        <w:rPr>
          <w:rStyle w:val="StyleUnderline"/>
        </w:rPr>
        <w:t>is taking a position of non-action</w:t>
      </w:r>
      <w:r w:rsidRPr="00066798">
        <w:rPr>
          <w:sz w:val="14"/>
        </w:rPr>
        <w:t xml:space="preserve">. </w:t>
      </w:r>
      <w:r w:rsidRPr="00066798">
        <w:rPr>
          <w:rStyle w:val="StyleUnderline"/>
        </w:rPr>
        <w:t>The U.S. Department of Commerce says it will not automatically grant MES but instead consider if China meets the statutory criteria for doing so in the context of individual anti-dumping cases</w:t>
      </w:r>
      <w:r w:rsidRPr="00066798">
        <w:rPr>
          <w:sz w:val="14"/>
        </w:rPr>
        <w:t xml:space="preserve">. </w:t>
      </w:r>
      <w:r w:rsidRPr="00066798">
        <w:rPr>
          <w:rStyle w:val="StyleUnderline"/>
        </w:rPr>
        <w:t>The administration says there is no provision in U.S. law that requires China to be treated as a market economy</w:t>
      </w:r>
      <w:r w:rsidRPr="00066798">
        <w:rPr>
          <w:sz w:val="14"/>
        </w:rPr>
        <w:t xml:space="preserve"> for anti-dumping purposes after December 2016. </w:t>
      </w:r>
      <w:r w:rsidRPr="00066798">
        <w:rPr>
          <w:rStyle w:val="StyleUnderline"/>
        </w:rPr>
        <w:t>In fact, the U.S. would prefer China to bring a challenge to the WTO, which would put the onus on Beijing to prove that its economic model is meeting the criteria of a market economy</w:t>
      </w:r>
      <w:r w:rsidRPr="00066798">
        <w:rPr>
          <w:sz w:val="14"/>
        </w:rPr>
        <w:t xml:space="preserve">. • The EU has yet to define its position. An opinion from the European Commission’s legal service stated that the EU is obligated under WTO law to take China off its list of nonmarket economy countries in December. The Commission would have to submit a legislative proposal to the co-legislators; the Council of the EU, which represents the government of its Member States, and the European Parliament. </w:t>
      </w:r>
      <w:r w:rsidRPr="00066798">
        <w:rPr>
          <w:rStyle w:val="StyleUnderline"/>
        </w:rPr>
        <w:t>Considering how politically charged this debate is, a pro-China compromise will be difficult to reach</w:t>
      </w:r>
      <w:r w:rsidRPr="00066798">
        <w:rPr>
          <w:sz w:val="14"/>
        </w:rPr>
        <w:t xml:space="preserve">. • </w:t>
      </w:r>
      <w:r w:rsidRPr="00066798">
        <w:rPr>
          <w:rStyle w:val="StyleUnderline"/>
        </w:rPr>
        <w:t>Adding further complexity is the need for</w:t>
      </w:r>
      <w:r w:rsidRPr="00066798">
        <w:rPr>
          <w:sz w:val="14"/>
        </w:rPr>
        <w:t xml:space="preserve"> the EU and </w:t>
      </w:r>
      <w:r w:rsidRPr="00066798">
        <w:rPr>
          <w:rStyle w:val="StyleUnderline"/>
        </w:rPr>
        <w:t>the U.S. to coordinate with key WTO members such as Japan</w:t>
      </w:r>
      <w:r w:rsidRPr="00066798">
        <w:rPr>
          <w:sz w:val="14"/>
        </w:rPr>
        <w:t xml:space="preserve">. </w:t>
      </w:r>
      <w:r w:rsidRPr="00066798">
        <w:rPr>
          <w:rStyle w:val="StyleUnderline"/>
        </w:rPr>
        <w:t xml:space="preserve">Should either decide to accept China as a market economy and lower its trade </w:t>
      </w:r>
      <w:proofErr w:type="spellStart"/>
      <w:r w:rsidRPr="00066798">
        <w:rPr>
          <w:rStyle w:val="StyleUnderline"/>
        </w:rPr>
        <w:t>defences</w:t>
      </w:r>
      <w:proofErr w:type="spellEnd"/>
      <w:r w:rsidRPr="00066798">
        <w:rPr>
          <w:rStyle w:val="StyleUnderline"/>
        </w:rPr>
        <w:t>, it will be crucial to prevent unwanted trade diversion of Chinese exports</w:t>
      </w:r>
      <w:r w:rsidRPr="00066798">
        <w:rPr>
          <w:sz w:val="14"/>
        </w:rPr>
        <w:t xml:space="preserve">. Outlook </w:t>
      </w:r>
      <w:proofErr w:type="gramStart"/>
      <w:r w:rsidRPr="00066798">
        <w:rPr>
          <w:sz w:val="14"/>
        </w:rPr>
        <w:t>A</w:t>
      </w:r>
      <w:proofErr w:type="gramEnd"/>
      <w:r w:rsidRPr="00066798">
        <w:rPr>
          <w:sz w:val="14"/>
        </w:rPr>
        <w:t xml:space="preserve"> divided EU Among EU Member States, pro free trade countries such as the UK, the Netherlands and Scandinavian countries support treating China as a market economy in antidumping proceedings. Member States such as Italy and Spain, who stand to lose most, are broadly opposed. Germany may tip the scale either way. The outcome of the UK’s upcoming referendum on whether to leave the EU may also influence the debate. Discussions in the European Parliament are also gathering pace. Several political groups have adopted a position, generally calling </w:t>
      </w:r>
      <w:r w:rsidRPr="00066798">
        <w:rPr>
          <w:sz w:val="14"/>
        </w:rPr>
        <w:lastRenderedPageBreak/>
        <w:t xml:space="preserve">on the Commission to maintain the robustness of its trade </w:t>
      </w:r>
      <w:proofErr w:type="spellStart"/>
      <w:r w:rsidRPr="00066798">
        <w:rPr>
          <w:sz w:val="14"/>
        </w:rPr>
        <w:t>defence</w:t>
      </w:r>
      <w:proofErr w:type="spellEnd"/>
      <w:r w:rsidRPr="00066798">
        <w:rPr>
          <w:sz w:val="14"/>
        </w:rPr>
        <w:t xml:space="preserve"> instruments. Moreover, in response to the Commission’s public consultation on the issue, a group of Members of the European Parliament formed an “MES China Action Group” and launched a counter-</w:t>
      </w:r>
      <w:proofErr w:type="spellStart"/>
      <w:r w:rsidRPr="00066798">
        <w:rPr>
          <w:sz w:val="14"/>
        </w:rPr>
        <w:t>consultationExpect</w:t>
      </w:r>
      <w:proofErr w:type="spellEnd"/>
      <w:r w:rsidRPr="00066798">
        <w:rPr>
          <w:sz w:val="14"/>
        </w:rPr>
        <w:t xml:space="preserve"> the unexpected </w:t>
      </w:r>
      <w:r w:rsidRPr="00066798">
        <w:rPr>
          <w:rStyle w:val="StyleUnderline"/>
        </w:rPr>
        <w:t>Economic and political debates on trade should never be seen in isolation</w:t>
      </w:r>
      <w:r w:rsidRPr="00066798">
        <w:rPr>
          <w:sz w:val="14"/>
        </w:rPr>
        <w:t xml:space="preserve">. </w:t>
      </w:r>
      <w:r w:rsidRPr="00066798">
        <w:rPr>
          <w:rStyle w:val="StyleUnderline"/>
        </w:rPr>
        <w:t>They always take place in a broader diplomatic context</w:t>
      </w:r>
      <w:r w:rsidRPr="00066798">
        <w:rPr>
          <w:sz w:val="14"/>
        </w:rPr>
        <w:t xml:space="preserve">. As highlighted at the outset, continuing with business as usual may lead to retaliation from China. Beyond the prospect of a case at the WTO Dispute Settlement Body, Beijing could also consider retaliation in other areas, whether in the context of security issues in the Korean Peninsula or the Middle East, the implementation of the Paris Climate Agreement, or a straightforward ban on specific companies from entering its market. Such diplomatic tensions could also have negative ramifications for China. Straining bilateral ties could for example boost EU-U.S.-Japan cooperation in shaping the global trade system, as they remain committed to salvaging their position as global standard-setters. Alternatively, </w:t>
      </w:r>
      <w:r w:rsidRPr="00066798">
        <w:rPr>
          <w:rStyle w:val="StyleUnderline"/>
        </w:rPr>
        <w:t>the decision could also boil down to a diplomatic horse-trading exercise with other peripheral issues dear to</w:t>
      </w:r>
      <w:r w:rsidRPr="00066798">
        <w:rPr>
          <w:sz w:val="14"/>
        </w:rPr>
        <w:t xml:space="preserve"> both </w:t>
      </w:r>
      <w:r w:rsidRPr="00066798">
        <w:rPr>
          <w:rStyle w:val="StyleUnderline"/>
        </w:rPr>
        <w:t>the U.S.</w:t>
      </w:r>
      <w:r w:rsidRPr="00066798">
        <w:rPr>
          <w:sz w:val="14"/>
        </w:rPr>
        <w:t xml:space="preserve"> and the EU. In many ways, </w:t>
      </w:r>
      <w:r w:rsidRPr="00066798">
        <w:rPr>
          <w:rStyle w:val="StyleUnderline"/>
        </w:rPr>
        <w:t>their position on China’s MES will relate to how much each government values the importance of their bilateral relations at any given time</w:t>
      </w:r>
      <w:r w:rsidRPr="00066798">
        <w:rPr>
          <w:sz w:val="14"/>
        </w:rPr>
        <w:t xml:space="preserve">. </w:t>
      </w:r>
      <w:r w:rsidRPr="00066798">
        <w:rPr>
          <w:rStyle w:val="StyleUnderline"/>
        </w:rPr>
        <w:t>What is clear, however, is that while any course of action may need to be grounded in legal arguments and wrapped in an economic narrative, it will ultimately be a political decision</w:t>
      </w:r>
      <w:r w:rsidRPr="00066798">
        <w:rPr>
          <w:sz w:val="14"/>
        </w:rPr>
        <w:t>.</w:t>
      </w:r>
    </w:p>
    <w:p w14:paraId="32C0B9AA" w14:textId="77777777" w:rsidR="00066798" w:rsidRDefault="00066798" w:rsidP="00BB7BDB"/>
    <w:p w14:paraId="269F8394" w14:textId="77777777" w:rsidR="00EA4383" w:rsidRDefault="00EA4383" w:rsidP="00EA4383">
      <w:pPr>
        <w:pStyle w:val="Heading3"/>
      </w:pPr>
      <w:r>
        <w:lastRenderedPageBreak/>
        <w:t>Regional Organizations</w:t>
      </w:r>
    </w:p>
    <w:p w14:paraId="50878FEB" w14:textId="77777777" w:rsidR="00EA4383" w:rsidRPr="00EA4383" w:rsidRDefault="00EA4383" w:rsidP="00EA4383"/>
    <w:p w14:paraId="7BA90B53" w14:textId="77777777" w:rsidR="00361E0A" w:rsidRDefault="00361E0A" w:rsidP="00361E0A">
      <w:pPr>
        <w:pStyle w:val="Heading4"/>
      </w:pPr>
      <w:r>
        <w:t>Engaging China over regional organizations cost diplomatic capital</w:t>
      </w:r>
    </w:p>
    <w:p w14:paraId="1F247101" w14:textId="77777777" w:rsidR="0085031E" w:rsidRDefault="00361E0A" w:rsidP="00B55AD5">
      <w:r w:rsidRPr="00361E0A">
        <w:rPr>
          <w:rStyle w:val="Style13ptBold"/>
        </w:rPr>
        <w:t>ATANASSOVA-CORNELIS and van der PUTTEN  ’15</w:t>
      </w:r>
      <w:r>
        <w:t xml:space="preserve"> (Elena; Lecturer in East Asian Politics – University of Antwerp and Catholic University of Louvain, and </w:t>
      </w:r>
      <w:proofErr w:type="spellStart"/>
      <w:r>
        <w:t>Frans</w:t>
      </w:r>
      <w:proofErr w:type="spellEnd"/>
      <w:r>
        <w:t xml:space="preserve"> Paul; Senior Research Fellow – </w:t>
      </w:r>
      <w:proofErr w:type="spellStart"/>
      <w:r>
        <w:t>Clingendael</w:t>
      </w:r>
      <w:proofErr w:type="spellEnd"/>
      <w:r>
        <w:t xml:space="preserve"> Institute, “Strategic Uncertainty and the Regional Security Order in East Asia,” 11/24, </w:t>
      </w:r>
      <w:r w:rsidRPr="00361E0A">
        <w:t>http://www.e-ir.info/2015/11/24/strategic-uncertainty-and-the-regional-security-order-in-east-asia/</w:t>
      </w:r>
      <w:r>
        <w:t>)ww</w:t>
      </w:r>
    </w:p>
    <w:p w14:paraId="541004F6" w14:textId="77777777" w:rsidR="0085031E" w:rsidRPr="00361E0A" w:rsidRDefault="0085031E" w:rsidP="00B55AD5">
      <w:pPr>
        <w:rPr>
          <w:sz w:val="8"/>
        </w:rPr>
      </w:pPr>
      <w:r w:rsidRPr="00361E0A">
        <w:rPr>
          <w:rStyle w:val="StyleUnderline"/>
        </w:rPr>
        <w:t>At the multilateral level, various regional platforms for security cooperation co-exist</w:t>
      </w:r>
      <w:r w:rsidRPr="00361E0A">
        <w:rPr>
          <w:sz w:val="8"/>
        </w:rPr>
        <w:t xml:space="preserve">. Some of these are </w:t>
      </w:r>
      <w:proofErr w:type="spellStart"/>
      <w:r w:rsidRPr="00361E0A">
        <w:rPr>
          <w:sz w:val="8"/>
        </w:rPr>
        <w:t>institutionalised</w:t>
      </w:r>
      <w:proofErr w:type="spellEnd"/>
      <w:r w:rsidRPr="00361E0A">
        <w:rPr>
          <w:sz w:val="8"/>
        </w:rPr>
        <w:t xml:space="preserve"> and based on ASEAN. These include the ASEAN Regional Forum (ARF), the ASEAN </w:t>
      </w:r>
      <w:proofErr w:type="spellStart"/>
      <w:r w:rsidRPr="00361E0A">
        <w:rPr>
          <w:sz w:val="8"/>
        </w:rPr>
        <w:t>Defence</w:t>
      </w:r>
      <w:proofErr w:type="spellEnd"/>
      <w:r w:rsidRPr="00361E0A">
        <w:rPr>
          <w:sz w:val="8"/>
        </w:rPr>
        <w:t xml:space="preserve"> Ministers’ Meeting Plus (ADMM+) and the East Asia Summit (EAS). Others are not linked to a multilateral </w:t>
      </w:r>
      <w:proofErr w:type="spellStart"/>
      <w:r w:rsidRPr="00361E0A">
        <w:rPr>
          <w:sz w:val="8"/>
        </w:rPr>
        <w:t>organisation</w:t>
      </w:r>
      <w:proofErr w:type="spellEnd"/>
      <w:r w:rsidRPr="00361E0A">
        <w:rPr>
          <w:sz w:val="8"/>
        </w:rPr>
        <w:t xml:space="preserve">, such as the annual Shangri-La Dialogue. </w:t>
      </w:r>
      <w:r w:rsidRPr="00361E0A">
        <w:rPr>
          <w:rStyle w:val="StyleUnderline"/>
        </w:rPr>
        <w:t>The main regional multilateral mechanisms bring together China, the US, and most regional states including the Southeast Asian countries, Japan and South Korea</w:t>
      </w:r>
      <w:r w:rsidRPr="00361E0A">
        <w:rPr>
          <w:sz w:val="8"/>
        </w:rPr>
        <w:t xml:space="preserve">. </w:t>
      </w:r>
      <w:r w:rsidRPr="00361E0A">
        <w:rPr>
          <w:rStyle w:val="StyleUnderline"/>
        </w:rPr>
        <w:t>Some major extra-regional actors besides the US are also involved</w:t>
      </w:r>
      <w:r w:rsidRPr="00361E0A">
        <w:rPr>
          <w:sz w:val="8"/>
        </w:rPr>
        <w:t xml:space="preserve">, such as India and Russia. As mentioned above, </w:t>
      </w:r>
      <w:r w:rsidRPr="00361E0A">
        <w:rPr>
          <w:rStyle w:val="StyleUnderline"/>
        </w:rPr>
        <w:t xml:space="preserve">both Washington and Beijing worry that they might become marginalized in regional multilateral </w:t>
      </w:r>
      <w:proofErr w:type="spellStart"/>
      <w:r w:rsidRPr="00361E0A">
        <w:rPr>
          <w:rStyle w:val="StyleUnderline"/>
        </w:rPr>
        <w:t>organisations</w:t>
      </w:r>
      <w:proofErr w:type="spellEnd"/>
      <w:r w:rsidRPr="00361E0A">
        <w:rPr>
          <w:sz w:val="8"/>
        </w:rPr>
        <w:t xml:space="preserve">. </w:t>
      </w:r>
      <w:r w:rsidRPr="00361E0A">
        <w:rPr>
          <w:rStyle w:val="StyleUnderline"/>
        </w:rPr>
        <w:t>In response to China’s growing regional and global influence, the US under the Obama administration invested much diplomatic capital in joining and supporting these multilateral initiatives. For its part, China kept up an active approach to these platforms</w:t>
      </w:r>
      <w:r w:rsidRPr="00361E0A">
        <w:rPr>
          <w:sz w:val="8"/>
        </w:rPr>
        <w:t xml:space="preserve">. </w:t>
      </w:r>
      <w:r w:rsidRPr="00361E0A">
        <w:rPr>
          <w:rStyle w:val="StyleUnderline"/>
        </w:rPr>
        <w:t>Regional multilateralism in the security domain thus increased as a result of geopolitical competition between the US and China</w:t>
      </w:r>
      <w:r w:rsidRPr="00361E0A">
        <w:rPr>
          <w:sz w:val="8"/>
        </w:rPr>
        <w:t xml:space="preserve">. </w:t>
      </w:r>
      <w:r w:rsidRPr="00361E0A">
        <w:rPr>
          <w:rStyle w:val="StyleUnderline"/>
        </w:rPr>
        <w:t>At the same time, the ability of these regional mechanisms to prevent and/or manage a potential Sino-US conflict remains limited</w:t>
      </w:r>
      <w:r w:rsidRPr="00361E0A">
        <w:rPr>
          <w:sz w:val="8"/>
        </w:rPr>
        <w:t xml:space="preserve">. </w:t>
      </w:r>
    </w:p>
    <w:p w14:paraId="059B23CB" w14:textId="77777777" w:rsidR="00EA4383" w:rsidRDefault="00EA4383" w:rsidP="00EA4383"/>
    <w:p w14:paraId="2BB8CEBB" w14:textId="77777777" w:rsidR="00EA4383" w:rsidRDefault="00EA4383" w:rsidP="00EA4383">
      <w:pPr>
        <w:pStyle w:val="Heading3"/>
      </w:pPr>
      <w:r>
        <w:lastRenderedPageBreak/>
        <w:t>South China Sea</w:t>
      </w:r>
    </w:p>
    <w:p w14:paraId="6BDFA74F" w14:textId="77777777" w:rsidR="00EA4383" w:rsidRPr="00EA4383" w:rsidRDefault="00EA4383" w:rsidP="00EA4383"/>
    <w:p w14:paraId="7E22778F" w14:textId="77777777" w:rsidR="00EA4383" w:rsidRDefault="00EA4383" w:rsidP="00EA4383">
      <w:pPr>
        <w:pStyle w:val="Heading4"/>
      </w:pPr>
      <w:r>
        <w:t>Negotiating over the SCS trades off with other issues</w:t>
      </w:r>
    </w:p>
    <w:p w14:paraId="0B519E84" w14:textId="77777777" w:rsidR="00EA4383" w:rsidRDefault="00EA4383" w:rsidP="00EA4383">
      <w:r w:rsidRPr="00923D9E">
        <w:rPr>
          <w:rStyle w:val="Style13ptBold"/>
        </w:rPr>
        <w:t>PANDA ’15</w:t>
      </w:r>
      <w:r>
        <w:t xml:space="preserve"> (Ankit; The Diplomat, “Setting the Record Straight on US Freedom of Navigation Operations in the South China Sea,” 11/11, </w:t>
      </w:r>
      <w:r w:rsidRPr="00923D9E">
        <w:t>http://thediplomat.com/2015/11/setting-the-record-straight-on-us-freedom-of-navigation-operations-in-the-south-china-sea/</w:t>
      </w:r>
      <w:r>
        <w:t>)</w:t>
      </w:r>
      <w:r w:rsidR="0053688E">
        <w:t>DD</w:t>
      </w:r>
    </w:p>
    <w:p w14:paraId="553AE147" w14:textId="77777777" w:rsidR="00EA4383" w:rsidRDefault="00EA4383" w:rsidP="00EA4383">
      <w:r>
        <w:t>The administration’s sensitivity to appearing provocative toward China is somewhat understandable given that the U.S.-China bilateral faces other challenges. Expending diplomatic capital over a row in the South China Sea could reduce U.S. leverage on other significant issues in the bilateral relationship, including cyber espionage, climate change, and talks over an investment treaty. From a diplomatic perspective, the Lassen may have gotten the message just right without causing a broader bilateral falling out.</w:t>
      </w:r>
    </w:p>
    <w:p w14:paraId="4EE14AE4" w14:textId="77777777" w:rsidR="00100505" w:rsidRDefault="00100505" w:rsidP="00EA4383"/>
    <w:p w14:paraId="3402EE76" w14:textId="77777777" w:rsidR="00100505" w:rsidRPr="0042078A" w:rsidRDefault="00100505" w:rsidP="00100505">
      <w:pPr>
        <w:pStyle w:val="Heading4"/>
        <w:rPr>
          <w:sz w:val="28"/>
        </w:rPr>
      </w:pPr>
      <w:r w:rsidRPr="0042078A">
        <w:rPr>
          <w:sz w:val="28"/>
        </w:rPr>
        <w:t>Obama checks current policies to intervene in the SCS to work with China – trades off dip cap with non-</w:t>
      </w:r>
      <w:proofErr w:type="spellStart"/>
      <w:r w:rsidRPr="0042078A">
        <w:rPr>
          <w:sz w:val="28"/>
        </w:rPr>
        <w:t>prolif</w:t>
      </w:r>
      <w:proofErr w:type="spellEnd"/>
      <w:r w:rsidRPr="0042078A">
        <w:rPr>
          <w:sz w:val="28"/>
        </w:rPr>
        <w:t xml:space="preserve"> treaties and trade agendas</w:t>
      </w:r>
    </w:p>
    <w:p w14:paraId="6F82F257" w14:textId="77777777" w:rsidR="00100505" w:rsidRPr="0042078A" w:rsidRDefault="00100505" w:rsidP="00100505">
      <w:proofErr w:type="spellStart"/>
      <w:r w:rsidRPr="0042078A">
        <w:rPr>
          <w:rStyle w:val="Style13ptBold"/>
          <w:sz w:val="28"/>
        </w:rPr>
        <w:t>Larter</w:t>
      </w:r>
      <w:proofErr w:type="spellEnd"/>
      <w:r w:rsidRPr="0042078A">
        <w:rPr>
          <w:rStyle w:val="Style13ptBold"/>
          <w:sz w:val="28"/>
        </w:rPr>
        <w:t xml:space="preserve"> 16</w:t>
      </w:r>
      <w:r w:rsidRPr="0042078A">
        <w:rPr>
          <w:rStyle w:val="Style13ptBold"/>
          <w:b w:val="0"/>
          <w:sz w:val="16"/>
          <w:szCs w:val="16"/>
        </w:rPr>
        <w:t xml:space="preserve"> (David </w:t>
      </w:r>
      <w:proofErr w:type="spellStart"/>
      <w:r w:rsidRPr="0042078A">
        <w:rPr>
          <w:rStyle w:val="Style13ptBold"/>
          <w:b w:val="0"/>
          <w:sz w:val="16"/>
          <w:szCs w:val="16"/>
        </w:rPr>
        <w:t>Larter</w:t>
      </w:r>
      <w:proofErr w:type="spellEnd"/>
      <w:r w:rsidRPr="0042078A">
        <w:rPr>
          <w:rStyle w:val="Style13ptBold"/>
          <w:b w:val="0"/>
          <w:sz w:val="16"/>
          <w:szCs w:val="16"/>
        </w:rPr>
        <w:t>, Reporter for Navy Times, 4/6/16, Navy Times, “4-star admiral wants to confront China. White House says not so fast,” http://www.navytimes.com/story/military/2016/04/06/4-star-admiral-wants-confront-china-white-house-says-not-so-fast/82472290/, accessed 6/20/16, Kent Denver-</w:t>
      </w:r>
      <w:proofErr w:type="spellStart"/>
      <w:r w:rsidRPr="0042078A">
        <w:rPr>
          <w:rStyle w:val="Style13ptBold"/>
          <w:b w:val="0"/>
          <w:sz w:val="16"/>
          <w:szCs w:val="16"/>
        </w:rPr>
        <w:t>jKIM</w:t>
      </w:r>
      <w:proofErr w:type="spellEnd"/>
      <w:r w:rsidRPr="0042078A">
        <w:rPr>
          <w:rStyle w:val="Style13ptBold"/>
          <w:b w:val="0"/>
          <w:sz w:val="16"/>
          <w:szCs w:val="16"/>
        </w:rPr>
        <w:t>)</w:t>
      </w:r>
    </w:p>
    <w:p w14:paraId="0D97ECC5" w14:textId="77777777" w:rsidR="00100505" w:rsidRPr="0042078A" w:rsidRDefault="00100505" w:rsidP="00100505">
      <w:r w:rsidRPr="0042078A">
        <w:rPr>
          <w:u w:val="single"/>
        </w:rPr>
        <w:t>Adm. Harry Harris is proposing a muscular U.S. response to China's island-building that may include launching aircraft and conducting military operations within 12 miles of these man-made islands</w:t>
      </w:r>
      <w:r w:rsidRPr="0042078A">
        <w:t>, as part of an</w:t>
      </w:r>
      <w:r>
        <w:t xml:space="preserve"> </w:t>
      </w:r>
      <w:r w:rsidRPr="0042078A">
        <w:t>effort to stop what he has called the "Great Wall of Sand" before it</w:t>
      </w:r>
      <w:r>
        <w:t xml:space="preserve"> </w:t>
      </w:r>
      <w:r w:rsidRPr="0042078A">
        <w:t>extends within 140 miles from the</w:t>
      </w:r>
      <w:r>
        <w:t xml:space="preserve"> </w:t>
      </w:r>
      <w:r w:rsidRPr="0042078A">
        <w:t>Philippines' capital, sources say.</w:t>
      </w:r>
      <w:r>
        <w:t xml:space="preserve"> </w:t>
      </w:r>
      <w:r w:rsidRPr="0042078A">
        <w:rPr>
          <w:u w:val="single"/>
        </w:rPr>
        <w:t>Harris and his U.S. Pacific Command have been waging a persistent campaign in public and in private over the past several months to raise the profile of China's land grab, accusing China</w:t>
      </w:r>
      <w:r>
        <w:rPr>
          <w:u w:val="single"/>
        </w:rPr>
        <w:t xml:space="preserve"> </w:t>
      </w:r>
      <w:r w:rsidRPr="0042078A">
        <w:rPr>
          <w:u w:val="single"/>
        </w:rPr>
        <w:t>outright in February</w:t>
      </w:r>
      <w:r>
        <w:rPr>
          <w:u w:val="single"/>
        </w:rPr>
        <w:t xml:space="preserve"> </w:t>
      </w:r>
      <w:r w:rsidRPr="0042078A">
        <w:rPr>
          <w:u w:val="single"/>
        </w:rPr>
        <w:t>of militarizing</w:t>
      </w:r>
      <w:r>
        <w:rPr>
          <w:u w:val="single"/>
        </w:rPr>
        <w:t xml:space="preserve"> </w:t>
      </w:r>
      <w:r w:rsidRPr="0042078A">
        <w:rPr>
          <w:u w:val="single"/>
        </w:rPr>
        <w:t>the South China Sea.</w:t>
      </w:r>
      <w:r>
        <w:rPr>
          <w:u w:val="single"/>
        </w:rPr>
        <w:t xml:space="preserve"> </w:t>
      </w:r>
      <w:r w:rsidRPr="0042078A">
        <w:rPr>
          <w:u w:val="single"/>
        </w:rPr>
        <w:t xml:space="preserve">But </w:t>
      </w:r>
      <w:r w:rsidRPr="0042078A">
        <w:rPr>
          <w:b/>
          <w:u w:val="single"/>
        </w:rPr>
        <w:t>the Obama administration</w:t>
      </w:r>
      <w:r w:rsidRPr="0042078A">
        <w:rPr>
          <w:u w:val="single"/>
        </w:rPr>
        <w:t>, with just nine</w:t>
      </w:r>
      <w:r>
        <w:rPr>
          <w:u w:val="single"/>
        </w:rPr>
        <w:t xml:space="preserve"> </w:t>
      </w:r>
      <w:r w:rsidRPr="0042078A">
        <w:rPr>
          <w:u w:val="single"/>
        </w:rPr>
        <w:t>months left in office</w:t>
      </w:r>
      <w:r w:rsidRPr="0042078A">
        <w:rPr>
          <w:b/>
          <w:u w:val="single"/>
        </w:rPr>
        <w:t>, is looking to work with China on a</w:t>
      </w:r>
      <w:r>
        <w:rPr>
          <w:b/>
          <w:u w:val="single"/>
        </w:rPr>
        <w:t xml:space="preserve"> </w:t>
      </w:r>
      <w:r w:rsidRPr="0042078A">
        <w:rPr>
          <w:b/>
          <w:u w:val="single"/>
        </w:rPr>
        <w:t>host of other issues from nuclear non-proliferation to an ambitious trade agenda</w:t>
      </w:r>
      <w:r w:rsidRPr="0042078A">
        <w:t>,</w:t>
      </w:r>
      <w:r>
        <w:t xml:space="preserve"> </w:t>
      </w:r>
      <w:r w:rsidRPr="0042078A">
        <w:t xml:space="preserve">experts say, </w:t>
      </w:r>
      <w:r w:rsidRPr="0042078A">
        <w:rPr>
          <w:b/>
          <w:u w:val="single"/>
        </w:rPr>
        <w:t>and would prefer not to rock the South China Sea boat, even going so far as to muzzle</w:t>
      </w:r>
      <w:r>
        <w:rPr>
          <w:b/>
          <w:u w:val="single"/>
        </w:rPr>
        <w:t xml:space="preserve"> </w:t>
      </w:r>
      <w:r w:rsidRPr="0042078A">
        <w:rPr>
          <w:b/>
          <w:u w:val="single"/>
        </w:rPr>
        <w:t>Harris and other military leaders in the run-up to a security summit.</w:t>
      </w:r>
      <w:r>
        <w:t xml:space="preserve"> </w:t>
      </w:r>
      <w:r w:rsidRPr="0042078A">
        <w:rPr>
          <w:b/>
          <w:u w:val="single"/>
        </w:rPr>
        <w:t>“They want to get out of office with a minimum of fuss and a maximum of cooperation with China,”</w:t>
      </w:r>
      <w:r w:rsidRPr="0042078A">
        <w:t xml:space="preserve"> said Jerry Hendrix, a retired Navy captain and defense strategy</w:t>
      </w:r>
      <w:r>
        <w:t xml:space="preserve"> </w:t>
      </w:r>
      <w:r w:rsidRPr="0042078A">
        <w:t>analyst with the Center for a New American Security.</w:t>
      </w:r>
      <w:r>
        <w:t xml:space="preserve"> </w:t>
      </w:r>
      <w:r w:rsidRPr="0042078A">
        <w:rPr>
          <w:b/>
          <w:u w:val="single"/>
        </w:rPr>
        <w:t>The White House has sought to tamp down on rhetoric from Harris and other military leaders</w:t>
      </w:r>
      <w:r w:rsidRPr="0042078A">
        <w:t>, who are warning that China is consolidating its gains to solidify sovereignty claims to most of the South China Sea.</w:t>
      </w:r>
    </w:p>
    <w:p w14:paraId="1862EA1B" w14:textId="77777777" w:rsidR="00100505" w:rsidRDefault="00100505" w:rsidP="00EA4383"/>
    <w:p w14:paraId="25BBCB8D" w14:textId="77777777" w:rsidR="00100505" w:rsidRPr="00D838ED" w:rsidRDefault="00100505" w:rsidP="00100505">
      <w:pPr>
        <w:pStyle w:val="Heading4"/>
        <w:rPr>
          <w:rStyle w:val="Style13ptBold"/>
          <w:b/>
        </w:rPr>
      </w:pPr>
      <w:r w:rsidRPr="00D838ED">
        <w:rPr>
          <w:rStyle w:val="Style13ptBold"/>
          <w:b/>
        </w:rPr>
        <w:t xml:space="preserve">China is too unpredictable to try and spend </w:t>
      </w:r>
      <w:proofErr w:type="spellStart"/>
      <w:r w:rsidRPr="00D838ED">
        <w:rPr>
          <w:rStyle w:val="Style13ptBold"/>
          <w:b/>
        </w:rPr>
        <w:t>dipcap</w:t>
      </w:r>
      <w:proofErr w:type="spellEnd"/>
      <w:r w:rsidRPr="00D838ED">
        <w:rPr>
          <w:rStyle w:val="Style13ptBold"/>
          <w:b/>
        </w:rPr>
        <w:t xml:space="preserve"> on to engage with </w:t>
      </w:r>
      <w:r>
        <w:rPr>
          <w:rStyle w:val="Style13ptBold"/>
          <w:b/>
        </w:rPr>
        <w:t xml:space="preserve">on </w:t>
      </w:r>
      <w:r w:rsidRPr="00D838ED">
        <w:rPr>
          <w:rStyle w:val="Style13ptBold"/>
          <w:b/>
        </w:rPr>
        <w:t>decreasing SCS tensions</w:t>
      </w:r>
    </w:p>
    <w:p w14:paraId="307CAD7A" w14:textId="77777777" w:rsidR="00100505" w:rsidRDefault="00100505" w:rsidP="00100505">
      <w:proofErr w:type="spellStart"/>
      <w:r>
        <w:rPr>
          <w:rStyle w:val="Style13ptBold"/>
        </w:rPr>
        <w:t>Lohaus</w:t>
      </w:r>
      <w:proofErr w:type="spellEnd"/>
      <w:r>
        <w:rPr>
          <w:rStyle w:val="Style13ptBold"/>
        </w:rPr>
        <w:t>, 2016</w:t>
      </w:r>
      <w:r>
        <w:t>(</w:t>
      </w:r>
      <w:r w:rsidRPr="00D838ED">
        <w:t xml:space="preserve">Phillip </w:t>
      </w:r>
      <w:proofErr w:type="spellStart"/>
      <w:r w:rsidRPr="00D838ED">
        <w:t>Lohaus</w:t>
      </w:r>
      <w:proofErr w:type="spellEnd"/>
      <w:r w:rsidRPr="00D838ED">
        <w:t xml:space="preserve"> Contributor, 6-9-2016, "China Plays By Its Own Rules," US News &amp; World Report, http://www.usnews.com/opinion/articles/2016-06-09/chinas-actions-require-more-us-cooperation-with-pacific-</w:t>
      </w:r>
      <w:proofErr w:type="gramStart"/>
      <w:r w:rsidRPr="00D838ED">
        <w:t>allies</w:t>
      </w:r>
      <w:r>
        <w:t>)Gekker</w:t>
      </w:r>
      <w:proofErr w:type="gramEnd"/>
    </w:p>
    <w:p w14:paraId="3A17DF36" w14:textId="77777777" w:rsidR="00100505" w:rsidRDefault="00100505" w:rsidP="00100505">
      <w:r>
        <w:lastRenderedPageBreak/>
        <w:t xml:space="preserve">Every year, the top decision-makers of the international security world – and those who follow them – meet for the Shangri-La Dialogue, named after the Singapore hotel at which the conference is typically held, to discuss Asian security issues. These dialogues are usually genteel and formal, the kind of meeting where one is more likely to hear bromides than to exchange barbs. But this year's conference was different. </w:t>
      </w:r>
      <w:r w:rsidRPr="00630838">
        <w:rPr>
          <w:u w:val="single"/>
        </w:rPr>
        <w:t>China's increased assertiveness</w:t>
      </w:r>
      <w:r>
        <w:t xml:space="preserve"> – especially in the waters of the South China Sea, through which $1.2 trillion of American trade flows, and the East China Sea, which borders Japan and Taiwan – </w:t>
      </w:r>
      <w:r w:rsidRPr="00630838">
        <w:rPr>
          <w:u w:val="single"/>
        </w:rPr>
        <w:t>was at the forefront of everyone's mind</w:t>
      </w:r>
      <w:r>
        <w:t>. Fortunately</w:t>
      </w:r>
      <w:r w:rsidRPr="00630838">
        <w:rPr>
          <w:u w:val="single"/>
        </w:rPr>
        <w:t>, recent developments in Asian capitals have created an opportunity for the U.S. to take a lead on constraining China's advances, but whether the U.S. government is up to the task remains to be seen</w:t>
      </w:r>
      <w:r>
        <w:t xml:space="preserve">. Why is China's behavior a concern? China has been improving its strategic position for decades. It's hardly news that China's tolerance for risk has correspondingly increased, and that its military has modernized at an alarming clip. For years, many chose to look past these facts, hoping that as China rose, it would behave in ways that were in line with the rules-based international order. But its recent activities suggest that it is more interested in playing by its own rules. </w:t>
      </w:r>
      <w:r w:rsidRPr="00630838">
        <w:rPr>
          <w:u w:val="single"/>
        </w:rPr>
        <w:t>Beijing likely rejects the American position</w:t>
      </w:r>
      <w:r>
        <w:t xml:space="preserve">, for example, that the Law of Armed Conflict should be applied to cyberspace, and recently reorganized its military to better compete in this realm. Through its openly published "three </w:t>
      </w:r>
      <w:proofErr w:type="spellStart"/>
      <w:r>
        <w:t>warfares</w:t>
      </w:r>
      <w:proofErr w:type="spellEnd"/>
      <w:r>
        <w:t xml:space="preserve">" strategy, it has pursued activities aimed at wearing down the populations of its adversaries, at manipulating information to suit its interests and at exploiting loopholes in international law for its own advantage. Actions such as the building of artificial islands in the South China Sea or the unilateral declaration of an Air Defense Identification Zone in the East China Sea in 2013 are just parts of an incremental strategy to expand control. America's response to Chinese provocations has been insufficient. Although the "pivot to Asia" is commonly thought of as a tool to create a counterbalance to Chinese power in the region, the administration's public position toward China has been one of increased cooperation. </w:t>
      </w:r>
      <w:r w:rsidRPr="00B61419">
        <w:rPr>
          <w:u w:val="single"/>
        </w:rPr>
        <w:t>The implementation of "the pivot" has hardly curtailed Chinese aggression; if anything, its anemic implementation may have worsened the situation</w:t>
      </w:r>
      <w:r>
        <w:t xml:space="preserve">. The declining readiness of America's navy and the reduction of its regional maritime presence to "photo ops" signaled to Beijing that a window of opportunity had opened for it to assert its ambitions more quickly and with more aplomb. </w:t>
      </w:r>
      <w:r w:rsidRPr="00B61419">
        <w:rPr>
          <w:u w:val="single"/>
        </w:rPr>
        <w:t>Deterring China from acting counter to U.S. interests will take more than a "pivot," it will take persistence and presence, in the maritime domain, yes, but also in the realms of information, cyber and space</w:t>
      </w:r>
      <w:r>
        <w:t>. But because deterring China is also in the interest of the nations that surround it, America won't have to deter China alone, and now is a particularly auspicious time for the U.S. to deepen cooperation with its Pacific allies and partners. Take Japan. In addition to Prime Minister Shinzo Abe's internal reforms to Japan's national security infrastructure, such as establishing a National Security Council to coordinate responses to threats, his government recently implemented an initiative that expands Japan's ability to cooperate with the U.S. and other allies on defense issues. In 2014, Japan overturned a ban on defense exports, which makes available one more tool to cement relations between Japan and countries that share a similar outlook on security issues. Furthermore, the recently revised security cooperation guidelines between the U.S. and Japan specifically call for enhanced cooperation on a number of issues, including in the realms of cyberspace and outer space, where Chinese actions have been of particular concern. Or take Taiwan. Former President Ma Ying-</w:t>
      </w:r>
      <w:proofErr w:type="spellStart"/>
      <w:r>
        <w:t>jeou</w:t>
      </w:r>
      <w:proofErr w:type="spellEnd"/>
      <w:r>
        <w:t xml:space="preserve"> sought to expand economic ties to mainland China, and made history by meeting with Chinese President Xi Jinping in January of this year. But the recent election of President Tsai </w:t>
      </w:r>
      <w:proofErr w:type="spellStart"/>
      <w:r>
        <w:t>Ing</w:t>
      </w:r>
      <w:proofErr w:type="spellEnd"/>
      <w:r>
        <w:t xml:space="preserve">-wen, from the pro-independence Democratic Progressive Party, has cooled relations between the two capitals. Tsai has already shown that she is far less risk-averse than her predecessors when it comes to relations with the mainland, marking an opportunity for the U.S. to expand its ties with Taipei. </w:t>
      </w:r>
      <w:r w:rsidRPr="00B61419">
        <w:rPr>
          <w:u w:val="single"/>
        </w:rPr>
        <w:t>Expanding military-to-</w:t>
      </w:r>
      <w:r w:rsidRPr="00B61419">
        <w:rPr>
          <w:u w:val="single"/>
        </w:rPr>
        <w:lastRenderedPageBreak/>
        <w:t>military cooperation with Taiwan will better deter China from launching an attack against the island, which the U.S. is bound by treaty to defend.</w:t>
      </w:r>
    </w:p>
    <w:p w14:paraId="40DAF5CE" w14:textId="77777777" w:rsidR="00100505" w:rsidRDefault="00100505" w:rsidP="00EA4383"/>
    <w:p w14:paraId="2B14BBD9" w14:textId="77777777" w:rsidR="0086286F" w:rsidRDefault="0086286F" w:rsidP="0086286F">
      <w:pPr>
        <w:pStyle w:val="Heading3"/>
      </w:pPr>
      <w:r>
        <w:lastRenderedPageBreak/>
        <w:t>Taiwan</w:t>
      </w:r>
    </w:p>
    <w:p w14:paraId="55774FC5" w14:textId="77777777" w:rsidR="0086286F" w:rsidRPr="0086286F" w:rsidRDefault="0086286F" w:rsidP="0086286F"/>
    <w:p w14:paraId="5D3C0D89" w14:textId="77777777" w:rsidR="0086286F" w:rsidRDefault="0086286F" w:rsidP="0086286F">
      <w:pPr>
        <w:pStyle w:val="Heading4"/>
      </w:pPr>
      <w:r>
        <w:t>Increased support for Taiwan cost diplomatic capital</w:t>
      </w:r>
    </w:p>
    <w:p w14:paraId="63E019DB" w14:textId="77777777" w:rsidR="0086286F" w:rsidRDefault="0086286F" w:rsidP="00EA4383">
      <w:r w:rsidRPr="0086286F">
        <w:rPr>
          <w:rStyle w:val="Style13ptBold"/>
        </w:rPr>
        <w:t>PANDA ’15</w:t>
      </w:r>
      <w:r>
        <w:t xml:space="preserve"> (Ankit; The Diplomat, “US to Support Taiwan in South China Sea Per 2016 Defense Budget Bill,” </w:t>
      </w:r>
      <w:r w:rsidRPr="0086286F">
        <w:t>http://thediplomat.com/2015/10/us-to-support-taiwan-in-south-china-sea-per-2016-defense-budget-bill/</w:t>
      </w:r>
      <w:proofErr w:type="gramStart"/>
      <w:r>
        <w:t>)ww</w:t>
      </w:r>
      <w:proofErr w:type="gramEnd"/>
    </w:p>
    <w:p w14:paraId="274CE5A4" w14:textId="77777777" w:rsidR="00066798" w:rsidRPr="0086286F" w:rsidRDefault="00066798" w:rsidP="00EA4383">
      <w:pPr>
        <w:rPr>
          <w:sz w:val="14"/>
        </w:rPr>
      </w:pPr>
      <w:r w:rsidRPr="0086286F">
        <w:rPr>
          <w:sz w:val="14"/>
        </w:rPr>
        <w:t xml:space="preserve">Last Thursday, the U.S. House of Representatives expressed its approval of the changes the Senate had made in June to the National Defense Authorization Act for Fiscal Year 2016 (NDAA 2016), the latest iteration of an annual law that authorizes defense spending for the coming fiscal year. The House and the Senate had been </w:t>
      </w:r>
      <w:proofErr w:type="spellStart"/>
      <w:r w:rsidRPr="0086286F">
        <w:rPr>
          <w:sz w:val="14"/>
        </w:rPr>
        <w:t>logjammed</w:t>
      </w:r>
      <w:proofErr w:type="spellEnd"/>
      <w:r w:rsidRPr="0086286F">
        <w:rPr>
          <w:sz w:val="14"/>
        </w:rPr>
        <w:t xml:space="preserve"> over the differences between the two version of the bill, but, pending final approval by the House and Senate, NDAA 2016 will find its way to the White House for the president’s signature. </w:t>
      </w:r>
      <w:r w:rsidRPr="0086286F">
        <w:rPr>
          <w:rStyle w:val="StyleUnderline"/>
        </w:rPr>
        <w:t>The</w:t>
      </w:r>
      <w:r w:rsidRPr="0086286F">
        <w:rPr>
          <w:sz w:val="14"/>
        </w:rPr>
        <w:t xml:space="preserve"> reconciled version of </w:t>
      </w:r>
      <w:r w:rsidRPr="0086286F">
        <w:rPr>
          <w:rStyle w:val="StyleUnderline"/>
        </w:rPr>
        <w:t>NDAA</w:t>
      </w:r>
      <w:r w:rsidRPr="0086286F">
        <w:rPr>
          <w:sz w:val="14"/>
        </w:rPr>
        <w:t xml:space="preserve"> 2016, as with previous iterations of the U.S. defense spending legislation, </w:t>
      </w:r>
      <w:r w:rsidRPr="0086286F">
        <w:rPr>
          <w:rStyle w:val="StyleUnderline"/>
        </w:rPr>
        <w:t>affirms U.S. support for Taiwan</w:t>
      </w:r>
      <w:r w:rsidRPr="0086286F">
        <w:rPr>
          <w:sz w:val="14"/>
        </w:rPr>
        <w:t>. This year’s version, unlike last year’s, includes Taiwan among a list of countries that will receive active “assistance and training” from the United States in the South China Sea.</w:t>
      </w:r>
      <w:r w:rsidR="0086286F" w:rsidRPr="0086286F">
        <w:rPr>
          <w:sz w:val="14"/>
        </w:rPr>
        <w:t xml:space="preserve"> </w:t>
      </w:r>
      <w:r w:rsidRPr="0086286F">
        <w:rPr>
          <w:sz w:val="14"/>
        </w:rPr>
        <w:t>Section 1261 of NDAA 2016 outlines a new “South China Sea Initiative,” which appears first in a sector on “Matters Relating to the Asia-Pacific Region.” It notes that the secretary of defense is authorized to provide assistance and training to Indonesia, Malaysia, the Philippines, Thailand, Vietnam, Brunei, Singapore, and, finally, Taiwan, “for the purpose of increasing maritime security and maritime domain awareness of foreign countries along the South China Sea.”</w:t>
      </w:r>
      <w:r w:rsidR="0086286F" w:rsidRPr="0086286F">
        <w:rPr>
          <w:sz w:val="14"/>
        </w:rPr>
        <w:t xml:space="preserve"> </w:t>
      </w:r>
      <w:r w:rsidRPr="0086286F">
        <w:rPr>
          <w:rStyle w:val="StyleUnderline"/>
        </w:rPr>
        <w:t>The NDAA</w:t>
      </w:r>
      <w:r w:rsidRPr="0086286F">
        <w:rPr>
          <w:sz w:val="14"/>
        </w:rPr>
        <w:t xml:space="preserve"> text also </w:t>
      </w:r>
      <w:r w:rsidRPr="0086286F">
        <w:rPr>
          <w:rStyle w:val="StyleUnderline"/>
        </w:rPr>
        <w:t>includes general support for Taiwan in line with previous iterations of the bill and the Taiwan Relations Act, which defines the U.S. relationship with Taiwan and the extent to which the United States is responsible in ensuring a robust Taiwan defense posture</w:t>
      </w:r>
      <w:r w:rsidRPr="0086286F">
        <w:rPr>
          <w:sz w:val="14"/>
        </w:rPr>
        <w:t>. Specifically, NDAA 2016 suggests that “the United States should continue to support the efforts of Taiwan to integrate innovative and asymmetric measures to balance the growing military capabilities of the People’s Republic of China, including fast-attack craft, coastal-defense cruise missiles, rapid-runway repair systems, offensive mines, and submarines optimized for defense of the Taiwan straits.”</w:t>
      </w:r>
      <w:r w:rsidR="0086286F" w:rsidRPr="0086286F">
        <w:rPr>
          <w:sz w:val="14"/>
        </w:rPr>
        <w:t xml:space="preserve"> </w:t>
      </w:r>
      <w:r w:rsidRPr="0086286F">
        <w:rPr>
          <w:sz w:val="14"/>
        </w:rPr>
        <w:t xml:space="preserve">As a side note, </w:t>
      </w:r>
      <w:r w:rsidRPr="0086286F">
        <w:rPr>
          <w:rStyle w:val="StyleUnderline"/>
        </w:rPr>
        <w:t>there was much speculation earlier this year about</w:t>
      </w:r>
      <w:r w:rsidRPr="0086286F">
        <w:rPr>
          <w:sz w:val="14"/>
        </w:rPr>
        <w:t xml:space="preserve"> an amendment in the House’s version of the NDAA, which expressed </w:t>
      </w:r>
      <w:r w:rsidRPr="0086286F">
        <w:rPr>
          <w:rStyle w:val="StyleUnderline"/>
        </w:rPr>
        <w:t>support for Taiwan</w:t>
      </w:r>
      <w:r w:rsidRPr="0086286F">
        <w:rPr>
          <w:sz w:val="14"/>
        </w:rPr>
        <w:t xml:space="preserve">’s participation in the biennial Rim of the Pacific Exercise (RIMPAC) 2016 (see section 1257 here). Last week, we received confirmation following Chinese President Xi Jinping’s visit that, despite protest, the Chinese People’s Liberation Army-Navy (PLAN) had accepted a U.S. invitation to participate in RIMPAC 2016. In the reconciled version of the bill, section 1257 and the amendment to require the secretary of defense to invite Taiwan to RIMPAC 2016 has been removed. This means that Taiwan will not receive an invite to RIMPAC 2016. As Michael </w:t>
      </w:r>
      <w:proofErr w:type="spellStart"/>
      <w:r w:rsidRPr="0086286F">
        <w:rPr>
          <w:sz w:val="14"/>
        </w:rPr>
        <w:t>Thim</w:t>
      </w:r>
      <w:proofErr w:type="spellEnd"/>
      <w:r w:rsidRPr="0086286F">
        <w:rPr>
          <w:sz w:val="14"/>
        </w:rPr>
        <w:t xml:space="preserve"> had noted in The National Interest back in May, </w:t>
      </w:r>
      <w:r w:rsidRPr="0086286F">
        <w:rPr>
          <w:rStyle w:val="StyleUnderline"/>
        </w:rPr>
        <w:t>inviting Taipei would have elicited a negative reaction from Beijing, costing precious diplomatic capital at a time when the U.S.-China bilateral relationship isn’t exactly at an all-time high</w:t>
      </w:r>
      <w:r w:rsidRPr="0086286F">
        <w:rPr>
          <w:sz w:val="14"/>
        </w:rPr>
        <w:t>.</w:t>
      </w:r>
      <w:r w:rsidR="0086286F" w:rsidRPr="0086286F">
        <w:rPr>
          <w:sz w:val="14"/>
        </w:rPr>
        <w:t xml:space="preserve"> </w:t>
      </w:r>
      <w:r w:rsidRPr="0086286F">
        <w:rPr>
          <w:sz w:val="14"/>
        </w:rPr>
        <w:t>Though Taiwan’s participation in RIMPAC is out, section 1263 of NDAA 2016 notes that the “military forces of Taiwan should be permitted to participate in bilateral training activities hosted by the United States that increase credible deterrent capabilities of Taiwan.”</w:t>
      </w:r>
    </w:p>
    <w:p w14:paraId="4C127A73" w14:textId="77777777" w:rsidR="00066798" w:rsidRDefault="00066798" w:rsidP="00EA4383"/>
    <w:p w14:paraId="7BF07E9E" w14:textId="77777777" w:rsidR="00100505" w:rsidRDefault="00100505" w:rsidP="00100505">
      <w:pPr>
        <w:pStyle w:val="Heading3"/>
      </w:pPr>
      <w:r>
        <w:lastRenderedPageBreak/>
        <w:t>Tibet</w:t>
      </w:r>
    </w:p>
    <w:p w14:paraId="5436625E" w14:textId="77777777" w:rsidR="00100505" w:rsidRPr="00100505" w:rsidRDefault="00100505" w:rsidP="00100505"/>
    <w:p w14:paraId="45688A70" w14:textId="77777777" w:rsidR="00100505" w:rsidRPr="0042078A" w:rsidRDefault="00100505" w:rsidP="00100505">
      <w:pPr>
        <w:pStyle w:val="Heading4"/>
      </w:pPr>
      <w:r>
        <w:t xml:space="preserve">Engagement with Tibet spends dip cap– hurts diplomatic engagement with Beijing </w:t>
      </w:r>
    </w:p>
    <w:p w14:paraId="5693BFCE" w14:textId="77777777" w:rsidR="00100505" w:rsidRPr="0042078A" w:rsidRDefault="00100505" w:rsidP="00100505">
      <w:pPr>
        <w:rPr>
          <w:rStyle w:val="Style13ptBold"/>
          <w:sz w:val="28"/>
        </w:rPr>
      </w:pPr>
      <w:r w:rsidRPr="0042078A">
        <w:rPr>
          <w:rStyle w:val="Style13ptBold"/>
          <w:sz w:val="28"/>
        </w:rPr>
        <w:t xml:space="preserve">John 16 </w:t>
      </w:r>
      <w:r w:rsidRPr="0042078A">
        <w:rPr>
          <w:rStyle w:val="Style13ptBold"/>
          <w:b w:val="0"/>
          <w:sz w:val="16"/>
          <w:szCs w:val="16"/>
        </w:rPr>
        <w:t>(Tara John, World News reporter at Time and previously worked Reuters, 6/15/16, Time, “This Is Why China Got So Angry About Obama’s Meeting With the Dalai Lama,” http://time.com/4369978/dalai-lama-obama-meeting-white-house-china-reaction/, accessed 6/23/16, Kent Denver-</w:t>
      </w:r>
      <w:proofErr w:type="spellStart"/>
      <w:r w:rsidRPr="0042078A">
        <w:rPr>
          <w:rStyle w:val="Style13ptBold"/>
          <w:b w:val="0"/>
          <w:sz w:val="16"/>
          <w:szCs w:val="16"/>
        </w:rPr>
        <w:t>jKIM</w:t>
      </w:r>
      <w:proofErr w:type="spellEnd"/>
      <w:r w:rsidRPr="0042078A">
        <w:rPr>
          <w:rStyle w:val="Style13ptBold"/>
          <w:b w:val="0"/>
          <w:sz w:val="16"/>
          <w:szCs w:val="16"/>
        </w:rPr>
        <w:t>)</w:t>
      </w:r>
    </w:p>
    <w:p w14:paraId="7D3228DC" w14:textId="77777777" w:rsidR="00100505" w:rsidRPr="00A14593" w:rsidRDefault="00100505" w:rsidP="00100505">
      <w:pPr>
        <w:rPr>
          <w:u w:val="single"/>
        </w:rPr>
      </w:pPr>
      <w:r w:rsidRPr="0042078A">
        <w:t xml:space="preserve">The antipathy toward the Dalai Lama may have its roots in Chinese grievances that actually have little to do with Tibet. According to Callahan, </w:t>
      </w:r>
      <w:r w:rsidRPr="00A14593">
        <w:rPr>
          <w:u w:val="single"/>
        </w:rPr>
        <w:t>Beijing’s stance on Tibet is tied in with “very deep feelings … of a ‘century of humiliation’” — a period in the 19th and 20th centuries where China lost control of its territory to Western and Japanese imperialists</w:t>
      </w:r>
      <w:r w:rsidRPr="0042078A">
        <w:t>. According to this Chinese Communist Party founding narrative, that century ended when Mao established the People’s Republic of China in 1939. Even though the rest of the world — especially the Western world — views the Dalai Lama as a benign religious and cultural icon, Callahan believes that Chinese officials will continue to regard him as a political figure seeking to undermine their legitimacy.</w:t>
      </w:r>
      <w:r w:rsidR="00AD0357">
        <w:t xml:space="preserve"> </w:t>
      </w:r>
      <w:r w:rsidRPr="00A14593">
        <w:rPr>
          <w:b/>
          <w:u w:val="single"/>
        </w:rPr>
        <w:t xml:space="preserve">“In a sense it is a sign of insecurity,” </w:t>
      </w:r>
      <w:r w:rsidRPr="0042078A">
        <w:t xml:space="preserve">says Kerry Brown, professor of Chinese studies and director of the Lau China Institute at King’s College in London. </w:t>
      </w:r>
      <w:r w:rsidRPr="00A14593">
        <w:rPr>
          <w:b/>
          <w:u w:val="single"/>
        </w:rPr>
        <w:t>“They are uneasy to questions about the rights of their control” and are “willing to throw diplomatic capital” over meetings that are actually of little geopolitical significance, like today’s encounter in the White House</w:t>
      </w:r>
      <w:r w:rsidRPr="0042078A">
        <w:t>. Brown notes that in recent years</w:t>
      </w:r>
      <w:r>
        <w:t xml:space="preserve">, </w:t>
      </w:r>
      <w:r w:rsidRPr="00A14593">
        <w:rPr>
          <w:u w:val="single"/>
        </w:rPr>
        <w:t xml:space="preserve">Western leaders, apart from the U.S., have mostly stopped meeting with the Dalai Lama, </w:t>
      </w:r>
      <w:r w:rsidRPr="00A14593">
        <w:rPr>
          <w:b/>
          <w:u w:val="single"/>
        </w:rPr>
        <w:t>largely over fears of negative diplomatic repercussions with Beijing.</w:t>
      </w:r>
      <w:r w:rsidRPr="0042078A">
        <w:t xml:space="preserve"> </w:t>
      </w:r>
      <w:r w:rsidRPr="00A14593">
        <w:rPr>
          <w:u w:val="single"/>
        </w:rPr>
        <w:t>In 2012, U.K. Prime Minister David Cameron’s meeting with the Dalai Lama was strongly condemned by the Chinese. “</w:t>
      </w:r>
      <w:r w:rsidRPr="00A14593">
        <w:rPr>
          <w:b/>
          <w:u w:val="single"/>
        </w:rPr>
        <w:t>They didn’t get ministerial visits from China for a year</w:t>
      </w:r>
      <w:r w:rsidRPr="00A14593">
        <w:rPr>
          <w:u w:val="single"/>
        </w:rPr>
        <w:t>,” says Brown.</w:t>
      </w:r>
    </w:p>
    <w:p w14:paraId="085676C3" w14:textId="77777777" w:rsidR="00100505" w:rsidRPr="00100505" w:rsidRDefault="00100505" w:rsidP="00100505"/>
    <w:p w14:paraId="7816CD9C" w14:textId="77777777" w:rsidR="00EA4383" w:rsidRDefault="00EA4383" w:rsidP="005302B1">
      <w:pPr>
        <w:pStyle w:val="Heading3"/>
      </w:pPr>
      <w:r w:rsidRPr="005302B1">
        <w:lastRenderedPageBreak/>
        <w:t>TPP</w:t>
      </w:r>
    </w:p>
    <w:p w14:paraId="1DDAD169" w14:textId="77777777" w:rsidR="005302B1" w:rsidRPr="005302B1" w:rsidRDefault="005302B1" w:rsidP="005302B1"/>
    <w:p w14:paraId="6EA066CF" w14:textId="77777777" w:rsidR="00100505" w:rsidRPr="00E038B0" w:rsidRDefault="00100505" w:rsidP="00100505">
      <w:pPr>
        <w:pStyle w:val="Heading4"/>
        <w:rPr>
          <w:rStyle w:val="Style13ptBold"/>
          <w:b/>
        </w:rPr>
      </w:pPr>
      <w:r w:rsidRPr="00E038B0">
        <w:rPr>
          <w:rStyle w:val="Style13ptBold"/>
          <w:b/>
        </w:rPr>
        <w:t>China joining TPP would cause U.S. to lose diplomatic influence amongst its allies</w:t>
      </w:r>
    </w:p>
    <w:p w14:paraId="1A94FFD9" w14:textId="77777777" w:rsidR="00100505" w:rsidRDefault="00100505" w:rsidP="00100505">
      <w:r>
        <w:rPr>
          <w:rStyle w:val="Style13ptBold"/>
        </w:rPr>
        <w:t xml:space="preserve">Jasper, 2015 </w:t>
      </w:r>
      <w:r>
        <w:t>(</w:t>
      </w:r>
      <w:r w:rsidRPr="00E038B0">
        <w:t>Jasper, William, 6-22-2015, "10 Reasons Why You Should Oppose t</w:t>
      </w:r>
      <w:r>
        <w:t xml:space="preserve">he TPP &amp; TTIP," The New American </w:t>
      </w:r>
      <w:r w:rsidRPr="00E038B0">
        <w:t>http://search.proquest.com.proxy.lib.umich.edu/pqrl/docview/1691858469/85F04E7091EC4918PQ/6?accountid=14667</w:t>
      </w:r>
      <w:r>
        <w:t>)Gekker</w:t>
      </w:r>
    </w:p>
    <w:p w14:paraId="6127E9FE" w14:textId="77777777" w:rsidR="00100505" w:rsidRPr="00100505" w:rsidRDefault="00100505" w:rsidP="00100505">
      <w:pPr>
        <w:rPr>
          <w:sz w:val="10"/>
        </w:rPr>
      </w:pPr>
      <w:r w:rsidRPr="00100505">
        <w:rPr>
          <w:sz w:val="10"/>
        </w:rPr>
        <w:t xml:space="preserve">The U.S. Senate's passage of Trade Promotion Authority (TPA) legislation on May 22 means that the TPA bill (also known as "Fast Track") will soon be up for a vote in the House of Representatives. If the House follows suit and approves it, we can be certain that President Obama and his Republican supporters in Congress will move for expedited action on the Trans-Pacific Partnership (TPP) and the Transatlantic Trade and Investment Partnership (TTIP), both of which, Obama has stated, are top priorities of his administration. These twin, trans-oceanic agreements are massive schemes that propose a very radical transformation of the global politico-economic system, with revolutionary integration and convergence of the major Atlantic and Pacific nations. The TPP currently includes 12 Pacific Rim member states (Australia. Brunei, Canada, Chile. Japan. Malaysia, Mexico, New Zealand. Peru. Singapore, the United States, and Vietnam), but is expected to expand to include more nations, including Communist China. The Transatlantic Trade and Investment Partnership (TTIP) proposes to begin "deep and comprehensive" integration between the 28 member states of the European Union and the United States. Over the course of the past several years, we have published many articles detailing the dangers posed by these (still officially secret) agreements. We are bringing together here, in abbreviated form. 10 of those reasons why every American - whether identifying as Republican. Democrat, Libertarian, Independent, Tea Party, liberal, conservative, or constitutionalist - should oppose both of these proposals. 1: Sovereignty will be lost. The Trans-Pacific Partnership and Transatlantic Trade and Investment Partnership constitute an all-out assault on, and an existential threat to. America's sovereignty and independence. Even </w:t>
      </w:r>
      <w:r w:rsidRPr="00B61419">
        <w:rPr>
          <w:u w:val="single"/>
        </w:rPr>
        <w:t>if all of the glowing economic predictions and rosy job promises of the TPP/TTIP promoters were true</w:t>
      </w:r>
      <w:r w:rsidRPr="00100505">
        <w:rPr>
          <w:sz w:val="10"/>
        </w:rPr>
        <w:t xml:space="preserve"> - and as we show below, there are many good reasons to disbelieve this prosperity propaganda - </w:t>
      </w:r>
      <w:r w:rsidRPr="00B61419">
        <w:rPr>
          <w:u w:val="single"/>
        </w:rPr>
        <w:t>would it really be worth sacrificing our national sovereignty and independence for these purported benefits?</w:t>
      </w:r>
      <w:r w:rsidRPr="00100505">
        <w:rPr>
          <w:sz w:val="10"/>
        </w:rPr>
        <w:t xml:space="preserve"> Would it be worth sacrificing our liberty and our Constitution? Would it be worth subjecting ourselves and our posterity to the rule of international bureaucrats and judges? Those are not idle, speculative questions; </w:t>
      </w:r>
      <w:r w:rsidRPr="00B61419">
        <w:rPr>
          <w:u w:val="single"/>
        </w:rPr>
        <w:t xml:space="preserve">they go to the core of what the TPP and TTIP are all about. Modern Preferential Trade Agreements (PTAs, such as NAFTA. TPP. </w:t>
      </w:r>
      <w:proofErr w:type="gramStart"/>
      <w:r w:rsidRPr="00B61419">
        <w:rPr>
          <w:u w:val="single"/>
        </w:rPr>
        <w:t>and</w:t>
      </w:r>
      <w:proofErr w:type="gramEnd"/>
      <w:r w:rsidRPr="00B61419">
        <w:rPr>
          <w:u w:val="single"/>
        </w:rPr>
        <w:t xml:space="preserve"> TTIP) have become so comprehensive and complex (see below ) that they guarantee conflict - both among the nations that are party to the agreement, as well as between private parties and the various nation-state parties. Resolving the conflict means resorting to adjudication.</w:t>
      </w:r>
      <w:r w:rsidRPr="00100505">
        <w:rPr>
          <w:sz w:val="10"/>
        </w:rPr>
        <w:t xml:space="preserve"> As with NAFTA, the </w:t>
      </w:r>
      <w:r w:rsidRPr="00B61419">
        <w:rPr>
          <w:u w:val="single"/>
        </w:rPr>
        <w:t>TPP and TTIP create conflict resolution tribunals (courts) that claim the authority to overrule national, state, and local laws, as well as national and state courts and national and state constitutions</w:t>
      </w:r>
      <w:r w:rsidRPr="00100505">
        <w:rPr>
          <w:sz w:val="10"/>
        </w:rPr>
        <w:t xml:space="preserve">. Additionally. PTA members often opt to appeal their cases to the World Trade Organization tribunal, which claims global judicial authority. In practice, this amounts, virtually, to legislating globally from the bench, striking down laws and ordering revisions. This is not merely a theoretical threat, it is already happening. Most recently, the WTO appellate tribunal ruled against the United States in a NAFTA suit brought by Canada and Mexico that claimed the U.S. Country Of Origin Labeling (COOL) law. </w:t>
      </w:r>
      <w:proofErr w:type="gramStart"/>
      <w:r w:rsidRPr="00100505">
        <w:rPr>
          <w:sz w:val="10"/>
        </w:rPr>
        <w:t>which</w:t>
      </w:r>
      <w:proofErr w:type="gramEnd"/>
      <w:r w:rsidRPr="00100505">
        <w:rPr>
          <w:sz w:val="10"/>
        </w:rPr>
        <w:t xml:space="preserve"> requires foreign meat to be labeled as such, is an unfair and illegal trade practice. The WTO's May 18 ruling was the fourth time in three years that the global court had ruled against COOL, even though U.S. courts had ruled that COOL is legal. Faced with WTO penalties and threats of retaliation, the U.S. Congress is now considering repeal of COOL, and American consumers may soon lose the ability to discover if the meat at the grocery store (or the fast food burger/taco joint) is U.S.-raised, or from Mexico, Brazil, or China. The WTO COOL case is a harbinger of more to come. </w:t>
      </w:r>
      <w:r w:rsidRPr="00B61419">
        <w:rPr>
          <w:u w:val="single"/>
        </w:rPr>
        <w:t xml:space="preserve">The TPP and TTIP would exempt foreign corporations from our laws and regulations, placing the resolution of any disputes regarding those matters in the hands of an Investor-State Dispute Settlement (ISDS) tribunal or the WTO. Besides unconstitutionally creating another international judicial authority higher than our own courts and legislature, the agreements will put American businesses </w:t>
      </w:r>
      <w:r w:rsidRPr="00100505">
        <w:rPr>
          <w:sz w:val="10"/>
        </w:rPr>
        <w:t>(particularly small and medium-size businesses geared primarily for our domestic market</w:t>
      </w:r>
      <w:r w:rsidRPr="00B61419">
        <w:rPr>
          <w:u w:val="single"/>
        </w:rPr>
        <w:t xml:space="preserve">) at a serious competitive disadvantage. </w:t>
      </w:r>
      <w:r w:rsidRPr="00100505">
        <w:rPr>
          <w:sz w:val="10"/>
        </w:rPr>
        <w:t xml:space="preserve">Foreign Firms could operate here unburdened by the costly and onerous regulatory shackles that are crippling and destroying American free enterprise. 2: The TPP and TTIP are "living," "evolving" agreements. On November 12. 2011, the leaders of the TPP nations endorsed the TPP "Trade Ministers' Report to Leaders," which states, inter alia: "We have agreed to develop the TPP as a living agreement.... Therefore, the TPP teams are establishing a structure, institutions, and processes that allow the agreement to evolve.... We envision a continuing joint work program, including new commitments." The Congressional Research Service, in a March 20, 2015 study entitled "The Trans-Pacific Partnership (TPP) Negotiations and Issues for Congress," notes: "The TPP has been envisaged as a 'living agreement,' one that is both open to new members willing to sign up to its commitments and open to addressing new issues as they evolve." Likewise, the TTIP promoters push the "living" document theme. In February of this year, the European Council on Foreign Relations (EC'FR) issued a report entitled, "A Fresh Start for TTIP," which declares, "The [TTIP] negotiators should agree on standard </w:t>
      </w:r>
      <w:proofErr w:type="spellStart"/>
      <w:r w:rsidRPr="00100505">
        <w:rPr>
          <w:sz w:val="10"/>
        </w:rPr>
        <w:t>harmonisation</w:t>
      </w:r>
      <w:proofErr w:type="spellEnd"/>
      <w:r w:rsidRPr="00100505">
        <w:rPr>
          <w:sz w:val="10"/>
        </w:rPr>
        <w:t xml:space="preserve"> where it can be easily achieved ... and should set up an inclusive process of regulatory convergence to allow TTIP to become a living agreement which </w:t>
      </w:r>
      <w:proofErr w:type="spellStart"/>
      <w:r w:rsidRPr="00100505">
        <w:rPr>
          <w:sz w:val="10"/>
        </w:rPr>
        <w:t>harmonises</w:t>
      </w:r>
      <w:proofErr w:type="spellEnd"/>
      <w:r w:rsidRPr="00100505">
        <w:rPr>
          <w:sz w:val="10"/>
        </w:rPr>
        <w:t xml:space="preserve"> further standards later on." Dr. Alberto </w:t>
      </w:r>
      <w:proofErr w:type="spellStart"/>
      <w:r w:rsidRPr="00100505">
        <w:rPr>
          <w:sz w:val="10"/>
        </w:rPr>
        <w:t>Alemanno</w:t>
      </w:r>
      <w:proofErr w:type="spellEnd"/>
      <w:r w:rsidRPr="00100505">
        <w:rPr>
          <w:sz w:val="10"/>
        </w:rPr>
        <w:t xml:space="preserve">. </w:t>
      </w:r>
      <w:proofErr w:type="gramStart"/>
      <w:r w:rsidRPr="00100505">
        <w:rPr>
          <w:sz w:val="10"/>
        </w:rPr>
        <w:t>the</w:t>
      </w:r>
      <w:proofErr w:type="gramEnd"/>
      <w:r w:rsidRPr="00100505">
        <w:rPr>
          <w:sz w:val="10"/>
        </w:rPr>
        <w:t xml:space="preserve"> Jean Monnet Professor of EU Law at F1EC Paris, writes that "unlike any previous trade arrangement</w:t>
      </w:r>
      <w:r w:rsidRPr="00B61419">
        <w:rPr>
          <w:u w:val="single"/>
        </w:rPr>
        <w:t>, TTIP is set to become a 'living agreement', whose obligations will continuously be added without the need to re-open the initial international treaty nor to modify each others' institutional frameworks.</w:t>
      </w:r>
      <w:r w:rsidRPr="00100505">
        <w:rPr>
          <w:sz w:val="10"/>
        </w:rPr>
        <w:t xml:space="preserve"> Thus, should the regulators identify areas for convergence ... their agreed commitments ... will become legally binding through a sectoral annex." The TPP/TTIP architects are drawing from the "success" of the European Union. In the development of the European Union - from its origin as the European Coal and Steel Community to the Common Market to the European Community to, finally, the EU - this subversive mutational process has been referred to as "broadening and deepening." Broadening (or "widening") refers to the constant expansion through addition of new member-states; deepening refers to the constant creation of new supranational institutional structures and continuous expansion and usurpation by regional authorities of powers and jurisdiction that previously were exercised by national, state, and local governments. The "living," "evolving" treaties and agreements of the EU have eviscerated the national sovereignty of the EU </w:t>
      </w:r>
      <w:proofErr w:type="spellStart"/>
      <w:r w:rsidRPr="00100505">
        <w:rPr>
          <w:sz w:val="10"/>
        </w:rPr>
        <w:t>memberstates</w:t>
      </w:r>
      <w:proofErr w:type="spellEnd"/>
      <w:r w:rsidRPr="00100505">
        <w:rPr>
          <w:sz w:val="10"/>
        </w:rPr>
        <w:t xml:space="preserve"> and increasingly subjugated them to unaccountable rulers in Brussels under the rubric of "integration," "harmonization," "an ever closer union," "convergence." "</w:t>
      </w:r>
      <w:proofErr w:type="gramStart"/>
      <w:r w:rsidRPr="00100505">
        <w:rPr>
          <w:sz w:val="10"/>
        </w:rPr>
        <w:t>pooled</w:t>
      </w:r>
      <w:proofErr w:type="gramEnd"/>
      <w:r w:rsidRPr="00100505">
        <w:rPr>
          <w:sz w:val="10"/>
        </w:rPr>
        <w:t xml:space="preserve"> sovereignty," "interdependence." and "comprehensive cooperation." 3: It's being planned in secret. The Obama administration has audaciously claimed that the TPP and TTIP processes are "completely transparent," </w:t>
      </w:r>
      <w:r w:rsidRPr="00B61419">
        <w:rPr>
          <w:u w:val="single"/>
        </w:rPr>
        <w:t>and President Obama has publicly claimed to be peeved by charges</w:t>
      </w:r>
      <w:r w:rsidRPr="00100505">
        <w:rPr>
          <w:sz w:val="10"/>
        </w:rPr>
        <w:t xml:space="preserve"> (false charges, he says) that there is any secrecy involved. But the president is talking utter nonsense, if facts mean anything. It is a fact that after more than three years of (secret) negotiations, the administration still has not made the draft texts of either of the agreements available to the public. It is a fact that the only texts the public has had access to are those that have been "illegally" leaked. It is a fact that elected members of the U.S. Congress are only allowed to see the text under severely restricted conditions: They must go to a special room, must leave their cellphones behind, may not make any copies, are monitored while in the room, and before leaving must surrender all notes they have taken. On the other hand, it is also a fact that private "cleared" representatives of, for example, pharmaceutical companies, Hollywood studios, Wall Street, and other corporate interests are given passwords to access the documents online at their leisure: no restrictions, inconvenience, or humiliation for these privileged elites. This secrecy charge is not merely some invention of right-wing Republicans; it comes also from progressives of Obama's party: Oregon Senator Ron Wyden, Massachusetts Senator Elizabeth Warren, Florida Representative Alan Grayson, Connecticut Representative Rosa DeLauro, California Representative George Miller, and many others. If there is nothing to hide, why does the administration insist on shrouding the entire process in secrecy, and then ludicrously pretend they are being totally open and transparent? 4: The TPP and TTIP are not about "free trade." Historically, the "free trade" debate has centered on reducing or eliminating tariffs (taxes on imports). But U.S. tariffs are already at historic lows. If the TTIP and TPP were truly about free trade and tariffs, they could be written in a few pages. But they, purportedly, are hundreds of pages long. This is because they deal with what the globalization lobby calls "non-tariff barriers to trade," which can be just about anything and everything. Here are some of the things the U.S. Trade Representative's website lists as matters that are covered by the TTIP: "Agricultural Market Access. Competition, Cross-Border Services, Customs and Trade Facilitation, Electronic Commerce and Telecommunications, Energy and Raw Materials, Environment Financial Services, Government Procurement, Intellectual </w:t>
      </w:r>
      <w:r w:rsidRPr="00100505">
        <w:rPr>
          <w:sz w:val="10"/>
        </w:rPr>
        <w:lastRenderedPageBreak/>
        <w:t xml:space="preserve">Property Rights, Investment, Labor, ... Rules of Origin. Sanitary and Phytosanitary (SPS) Measures, Sectoral Annexes/Regulatory Cooperation, </w:t>
      </w:r>
      <w:proofErr w:type="spellStart"/>
      <w:r w:rsidRPr="00100505">
        <w:rPr>
          <w:sz w:val="10"/>
        </w:rPr>
        <w:t>Smalland</w:t>
      </w:r>
      <w:proofErr w:type="spellEnd"/>
      <w:r w:rsidRPr="00100505">
        <w:rPr>
          <w:sz w:val="10"/>
        </w:rPr>
        <w:t xml:space="preserve"> Medium-Sized Enterprises, </w:t>
      </w:r>
      <w:proofErr w:type="spellStart"/>
      <w:r w:rsidRPr="00100505">
        <w:rPr>
          <w:sz w:val="10"/>
        </w:rPr>
        <w:t>StateOwned</w:t>
      </w:r>
      <w:proofErr w:type="spellEnd"/>
      <w:r w:rsidRPr="00100505">
        <w:rPr>
          <w:sz w:val="10"/>
        </w:rPr>
        <w:t xml:space="preserve"> Enterprises, Technical Barriers to Trade (TBT), Textiles, Trade Remedies." And remember, as discussed above in number two, since these are "living." "</w:t>
      </w:r>
      <w:proofErr w:type="gramStart"/>
      <w:r w:rsidRPr="00100505">
        <w:rPr>
          <w:sz w:val="10"/>
        </w:rPr>
        <w:t>evolving</w:t>
      </w:r>
      <w:proofErr w:type="gramEnd"/>
      <w:r w:rsidRPr="00100505">
        <w:rPr>
          <w:sz w:val="10"/>
        </w:rPr>
        <w:t xml:space="preserve">" agreements, virtually anything may be added for consideration in the future. No less an authority than WTO Director-General Pascal </w:t>
      </w:r>
      <w:proofErr w:type="spellStart"/>
      <w:r w:rsidRPr="00100505">
        <w:rPr>
          <w:sz w:val="10"/>
        </w:rPr>
        <w:t>Lamy</w:t>
      </w:r>
      <w:proofErr w:type="spellEnd"/>
      <w:r w:rsidRPr="00100505">
        <w:rPr>
          <w:sz w:val="10"/>
        </w:rPr>
        <w:t xml:space="preserve"> has remarked on the revolutionary nature of TTIP. "Authorities in Europe and America have given the impression that the Transatlantic Trade and Investment Partnership is just another trade agreement," he said. "In fact, the proposed agreement is a different beast." </w:t>
      </w:r>
      <w:proofErr w:type="spellStart"/>
      <w:r w:rsidRPr="00100505">
        <w:rPr>
          <w:sz w:val="10"/>
        </w:rPr>
        <w:t>Lamy</w:t>
      </w:r>
      <w:proofErr w:type="spellEnd"/>
      <w:r w:rsidRPr="00100505">
        <w:rPr>
          <w:sz w:val="10"/>
        </w:rPr>
        <w:t xml:space="preserve"> noted that "80 per cent of these negotiations deal with a realm of regulatory convergence." </w:t>
      </w:r>
      <w:proofErr w:type="spellStart"/>
      <w:r w:rsidRPr="00100505">
        <w:rPr>
          <w:sz w:val="10"/>
        </w:rPr>
        <w:t>Lamy</w:t>
      </w:r>
      <w:proofErr w:type="spellEnd"/>
      <w:r w:rsidRPr="00100505">
        <w:rPr>
          <w:sz w:val="10"/>
        </w:rPr>
        <w:t>, who previously worked as an official in the French government and the EU bureaucracy, knows about convergence, since he helped steer the process in the EU. "Convergence" in EU parlance has come to mean iron-</w:t>
      </w:r>
      <w:proofErr w:type="spellStart"/>
      <w:r w:rsidRPr="00100505">
        <w:rPr>
          <w:sz w:val="10"/>
        </w:rPr>
        <w:t>tlsted</w:t>
      </w:r>
      <w:proofErr w:type="spellEnd"/>
      <w:r w:rsidRPr="00100505">
        <w:rPr>
          <w:sz w:val="10"/>
        </w:rPr>
        <w:t xml:space="preserve"> centralized authority running roughshod over national and local laws and customs. Dr. Joseph Stiglitz, recipient of the Nobel Prize in economics, told the Italian Parliament last year during testimony regarding the TTIP, "This is not a free trade agreement and you should not sign it." While this writer might disagree with Dr. Stiglitz on a number of other important economic matters, he is certainly correct on this point and his warning should be heeded. According to WikiLeaks, only five chapters of the purported 29 chapters in the TPP deal with matters that are considered traditional trade issues. 5: It is an immigration </w:t>
      </w:r>
      <w:proofErr w:type="spellStart"/>
      <w:r w:rsidRPr="00100505">
        <w:rPr>
          <w:sz w:val="10"/>
        </w:rPr>
        <w:t>Ttojan</w:t>
      </w:r>
      <w:proofErr w:type="spellEnd"/>
      <w:r w:rsidRPr="00100505">
        <w:rPr>
          <w:sz w:val="10"/>
        </w:rPr>
        <w:t xml:space="preserve"> Horse. </w:t>
      </w:r>
      <w:r w:rsidRPr="00B61419">
        <w:rPr>
          <w:u w:val="single"/>
        </w:rPr>
        <w:t>The Obama administration,</w:t>
      </w:r>
      <w:r w:rsidRPr="00100505">
        <w:rPr>
          <w:sz w:val="10"/>
        </w:rPr>
        <w:t xml:space="preserve"> infamous for promising to use all executive means possible (whether constitutional or not) </w:t>
      </w:r>
      <w:r w:rsidRPr="00B61419">
        <w:rPr>
          <w:u w:val="single"/>
        </w:rPr>
        <w:t xml:space="preserve">to grant amnesty to illegals and to expand legal immigration. </w:t>
      </w:r>
      <w:proofErr w:type="gramStart"/>
      <w:r w:rsidRPr="00B61419">
        <w:rPr>
          <w:u w:val="single"/>
        </w:rPr>
        <w:t>is</w:t>
      </w:r>
      <w:proofErr w:type="gramEnd"/>
      <w:r w:rsidRPr="00B61419">
        <w:rPr>
          <w:u w:val="single"/>
        </w:rPr>
        <w:t xml:space="preserve"> using the TPP/TTIP to replace our immigration system with EU-style mass "migration."</w:t>
      </w:r>
      <w:r w:rsidRPr="00100505">
        <w:rPr>
          <w:sz w:val="10"/>
        </w:rPr>
        <w:t xml:space="preserve"> The still-secret agreements contain provisions for eviscerating our border controls, according to insiders who have studied them. "The Trans-Pacific Partnership includes an entire chapter on immigration," Curtis Ellis, executive director of the American Jobs Alliance, remarked in an April 13, 2015 post for The Hill. "It is a Trojan horse for Obama's immigration agenda. House members who were ready to defund the Department of Homeland Security to stop President Obama's executive action on immigration must not give him TPA [Fast Track], which he will use to ensure his immigration actions are locked in when he leaves office." Critics point to the fact that President Obama has boasted of greatly expanding the L-l "temporary guest worker" program to allow corporations to bring hundreds of thousands of workers into the United States while we are suffering extremely high unemployment. Moreover, Obama has already used a pseudo "free trade" agreement with South Korea to expand the L-l program with that country. We can take some guidance as to where this could lead from the EU, which the TPP/TTIP architects approvingly cite as their model. Restricted by EU court rulings, EU member states have found it virtually impossible to restrict "migration" and even extremely difficult to control the deluge of "welfare tourism" that is bankrupting many of their social services. 6: It merges America with China/Russia. One of the overarching arguments repeatedly used by TPP promoters is that we must complete and adopt the TPP or Communist China will pre-empt us with its own trade pact. Likewise, they argue that we must approve the TTIP to keep Russia in check. The short answer to this is that the </w:t>
      </w:r>
      <w:r w:rsidRPr="00B61419">
        <w:rPr>
          <w:u w:val="single"/>
        </w:rPr>
        <w:t>TPP/TTIP proponents are being totally disingenuous because most of the leading architects of the agreements have been on record for years in favor of admitting both China and Russia to the regional/global trade regimes</w:t>
      </w:r>
      <w:r w:rsidRPr="00100505">
        <w:rPr>
          <w:sz w:val="10"/>
        </w:rPr>
        <w:t xml:space="preserve">. China is already a member of the U.S.-created Asia Pacific Economic Cooperation (APEC) and has been integrally involved in the talks aimed at transforming APEC into a Free Trade Area of the Asia Pacific (FTAAP). The TPP is a key "steppingstone" in that process, according to the APEC/FTAAP architects. An important source on this matter is the pro-TPP book Understanding the Trans-Pacific Partnership published in 2013 by the Peter G. Peterson Institute for International Economics (PIIE), one of the premier global think tanks that has played an especially important role in promoting the WTO, IMF, United Nations, and so-called free trade agreements, including NAFTA, CAFTA, TPP, and FTAAP. According to the PIIE book, "The TPP is regarded as an interim arrangement or stepping stone toward a broader, region-wide Free Trade Area of the Asia Pacific (FTAAP).... </w:t>
      </w:r>
      <w:r w:rsidRPr="00B61419">
        <w:rPr>
          <w:u w:val="single"/>
        </w:rPr>
        <w:t xml:space="preserve">TPP negotiators are ... </w:t>
      </w:r>
      <w:r w:rsidRPr="00100505">
        <w:rPr>
          <w:sz w:val="10"/>
        </w:rPr>
        <w:t xml:space="preserve">also planning and constructing the trade pact with a view toward future linkages with other APEC members, including and especially China." (Emphasis added.) Russia is also an APEC member and could be expected to be included in the FTAAP, which the Obama administration has been quietly developing alongside the TPP. As far back as 2010. the administration posted on the White House website an APEC press release of November 13, 2010 announcing: "Based on the results of this work, we have agreed that now is the time for APEC to translate FTAAP from an aspirational to a more concrete vision. To that end, we instruct APEC to take concrete steps toward realization of an FTAAP, which is a major instrument to further APEC's Regional Economic Integration (REI) agenda." Once that is achieved, both China and Russia will likely be full FTAAP members. 7: Could the TPP/TTIP be used to foist gun control on Americans? This is not an "out there" question; it should be a genuine concern of all who treasure the Second Amendment. Constitutional champion Michael Hammond, the longtime executive director of the Senate Steering Committee, has warned that "there is ample time to insert firearms import bans (with the force of statutory law)" into the TPP and/ or TTIP. "Barack Obama has been rabid in his zeal to destroy the Second Amendment community," Hammond notes. "Over and over again, he has experimented with a wide variety of schemes to ban guns by regulatory fiat: eliminating credit, banning ammunition, compiling a gun registry, encouraging state bans, reclassifying common guns, banning the import of guns, and so forth. Hammond, who is now general counsel for the Gun Owners of America, notes that despite Obama's notorious antigun record, the Republican "leadership" in Congress "didn't see fit to even purport to prohibit the Obama administration from using a trade agreement to impose a statutory gun import ban." 8: "Jobs and prosperity" is a myth. As with NAFTA and every other </w:t>
      </w:r>
      <w:proofErr w:type="spellStart"/>
      <w:r w:rsidRPr="00100505">
        <w:rPr>
          <w:sz w:val="10"/>
        </w:rPr>
        <w:t>pseudofree</w:t>
      </w:r>
      <w:proofErr w:type="spellEnd"/>
      <w:r w:rsidRPr="00100505">
        <w:rPr>
          <w:sz w:val="10"/>
        </w:rPr>
        <w:t xml:space="preserve"> trade agreement, there are many politicians, lobbyists, and think tanks making pie-in-the-sky claims that TPP and TTIP will usher in new prosperity and a wave of good-paying jobs. We've been there before. In 1993, the Peterson Institute for International Economics released its influential study, "NAFTA: An Assessment," which predicted that "with NAFTA, U.S. exports to Mexico will continue to outstrip Mexican exports to the United States, leading to a U.S. trade surplus with Mexico of about $7 (billion) to $9 billion annually by 1995." It also predicted that the U.S. trade surplus with Mexico would increase to $12 billion annually between 2000 and 2010. The actual result was quite different. In 1993, the year before NAFTA went into effect, the United States had a $1.66 billion trade surplus with Mexico; by 1995, the first year after NAFTA had entered into force, that changed to a SI5.8 billion </w:t>
      </w:r>
      <w:proofErr w:type="gramStart"/>
      <w:r w:rsidRPr="00100505">
        <w:rPr>
          <w:sz w:val="10"/>
        </w:rPr>
        <w:t>deficit</w:t>
      </w:r>
      <w:proofErr w:type="gramEnd"/>
      <w:r w:rsidRPr="00100505">
        <w:rPr>
          <w:sz w:val="10"/>
        </w:rPr>
        <w:t>. By 2000, that annual deficit had soared to $24.5 billion, and by 2007 it hit $74.7 billion. For 2014, our trade deficit with Mexico dipped to only $53.8 billion. In 1993, the year before NAFTA, we imported around 225</w:t>
      </w:r>
      <w:proofErr w:type="gramStart"/>
      <w:r w:rsidRPr="00100505">
        <w:rPr>
          <w:sz w:val="10"/>
        </w:rPr>
        <w:t>,(</w:t>
      </w:r>
      <w:proofErr w:type="gramEnd"/>
      <w:r w:rsidRPr="00100505">
        <w:rPr>
          <w:sz w:val="10"/>
        </w:rPr>
        <w:t xml:space="preserve">XX) cars and trucks from Mexico. By 2005. </w:t>
      </w:r>
      <w:proofErr w:type="gramStart"/>
      <w:r w:rsidRPr="00100505">
        <w:rPr>
          <w:sz w:val="10"/>
        </w:rPr>
        <w:t>our</w:t>
      </w:r>
      <w:proofErr w:type="gramEnd"/>
      <w:r w:rsidRPr="00100505">
        <w:rPr>
          <w:sz w:val="10"/>
        </w:rPr>
        <w:t xml:space="preserve"> imports of Mexican-made vehicles had tripled to 700.000 vehicles annually, and in 2012, Mexico's export of vehicles to the United States surpassed 1.4 million. Chrysler, Ford, and GM transferred major production facilities (and jobs) from the United States to Mexico. Our trade deficits with Canada have followed a similar path since adoption of NAFTA. The PI IE authors and other pseudo-free trade propagandists had cherry-picked data and simply invented statistics to fraudulently sell their product: NAFTA. If they were car salesmen, they would have gone to jail for fraud and misrepresentation. Instead, they are back doing the same thing, concocting rosy statistics to sell the TPP and TTIP. 9: The TPP and TTIP are corporatist schemes. Unfortunately, some of the loudest critics on this score are notorious leftists who regularly parade against capitalism. Republican leaders have been able to use that fact as a reason to disregard the compelling evidence that these criticisms of TPP/TTIP are solidly based. First of all, it is important to note that in most cases the big, international mega-corporations long ago ceased to consider themselves American companies and also long ago ceased to favor free enterprise capitalism: They are corporate welfare drones, the masters of government bailouts, government loans, government subsidies, government contracts. They are little different from the giant State Owned Enterprises (SOEs) or "private" corporations owned by communist princelings and commissars in China and Russia. This is especially evident in the lineup of globalist corporations behind the TPP/ TTIP: Goldman Sachs, Boeing, Dow Chemical, </w:t>
      </w:r>
      <w:proofErr w:type="gramStart"/>
      <w:r w:rsidRPr="00100505">
        <w:rPr>
          <w:sz w:val="10"/>
        </w:rPr>
        <w:t>Unilever</w:t>
      </w:r>
      <w:proofErr w:type="gramEnd"/>
      <w:r w:rsidRPr="00100505">
        <w:rPr>
          <w:sz w:val="10"/>
        </w:rPr>
        <w:t xml:space="preserve">. Chevron, Caterpillar, UPS, Walmart, Chase, Citi - and a bevy of Big Business coalitions: Global Business Dialogue. Business Roundtable, the U.S. Chamber of Commerce, Transatlantic Policy Network, Atlantic Council, and more. These are "crony capitalists," not free enterprise capitalists; they prefer to use the power of government rather than innovation, risk, and excellence to prosper. Many of these corporations and associations have their representatives working directly with the TPP/TTIP negotiators, and they are the "cleared" elites that get privileged access to the documents you and I don't get to see, and our elected representatives only access under extreme controls. 10: The TPP and HIP are regional transitions in the push toward a world government. Unquestionably, one of the most important organizations pushing the TPP and TTIP is the New York-based Council on Foreign Relations, the uber-think tank that has been promoting schemes for world government for nearly a century. In a 2006 op-ed entitled "State sovereignty must be altered in globalized era," CFR President Richard </w:t>
      </w:r>
      <w:proofErr w:type="spellStart"/>
      <w:r w:rsidRPr="00100505">
        <w:rPr>
          <w:sz w:val="10"/>
        </w:rPr>
        <w:t>Haass</w:t>
      </w:r>
      <w:proofErr w:type="spellEnd"/>
      <w:r w:rsidRPr="00100505">
        <w:rPr>
          <w:sz w:val="10"/>
        </w:rPr>
        <w:t xml:space="preserve"> declared that we must "rethink" and "redefine" sovereignty because "new mechanisms are needed for regional and global governance" and "states must be prepared to cede some sovereignty to world bodies." Due to globalization, said </w:t>
      </w:r>
      <w:proofErr w:type="spellStart"/>
      <w:r w:rsidRPr="00100505">
        <w:rPr>
          <w:sz w:val="10"/>
        </w:rPr>
        <w:t>Haass</w:t>
      </w:r>
      <w:proofErr w:type="spellEnd"/>
      <w:r w:rsidRPr="00100505">
        <w:rPr>
          <w:sz w:val="10"/>
        </w:rPr>
        <w:t xml:space="preserve">, "sovereignty is not only becoming weaker in reality, but ... it needs to become weaker." According to the CFR chief, we must choose between "an international system of either world government or anarchy." The CFR fully supports the trans-oceanic political and economic "integration" and "convergence" plans of the TPP and TTIP. It works closely with the Transatlantic Policy Network (TPN), which says its mission is "to promote and assist the convergence of EU/US Government policies." The TPN's I995 "Partnership Project" called for combining NATO with a merged EU-U.S. "in a single political framework by early in the next century." In its 2008 report </w:t>
      </w:r>
      <w:proofErr w:type="gramStart"/>
      <w:r w:rsidRPr="00100505">
        <w:rPr>
          <w:sz w:val="10"/>
        </w:rPr>
        <w:t>Completing</w:t>
      </w:r>
      <w:proofErr w:type="gramEnd"/>
      <w:r w:rsidRPr="00100505">
        <w:rPr>
          <w:sz w:val="10"/>
        </w:rPr>
        <w:t xml:space="preserve"> the Transatlantic Market, the TPN went further, revealing that "the process of creating a Transatlantic Market will be an integral step in the evolution toward an eventual Transatlantic Partnership Agreement embracing the economic, political, and strategic totality of the EU-US relationship." "Totality" - did you catch that? This is what former French Premier Edouard Balladur was aiming at with his 2007 book entitled A Union of the West, which received the expected send-off at the New York Times and other "enlightened" voices of the globalist media choir. According to Balladur the new partnership must be "a new alliance between Europe and America, and even more - </w:t>
      </w:r>
      <w:r w:rsidRPr="00B61419">
        <w:rPr>
          <w:u w:val="single"/>
        </w:rPr>
        <w:t>a true union." And that is what the TPP/TTIP schemers are truly attempting to put over.</w:t>
      </w:r>
      <w:r w:rsidRPr="00100505">
        <w:rPr>
          <w:sz w:val="10"/>
        </w:rPr>
        <w:t xml:space="preserve"> *</w:t>
      </w:r>
    </w:p>
    <w:p w14:paraId="53489E06" w14:textId="77777777" w:rsidR="00100505" w:rsidRDefault="00100505" w:rsidP="00100505"/>
    <w:p w14:paraId="23E32379" w14:textId="77777777" w:rsidR="00EA4383" w:rsidRPr="005302B1" w:rsidRDefault="00EA4383" w:rsidP="005302B1">
      <w:pPr>
        <w:pStyle w:val="Heading4"/>
      </w:pPr>
      <w:r w:rsidRPr="005302B1">
        <w:t>TPP consumes extensive Diplomatic Capital</w:t>
      </w:r>
    </w:p>
    <w:p w14:paraId="5BD4A3E2" w14:textId="77777777" w:rsidR="00EA4383" w:rsidRPr="005302B1" w:rsidRDefault="00EA4383" w:rsidP="005302B1">
      <w:r w:rsidRPr="005302B1">
        <w:rPr>
          <w:rStyle w:val="Style13ptBold"/>
        </w:rPr>
        <w:t>Pastor 8 –</w:t>
      </w:r>
      <w:r w:rsidRPr="005302B1">
        <w:t xml:space="preserve"> (Robert A. Pastor is a professor and director of the Center for North American Studies at American University, “North America or Asia? The 21st Century Choice for the United States,” https://umshare.miami.edu/web/wda/hemisphericpolicy/Perspectives_on_the_Americas/Pastor-NorthAmerica_or_Asia-FINAL.pdf) AC</w:t>
      </w:r>
    </w:p>
    <w:p w14:paraId="07A00785" w14:textId="77777777" w:rsidR="00EA4383" w:rsidRPr="005302B1" w:rsidRDefault="00EA4383" w:rsidP="005302B1">
      <w:r w:rsidRPr="005302B1">
        <w:t xml:space="preserve">The three leaders have shown little imagination or even interest in dealing with a continental agenda that would regain the growth we lost. The duplicative committees that they have set up measure progress in the amount of travel and the number of meetings that they hold rather than in results. Some might argue that the United States should pursue both the TPP and a North American initiative at the same time, but the fact that it took eight years for the United States to ratify free-trade agreements with </w:t>
      </w:r>
      <w:r w:rsidRPr="005302B1">
        <w:lastRenderedPageBreak/>
        <w:t xml:space="preserve">Colombia and Panama suggests there is a limit of political capital and administration attention. It would be ideal to do both, but the politics preclude it. The decision to pursue the TPP will divert scarce political capital and attention from North America, and to do anything significant on North America will also require a major political effort by all three countries. So the leaders need to choose. If the question is which strategy will generate the most jobs in the United States and make the U.S. and its neighbors more competitive, North America should be the option. </w:t>
      </w:r>
    </w:p>
    <w:p w14:paraId="214D3ACE" w14:textId="77777777" w:rsidR="00C470B1" w:rsidRDefault="00C470B1" w:rsidP="00B55AD5"/>
    <w:p w14:paraId="2AD5C13C" w14:textId="77777777" w:rsidR="00EA6DC7" w:rsidRDefault="00EA6DC7" w:rsidP="00EA6DC7">
      <w:pPr>
        <w:pStyle w:val="Heading2"/>
      </w:pPr>
      <w:r>
        <w:lastRenderedPageBreak/>
        <w:t>Internals</w:t>
      </w:r>
    </w:p>
    <w:p w14:paraId="6562F0D0" w14:textId="77777777" w:rsidR="00EA6DC7" w:rsidRPr="00EA6DC7" w:rsidRDefault="00EA6DC7" w:rsidP="00EA6DC7"/>
    <w:p w14:paraId="1FBD497C" w14:textId="77777777" w:rsidR="00EA6DC7" w:rsidRDefault="00EA6DC7" w:rsidP="00EA6DC7">
      <w:pPr>
        <w:pStyle w:val="Heading3"/>
      </w:pPr>
      <w:r>
        <w:lastRenderedPageBreak/>
        <w:t>Dip Cap Is Finite</w:t>
      </w:r>
    </w:p>
    <w:p w14:paraId="3BB8DF6E" w14:textId="77777777" w:rsidR="00EA6DC7" w:rsidRPr="00AD0357" w:rsidRDefault="00EA6DC7" w:rsidP="00EA6DC7"/>
    <w:p w14:paraId="3E606071" w14:textId="77777777" w:rsidR="00EA6DC7" w:rsidRDefault="00EA6DC7" w:rsidP="00EA6DC7">
      <w:pPr>
        <w:pStyle w:val="Heading4"/>
      </w:pPr>
      <w:r>
        <w:t>Diplomatic capital is finite</w:t>
      </w:r>
    </w:p>
    <w:p w14:paraId="1260B4F5" w14:textId="77777777" w:rsidR="00EA6DC7" w:rsidRDefault="00EA6DC7" w:rsidP="00EA6DC7">
      <w:r w:rsidRPr="00426B85">
        <w:rPr>
          <w:rStyle w:val="Style13ptBold"/>
        </w:rPr>
        <w:t xml:space="preserve">Bellamy and </w:t>
      </w:r>
      <w:proofErr w:type="spellStart"/>
      <w:r w:rsidRPr="00426B85">
        <w:rPr>
          <w:rStyle w:val="Style13ptBold"/>
        </w:rPr>
        <w:t>Lupel</w:t>
      </w:r>
      <w:proofErr w:type="spellEnd"/>
      <w:r w:rsidRPr="00426B85">
        <w:rPr>
          <w:rStyle w:val="Style13ptBold"/>
        </w:rPr>
        <w:t xml:space="preserve"> 15</w:t>
      </w:r>
      <w:r>
        <w:t xml:space="preserve"> (Director at the Asia Pacific Centre for the Responsibility to Protect, Professor of Peace and Conflict Studies at University of Queensland, and Nonresident Senior Adviser at the International Peace Institute, Alex, and Director of Research and Publications at the International Peace Institute, Adam, “Why We Fail: Obstacles to the Effective Prevention of Mass Atrocities,” </w:t>
      </w:r>
      <w:hyperlink r:id="rId29" w:history="1">
        <w:r w:rsidRPr="00692BA9">
          <w:rPr>
            <w:rStyle w:val="Hyperlink"/>
          </w:rPr>
          <w:t>https://r2pasiapacific.org/filething/get/918/IPI-E-pub-Why-We-Fail.pdf</w:t>
        </w:r>
      </w:hyperlink>
      <w:r>
        <w:t>, International Peace Institute, Winter 2015, DD)</w:t>
      </w:r>
    </w:p>
    <w:p w14:paraId="230ACFAE" w14:textId="77777777" w:rsidR="00EA6DC7" w:rsidRPr="000E595A" w:rsidRDefault="00EA6DC7" w:rsidP="00EA6DC7">
      <w:pPr>
        <w:rPr>
          <w:sz w:val="16"/>
        </w:rPr>
      </w:pPr>
      <w:r w:rsidRPr="000E595A">
        <w:rPr>
          <w:sz w:val="16"/>
        </w:rPr>
        <w:t xml:space="preserve">Another facet of </w:t>
      </w:r>
      <w:r w:rsidRPr="00426B85">
        <w:rPr>
          <w:rStyle w:val="StyleUnderline"/>
        </w:rPr>
        <w:t>the problem of “political will” is that states are self-interested actors that prioritize the well being of their own citizens.</w:t>
      </w:r>
      <w:r w:rsidRPr="000E595A">
        <w:rPr>
          <w:sz w:val="16"/>
        </w:rPr>
        <w:t xml:space="preserve"> As such, they are generally reluctant to commit extensive resources to prevent atrocity crimes in other countries. The issue here is not whether govern- </w:t>
      </w:r>
      <w:proofErr w:type="spellStart"/>
      <w:r w:rsidRPr="000E595A">
        <w:rPr>
          <w:sz w:val="16"/>
        </w:rPr>
        <w:t>ments</w:t>
      </w:r>
      <w:proofErr w:type="spellEnd"/>
      <w:r w:rsidRPr="000E595A">
        <w:rPr>
          <w:sz w:val="16"/>
        </w:rPr>
        <w:t xml:space="preserve"> support atrocity prevention as a goal but the depth of their support relative to their other goals—including cherished domestic objectives such as health care and social welfare. </w:t>
      </w:r>
      <w:r w:rsidRPr="00E77D12">
        <w:rPr>
          <w:rStyle w:val="StyleUnderline"/>
        </w:rPr>
        <w:t>Political and</w:t>
      </w:r>
      <w:r w:rsidRPr="000E595A">
        <w:rPr>
          <w:sz w:val="16"/>
        </w:rPr>
        <w:t xml:space="preserve"> </w:t>
      </w:r>
      <w:r w:rsidRPr="00426B85">
        <w:rPr>
          <w:rStyle w:val="StyleUnderline"/>
        </w:rPr>
        <w:t>diplomatic capital is</w:t>
      </w:r>
      <w:r w:rsidRPr="000E595A">
        <w:rPr>
          <w:sz w:val="16"/>
        </w:rPr>
        <w:t xml:space="preserve"> also </w:t>
      </w:r>
      <w:r w:rsidRPr="00426B85">
        <w:rPr>
          <w:rStyle w:val="StyleUnderline"/>
        </w:rPr>
        <w:t>a finite resource</w:t>
      </w:r>
      <w:r w:rsidRPr="000E595A">
        <w:rPr>
          <w:sz w:val="16"/>
        </w:rPr>
        <w:t xml:space="preserve">. Sometimes, </w:t>
      </w:r>
      <w:r w:rsidRPr="00426B85">
        <w:rPr>
          <w:rStyle w:val="StyleUnderline"/>
        </w:rPr>
        <w:t>states may judge that trade-offs have to be made to achieve the greatest good or least harm overall.</w:t>
      </w:r>
      <w:r w:rsidRPr="000E595A">
        <w:rPr>
          <w:sz w:val="16"/>
        </w:rPr>
        <w:t xml:space="preserve"> For example, at the outset of the crisis in Darfur, several states decided not to press the government of Sudan too hard, fearing that this action might jeopardize negotiations to end the government’s war with the Sudan People’s Liberation Movement/Army (SPLM/A) in the south.33</w:t>
      </w:r>
    </w:p>
    <w:p w14:paraId="70CE1449" w14:textId="77777777" w:rsidR="00EA6DC7" w:rsidRDefault="00EA6DC7" w:rsidP="00EA6DC7"/>
    <w:p w14:paraId="2CED18B3" w14:textId="77777777" w:rsidR="00EA6DC7" w:rsidRPr="005040E6" w:rsidRDefault="00EA6DC7" w:rsidP="00EA6DC7">
      <w:pPr>
        <w:pStyle w:val="Heading4"/>
      </w:pPr>
      <w:r>
        <w:t>Diplomatic capital is finite – the US cannot spend capital equally in every situation</w:t>
      </w:r>
    </w:p>
    <w:p w14:paraId="1ED95F53" w14:textId="77777777" w:rsidR="00EA6DC7" w:rsidRPr="0015687A" w:rsidRDefault="00EA6DC7" w:rsidP="00EA6DC7">
      <w:pPr>
        <w:rPr>
          <w:rStyle w:val="Style13ptBold"/>
          <w:b w:val="0"/>
          <w:sz w:val="16"/>
          <w:szCs w:val="16"/>
        </w:rPr>
      </w:pPr>
      <w:r w:rsidRPr="0015687A">
        <w:rPr>
          <w:rStyle w:val="Style13ptBold"/>
        </w:rPr>
        <w:t xml:space="preserve">Cooke and Downey 10 </w:t>
      </w:r>
      <w:r w:rsidRPr="0015687A">
        <w:rPr>
          <w:rStyle w:val="Style13ptBold"/>
          <w:b w:val="0"/>
          <w:sz w:val="16"/>
          <w:szCs w:val="16"/>
        </w:rPr>
        <w:t xml:space="preserve">(Jennifer G. Cooke and Richard </w:t>
      </w:r>
      <w:proofErr w:type="spellStart"/>
      <w:r w:rsidRPr="0015687A">
        <w:rPr>
          <w:rStyle w:val="Style13ptBold"/>
          <w:b w:val="0"/>
          <w:sz w:val="16"/>
          <w:szCs w:val="16"/>
        </w:rPr>
        <w:t>Downie</w:t>
      </w:r>
      <w:proofErr w:type="spellEnd"/>
      <w:r w:rsidRPr="0015687A">
        <w:rPr>
          <w:rStyle w:val="Style13ptBold"/>
          <w:b w:val="0"/>
          <w:sz w:val="16"/>
          <w:szCs w:val="16"/>
        </w:rPr>
        <w:t xml:space="preserve">, Cooke is director of the CSIS Africa Program, where she manages a range of projects on political, economic, and security dynamics in Africa, providing research and analysis to U.S. policymakers, members of Congress, and the U.S. military, as well as the broader public and </w:t>
      </w:r>
      <w:proofErr w:type="spellStart"/>
      <w:r w:rsidRPr="0015687A">
        <w:rPr>
          <w:rStyle w:val="Style13ptBold"/>
          <w:b w:val="0"/>
          <w:sz w:val="16"/>
          <w:szCs w:val="16"/>
        </w:rPr>
        <w:t>Downie</w:t>
      </w:r>
      <w:proofErr w:type="spellEnd"/>
      <w:r w:rsidRPr="0015687A">
        <w:rPr>
          <w:rStyle w:val="Style13ptBold"/>
          <w:b w:val="0"/>
          <w:sz w:val="16"/>
          <w:szCs w:val="16"/>
        </w:rPr>
        <w:t xml:space="preserve"> is deputy director and fellow with the CSIS Africa Program, based in Washington, DC. In this role, he analyzes emerging political, economic, social, and security trends in sub-Saharan Africa with the aim of informing U.S. policymakers, the U.S. military, and members of Congress, January 2010, CSIS, “African Conflicts and U.S. Diplomacy: A Report of the CSIS Africa Program and the American Academy of Diplomacy,” pg.6, accessed 6/24/16, Kent Denver-</w:t>
      </w:r>
      <w:proofErr w:type="spellStart"/>
      <w:r w:rsidRPr="0015687A">
        <w:rPr>
          <w:rStyle w:val="Style13ptBold"/>
          <w:b w:val="0"/>
          <w:sz w:val="16"/>
          <w:szCs w:val="16"/>
        </w:rPr>
        <w:t>jKIM</w:t>
      </w:r>
      <w:proofErr w:type="spellEnd"/>
      <w:r w:rsidRPr="0015687A">
        <w:rPr>
          <w:rStyle w:val="Style13ptBold"/>
          <w:b w:val="0"/>
          <w:sz w:val="16"/>
          <w:szCs w:val="16"/>
        </w:rPr>
        <w:t>)</w:t>
      </w:r>
    </w:p>
    <w:p w14:paraId="142AB3E5" w14:textId="77777777" w:rsidR="00EA6DC7" w:rsidRPr="000E595A" w:rsidRDefault="00EA6DC7" w:rsidP="00EA6DC7">
      <w:pPr>
        <w:rPr>
          <w:sz w:val="16"/>
        </w:rPr>
      </w:pPr>
      <w:r w:rsidRPr="0015687A">
        <w:rPr>
          <w:b/>
          <w:u w:val="single"/>
        </w:rPr>
        <w:t xml:space="preserve">U.S. engagement can take on many forms, ranging from humanitarian assistance to diplomacy to military action. </w:t>
      </w:r>
      <w:r w:rsidRPr="0015687A">
        <w:rPr>
          <w:u w:val="single"/>
        </w:rPr>
        <w:t>Given</w:t>
      </w:r>
      <w:r w:rsidRPr="0015687A">
        <w:rPr>
          <w:rStyle w:val="Emphasis"/>
        </w:rPr>
        <w:t xml:space="preserve"> finite resources and capacities</w:t>
      </w:r>
      <w:r w:rsidRPr="0015687A">
        <w:rPr>
          <w:u w:val="single"/>
        </w:rPr>
        <w:t xml:space="preserve">, the United States must often </w:t>
      </w:r>
      <w:r w:rsidRPr="0015687A">
        <w:rPr>
          <w:rStyle w:val="Emphasis"/>
        </w:rPr>
        <w:t>make hard choices</w:t>
      </w:r>
      <w:r w:rsidRPr="0015687A">
        <w:rPr>
          <w:u w:val="single"/>
        </w:rPr>
        <w:t xml:space="preserve"> on how much </w:t>
      </w:r>
      <w:r w:rsidRPr="0015687A">
        <w:rPr>
          <w:rStyle w:val="Emphasis"/>
        </w:rPr>
        <w:t>diplomatic capital to invest</w:t>
      </w:r>
      <w:r w:rsidRPr="0015687A">
        <w:rPr>
          <w:u w:val="single"/>
        </w:rPr>
        <w:t xml:space="preserve"> in crisis or conflict situations</w:t>
      </w:r>
      <w:r w:rsidRPr="0015687A">
        <w:rPr>
          <w:b/>
          <w:u w:val="single"/>
        </w:rPr>
        <w:t>. It cannot invest equally in every crisis or potential</w:t>
      </w:r>
      <w:r w:rsidRPr="000E595A">
        <w:rPr>
          <w:sz w:val="16"/>
        </w:rPr>
        <w:t xml:space="preserve"> crisis. </w:t>
      </w:r>
      <w:r w:rsidRPr="0015687A">
        <w:rPr>
          <w:u w:val="single"/>
        </w:rPr>
        <w:t xml:space="preserve">In intervening in these situations, </w:t>
      </w:r>
      <w:proofErr w:type="spellStart"/>
      <w:r w:rsidRPr="0015687A">
        <w:rPr>
          <w:u w:val="single"/>
        </w:rPr>
        <w:t>decisionmakers</w:t>
      </w:r>
      <w:proofErr w:type="spellEnd"/>
      <w:r w:rsidRPr="0015687A">
        <w:rPr>
          <w:u w:val="single"/>
        </w:rPr>
        <w:t xml:space="preserve"> must be careful and sensitive in setting ground rules for engagement since intervention is never impartial—it can decide, for better or worse, who governs, who eats, and who survives</w:t>
      </w:r>
      <w:r w:rsidRPr="000E595A">
        <w:rPr>
          <w:sz w:val="16"/>
        </w:rPr>
        <w:t>. At the same time, setting rules for where, when, and how to intervene has become more difficult as U.S. interests in Africa have become harder to define following the end of the Cold War.</w:t>
      </w:r>
    </w:p>
    <w:p w14:paraId="45440945" w14:textId="77777777" w:rsidR="00EA6DC7" w:rsidRDefault="00EA6DC7" w:rsidP="00EA6DC7"/>
    <w:p w14:paraId="5E2474EE" w14:textId="77777777" w:rsidR="005B2060" w:rsidRPr="00721E20" w:rsidRDefault="005B2060" w:rsidP="005B2060">
      <w:pPr>
        <w:pStyle w:val="Heading4"/>
      </w:pPr>
      <w:r>
        <w:t xml:space="preserve">Diplomatic capital is finite – leverage is costly </w:t>
      </w:r>
    </w:p>
    <w:p w14:paraId="37A6B8A3" w14:textId="77777777" w:rsidR="005B2060" w:rsidRPr="00690E37" w:rsidRDefault="005B2060" w:rsidP="005B2060">
      <w:pPr>
        <w:rPr>
          <w:rStyle w:val="Style13ptBold"/>
        </w:rPr>
      </w:pPr>
      <w:r w:rsidRPr="00690E37">
        <w:rPr>
          <w:rStyle w:val="Style13ptBold"/>
        </w:rPr>
        <w:t xml:space="preserve">Walt 9 </w:t>
      </w:r>
      <w:r w:rsidRPr="00690E37">
        <w:rPr>
          <w:rStyle w:val="Style13ptBold"/>
          <w:b w:val="0"/>
          <w:sz w:val="16"/>
          <w:szCs w:val="16"/>
        </w:rPr>
        <w:t xml:space="preserve">(Stephen M. Walt, Walt is the Robert and Renée </w:t>
      </w:r>
      <w:proofErr w:type="spellStart"/>
      <w:r w:rsidRPr="00690E37">
        <w:rPr>
          <w:rStyle w:val="Style13ptBold"/>
          <w:b w:val="0"/>
          <w:sz w:val="16"/>
          <w:szCs w:val="16"/>
        </w:rPr>
        <w:t>Belfer</w:t>
      </w:r>
      <w:proofErr w:type="spellEnd"/>
      <w:r w:rsidRPr="00690E37">
        <w:rPr>
          <w:rStyle w:val="Style13ptBold"/>
          <w:b w:val="0"/>
          <w:sz w:val="16"/>
          <w:szCs w:val="16"/>
        </w:rPr>
        <w:t xml:space="preserve"> professor of international relations at Harvard University, 7/27/09, Foreign Policy, “Nibbled to death by ducks,” http://foreignpolicy.com/2009/07/27/nibbled-to-death-by-ducks/, accessed 6/28/16, Kent Denver-</w:t>
      </w:r>
      <w:proofErr w:type="spellStart"/>
      <w:r w:rsidRPr="00690E37">
        <w:rPr>
          <w:rStyle w:val="Style13ptBold"/>
          <w:b w:val="0"/>
          <w:sz w:val="16"/>
          <w:szCs w:val="16"/>
        </w:rPr>
        <w:t>jKIM</w:t>
      </w:r>
      <w:proofErr w:type="spellEnd"/>
      <w:r w:rsidRPr="00690E37">
        <w:rPr>
          <w:rStyle w:val="Style13ptBold"/>
          <w:b w:val="0"/>
          <w:sz w:val="16"/>
          <w:szCs w:val="16"/>
        </w:rPr>
        <w:t>)</w:t>
      </w:r>
    </w:p>
    <w:p w14:paraId="12060774" w14:textId="77777777" w:rsidR="005B2060" w:rsidRDefault="005B2060" w:rsidP="005B2060">
      <w:r w:rsidRPr="00993A46">
        <w:rPr>
          <w:b/>
          <w:u w:val="single"/>
        </w:rPr>
        <w:t xml:space="preserve">Moreover, trying to advance the ball on so many different fronts simultaneously carries its </w:t>
      </w:r>
      <w:r w:rsidRPr="00993A46">
        <w:rPr>
          <w:rStyle w:val="Emphasis"/>
        </w:rPr>
        <w:t>own risks</w:t>
      </w:r>
      <w:r w:rsidRPr="00690E37">
        <w:t xml:space="preserve">. In particular, </w:t>
      </w:r>
      <w:r w:rsidRPr="00993A46">
        <w:rPr>
          <w:u w:val="single"/>
        </w:rPr>
        <w:t>it provides governments that are opposed to some or all of Washington’s agenda with an obvious way to respond</w:t>
      </w:r>
      <w:r w:rsidRPr="00690E37">
        <w:t xml:space="preserve">: </w:t>
      </w:r>
      <w:r w:rsidRPr="00993A46">
        <w:rPr>
          <w:b/>
          <w:u w:val="single"/>
        </w:rPr>
        <w:t>they can “just say no.”</w:t>
      </w:r>
      <w:r w:rsidRPr="00690E37">
        <w:t xml:space="preserve"> In Taming American Power, I labeled this strategy “balking,” (a term suggested to me by </w:t>
      </w:r>
      <w:proofErr w:type="spellStart"/>
      <w:r w:rsidRPr="00690E37">
        <w:t>Seyom</w:t>
      </w:r>
      <w:proofErr w:type="spellEnd"/>
      <w:r w:rsidRPr="00690E37">
        <w:t xml:space="preserve"> Brown) and I argued that it was a common way for weak states to prevent a dominant power from imposing its will. In </w:t>
      </w:r>
      <w:r w:rsidRPr="00993A46">
        <w:rPr>
          <w:u w:val="single"/>
        </w:rPr>
        <w:t xml:space="preserve">a world where the United States remains </w:t>
      </w:r>
      <w:r w:rsidRPr="00993A46">
        <w:rPr>
          <w:u w:val="single"/>
        </w:rPr>
        <w:lastRenderedPageBreak/>
        <w:t>significantly stronger than any other power, few states want to get into a direct test of strength with Washington</w:t>
      </w:r>
      <w:r w:rsidRPr="00690E37">
        <w:t xml:space="preserve">. </w:t>
      </w:r>
      <w:r w:rsidRPr="00993A46">
        <w:rPr>
          <w:b/>
          <w:u w:val="single"/>
        </w:rPr>
        <w:t>But American power is not so vast that it can simply snap its fingers and expect everyone to do its bidding</w:t>
      </w:r>
      <w:r w:rsidRPr="00690E37">
        <w:t xml:space="preserve">.  Why? </w:t>
      </w:r>
      <w:r w:rsidRPr="00993A46">
        <w:rPr>
          <w:b/>
          <w:u w:val="single"/>
        </w:rPr>
        <w:t xml:space="preserve">Because </w:t>
      </w:r>
      <w:r w:rsidRPr="00993A46">
        <w:rPr>
          <w:rStyle w:val="Emphasis"/>
        </w:rPr>
        <w:t>exercising leverage is itself costly</w:t>
      </w:r>
      <w:r w:rsidRPr="00993A46">
        <w:rPr>
          <w:b/>
          <w:u w:val="single"/>
        </w:rPr>
        <w:t xml:space="preserve">, and the more you do in one area, the more latitude that opponents somewhere else are likely to have. </w:t>
      </w:r>
      <w:r w:rsidRPr="00794F3D">
        <w:rPr>
          <w:b/>
          <w:u w:val="single"/>
        </w:rPr>
        <w:t xml:space="preserve">There are still only 24 hours in a day, and </w:t>
      </w:r>
      <w:r w:rsidRPr="00794F3D">
        <w:rPr>
          <w:rStyle w:val="Emphasis"/>
        </w:rPr>
        <w:t>the White House can’t devote equal attention and political capital to every issue</w:t>
      </w:r>
      <w:r w:rsidRPr="00794F3D">
        <w:rPr>
          <w:b/>
          <w:u w:val="single"/>
        </w:rPr>
        <w:t xml:space="preserve">. </w:t>
      </w:r>
      <w:r w:rsidRPr="00690E37">
        <w:t xml:space="preserve">So states that don’t want to do what Obama wants can delay, dither, obfuscate, drag their feet, or just say no, knowing that the United States doesn’t have the resources, attention span, staying power, or political will to force their compliance now or monitor it afterwards.  </w:t>
      </w:r>
    </w:p>
    <w:p w14:paraId="0C58B680" w14:textId="77777777" w:rsidR="005B2060" w:rsidRDefault="005B2060" w:rsidP="00EA6DC7"/>
    <w:p w14:paraId="425DF94F" w14:textId="77777777" w:rsidR="00EA6DC7" w:rsidRDefault="00EA6DC7" w:rsidP="00EA6DC7">
      <w:pPr>
        <w:pStyle w:val="Heading4"/>
      </w:pPr>
      <w:r>
        <w:t>Diplomatic Capital is Finite</w:t>
      </w:r>
    </w:p>
    <w:p w14:paraId="2A321701" w14:textId="77777777" w:rsidR="00EA6DC7" w:rsidRDefault="00EA6DC7" w:rsidP="00EA6DC7">
      <w:proofErr w:type="spellStart"/>
      <w:r w:rsidRPr="00591774">
        <w:rPr>
          <w:rStyle w:val="Style13ptBold"/>
        </w:rPr>
        <w:t>Fruend</w:t>
      </w:r>
      <w:proofErr w:type="spellEnd"/>
      <w:r>
        <w:t xml:space="preserve"> 3/25/</w:t>
      </w:r>
      <w:r w:rsidRPr="00591774">
        <w:rPr>
          <w:rStyle w:val="Style13ptBold"/>
        </w:rPr>
        <w:t>08</w:t>
      </w:r>
      <w:r>
        <w:t xml:space="preserve"> (Michael, “</w:t>
      </w:r>
      <w:r w:rsidRPr="00144477">
        <w:t>The price of Washington's obsession with the Palestinians</w:t>
      </w:r>
      <w:r>
        <w:t>,” Jerusalem Post)</w:t>
      </w:r>
    </w:p>
    <w:p w14:paraId="5EA949E4" w14:textId="77777777" w:rsidR="00EA6DC7" w:rsidRPr="008D11FE" w:rsidRDefault="00EA6DC7" w:rsidP="00EA6DC7">
      <w:pPr>
        <w:rPr>
          <w:sz w:val="16"/>
        </w:rPr>
      </w:pPr>
      <w:r w:rsidRPr="008D11FE">
        <w:rPr>
          <w:sz w:val="16"/>
        </w:rPr>
        <w:t xml:space="preserve">But </w:t>
      </w:r>
      <w:r w:rsidRPr="006D45A3">
        <w:rPr>
          <w:u w:val="single"/>
        </w:rPr>
        <w:t>there is a much deeper, and even greater, cost involved in all the American time and energy that are being expended</w:t>
      </w:r>
      <w:r w:rsidRPr="008D11FE">
        <w:rPr>
          <w:sz w:val="16"/>
        </w:rPr>
        <w:t xml:space="preserve"> on cajoling the recalcitrant Palestinian leadership.   </w:t>
      </w:r>
      <w:r w:rsidRPr="006D45A3">
        <w:rPr>
          <w:u w:val="single"/>
        </w:rPr>
        <w:t>For just as there are a finite number of hours in the day, so too there are a finite number of issues that senior US diplomats can grapple with</w:t>
      </w:r>
      <w:r w:rsidRPr="008D11FE">
        <w:rPr>
          <w:sz w:val="16"/>
        </w:rPr>
        <w:t xml:space="preserve">. </w:t>
      </w:r>
      <w:r w:rsidRPr="006D45A3">
        <w:rPr>
          <w:u w:val="single"/>
        </w:rPr>
        <w:t>And the more time they spend banging their heads against the</w:t>
      </w:r>
      <w:r w:rsidRPr="008D11FE">
        <w:rPr>
          <w:sz w:val="16"/>
        </w:rPr>
        <w:t xml:space="preserve"> Palestinian </w:t>
      </w:r>
      <w:r w:rsidRPr="006D45A3">
        <w:rPr>
          <w:u w:val="single"/>
        </w:rPr>
        <w:t>wall, the less they have to devote to a far more pressing matter</w:t>
      </w:r>
      <w:r w:rsidRPr="008D11FE">
        <w:rPr>
          <w:sz w:val="16"/>
        </w:rPr>
        <w:t>, one which threatens to shake the foundations of the entire region - the growing danger of a nuclear arms race in the Middle East.   Indeed, by focusing so incessantly on the Palestinian issue, American officials seem to have dropped the ball on containing Iran's drive toward nuclear supremacy, and this is having far-reaching consequences.</w:t>
      </w:r>
    </w:p>
    <w:p w14:paraId="1F84A970" w14:textId="77777777" w:rsidR="00EA6DC7" w:rsidRDefault="00EA6DC7" w:rsidP="00EA6DC7"/>
    <w:p w14:paraId="3F64FFF6" w14:textId="77777777" w:rsidR="00EA6DC7" w:rsidRDefault="00EA6DC7" w:rsidP="00EA6DC7">
      <w:pPr>
        <w:pStyle w:val="Heading4"/>
      </w:pPr>
      <w:r>
        <w:t>Diplomatic Capital is Finite</w:t>
      </w:r>
    </w:p>
    <w:p w14:paraId="20BC44C7" w14:textId="77777777" w:rsidR="00EA6DC7" w:rsidRDefault="00EA6DC7" w:rsidP="00EA6DC7">
      <w:r w:rsidRPr="00493FB6">
        <w:rPr>
          <w:rStyle w:val="Style13ptBold"/>
        </w:rPr>
        <w:t>ANDERSON and GREWELL ‘00</w:t>
      </w:r>
      <w:r>
        <w:t xml:space="preserve"> (Terry L., Executive Director of the Property and Environment Research Center, and J. Bishop, former  research associate for PERC, “The Greening of Foreign Policy,” </w:t>
      </w:r>
      <w:r w:rsidRPr="00634762">
        <w:t>http://www.perc.org/sites/default/files/ps20.pdf</w:t>
      </w:r>
      <w:r>
        <w:t>)ww</w:t>
      </w:r>
    </w:p>
    <w:p w14:paraId="71A759E9" w14:textId="77777777" w:rsidR="00EA6DC7" w:rsidRPr="00634762" w:rsidRDefault="00EA6DC7" w:rsidP="00EA6DC7">
      <w:pPr>
        <w:rPr>
          <w:sz w:val="10"/>
        </w:rPr>
      </w:pPr>
      <w:r w:rsidRPr="00634762">
        <w:rPr>
          <w:sz w:val="10"/>
        </w:rPr>
        <w:t xml:space="preserve">Greater international environmental regulation can increase international tension. </w:t>
      </w:r>
      <w:r w:rsidRPr="00634762">
        <w:rPr>
          <w:rStyle w:val="StyleUnderline"/>
        </w:rPr>
        <w:t>Foreign policy is a bag of goods that</w:t>
      </w:r>
      <w:r>
        <w:rPr>
          <w:rStyle w:val="StyleUnderline"/>
        </w:rPr>
        <w:t xml:space="preserve"> </w:t>
      </w:r>
      <w:r w:rsidRPr="00634762">
        <w:rPr>
          <w:rStyle w:val="StyleUnderline"/>
        </w:rPr>
        <w:t>includes issues from free trade to arms trading to human rights</w:t>
      </w:r>
      <w:r w:rsidRPr="00634762">
        <w:rPr>
          <w:sz w:val="10"/>
        </w:rPr>
        <w:t xml:space="preserve">. </w:t>
      </w:r>
      <w:r w:rsidRPr="00634762">
        <w:rPr>
          <w:rStyle w:val="StyleUnderline"/>
        </w:rPr>
        <w:t>Each new issue in the bag weighs it down, lessening the focus on</w:t>
      </w:r>
      <w:r>
        <w:rPr>
          <w:rStyle w:val="StyleUnderline"/>
        </w:rPr>
        <w:t xml:space="preserve"> </w:t>
      </w:r>
      <w:r w:rsidRPr="00634762">
        <w:rPr>
          <w:rStyle w:val="StyleUnderline"/>
        </w:rPr>
        <w:t>other issues and even creating conflicts between issues</w:t>
      </w:r>
      <w:r w:rsidRPr="00634762">
        <w:rPr>
          <w:sz w:val="10"/>
        </w:rPr>
        <w:t xml:space="preserve">. Increased environmental regulations could cause countries to lessen their focus on international threats of violence such as the sale of ballistic missiles or border conflicts between nations. </w:t>
      </w:r>
      <w:r w:rsidRPr="00634762">
        <w:rPr>
          <w:rStyle w:val="StyleUnderline"/>
        </w:rPr>
        <w:t>As countries must watch over more and more issues arising in the</w:t>
      </w:r>
      <w:r>
        <w:rPr>
          <w:rStyle w:val="StyleUnderline"/>
        </w:rPr>
        <w:t xml:space="preserve"> </w:t>
      </w:r>
      <w:r w:rsidRPr="00634762">
        <w:rPr>
          <w:rStyle w:val="StyleUnderline"/>
        </w:rPr>
        <w:t>international policy arena, they will stretch the resources necessary</w:t>
      </w:r>
      <w:r>
        <w:rPr>
          <w:rStyle w:val="StyleUnderline"/>
        </w:rPr>
        <w:t xml:space="preserve"> </w:t>
      </w:r>
      <w:r w:rsidRPr="00634762">
        <w:rPr>
          <w:rStyle w:val="StyleUnderline"/>
        </w:rPr>
        <w:t>to deal with traditional international issues</w:t>
      </w:r>
      <w:r w:rsidRPr="00634762">
        <w:rPr>
          <w:sz w:val="10"/>
        </w:rPr>
        <w:t>. As Schaefer (2000, 46) writes, “</w:t>
      </w:r>
      <w:r w:rsidRPr="00634762">
        <w:rPr>
          <w:rStyle w:val="StyleUnderline"/>
        </w:rPr>
        <w:t>Because diplomatic currency is finite . . . it is critically</w:t>
      </w:r>
      <w:r>
        <w:rPr>
          <w:rStyle w:val="StyleUnderline"/>
        </w:rPr>
        <w:t xml:space="preserve"> </w:t>
      </w:r>
      <w:r w:rsidRPr="00634762">
        <w:rPr>
          <w:rStyle w:val="StyleUnderline"/>
        </w:rPr>
        <w:t>important that the</w:t>
      </w:r>
      <w:r w:rsidRPr="00634762">
        <w:rPr>
          <w:sz w:val="10"/>
        </w:rPr>
        <w:t xml:space="preserve"> </w:t>
      </w:r>
      <w:r w:rsidRPr="00634762">
        <w:rPr>
          <w:rStyle w:val="StyleUnderline"/>
        </w:rPr>
        <w:t>U</w:t>
      </w:r>
      <w:r w:rsidRPr="00634762">
        <w:rPr>
          <w:sz w:val="10"/>
        </w:rPr>
        <w:t xml:space="preserve">nited </w:t>
      </w:r>
      <w:r w:rsidRPr="00634762">
        <w:rPr>
          <w:rStyle w:val="StyleUnderline"/>
        </w:rPr>
        <w:t>S</w:t>
      </w:r>
      <w:r w:rsidRPr="00634762">
        <w:rPr>
          <w:sz w:val="10"/>
        </w:rPr>
        <w:t xml:space="preserve">tates </w:t>
      </w:r>
      <w:r w:rsidRPr="00634762">
        <w:rPr>
          <w:rStyle w:val="StyleUnderline"/>
        </w:rPr>
        <w:t>focus its diplomatic efforts</w:t>
      </w:r>
      <w:r>
        <w:rPr>
          <w:rStyle w:val="StyleUnderline"/>
        </w:rPr>
        <w:t xml:space="preserve"> </w:t>
      </w:r>
      <w:r w:rsidRPr="00634762">
        <w:rPr>
          <w:rStyle w:val="StyleUnderline"/>
        </w:rPr>
        <w:t>on issues of paramount importance to the nation</w:t>
      </w:r>
      <w:r w:rsidRPr="00634762">
        <w:rPr>
          <w:sz w:val="10"/>
        </w:rPr>
        <w:t xml:space="preserve">. Traditionally, these priorities have been opposing hostile domination of key geographic regions, supporting our allies, securing vital resources, and ensuring access to foreign economies.” There may indeed be environmental problems that threaten national security. But the issues currently being given parity with threats of violence, such as sustainable development and population control, are not comparable to threats of violence. Population appears ready to level off by mid-century. Max Singer (1999, 22) writes, “The evidence now indicates that within fifty years or so world population will peak at about eight billion before starting a fairly rapid decline.” Sustainable development is an ambiguous term and, in its strictest sense, is impossible to achieve. Jerry Taylor (1997) of the Cato Institute points out that under a “hard” definition of sustainable development, no generation would ever be permitted to use nonrenewable natural resources at all, because later generations would, by definition, have less of these resources. It is also questionable whether sustainable development should be a consideration of international policy at all, since it is not really a transboundary problem, but rather one that can be handled internally in a nation. Environmental regulation at the international level is divisive. Countries that are expected to make a greater sacrifice can resent countries they perceive as free riders. For instance, the United States has expressed concern that India and China are not joining the Kyoto agreement and thus not contributing to the reduction in output of greenhouse gases. The United States Senate even passed a resolution making approval of the Kyoto treaty contingent upon full participation by the developing world (Salmon 2000, 173). In response, China and India point out that they are now entering their industrial revolutions and should be allowed to enjoy the same prosperity that countries such as the United States already enjoy. Finally, </w:t>
      </w:r>
      <w:r w:rsidRPr="00634762">
        <w:rPr>
          <w:rStyle w:val="StyleUnderline"/>
        </w:rPr>
        <w:t>expanding the foreign policy agenda weakens the</w:t>
      </w:r>
      <w:r>
        <w:rPr>
          <w:rStyle w:val="StyleUnderline"/>
        </w:rPr>
        <w:t xml:space="preserve"> </w:t>
      </w:r>
      <w:r w:rsidRPr="00634762">
        <w:rPr>
          <w:rStyle w:val="StyleUnderline"/>
        </w:rPr>
        <w:t>enforcement of violations of international agreements</w:t>
      </w:r>
      <w:r w:rsidRPr="00634762">
        <w:rPr>
          <w:sz w:val="10"/>
        </w:rPr>
        <w:t>. If we punish India for not complying with the Kyoto Protocol, what punishment is left if India threatens Pakistan or tests nuclear weapons on the high seas?</w:t>
      </w:r>
    </w:p>
    <w:p w14:paraId="3C3134C2" w14:textId="77777777" w:rsidR="00EA6DC7" w:rsidRDefault="00EA6DC7" w:rsidP="00EA6DC7"/>
    <w:p w14:paraId="46C1CCB8" w14:textId="77777777" w:rsidR="00EA6DC7" w:rsidRDefault="00EA6DC7" w:rsidP="00EA6DC7">
      <w:pPr>
        <w:pStyle w:val="Heading4"/>
      </w:pPr>
      <w:r>
        <w:lastRenderedPageBreak/>
        <w:t>Diplomatic Capital is Finite</w:t>
      </w:r>
    </w:p>
    <w:p w14:paraId="13D78B4F" w14:textId="77777777" w:rsidR="00EA6DC7" w:rsidRPr="00BB7BDB" w:rsidRDefault="00EA6DC7" w:rsidP="00EA6DC7">
      <w:r w:rsidRPr="00BB7BDB">
        <w:rPr>
          <w:rStyle w:val="Style13ptBold"/>
        </w:rPr>
        <w:t>Schaefer 2k</w:t>
      </w:r>
      <w:r w:rsidRPr="00BB7BDB">
        <w:t xml:space="preserve"> </w:t>
      </w:r>
      <w:r>
        <w:t>(</w:t>
      </w:r>
      <w:r w:rsidRPr="00BB7BDB">
        <w:t>Brett D</w:t>
      </w:r>
      <w:proofErr w:type="gramStart"/>
      <w:r w:rsidRPr="00BB7BDB">
        <w:t xml:space="preserve">. </w:t>
      </w:r>
      <w:r>
        <w:t>;</w:t>
      </w:r>
      <w:proofErr w:type="gramEnd"/>
      <w:r>
        <w:t xml:space="preserve"> </w:t>
      </w:r>
      <w:r w:rsidRPr="00BB7BDB">
        <w:t xml:space="preserve">Jay </w:t>
      </w:r>
      <w:proofErr w:type="spellStart"/>
      <w:r w:rsidRPr="00BB7BDB">
        <w:t>Kingham</w:t>
      </w:r>
      <w:proofErr w:type="spellEnd"/>
      <w:r w:rsidRPr="00BB7BDB">
        <w:t xml:space="preserve"> Fellow – Heritage Foundation, “Green Creep: The Increasing Influence of Environmentalism in U.S. Foreign Policy,” in The Greening of U.S. Foreign Policy edited by Anderson and Miller, p. 46</w:t>
      </w:r>
      <w:r>
        <w:t>)</w:t>
      </w:r>
    </w:p>
    <w:p w14:paraId="4F080EB8" w14:textId="77777777" w:rsidR="00EA6DC7" w:rsidRPr="008D11FE" w:rsidRDefault="00EA6DC7" w:rsidP="00EA6DC7">
      <w:pPr>
        <w:rPr>
          <w:sz w:val="16"/>
        </w:rPr>
      </w:pPr>
      <w:r w:rsidRPr="008D11FE">
        <w:rPr>
          <w:sz w:val="16"/>
        </w:rPr>
        <w:t xml:space="preserve">Diplomacy is the first option in addressing potential threats to U.S. national interests and expressing U.S. concerns and priorities to foreign nations. </w:t>
      </w:r>
      <w:r w:rsidRPr="008C06DD">
        <w:rPr>
          <w:u w:val="single"/>
        </w:rPr>
        <w:t>The daily conduct of diplomacy through U.S. missions and representatives is essential in articulating U.S. interests and eliciting cooperation and support for those interests abroad</w:t>
      </w:r>
      <w:r w:rsidRPr="008D11FE">
        <w:rPr>
          <w:sz w:val="16"/>
        </w:rPr>
        <w:t xml:space="preserve">.     Because </w:t>
      </w:r>
      <w:r w:rsidRPr="008C06DD">
        <w:rPr>
          <w:u w:val="single"/>
        </w:rPr>
        <w:t>diplomatic currency is finite – clearly, foreign countries and officials cannot be expected to endlessly support and promote U.S. concerns – it is critically important that the United States focus its diplomatic efforts on issues of paramount importance to the nation</w:t>
      </w:r>
      <w:r w:rsidRPr="008D11FE">
        <w:rPr>
          <w:sz w:val="16"/>
        </w:rPr>
        <w:t>. Traditionally, these priorities had been opposing hostile domination of key geographic regions, supporting our allies, securing vital resources, and ensuring access to foreign economies (Holmes and Moore 1996, xi-xvii).</w:t>
      </w:r>
    </w:p>
    <w:p w14:paraId="03298B74" w14:textId="77777777" w:rsidR="00EA6DC7" w:rsidRDefault="00EA6DC7" w:rsidP="00EA6DC7"/>
    <w:p w14:paraId="6BD7961D" w14:textId="77777777" w:rsidR="00EA6DC7" w:rsidRDefault="00EA6DC7" w:rsidP="00EA6DC7">
      <w:pPr>
        <w:pStyle w:val="Heading4"/>
      </w:pPr>
      <w:r>
        <w:t>Diplomatic Capital is Finite</w:t>
      </w:r>
    </w:p>
    <w:p w14:paraId="48A6C07C" w14:textId="77777777" w:rsidR="00EA6DC7" w:rsidRPr="00BB7BDB" w:rsidRDefault="00EA6DC7" w:rsidP="00EA6DC7">
      <w:r w:rsidRPr="00BB7BDB">
        <w:rPr>
          <w:rStyle w:val="Style13ptBold"/>
        </w:rPr>
        <w:t>Grewell</w:t>
      </w:r>
      <w:r w:rsidRPr="00BB7BDB">
        <w:t xml:space="preserve"> 7/22/</w:t>
      </w:r>
      <w:r w:rsidRPr="00BB7BDB">
        <w:rPr>
          <w:rStyle w:val="Style13ptBold"/>
        </w:rPr>
        <w:t>01</w:t>
      </w:r>
      <w:r>
        <w:t xml:space="preserve"> (</w:t>
      </w:r>
      <w:r w:rsidRPr="00BB7BDB">
        <w:t>J. Bishop, Research Associate – PERC, “Seeing Green,” National Review, l/n</w:t>
      </w:r>
      <w:r>
        <w:t>)</w:t>
      </w:r>
    </w:p>
    <w:p w14:paraId="40333FD2" w14:textId="77777777" w:rsidR="00EA6DC7" w:rsidRPr="008D11FE" w:rsidRDefault="00EA6DC7" w:rsidP="00EA6DC7">
      <w:pPr>
        <w:rPr>
          <w:sz w:val="16"/>
        </w:rPr>
      </w:pPr>
      <w:r w:rsidRPr="008D11FE">
        <w:rPr>
          <w:sz w:val="16"/>
        </w:rPr>
        <w:t xml:space="preserve">While the world may have changed, we should not forget the lessons of the past. </w:t>
      </w:r>
      <w:r w:rsidRPr="008D69BD">
        <w:rPr>
          <w:u w:val="single"/>
        </w:rPr>
        <w:t>Foreign policy has always been a bag of goods bought with a finite amount of diplomatic currency</w:t>
      </w:r>
      <w:r w:rsidRPr="008D11FE">
        <w:rPr>
          <w:sz w:val="16"/>
        </w:rPr>
        <w:t xml:space="preserve">. </w:t>
      </w:r>
      <w:r w:rsidRPr="008D69BD">
        <w:rPr>
          <w:u w:val="single"/>
        </w:rPr>
        <w:t>Adding another item to that shopping list increases the cost of foreign policy, increases the chance of international conflict, and risks losing focus of traditional foreign-policy goals</w:t>
      </w:r>
      <w:r w:rsidRPr="008D11FE">
        <w:rPr>
          <w:sz w:val="16"/>
        </w:rPr>
        <w:t xml:space="preserve">. Because of these risks, only environmental issues truly international in scope - ones where harms cross boundaries directly and not just emotionally - should make it into the foreign-policy arena. The Bush administration needs to take a hard look at the green approach to foreign policy left by the last administration. Throughout the process, it should remember the old adage, "Think globally, </w:t>
      </w:r>
      <w:proofErr w:type="gramStart"/>
      <w:r w:rsidRPr="008D11FE">
        <w:rPr>
          <w:sz w:val="16"/>
        </w:rPr>
        <w:t>act</w:t>
      </w:r>
      <w:proofErr w:type="gramEnd"/>
      <w:r w:rsidRPr="008D11FE">
        <w:rPr>
          <w:sz w:val="16"/>
        </w:rPr>
        <w:t xml:space="preserve"> locally."</w:t>
      </w:r>
    </w:p>
    <w:p w14:paraId="09242EEA" w14:textId="77777777" w:rsidR="009E3E97" w:rsidRDefault="009E3E97" w:rsidP="009E3E97"/>
    <w:p w14:paraId="4C286F65" w14:textId="77777777" w:rsidR="009E3E97" w:rsidRDefault="009E3E97" w:rsidP="009E3E97">
      <w:pPr>
        <w:pStyle w:val="Heading3"/>
      </w:pPr>
      <w:r>
        <w:lastRenderedPageBreak/>
        <w:t>Turn Shield</w:t>
      </w:r>
    </w:p>
    <w:p w14:paraId="46464BDC" w14:textId="77777777" w:rsidR="009E3E97" w:rsidRDefault="009E3E97" w:rsidP="009E3E97"/>
    <w:p w14:paraId="11D90C6B" w14:textId="77777777" w:rsidR="009E3E97" w:rsidRPr="009E3E97" w:rsidRDefault="007C3F9F" w:rsidP="007C3F9F">
      <w:pPr>
        <w:pStyle w:val="Heading4"/>
      </w:pPr>
      <w:r>
        <w:t>Engagement requires capital and any gains take a long time to build</w:t>
      </w:r>
    </w:p>
    <w:p w14:paraId="4EBE2203" w14:textId="77777777" w:rsidR="009E3E97" w:rsidRDefault="007C3F9F" w:rsidP="009E3E97">
      <w:r w:rsidRPr="007C3F9F">
        <w:rPr>
          <w:rStyle w:val="Style13ptBold"/>
        </w:rPr>
        <w:t>RUDD ’15</w:t>
      </w:r>
      <w:r>
        <w:t xml:space="preserve"> (Kevin; Inaugural President of the Asia Society Policy Institute, “US and China Need 'Common Narrative' for Relationship, Says Kevin Rudd,” </w:t>
      </w:r>
      <w:r w:rsidRPr="007C3F9F">
        <w:t>http://asiasociety.org/blog/asia/video-us-and-china-need-common-narrative-relationship-says-kevin-rudd</w:t>
      </w:r>
      <w:r>
        <w:t>)ww</w:t>
      </w:r>
    </w:p>
    <w:p w14:paraId="6F2BAF51" w14:textId="77777777" w:rsidR="00EA6DC7" w:rsidRPr="007C3F9F" w:rsidRDefault="009E3E97" w:rsidP="009E3E97">
      <w:pPr>
        <w:rPr>
          <w:sz w:val="14"/>
        </w:rPr>
      </w:pPr>
      <w:r w:rsidRPr="007C3F9F">
        <w:rPr>
          <w:sz w:val="14"/>
        </w:rPr>
        <w:t xml:space="preserve">U.S.-China relations: President </w:t>
      </w:r>
      <w:r w:rsidRPr="007C3F9F">
        <w:rPr>
          <w:rStyle w:val="StyleUnderline"/>
        </w:rPr>
        <w:t>Nixon rewrote the strategic rulebook by engaging China</w:t>
      </w:r>
      <w:r w:rsidRPr="007C3F9F">
        <w:rPr>
          <w:sz w:val="14"/>
        </w:rPr>
        <w:t xml:space="preserve"> against a common Soviet adversary in 1972. </w:t>
      </w:r>
      <w:r w:rsidRPr="007C3F9F">
        <w:rPr>
          <w:rStyle w:val="StyleUnderline"/>
        </w:rPr>
        <w:t>The glue that held China and the U.S. together</w:t>
      </w:r>
      <w:r w:rsidRPr="007C3F9F">
        <w:rPr>
          <w:sz w:val="14"/>
        </w:rPr>
        <w:t xml:space="preserve">, until the fall of the Soviet Union in 1991, was their position against the Soviet Union. </w:t>
      </w:r>
      <w:r w:rsidRPr="007C3F9F">
        <w:rPr>
          <w:rStyle w:val="StyleUnderline"/>
        </w:rPr>
        <w:t>What worries me as we look back at the U.S.-China relationship since 1991 is that they haven’t put strategic effort into reconstituting that relationship</w:t>
      </w:r>
      <w:r w:rsidRPr="007C3F9F">
        <w:rPr>
          <w:sz w:val="14"/>
        </w:rPr>
        <w:t xml:space="preserve">. There’s no real evidence of a new strategic rationale for the relationship. Both sides ought to adopt a posture of constructive realism. What do I mean by that? The first dimension is this: to be absolutely realistic, or realist, about where at this stage the two countries cannot agree — fundamental geopolitical questions, political values questions, and some others as well. But also agree on a mechanism by which those fundamental differences can be managed, short of conflict. The constructivist dimension is to acknowledge that </w:t>
      </w:r>
      <w:r w:rsidRPr="007C3F9F">
        <w:rPr>
          <w:rStyle w:val="StyleUnderline"/>
        </w:rPr>
        <w:t>there is a formidable list of issues which the U.S. and China can work on together in order to advance not only their national interests, but also their bilateral interests and the world’s interests</w:t>
      </w:r>
      <w:r w:rsidRPr="007C3F9F">
        <w:rPr>
          <w:sz w:val="14"/>
        </w:rPr>
        <w:t xml:space="preserve">. Take climate change. The U.S. and China are two of the world’s largest greenhouse gas emitters. They will decide effectively whether the UN conference on climate change in Paris succeeds or fails. China’s decision to announce their goal year for peak greenhouse gas emissions as part of an agreement with the U.S. was important. They could have made that announcement on another occasion, and done so alone. </w:t>
      </w:r>
      <w:r w:rsidRPr="007C3F9F">
        <w:rPr>
          <w:rStyle w:val="StyleUnderline"/>
        </w:rPr>
        <w:t>If the U.S. and China develop sufficient political and diplomatic capital from the things they work on together constructively over time, then over time, as circumstances allow, they can draw on that capital to solve some of the unfixable problems from the realist box of differences</w:t>
      </w:r>
      <w:r w:rsidRPr="007C3F9F">
        <w:rPr>
          <w:sz w:val="14"/>
        </w:rPr>
        <w:t>.</w:t>
      </w:r>
      <w:r w:rsidR="00EA6DC7" w:rsidRPr="007C3F9F">
        <w:rPr>
          <w:sz w:val="14"/>
        </w:rPr>
        <w:br w:type="page"/>
      </w:r>
    </w:p>
    <w:p w14:paraId="79F1BBA5" w14:textId="77777777" w:rsidR="009E3E97" w:rsidRDefault="009E3E97" w:rsidP="009E3E97"/>
    <w:p w14:paraId="49B8A7A5" w14:textId="77777777" w:rsidR="00EA6DC7" w:rsidRDefault="00EA6DC7" w:rsidP="00EA6DC7">
      <w:pPr>
        <w:pStyle w:val="Heading3"/>
      </w:pPr>
      <w:r>
        <w:lastRenderedPageBreak/>
        <w:t>US Pushing</w:t>
      </w:r>
    </w:p>
    <w:p w14:paraId="4C0444C6" w14:textId="77777777" w:rsidR="00EA6DC7" w:rsidRDefault="00EA6DC7" w:rsidP="00EA6DC7"/>
    <w:p w14:paraId="5ACF45FB" w14:textId="77777777" w:rsidR="00EA6DC7" w:rsidRDefault="00EA6DC7" w:rsidP="00EA6DC7">
      <w:pPr>
        <w:pStyle w:val="Heading4"/>
      </w:pPr>
      <w:r>
        <w:t>US is pushing Indian NSG entry – China’s stance is softening</w:t>
      </w:r>
    </w:p>
    <w:p w14:paraId="5CBC9728" w14:textId="77777777" w:rsidR="00EA6DC7" w:rsidRDefault="00EA6DC7" w:rsidP="00EA6DC7">
      <w:r w:rsidRPr="00247429">
        <w:rPr>
          <w:rStyle w:val="Style13ptBold"/>
        </w:rPr>
        <w:t>CHAUDHURY 6/22</w:t>
      </w:r>
      <w:r>
        <w:t xml:space="preserve"> (</w:t>
      </w:r>
      <w:proofErr w:type="spellStart"/>
      <w:r>
        <w:t>Dipanjan</w:t>
      </w:r>
      <w:proofErr w:type="spellEnd"/>
      <w:r>
        <w:t xml:space="preserve"> Roy; Economic Times, “Door is still open: China on India's entry to NSG after fresh push from US,” http://economictimes.indiatimes.com/articleshow/52859359.cms?utm_source=contentofinterest&amp;utm_medium=text&amp;utm_campaign=cppst)ww</w:t>
      </w:r>
    </w:p>
    <w:p w14:paraId="49FFC5BA" w14:textId="77777777" w:rsidR="00EA6DC7" w:rsidRDefault="00EA6DC7" w:rsidP="00EA6DC7">
      <w:r w:rsidRPr="00706408">
        <w:rPr>
          <w:rStyle w:val="StyleUnderline"/>
        </w:rPr>
        <w:t>After Tuesday's fresh push from the US urging NSG member states to support India's entry into the club amid the ongoing meeting in Seoul, China maintained ambiguity by pointing out that the "door is still open" for continuing discussions on non-NPT signatory countries</w:t>
      </w:r>
      <w:r>
        <w:t xml:space="preserve">. </w:t>
      </w:r>
      <w:r w:rsidRPr="00706408">
        <w:rPr>
          <w:rStyle w:val="StyleUnderline"/>
        </w:rPr>
        <w:t>The Chinese foreign ministry said</w:t>
      </w:r>
      <w:r>
        <w:t xml:space="preserve"> in Beijing on Tuesday "</w:t>
      </w:r>
      <w:r w:rsidRPr="00706408">
        <w:rPr>
          <w:rStyle w:val="StyleUnderline"/>
        </w:rPr>
        <w:t>there is room</w:t>
      </w:r>
      <w:r>
        <w:t xml:space="preserve">" </w:t>
      </w:r>
      <w:r w:rsidRPr="00706408">
        <w:rPr>
          <w:rStyle w:val="StyleUnderline"/>
        </w:rPr>
        <w:t>for discussion on the entry of new members</w:t>
      </w:r>
      <w:r>
        <w:t xml:space="preserve">, but Beijing's view was that the NSG should first agree on the process — allowing any country that is not a signatory to the NPT — before considering individual cases. "One thing is very clear. Within the group of the NSG, members have different opinions regarding whether or not non-NPT countries can join," foreign ministry spokesperson Hua </w:t>
      </w:r>
      <w:proofErr w:type="spellStart"/>
      <w:r>
        <w:t>Chunying</w:t>
      </w:r>
      <w:proofErr w:type="spellEnd"/>
      <w:r>
        <w:t xml:space="preserve"> said. "Therefore we are now talking about non-NPT members joining the NSG as a whole instead of specific non-NPT countries' accession." </w:t>
      </w:r>
      <w:r w:rsidRPr="00706408">
        <w:rPr>
          <w:rStyle w:val="StyleUnderline"/>
        </w:rPr>
        <w:t>Hua was quick to add that "the door is never closed" and "room is there" for further discussions</w:t>
      </w:r>
      <w:r>
        <w:t xml:space="preserve">, but those consultations should focus not on individual bids. "First, members should stay focused whether the criteria should be changed" regarding allowing non-NPT countries, Hua said. Meanwhile, senior Indian diplomats are in Seoul to engage with their counterparts from various NSG member states, including incoming chair South Korea, on the margins of the ongoing NSG meet ahead of plenary on June 23-24 to discuss queries raised by the sceptics on India's entry and convincing the fence sitters. Earlier in the day, </w:t>
      </w:r>
      <w:r w:rsidRPr="00706408">
        <w:rPr>
          <w:rStyle w:val="StyleUnderline"/>
        </w:rPr>
        <w:t>US State Department spokesman</w:t>
      </w:r>
      <w:r>
        <w:t xml:space="preserve"> John </w:t>
      </w:r>
      <w:r w:rsidRPr="00706408">
        <w:rPr>
          <w:rStyle w:val="StyleUnderline"/>
        </w:rPr>
        <w:t>Kirby</w:t>
      </w:r>
      <w:r>
        <w:t xml:space="preserve">, answering a query regarding China's stance on India's membership, </w:t>
      </w:r>
      <w:r w:rsidRPr="00706408">
        <w:rPr>
          <w:rStyle w:val="StyleUnderline"/>
        </w:rPr>
        <w:t>said the US reaffirms that India was ready for membership to the Nuclear Suppliers Group</w:t>
      </w:r>
      <w:r>
        <w:t xml:space="preserve">. "We continue to call on the participating governments of the NSG to support India's application at the plenary session in Seoul." </w:t>
      </w:r>
    </w:p>
    <w:p w14:paraId="7451557F" w14:textId="77777777" w:rsidR="00EA6DC7" w:rsidRDefault="00EA6DC7" w:rsidP="00EA6DC7"/>
    <w:p w14:paraId="6F49DCAC" w14:textId="77777777" w:rsidR="00EA6DC7" w:rsidRDefault="00EA6DC7" w:rsidP="00EA6DC7">
      <w:pPr>
        <w:pStyle w:val="Heading4"/>
      </w:pPr>
      <w:r>
        <w:t>US is pushing NSG entry – more diplomacy is needed to sway China</w:t>
      </w:r>
    </w:p>
    <w:p w14:paraId="7FA3B648" w14:textId="77777777" w:rsidR="00EA6DC7" w:rsidRDefault="00EA6DC7" w:rsidP="00EA6DC7">
      <w:r w:rsidRPr="003530F3">
        <w:rPr>
          <w:rStyle w:val="Style13ptBold"/>
        </w:rPr>
        <w:t>CHOWDHURY 6/22</w:t>
      </w:r>
      <w:r>
        <w:t xml:space="preserve"> (</w:t>
      </w:r>
      <w:proofErr w:type="spellStart"/>
      <w:r>
        <w:t>Swaptik</w:t>
      </w:r>
      <w:proofErr w:type="spellEnd"/>
      <w:r>
        <w:t xml:space="preserve">; </w:t>
      </w:r>
      <w:proofErr w:type="spellStart"/>
      <w:r>
        <w:t>Swarajy</w:t>
      </w:r>
      <w:proofErr w:type="spellEnd"/>
      <w:r>
        <w:t xml:space="preserve"> Magazine, “Why Should China Support India’s Bid For NSG,” http://swarajyamag.com/world/why-should-china-support-indias-bid-for-</w:t>
      </w:r>
      <w:proofErr w:type="gramStart"/>
      <w:r>
        <w:t>nsg)ww</w:t>
      </w:r>
      <w:proofErr w:type="gramEnd"/>
      <w:r>
        <w:t xml:space="preserve"> </w:t>
      </w:r>
    </w:p>
    <w:p w14:paraId="4694D57A" w14:textId="77777777" w:rsidR="00EA6DC7" w:rsidRPr="003530F3" w:rsidRDefault="00EA6DC7" w:rsidP="00EA6DC7">
      <w:pPr>
        <w:rPr>
          <w:sz w:val="10"/>
        </w:rPr>
      </w:pPr>
      <w:r w:rsidRPr="003530F3">
        <w:rPr>
          <w:sz w:val="10"/>
        </w:rPr>
        <w:t xml:space="preserve">The geo-political ascendancy of India achieved a new milestone this month when it was granted the membership of missile technology control regime (MTCR). This was considered as a major achievement of Prime Minister Narendra Modi’s foreign policy. The membership allows India to buy or sell advanced missile technology and military know-how from a third-party, in accordance with the guidelines of membership. However, many analysts viewed the MTCR membership of India as a stepping stone to get into the elite Nuclear Suppliers Group (NSG), which was ironically founded after the first nuclear test conducted by India in 1974. The NSG is poised to meet in Seoul for the 23-24 June plenary and India’s membership will be an important issue to be discussed. </w:t>
      </w:r>
      <w:r w:rsidRPr="003530F3">
        <w:rPr>
          <w:rStyle w:val="StyleUnderline"/>
        </w:rPr>
        <w:t>The</w:t>
      </w:r>
      <w:r w:rsidRPr="003530F3">
        <w:rPr>
          <w:sz w:val="10"/>
        </w:rPr>
        <w:t xml:space="preserve"> United States (</w:t>
      </w:r>
      <w:r w:rsidRPr="003530F3">
        <w:rPr>
          <w:rStyle w:val="StyleUnderline"/>
        </w:rPr>
        <w:t>US</w:t>
      </w:r>
      <w:r w:rsidRPr="003530F3">
        <w:rPr>
          <w:sz w:val="10"/>
        </w:rPr>
        <w:t xml:space="preserve">) </w:t>
      </w:r>
      <w:r w:rsidRPr="003530F3">
        <w:rPr>
          <w:rStyle w:val="StyleUnderline"/>
        </w:rPr>
        <w:t>is strongly supporting India’s NSG membership and has been quite vociferous about it, with</w:t>
      </w:r>
      <w:r w:rsidRPr="003530F3">
        <w:rPr>
          <w:sz w:val="10"/>
        </w:rPr>
        <w:t xml:space="preserve"> US Secretary of State John </w:t>
      </w:r>
      <w:r w:rsidRPr="003530F3">
        <w:rPr>
          <w:rStyle w:val="StyleUnderline"/>
        </w:rPr>
        <w:t>Kerry writing letter to support India’s candidature</w:t>
      </w:r>
      <w:r w:rsidRPr="003530F3">
        <w:rPr>
          <w:sz w:val="10"/>
        </w:rPr>
        <w:t xml:space="preserve">. Also, in his recently concluded five-nation visit, Prime Minister Modi was able to build a consensus in India’s </w:t>
      </w:r>
      <w:proofErr w:type="spellStart"/>
      <w:r w:rsidRPr="003530F3">
        <w:rPr>
          <w:sz w:val="10"/>
        </w:rPr>
        <w:t>favour</w:t>
      </w:r>
      <w:proofErr w:type="spellEnd"/>
      <w:r w:rsidRPr="003530F3">
        <w:rPr>
          <w:sz w:val="10"/>
        </w:rPr>
        <w:t xml:space="preserve"> and garner support from Mexico, Japan and Switzerland. The countries which are still opposing India’s membership are, New Zealand, Ireland, Turkey, South Africa, Austria and China. </w:t>
      </w:r>
      <w:r w:rsidRPr="003530F3">
        <w:rPr>
          <w:rStyle w:val="StyleUnderline"/>
        </w:rPr>
        <w:t>China</w:t>
      </w:r>
      <w:r w:rsidRPr="003530F3">
        <w:rPr>
          <w:sz w:val="10"/>
        </w:rPr>
        <w:t xml:space="preserve">, however, </w:t>
      </w:r>
      <w:r w:rsidRPr="003530F3">
        <w:rPr>
          <w:rStyle w:val="StyleUnderline"/>
        </w:rPr>
        <w:t>has softened its stand and said</w:t>
      </w:r>
      <w:r w:rsidRPr="003530F3">
        <w:rPr>
          <w:sz w:val="10"/>
        </w:rPr>
        <w:t>: “</w:t>
      </w:r>
      <w:r w:rsidRPr="003530F3">
        <w:rPr>
          <w:rStyle w:val="StyleUnderline"/>
        </w:rPr>
        <w:t>the door is open</w:t>
      </w:r>
      <w:r w:rsidRPr="003530F3">
        <w:rPr>
          <w:sz w:val="10"/>
        </w:rPr>
        <w:t xml:space="preserve">” for the admission of non-NPT members “but the members of the NSG should stay focused on whether the criteria should be changed.” The chief contention among the opposing countries is India’s refusal to sign the nuclear Non-Proliferation Treaty (NPT). India maintains that military use of nuclear technology is a matter of its national security and thus denies any negotiation on the topic. Many argue that allowing India would set a precedent for other non-NPT countries such as Pakistan, and weaken the stringent NSG eligibility criteria. However, many diplomats attribute the opposition of China to its more congenial relationship with Pakistan. The US is trying to negate the growing influence of China in South-East Asia and aims to develop India as an ally in the developing world. Several new India-US agreements such as Logistics Exchange Agreement, which provides provision of sharing military facilities between the two nations are in negotiation and may harm the geo-strategic interest of China as it threatens Beijing hegemony in South-East Asia. This increasing bilateral ties between India and the US is a cause for concern for China and thus it was refusing to </w:t>
      </w:r>
      <w:proofErr w:type="spellStart"/>
      <w:r w:rsidRPr="003530F3">
        <w:rPr>
          <w:sz w:val="10"/>
        </w:rPr>
        <w:t>recognise</w:t>
      </w:r>
      <w:proofErr w:type="spellEnd"/>
      <w:r w:rsidRPr="003530F3">
        <w:rPr>
          <w:sz w:val="10"/>
        </w:rPr>
        <w:t xml:space="preserve"> India in NSG and lobbying for Pakistan. The trade benefits associated with NSG is also an important factor in China’s resistance to India’s membership as it is sceptic of granting New Delhi the same benefits as it enjoys in international nuclear market. India has sizeable deposit of uranium and thorium, which can be traded in international market and thus have huge trade potential. New Delhi argues that it was applying for membership based ‘on merit’ and not ‘on guidelines’ and asserts that it is not required to be a NPT-signed country to be a member of NSG. At a Press Conference, External Affairs Ministry spokesman </w:t>
      </w:r>
      <w:proofErr w:type="spellStart"/>
      <w:r w:rsidRPr="003530F3">
        <w:rPr>
          <w:sz w:val="10"/>
        </w:rPr>
        <w:t>Vikas</w:t>
      </w:r>
      <w:proofErr w:type="spellEnd"/>
      <w:r w:rsidRPr="003530F3">
        <w:rPr>
          <w:sz w:val="10"/>
        </w:rPr>
        <w:t xml:space="preserve"> </w:t>
      </w:r>
      <w:proofErr w:type="spellStart"/>
      <w:r w:rsidRPr="003530F3">
        <w:rPr>
          <w:sz w:val="10"/>
        </w:rPr>
        <w:t>Swarup</w:t>
      </w:r>
      <w:proofErr w:type="spellEnd"/>
      <w:r w:rsidRPr="003530F3">
        <w:rPr>
          <w:sz w:val="10"/>
        </w:rPr>
        <w:t xml:space="preserve"> argued that France was a member of NSG while it was not a NPT nation and thus, China’s objection on India being a non-NPT nation is ambiguous. </w:t>
      </w:r>
      <w:r w:rsidRPr="003530F3">
        <w:rPr>
          <w:rStyle w:val="StyleUnderline"/>
        </w:rPr>
        <w:t>But</w:t>
      </w:r>
      <w:r w:rsidRPr="003530F3">
        <w:rPr>
          <w:sz w:val="10"/>
        </w:rPr>
        <w:t xml:space="preserve"> </w:t>
      </w:r>
      <w:r w:rsidRPr="003530F3">
        <w:rPr>
          <w:rStyle w:val="StyleUnderline"/>
        </w:rPr>
        <w:t>it is evident that the moves are in play and finer diplomacy is needed to advance respective national interest</w:t>
      </w:r>
      <w:r w:rsidRPr="003530F3">
        <w:rPr>
          <w:sz w:val="10"/>
        </w:rPr>
        <w:t xml:space="preserve"> (</w:t>
      </w:r>
      <w:r w:rsidRPr="003530F3">
        <w:rPr>
          <w:rStyle w:val="StyleUnderline"/>
        </w:rPr>
        <w:t>China, India and the US</w:t>
      </w:r>
      <w:r w:rsidRPr="003530F3">
        <w:rPr>
          <w:sz w:val="10"/>
        </w:rPr>
        <w:t xml:space="preserve">), </w:t>
      </w:r>
      <w:r w:rsidRPr="003530F3">
        <w:rPr>
          <w:rStyle w:val="StyleUnderline"/>
        </w:rPr>
        <w:t>before any satisfactory conclusion could be reached</w:t>
      </w:r>
      <w:r w:rsidRPr="003530F3">
        <w:rPr>
          <w:sz w:val="10"/>
        </w:rPr>
        <w:t xml:space="preserve">. However, </w:t>
      </w:r>
      <w:r w:rsidRPr="003530F3">
        <w:rPr>
          <w:rStyle w:val="StyleUnderline"/>
        </w:rPr>
        <w:t xml:space="preserve">many officials and diplomats argue that China should </w:t>
      </w:r>
      <w:r w:rsidRPr="003530F3">
        <w:rPr>
          <w:rStyle w:val="StyleUnderline"/>
        </w:rPr>
        <w:lastRenderedPageBreak/>
        <w:t>support India’s NSG application</w:t>
      </w:r>
      <w:r w:rsidRPr="003530F3">
        <w:rPr>
          <w:sz w:val="10"/>
        </w:rPr>
        <w:t xml:space="preserve">. </w:t>
      </w:r>
      <w:r w:rsidRPr="003530F3">
        <w:rPr>
          <w:rStyle w:val="StyleUnderline"/>
        </w:rPr>
        <w:t>India already has trade exemption</w:t>
      </w:r>
      <w:r w:rsidRPr="003530F3">
        <w:rPr>
          <w:sz w:val="10"/>
        </w:rPr>
        <w:t xml:space="preserve"> which was granted in 2008 under George Bush government and allows India to engage in civil nuclear commerce. It also led to exchange of novel nuclear technologies between US and India. </w:t>
      </w:r>
      <w:r w:rsidRPr="003530F3">
        <w:rPr>
          <w:rStyle w:val="StyleUnderline"/>
        </w:rPr>
        <w:t xml:space="preserve">China supported India in this </w:t>
      </w:r>
      <w:proofErr w:type="spellStart"/>
      <w:r w:rsidRPr="003530F3">
        <w:rPr>
          <w:rStyle w:val="StyleUnderline"/>
        </w:rPr>
        <w:t>endeavour</w:t>
      </w:r>
      <w:proofErr w:type="spellEnd"/>
      <w:r w:rsidRPr="003530F3">
        <w:rPr>
          <w:rStyle w:val="StyleUnderline"/>
        </w:rPr>
        <w:t xml:space="preserve"> albeit on the insistence of the then US president but it is strategically important that China does the same in Seoul too</w:t>
      </w:r>
      <w:r w:rsidRPr="003530F3">
        <w:rPr>
          <w:sz w:val="10"/>
        </w:rPr>
        <w:t>. China is widely viewed as a proliferator of nuclear technology as it has helped states such as North Korea and Pakistan in the past to gain access to nuclear technology for military purpose.</w:t>
      </w:r>
    </w:p>
    <w:p w14:paraId="56CE83C2" w14:textId="77777777" w:rsidR="00EA6DC7" w:rsidRDefault="00EA6DC7" w:rsidP="00EA6DC7"/>
    <w:p w14:paraId="4BA18C88" w14:textId="77777777" w:rsidR="00EA6DC7" w:rsidRDefault="00EA6DC7" w:rsidP="00EA6DC7">
      <w:pPr>
        <w:pStyle w:val="Heading4"/>
      </w:pPr>
      <w:r>
        <w:t>US making a 100% push on NSG – Obama and Kerry are personally involved</w:t>
      </w:r>
    </w:p>
    <w:p w14:paraId="0F991C32" w14:textId="77777777" w:rsidR="00EA6DC7" w:rsidRDefault="00EA6DC7" w:rsidP="00EA6DC7">
      <w:r w:rsidRPr="00414EDD">
        <w:rPr>
          <w:rStyle w:val="Style13ptBold"/>
        </w:rPr>
        <w:t>SIROHI 6/25</w:t>
      </w:r>
      <w:r>
        <w:t xml:space="preserve"> (Seema; The Wire, “India’s Failed NSG Bid: Move Aside US, China is the New Sheriff in Town,” http://thewire.in/45886/indias-failed-nsg-bid-move-aside-us-china-is-the-new-sheriff-in-town/)ww</w:t>
      </w:r>
    </w:p>
    <w:p w14:paraId="7FDB5505" w14:textId="77777777" w:rsidR="00EA6DC7" w:rsidRDefault="00EA6DC7" w:rsidP="00EA6DC7">
      <w:r w:rsidRPr="00706408">
        <w:rPr>
          <w:rStyle w:val="StyleUnderline"/>
        </w:rPr>
        <w:t>Obama couldn’t keep his promise</w:t>
      </w:r>
      <w:r>
        <w:t xml:space="preserve"> to Prime Minister Narendra </w:t>
      </w:r>
      <w:r w:rsidRPr="00706408">
        <w:rPr>
          <w:rStyle w:val="StyleUnderline"/>
        </w:rPr>
        <w:t>Modi on the NSG</w:t>
      </w:r>
      <w:r>
        <w:t xml:space="preserve">, at least not </w:t>
      </w:r>
      <w:r w:rsidRPr="00706408">
        <w:rPr>
          <w:rStyle w:val="StyleUnderline"/>
        </w:rPr>
        <w:t>this time around</w:t>
      </w:r>
      <w:r>
        <w:t xml:space="preserve">. </w:t>
      </w:r>
      <w:r w:rsidRPr="00706408">
        <w:rPr>
          <w:rStyle w:val="StyleUnderline"/>
        </w:rPr>
        <w:t>It remains to be seen if an “extraordinary” NSG plenary is called before the year is out to make another push for India’s membership</w:t>
      </w:r>
      <w:r>
        <w:t xml:space="preserve">. In the meantime, India has hinted it may not ratify the Paris climate agreement, something that Obama and Europeans really want. </w:t>
      </w:r>
      <w:r w:rsidRPr="00706408">
        <w:rPr>
          <w:rStyle w:val="StyleUnderline"/>
        </w:rPr>
        <w:t>US and Indian officials say that Obama was personally engaged in the NSG diplomacy, that secretary of state</w:t>
      </w:r>
      <w:r>
        <w:t xml:space="preserve"> John </w:t>
      </w:r>
      <w:r w:rsidRPr="00706408">
        <w:rPr>
          <w:rStyle w:val="StyleUnderline"/>
        </w:rPr>
        <w:t>Kerry made calls, as did</w:t>
      </w:r>
      <w:r>
        <w:t xml:space="preserve"> Tony </w:t>
      </w:r>
      <w:proofErr w:type="spellStart"/>
      <w:r>
        <w:t>Blinken</w:t>
      </w:r>
      <w:proofErr w:type="spellEnd"/>
      <w:r>
        <w:t xml:space="preserve">, </w:t>
      </w:r>
      <w:r w:rsidRPr="00706408">
        <w:rPr>
          <w:rStyle w:val="StyleUnderline"/>
        </w:rPr>
        <w:t>his deputy</w:t>
      </w:r>
      <w:r>
        <w:t xml:space="preserve">. </w:t>
      </w:r>
      <w:proofErr w:type="spellStart"/>
      <w:r>
        <w:t>Blinken</w:t>
      </w:r>
      <w:proofErr w:type="spellEnd"/>
      <w:r>
        <w:t xml:space="preserve"> was in daily contact with foreign secretary S. </w:t>
      </w:r>
      <w:proofErr w:type="spellStart"/>
      <w:r>
        <w:t>Jaishankar</w:t>
      </w:r>
      <w:proofErr w:type="spellEnd"/>
      <w:r>
        <w:t xml:space="preserve"> to plot strategy and exchange notes. The White House reportedly called the leaders of Austria, Ireland and New Zealand. </w:t>
      </w:r>
      <w:r w:rsidRPr="00706408">
        <w:rPr>
          <w:rStyle w:val="StyleUnderline"/>
        </w:rPr>
        <w:t>A US official described it as a</w:t>
      </w:r>
      <w:r>
        <w:t xml:space="preserve"> “</w:t>
      </w:r>
      <w:r w:rsidRPr="00706408">
        <w:rPr>
          <w:rStyle w:val="StyleUnderline"/>
        </w:rPr>
        <w:t>very, very intense engagement</w:t>
      </w:r>
      <w:r>
        <w:t xml:space="preserve">”. </w:t>
      </w:r>
      <w:r w:rsidRPr="00706408">
        <w:rPr>
          <w:rStyle w:val="StyleUnderline"/>
        </w:rPr>
        <w:t>An Indian official corroborated the statement</w:t>
      </w:r>
      <w:r>
        <w:t>: “</w:t>
      </w:r>
      <w:r w:rsidRPr="00706408">
        <w:rPr>
          <w:rStyle w:val="StyleUnderline"/>
        </w:rPr>
        <w:t>It was a 100% effort by the Americans</w:t>
      </w:r>
      <w:r>
        <w:t xml:space="preserve">. </w:t>
      </w:r>
      <w:r w:rsidRPr="00706408">
        <w:rPr>
          <w:rStyle w:val="StyleUnderline"/>
        </w:rPr>
        <w:t>Without them, things wouldn’t have reached as far as they did</w:t>
      </w:r>
      <w:r>
        <w:t xml:space="preserve">. </w:t>
      </w:r>
      <w:r w:rsidRPr="00706408">
        <w:rPr>
          <w:rStyle w:val="StyleUnderline"/>
        </w:rPr>
        <w:t>They put their reputation on line</w:t>
      </w:r>
      <w:r>
        <w:t>”.</w:t>
      </w:r>
    </w:p>
    <w:p w14:paraId="1C599D20" w14:textId="77777777" w:rsidR="00EA6DC7" w:rsidRDefault="00EA6DC7" w:rsidP="00EA6DC7">
      <w:pPr>
        <w:pStyle w:val="Heading4"/>
      </w:pPr>
      <w:r>
        <w:t>US Pushing India’s NSG Entry Now</w:t>
      </w:r>
    </w:p>
    <w:p w14:paraId="34ED954A" w14:textId="77777777" w:rsidR="00EA6DC7" w:rsidRDefault="00EA6DC7" w:rsidP="00EA6DC7">
      <w:r w:rsidRPr="005964BE">
        <w:rPr>
          <w:rStyle w:val="Style13ptBold"/>
        </w:rPr>
        <w:t>IANS 6/24</w:t>
      </w:r>
      <w:r>
        <w:t xml:space="preserve"> (Hindustan Times, “US reiterates support for India’s NSG bid,” http://www.hindustantimes.com/india-news/us-reiterates-support-for-india-s-nsg-bid/story-qmm6d0pNQ9WVfAoQyQd08N.html)ww</w:t>
      </w:r>
    </w:p>
    <w:p w14:paraId="1985085C" w14:textId="77777777" w:rsidR="00EA6DC7" w:rsidRDefault="00EA6DC7" w:rsidP="00EA6DC7">
      <w:r w:rsidRPr="000248EF">
        <w:rPr>
          <w:rStyle w:val="StyleUnderline"/>
        </w:rPr>
        <w:t>US Ambassador to India</w:t>
      </w:r>
      <w:r>
        <w:t xml:space="preserve"> Richard </w:t>
      </w:r>
      <w:proofErr w:type="spellStart"/>
      <w:r w:rsidRPr="000248EF">
        <w:rPr>
          <w:rStyle w:val="StyleUnderline"/>
        </w:rPr>
        <w:t>Verma</w:t>
      </w:r>
      <w:proofErr w:type="spellEnd"/>
      <w:r>
        <w:t xml:space="preserve"> on Friday </w:t>
      </w:r>
      <w:r w:rsidRPr="000248EF">
        <w:rPr>
          <w:rStyle w:val="StyleUnderline"/>
        </w:rPr>
        <w:t>reiterated his country’s full support for India’s bid to</w:t>
      </w:r>
      <w:r>
        <w:t xml:space="preserve"> join the Nuclear Suppliers Group (</w:t>
      </w:r>
      <w:r w:rsidRPr="000248EF">
        <w:rPr>
          <w:rStyle w:val="StyleUnderline"/>
        </w:rPr>
        <w:t>NSG</w:t>
      </w:r>
      <w:r>
        <w:t xml:space="preserve">). </w:t>
      </w:r>
      <w:r w:rsidRPr="000248EF">
        <w:rPr>
          <w:rStyle w:val="StyleUnderline"/>
        </w:rPr>
        <w:t>He said the US remained committed to nuclear cooperation with India and the latter’s accession to NSG</w:t>
      </w:r>
      <w:r>
        <w:t xml:space="preserve">. His comments came even as a plenary of the 48-member bloc in Seoul failed to take a decision on India’s membership, mainly due to China’s objections over India not signing the Nuclear Non-Proliferation Treaty. He, however, refused to comment on China opposing India’s bid for NSG membership. </w:t>
      </w:r>
      <w:proofErr w:type="spellStart"/>
      <w:r>
        <w:t>Verma</w:t>
      </w:r>
      <w:proofErr w:type="spellEnd"/>
      <w:r>
        <w:t xml:space="preserve"> declined to comment on the stand taken by China at the NSG meeting in Seoul saying it’s an ongoing discussion. “Because it’s an ongoing discussion, I don’t want to get in the middle of that. Let us see how they evolve,” he said while answering a query at a media conference here. </w:t>
      </w:r>
      <w:proofErr w:type="spellStart"/>
      <w:r>
        <w:t>Verma</w:t>
      </w:r>
      <w:proofErr w:type="spellEnd"/>
      <w:r>
        <w:t xml:space="preserve"> said they would wait for the outcome of the Seoul NSG meet. “</w:t>
      </w:r>
      <w:r w:rsidRPr="000248EF">
        <w:rPr>
          <w:rStyle w:val="StyleUnderline"/>
        </w:rPr>
        <w:t>We have been supportive (of India’s bid for NSG membership) at the highest possible level and we will continue to do so</w:t>
      </w:r>
      <w:r>
        <w:t xml:space="preserve">,” </w:t>
      </w:r>
      <w:r w:rsidRPr="000248EF">
        <w:rPr>
          <w:rStyle w:val="StyleUnderline"/>
        </w:rPr>
        <w:t>he added</w:t>
      </w:r>
      <w:r>
        <w:t xml:space="preserve">. “I don’t want to answer hypothetical questions,” he quipped when asked if India fails to get NSG membership will it affect the Indo-US civil nuclear deal. “We are committed to nuclear cooperation. We are committed to this arrangement and </w:t>
      </w:r>
      <w:r w:rsidRPr="000248EF">
        <w:rPr>
          <w:rStyle w:val="StyleUnderline"/>
        </w:rPr>
        <w:t>we are</w:t>
      </w:r>
      <w:r>
        <w:t xml:space="preserve"> also </w:t>
      </w:r>
      <w:r w:rsidRPr="000248EF">
        <w:rPr>
          <w:rStyle w:val="StyleUnderline"/>
        </w:rPr>
        <w:t>committed to India’s accession to NSG</w:t>
      </w:r>
      <w:r>
        <w:t xml:space="preserve">,” </w:t>
      </w:r>
      <w:r w:rsidRPr="000248EF">
        <w:rPr>
          <w:rStyle w:val="StyleUnderline"/>
        </w:rPr>
        <w:t>he said</w:t>
      </w:r>
      <w:r>
        <w:t xml:space="preserve">. The ambassador recalled that it was six years ago that President Barack Obama affirmed strong support for India’s entry into the NSG. “We reaffirmed that many times over the years. We worked with India on its membership. </w:t>
      </w:r>
      <w:r w:rsidRPr="000248EF">
        <w:rPr>
          <w:rStyle w:val="StyleUnderline"/>
        </w:rPr>
        <w:t>We</w:t>
      </w:r>
      <w:r>
        <w:t xml:space="preserve"> think they present a strong case and </w:t>
      </w:r>
      <w:r w:rsidRPr="000248EF">
        <w:rPr>
          <w:rStyle w:val="StyleUnderline"/>
        </w:rPr>
        <w:t>have been strongly supportive of its accession</w:t>
      </w:r>
      <w:r>
        <w:t xml:space="preserve"> (to NSG),” </w:t>
      </w:r>
      <w:r w:rsidRPr="000248EF">
        <w:rPr>
          <w:rStyle w:val="StyleUnderline"/>
        </w:rPr>
        <w:t>he said</w:t>
      </w:r>
      <w:r>
        <w:t>.</w:t>
      </w:r>
    </w:p>
    <w:p w14:paraId="1F9E680C" w14:textId="77777777" w:rsidR="00EA6DC7" w:rsidRDefault="00EA6DC7" w:rsidP="00EA6DC7"/>
    <w:p w14:paraId="1B0A57CC" w14:textId="77777777" w:rsidR="00EA6DC7" w:rsidRDefault="00EA6DC7" w:rsidP="00EA6DC7">
      <w:pPr>
        <w:pStyle w:val="Heading4"/>
      </w:pPr>
      <w:r>
        <w:t>US pushing Indian NSG entry</w:t>
      </w:r>
    </w:p>
    <w:p w14:paraId="76D6F2DD" w14:textId="77777777" w:rsidR="00EA6DC7" w:rsidRDefault="00EA6DC7" w:rsidP="00EA6DC7">
      <w:r w:rsidRPr="007E7C6A">
        <w:rPr>
          <w:rStyle w:val="Style13ptBold"/>
        </w:rPr>
        <w:t>PTI 6/24</w:t>
      </w:r>
      <w:r>
        <w:t xml:space="preserve"> (</w:t>
      </w:r>
      <w:proofErr w:type="spellStart"/>
      <w:r>
        <w:t>Firstpost</w:t>
      </w:r>
      <w:proofErr w:type="spellEnd"/>
      <w:r>
        <w:t xml:space="preserve"> India, “US keen to see India's NSG application be considered even after Chinese opposition,” http://www.firstpost.com/world/us-keen-to-see-indias-nsg-application-be-considered-even-after-chinese-opposition-2853098.html?utm_source=FP_CAT_LATEST_NEWS)ww</w:t>
      </w:r>
    </w:p>
    <w:p w14:paraId="2F300C9C" w14:textId="77777777" w:rsidR="00EA6DC7" w:rsidRDefault="00EA6DC7" w:rsidP="00EA6DC7">
      <w:r w:rsidRPr="000248EF">
        <w:rPr>
          <w:rStyle w:val="StyleUnderline"/>
        </w:rPr>
        <w:t>The US desires to see India's application for NSG membership be considered seriously</w:t>
      </w:r>
      <w:r>
        <w:t xml:space="preserve"> even as its bid to enter the 48-nation grouping has hit a roadblock reportedly due to Chinese opposition. "</w:t>
      </w:r>
      <w:r w:rsidRPr="000248EF">
        <w:rPr>
          <w:rStyle w:val="StyleUnderline"/>
        </w:rPr>
        <w:t>We have made clear our desire to see India's application be seriously considered</w:t>
      </w:r>
      <w:r>
        <w:t xml:space="preserve">," </w:t>
      </w:r>
      <w:r w:rsidRPr="000248EF">
        <w:rPr>
          <w:rStyle w:val="StyleUnderline"/>
        </w:rPr>
        <w:t>State Department Spokesman</w:t>
      </w:r>
      <w:r>
        <w:t xml:space="preserve"> Kohn </w:t>
      </w:r>
      <w:r w:rsidRPr="000248EF">
        <w:rPr>
          <w:rStyle w:val="StyleUnderline"/>
        </w:rPr>
        <w:t>Kirby told reporters</w:t>
      </w:r>
      <w:r>
        <w:t xml:space="preserve"> at his daily news conference on Thursday. NSG members are scheduled to continue their meeting in Seoul on Friday wherein countries supporting India's application are expected to raise it again. </w:t>
      </w:r>
      <w:r w:rsidRPr="000248EF">
        <w:rPr>
          <w:rStyle w:val="StyleUnderline"/>
        </w:rPr>
        <w:t>The US, Kirby said, has consistently supported and raised India's membership to the NSG before its other 47 member countries</w:t>
      </w:r>
      <w:r>
        <w:t>. "</w:t>
      </w:r>
      <w:r w:rsidRPr="000248EF">
        <w:rPr>
          <w:rStyle w:val="StyleUnderline"/>
        </w:rPr>
        <w:t>We have made very clear our support of their application</w:t>
      </w:r>
      <w:r>
        <w:t xml:space="preserve">, and I have no reason to suspect that it was not discussed at this meeting. But what was discussed in the room and where they came down, I just do not know. "I will see what we can do to find out for you, but I do not know how complete an answer I am going to be able to give you," </w:t>
      </w:r>
      <w:r w:rsidRPr="000248EF">
        <w:rPr>
          <w:rStyle w:val="StyleUnderline"/>
        </w:rPr>
        <w:t>Kirby added</w:t>
      </w:r>
      <w:r>
        <w:t>.</w:t>
      </w:r>
    </w:p>
    <w:p w14:paraId="61608E1E" w14:textId="77777777" w:rsidR="00EA6DC7" w:rsidRDefault="00EA6DC7" w:rsidP="00EA6DC7"/>
    <w:p w14:paraId="5038FFBF" w14:textId="77777777" w:rsidR="00EA6DC7" w:rsidRDefault="00EA6DC7" w:rsidP="00EA6DC7">
      <w:pPr>
        <w:pStyle w:val="Heading4"/>
      </w:pPr>
      <w:r>
        <w:t>US pushing Indian NSG entry</w:t>
      </w:r>
    </w:p>
    <w:p w14:paraId="35B81CFA" w14:textId="77777777" w:rsidR="00EA6DC7" w:rsidRDefault="00EA6DC7" w:rsidP="00EA6DC7">
      <w:r w:rsidRPr="00CC043C">
        <w:rPr>
          <w:rStyle w:val="Style13ptBold"/>
        </w:rPr>
        <w:t>CHAUDHURY 6/23</w:t>
      </w:r>
      <w:r>
        <w:t xml:space="preserve"> (</w:t>
      </w:r>
      <w:proofErr w:type="spellStart"/>
      <w:r>
        <w:t>Dipanjan</w:t>
      </w:r>
      <w:proofErr w:type="spellEnd"/>
      <w:r>
        <w:t xml:space="preserve"> Roy; Economic Times, “US conveys its backing for India to NSG members,” http://economictimes.indiatimes.com/articleshow/52875225.cms?utm_source=contentofinterest&amp;utm_medium=text&amp;utm_campaign=cppst)ww</w:t>
      </w:r>
    </w:p>
    <w:p w14:paraId="733C6D72" w14:textId="77777777" w:rsidR="00EA6DC7" w:rsidRDefault="00EA6DC7" w:rsidP="00EA6DC7">
      <w:r w:rsidRPr="000248EF">
        <w:rPr>
          <w:rStyle w:val="StyleUnderline"/>
        </w:rPr>
        <w:t>The US has conveyed its support to India's application to all 48 NSG members at the highest level</w:t>
      </w:r>
      <w:r>
        <w:t xml:space="preserve">, sources informed. </w:t>
      </w:r>
      <w:r w:rsidRPr="000248EF">
        <w:rPr>
          <w:rStyle w:val="StyleUnderline"/>
        </w:rPr>
        <w:t xml:space="preserve">Washington has been both publicly and privately pushing India's entry into the club that will allow advanced civilian nuclear and state-of-the art </w:t>
      </w:r>
      <w:proofErr w:type="spellStart"/>
      <w:r w:rsidRPr="000248EF">
        <w:rPr>
          <w:rStyle w:val="StyleUnderline"/>
        </w:rPr>
        <w:t>defence</w:t>
      </w:r>
      <w:proofErr w:type="spellEnd"/>
      <w:r w:rsidRPr="000248EF">
        <w:rPr>
          <w:rStyle w:val="StyleUnderline"/>
        </w:rPr>
        <w:t xml:space="preserve"> technology to New Delhi</w:t>
      </w:r>
      <w:r>
        <w:t xml:space="preserve">. Modi lands in </w:t>
      </w:r>
      <w:proofErr w:type="spellStart"/>
      <w:r>
        <w:t>Tashkhent</w:t>
      </w:r>
      <w:proofErr w:type="spellEnd"/>
      <w:r>
        <w:t xml:space="preserve"> on Thursday afternoon and is expected to meet Xi on the same day. </w:t>
      </w:r>
    </w:p>
    <w:p w14:paraId="703FAB51" w14:textId="77777777" w:rsidR="00EA6DC7" w:rsidRDefault="00EA6DC7" w:rsidP="00EA6DC7"/>
    <w:p w14:paraId="559C3AD6" w14:textId="77777777" w:rsidR="00EA6DC7" w:rsidRDefault="00EA6DC7" w:rsidP="00EA6DC7">
      <w:pPr>
        <w:pStyle w:val="Heading3"/>
      </w:pPr>
      <w:r>
        <w:lastRenderedPageBreak/>
        <w:t>China Key</w:t>
      </w:r>
    </w:p>
    <w:p w14:paraId="6589F9AF" w14:textId="77777777" w:rsidR="00EA6DC7" w:rsidRPr="00F94489" w:rsidRDefault="00EA6DC7" w:rsidP="00EA6DC7">
      <w:pPr>
        <w:pStyle w:val="Heading4"/>
      </w:pPr>
      <w:r>
        <w:t xml:space="preserve">Other countries will aid India if China comes on board. </w:t>
      </w:r>
    </w:p>
    <w:p w14:paraId="793C9586" w14:textId="77777777" w:rsidR="00EA6DC7" w:rsidRPr="00DA4DA1" w:rsidRDefault="00EA6DC7" w:rsidP="00EA6DC7">
      <w:proofErr w:type="spellStart"/>
      <w:r w:rsidRPr="00DA4DA1">
        <w:rPr>
          <w:rStyle w:val="Style13ptBold"/>
        </w:rPr>
        <w:t>Jagannathan</w:t>
      </w:r>
      <w:proofErr w:type="spellEnd"/>
      <w:r w:rsidRPr="00DA4DA1">
        <w:rPr>
          <w:rStyle w:val="Style13ptBold"/>
        </w:rPr>
        <w:t xml:space="preserve"> 6/27</w:t>
      </w:r>
      <w:r>
        <w:t xml:space="preserve"> (</w:t>
      </w:r>
      <w:r w:rsidRPr="00DA4DA1">
        <w:t>Editorial Director</w:t>
      </w:r>
      <w:r>
        <w:t xml:space="preserve"> of </w:t>
      </w:r>
      <w:proofErr w:type="spellStart"/>
      <w:r w:rsidRPr="00DA4DA1">
        <w:t>Swarajya</w:t>
      </w:r>
      <w:proofErr w:type="spellEnd"/>
      <w:r>
        <w:t xml:space="preserve">, </w:t>
      </w:r>
      <w:r w:rsidRPr="00DA4DA1">
        <w:t>R</w:t>
      </w:r>
      <w:r>
        <w:t>, “</w:t>
      </w:r>
      <w:r w:rsidRPr="00DA4DA1">
        <w:t>Despite NSG Setback, India Has Some Gains</w:t>
      </w:r>
      <w:r>
        <w:t xml:space="preserve">, Including The Outing Of China,” </w:t>
      </w:r>
      <w:hyperlink r:id="rId30" w:history="1">
        <w:r w:rsidRPr="00AB1A93">
          <w:rPr>
            <w:rStyle w:val="Hyperlink"/>
          </w:rPr>
          <w:t>http://swarajyamag.com/world/despite-nsg-setback-india-has-some-gains-including-the-outing-of-china</w:t>
        </w:r>
      </w:hyperlink>
      <w:r>
        <w:t>, 6/27/16, DD)</w:t>
      </w:r>
    </w:p>
    <w:p w14:paraId="2441258D" w14:textId="77777777" w:rsidR="00EA6DC7" w:rsidRPr="00DA4DA1" w:rsidRDefault="00EA6DC7" w:rsidP="00EA6DC7">
      <w:pPr>
        <w:rPr>
          <w:sz w:val="14"/>
        </w:rPr>
      </w:pPr>
      <w:r w:rsidRPr="00DA4DA1">
        <w:rPr>
          <w:sz w:val="14"/>
        </w:rPr>
        <w:t xml:space="preserve">Now that it is clear that </w:t>
      </w:r>
      <w:r w:rsidRPr="00DA4DA1">
        <w:rPr>
          <w:rStyle w:val="StyleUnderline"/>
        </w:rPr>
        <w:t>India’s entry into the</w:t>
      </w:r>
      <w:r w:rsidRPr="00DA4DA1">
        <w:rPr>
          <w:sz w:val="14"/>
        </w:rPr>
        <w:t xml:space="preserve"> Nuclear Suppliers’ Group (</w:t>
      </w:r>
      <w:r w:rsidRPr="00DA4DA1">
        <w:rPr>
          <w:rStyle w:val="StyleUnderline"/>
        </w:rPr>
        <w:t>NSG</w:t>
      </w:r>
      <w:r w:rsidRPr="00DA4DA1">
        <w:rPr>
          <w:sz w:val="14"/>
        </w:rPr>
        <w:t xml:space="preserve">) </w:t>
      </w:r>
      <w:r w:rsidRPr="00DA4DA1">
        <w:rPr>
          <w:rStyle w:val="StyleUnderline"/>
        </w:rPr>
        <w:t>will not be easy</w:t>
      </w:r>
      <w:r w:rsidRPr="00DA4DA1">
        <w:rPr>
          <w:sz w:val="14"/>
        </w:rPr>
        <w:t xml:space="preserve">, the country needs to assess how it will push its case henceforward. Any future strategy must dissect the reasons for our failure and recalibrate it to eliminate the weaknesses that showed up this time. But it is important to remember that this is a stumble not a fall. We misjudged China’s capacity to do damage, but </w:t>
      </w:r>
      <w:r w:rsidRPr="00DA4DA1">
        <w:rPr>
          <w:rStyle w:val="StyleUnderline"/>
        </w:rPr>
        <w:t>there are several intangible gains from this effort</w:t>
      </w:r>
      <w:r w:rsidRPr="00DA4DA1">
        <w:rPr>
          <w:sz w:val="14"/>
        </w:rPr>
        <w:t xml:space="preserve">. It is worth noting them and building on them. One, this is arguably one of those rare instances where India really used its own clout and diplomatic sinew to bat for itself, the earlier examples being 1971 (the Bangladesh war) and 1998 (Pokharan-2). That it was not successful does not take away anything from the effort and experience gained. Understanding failure is one step towards success. As </w:t>
      </w:r>
      <w:proofErr w:type="spellStart"/>
      <w:r w:rsidRPr="00DA4DA1">
        <w:rPr>
          <w:sz w:val="14"/>
        </w:rPr>
        <w:t>Askok</w:t>
      </w:r>
      <w:proofErr w:type="spellEnd"/>
      <w:r w:rsidRPr="00DA4DA1">
        <w:rPr>
          <w:sz w:val="14"/>
        </w:rPr>
        <w:t xml:space="preserve"> Malik noted in a column today (27 June) in The Times of India, ‎the UPA, despite </w:t>
      </w:r>
      <w:proofErr w:type="spellStart"/>
      <w:r w:rsidRPr="00DA4DA1">
        <w:rPr>
          <w:sz w:val="14"/>
        </w:rPr>
        <w:t>tomtomming</w:t>
      </w:r>
      <w:proofErr w:type="spellEnd"/>
      <w:r w:rsidRPr="00DA4DA1">
        <w:rPr>
          <w:sz w:val="14"/>
        </w:rPr>
        <w:t xml:space="preserve"> the India-US nuclear deal, did not even put in an application for entry. Narendra Mod has done that and got 40 out of 48 NSG members to back us fully. </w:t>
      </w:r>
      <w:r w:rsidRPr="00DA4DA1">
        <w:rPr>
          <w:rStyle w:val="StyleUnderline"/>
        </w:rPr>
        <w:t>Seven others had different kinds of objections, many that can be overcome the next time</w:t>
      </w:r>
      <w:r w:rsidRPr="00DA4DA1">
        <w:rPr>
          <w:rStyle w:val="Emphasis"/>
        </w:rPr>
        <w:t>. The only real hurdle is China.</w:t>
      </w:r>
      <w:r w:rsidRPr="00DA4DA1">
        <w:rPr>
          <w:sz w:val="14"/>
        </w:rPr>
        <w:t xml:space="preserve"> Two, the outing of China as India’s spoiler is also an important gain. Now we know where we stand. Earlier </w:t>
      </w:r>
      <w:r w:rsidRPr="00DA4DA1">
        <w:rPr>
          <w:rStyle w:val="StyleUnderline"/>
        </w:rPr>
        <w:t>China could hide behind the smokescreen of empty words, but now it is clear who really blocked India. China could, actually, have extracted a few concessions if it had bargained with India.</w:t>
      </w:r>
      <w:r w:rsidRPr="00DA4DA1">
        <w:rPr>
          <w:sz w:val="14"/>
        </w:rPr>
        <w:t xml:space="preserve"> But it chose to declare its opposition to India’s rise. If, after this, our policies don’t reflect the reality of China’s deliberate efforts to block us, we have only ourselves to blame. We must now try and understand the enemy, and look for weak points to retaliate covertly. We have to focus on </w:t>
      </w:r>
      <w:r w:rsidRPr="00DA4DA1">
        <w:rPr>
          <w:rStyle w:val="StyleUnderline"/>
        </w:rPr>
        <w:t>reducing China to reduce its trade surplus – the pressure must be on them to correct it or face trade barriers, both tariff and non-tariff.</w:t>
      </w:r>
      <w:r w:rsidRPr="00DA4DA1">
        <w:rPr>
          <w:sz w:val="14"/>
        </w:rPr>
        <w:t xml:space="preserve"> Three, our </w:t>
      </w:r>
      <w:r w:rsidRPr="00DA4DA1">
        <w:rPr>
          <w:rStyle w:val="StyleUnderline"/>
        </w:rPr>
        <w:t>alliance with the US is now well settled, but we have to also learn that the US does not have much leverage with China.</w:t>
      </w:r>
      <w:r w:rsidRPr="00DA4DA1">
        <w:rPr>
          <w:sz w:val="14"/>
        </w:rPr>
        <w:t xml:space="preserve"> Superpowers have veto powers, and cannot use their size to advantage with other veto wielders. This actually gives us room for strategic </w:t>
      </w:r>
      <w:proofErr w:type="spellStart"/>
      <w:r w:rsidRPr="00DA4DA1">
        <w:rPr>
          <w:sz w:val="14"/>
        </w:rPr>
        <w:t>manoeuvre</w:t>
      </w:r>
      <w:proofErr w:type="spellEnd"/>
      <w:r w:rsidRPr="00DA4DA1">
        <w:rPr>
          <w:sz w:val="14"/>
        </w:rPr>
        <w:t xml:space="preserve"> even within the embrace of the US. </w:t>
      </w:r>
      <w:r w:rsidRPr="00DA4DA1">
        <w:rPr>
          <w:rStyle w:val="StyleUnderline"/>
        </w:rPr>
        <w:t>If the US could have finessed China at NSG we would have been more beholden to it than now.</w:t>
      </w:r>
      <w:r w:rsidRPr="00DA4DA1">
        <w:rPr>
          <w:sz w:val="14"/>
        </w:rPr>
        <w:t xml:space="preserve"> </w:t>
      </w:r>
      <w:r w:rsidRPr="00DA4DA1">
        <w:rPr>
          <w:rStyle w:val="StyleUnderline"/>
        </w:rPr>
        <w:t>In the US’s relative powerlessness against China we can thus have both a useful alliance and a degree of strategic independence</w:t>
      </w:r>
      <w:r w:rsidRPr="00DA4DA1">
        <w:rPr>
          <w:sz w:val="14"/>
        </w:rPr>
        <w:t xml:space="preserve">. Four, the Seoul setback tells us that we have to develop better leverage with China itself - both through positive diplomacy and through the power of denial of future economic opportunities in India. There is also scope for more aggressive anti-China diplomacy and economic </w:t>
      </w:r>
      <w:proofErr w:type="spellStart"/>
      <w:r w:rsidRPr="00DA4DA1">
        <w:rPr>
          <w:sz w:val="14"/>
        </w:rPr>
        <w:t>manoeuvres</w:t>
      </w:r>
      <w:proofErr w:type="spellEnd"/>
      <w:r w:rsidRPr="00DA4DA1">
        <w:rPr>
          <w:sz w:val="14"/>
        </w:rPr>
        <w:t xml:space="preserve">. Just as China has its “string of pearls” strategy to contain us by building leverage with countries surrounding India, India needs to build political and economic leverage in countries surrounding China, including Vietnam, Japan, </w:t>
      </w:r>
      <w:proofErr w:type="spellStart"/>
      <w:r w:rsidRPr="00DA4DA1">
        <w:rPr>
          <w:sz w:val="14"/>
        </w:rPr>
        <w:t>Asean</w:t>
      </w:r>
      <w:proofErr w:type="spellEnd"/>
      <w:r w:rsidRPr="00DA4DA1">
        <w:rPr>
          <w:sz w:val="14"/>
        </w:rPr>
        <w:t xml:space="preserve">, Myanmar, Afghanistan, Iran. Russia, the Central Asian republics, Sri Lanka and others. Indian diplomacy and economic ‎ties with these countries need to grow faster. None of them is any fonder of the Chinese than us. </w:t>
      </w:r>
      <w:r w:rsidRPr="00DA4DA1">
        <w:rPr>
          <w:rStyle w:val="StyleUnderline"/>
        </w:rPr>
        <w:t xml:space="preserve">We need to use our benign, non-threatening ties with them to build counter-leverage even as China tries to do the same. Free trade agreements with some of them on a bilateral basis may be useful. So is increasing </w:t>
      </w:r>
      <w:proofErr w:type="spellStart"/>
      <w:r w:rsidRPr="00DA4DA1">
        <w:rPr>
          <w:rStyle w:val="StyleUnderline"/>
        </w:rPr>
        <w:t>defence</w:t>
      </w:r>
      <w:proofErr w:type="spellEnd"/>
      <w:r w:rsidRPr="00DA4DA1">
        <w:rPr>
          <w:rStyle w:val="StyleUnderline"/>
        </w:rPr>
        <w:t xml:space="preserve"> cooperation.</w:t>
      </w:r>
      <w:r w:rsidRPr="00DA4DA1">
        <w:rPr>
          <w:sz w:val="14"/>
        </w:rPr>
        <w:t xml:space="preserve"> Every setback forces us to think how to do better next time. India’s Seoul experience will stand us in good stead in future if we learn the right lessons from it. The Congress party made a needless attack on the Modi government over the NSG embarrassment, but it needs to know that it is only when you start doing something you know what you are up against. Do-nothing is not a strategy. </w:t>
      </w:r>
    </w:p>
    <w:p w14:paraId="724A4D0A" w14:textId="77777777" w:rsidR="00EA6DC7" w:rsidRPr="0094207F" w:rsidRDefault="00EA6DC7" w:rsidP="00EA6DC7">
      <w:r>
        <w:t xml:space="preserve"> </w:t>
      </w:r>
    </w:p>
    <w:p w14:paraId="277A6907" w14:textId="77777777" w:rsidR="00EA6DC7" w:rsidRPr="007733D2" w:rsidRDefault="00EA6DC7" w:rsidP="00EA6DC7">
      <w:pPr>
        <w:pStyle w:val="Heading4"/>
      </w:pPr>
      <w:r>
        <w:t>China is the main hurdle for Indian membership to the NSG – other countries will switch sides if China does.</w:t>
      </w:r>
    </w:p>
    <w:p w14:paraId="1E1BF6B4" w14:textId="77777777" w:rsidR="00EA6DC7" w:rsidRPr="007733D2" w:rsidRDefault="00EA6DC7" w:rsidP="00EA6DC7">
      <w:pPr>
        <w:rPr>
          <w:rStyle w:val="Style13ptBold"/>
        </w:rPr>
      </w:pPr>
      <w:r w:rsidRPr="007733D2">
        <w:rPr>
          <w:rStyle w:val="Style13ptBold"/>
        </w:rPr>
        <w:t>Times of India 6/27</w:t>
      </w:r>
      <w:r>
        <w:rPr>
          <w:rStyle w:val="Style13ptBold"/>
        </w:rPr>
        <w:t xml:space="preserve"> </w:t>
      </w:r>
      <w:r w:rsidRPr="007733D2">
        <w:t>(</w:t>
      </w:r>
      <w:r>
        <w:t>“</w:t>
      </w:r>
      <w:r w:rsidRPr="007733D2">
        <w:t>NSG bid: China main hurdle, other countries are flexible</w:t>
      </w:r>
      <w:r>
        <w:t xml:space="preserve">,” </w:t>
      </w:r>
      <w:hyperlink r:id="rId31" w:history="1">
        <w:r w:rsidRPr="00AB1A93">
          <w:rPr>
            <w:rStyle w:val="Hyperlink"/>
          </w:rPr>
          <w:t>http://epaperbeta.timesofindia.com/Article.aspx?eid=31808&amp;articlexml=NSG-bid-China-main-hurdle-other-countries-are-27062016010040</w:t>
        </w:r>
      </w:hyperlink>
      <w:r>
        <w:t>, 6/27/16, DD)</w:t>
      </w:r>
    </w:p>
    <w:p w14:paraId="31D423F8" w14:textId="77777777" w:rsidR="00EA6DC7" w:rsidRPr="00DA4DA1" w:rsidRDefault="00EA6DC7" w:rsidP="00EA6DC7">
      <w:pPr>
        <w:rPr>
          <w:sz w:val="16"/>
        </w:rPr>
      </w:pPr>
      <w:r w:rsidRPr="00B204DD">
        <w:rPr>
          <w:rStyle w:val="StyleUnderline"/>
        </w:rPr>
        <w:t>Despite China's claims that its opposition to India's membership of the</w:t>
      </w:r>
      <w:r w:rsidRPr="00DA4DA1">
        <w:rPr>
          <w:sz w:val="16"/>
        </w:rPr>
        <w:t xml:space="preserve"> Nuclear Suppliers Group (</w:t>
      </w:r>
      <w:r w:rsidRPr="00B204DD">
        <w:rPr>
          <w:rStyle w:val="StyleUnderline"/>
        </w:rPr>
        <w:t>NSG</w:t>
      </w:r>
      <w:r w:rsidRPr="00DA4DA1">
        <w:rPr>
          <w:sz w:val="16"/>
        </w:rPr>
        <w:t xml:space="preserve">) </w:t>
      </w:r>
      <w:r w:rsidRPr="00B204DD">
        <w:rPr>
          <w:rStyle w:val="StyleUnderline"/>
        </w:rPr>
        <w:t>was supported by several countries, these objections were more procedural in nature and would have swiftly melted away if Beijing had not ensured a lack of consensus on the Indian application.</w:t>
      </w:r>
      <w:r w:rsidRPr="00DA4DA1">
        <w:rPr>
          <w:sz w:val="16"/>
        </w:rPr>
        <w:t xml:space="preserve"> </w:t>
      </w:r>
      <w:r w:rsidRPr="00B204DD">
        <w:rPr>
          <w:rStyle w:val="StyleUnderline"/>
        </w:rPr>
        <w:t>Most nations that</w:t>
      </w:r>
      <w:r w:rsidRPr="00DA4DA1">
        <w:rPr>
          <w:sz w:val="16"/>
        </w:rPr>
        <w:t xml:space="preserve"> are said to have </w:t>
      </w:r>
      <w:r w:rsidRPr="00B204DD">
        <w:rPr>
          <w:rStyle w:val="StyleUnderline"/>
        </w:rPr>
        <w:t>joined</w:t>
      </w:r>
      <w:r w:rsidRPr="00DA4DA1">
        <w:rPr>
          <w:sz w:val="16"/>
        </w:rPr>
        <w:t xml:space="preserve"> ranks with </w:t>
      </w:r>
      <w:r w:rsidRPr="00B204DD">
        <w:rPr>
          <w:rStyle w:val="StyleUnderline"/>
        </w:rPr>
        <w:t>China issued a statement outlining their position at the NSG</w:t>
      </w:r>
      <w:r w:rsidRPr="00DA4DA1">
        <w:rPr>
          <w:sz w:val="16"/>
        </w:rPr>
        <w:t xml:space="preserve"> plenary at Seoul that </w:t>
      </w:r>
      <w:r w:rsidRPr="00B204DD">
        <w:rPr>
          <w:rStyle w:val="StyleUnderline"/>
        </w:rPr>
        <w:t>seemed intended to be “for record“</w:t>
      </w:r>
      <w:r w:rsidRPr="00DA4DA1">
        <w:rPr>
          <w:sz w:val="16"/>
        </w:rPr>
        <w:t xml:space="preserve"> </w:t>
      </w:r>
      <w:r w:rsidRPr="00B204DD">
        <w:rPr>
          <w:rStyle w:val="StyleUnderline"/>
        </w:rPr>
        <w:t>as staying silent when China was vocal might have raised questions at home.</w:t>
      </w:r>
      <w:r w:rsidRPr="00DA4DA1">
        <w:rPr>
          <w:sz w:val="16"/>
        </w:rPr>
        <w:t xml:space="preserve"> The difficult terrain at Seoul is set to change soon as Switzerland takes the chair from Korea, which did find </w:t>
      </w:r>
      <w:r w:rsidRPr="00DA4DA1">
        <w:rPr>
          <w:sz w:val="16"/>
        </w:rPr>
        <w:lastRenderedPageBreak/>
        <w:t xml:space="preserve">it easy to resist China's ruthless use of its proxy North Korea to pressure its conduct of the proceedings. Though Switzer land also reportedly had a few issues to raise at Seoul, the expectation is that the change of baton should help the Indian cause. </w:t>
      </w:r>
      <w:r w:rsidRPr="007733D2">
        <w:rPr>
          <w:rStyle w:val="StyleUnderline"/>
        </w:rPr>
        <w:t>Switzerland's support to India is seen as genuine and can help counter China's implacable resistance to India assuming a seat at the NSG.</w:t>
      </w:r>
      <w:r w:rsidRPr="00DA4DA1">
        <w:rPr>
          <w:sz w:val="16"/>
        </w:rPr>
        <w:t xml:space="preserve"> With reports emerging that the process of evaluating India's application is not dead, China could find it increasingly difficult to sustain its argument that all </w:t>
      </w:r>
      <w:proofErr w:type="spellStart"/>
      <w:r w:rsidRPr="00DA4DA1">
        <w:rPr>
          <w:sz w:val="16"/>
        </w:rPr>
        <w:t>nonNPT</w:t>
      </w:r>
      <w:proofErr w:type="spellEnd"/>
      <w:r w:rsidRPr="00DA4DA1">
        <w:rPr>
          <w:sz w:val="16"/>
        </w:rPr>
        <w:t xml:space="preserve"> nations, including Pakistan, should be held at </w:t>
      </w:r>
      <w:proofErr w:type="spellStart"/>
      <w:r w:rsidRPr="00DA4DA1">
        <w:rPr>
          <w:sz w:val="16"/>
        </w:rPr>
        <w:t>par.Semantics</w:t>
      </w:r>
      <w:proofErr w:type="spellEnd"/>
      <w:r w:rsidRPr="00DA4DA1">
        <w:rPr>
          <w:sz w:val="16"/>
        </w:rPr>
        <w:t xml:space="preserve"> over “adherence to NPT“ rather than “implementation“ will be challenged in the face of the obviously unequal “applicants“. </w:t>
      </w:r>
      <w:r w:rsidRPr="007733D2">
        <w:rPr>
          <w:rStyle w:val="StyleUnderline"/>
        </w:rPr>
        <w:t>India has also indicated that it is willing to elaborate its various commitments that respect the principles of non-proliferation espoused by the NPT and NSG.</w:t>
      </w:r>
      <w:r w:rsidRPr="00DA4DA1">
        <w:rPr>
          <w:sz w:val="16"/>
        </w:rPr>
        <w:t xml:space="preserve"> </w:t>
      </w:r>
      <w:r w:rsidRPr="007733D2">
        <w:rPr>
          <w:rStyle w:val="StyleUnderline"/>
        </w:rPr>
        <w:t>China remains the stumbling block and its ability to block India will influence others who would otherwise may not press their reservations if India were to offer sufficient assurance.</w:t>
      </w:r>
      <w:r w:rsidRPr="00DA4DA1">
        <w:rPr>
          <w:sz w:val="16"/>
        </w:rPr>
        <w:t xml:space="preserve"> Though its commitments to Pakistan cannot be underestimated, </w:t>
      </w:r>
      <w:r w:rsidRPr="007733D2">
        <w:rPr>
          <w:rStyle w:val="StyleUnderline"/>
        </w:rPr>
        <w:t>China's success in cloaking its opposition to India as an issue dealing with all non-NPT nations is likely to be increasingly challenged by Delhi and perhaps NSG members too.</w:t>
      </w:r>
      <w:r w:rsidRPr="00DA4DA1">
        <w:rPr>
          <w:sz w:val="16"/>
        </w:rPr>
        <w:t xml:space="preserve"> NSG could impact bilateral ties, China told India on Sunday made it clear to China, responsible for torpedoing its recent NSG </w:t>
      </w:r>
      <w:proofErr w:type="gramStart"/>
      <w:r w:rsidRPr="00DA4DA1">
        <w:rPr>
          <w:sz w:val="16"/>
        </w:rPr>
        <w:t>bid ,</w:t>
      </w:r>
      <w:proofErr w:type="gramEnd"/>
      <w:r w:rsidRPr="00DA4DA1">
        <w:rPr>
          <w:sz w:val="16"/>
        </w:rPr>
        <w:t xml:space="preserve"> that it was necessary to take care of New Delhi's “interests“ to take bilateral ties </w:t>
      </w:r>
      <w:proofErr w:type="spellStart"/>
      <w:r w:rsidRPr="00DA4DA1">
        <w:rPr>
          <w:sz w:val="16"/>
        </w:rPr>
        <w:t>forward.</w:t>
      </w:r>
      <w:r w:rsidRPr="007733D2">
        <w:rPr>
          <w:rStyle w:val="StyleUnderline"/>
        </w:rPr>
        <w:t>Ministry</w:t>
      </w:r>
      <w:proofErr w:type="spellEnd"/>
      <w:r w:rsidRPr="007733D2">
        <w:rPr>
          <w:rStyle w:val="StyleUnderline"/>
        </w:rPr>
        <w:t xml:space="preserve"> of external affairs</w:t>
      </w:r>
      <w:r w:rsidRPr="00DA4DA1">
        <w:rPr>
          <w:sz w:val="16"/>
        </w:rPr>
        <w:t xml:space="preserve"> </w:t>
      </w:r>
      <w:r w:rsidRPr="007733D2">
        <w:rPr>
          <w:rStyle w:val="StyleUnderline"/>
        </w:rPr>
        <w:t>spokesman</w:t>
      </w:r>
      <w:r w:rsidRPr="00DA4DA1">
        <w:rPr>
          <w:sz w:val="16"/>
        </w:rPr>
        <w:t xml:space="preserve"> </w:t>
      </w:r>
      <w:proofErr w:type="spellStart"/>
      <w:r w:rsidRPr="00DA4DA1">
        <w:rPr>
          <w:sz w:val="16"/>
        </w:rPr>
        <w:t>Vikas</w:t>
      </w:r>
      <w:proofErr w:type="spellEnd"/>
      <w:r w:rsidRPr="00DA4DA1">
        <w:rPr>
          <w:sz w:val="16"/>
        </w:rPr>
        <w:t xml:space="preserve"> </w:t>
      </w:r>
      <w:proofErr w:type="spellStart"/>
      <w:r w:rsidRPr="007733D2">
        <w:rPr>
          <w:rStyle w:val="StyleUnderline"/>
        </w:rPr>
        <w:t>Swarup</w:t>
      </w:r>
      <w:proofErr w:type="spellEnd"/>
      <w:r w:rsidRPr="007733D2">
        <w:rPr>
          <w:rStyle w:val="StyleUnderline"/>
        </w:rPr>
        <w:t xml:space="preserve"> said</w:t>
      </w:r>
      <w:r w:rsidRPr="00DA4DA1">
        <w:rPr>
          <w:sz w:val="16"/>
        </w:rPr>
        <w:t>, “</w:t>
      </w:r>
      <w:r w:rsidRPr="007733D2">
        <w:rPr>
          <w:rStyle w:val="StyleUnderline"/>
        </w:rPr>
        <w:t>We will keep impressing upon China that mutual accommodation of interests, concerns and priorities is necessary to move forward bilateral ties</w:t>
      </w:r>
      <w:r w:rsidRPr="00DA4DA1">
        <w:rPr>
          <w:sz w:val="16"/>
        </w:rPr>
        <w:t>.“ His comments assume significance after the Chinese foreign ministry's assertion that Beijing's opposition at the NSG, which is a multilateral platform, would not impact the bilateral ties between India and China adversely.</w:t>
      </w:r>
    </w:p>
    <w:p w14:paraId="3274ACFF" w14:textId="77777777" w:rsidR="00EA6DC7" w:rsidRPr="00426486" w:rsidRDefault="00EA6DC7" w:rsidP="00EA6DC7">
      <w:r>
        <w:t xml:space="preserve"> </w:t>
      </w:r>
    </w:p>
    <w:p w14:paraId="411D8C8D" w14:textId="77777777" w:rsidR="00EA6DC7" w:rsidRDefault="00EA6DC7" w:rsidP="00EA6DC7"/>
    <w:p w14:paraId="25A5D5DD" w14:textId="77777777" w:rsidR="00EA6DC7" w:rsidRDefault="00EA6DC7" w:rsidP="00EA6DC7">
      <w:pPr>
        <w:pStyle w:val="Heading3"/>
      </w:pPr>
      <w:r>
        <w:lastRenderedPageBreak/>
        <w:t>Diplomacy Key</w:t>
      </w:r>
    </w:p>
    <w:p w14:paraId="660A548D" w14:textId="77777777" w:rsidR="00EA6DC7" w:rsidRPr="004B2A1C" w:rsidRDefault="00EA6DC7" w:rsidP="00EA6DC7"/>
    <w:p w14:paraId="355A9A30" w14:textId="77777777" w:rsidR="00EA6DC7" w:rsidRDefault="00EA6DC7" w:rsidP="00EA6DC7">
      <w:pPr>
        <w:pStyle w:val="Heading4"/>
      </w:pPr>
      <w:r>
        <w:t>US diplomacy is key to getting China to cave on India’s entry</w:t>
      </w:r>
    </w:p>
    <w:p w14:paraId="6FD9EBAA" w14:textId="77777777" w:rsidR="00EA6DC7" w:rsidRDefault="00EA6DC7" w:rsidP="00EA6DC7">
      <w:r w:rsidRPr="00CC043C">
        <w:rPr>
          <w:rStyle w:val="Style13ptBold"/>
        </w:rPr>
        <w:t>BAGCHIL 6/22</w:t>
      </w:r>
      <w:r>
        <w:t xml:space="preserve"> (</w:t>
      </w:r>
      <w:proofErr w:type="spellStart"/>
      <w:r>
        <w:t>Indrani</w:t>
      </w:r>
      <w:proofErr w:type="spellEnd"/>
      <w:r>
        <w:t>; The Times of India, “Will US pull it off for India at NSG meet in Seoul</w:t>
      </w:r>
      <w:proofErr w:type="gramStart"/>
      <w:r>
        <w:t>?,</w:t>
      </w:r>
      <w:proofErr w:type="gramEnd"/>
      <w:r>
        <w:t>” http://timesofindia.indiatimes.com/india/Will-US-pull-it-off-for-India-at-NSG-meet-in-Seoul/articleshow/52860194.cms)ww</w:t>
      </w:r>
    </w:p>
    <w:p w14:paraId="1632DCDC" w14:textId="77777777" w:rsidR="00EA6DC7" w:rsidRPr="002B35E4" w:rsidRDefault="00EA6DC7" w:rsidP="00EA6DC7">
      <w:pPr>
        <w:rPr>
          <w:sz w:val="10"/>
        </w:rPr>
      </w:pPr>
      <w:r w:rsidRPr="002B35E4">
        <w:rPr>
          <w:rStyle w:val="StyleUnderline"/>
        </w:rPr>
        <w:t>China's unrelenting insistence on non-proliferation treaty as the benchmark for membership of the</w:t>
      </w:r>
      <w:r w:rsidRPr="002B35E4">
        <w:rPr>
          <w:sz w:val="10"/>
        </w:rPr>
        <w:t xml:space="preserve"> </w:t>
      </w:r>
      <w:r w:rsidRPr="002B35E4">
        <w:rPr>
          <w:rStyle w:val="StyleUnderline"/>
        </w:rPr>
        <w:t>N</w:t>
      </w:r>
      <w:r w:rsidRPr="002B35E4">
        <w:rPr>
          <w:sz w:val="10"/>
        </w:rPr>
        <w:t xml:space="preserve">uclear </w:t>
      </w:r>
      <w:r w:rsidRPr="002B35E4">
        <w:rPr>
          <w:rStyle w:val="StyleUnderline"/>
        </w:rPr>
        <w:t>S</w:t>
      </w:r>
      <w:r w:rsidRPr="002B35E4">
        <w:rPr>
          <w:sz w:val="10"/>
        </w:rPr>
        <w:t xml:space="preserve">uppliers </w:t>
      </w:r>
      <w:r w:rsidRPr="002B35E4">
        <w:rPr>
          <w:rStyle w:val="StyleUnderline"/>
        </w:rPr>
        <w:t>G</w:t>
      </w:r>
      <w:r w:rsidRPr="002B35E4">
        <w:rPr>
          <w:sz w:val="10"/>
        </w:rPr>
        <w:t xml:space="preserve">roup </w:t>
      </w:r>
      <w:r w:rsidRPr="002B35E4">
        <w:rPr>
          <w:rStyle w:val="StyleUnderline"/>
        </w:rPr>
        <w:t>has thrown the gauntlet before the US over non-proliferation norms, offering hope that the tussle for global leadership will ensure US does not let India's case fall to the wayside at the Seoul meeting of the nuclear trading bloc</w:t>
      </w:r>
      <w:r w:rsidRPr="002B35E4">
        <w:rPr>
          <w:sz w:val="10"/>
        </w:rPr>
        <w:t xml:space="preserve">. China's implacable opposition to India's NSG application is also driving many countries to look for compromise solutions, some of which India fears could delay its accession by years. But this has prompted India to look for a clean accession agreement keeping its legal commitments, non-proliferation record and energy demand in mind. "Within the group of the NSG, members have different opinions regarding whether or not non-NPT countries can join," the Chinese foreign ministry spokesperson said. "Therefore we are now talking about non-NPT members joining NSG as a whole instead of specific non-NPT nations' accession." China's deliberate clubbing of non-NPT nations like Pakistan with India heightens the challenge for the US as Beijing signals its determination to determine strategic equations in its </w:t>
      </w:r>
      <w:proofErr w:type="spellStart"/>
      <w:r w:rsidRPr="002B35E4">
        <w:rPr>
          <w:sz w:val="10"/>
        </w:rPr>
        <w:t>neighbourhood</w:t>
      </w:r>
      <w:proofErr w:type="spellEnd"/>
      <w:r w:rsidRPr="002B35E4">
        <w:rPr>
          <w:sz w:val="10"/>
        </w:rPr>
        <w:t xml:space="preserve">, the Asia-Pacific and even beyond. The US leadership on non-proliferation ensured India got a waiver from NSG in 2008 to engage in nuclear commerce, but China challenged that openly in 2016. By pushing Pakistan's case upfront, China is preventing a consensus in India's </w:t>
      </w:r>
      <w:proofErr w:type="spellStart"/>
      <w:r w:rsidRPr="002B35E4">
        <w:rPr>
          <w:sz w:val="10"/>
        </w:rPr>
        <w:t>favour</w:t>
      </w:r>
      <w:proofErr w:type="spellEnd"/>
      <w:r w:rsidRPr="002B35E4">
        <w:rPr>
          <w:sz w:val="10"/>
        </w:rPr>
        <w:t xml:space="preserve"> and US might consider where Islamabad's interests -in confluence with China- be allowed to prevail. China's position is similar to Turkey's, which now says it is leaning in </w:t>
      </w:r>
      <w:proofErr w:type="spellStart"/>
      <w:r w:rsidRPr="002B35E4">
        <w:rPr>
          <w:sz w:val="10"/>
        </w:rPr>
        <w:t>favour</w:t>
      </w:r>
      <w:proofErr w:type="spellEnd"/>
      <w:r w:rsidRPr="002B35E4">
        <w:rPr>
          <w:sz w:val="10"/>
        </w:rPr>
        <w:t xml:space="preserve"> of giving India access to NSG but along with </w:t>
      </w:r>
      <w:proofErr w:type="gramStart"/>
      <w:r w:rsidRPr="002B35E4">
        <w:rPr>
          <w:sz w:val="10"/>
        </w:rPr>
        <w:t>Pakistan .</w:t>
      </w:r>
      <w:proofErr w:type="gramEnd"/>
      <w:r w:rsidRPr="002B35E4">
        <w:rPr>
          <w:sz w:val="10"/>
        </w:rPr>
        <w:t xml:space="preserve"> Turkey's ambassador to India </w:t>
      </w:r>
      <w:proofErr w:type="spellStart"/>
      <w:r w:rsidRPr="002B35E4">
        <w:rPr>
          <w:sz w:val="10"/>
        </w:rPr>
        <w:t>Burak</w:t>
      </w:r>
      <w:proofErr w:type="spellEnd"/>
      <w:r w:rsidRPr="002B35E4">
        <w:rPr>
          <w:sz w:val="10"/>
        </w:rPr>
        <w:t xml:space="preserve"> </w:t>
      </w:r>
      <w:proofErr w:type="spellStart"/>
      <w:r w:rsidRPr="002B35E4">
        <w:rPr>
          <w:sz w:val="10"/>
        </w:rPr>
        <w:t>Akcapar</w:t>
      </w:r>
      <w:proofErr w:type="spellEnd"/>
      <w:r w:rsidRPr="002B35E4">
        <w:rPr>
          <w:sz w:val="10"/>
        </w:rPr>
        <w:t xml:space="preserve"> said: "We have no concerns with regard to India's proliferation record. We are a strong advocate of non-proliferation. All countries should be able to join NSG based on same principles. Admission procedures must be determined expeditiously." This sounds simpler than it is. If nations like Austria and New Zealand, which have no political issues with India, still find it very difficult to jettison their non-proliferation </w:t>
      </w:r>
      <w:proofErr w:type="gramStart"/>
      <w:r w:rsidRPr="002B35E4">
        <w:rPr>
          <w:sz w:val="10"/>
        </w:rPr>
        <w:t>beliefs, that</w:t>
      </w:r>
      <w:proofErr w:type="gramEnd"/>
      <w:r w:rsidRPr="002B35E4">
        <w:rPr>
          <w:sz w:val="10"/>
        </w:rPr>
        <w:t xml:space="preserve"> can hardly consider Pakistan with any </w:t>
      </w:r>
      <w:proofErr w:type="spellStart"/>
      <w:r w:rsidRPr="002B35E4">
        <w:rPr>
          <w:sz w:val="10"/>
        </w:rPr>
        <w:t>favour</w:t>
      </w:r>
      <w:proofErr w:type="spellEnd"/>
      <w:r w:rsidRPr="002B35E4">
        <w:rPr>
          <w:sz w:val="10"/>
        </w:rPr>
        <w:t xml:space="preserve">. India is trying hard to avoid going into compromise options, as this could mean China or its nominees in the group could string India out for years. In many ways, it would be better for India to come back with a clear "no" rather than being subjected to a committee. </w:t>
      </w:r>
      <w:r w:rsidRPr="002B35E4">
        <w:rPr>
          <w:rStyle w:val="StyleUnderline"/>
        </w:rPr>
        <w:t>All eyes are therefore on whether the US can swing this membership for India</w:t>
      </w:r>
      <w:r w:rsidRPr="002B35E4">
        <w:rPr>
          <w:sz w:val="10"/>
        </w:rPr>
        <w:t xml:space="preserve"> and if the meeting between PM Narendra Modi and Chinese President Xi Jinping in Tashkent on Thursday yields an outcome. While China is unlikely to change its position so late in the day, Modi could touch on implications for India-China relations in case India's application is blocked. Whether India accepts a possible compromise will also depend on whether the Indian government is willing to return from Seoul empty-handed, or wants a face-saving result, if it can't get in.</w:t>
      </w:r>
    </w:p>
    <w:p w14:paraId="384FA064" w14:textId="77777777" w:rsidR="00EA6DC7" w:rsidRDefault="00EA6DC7" w:rsidP="00EA6DC7"/>
    <w:p w14:paraId="61C8E635" w14:textId="77777777" w:rsidR="00EA6DC7" w:rsidRDefault="00EA6DC7" w:rsidP="00EA6DC7">
      <w:pPr>
        <w:pStyle w:val="Heading4"/>
      </w:pPr>
      <w:r>
        <w:t>US diplomacy key to get India in the NSG</w:t>
      </w:r>
    </w:p>
    <w:p w14:paraId="73345CD6" w14:textId="77777777" w:rsidR="00EA6DC7" w:rsidRDefault="00EA6DC7" w:rsidP="00EA6DC7">
      <w:r w:rsidRPr="002B35E4">
        <w:rPr>
          <w:rStyle w:val="Style13ptBold"/>
        </w:rPr>
        <w:t>RAJGHATTAL 6/22</w:t>
      </w:r>
      <w:r>
        <w:t xml:space="preserve"> (</w:t>
      </w:r>
      <w:proofErr w:type="spellStart"/>
      <w:r>
        <w:t>Chidanand</w:t>
      </w:r>
      <w:proofErr w:type="spellEnd"/>
      <w:r>
        <w:t>; The Times of India, “NSG: US standing by India, publicly and privately,” http://timesofindia.indiatimes.com/india/NSG-US-standing-by-India-publicly-and-privately/articleshow/52859798.cms)ww</w:t>
      </w:r>
    </w:p>
    <w:p w14:paraId="3ADA78ED" w14:textId="77777777" w:rsidR="00EA6DC7" w:rsidRPr="002B35E4" w:rsidRDefault="00EA6DC7" w:rsidP="00EA6DC7">
      <w:pPr>
        <w:rPr>
          <w:sz w:val="8"/>
        </w:rPr>
      </w:pPr>
      <w:r w:rsidRPr="002B35E4">
        <w:rPr>
          <w:rStyle w:val="StyleUnderline"/>
        </w:rPr>
        <w:t>The Obama administration</w:t>
      </w:r>
      <w:r w:rsidRPr="002B35E4">
        <w:rPr>
          <w:sz w:val="8"/>
        </w:rPr>
        <w:t xml:space="preserve"> on Monday </w:t>
      </w:r>
      <w:r w:rsidRPr="002B35E4">
        <w:rPr>
          <w:rStyle w:val="StyleUnderline"/>
        </w:rPr>
        <w:t>again put its weight behind India's admission to the</w:t>
      </w:r>
      <w:r w:rsidRPr="002B35E4">
        <w:rPr>
          <w:sz w:val="8"/>
        </w:rPr>
        <w:t xml:space="preserve"> </w:t>
      </w:r>
      <w:r w:rsidRPr="002B35E4">
        <w:rPr>
          <w:rStyle w:val="StyleUnderline"/>
        </w:rPr>
        <w:t>N</w:t>
      </w:r>
      <w:r w:rsidRPr="002B35E4">
        <w:rPr>
          <w:sz w:val="8"/>
        </w:rPr>
        <w:t xml:space="preserve">uclear </w:t>
      </w:r>
      <w:r w:rsidRPr="002B35E4">
        <w:rPr>
          <w:rStyle w:val="StyleUnderline"/>
        </w:rPr>
        <w:t>S</w:t>
      </w:r>
      <w:r w:rsidRPr="002B35E4">
        <w:rPr>
          <w:sz w:val="8"/>
        </w:rPr>
        <w:t xml:space="preserve">uppliers </w:t>
      </w:r>
      <w:r w:rsidRPr="002B35E4">
        <w:rPr>
          <w:rStyle w:val="StyleUnderline"/>
        </w:rPr>
        <w:t>G</w:t>
      </w:r>
      <w:r w:rsidRPr="002B35E4">
        <w:rPr>
          <w:sz w:val="8"/>
        </w:rPr>
        <w:t xml:space="preserve">roup, </w:t>
      </w:r>
      <w:r w:rsidRPr="002B35E4">
        <w:rPr>
          <w:rStyle w:val="StyleUnderline"/>
        </w:rPr>
        <w:t>calling on member sates to support New Delhi's application even as China, the main hurdle, appeared to soften its position</w:t>
      </w:r>
      <w:r w:rsidRPr="002B35E4">
        <w:rPr>
          <w:sz w:val="8"/>
        </w:rPr>
        <w:t xml:space="preserve">. </w:t>
      </w:r>
      <w:r w:rsidRPr="002B35E4">
        <w:rPr>
          <w:rStyle w:val="StyleUnderline"/>
        </w:rPr>
        <w:t>The administration used both its White House and state department pulpits to voice its support for India's membership as the 48-country cartel began its plenary session in Seoul</w:t>
      </w:r>
      <w:r w:rsidRPr="002B35E4">
        <w:rPr>
          <w:sz w:val="8"/>
        </w:rPr>
        <w:t>. "</w:t>
      </w:r>
      <w:r w:rsidRPr="002B35E4">
        <w:rPr>
          <w:rStyle w:val="StyleUnderline"/>
        </w:rPr>
        <w:t>India is ready for membership</w:t>
      </w:r>
      <w:r w:rsidRPr="002B35E4">
        <w:rPr>
          <w:sz w:val="8"/>
        </w:rPr>
        <w:t xml:space="preserve">. </w:t>
      </w:r>
      <w:r w:rsidRPr="002B35E4">
        <w:rPr>
          <w:rStyle w:val="StyleUnderline"/>
        </w:rPr>
        <w:t>And the</w:t>
      </w:r>
      <w:r w:rsidRPr="002B35E4">
        <w:rPr>
          <w:sz w:val="8"/>
        </w:rPr>
        <w:t xml:space="preserve"> </w:t>
      </w:r>
      <w:r w:rsidRPr="002B35E4">
        <w:rPr>
          <w:rStyle w:val="StyleUnderline"/>
        </w:rPr>
        <w:t>U</w:t>
      </w:r>
      <w:r w:rsidRPr="002B35E4">
        <w:rPr>
          <w:sz w:val="8"/>
        </w:rPr>
        <w:t xml:space="preserve">nited </w:t>
      </w:r>
      <w:r w:rsidRPr="002B35E4">
        <w:rPr>
          <w:rStyle w:val="StyleUnderline"/>
        </w:rPr>
        <w:t>S</w:t>
      </w:r>
      <w:r w:rsidRPr="002B35E4">
        <w:rPr>
          <w:sz w:val="8"/>
        </w:rPr>
        <w:t xml:space="preserve">tates </w:t>
      </w:r>
      <w:r w:rsidRPr="002B35E4">
        <w:rPr>
          <w:rStyle w:val="StyleUnderline"/>
        </w:rPr>
        <w:t>calls on participating governments to support India's application</w:t>
      </w:r>
      <w:r w:rsidRPr="002B35E4">
        <w:rPr>
          <w:sz w:val="8"/>
        </w:rPr>
        <w:t xml:space="preserve">," President Barack </w:t>
      </w:r>
      <w:r w:rsidRPr="002B35E4">
        <w:rPr>
          <w:rStyle w:val="StyleUnderline"/>
        </w:rPr>
        <w:t>Obama's spokesman</w:t>
      </w:r>
      <w:r w:rsidRPr="002B35E4">
        <w:rPr>
          <w:sz w:val="8"/>
        </w:rPr>
        <w:t xml:space="preserve"> Josh </w:t>
      </w:r>
      <w:r w:rsidRPr="002B35E4">
        <w:rPr>
          <w:rStyle w:val="StyleUnderline"/>
        </w:rPr>
        <w:t>Earnest said</w:t>
      </w:r>
      <w:r w:rsidRPr="002B35E4">
        <w:rPr>
          <w:sz w:val="8"/>
        </w:rPr>
        <w:t xml:space="preserve"> at his daily briefing. "</w:t>
      </w:r>
      <w:r w:rsidRPr="002B35E4">
        <w:rPr>
          <w:rStyle w:val="StyleUnderline"/>
        </w:rPr>
        <w:t>We continue to call — and nothing's changed about our position — on participating governments of NSG to support India's application at the plenary session this week in Seoul</w:t>
      </w:r>
      <w:r w:rsidRPr="002B35E4">
        <w:rPr>
          <w:sz w:val="8"/>
        </w:rPr>
        <w:t xml:space="preserve">," </w:t>
      </w:r>
      <w:r w:rsidRPr="002B35E4">
        <w:rPr>
          <w:rStyle w:val="StyleUnderline"/>
        </w:rPr>
        <w:t>echoed state department spokesperson</w:t>
      </w:r>
      <w:r w:rsidRPr="002B35E4">
        <w:rPr>
          <w:sz w:val="8"/>
        </w:rPr>
        <w:t xml:space="preserve"> John </w:t>
      </w:r>
      <w:r w:rsidRPr="002B35E4">
        <w:rPr>
          <w:rStyle w:val="StyleUnderline"/>
        </w:rPr>
        <w:t>Kirby</w:t>
      </w:r>
      <w:r w:rsidRPr="002B35E4">
        <w:rPr>
          <w:sz w:val="8"/>
        </w:rPr>
        <w:t xml:space="preserve">. He said India's application is "something about which we have routinely talked to other NSG members", and it is "not a new topic of discussion that we've had privately with the members," </w:t>
      </w:r>
      <w:r w:rsidRPr="002B35E4">
        <w:rPr>
          <w:rStyle w:val="StyleUnderline"/>
        </w:rPr>
        <w:t>suggesting that Washington had done its spadework and left it to New Delhi to convince Beijing, believed to be the lone, or at least the principle, holdout</w:t>
      </w:r>
      <w:r w:rsidRPr="002B35E4">
        <w:rPr>
          <w:sz w:val="8"/>
        </w:rPr>
        <w:t xml:space="preserve">. Earnest said the White House has made its views known both publicly and privately, and "we'll continue to do so in advance of the meeting this week," indicating that President </w:t>
      </w:r>
      <w:r w:rsidRPr="002B35E4">
        <w:rPr>
          <w:rStyle w:val="StyleUnderline"/>
        </w:rPr>
        <w:t>Obama might still weigh in if needed</w:t>
      </w:r>
      <w:r w:rsidRPr="002B35E4">
        <w:rPr>
          <w:sz w:val="8"/>
        </w:rPr>
        <w:t xml:space="preserve">. "Participating governments will need to reach a consensus decision in order to admit any applicant into the group. And the US will certainly be advocating for India's membership," he said. In Beijing, Chinese spokespersons and government proxies went into contortions to explain their opposition to India's bid, sometimes pointing to the "principle" of only signatories of the Non-Proliferation Treaty being entertained as members, and pointing to the US for setting up the rule. "The door is open for the admission of the non-NPT members. It is never closed. But the members of the NSG should stay focused on whether the criteria should be changed and whether non-NPT members should be admitted into the NSG," Chinese foreign ministry spokesperson Hua </w:t>
      </w:r>
      <w:proofErr w:type="spellStart"/>
      <w:r w:rsidRPr="002B35E4">
        <w:rPr>
          <w:sz w:val="8"/>
        </w:rPr>
        <w:t>Chunying</w:t>
      </w:r>
      <w:proofErr w:type="spellEnd"/>
      <w:r w:rsidRPr="002B35E4">
        <w:rPr>
          <w:sz w:val="8"/>
        </w:rPr>
        <w:t xml:space="preserve"> told reporters at a media briefing on Tuesday, indicating that Beijing is open to negotiations on the issue. </w:t>
      </w:r>
      <w:r w:rsidRPr="002B35E4">
        <w:rPr>
          <w:rStyle w:val="StyleUnderline"/>
        </w:rPr>
        <w:t xml:space="preserve">Some sources have suggested that eventually it will boil down to a modus vivendi between Washington, Beijing and New Delhi to make an accommodation through back channel talks that will include finessing positions about their respective roles in </w:t>
      </w:r>
      <w:proofErr w:type="spellStart"/>
      <w:r w:rsidRPr="002B35E4">
        <w:rPr>
          <w:rStyle w:val="StyleUnderline"/>
        </w:rPr>
        <w:t>AsiaPacific</w:t>
      </w:r>
      <w:proofErr w:type="spellEnd"/>
      <w:r w:rsidRPr="002B35E4">
        <w:rPr>
          <w:rStyle w:val="StyleUnderline"/>
        </w:rPr>
        <w:t>, South China Sea and the Indian Ocean Region</w:t>
      </w:r>
      <w:r w:rsidRPr="002B35E4">
        <w:rPr>
          <w:sz w:val="8"/>
        </w:rPr>
        <w:t xml:space="preserve">. </w:t>
      </w:r>
      <w:r w:rsidRPr="002B35E4">
        <w:rPr>
          <w:rStyle w:val="StyleUnderline"/>
        </w:rPr>
        <w:t>This is not just about NSG membership; it will be about a lot more</w:t>
      </w:r>
      <w:r w:rsidRPr="002B35E4">
        <w:rPr>
          <w:sz w:val="8"/>
        </w:rPr>
        <w:t>, sources said.</w:t>
      </w:r>
    </w:p>
    <w:p w14:paraId="6A5DE740" w14:textId="77777777" w:rsidR="00EA6DC7" w:rsidRDefault="00EA6DC7" w:rsidP="00EA6DC7"/>
    <w:p w14:paraId="2F7D6335" w14:textId="77777777" w:rsidR="00EA6DC7" w:rsidRDefault="00EA6DC7" w:rsidP="00EA6DC7">
      <w:pPr>
        <w:pStyle w:val="Heading4"/>
      </w:pPr>
      <w:r>
        <w:lastRenderedPageBreak/>
        <w:t>US key to getting India in the NSG</w:t>
      </w:r>
    </w:p>
    <w:p w14:paraId="7853C3BD" w14:textId="77777777" w:rsidR="00EA6DC7" w:rsidRDefault="00EA6DC7" w:rsidP="00EA6DC7">
      <w:r w:rsidRPr="00C9729F">
        <w:rPr>
          <w:rStyle w:val="Style13ptBold"/>
        </w:rPr>
        <w:t>DDN 6/22</w:t>
      </w:r>
      <w:r>
        <w:t xml:space="preserve"> (Delhi Daily News, “Will US come to India's rescue at NSG meet in Seoul</w:t>
      </w:r>
      <w:proofErr w:type="gramStart"/>
      <w:r>
        <w:t>?,</w:t>
      </w:r>
      <w:proofErr w:type="gramEnd"/>
      <w:r>
        <w:t>” http://www.delhidailynews.com/news/Will-US-come-to-Indias-rescue-at-NSG-meet-in-Seoul-1466580570/)ww</w:t>
      </w:r>
    </w:p>
    <w:p w14:paraId="4089218C" w14:textId="77777777" w:rsidR="00EA6DC7" w:rsidRDefault="00EA6DC7" w:rsidP="00EA6DC7">
      <w:r w:rsidRPr="00D97873">
        <w:rPr>
          <w:rStyle w:val="StyleUnderline"/>
        </w:rPr>
        <w:t>China's tough stand on</w:t>
      </w:r>
      <w:r>
        <w:t xml:space="preserve"> non-proliferation treaty as the benchmark for membership of </w:t>
      </w:r>
      <w:r w:rsidRPr="00D97873">
        <w:rPr>
          <w:rStyle w:val="StyleUnderline"/>
        </w:rPr>
        <w:t>the</w:t>
      </w:r>
      <w:r>
        <w:t xml:space="preserve"> Nuclear Suppliers Group (</w:t>
      </w:r>
      <w:r w:rsidRPr="00D97873">
        <w:rPr>
          <w:rStyle w:val="StyleUnderline"/>
        </w:rPr>
        <w:t>NSG</w:t>
      </w:r>
      <w:r>
        <w:t xml:space="preserve">) </w:t>
      </w:r>
      <w:r w:rsidRPr="00D97873">
        <w:rPr>
          <w:rStyle w:val="StyleUnderline"/>
        </w:rPr>
        <w:t>has created a huge challenge for the US</w:t>
      </w:r>
      <w:r>
        <w:t xml:space="preserve"> over non-proliferation norms. </w:t>
      </w:r>
      <w:r w:rsidRPr="00D97873">
        <w:rPr>
          <w:rStyle w:val="StyleUnderline"/>
        </w:rPr>
        <w:t>It is expected that the ongoing tussle between US and China for global leadership will keep India's case alive</w:t>
      </w:r>
      <w:r>
        <w:t xml:space="preserve"> at the Seoul meeting of the nuclear trading bloc. </w:t>
      </w:r>
      <w:r w:rsidRPr="00D97873">
        <w:rPr>
          <w:rStyle w:val="StyleUnderline"/>
        </w:rPr>
        <w:t xml:space="preserve">The attitude adopted by China over India's NSG application has also forced many </w:t>
      </w:r>
      <w:r>
        <w:rPr>
          <w:rStyle w:val="StyleUnderline"/>
        </w:rPr>
        <w:t>c</w:t>
      </w:r>
      <w:r w:rsidRPr="00D97873">
        <w:rPr>
          <w:rStyle w:val="StyleUnderline"/>
        </w:rPr>
        <w:t>ountries to look for compromise solutions, some of which India fears could delay its accession by years</w:t>
      </w:r>
      <w:r>
        <w:t xml:space="preserve">. </w:t>
      </w:r>
      <w:r w:rsidRPr="00D97873">
        <w:rPr>
          <w:rStyle w:val="StyleUnderline"/>
        </w:rPr>
        <w:t>For its part, India is now looking or a clean accession agreement</w:t>
      </w:r>
      <w:r>
        <w:t xml:space="preserve"> keeping its legal commitments, non-proliferation record and energy demand in mind. "Within the group of the NSG, members have different opinions regarding whether or not non-NPT countries can join," the Chinese foreign ministry spokesperson said. "Therefore we are now talking about non-NPT members joining NSG as a whole instead of specific non-NPT nations' accession." Meanwhile, </w:t>
      </w:r>
      <w:r w:rsidRPr="00D97873">
        <w:rPr>
          <w:rStyle w:val="StyleUnderline"/>
        </w:rPr>
        <w:t xml:space="preserve">Beijing's strategy to club non-NPT nations like Pakistan with India always increases the challenge for the US as Beijing signals its determination to determine strategic equations in its </w:t>
      </w:r>
      <w:proofErr w:type="spellStart"/>
      <w:r w:rsidRPr="00D97873">
        <w:rPr>
          <w:rStyle w:val="StyleUnderline"/>
        </w:rPr>
        <w:t>neighbourhood</w:t>
      </w:r>
      <w:proofErr w:type="spellEnd"/>
      <w:r w:rsidRPr="00D97873">
        <w:rPr>
          <w:rStyle w:val="StyleUnderline"/>
        </w:rPr>
        <w:t>, the Asia-Pacific and even beyond</w:t>
      </w:r>
      <w:r>
        <w:t xml:space="preserve">. </w:t>
      </w:r>
      <w:r w:rsidRPr="00D97873">
        <w:rPr>
          <w:rStyle w:val="StyleUnderline"/>
        </w:rPr>
        <w:t>The US leadership on non-proliferation helped in getting India a waiver from NSG in 2008 to engage in nuclear commerce</w:t>
      </w:r>
      <w:r>
        <w:t>, but China challenged that openly in 2016.</w:t>
      </w:r>
    </w:p>
    <w:p w14:paraId="67D8C34F" w14:textId="77777777" w:rsidR="00EA6DC7" w:rsidRDefault="00EA6DC7" w:rsidP="00EA6DC7"/>
    <w:p w14:paraId="01C9AA89" w14:textId="77777777" w:rsidR="00EA6DC7" w:rsidRDefault="00EA6DC7" w:rsidP="00EA6DC7"/>
    <w:p w14:paraId="309FEE69" w14:textId="77777777" w:rsidR="00EA6DC7" w:rsidRDefault="00EA6DC7" w:rsidP="00EA6DC7">
      <w:pPr>
        <w:pStyle w:val="Heading3"/>
      </w:pPr>
      <w:r>
        <w:lastRenderedPageBreak/>
        <w:t>Diplomacy Solves Trick</w:t>
      </w:r>
    </w:p>
    <w:p w14:paraId="028A052C" w14:textId="77777777" w:rsidR="00EA6DC7" w:rsidRPr="004B2A1C" w:rsidRDefault="00EA6DC7" w:rsidP="00EA6DC7"/>
    <w:p w14:paraId="03F516FF" w14:textId="77777777" w:rsidR="00EA6DC7" w:rsidRDefault="00EA6DC7" w:rsidP="00EA6DC7">
      <w:pPr>
        <w:pStyle w:val="Heading4"/>
      </w:pPr>
      <w:r>
        <w:t>Even if India doesn’t get in – the diplomacy is important</w:t>
      </w:r>
    </w:p>
    <w:p w14:paraId="6C7FD5FB" w14:textId="77777777" w:rsidR="00EA6DC7" w:rsidRDefault="00EA6DC7" w:rsidP="00EA6DC7">
      <w:r w:rsidRPr="00CC043C">
        <w:rPr>
          <w:rStyle w:val="Style13ptBold"/>
        </w:rPr>
        <w:t>VENKATARAMAKRISHNAN 6/23</w:t>
      </w:r>
      <w:r>
        <w:t xml:space="preserve"> (Rohan; Scroll.in, “The Daily Fix: A 'no' in Seoul will not mean India's NSG bid has tragically failed,” http://scroll.in/article/810530/the-daily-fix-a-no-in-seoul-will-not-mean-indias-nsg-bid-has-tragically-failed)ww</w:t>
      </w:r>
    </w:p>
    <w:p w14:paraId="7F40E87E" w14:textId="77777777" w:rsidR="00EA6DC7" w:rsidRDefault="00EA6DC7" w:rsidP="00EA6DC7">
      <w:r>
        <w:t xml:space="preserve">New Delhi made a bold decision to turn this plenary into a decisive moment, in some ways because it has nothing to lose. </w:t>
      </w:r>
      <w:r w:rsidRPr="000248EF">
        <w:rPr>
          <w:rStyle w:val="StyleUnderline"/>
        </w:rPr>
        <w:t>Not getting membership doesn't nullify the NSG waiver it obtained in 2008, so the damage will only be reputational and psychological</w:t>
      </w:r>
      <w:r>
        <w:t xml:space="preserve">. </w:t>
      </w:r>
      <w:r w:rsidRPr="000248EF">
        <w:rPr>
          <w:rStyle w:val="StyleUnderline"/>
        </w:rPr>
        <w:t>Failure here could also be temporary, since diplomacy often occurs in increments</w:t>
      </w:r>
      <w:r>
        <w:t xml:space="preserve">. </w:t>
      </w:r>
      <w:r w:rsidRPr="000248EF">
        <w:rPr>
          <w:rStyle w:val="StyleUnderline"/>
        </w:rPr>
        <w:t>If it does end with consensus from every state other than China, that itself would send a strong message about where each of the countries – and India's diplomatic corps – stands in the world</w:t>
      </w:r>
      <w:r>
        <w:t>.</w:t>
      </w:r>
    </w:p>
    <w:p w14:paraId="78243776" w14:textId="77777777" w:rsidR="00EA6DC7" w:rsidRDefault="00EA6DC7" w:rsidP="00EA6DC7"/>
    <w:p w14:paraId="2070964A" w14:textId="77777777" w:rsidR="00EA6DC7" w:rsidRDefault="00EA6DC7" w:rsidP="00EA6DC7">
      <w:pPr>
        <w:pStyle w:val="Heading2"/>
      </w:pPr>
      <w:r>
        <w:lastRenderedPageBreak/>
        <w:t>Impacts</w:t>
      </w:r>
    </w:p>
    <w:p w14:paraId="1A42686E" w14:textId="77777777" w:rsidR="00EA6DC7" w:rsidRDefault="00EA6DC7" w:rsidP="00EA6DC7"/>
    <w:p w14:paraId="00AD0BBF" w14:textId="77777777" w:rsidR="00EA6DC7" w:rsidRPr="00EA6DC7" w:rsidRDefault="00EA6DC7" w:rsidP="00EA6DC7"/>
    <w:p w14:paraId="09A85251" w14:textId="77777777" w:rsidR="00EA6DC7" w:rsidRDefault="00EA6DC7" w:rsidP="00EA6DC7">
      <w:pPr>
        <w:pStyle w:val="Heading3"/>
      </w:pPr>
      <w:proofErr w:type="spellStart"/>
      <w:r>
        <w:lastRenderedPageBreak/>
        <w:t>Prolif</w:t>
      </w:r>
      <w:proofErr w:type="spellEnd"/>
      <w:r>
        <w:t xml:space="preserve"> Impact Ext</w:t>
      </w:r>
    </w:p>
    <w:p w14:paraId="196A9C2F" w14:textId="77777777" w:rsidR="00EA6DC7" w:rsidRPr="000248EF" w:rsidRDefault="00EA6DC7" w:rsidP="00EA6DC7"/>
    <w:p w14:paraId="29F6833E" w14:textId="77777777" w:rsidR="00EA6DC7" w:rsidRPr="00FA762F" w:rsidRDefault="00EA6DC7" w:rsidP="00EA6DC7">
      <w:pPr>
        <w:pStyle w:val="Heading4"/>
      </w:pPr>
      <w:r w:rsidRPr="00FA762F">
        <w:t>Proliferation will lead to global nuclear wars</w:t>
      </w:r>
    </w:p>
    <w:p w14:paraId="71159A47" w14:textId="77777777" w:rsidR="00EA6DC7" w:rsidRPr="00FA762F" w:rsidRDefault="00EA6DC7" w:rsidP="00EA6DC7">
      <w:proofErr w:type="spellStart"/>
      <w:r w:rsidRPr="00FA762F">
        <w:rPr>
          <w:rStyle w:val="Style13ptBold"/>
        </w:rPr>
        <w:t>Utgoff</w:t>
      </w:r>
      <w:proofErr w:type="spellEnd"/>
      <w:r w:rsidRPr="00FA762F">
        <w:t xml:space="preserve"> 20</w:t>
      </w:r>
      <w:r w:rsidRPr="00FA762F">
        <w:rPr>
          <w:rStyle w:val="Style13ptBold"/>
        </w:rPr>
        <w:t>02</w:t>
      </w:r>
      <w:r w:rsidRPr="00FA762F">
        <w:t xml:space="preserve"> (Victor A.; Deputy Director – Strategy, Forces, and Resources Division – Institute for Defense Analysis “Proliferation, Missile </w:t>
      </w:r>
      <w:proofErr w:type="spellStart"/>
      <w:r w:rsidRPr="00FA762F">
        <w:t>Defence</w:t>
      </w:r>
      <w:proofErr w:type="spellEnd"/>
      <w:r w:rsidRPr="00FA762F">
        <w:t xml:space="preserve"> and American Ambitions” Summer </w:t>
      </w:r>
      <w:proofErr w:type="gramStart"/>
      <w:r w:rsidRPr="00FA762F">
        <w:t>Survival</w:t>
      </w:r>
      <w:r>
        <w:t>)</w:t>
      </w:r>
      <w:proofErr w:type="spellStart"/>
      <w:r>
        <w:t>ww</w:t>
      </w:r>
      <w:proofErr w:type="spellEnd"/>
      <w:proofErr w:type="gramEnd"/>
    </w:p>
    <w:p w14:paraId="64CC998D" w14:textId="77777777" w:rsidR="00EA6DC7" w:rsidRPr="00F547A5" w:rsidRDefault="00EA6DC7" w:rsidP="00EA6DC7">
      <w:pPr>
        <w:rPr>
          <w:sz w:val="16"/>
        </w:rPr>
      </w:pPr>
      <w:r w:rsidRPr="00F547A5">
        <w:rPr>
          <w:sz w:val="16"/>
        </w:rPr>
        <w:t xml:space="preserve">In sum, </w:t>
      </w:r>
      <w:r w:rsidRPr="00F547A5">
        <w:rPr>
          <w:b/>
          <w:u w:val="single"/>
        </w:rPr>
        <w:t>widespread proliferation is likely to lead to an occasional shoot-out with nuclear weapons</w:t>
      </w:r>
      <w:r w:rsidRPr="00F547A5">
        <w:rPr>
          <w:sz w:val="16"/>
        </w:rPr>
        <w:t xml:space="preserve">, and that </w:t>
      </w:r>
      <w:r w:rsidRPr="00F547A5">
        <w:rPr>
          <w:b/>
          <w:u w:val="single"/>
        </w:rPr>
        <w:t>such shoot-outs will have a substantial probability of escalating to the maximum destruction possible with the weapons at hand</w:t>
      </w:r>
      <w:r w:rsidRPr="00F547A5">
        <w:rPr>
          <w:sz w:val="16"/>
        </w:rPr>
        <w:t xml:space="preserve">. </w:t>
      </w:r>
      <w:r w:rsidRPr="00F547A5">
        <w:rPr>
          <w:b/>
          <w:u w:val="single"/>
        </w:rPr>
        <w:t>Unless nuclear proliferation is stopped</w:t>
      </w:r>
      <w:r w:rsidRPr="00F547A5">
        <w:rPr>
          <w:sz w:val="16"/>
        </w:rPr>
        <w:t xml:space="preserve">, we are headed toward a world that will mirror the American Wild West of the late 1800s. With most, if not all, nations wearing nuclear ‘six-shooters’ on their hips, the world may even be a more polite place than it is today, but </w:t>
      </w:r>
      <w:r w:rsidRPr="00F547A5">
        <w:rPr>
          <w:b/>
          <w:u w:val="single"/>
        </w:rPr>
        <w:t>every once in a while we will all gather on a hill to bury the bodies of dead cities or even whole nations</w:t>
      </w:r>
      <w:r w:rsidRPr="00F547A5">
        <w:rPr>
          <w:sz w:val="16"/>
        </w:rPr>
        <w:t>. This kind of world is in no nation’s interest.</w:t>
      </w:r>
    </w:p>
    <w:p w14:paraId="182BB348" w14:textId="77777777" w:rsidR="00EA6DC7" w:rsidRPr="00F547A5" w:rsidRDefault="00EA6DC7" w:rsidP="00EA6DC7"/>
    <w:p w14:paraId="5F898AB3" w14:textId="77777777" w:rsidR="00EA6DC7" w:rsidRPr="00FA762F" w:rsidRDefault="00EA6DC7" w:rsidP="00EA6DC7">
      <w:pPr>
        <w:pStyle w:val="Heading4"/>
      </w:pPr>
      <w:r w:rsidRPr="00FA762F">
        <w:t>Proliferation Causes WMD Terrorism against the US</w:t>
      </w:r>
    </w:p>
    <w:p w14:paraId="3A9AE20C" w14:textId="77777777" w:rsidR="00EA6DC7" w:rsidRPr="00FA762F" w:rsidRDefault="00EA6DC7" w:rsidP="00EA6DC7">
      <w:r w:rsidRPr="00FA762F">
        <w:rPr>
          <w:rStyle w:val="Style13ptBold"/>
        </w:rPr>
        <w:t>Roberts</w:t>
      </w:r>
      <w:r w:rsidRPr="00FA762F">
        <w:t xml:space="preserve"> 19</w:t>
      </w:r>
      <w:r w:rsidRPr="00FA762F">
        <w:rPr>
          <w:rStyle w:val="Style13ptBold"/>
        </w:rPr>
        <w:t>99</w:t>
      </w:r>
      <w:r w:rsidRPr="00FA762F">
        <w:t xml:space="preserve"> (Brad; Researcher - Institute for Defense Analysis, Chair - Research Advisory Council for the Chemical and Biological Arms Control Institute) Nonproliferation Review Fall, cns.miis.edu/</w:t>
      </w:r>
      <w:r>
        <w:t>pubs/</w:t>
      </w:r>
      <w:proofErr w:type="spellStart"/>
      <w:r>
        <w:t>npr</w:t>
      </w:r>
      <w:proofErr w:type="spellEnd"/>
      <w:r>
        <w:t>/vol06/64/robert64.pdf)</w:t>
      </w:r>
      <w:proofErr w:type="spellStart"/>
      <w:r>
        <w:t>ww</w:t>
      </w:r>
      <w:proofErr w:type="spellEnd"/>
    </w:p>
    <w:p w14:paraId="62DECB36" w14:textId="77777777" w:rsidR="00EA6DC7" w:rsidRPr="00F547A5" w:rsidRDefault="00EA6DC7" w:rsidP="00EA6DC7">
      <w:pPr>
        <w:rPr>
          <w:sz w:val="16"/>
        </w:rPr>
      </w:pPr>
      <w:r w:rsidRPr="00F547A5">
        <w:rPr>
          <w:sz w:val="16"/>
        </w:rPr>
        <w:t xml:space="preserve">What then is at stake? In response to some catalytic event, </w:t>
      </w:r>
      <w:r w:rsidRPr="00F547A5">
        <w:rPr>
          <w:b/>
          <w:u w:val="single"/>
        </w:rPr>
        <w:t>entire regions could rapidly cross the threshold from latent to extant weapons capability</w:t>
      </w:r>
      <w:r w:rsidRPr="00F547A5">
        <w:rPr>
          <w:sz w:val="16"/>
        </w:rPr>
        <w:t xml:space="preserve">, and from covert to overt postures, a process that would be highly competitive and risky, and which likely would spill over wherever the divides among regions are not tidy. </w:t>
      </w:r>
      <w:r w:rsidRPr="00F547A5">
        <w:rPr>
          <w:b/>
          <w:u w:val="single"/>
        </w:rPr>
        <w:t>This would sorely test</w:t>
      </w:r>
      <w:r w:rsidRPr="00F547A5">
        <w:rPr>
          <w:sz w:val="16"/>
        </w:rPr>
        <w:t xml:space="preserve"> Ken </w:t>
      </w:r>
      <w:r w:rsidRPr="00F547A5">
        <w:rPr>
          <w:b/>
          <w:u w:val="single"/>
        </w:rPr>
        <w:t>Waltz’s</w:t>
      </w:r>
      <w:r w:rsidRPr="00F547A5">
        <w:rPr>
          <w:sz w:val="16"/>
        </w:rPr>
        <w:t xml:space="preserve"> familiar old </w:t>
      </w:r>
      <w:r w:rsidRPr="00F547A5">
        <w:rPr>
          <w:b/>
          <w:u w:val="single"/>
        </w:rPr>
        <w:t>heresy that</w:t>
      </w:r>
      <w:r w:rsidRPr="00F547A5">
        <w:rPr>
          <w:sz w:val="16"/>
        </w:rPr>
        <w:t xml:space="preserve"> “</w:t>
      </w:r>
      <w:r w:rsidRPr="00F547A5">
        <w:rPr>
          <w:b/>
          <w:u w:val="single"/>
        </w:rPr>
        <w:t>more may be better</w:t>
      </w:r>
      <w:r w:rsidRPr="00F547A5">
        <w:rPr>
          <w:sz w:val="16"/>
        </w:rPr>
        <w:t xml:space="preserve">”7—indeed, </w:t>
      </w:r>
      <w:r w:rsidRPr="00F547A5">
        <w:rPr>
          <w:b/>
          <w:u w:val="single"/>
        </w:rPr>
        <w:t>even Waltz assumed proliferation would be stabilizing only if it is gradual, and warned against the rapid spread of weapons to multiple states</w:t>
      </w:r>
      <w:r w:rsidRPr="00F547A5">
        <w:rPr>
          <w:sz w:val="16"/>
        </w:rPr>
        <w:t xml:space="preserve">. </w:t>
      </w:r>
      <w:r w:rsidRPr="00F547A5">
        <w:rPr>
          <w:b/>
          <w:u w:val="single"/>
        </w:rPr>
        <w:t>At the very least, this would fuel NBC terrorism, as a general proliferation of NBC weaponry would likely erode the constraints that heretofore have inhibited states from sponsoring terrorist use of these capabilities</w:t>
      </w:r>
      <w:r w:rsidRPr="00F547A5">
        <w:rPr>
          <w:sz w:val="16"/>
        </w:rPr>
        <w:t xml:space="preserve">. </w:t>
      </w:r>
      <w:r w:rsidRPr="00F547A5">
        <w:rPr>
          <w:b/>
          <w:u w:val="single"/>
        </w:rPr>
        <w:t>Given its global stature</w:t>
      </w:r>
      <w:r w:rsidRPr="00F547A5">
        <w:rPr>
          <w:sz w:val="16"/>
        </w:rPr>
        <w:t xml:space="preserve"> and media culture, </w:t>
      </w:r>
      <w:r w:rsidRPr="00F547A5">
        <w:rPr>
          <w:b/>
          <w:u w:val="single"/>
        </w:rPr>
        <w:t>America would be a likely target of some of these terrorist actions</w:t>
      </w:r>
      <w:r w:rsidRPr="00F547A5">
        <w:rPr>
          <w:sz w:val="16"/>
        </w:rPr>
        <w:t>.</w:t>
      </w:r>
    </w:p>
    <w:p w14:paraId="1826C331" w14:textId="77777777" w:rsidR="00EA6DC7" w:rsidRPr="00F547A5" w:rsidRDefault="00EA6DC7" w:rsidP="00EA6DC7">
      <w:pPr>
        <w:rPr>
          <w:sz w:val="16"/>
        </w:rPr>
      </w:pPr>
    </w:p>
    <w:p w14:paraId="221AE9D9" w14:textId="77777777" w:rsidR="00EA6DC7" w:rsidRDefault="00EA6DC7" w:rsidP="00EA6DC7"/>
    <w:p w14:paraId="7D89E266" w14:textId="77777777" w:rsidR="00EA6DC7" w:rsidRDefault="00EA6DC7" w:rsidP="00EA6DC7">
      <w:pPr>
        <w:pStyle w:val="Heading3"/>
      </w:pPr>
      <w:r>
        <w:lastRenderedPageBreak/>
        <w:t>Sino-Indian Relations Impact</w:t>
      </w:r>
    </w:p>
    <w:p w14:paraId="2DBF6894" w14:textId="77777777" w:rsidR="00EA6DC7" w:rsidRPr="004B2A1C" w:rsidRDefault="00EA6DC7" w:rsidP="00EA6DC7"/>
    <w:p w14:paraId="231BC39E" w14:textId="77777777" w:rsidR="00EA6DC7" w:rsidRDefault="00EA6DC7" w:rsidP="00EA6DC7">
      <w:pPr>
        <w:pStyle w:val="Heading4"/>
      </w:pPr>
      <w:r>
        <w:t>Failure wrecks Sino-Indian relations</w:t>
      </w:r>
    </w:p>
    <w:p w14:paraId="7B2C53AB" w14:textId="77777777" w:rsidR="00EA6DC7" w:rsidRDefault="00EA6DC7" w:rsidP="00EA6DC7">
      <w:r w:rsidRPr="00C9729F">
        <w:rPr>
          <w:rStyle w:val="Style13ptBold"/>
        </w:rPr>
        <w:t>BAGCHIL 6/24</w:t>
      </w:r>
      <w:r>
        <w:t xml:space="preserve"> (</w:t>
      </w:r>
      <w:proofErr w:type="spellStart"/>
      <w:r>
        <w:t>Indrani</w:t>
      </w:r>
      <w:proofErr w:type="spellEnd"/>
      <w:r>
        <w:t>; The Times of India, “As its NSG bid fails, India says Paris Climate Agreement ratification may be delayed,” http://timesofindia.indiatimes.com/india/As-its-NSG-bid-fails-India-says-Paris-Climate-Agreement-ratification-may-be-delayed/articleshow/52906697.cms)ww</w:t>
      </w:r>
    </w:p>
    <w:p w14:paraId="6E92CE10" w14:textId="77777777" w:rsidR="00EA6DC7" w:rsidRDefault="00EA6DC7" w:rsidP="00EA6DC7">
      <w:r w:rsidRPr="00BD29A6">
        <w:rPr>
          <w:rStyle w:val="StyleUnderline"/>
        </w:rPr>
        <w:t>The NSG non-decision on India's membership will have implications for India's bilateral relations with China</w:t>
      </w:r>
      <w:r>
        <w:t xml:space="preserve">. </w:t>
      </w:r>
      <w:r w:rsidRPr="00BD29A6">
        <w:rPr>
          <w:rStyle w:val="StyleUnderline"/>
        </w:rPr>
        <w:t>While no one was willing to go public, China's</w:t>
      </w:r>
      <w:r>
        <w:t xml:space="preserve"> open </w:t>
      </w:r>
      <w:r w:rsidRPr="00BD29A6">
        <w:rPr>
          <w:rStyle w:val="StyleUnderline"/>
        </w:rPr>
        <w:t>hostility to India's global aspirations is now out in the open, which will make it difficult</w:t>
      </w:r>
      <w:r>
        <w:t xml:space="preserve">, coming as it does after China's refusal to sanction terror leader Masood </w:t>
      </w:r>
      <w:proofErr w:type="spellStart"/>
      <w:r>
        <w:t>Azhar</w:t>
      </w:r>
      <w:proofErr w:type="spellEnd"/>
      <w:r>
        <w:t>. Chinese diplomats exercised a filibuster for the better part of Thursday to block a discussion on India. They only relented to a three-hour discussion on "technical, Legal and Political Aspects of the Participation of non-NPT States in the NSG" on condition that there would be no decision.</w:t>
      </w:r>
    </w:p>
    <w:p w14:paraId="10F84143" w14:textId="77777777" w:rsidR="00EA6DC7" w:rsidRPr="00EA6DC7" w:rsidRDefault="00BD29A6" w:rsidP="00EA6DC7">
      <w:pPr>
        <w:pStyle w:val="Heading4"/>
      </w:pPr>
      <w:r>
        <w:t>Indo-Chinese disputes escalate to global nuclear war</w:t>
      </w:r>
    </w:p>
    <w:p w14:paraId="1EEC6E26" w14:textId="77777777" w:rsidR="00EA6DC7" w:rsidRPr="00EA6DC7" w:rsidRDefault="00EA6DC7" w:rsidP="00EA6DC7">
      <w:r w:rsidRPr="00EA6DC7">
        <w:rPr>
          <w:rStyle w:val="Style13ptBold"/>
        </w:rPr>
        <w:t>Kahn, 09</w:t>
      </w:r>
      <w:r w:rsidRPr="00EA6DC7">
        <w:t xml:space="preserve"> (Jeremy Kahn, 10-9-2009, Kahn is an independent journalist who writes about international affairs, politics, business, the environment and the arts, "India's China Obsession," Newsweek, </w:t>
      </w:r>
      <w:hyperlink r:id="rId32" w:history="1">
        <w:r w:rsidRPr="00EA6DC7">
          <w:rPr>
            <w:rStyle w:val="Hyperlink"/>
          </w:rPr>
          <w:t>http://www.newsweek.com/indias-china-obsession-81179</w:t>
        </w:r>
      </w:hyperlink>
      <w:r w:rsidRPr="00EA6DC7">
        <w:t>) IZYP</w:t>
      </w:r>
    </w:p>
    <w:p w14:paraId="6F4A743B" w14:textId="77777777" w:rsidR="00EA6DC7" w:rsidRPr="00BD29A6" w:rsidRDefault="00EA6DC7" w:rsidP="00EA6DC7">
      <w:pPr>
        <w:rPr>
          <w:sz w:val="12"/>
        </w:rPr>
      </w:pPr>
      <w:r w:rsidRPr="00BD29A6">
        <w:rPr>
          <w:rStyle w:val="StyleUnderline"/>
        </w:rPr>
        <w:t>The implications for India's security—and the world's—are ominous</w:t>
      </w:r>
      <w:r w:rsidRPr="00BD29A6">
        <w:rPr>
          <w:sz w:val="12"/>
        </w:rPr>
        <w:t xml:space="preserve">. It turns what was once </w:t>
      </w:r>
      <w:r w:rsidRPr="00BD29A6">
        <w:rPr>
          <w:rStyle w:val="StyleUnderline"/>
        </w:rPr>
        <w:t>an obscure argument</w:t>
      </w:r>
      <w:r w:rsidRPr="00BD29A6">
        <w:rPr>
          <w:sz w:val="12"/>
        </w:rPr>
        <w:t xml:space="preserve"> over lines on a 1914 map and some barren, rocky peaks hardly worth fighting over into a flash point that </w:t>
      </w:r>
      <w:r w:rsidRPr="00BD29A6">
        <w:rPr>
          <w:rStyle w:val="StyleUnderline"/>
        </w:rPr>
        <w:t>could spark a war between two nuclear-armed neighbors</w:t>
      </w:r>
      <w:r w:rsidRPr="00BD29A6">
        <w:rPr>
          <w:sz w:val="12"/>
        </w:rPr>
        <w:t xml:space="preserve">. </w:t>
      </w:r>
      <w:r w:rsidRPr="00BD29A6">
        <w:rPr>
          <w:rStyle w:val="StyleUnderline"/>
        </w:rPr>
        <w:t>And that makes the</w:t>
      </w:r>
      <w:r w:rsidRPr="00BD29A6">
        <w:rPr>
          <w:sz w:val="12"/>
        </w:rPr>
        <w:t xml:space="preserve"> </w:t>
      </w:r>
      <w:r w:rsidRPr="00BD29A6">
        <w:rPr>
          <w:rStyle w:val="StyleUnderline"/>
        </w:rPr>
        <w:t>India-China</w:t>
      </w:r>
      <w:r w:rsidRPr="00BD29A6">
        <w:rPr>
          <w:sz w:val="12"/>
        </w:rPr>
        <w:t xml:space="preserve"> border </w:t>
      </w:r>
      <w:r w:rsidRPr="00BD29A6">
        <w:rPr>
          <w:rStyle w:val="StyleUnderline"/>
        </w:rPr>
        <w:t>dispute into an issue of concern to far more than just the two parties involved</w:t>
      </w:r>
      <w:r w:rsidRPr="00BD29A6">
        <w:rPr>
          <w:sz w:val="12"/>
        </w:rPr>
        <w:t xml:space="preserve">. </w:t>
      </w:r>
      <w:r w:rsidRPr="00BD29A6">
        <w:rPr>
          <w:rStyle w:val="StyleUnderline"/>
        </w:rPr>
        <w:t>The</w:t>
      </w:r>
      <w:r w:rsidRPr="00BD29A6">
        <w:rPr>
          <w:sz w:val="12"/>
        </w:rPr>
        <w:t xml:space="preserve"> </w:t>
      </w:r>
      <w:r w:rsidRPr="00BD29A6">
        <w:rPr>
          <w:rStyle w:val="StyleUnderline"/>
        </w:rPr>
        <w:t>U</w:t>
      </w:r>
      <w:r w:rsidRPr="00BD29A6">
        <w:rPr>
          <w:sz w:val="12"/>
        </w:rPr>
        <w:t xml:space="preserve">nited </w:t>
      </w:r>
      <w:r w:rsidRPr="00BD29A6">
        <w:rPr>
          <w:rStyle w:val="StyleUnderline"/>
        </w:rPr>
        <w:t>S</w:t>
      </w:r>
      <w:r w:rsidRPr="00BD29A6">
        <w:rPr>
          <w:sz w:val="12"/>
        </w:rPr>
        <w:t xml:space="preserve">tates </w:t>
      </w:r>
      <w:r w:rsidRPr="00BD29A6">
        <w:rPr>
          <w:rStyle w:val="StyleUnderline"/>
        </w:rPr>
        <w:t>and Europe as well as the rest of Asia ought to take notice—a conflict involving India and China could result in a nuclear exchange</w:t>
      </w:r>
      <w:r w:rsidRPr="00BD29A6">
        <w:rPr>
          <w:sz w:val="12"/>
        </w:rPr>
        <w:t xml:space="preserve">. </w:t>
      </w:r>
      <w:r w:rsidRPr="00BD29A6">
        <w:rPr>
          <w:rStyle w:val="StyleUnderline"/>
        </w:rPr>
        <w:t>And it could suck the West in—either as an ally in the defense of Asian democracy</w:t>
      </w:r>
      <w:r w:rsidRPr="00BD29A6">
        <w:rPr>
          <w:sz w:val="12"/>
        </w:rPr>
        <w:t xml:space="preserve">, as in the case of Taiwan, </w:t>
      </w:r>
      <w:r w:rsidRPr="00BD29A6">
        <w:rPr>
          <w:rStyle w:val="StyleUnderline"/>
        </w:rPr>
        <w:t>or as a mediator trying to separate the two sides</w:t>
      </w:r>
      <w:r w:rsidRPr="00BD29A6">
        <w:rPr>
          <w:sz w:val="12"/>
        </w:rPr>
        <w:t xml:space="preserve">. Beijing appears increasingly concerned about the safe haven India provides to the Dalai Lama and to tens of thousands of Tibetan exiles, including increasingly militant supporters of Tibetan independence. These younger Tibetans, many born outside Tibet, are growing impatient with the Dalai Lama's "middle way" approach—a willingness to accept Chinese sovereignty in return for true autonomy—and commitment to nonviolence. If these groups were to use India as a base for armed insurrection against China, as Tibetan exiles did throughout the 1960s, then China might retaliate against India. By force or demand, Beijing might also seek to gain possession of important Tibetan Buddhist monasteries that lie in Indian </w:t>
      </w:r>
      <w:proofErr w:type="gramStart"/>
      <w:r w:rsidRPr="00BD29A6">
        <w:rPr>
          <w:sz w:val="12"/>
        </w:rPr>
        <w:t>territory</w:t>
      </w:r>
      <w:proofErr w:type="gramEnd"/>
      <w:r w:rsidRPr="00BD29A6">
        <w:rPr>
          <w:sz w:val="12"/>
        </w:rPr>
        <w:t xml:space="preserve"> close to the border. Both politically and culturally, these monasteries are seen as key nodes in the Tibetan resistance to Chinese authority. Already Beijing has launched a diplomatic offensive aimed at undercutting Indian sovereignty over the areas China claims, particularly the northeast state of Arunachal Pradesh and one of its key cities, </w:t>
      </w:r>
      <w:proofErr w:type="spellStart"/>
      <w:r w:rsidRPr="00BD29A6">
        <w:rPr>
          <w:sz w:val="12"/>
        </w:rPr>
        <w:t>Tawang</w:t>
      </w:r>
      <w:proofErr w:type="spellEnd"/>
      <w:r w:rsidRPr="00BD29A6">
        <w:rPr>
          <w:sz w:val="12"/>
        </w:rPr>
        <w:t xml:space="preserve">, birthplace of the sixth Dalai Lama in the 17th century and home to several important Tibetan monasteries. Tibet ceded </w:t>
      </w:r>
      <w:proofErr w:type="spellStart"/>
      <w:r w:rsidRPr="00BD29A6">
        <w:rPr>
          <w:sz w:val="12"/>
        </w:rPr>
        <w:t>Tawang</w:t>
      </w:r>
      <w:proofErr w:type="spellEnd"/>
      <w:r w:rsidRPr="00BD29A6">
        <w:rPr>
          <w:sz w:val="12"/>
        </w:rPr>
        <w:t xml:space="preserve"> and the area around it to British India in 1914. China has recently denied visas to the state's residents; lodged a formal complaint after Indian Prime Minister Manmohan Singh visited the state in 2008; and tried to block a $2.9 billion Asian Development Bank loan to India because some of the money was earmarked for an irrigation project in the state. All these moves are best understood in the context of China's recent troubles in Tibet, with Beijing increasingly concerned that any acceptance of the 1914 border will amount to an implicit acknowledgment that Tibet was once independent of China—a serious blow to the legitimacy of China's control over the region and potentially other minority areas as well. The reports of Chinese incursions can be read as a signal that it is deadly serious about its territorial claims. The exact border has never been mutually agreed on—meaning one side's incursion is another side's routine patrol—but the Chinese have clearly stepped up their activity along the frontier. The Indian military reported a record 270 Chinese border violations last year—nearly double the figure from the year before and more than three times the number of incidents in 2006, says Brahma </w:t>
      </w:r>
      <w:proofErr w:type="spellStart"/>
      <w:r w:rsidRPr="00BD29A6">
        <w:rPr>
          <w:sz w:val="12"/>
        </w:rPr>
        <w:t>Chellaney</w:t>
      </w:r>
      <w:proofErr w:type="spellEnd"/>
      <w:r w:rsidRPr="00BD29A6">
        <w:rPr>
          <w:sz w:val="12"/>
        </w:rPr>
        <w:t xml:space="preserve">, an expert in strategic studies at New Delhi's Centre for Policy Research, an independent think tank. Noting that there was a reported incursion nearly every day this summer, </w:t>
      </w:r>
      <w:proofErr w:type="spellStart"/>
      <w:r w:rsidRPr="00BD29A6">
        <w:rPr>
          <w:sz w:val="12"/>
        </w:rPr>
        <w:t>Chellaney</w:t>
      </w:r>
      <w:proofErr w:type="spellEnd"/>
      <w:r w:rsidRPr="00BD29A6">
        <w:rPr>
          <w:sz w:val="12"/>
        </w:rPr>
        <w:t xml:space="preserve"> says this amounts to "a pattern of Chinese belligerence." In June the People's Daily criticized recent moves by India to strengthen its border defenses and declared: "China will not make any compromises in its border disputes with India." It asked if India had properly weighed "the consequences of a potential confrontation with China."</w:t>
      </w:r>
    </w:p>
    <w:p w14:paraId="1659DFC4" w14:textId="77777777" w:rsidR="00EA6DC7" w:rsidRPr="00EA6DC7" w:rsidRDefault="00EA6DC7" w:rsidP="00EA6DC7"/>
    <w:p w14:paraId="10EA1E13" w14:textId="77777777" w:rsidR="00BD29A6" w:rsidRDefault="00BD29A6" w:rsidP="00BD29A6">
      <w:pPr>
        <w:pStyle w:val="Heading3"/>
      </w:pPr>
      <w:r>
        <w:lastRenderedPageBreak/>
        <w:t>Sino-Indian Relations Ext</w:t>
      </w:r>
    </w:p>
    <w:p w14:paraId="00907767" w14:textId="77777777" w:rsidR="00BD29A6" w:rsidRPr="00BD29A6" w:rsidRDefault="00BD29A6" w:rsidP="00BD29A6"/>
    <w:p w14:paraId="41415C3F" w14:textId="77777777" w:rsidR="00BD29A6" w:rsidRPr="00B17E29" w:rsidRDefault="00BD29A6" w:rsidP="00BD29A6">
      <w:pPr>
        <w:pStyle w:val="Heading4"/>
      </w:pPr>
      <w:r w:rsidRPr="00B17E29">
        <w:t xml:space="preserve">Acceptance into the NSG reinvigorates Indian diplomacy with China – Solves relations </w:t>
      </w:r>
    </w:p>
    <w:p w14:paraId="037CAEB7" w14:textId="77777777" w:rsidR="00BD29A6" w:rsidRPr="00B17E29" w:rsidRDefault="00BD29A6" w:rsidP="00BD29A6">
      <w:r w:rsidRPr="00B17E29">
        <w:rPr>
          <w:rStyle w:val="Style13ptBold"/>
        </w:rPr>
        <w:t>Pal, 6-27</w:t>
      </w:r>
      <w:r w:rsidRPr="00B17E29">
        <w:t>-2016, Deep Pal is a Non-Resident Fellow at the National Bureau of Asian Research, and a doctoral student at the Henry M. Jackson School of International Studies, University of Washington. The Diplomat, 6"China-India Relations After the NSG Plenary," Diplomat, http://thediplomat.com/2016/06/china-india-relations-after-the-nsg-plenary/</w:t>
      </w:r>
    </w:p>
    <w:p w14:paraId="6147488B" w14:textId="77777777" w:rsidR="00BD29A6" w:rsidRPr="00B17E29" w:rsidRDefault="00BD29A6" w:rsidP="00BD29A6">
      <w:pPr>
        <w:pStyle w:val="NoSpacing"/>
        <w:rPr>
          <w:rStyle w:val="Style13ptBold"/>
          <w:b w:val="0"/>
          <w:sz w:val="16"/>
          <w:szCs w:val="16"/>
        </w:rPr>
      </w:pPr>
      <w:r w:rsidRPr="00B17E29">
        <w:rPr>
          <w:rStyle w:val="Style13ptBold"/>
          <w:b w:val="0"/>
          <w:sz w:val="16"/>
          <w:szCs w:val="22"/>
        </w:rPr>
        <w:t xml:space="preserve">Few analysts following developments at the Nuclear Suppliers Group (NSG) plenary in South Korea expected India’s membership bid to sail through. As the dust settles, what is clear is that Xi Jinping’s China differs considerably from Hu Jintao’s China. The latter did not want to stand alone; the former is on the path to establishing China as the challenger in the global order – and understands that such a project is necessarily a lonely pursuit. Beyond the arguments of whether or not joining the NSG accords India additional advantages, what stood out over the past month is the Modi government’s impressive ability to set a concrete objective, and pursue it with great coordination. While Foreign Secretary S </w:t>
      </w:r>
      <w:proofErr w:type="spellStart"/>
      <w:r w:rsidRPr="00B17E29">
        <w:rPr>
          <w:rStyle w:val="Style13ptBold"/>
          <w:b w:val="0"/>
          <w:sz w:val="16"/>
          <w:szCs w:val="22"/>
        </w:rPr>
        <w:t>Jaishankar</w:t>
      </w:r>
      <w:proofErr w:type="spellEnd"/>
      <w:r w:rsidRPr="00B17E29">
        <w:rPr>
          <w:rStyle w:val="Style13ptBold"/>
          <w:b w:val="0"/>
          <w:sz w:val="16"/>
          <w:szCs w:val="22"/>
        </w:rPr>
        <w:t xml:space="preserve"> was leading India’s charge in Seoul, the prime minister himself brought up the issue with Xi in Tashkent. This ability to strategize and cogently act is a key takeaway and must be utilized moving forward. For India, what transpired in Seoul is much more than just a reflection of China’s attitude towards India’s aspirations – it is about how India is seen as a power by others around the globe. </w:t>
      </w:r>
      <w:r w:rsidRPr="00B17E29">
        <w:rPr>
          <w:rStyle w:val="Style13ptBold"/>
          <w:b w:val="0"/>
          <w:sz w:val="16"/>
          <w:szCs w:val="16"/>
        </w:rPr>
        <w:t xml:space="preserve">While China raised the bogey of “due procedure,” some others </w:t>
      </w:r>
      <w:r w:rsidR="003C2969">
        <w:fldChar w:fldCharType="begin"/>
      </w:r>
      <w:r w:rsidR="003C2969">
        <w:instrText xml:space="preserve"> HYPERLINK "http://thewire.in/45429/on-day-one-at-seoul-indian-quest-to-join-nsg-hits-china-due-process-obstacles/" \t "_blank" </w:instrText>
      </w:r>
      <w:r w:rsidR="003C2969">
        <w:fldChar w:fldCharType="separate"/>
      </w:r>
      <w:r w:rsidRPr="00B17E29">
        <w:rPr>
          <w:rStyle w:val="Style13ptBold"/>
          <w:b w:val="0"/>
          <w:sz w:val="16"/>
          <w:szCs w:val="16"/>
        </w:rPr>
        <w:t>reportedly</w:t>
      </w:r>
      <w:r w:rsidR="003C2969">
        <w:rPr>
          <w:rStyle w:val="Style13ptBold"/>
          <w:b w:val="0"/>
          <w:sz w:val="16"/>
          <w:szCs w:val="16"/>
        </w:rPr>
        <w:fldChar w:fldCharType="end"/>
      </w:r>
      <w:r w:rsidRPr="00B17E29">
        <w:rPr>
          <w:rStyle w:val="Style13ptBold"/>
          <w:b w:val="0"/>
          <w:sz w:val="16"/>
          <w:szCs w:val="16"/>
        </w:rPr>
        <w:t xml:space="preserve"> saw logic. Some among them, like Switzerland had promised support to India as recently as a few weeks ago; others included Brazil, India’s partner in BRICS. While this is not the first time that China has taken a stand inimical to Indian interests, this time is markedly different. It is now unequivocally clear that China objects to Indian aspirations of being a bigger player in the global order. There are indications that it is concerned about how India will react – the Chinese Foreign Ministry has unilaterally claimed that developments in the NSG meeting won’t affect the relationship. In the NSG meeting though, it expended little political capital blocking India. </w:t>
      </w:r>
      <w:r w:rsidRPr="00B17E29">
        <w:rPr>
          <w:rStyle w:val="StyleUnderline"/>
        </w:rPr>
        <w:t>The challenge ahead for India then, is two-fold: First, manage the relationship with China, which is likely to begin immediately. For example, in multilateral forums where the two work together</w:t>
      </w:r>
      <w:r w:rsidRPr="00B17E29">
        <w:rPr>
          <w:rStyle w:val="Style13ptBold"/>
          <w:b w:val="0"/>
          <w:sz w:val="16"/>
          <w:szCs w:val="22"/>
        </w:rPr>
        <w:t xml:space="preserve">, such as BRICS, the Shanghai Cooperation Organization, climate talks, or the World Trade Organization, India will be especially cognizant that China will pursue a strategy to primarily benefit itself. It is likely that Indian representatives will be extra vigilant against making concessions, and pursue their own negotiations, possibly independent of China’s initiatives. This brings us to the second challenge: </w:t>
      </w:r>
      <w:r w:rsidRPr="00B17E29">
        <w:rPr>
          <w:rStyle w:val="StyleUnderline"/>
        </w:rPr>
        <w:t>The need to project the image of a confident India by removing ambivalence about how it sees its place in the world</w:t>
      </w:r>
      <w:r w:rsidRPr="00B17E29">
        <w:rPr>
          <w:rStyle w:val="Style13ptBold"/>
          <w:sz w:val="16"/>
          <w:szCs w:val="22"/>
        </w:rPr>
        <w:t>.</w:t>
      </w:r>
      <w:r w:rsidRPr="00B17E29">
        <w:rPr>
          <w:rStyle w:val="Style13ptBold"/>
          <w:b w:val="0"/>
          <w:sz w:val="16"/>
          <w:szCs w:val="22"/>
        </w:rPr>
        <w:t xml:space="preserve"> Going by reports from Seoul, there is work to be done on this front. </w:t>
      </w:r>
      <w:r w:rsidRPr="00B17E29">
        <w:rPr>
          <w:rStyle w:val="StyleUnderline"/>
        </w:rPr>
        <w:t>India has no time to be coy and equivocal anymore; to be granted exceptions, it will have to demand them as a principal rising power in the 21st century</w:t>
      </w:r>
      <w:r w:rsidRPr="00B17E29">
        <w:rPr>
          <w:rStyle w:val="Style13ptBold"/>
          <w:sz w:val="16"/>
          <w:szCs w:val="22"/>
        </w:rPr>
        <w:t>.</w:t>
      </w:r>
      <w:r w:rsidRPr="00B17E29">
        <w:rPr>
          <w:rStyle w:val="Style13ptBold"/>
          <w:b w:val="0"/>
          <w:sz w:val="16"/>
          <w:szCs w:val="22"/>
        </w:rPr>
        <w:t xml:space="preserve"> India may be less powerful than China economically and militarily but it will continue to be a substantial power throughout the coming years. Additionally, its enduring appeal will continue to be in its democratic policy, and the fact that it allows a multiplicity of views and opposing political opinions. </w:t>
      </w:r>
      <w:r w:rsidRPr="00B17E29">
        <w:rPr>
          <w:rStyle w:val="StyleUnderline"/>
        </w:rPr>
        <w:t xml:space="preserve">If Modi indeed believes all that he </w:t>
      </w:r>
      <w:r w:rsidR="003C2969">
        <w:fldChar w:fldCharType="begin"/>
      </w:r>
      <w:r w:rsidR="003C2969">
        <w:instrText xml:space="preserve"> HYPERLINK "http://economictimes.indiatimes.com/news/politics-and-nation/whole-world-attracted-to-india-pm-narendra-modi/articleshow/52608419.cms" \t "_blank" </w:instrText>
      </w:r>
      <w:r w:rsidR="003C2969">
        <w:fldChar w:fldCharType="separate"/>
      </w:r>
      <w:r w:rsidRPr="00B17E29">
        <w:rPr>
          <w:rStyle w:val="StyleUnderline"/>
        </w:rPr>
        <w:t>says</w:t>
      </w:r>
      <w:r w:rsidR="003C2969">
        <w:rPr>
          <w:rStyle w:val="StyleUnderline"/>
        </w:rPr>
        <w:fldChar w:fldCharType="end"/>
      </w:r>
      <w:r w:rsidRPr="00B17E29">
        <w:rPr>
          <w:rStyle w:val="StyleUnderline"/>
        </w:rPr>
        <w:t xml:space="preserve"> about India’s stature in the world, it needs to reflect not only in his speeches, but also in his foreign policy</w:t>
      </w:r>
      <w:r w:rsidRPr="00B17E29">
        <w:rPr>
          <w:rStyle w:val="Style13ptBold"/>
          <w:sz w:val="16"/>
          <w:szCs w:val="22"/>
        </w:rPr>
        <w:t xml:space="preserve">. </w:t>
      </w:r>
      <w:r w:rsidRPr="00B17E29">
        <w:rPr>
          <w:rStyle w:val="Style13ptBold"/>
          <w:b w:val="0"/>
          <w:sz w:val="16"/>
          <w:szCs w:val="22"/>
        </w:rPr>
        <w:t xml:space="preserve">For India to accomplish this, two prior conditions need to be fulfilled. First, </w:t>
      </w:r>
      <w:r w:rsidRPr="00B17E29">
        <w:rPr>
          <w:rStyle w:val="StyleUnderline"/>
        </w:rPr>
        <w:t>the economy must be allowed to grow at the current pace without systemic shocks</w:t>
      </w:r>
      <w:r w:rsidRPr="00B17E29">
        <w:rPr>
          <w:rStyle w:val="Style13ptBold"/>
          <w:sz w:val="16"/>
          <w:szCs w:val="22"/>
        </w:rPr>
        <w:t>.</w:t>
      </w:r>
      <w:r w:rsidRPr="00B17E29">
        <w:rPr>
          <w:rStyle w:val="Style13ptBold"/>
          <w:b w:val="0"/>
          <w:sz w:val="16"/>
          <w:szCs w:val="22"/>
        </w:rPr>
        <w:t xml:space="preserve"> Second, as anyone with the slightest exposure to Indian foreign policymaking knows, the country has been its own greatest enemy by being hesitant and postponing taking hard decisions. While changing this overnight is difficult, the foreign policy elite will now act decisively, and cease fence-sitting. Only by presenting itself as a smart and confident power in </w:t>
      </w:r>
      <w:proofErr w:type="gramStart"/>
      <w:r w:rsidRPr="00B17E29">
        <w:rPr>
          <w:rStyle w:val="Style13ptBold"/>
          <w:b w:val="0"/>
          <w:sz w:val="16"/>
          <w:szCs w:val="22"/>
        </w:rPr>
        <w:t>the its</w:t>
      </w:r>
      <w:proofErr w:type="gramEnd"/>
      <w:r w:rsidRPr="00B17E29">
        <w:rPr>
          <w:rStyle w:val="Style13ptBold"/>
          <w:b w:val="0"/>
          <w:sz w:val="16"/>
          <w:szCs w:val="22"/>
        </w:rPr>
        <w:t xml:space="preserve"> neighborhood will India be able to come across as a sure-footed global player. The Way Forward To begin with, India will have to understand that China’s approach to foreign policy based on the concept of leverage. During Rajiv Gandhi’s seminal 1988 visit, </w:t>
      </w:r>
      <w:r w:rsidRPr="00B17E29">
        <w:rPr>
          <w:rStyle w:val="StyleUnderline"/>
        </w:rPr>
        <w:t>China signaled that it was keen on developing the relationship without working to resolve the border issue immediately</w:t>
      </w:r>
      <w:r w:rsidRPr="00B17E29">
        <w:rPr>
          <w:rStyle w:val="Style13ptBold"/>
          <w:sz w:val="16"/>
          <w:szCs w:val="22"/>
        </w:rPr>
        <w:t>.</w:t>
      </w:r>
      <w:r w:rsidRPr="00B17E29">
        <w:rPr>
          <w:rStyle w:val="Style13ptBold"/>
          <w:b w:val="0"/>
          <w:sz w:val="16"/>
          <w:szCs w:val="22"/>
        </w:rPr>
        <w:t xml:space="preserve"> China believed that India was keen to resolve the matter, which it gave it leverage. It is now incumbent on India to do the same by inserting itself in situations where China has high stakes – situations that challenge its aspirational move toward the top of the global order. </w:t>
      </w:r>
      <w:r w:rsidRPr="00B17E29">
        <w:rPr>
          <w:rStyle w:val="StyleUnderline"/>
        </w:rPr>
        <w:t>India must do this with finesse, ensuring it does not spite China directly</w:t>
      </w:r>
      <w:r w:rsidRPr="00B17E29">
        <w:rPr>
          <w:rStyle w:val="Style13ptBold"/>
          <w:b w:val="0"/>
          <w:sz w:val="16"/>
          <w:szCs w:val="22"/>
        </w:rPr>
        <w:t xml:space="preserve">. For one, rebuilding the relationship since the 1980s has been useful in many aspects (like managing the border question) – letting all that slip is unwarranted. Second, unlike other powers, most notably the United States, </w:t>
      </w:r>
      <w:r w:rsidRPr="00B17E29">
        <w:rPr>
          <w:rStyle w:val="StyleUnderline"/>
        </w:rPr>
        <w:t>India occupies the landmass contiguous to China, which comes with an additional motivation to calibrate its actions</w:t>
      </w:r>
      <w:r w:rsidRPr="00B17E29">
        <w:rPr>
          <w:rStyle w:val="Style13ptBold"/>
          <w:sz w:val="16"/>
          <w:szCs w:val="22"/>
        </w:rPr>
        <w:t>.</w:t>
      </w:r>
      <w:r w:rsidRPr="00B17E29">
        <w:rPr>
          <w:rStyle w:val="Style13ptBold"/>
          <w:b w:val="0"/>
          <w:sz w:val="16"/>
          <w:szCs w:val="22"/>
        </w:rPr>
        <w:t xml:space="preserve"> With these caveats in place, India should approach its China policy with eye on three timeframes: immediate, mid-term, and long-term. The Short Term In the immediate term </w:t>
      </w:r>
      <w:r w:rsidRPr="00B17E29">
        <w:rPr>
          <w:rStyle w:val="StyleUnderline"/>
        </w:rPr>
        <w:t>India must not lose any opportunity to integrate itself with China’s neighborhood in Asia</w:t>
      </w:r>
      <w:r w:rsidRPr="00D67613">
        <w:rPr>
          <w:rStyle w:val="Emphasis"/>
        </w:rPr>
        <w:t>.</w:t>
      </w:r>
      <w:r w:rsidRPr="00B17E29">
        <w:rPr>
          <w:rStyle w:val="Style13ptBold"/>
          <w:b w:val="0"/>
          <w:sz w:val="16"/>
          <w:szCs w:val="22"/>
        </w:rPr>
        <w:t xml:space="preserve"> An opportunity is going to present itself in early July when the verdict for the Philippines’ arbitration case on the South China Sea comes out</w:t>
      </w:r>
      <w:r w:rsidRPr="00B17E29">
        <w:rPr>
          <w:rStyle w:val="Style13ptBold"/>
          <w:sz w:val="16"/>
          <w:szCs w:val="22"/>
        </w:rPr>
        <w:t xml:space="preserve">. </w:t>
      </w:r>
      <w:r w:rsidRPr="00B17E29">
        <w:rPr>
          <w:rStyle w:val="StyleUnderline"/>
        </w:rPr>
        <w:t>India must utilize the opportunity to integrate itself with Southeast Asian nations</w:t>
      </w:r>
      <w:r w:rsidRPr="00B17E29">
        <w:rPr>
          <w:rStyle w:val="Style13ptBold"/>
          <w:b w:val="0"/>
          <w:sz w:val="16"/>
          <w:szCs w:val="22"/>
        </w:rPr>
        <w:t xml:space="preserve"> and squarely back the rule of law and international norms. India must emphasize that the question of “due procedure,” used with great dexterity by China in Seoul, cannot be applied selectively. It must also once and for all abandon the question of maintaining equal distance from the United States and China. As is evident, as a big, rising economy, India is unlikely to get concessions that China benevolently doles out to smaller players in the region. Under these circumstances, India must step up its cooperation with the United States. This does not necessarily mean losing its ability to make independent in policy decisions – as the last decade and a half has demonstrated, the Indian establishment is capable of maintaining strategic autonomy in policymaking while stepping up </w:t>
      </w:r>
      <w:r w:rsidRPr="00B17E29">
        <w:rPr>
          <w:rStyle w:val="Style13ptBold"/>
          <w:b w:val="0"/>
          <w:sz w:val="16"/>
          <w:szCs w:val="22"/>
        </w:rPr>
        <w:lastRenderedPageBreak/>
        <w:t xml:space="preserve">engagement with the United States. While the NSG plenary meeting was underway, </w:t>
      </w:r>
      <w:r w:rsidRPr="00B17E29">
        <w:rPr>
          <w:rStyle w:val="StyleUnderline"/>
        </w:rPr>
        <w:t>the Indian foreign minister was in Beijing seeking Chinese investment</w:t>
      </w:r>
      <w:r w:rsidRPr="00B17E29">
        <w:rPr>
          <w:rStyle w:val="Style13ptBold"/>
          <w:b w:val="0"/>
          <w:sz w:val="16"/>
          <w:szCs w:val="22"/>
        </w:rPr>
        <w:t xml:space="preserve">. Established processes like this, including the functioning of frameworks set in place for issues like trade or border management, must continue seamlessly. Simultaneously though, </w:t>
      </w:r>
      <w:r w:rsidRPr="00D67613">
        <w:rPr>
          <w:rStyle w:val="StyleUnderline"/>
          <w:rFonts w:ascii="Calibri" w:hAnsi="Calibri"/>
          <w:szCs w:val="22"/>
        </w:rPr>
        <w:t xml:space="preserve">India can start remedying its </w:t>
      </w:r>
      <w:r w:rsidR="003C2969">
        <w:fldChar w:fldCharType="begin"/>
      </w:r>
      <w:r w:rsidR="003C2969">
        <w:instrText xml:space="preserve"> HYPERLINK "http://www.hindustantimes.com/business/indian-trade-deficit-with-china-rises-to-45-billion-mark/story-3BET8zNIXGd2UccIsCsEnM.html" \t "_blank" </w:instrText>
      </w:r>
      <w:r w:rsidR="003C2969">
        <w:fldChar w:fldCharType="separate"/>
      </w:r>
      <w:r w:rsidRPr="00D67613">
        <w:rPr>
          <w:rStyle w:val="StyleUnderline"/>
          <w:rFonts w:ascii="Calibri" w:hAnsi="Calibri"/>
          <w:szCs w:val="22"/>
        </w:rPr>
        <w:t>vast trade deficit</w:t>
      </w:r>
      <w:r w:rsidR="003C2969">
        <w:rPr>
          <w:rStyle w:val="StyleUnderline"/>
          <w:rFonts w:ascii="Calibri" w:hAnsi="Calibri"/>
          <w:szCs w:val="22"/>
        </w:rPr>
        <w:fldChar w:fldCharType="end"/>
      </w:r>
      <w:r w:rsidRPr="00D67613">
        <w:rPr>
          <w:rStyle w:val="StyleUnderline"/>
          <w:rFonts w:ascii="Calibri" w:hAnsi="Calibri"/>
          <w:szCs w:val="22"/>
        </w:rPr>
        <w:t xml:space="preserve"> by introducing non-tariff barriers against unimportant items, and gradually expanding the list. It can instead ramp up Chinese investment in the country in big projects</w:t>
      </w:r>
      <w:r w:rsidRPr="00B17E29">
        <w:rPr>
          <w:rStyle w:val="Style13ptBold"/>
          <w:b w:val="0"/>
          <w:sz w:val="16"/>
          <w:szCs w:val="22"/>
        </w:rPr>
        <w:t xml:space="preserve">, such as in the infrastructure sector, developing leverage in the process by tying them to Chinese support for India on important international issues. The Medium Term In the medium term, India needs to understand that while its non-ascension to the NSG fits Pakistan’s agenda, China’s actions are primarily to maintain and advance its own superiority. With this is context, </w:t>
      </w:r>
      <w:r w:rsidRPr="00B17E29">
        <w:rPr>
          <w:rStyle w:val="StyleUnderline"/>
        </w:rPr>
        <w:t>India must vigorously de-hyphenate itself from Pakistan while elaborating on its place in the global order to other countries</w:t>
      </w:r>
      <w:r w:rsidRPr="00B17E29">
        <w:rPr>
          <w:rStyle w:val="Style13ptBold"/>
          <w:sz w:val="16"/>
          <w:szCs w:val="22"/>
        </w:rPr>
        <w:t xml:space="preserve">. </w:t>
      </w:r>
      <w:r w:rsidRPr="00B17E29">
        <w:rPr>
          <w:rStyle w:val="Style13ptBold"/>
          <w:b w:val="0"/>
          <w:sz w:val="16"/>
          <w:szCs w:val="22"/>
        </w:rPr>
        <w:t xml:space="preserve">This would mean desisting from mentioning Pakistan as a comparative example at all times. The threat from terrorism emanating out of the country into the region notwithstanding, few aspects of India’s rise have to do with Pakistan anymore. </w:t>
      </w:r>
      <w:r w:rsidRPr="00B17E29">
        <w:rPr>
          <w:rStyle w:val="StyleUnderline"/>
        </w:rPr>
        <w:t>If India’s policymakers need to bring up a neighbor while discussing regional ambitions, it must be China</w:t>
      </w:r>
      <w:r w:rsidRPr="00B17E29">
        <w:rPr>
          <w:rStyle w:val="Style13ptBold"/>
          <w:sz w:val="16"/>
          <w:szCs w:val="22"/>
        </w:rPr>
        <w:t>.</w:t>
      </w:r>
      <w:r w:rsidRPr="00B17E29">
        <w:rPr>
          <w:rStyle w:val="Style13ptBold"/>
          <w:b w:val="0"/>
          <w:sz w:val="16"/>
          <w:szCs w:val="22"/>
        </w:rPr>
        <w:t xml:space="preserve"> This will serve two purposes: One</w:t>
      </w:r>
      <w:r w:rsidRPr="00B17E29">
        <w:rPr>
          <w:rStyle w:val="Style13ptBold"/>
          <w:sz w:val="16"/>
          <w:szCs w:val="22"/>
        </w:rPr>
        <w:t xml:space="preserve">, </w:t>
      </w:r>
      <w:r w:rsidRPr="00B17E29">
        <w:rPr>
          <w:rStyle w:val="StyleUnderline"/>
        </w:rPr>
        <w:t>it will further integrate India with the larger concerns in the Asia-Pacific</w:t>
      </w:r>
      <w:r w:rsidRPr="00B17E29">
        <w:rPr>
          <w:rStyle w:val="Style13ptBold"/>
          <w:sz w:val="16"/>
          <w:szCs w:val="22"/>
        </w:rPr>
        <w:t>.</w:t>
      </w:r>
      <w:r w:rsidRPr="00B17E29">
        <w:rPr>
          <w:rStyle w:val="Style13ptBold"/>
          <w:b w:val="0"/>
          <w:sz w:val="16"/>
          <w:szCs w:val="22"/>
        </w:rPr>
        <w:t xml:space="preserve"> More importantly, followed rigorously</w:t>
      </w:r>
      <w:r w:rsidRPr="00B17E29">
        <w:rPr>
          <w:rStyle w:val="Style13ptBold"/>
          <w:sz w:val="16"/>
          <w:szCs w:val="22"/>
        </w:rPr>
        <w:t xml:space="preserve">, </w:t>
      </w:r>
      <w:r w:rsidRPr="00B17E29">
        <w:rPr>
          <w:rStyle w:val="StyleUnderline"/>
        </w:rPr>
        <w:t>this will amply elucidate to other countries where India’s priorities lie – in being a rising power in the region where the other competitor is China</w:t>
      </w:r>
      <w:r w:rsidRPr="00B17E29">
        <w:rPr>
          <w:rStyle w:val="Style13ptBold"/>
          <w:sz w:val="16"/>
          <w:szCs w:val="22"/>
        </w:rPr>
        <w:t xml:space="preserve">. </w:t>
      </w:r>
      <w:r w:rsidRPr="00B17E29">
        <w:rPr>
          <w:rStyle w:val="Style13ptBold"/>
          <w:b w:val="0"/>
          <w:sz w:val="16"/>
          <w:szCs w:val="16"/>
        </w:rPr>
        <w:t xml:space="preserve">For this to be achieved, India will need to coordinate its signaling carefully – in private as well as in public. The coming months are likely to see increases Indian activities in the </w:t>
      </w:r>
      <w:r w:rsidR="003C2969">
        <w:fldChar w:fldCharType="begin"/>
      </w:r>
      <w:r w:rsidR="003C2969">
        <w:instrText xml:space="preserve"> HYPERLINK "https://www.iiss.org/en/events/shangri%20la%20dialogue/archive/shangri-la-dialogue-2016-4a4b/plenary2-e480/parrikar-5b41" \t "_blank" </w:instrText>
      </w:r>
      <w:r w:rsidR="003C2969">
        <w:fldChar w:fldCharType="separate"/>
      </w:r>
      <w:r w:rsidRPr="00B17E29">
        <w:rPr>
          <w:rStyle w:val="Style13ptBold"/>
          <w:b w:val="0"/>
          <w:sz w:val="16"/>
          <w:szCs w:val="16"/>
        </w:rPr>
        <w:t>Indo-Pacific</w:t>
      </w:r>
      <w:r w:rsidR="003C2969">
        <w:rPr>
          <w:rStyle w:val="Style13ptBold"/>
          <w:b w:val="0"/>
          <w:sz w:val="16"/>
          <w:szCs w:val="16"/>
        </w:rPr>
        <w:fldChar w:fldCharType="end"/>
      </w:r>
      <w:r w:rsidRPr="00B17E29">
        <w:rPr>
          <w:rStyle w:val="Style13ptBold"/>
          <w:b w:val="0"/>
          <w:sz w:val="16"/>
          <w:szCs w:val="16"/>
        </w:rPr>
        <w:t xml:space="preserve">. The navy has been </w:t>
      </w:r>
      <w:r w:rsidR="003C2969">
        <w:fldChar w:fldCharType="begin"/>
      </w:r>
      <w:r w:rsidR="003C2969">
        <w:instrText xml:space="preserve"> HYPERLINK "http://timesofindia.indiatimes.com/india/Do-joint-exercises-with-friendly-foreign-countries-Parrikar/articleshow/52890756.cms" \t "_blank" </w:instrText>
      </w:r>
      <w:r w:rsidR="003C2969">
        <w:fldChar w:fldCharType="separate"/>
      </w:r>
      <w:r w:rsidRPr="00B17E29">
        <w:rPr>
          <w:rStyle w:val="Style13ptBold"/>
          <w:b w:val="0"/>
          <w:sz w:val="16"/>
          <w:szCs w:val="16"/>
        </w:rPr>
        <w:t>directed</w:t>
      </w:r>
      <w:r w:rsidR="003C2969">
        <w:rPr>
          <w:rStyle w:val="Style13ptBold"/>
          <w:b w:val="0"/>
          <w:sz w:val="16"/>
          <w:szCs w:val="16"/>
        </w:rPr>
        <w:fldChar w:fldCharType="end"/>
      </w:r>
      <w:r w:rsidRPr="00B17E29">
        <w:rPr>
          <w:rStyle w:val="Style13ptBold"/>
          <w:b w:val="0"/>
          <w:sz w:val="16"/>
          <w:szCs w:val="16"/>
        </w:rPr>
        <w:t xml:space="preserve"> to conduct more joint exercises with navies in Southeast Asia as part of its Act East policy. This comes right after the annual U.S.-India Exercise Malabar that now permanently includes Japan. It has recently established a two-plus-two dialogue mechanism with Japan, and this would be an appropriate opportunity to set up similar mechanisms with other countries. The Indian navy has recently </w:t>
      </w:r>
      <w:r w:rsidR="003C2969">
        <w:fldChar w:fldCharType="begin"/>
      </w:r>
      <w:r w:rsidR="003C2969">
        <w:instrText xml:space="preserve"> HYPERLINK "http://indiannavy.nic.in/sites/default/files/Indian_Maritime_Security_Strategy_Document_25Jan16.pdf" \t "_blank" </w:instrText>
      </w:r>
      <w:r w:rsidR="003C2969">
        <w:fldChar w:fldCharType="separate"/>
      </w:r>
      <w:r w:rsidRPr="00B17E29">
        <w:rPr>
          <w:rStyle w:val="Style13ptBold"/>
          <w:b w:val="0"/>
          <w:sz w:val="16"/>
          <w:szCs w:val="16"/>
        </w:rPr>
        <w:t>stated its objective</w:t>
      </w:r>
      <w:r w:rsidR="003C2969">
        <w:rPr>
          <w:rStyle w:val="Style13ptBold"/>
          <w:b w:val="0"/>
          <w:sz w:val="16"/>
          <w:szCs w:val="16"/>
        </w:rPr>
        <w:fldChar w:fldCharType="end"/>
      </w:r>
      <w:r w:rsidRPr="00B17E29">
        <w:rPr>
          <w:rStyle w:val="Style13ptBold"/>
          <w:b w:val="0"/>
          <w:sz w:val="16"/>
          <w:szCs w:val="16"/>
        </w:rPr>
        <w:t xml:space="preserve"> of shaping “a favorable and positive maritime environment, for enhancing net security in India’s areas of maritime interest.” An inexpensive way of accomplishing this is by expanding military and political ties with players in the region. India already maintains and repairs Vietnamese defense platforms, and has been training its pilots. With the latest developments, indications are that New Delhi might finally move forward on selling supersonic </w:t>
      </w:r>
      <w:proofErr w:type="spellStart"/>
      <w:r w:rsidRPr="00B17E29">
        <w:rPr>
          <w:rStyle w:val="Style13ptBold"/>
          <w:b w:val="0"/>
          <w:sz w:val="16"/>
          <w:szCs w:val="16"/>
        </w:rPr>
        <w:t>Brahmos</w:t>
      </w:r>
      <w:proofErr w:type="spellEnd"/>
      <w:r w:rsidRPr="00B17E29">
        <w:rPr>
          <w:rStyle w:val="Style13ptBold"/>
          <w:b w:val="0"/>
          <w:sz w:val="16"/>
          <w:szCs w:val="16"/>
        </w:rPr>
        <w:t xml:space="preserve"> cruise missiles to the country. Additional security arrangements are underway – the </w:t>
      </w:r>
      <w:r w:rsidR="003C2969">
        <w:fldChar w:fldCharType="begin"/>
      </w:r>
      <w:r w:rsidR="003C2969">
        <w:instrText xml:space="preserve"> HYPERLINK "http://thediplomat.com/2016/06/india-thailand-boost-ties-with-prayuts-visit/" \t "_blank" </w:instrText>
      </w:r>
      <w:r w:rsidR="003C2969">
        <w:fldChar w:fldCharType="separate"/>
      </w:r>
      <w:r w:rsidRPr="00B17E29">
        <w:rPr>
          <w:rStyle w:val="Style13ptBold"/>
          <w:b w:val="0"/>
          <w:sz w:val="16"/>
          <w:szCs w:val="16"/>
        </w:rPr>
        <w:t>Thai prime minister’s visit</w:t>
      </w:r>
      <w:r w:rsidR="003C2969">
        <w:rPr>
          <w:rStyle w:val="Style13ptBold"/>
          <w:b w:val="0"/>
          <w:sz w:val="16"/>
          <w:szCs w:val="16"/>
        </w:rPr>
        <w:fldChar w:fldCharType="end"/>
      </w:r>
      <w:r w:rsidRPr="00B17E29">
        <w:rPr>
          <w:rStyle w:val="Style13ptBold"/>
          <w:b w:val="0"/>
          <w:sz w:val="16"/>
          <w:szCs w:val="16"/>
        </w:rPr>
        <w:t xml:space="preserve"> earlier in June was marked by agreements to cooperate in defense and maritime areas. The Singaporean prime minister and Indonesian president are also scheduled to visit in the next few months with similar agendas. The Long Term The longer term measures are obviously ones that will require the most effort as well as administrative and political capital. The primary strategy in this lies in exploiting China’s discomfort over the Tibet question. India must quietly integrate Tibetan leaders into its national narrative, as it did by </w:t>
      </w:r>
      <w:r w:rsidR="003C2969">
        <w:fldChar w:fldCharType="begin"/>
      </w:r>
      <w:r w:rsidR="003C2969">
        <w:instrText xml:space="preserve"> HYPERLINK "http://tibet.net/2014/05/sikyong-attends-swearing-in-ceremony-of-prime-minister-narendra-modi/" \t "_blank" </w:instrText>
      </w:r>
      <w:r w:rsidR="003C2969">
        <w:fldChar w:fldCharType="separate"/>
      </w:r>
      <w:r w:rsidRPr="00B17E29">
        <w:rPr>
          <w:rStyle w:val="Style13ptBold"/>
          <w:b w:val="0"/>
          <w:sz w:val="16"/>
          <w:szCs w:val="16"/>
        </w:rPr>
        <w:t>inviting</w:t>
      </w:r>
      <w:r w:rsidR="003C2969">
        <w:rPr>
          <w:rStyle w:val="Style13ptBold"/>
          <w:b w:val="0"/>
          <w:sz w:val="16"/>
          <w:szCs w:val="16"/>
        </w:rPr>
        <w:fldChar w:fldCharType="end"/>
      </w:r>
      <w:r w:rsidRPr="00B17E29">
        <w:rPr>
          <w:rStyle w:val="Style13ptBold"/>
          <w:b w:val="0"/>
          <w:sz w:val="16"/>
          <w:szCs w:val="16"/>
        </w:rPr>
        <w:t xml:space="preserve"> the prime minister of the Tibetan Government in Exile to Narendra Modi’s inauguration, or the way ministers </w:t>
      </w:r>
      <w:r w:rsidR="003C2969">
        <w:fldChar w:fldCharType="begin"/>
      </w:r>
      <w:r w:rsidR="003C2969">
        <w:instrText xml:space="preserve"> HYPERLINK "https://www.mcleodganj.com/news/2015/06/21/dalai-lama-celebrates-80th-birthday/" \t "_blank" </w:instrText>
      </w:r>
      <w:r w:rsidR="003C2969">
        <w:fldChar w:fldCharType="separate"/>
      </w:r>
      <w:r w:rsidRPr="00B17E29">
        <w:rPr>
          <w:rStyle w:val="Style13ptBold"/>
          <w:b w:val="0"/>
          <w:sz w:val="16"/>
          <w:szCs w:val="16"/>
        </w:rPr>
        <w:t>shared the stage</w:t>
      </w:r>
      <w:r w:rsidR="003C2969">
        <w:rPr>
          <w:rStyle w:val="Style13ptBold"/>
          <w:b w:val="0"/>
          <w:sz w:val="16"/>
          <w:szCs w:val="16"/>
        </w:rPr>
        <w:fldChar w:fldCharType="end"/>
      </w:r>
      <w:r w:rsidRPr="00B17E29">
        <w:rPr>
          <w:rStyle w:val="Style13ptBold"/>
          <w:b w:val="0"/>
          <w:sz w:val="16"/>
          <w:szCs w:val="16"/>
        </w:rPr>
        <w:t xml:space="preserve"> with the Dalai Lama for his 80th birthday. In the longer run this will allow it to have a greater say during the likely turmoil in the post-Dalai Lama scenario. India must work to socially, politically, and economically integrate Arunachal Pradesh and other parts of northeast India with the rest of the country. This will mean developing infrastructure in the border with China along with sustained efforts to improve education and employment opportunities in the region as a whole. Considering the extent to which former Indian Prime Minister Manmohan Singh’s visit to the state </w:t>
      </w:r>
      <w:r w:rsidR="003C2969">
        <w:fldChar w:fldCharType="begin"/>
      </w:r>
      <w:r w:rsidR="003C2969">
        <w:instrText xml:space="preserve"> HYPERLINK "http://www.thehindu.com/news/international/china-deeply-upset-over-arunachal-pradesh-visit/article33242.ece" \t "_blank" </w:instrText>
      </w:r>
      <w:r w:rsidR="003C2969">
        <w:fldChar w:fldCharType="separate"/>
      </w:r>
      <w:r w:rsidRPr="00B17E29">
        <w:rPr>
          <w:rStyle w:val="Style13ptBold"/>
          <w:b w:val="0"/>
          <w:sz w:val="16"/>
          <w:szCs w:val="16"/>
        </w:rPr>
        <w:t>displeased China</w:t>
      </w:r>
      <w:r w:rsidR="003C2969">
        <w:rPr>
          <w:rStyle w:val="Style13ptBold"/>
          <w:b w:val="0"/>
          <w:sz w:val="16"/>
          <w:szCs w:val="16"/>
        </w:rPr>
        <w:fldChar w:fldCharType="end"/>
      </w:r>
      <w:r w:rsidRPr="00B17E29">
        <w:rPr>
          <w:rStyle w:val="Style13ptBold"/>
          <w:b w:val="0"/>
          <w:sz w:val="16"/>
          <w:szCs w:val="16"/>
        </w:rPr>
        <w:t>, the process can begin with continuing visits by Modi. Nothing will peeve China more than seeing a content and prosperous “South Tibet” as part of India. At the same time, it will send out a positive message about Indian state capacity</w:t>
      </w:r>
    </w:p>
    <w:p w14:paraId="06B6E0D4" w14:textId="77777777" w:rsidR="00BD29A6" w:rsidRDefault="00BD29A6" w:rsidP="00BD29A6">
      <w:pPr>
        <w:pStyle w:val="NoSpacing"/>
        <w:rPr>
          <w:rStyle w:val="Style13ptBold"/>
          <w:b w:val="0"/>
          <w:szCs w:val="22"/>
        </w:rPr>
      </w:pPr>
    </w:p>
    <w:p w14:paraId="30DBE0CF" w14:textId="77777777" w:rsidR="00EA6DC7" w:rsidRDefault="00EA6DC7" w:rsidP="00EA6DC7"/>
    <w:p w14:paraId="7E4C3D16" w14:textId="77777777" w:rsidR="00EA6DC7" w:rsidRDefault="00EA6DC7" w:rsidP="00EA6DC7">
      <w:pPr>
        <w:pStyle w:val="Heading3"/>
      </w:pPr>
      <w:r>
        <w:lastRenderedPageBreak/>
        <w:t>Paris Impact</w:t>
      </w:r>
      <w:r w:rsidR="00BD29A6">
        <w:t xml:space="preserve"> Module</w:t>
      </w:r>
    </w:p>
    <w:p w14:paraId="4DD077AB" w14:textId="77777777" w:rsidR="00EA6DC7" w:rsidRDefault="00EA6DC7" w:rsidP="00EA6DC7"/>
    <w:p w14:paraId="518BAC91" w14:textId="77777777" w:rsidR="00EA6DC7" w:rsidRDefault="00EA6DC7" w:rsidP="00EA6DC7">
      <w:pPr>
        <w:pStyle w:val="Heading4"/>
      </w:pPr>
      <w:r>
        <w:t>NSG Entry is key Indian Ratification of the Paris Agreement</w:t>
      </w:r>
    </w:p>
    <w:p w14:paraId="76682185" w14:textId="77777777" w:rsidR="00EA6DC7" w:rsidRDefault="00EA6DC7" w:rsidP="00EA6DC7">
      <w:r w:rsidRPr="00C9729F">
        <w:rPr>
          <w:rStyle w:val="Style13ptBold"/>
        </w:rPr>
        <w:t>BAGCHIL 6/24</w:t>
      </w:r>
      <w:r>
        <w:t xml:space="preserve"> (</w:t>
      </w:r>
      <w:proofErr w:type="spellStart"/>
      <w:r>
        <w:t>Indrani</w:t>
      </w:r>
      <w:proofErr w:type="spellEnd"/>
      <w:r>
        <w:t>; The Times of India, “As its NSG bid fails, India says Paris Climate Agreement ratification may be delayed,” http://timesofindia.indiatimes.com/india/As-its-NSG-bid-fails-India-says-Paris-Climate-Agreement-ratification-may-be-delayed/articleshow/52906697.cms)ww</w:t>
      </w:r>
    </w:p>
    <w:p w14:paraId="13DAEC45" w14:textId="77777777" w:rsidR="00EA6DC7" w:rsidRDefault="00EA6DC7" w:rsidP="00EA6DC7">
      <w:r w:rsidRPr="00BD29A6">
        <w:rPr>
          <w:rStyle w:val="StyleUnderline"/>
        </w:rPr>
        <w:t>A big outcome of the NSG failure is that India will now not ratify the Paris Agreement anytime soon</w:t>
      </w:r>
      <w:r>
        <w:t xml:space="preserve">. That agreement is a key element of US President Barack Obama's legacy. </w:t>
      </w:r>
      <w:r w:rsidRPr="00BD29A6">
        <w:rPr>
          <w:rStyle w:val="StyleUnderline"/>
        </w:rPr>
        <w:t>The Indian statement says clearly</w:t>
      </w:r>
      <w:r>
        <w:t>, "</w:t>
      </w:r>
      <w:r w:rsidRPr="00BD29A6">
        <w:rPr>
          <w:rStyle w:val="StyleUnderline"/>
        </w:rPr>
        <w:t>An early positive decision by the NSG would have allowed us to move forward on the Paris Agreement</w:t>
      </w:r>
      <w:r>
        <w:t xml:space="preserve">." This will be a big blow to the Obama administration which wanted India to ratify the pact so it could enter into force. </w:t>
      </w:r>
      <w:r w:rsidRPr="00BD29A6">
        <w:rPr>
          <w:rStyle w:val="StyleUnderline"/>
        </w:rPr>
        <w:t>It was understood that an NSG membership would help India clear the Paris Agreement</w:t>
      </w:r>
      <w:r>
        <w:t>.</w:t>
      </w:r>
    </w:p>
    <w:p w14:paraId="50A6DDC5" w14:textId="77777777" w:rsidR="00EA6DC7" w:rsidRDefault="00EA6DC7" w:rsidP="00EA6DC7"/>
    <w:p w14:paraId="2C96AC14" w14:textId="77777777" w:rsidR="00BD29A6" w:rsidRPr="00B73522" w:rsidRDefault="00BD29A6" w:rsidP="00BD29A6">
      <w:pPr>
        <w:pStyle w:val="Heading4"/>
      </w:pPr>
      <w:r w:rsidRPr="00B73522">
        <w:t>India key to the Paris Agreement – third biggest greenhouse gas emitter and gets modeled by 134 other countries</w:t>
      </w:r>
    </w:p>
    <w:p w14:paraId="2B54491E" w14:textId="77777777" w:rsidR="00BD29A6" w:rsidRPr="00B73522" w:rsidRDefault="00BD29A6" w:rsidP="00BD29A6">
      <w:pPr>
        <w:rPr>
          <w:rFonts w:asciiTheme="majorHAnsi" w:hAnsiTheme="majorHAnsi"/>
        </w:rPr>
      </w:pPr>
      <w:r w:rsidRPr="000E595A">
        <w:rPr>
          <w:rStyle w:val="Style13ptBold"/>
        </w:rPr>
        <w:t>Vickery 15</w:t>
      </w:r>
      <w:r w:rsidRPr="00B73522">
        <w:rPr>
          <w:rFonts w:asciiTheme="majorHAnsi" w:hAnsiTheme="majorHAnsi"/>
        </w:rPr>
        <w:t xml:space="preserve"> (Raymond E. Vickery Jr., Vickery is a leading adviser on U.S.-India relations. He is a Global Fellow of the Woodrow Wilson International Center for Scholars, where he was previously a Public Policy Scholar, and is a Senior Adviser in India at the Albright Stonebridge Group. He is the author of books on U.S.-India economic engagement and India energy, as well as numerous articles on these subjects, 11/22/15, The Diplomat, “Why India is Key to a Climate Change Agreement in Paris,” </w:t>
      </w:r>
      <w:hyperlink r:id="rId33" w:history="1">
        <w:r w:rsidRPr="00B73522">
          <w:rPr>
            <w:rFonts w:asciiTheme="majorHAnsi" w:hAnsiTheme="majorHAnsi"/>
          </w:rPr>
          <w:t>http://thediplomat.com/2015/11/why-india-is-key-to-a-climate-change-agreement-in-paris/</w:t>
        </w:r>
      </w:hyperlink>
      <w:r w:rsidRPr="00B73522">
        <w:rPr>
          <w:rFonts w:asciiTheme="majorHAnsi" w:hAnsiTheme="majorHAnsi"/>
        </w:rPr>
        <w:t>, accessed 6/24/16, Kent Denver-</w:t>
      </w:r>
      <w:proofErr w:type="spellStart"/>
      <w:r w:rsidRPr="00B73522">
        <w:rPr>
          <w:rFonts w:asciiTheme="majorHAnsi" w:hAnsiTheme="majorHAnsi"/>
        </w:rPr>
        <w:t>jKIM</w:t>
      </w:r>
      <w:proofErr w:type="spellEnd"/>
      <w:r w:rsidRPr="00B73522">
        <w:rPr>
          <w:rFonts w:asciiTheme="majorHAnsi" w:hAnsiTheme="majorHAnsi"/>
        </w:rPr>
        <w:t>)</w:t>
      </w:r>
    </w:p>
    <w:p w14:paraId="5B85D32C" w14:textId="77777777" w:rsidR="00BD29A6" w:rsidRPr="00B73522" w:rsidRDefault="00BD29A6" w:rsidP="00BD29A6">
      <w:pPr>
        <w:shd w:val="clear" w:color="auto" w:fill="FFFFFF"/>
        <w:spacing w:after="240" w:line="300" w:lineRule="atLeast"/>
        <w:rPr>
          <w:rFonts w:asciiTheme="majorHAnsi" w:hAnsiTheme="majorHAnsi" w:cs="Times New Roman"/>
          <w:color w:val="333333"/>
        </w:rPr>
      </w:pPr>
      <w:r w:rsidRPr="00B73522">
        <w:rPr>
          <w:rFonts w:asciiTheme="majorHAnsi" w:hAnsiTheme="majorHAnsi" w:cs="Times New Roman"/>
          <w:b/>
          <w:color w:val="333333"/>
          <w:u w:val="single"/>
        </w:rPr>
        <w:t xml:space="preserve">What India finally offers in Paris and how the United States and the developed world respond to that offer may well </w:t>
      </w:r>
      <w:r w:rsidRPr="00B73522">
        <w:rPr>
          <w:rStyle w:val="Emphasis"/>
          <w:rFonts w:asciiTheme="majorHAnsi" w:hAnsiTheme="majorHAnsi"/>
        </w:rPr>
        <w:t>determine the success or failure</w:t>
      </w:r>
      <w:r w:rsidRPr="00B73522">
        <w:rPr>
          <w:rFonts w:asciiTheme="majorHAnsi" w:hAnsiTheme="majorHAnsi" w:cs="Times New Roman"/>
          <w:b/>
          <w:color w:val="333333"/>
          <w:u w:val="single"/>
        </w:rPr>
        <w:t xml:space="preserve"> of the effort to stave off environmental disaster by holding the world’s temperature increase to 2° C</w:t>
      </w:r>
      <w:r w:rsidRPr="00B73522">
        <w:rPr>
          <w:rFonts w:asciiTheme="majorHAnsi" w:hAnsiTheme="majorHAnsi" w:cs="Times New Roman"/>
          <w:color w:val="333333"/>
          <w:u w:val="single"/>
        </w:rPr>
        <w:t>entigrade over pre-industrial temperatures at the end of this century.</w:t>
      </w:r>
      <w:r>
        <w:rPr>
          <w:rFonts w:asciiTheme="majorHAnsi" w:hAnsiTheme="majorHAnsi" w:cs="Times New Roman"/>
          <w:color w:val="333333"/>
          <w:u w:val="single"/>
        </w:rPr>
        <w:t xml:space="preserve"> </w:t>
      </w:r>
      <w:r w:rsidRPr="00B73522">
        <w:rPr>
          <w:rFonts w:asciiTheme="majorHAnsi" w:hAnsiTheme="majorHAnsi" w:cs="Times New Roman"/>
          <w:color w:val="333333"/>
        </w:rPr>
        <w:t>India has made a climate change offer in the form of its “Intended Nationally Determined Contribution” (“INDC”), and its final position will be built on its INDC. However, U.S. Secretary of State John Kerry already has singled out India for criticism as “more cautious” and “more restrained” than others.</w:t>
      </w:r>
      <w:r>
        <w:rPr>
          <w:rFonts w:asciiTheme="majorHAnsi" w:hAnsiTheme="majorHAnsi" w:cs="Times New Roman"/>
          <w:color w:val="333333"/>
        </w:rPr>
        <w:t xml:space="preserve"> </w:t>
      </w:r>
      <w:r w:rsidRPr="00B73522">
        <w:rPr>
          <w:rFonts w:asciiTheme="majorHAnsi" w:hAnsiTheme="majorHAnsi" w:cs="Times New Roman"/>
          <w:color w:val="333333"/>
          <w:u w:val="single"/>
        </w:rPr>
        <w:t>India is the third largest greenhouse gas emitter and a primary leader of the “G-77” group of developing nations.</w:t>
      </w:r>
      <w:r>
        <w:rPr>
          <w:rFonts w:asciiTheme="majorHAnsi" w:hAnsiTheme="majorHAnsi" w:cs="Times New Roman"/>
          <w:color w:val="333333"/>
          <w:u w:val="single"/>
        </w:rPr>
        <w:t xml:space="preserve"> </w:t>
      </w:r>
      <w:r w:rsidRPr="00B73522">
        <w:rPr>
          <w:rFonts w:asciiTheme="majorHAnsi" w:hAnsiTheme="majorHAnsi" w:cs="Times New Roman"/>
          <w:b/>
          <w:color w:val="333333"/>
          <w:u w:val="single"/>
        </w:rPr>
        <w:t>Many members of this now 134-country strong group will be strongly influenced by what India does.</w:t>
      </w:r>
      <w:r w:rsidRPr="00B73522">
        <w:rPr>
          <w:rFonts w:asciiTheme="majorHAnsi" w:hAnsiTheme="majorHAnsi" w:cs="Times New Roman"/>
          <w:color w:val="333333"/>
        </w:rPr>
        <w:t xml:space="preserve"> Thus, the reality is that </w:t>
      </w:r>
      <w:r w:rsidRPr="00B73522">
        <w:rPr>
          <w:rStyle w:val="Emphasis"/>
          <w:rFonts w:asciiTheme="majorHAnsi" w:hAnsiTheme="majorHAnsi"/>
        </w:rPr>
        <w:t>no satisfactory deal is likely to be reached without India.</w:t>
      </w:r>
      <w:r>
        <w:rPr>
          <w:rStyle w:val="Emphasis"/>
          <w:rFonts w:asciiTheme="majorHAnsi" w:hAnsiTheme="majorHAnsi"/>
        </w:rPr>
        <w:t xml:space="preserve"> </w:t>
      </w:r>
      <w:r w:rsidRPr="00B73522">
        <w:rPr>
          <w:rFonts w:asciiTheme="majorHAnsi" w:hAnsiTheme="majorHAnsi" w:cs="Times New Roman"/>
          <w:b/>
          <w:color w:val="333333"/>
          <w:u w:val="single"/>
        </w:rPr>
        <w:t>The stakes could hardly be higher for the world</w:t>
      </w:r>
      <w:r w:rsidRPr="00B73522">
        <w:rPr>
          <w:rFonts w:asciiTheme="majorHAnsi" w:hAnsiTheme="majorHAnsi" w:cs="Times New Roman"/>
          <w:color w:val="333333"/>
          <w:u w:val="single"/>
        </w:rPr>
        <w:t>, for India, and for the United States.</w:t>
      </w:r>
      <w:r w:rsidRPr="00B73522">
        <w:rPr>
          <w:rFonts w:asciiTheme="majorHAnsi" w:hAnsiTheme="majorHAnsi" w:cs="Times New Roman"/>
          <w:color w:val="333333"/>
        </w:rPr>
        <w:t xml:space="preserve"> The litany of calamities predicted by most responsible scientists if there is failure to hold the temperature increase below 2° C is long and well known. Rising and warming seas, changes in the quality and availability of water, decreases in food production, unbearable heat, and more highly destructive weather events will affect most nations.</w:t>
      </w:r>
    </w:p>
    <w:p w14:paraId="38031F91" w14:textId="77777777" w:rsidR="00BD29A6" w:rsidRDefault="00BD29A6" w:rsidP="00EA6DC7"/>
    <w:p w14:paraId="6ADEDCAF" w14:textId="77777777" w:rsidR="00EA6DC7" w:rsidRDefault="00EA6DC7" w:rsidP="00EA6DC7">
      <w:pPr>
        <w:pStyle w:val="Heading4"/>
      </w:pPr>
      <w:r>
        <w:lastRenderedPageBreak/>
        <w:t>Paris agreement key to prevent extinction from climate change</w:t>
      </w:r>
    </w:p>
    <w:p w14:paraId="02C50BB5" w14:textId="77777777" w:rsidR="00EA6DC7" w:rsidRDefault="00EA6DC7" w:rsidP="00EA6DC7">
      <w:r w:rsidRPr="0096739B">
        <w:rPr>
          <w:rStyle w:val="Style13ptBold"/>
        </w:rPr>
        <w:t>SUMNER ’15</w:t>
      </w:r>
      <w:r>
        <w:t xml:space="preserve"> (Thomas; Student Science, “Paris meeting yields climate agreement,” </w:t>
      </w:r>
      <w:hyperlink r:id="rId34" w:history="1">
        <w:r w:rsidRPr="00593010">
          <w:rPr>
            <w:rStyle w:val="Hyperlink"/>
          </w:rPr>
          <w:t>https://student.societyforscience.org/article/paris-meeting-yields-climate-agreement</w:t>
        </w:r>
      </w:hyperlink>
      <w:r>
        <w:t>, 12/</w:t>
      </w:r>
      <w:proofErr w:type="gramStart"/>
      <w:r>
        <w:t>12)</w:t>
      </w:r>
      <w:proofErr w:type="spellStart"/>
      <w:r>
        <w:t>ww</w:t>
      </w:r>
      <w:proofErr w:type="spellEnd"/>
      <w:proofErr w:type="gramEnd"/>
    </w:p>
    <w:p w14:paraId="5C5EC20B" w14:textId="77777777" w:rsidR="00EA6DC7" w:rsidRPr="0096739B" w:rsidRDefault="00EA6DC7" w:rsidP="00EA6DC7">
      <w:pPr>
        <w:rPr>
          <w:sz w:val="10"/>
        </w:rPr>
      </w:pPr>
      <w:r w:rsidRPr="0096739B">
        <w:rPr>
          <w:sz w:val="10"/>
        </w:rPr>
        <w:t xml:space="preserve">On December 12, delegates to the United Nations climate change meeting outside Paris, France, came to a final agreement. They agreed to curb the worst effects of climate change by limiting global warming to “well below” 2° Celsius (3.4 °Fahrenheit). Representatives of 195 countries agreed to the blueprint for action. For perspective, last year, the average temperature across all land and ocean surfaces was 0.69 °C (1.24 °F) above the 20th century average. And that fever was about 0.8 °C (1.4 °F) higher than before heavy use of fossil fuels began in the 1700s. Now, 2015 is on track to be even warmer still. That’s according to a November announcement by the National Oceanic and Atmospheric Administration. In hopes of achieving that limit on global warming, </w:t>
      </w:r>
      <w:r w:rsidRPr="0096739B">
        <w:rPr>
          <w:rStyle w:val="StyleUnderline"/>
        </w:rPr>
        <w:t>the new Paris accord lays out a</w:t>
      </w:r>
      <w:r w:rsidRPr="0096739B">
        <w:rPr>
          <w:sz w:val="10"/>
        </w:rPr>
        <w:t xml:space="preserve"> “</w:t>
      </w:r>
      <w:r w:rsidRPr="0096739B">
        <w:rPr>
          <w:rStyle w:val="StyleUnderline"/>
        </w:rPr>
        <w:t>roadmap</w:t>
      </w:r>
      <w:r w:rsidRPr="0096739B">
        <w:rPr>
          <w:sz w:val="10"/>
        </w:rPr>
        <w:t xml:space="preserve">” — or guidelines — </w:t>
      </w:r>
      <w:r w:rsidRPr="0096739B">
        <w:rPr>
          <w:rStyle w:val="StyleUnderline"/>
        </w:rPr>
        <w:t>for how societies should change how they use energy, preserve carbon-storing trees and more</w:t>
      </w:r>
      <w:r w:rsidRPr="0096739B">
        <w:rPr>
          <w:sz w:val="10"/>
        </w:rPr>
        <w:t xml:space="preserve">. The document came together after more than a week of late-night debates at the meeting and years of behind-the-scenes discussions across the globe. The new agreement asks nations to work toward kicking their fossil-fuel habit. It even holds out the prospect that world leaders will act on an even more ambitious goal at some future date: limiting global warming to an increase of no more than 1.5 °C above temperatures typical of before the Industrial Revolution began. That started back in the mid-1700s. Yet even with the new agreement in hand, countries will not find it easy to comply with the new goals. Individual countries will have to swap use energy sources that emit lots of greenhouse gases — namely coal, oil and natural gas — for lower-emitting alternatives such as wind, solar and nuclear power. Engineers around the world are also developing new technologies that pull greenhouse gases from the air. These are not yet ready to roll out. But when they are, they could cut overall increases in atmospheric emissions of greenhouse gases to near zero. The earliest that might occur: probably well after 2050. The new Paris accord asks countries to release their long-term plans to cut emissions within the next five years. Every five years after that, countries must measure their progress and then set new policies, as needed, to make sure their carbon-cutting goals stay in line with curbing the increase in global warming. Industrial countries of the world include the United States, Canada, and most nations in Western Europe. They are being asked to reverse the rise in carbon emissions as soon as possible. Largely rural and non-industrial nations are being given more time before they will have to start cutting back their use of fossil fuels. Such countries include Bangladesh, Ethiopia and Rwanda. Richer nations also have pledged to help out those less-developed nations. Industrial nations will provide them information on and access to cleaner technologies. They also will set up a $100-billion-a-year fund by 2020 to help pay for changing the way less-developed countries use energy. “It took hard work, grit and guts, but countries have finally united around a historic agreement,” says Jennifer Morgan. She’s a climate policy expert with the World Resources Institute, a research group based in Washington, D.C. The new Paris accord “marks a turning point on the climate crisis,” she says. Moreover, she notes, it “is both ambitious and powered by the voices of the most vulnerable.” Earlier attempts at such an agreement: unsuccessful The United Nations’ Environment </w:t>
      </w:r>
      <w:proofErr w:type="spellStart"/>
      <w:r w:rsidRPr="0096739B">
        <w:rPr>
          <w:sz w:val="10"/>
        </w:rPr>
        <w:t>Programme</w:t>
      </w:r>
      <w:proofErr w:type="spellEnd"/>
      <w:r w:rsidRPr="0096739B">
        <w:rPr>
          <w:sz w:val="10"/>
        </w:rPr>
        <w:t xml:space="preserve"> is based in Nairobi, Kenya. It has been hosting annual meetings to address climate change. The Paris meeting was the 21st of these. Efforts at some of its past meetings proved notable. A 1997 event in Japan, for instance, yielded the Kyoto Protocol (named for the city where it was put together). This treaty set the first major guidelines for nations to use in drafting common laws for limiting greenhouse-gas emissions. But most of the negotiators that agreed to work on those laws never got their governments back home to enact such laws. So 12 years later the team meeting in Copenhagen, Denmark, tried to create a stronger document. In the end, it fell short. In the mean time, the planet has just gotten warmer and warmer. Such changes in climate, visible throughout the world, provided more support for a new treaty. And indeed, in this year’s Paris talks, both China and the United States, agreed to push for global cuts in cut greenhouse gas emissions — including in their home countries. And that’s important. Owing to their heavy fossil-fuel use, these two nations are the world’s biggest emitters of greenhouse gases. </w:t>
      </w:r>
      <w:r w:rsidRPr="0096739B">
        <w:rPr>
          <w:rStyle w:val="StyleUnderline"/>
        </w:rPr>
        <w:t>Many experts have been warning that society is running out of time to avoid catastrophe</w:t>
      </w:r>
      <w:r w:rsidRPr="0096739B">
        <w:rPr>
          <w:sz w:val="10"/>
        </w:rPr>
        <w:t xml:space="preserve">. </w:t>
      </w:r>
      <w:r w:rsidRPr="0096739B">
        <w:rPr>
          <w:rStyle w:val="StyleUnderline"/>
        </w:rPr>
        <w:t>Over the last few decades, human activities such as fossil-fuel use have spiked the level of heat-trapping gases in Earth’s atmosphere</w:t>
      </w:r>
      <w:r w:rsidRPr="0096739B">
        <w:rPr>
          <w:sz w:val="10"/>
        </w:rPr>
        <w:t xml:space="preserve">. Carbon dioxide levels in air have risen from about 280 parts per million in 1880 to 400 parts per million earlier this year. </w:t>
      </w:r>
      <w:r w:rsidRPr="0096739B">
        <w:rPr>
          <w:rStyle w:val="StyleUnderline"/>
        </w:rPr>
        <w:t>That rise has helped boost the planet’s average annual temperature by about 1 °C</w:t>
      </w:r>
      <w:r w:rsidRPr="0096739B">
        <w:rPr>
          <w:sz w:val="10"/>
        </w:rPr>
        <w:t xml:space="preserve">. But that warming isn’t uniform. It’s been happening faster over land and in the Arctic. </w:t>
      </w:r>
      <w:r w:rsidRPr="0096739B">
        <w:rPr>
          <w:rStyle w:val="StyleUnderline"/>
        </w:rPr>
        <w:t>If things don’t change, computer models of the future predict that Earth’s average temperature could rise several degrees more by 2100</w:t>
      </w:r>
      <w:r w:rsidRPr="0096739B">
        <w:rPr>
          <w:sz w:val="10"/>
        </w:rPr>
        <w:t xml:space="preserve">. </w:t>
      </w:r>
      <w:r w:rsidRPr="0096739B">
        <w:rPr>
          <w:rStyle w:val="StyleUnderline"/>
        </w:rPr>
        <w:t>That would increase droughts in parts of the world, boost the intensity of strong storms and raise global sea levels. It also would make coastal flooding worse and could leave some low-lying islands below water</w:t>
      </w:r>
      <w:r w:rsidRPr="0096739B">
        <w:rPr>
          <w:sz w:val="10"/>
        </w:rPr>
        <w:t xml:space="preserve">. In May, </w:t>
      </w:r>
      <w:r w:rsidRPr="0096739B">
        <w:rPr>
          <w:rStyle w:val="StyleUnderline"/>
        </w:rPr>
        <w:t>scientists also warned that unabated climate change would threaten one in six species with extinction</w:t>
      </w:r>
      <w:r w:rsidRPr="0096739B">
        <w:rPr>
          <w:sz w:val="10"/>
        </w:rPr>
        <w:t xml:space="preserve">. Holding average global warming to just 2 °C won’t prevent climate-related problems in the future. Moreover, scientists don’t expect there will be an abrupt rise in disasters once that threshold is crossed. Still, </w:t>
      </w:r>
      <w:r w:rsidRPr="0096739B">
        <w:rPr>
          <w:rStyle w:val="StyleUnderline"/>
        </w:rPr>
        <w:t>as temperatures rise, the effects of climate change will increase rapidly</w:t>
      </w:r>
      <w:r w:rsidRPr="0096739B">
        <w:rPr>
          <w:sz w:val="10"/>
        </w:rPr>
        <w:t>, says Richard Alley. He’s a climate scientist at Pennsylvania State University in State College. “</w:t>
      </w:r>
      <w:r w:rsidRPr="0096739B">
        <w:rPr>
          <w:rStyle w:val="StyleUnderline"/>
        </w:rPr>
        <w:t>Each degree of warming costs more than the previous one</w:t>
      </w:r>
      <w:r w:rsidRPr="0096739B">
        <w:rPr>
          <w:sz w:val="10"/>
        </w:rPr>
        <w:t xml:space="preserve">,” he notes. One degree of warming is largely within the natural variability of Earth’s climate for most places. But once you get to two degrees, he says, “you start to move outside of familiar territory.” Should the measures be stronger? </w:t>
      </w:r>
      <w:r w:rsidRPr="0096739B">
        <w:rPr>
          <w:rStyle w:val="StyleUnderline"/>
        </w:rPr>
        <w:t>Many delegates at the Paris meeting had argued for setting a far more ambitious goal</w:t>
      </w:r>
      <w:r w:rsidRPr="0096739B">
        <w:rPr>
          <w:sz w:val="10"/>
        </w:rPr>
        <w:t xml:space="preserve">. They had hoped to hold the global increase in warming to no more than 1.5 °C by 2100. Small island nations in the Indian Ocean and Pacific had argued that a warming of 2 °C could raise sea levels enough to wipe large portions of their countries off the map. Some African nations such as Sudan and Angola also got behind the 1.5-degree goal. They already face a very high risk of drought and extreme heat. Any further warming, they argued, would only make things far worse. The new Paris deal invites the United Nations’ Intergovernmental Panel on Climate Change to put together a special report by 2018. It will study the likely impacts of a global warming of just 1.5 degrees above pre-industrial levels. The good news: The efforts of many countries are already showing some benefits. The Global Carbon Project reported on December 7 that the world’s carbon footprint shrank by about 0.6 percent in 2015. It attributed that in large part to China’s efforts. If confirmed, that reduction in global emissions will be the first ever during a period of economic growth. Part of China’s motivation may not be warming. Heavy coal use throughout China has led to dramatic air pollution that darkens the skies and leave people coughing and with burning throats and eyes. Indeed, on December 8, China’s capital city of Beijing ground to a halt. Activities all but shut down after city leaders issued the country’s first “red alert” for pollution. This alert forced its schools and factories to close. And this is not the first time air pollution has been very bad. China recently started investing heavily in wind, solar and nuclear power, notes Kerry Emanuel. He’s an atmospheric scientist at the Massachusetts Institute of Technology in Cambridge. But China is moving away from coal “for health reasons, not just because they want to be good global citizens,” Kerry says. Regardless of why it’s doing so, China’s big and ongoing switch to these cleaner energy sources has made an impact. The Paris deal isn’t legal — yet </w:t>
      </w:r>
      <w:proofErr w:type="gramStart"/>
      <w:r w:rsidRPr="0096739B">
        <w:rPr>
          <w:sz w:val="10"/>
        </w:rPr>
        <w:t>The</w:t>
      </w:r>
      <w:proofErr w:type="gramEnd"/>
      <w:r w:rsidRPr="0096739B">
        <w:rPr>
          <w:sz w:val="10"/>
        </w:rPr>
        <w:t xml:space="preserve"> negotiators at the climate conference set up the outlines of a new treaty — rules that could have the effect of law. But those rules don’t, and won’t, actually become law in a country until its leaders make it so. The U.S. Congress or other country’s Parliaments, for instance, must ratify the new accord and then give it the rule of law. Next, these countries will have to figure out how each will go about cutting its carbon emissions. But many U.S. lawmakers, for instance, are not ready to do that. The United States signed onto the 1997 Kyoto Protocol, but the agreement got mixed up in politics and Congress never ratified it. So it was never given the force of law there. Recently, Republicans in Congress have signaled that they will similarly block any new climate deal by denying it fund. “Let me be very clear — this Congress will not approve a cent of [money] for the Green Climate Fund,” said Sen. Jim Inhofe. And this powerful Oklahoma Republican chairs the Senate Committee on Environment and Public Works. </w:t>
      </w:r>
      <w:r w:rsidRPr="0096739B">
        <w:rPr>
          <w:rStyle w:val="StyleUnderline"/>
        </w:rPr>
        <w:t>Still, with the new Paris accord, the world is now on a safer path</w:t>
      </w:r>
      <w:r w:rsidRPr="0096739B">
        <w:rPr>
          <w:sz w:val="10"/>
        </w:rPr>
        <w:t xml:space="preserve">, says Andrew Steer. He’s president of the World Resources Institute. “The shift from commitment into action will be even harder and take even more determination. But for today at least, we rest a little easier knowing that the world will be stronger and safer for our children and future generations.” “Today, we congratulate global leaders for taking a historic step to combat climate change by finalizing the Paris Agreement, says Margaret </w:t>
      </w:r>
      <w:proofErr w:type="spellStart"/>
      <w:r w:rsidRPr="0096739B">
        <w:rPr>
          <w:sz w:val="10"/>
        </w:rPr>
        <w:t>Leinen</w:t>
      </w:r>
      <w:proofErr w:type="spellEnd"/>
      <w:r w:rsidRPr="0096739B">
        <w:rPr>
          <w:sz w:val="10"/>
        </w:rPr>
        <w:t>. She is president of the American Geophysical Union, an organization that represents more than 60,000 Earth and space scientists worldwide. AGU’s scientists called for action on climate change in 2003, she notes. Ten years later, they did that again. Back in 2013, they argued that “human-induced climate change requires urgent action.” Finally, she says, world leaders have “recognized that climate change and its effects are real and serious.”</w:t>
      </w:r>
    </w:p>
    <w:p w14:paraId="3A470F0B" w14:textId="77777777" w:rsidR="00EA6DC7" w:rsidRDefault="00EA6DC7" w:rsidP="00EA6DC7"/>
    <w:p w14:paraId="5318EAD1" w14:textId="77777777" w:rsidR="00BD29A6" w:rsidRDefault="00BD29A6" w:rsidP="00BD29A6">
      <w:pPr>
        <w:pStyle w:val="Heading3"/>
      </w:pPr>
      <w:r>
        <w:lastRenderedPageBreak/>
        <w:t>NSG Key to Indian Climate Goals</w:t>
      </w:r>
    </w:p>
    <w:p w14:paraId="7DF53B40" w14:textId="77777777" w:rsidR="00BD29A6" w:rsidRPr="00BD29A6" w:rsidRDefault="00BD29A6" w:rsidP="00BD29A6"/>
    <w:p w14:paraId="43EEF299" w14:textId="77777777" w:rsidR="00BD29A6" w:rsidRPr="00B73522" w:rsidRDefault="00BD29A6" w:rsidP="00BD29A6">
      <w:pPr>
        <w:pStyle w:val="Heading4"/>
      </w:pPr>
      <w:r w:rsidRPr="00B73522">
        <w:t>NSG membership allows for the ratification of the Paris Agreement within India – currently stagnant</w:t>
      </w:r>
    </w:p>
    <w:p w14:paraId="40DDA43C" w14:textId="77777777" w:rsidR="00BD29A6" w:rsidRPr="00B73522" w:rsidRDefault="00BD29A6" w:rsidP="00BD29A6">
      <w:pPr>
        <w:rPr>
          <w:rFonts w:asciiTheme="majorHAnsi" w:hAnsiTheme="majorHAnsi"/>
          <w:sz w:val="16"/>
        </w:rPr>
      </w:pPr>
      <w:proofErr w:type="spellStart"/>
      <w:r w:rsidRPr="00B73522">
        <w:rPr>
          <w:rStyle w:val="Style13ptBold"/>
        </w:rPr>
        <w:t>Bagchi</w:t>
      </w:r>
      <w:proofErr w:type="spellEnd"/>
      <w:r w:rsidRPr="00B73522">
        <w:rPr>
          <w:rStyle w:val="Style13ptBold"/>
        </w:rPr>
        <w:t xml:space="preserve"> 16</w:t>
      </w:r>
      <w:r w:rsidRPr="00B73522">
        <w:rPr>
          <w:rFonts w:asciiTheme="majorHAnsi" w:hAnsiTheme="majorHAnsi"/>
          <w:sz w:val="16"/>
        </w:rPr>
        <w:t xml:space="preserve"> (</w:t>
      </w:r>
      <w:proofErr w:type="spellStart"/>
      <w:r w:rsidRPr="00B73522">
        <w:rPr>
          <w:rFonts w:asciiTheme="majorHAnsi" w:hAnsiTheme="majorHAnsi"/>
          <w:sz w:val="16"/>
        </w:rPr>
        <w:t>Idrani</w:t>
      </w:r>
      <w:proofErr w:type="spellEnd"/>
      <w:r w:rsidRPr="00B73522">
        <w:rPr>
          <w:rFonts w:asciiTheme="majorHAnsi" w:hAnsiTheme="majorHAnsi"/>
          <w:sz w:val="16"/>
        </w:rPr>
        <w:t xml:space="preserve"> </w:t>
      </w:r>
      <w:proofErr w:type="spellStart"/>
      <w:r w:rsidRPr="00B73522">
        <w:rPr>
          <w:rFonts w:asciiTheme="majorHAnsi" w:hAnsiTheme="majorHAnsi"/>
          <w:sz w:val="16"/>
        </w:rPr>
        <w:t>Bagchi</w:t>
      </w:r>
      <w:proofErr w:type="spellEnd"/>
      <w:r w:rsidRPr="00B73522">
        <w:rPr>
          <w:rFonts w:asciiTheme="majorHAnsi" w:hAnsiTheme="majorHAnsi"/>
          <w:sz w:val="16"/>
        </w:rPr>
        <w:t>, the Senior Editor for The Times of India, New Delhi specializing in nuclear issues, India’s engagement with the world, the changing nature of diplomacy and immigration issues as part of new foreign affairs issues, energy, technology, and issues that are covered under foreign policy, 6/24/16, The Times of India, “As its NSG bid fails, India says Paris Climate Agreement ratification may be delayed,” http://timesofindia.indiatimes.com/india/As-its-NSG-bid-fails-India-says-Paris-Climate-Agreement-ratification-may-be-delayed/articleshow/52906697.cms, accessed 6/24/16, Kent Denver-</w:t>
      </w:r>
      <w:proofErr w:type="spellStart"/>
      <w:r w:rsidRPr="00B73522">
        <w:rPr>
          <w:rFonts w:asciiTheme="majorHAnsi" w:hAnsiTheme="majorHAnsi"/>
          <w:sz w:val="16"/>
        </w:rPr>
        <w:t>jKIM</w:t>
      </w:r>
      <w:proofErr w:type="spellEnd"/>
      <w:r w:rsidRPr="00B73522">
        <w:rPr>
          <w:rFonts w:asciiTheme="majorHAnsi" w:hAnsiTheme="majorHAnsi"/>
          <w:sz w:val="16"/>
        </w:rPr>
        <w:t>)</w:t>
      </w:r>
      <w:r w:rsidRPr="00B73522">
        <w:rPr>
          <w:rFonts w:asciiTheme="majorHAnsi" w:hAnsiTheme="majorHAnsi"/>
          <w:sz w:val="16"/>
        </w:rPr>
        <w:br/>
      </w:r>
      <w:r w:rsidRPr="00B73522">
        <w:rPr>
          <w:rFonts w:asciiTheme="majorHAnsi" w:hAnsiTheme="majorHAnsi"/>
          <w:sz w:val="16"/>
        </w:rPr>
        <w:br/>
      </w:r>
      <w:r w:rsidRPr="00B73522">
        <w:rPr>
          <w:rFonts w:asciiTheme="majorHAnsi" w:hAnsiTheme="majorHAnsi"/>
          <w:b/>
          <w:u w:val="single"/>
        </w:rPr>
        <w:t>A big outcome of the NSG failure is that India will now not ratify the Paris Agreement anytime soon</w:t>
      </w:r>
      <w:r w:rsidRPr="00B73522">
        <w:rPr>
          <w:rFonts w:asciiTheme="majorHAnsi" w:hAnsiTheme="majorHAnsi"/>
          <w:u w:val="single"/>
        </w:rPr>
        <w:t>. That agreement is a key element of US President Barack Obama's legacy.</w:t>
      </w:r>
      <w:r w:rsidRPr="00B73522">
        <w:rPr>
          <w:rFonts w:asciiTheme="majorHAnsi" w:hAnsiTheme="majorHAnsi"/>
          <w:sz w:val="16"/>
        </w:rPr>
        <w:t xml:space="preserve"> </w:t>
      </w:r>
      <w:r w:rsidRPr="00B73522">
        <w:rPr>
          <w:rFonts w:asciiTheme="majorHAnsi" w:hAnsiTheme="majorHAnsi"/>
          <w:b/>
          <w:u w:val="single"/>
        </w:rPr>
        <w:t xml:space="preserve">The Indian statement says </w:t>
      </w:r>
      <w:r w:rsidRPr="00B73522">
        <w:rPr>
          <w:rStyle w:val="Emphasis"/>
          <w:rFonts w:asciiTheme="majorHAnsi" w:hAnsiTheme="majorHAnsi"/>
        </w:rPr>
        <w:t>clearly</w:t>
      </w:r>
      <w:r w:rsidRPr="00B73522">
        <w:rPr>
          <w:rFonts w:asciiTheme="majorHAnsi" w:hAnsiTheme="majorHAnsi"/>
          <w:b/>
          <w:u w:val="single"/>
        </w:rPr>
        <w:t>, "An early positive decision by the NSG would have allowed us to move forward on the Paris Agreement</w:t>
      </w:r>
      <w:r w:rsidRPr="00B73522">
        <w:rPr>
          <w:rFonts w:asciiTheme="majorHAnsi" w:hAnsiTheme="majorHAnsi"/>
          <w:sz w:val="16"/>
        </w:rPr>
        <w:t xml:space="preserve">." This will be a big blow to the Obama administration which wanted India to ratify the pact so it could enter into force. </w:t>
      </w:r>
      <w:r w:rsidRPr="00B73522">
        <w:rPr>
          <w:rFonts w:asciiTheme="majorHAnsi" w:hAnsiTheme="majorHAnsi"/>
          <w:b/>
          <w:u w:val="single"/>
        </w:rPr>
        <w:t>It was understood that an NSG membership would help India clear the Paris Agreement.</w:t>
      </w:r>
      <w:r w:rsidRPr="00B73522">
        <w:rPr>
          <w:rFonts w:asciiTheme="majorHAnsi" w:hAnsiTheme="majorHAnsi"/>
          <w:sz w:val="16"/>
        </w:rPr>
        <w:t xml:space="preserve"> In the end, diplomats said 38 countries declared outright support for India's accession, while nine others held out questions on procedure. China however maintained its line against India which helped to sway fence-sitters like Ireland, New Zealand and Austria, who pushed for a process and criteria to determine entry of non-NPT countries. Others like Switzerland spoke about rules of entry but supported India, said sources in the room. China's closest ally was Turkey, they said. The NSG non-decision on India's membership will have implications for India's bilateral relations with China. While no one was willing to go public, China's open hostility to India's global aspirations is now out in the open, which will make it difficult, coming as it does after China's refusal to sanction terror leader Masood </w:t>
      </w:r>
      <w:proofErr w:type="spellStart"/>
      <w:r w:rsidRPr="00B73522">
        <w:rPr>
          <w:rFonts w:asciiTheme="majorHAnsi" w:hAnsiTheme="majorHAnsi"/>
          <w:sz w:val="16"/>
        </w:rPr>
        <w:t>Azhar</w:t>
      </w:r>
      <w:proofErr w:type="spellEnd"/>
      <w:r w:rsidRPr="00B73522">
        <w:rPr>
          <w:rFonts w:asciiTheme="majorHAnsi" w:hAnsiTheme="majorHAnsi"/>
          <w:sz w:val="16"/>
        </w:rPr>
        <w:t xml:space="preserve">. Chinese diplomats exercised a filibuster for the better part of Thursday to block a discussion on India. They only relented to a three-hour discussion on "technical, Legal and Political Aspects of the Participation of non-NPT States in the NSG" on condition that there would be no decision. </w:t>
      </w:r>
      <w:r w:rsidRPr="00B73522">
        <w:rPr>
          <w:rFonts w:asciiTheme="majorHAnsi" w:hAnsiTheme="majorHAnsi"/>
          <w:u w:val="single"/>
        </w:rPr>
        <w:t>Ultimately, it took the joint efforts of the western countries, UK, Germany, France, Australia and US to build in an escape clause for India in the NSG plenary statement.</w:t>
      </w:r>
      <w:r w:rsidRPr="00B73522">
        <w:rPr>
          <w:rFonts w:asciiTheme="majorHAnsi" w:hAnsiTheme="majorHAnsi"/>
          <w:sz w:val="16"/>
        </w:rPr>
        <w:t xml:space="preserve"> Some countries to include the word “implementation of the NPT “rather than” adherence to NPT amended the key sentence there, “Participating Governments reiterated their firm support for the full, complete and effective implementation of the NPT as the cornerstone of the international non-proliferation regime”. </w:t>
      </w:r>
      <w:r w:rsidRPr="00B73522">
        <w:rPr>
          <w:rFonts w:asciiTheme="majorHAnsi" w:hAnsiTheme="majorHAnsi"/>
          <w:u w:val="single"/>
        </w:rPr>
        <w:t>This helps India revisit the NSG membership question later this year or the next NSG plenary in Switzerland.</w:t>
      </w:r>
    </w:p>
    <w:p w14:paraId="11F264AC" w14:textId="77777777" w:rsidR="00BD29A6" w:rsidRPr="00B73522" w:rsidRDefault="00BD29A6" w:rsidP="00BD29A6">
      <w:pPr>
        <w:rPr>
          <w:rFonts w:asciiTheme="majorHAnsi" w:hAnsiTheme="majorHAnsi"/>
        </w:rPr>
      </w:pPr>
    </w:p>
    <w:p w14:paraId="1B0CC9EB" w14:textId="77777777" w:rsidR="00BD29A6" w:rsidRPr="00B73522" w:rsidRDefault="00BD29A6" w:rsidP="00BD29A6">
      <w:pPr>
        <w:pStyle w:val="Heading4"/>
      </w:pPr>
      <w:r w:rsidRPr="00B73522">
        <w:t>NSG acceptance is key for in combatting climate change</w:t>
      </w:r>
    </w:p>
    <w:p w14:paraId="54AAEF06" w14:textId="77777777" w:rsidR="00BD29A6" w:rsidRPr="00B73522" w:rsidRDefault="00BD29A6" w:rsidP="00BD29A6">
      <w:pPr>
        <w:rPr>
          <w:rFonts w:asciiTheme="majorHAnsi" w:hAnsiTheme="majorHAnsi"/>
        </w:rPr>
      </w:pPr>
      <w:proofErr w:type="spellStart"/>
      <w:r w:rsidRPr="00BD29A6">
        <w:rPr>
          <w:rStyle w:val="Style13ptBold"/>
        </w:rPr>
        <w:t>Basu</w:t>
      </w:r>
      <w:proofErr w:type="spellEnd"/>
      <w:r w:rsidRPr="00BD29A6">
        <w:rPr>
          <w:rStyle w:val="Style13ptBold"/>
        </w:rPr>
        <w:t xml:space="preserve"> 16</w:t>
      </w:r>
      <w:r w:rsidRPr="00B73522">
        <w:rPr>
          <w:rFonts w:asciiTheme="majorHAnsi" w:hAnsiTheme="majorHAnsi"/>
        </w:rPr>
        <w:t xml:space="preserve"> (</w:t>
      </w:r>
      <w:proofErr w:type="spellStart"/>
      <w:r w:rsidRPr="00B73522">
        <w:rPr>
          <w:rFonts w:asciiTheme="majorHAnsi" w:hAnsiTheme="majorHAnsi"/>
        </w:rPr>
        <w:t>Nayanima</w:t>
      </w:r>
      <w:proofErr w:type="spellEnd"/>
      <w:r w:rsidRPr="00B73522">
        <w:rPr>
          <w:rFonts w:asciiTheme="majorHAnsi" w:hAnsiTheme="majorHAnsi"/>
        </w:rPr>
        <w:t xml:space="preserve"> </w:t>
      </w:r>
      <w:proofErr w:type="spellStart"/>
      <w:r w:rsidRPr="00B73522">
        <w:rPr>
          <w:rFonts w:asciiTheme="majorHAnsi" w:hAnsiTheme="majorHAnsi"/>
        </w:rPr>
        <w:t>Basu</w:t>
      </w:r>
      <w:proofErr w:type="spellEnd"/>
      <w:r w:rsidRPr="00B73522">
        <w:rPr>
          <w:rFonts w:asciiTheme="majorHAnsi" w:hAnsiTheme="majorHAnsi"/>
        </w:rPr>
        <w:t xml:space="preserve">, Senior Assistant Editor at the Hindu Business Line specializing in Strategic Affairs, International relations, Foreign Trade and Investment, </w:t>
      </w:r>
      <w:proofErr w:type="spellStart"/>
      <w:r w:rsidRPr="00B73522">
        <w:rPr>
          <w:rFonts w:asciiTheme="majorHAnsi" w:hAnsiTheme="majorHAnsi"/>
        </w:rPr>
        <w:t>Defence</w:t>
      </w:r>
      <w:proofErr w:type="spellEnd"/>
      <w:r w:rsidRPr="00B73522">
        <w:rPr>
          <w:rFonts w:asciiTheme="majorHAnsi" w:hAnsiTheme="majorHAnsi"/>
        </w:rPr>
        <w:t xml:space="preserve"> and Security, Multilateral/ Bilateral institutions, Regional Trade Agreements, Trade Policies of Developing Economies with focus on South Asia, South East Asia and BRICS, 6/24/16, Hindu Business Line, “India loses bid to join Nuclear Suppliers Group,” http://www.thehindubusinessline.com/news/indialoses-nsg-bid-despite-massive-diplomatic-push/article8769446.ece, accessed 6/24/16, Kent Denver-</w:t>
      </w:r>
      <w:proofErr w:type="spellStart"/>
      <w:r w:rsidRPr="00B73522">
        <w:rPr>
          <w:rFonts w:asciiTheme="majorHAnsi" w:hAnsiTheme="majorHAnsi"/>
        </w:rPr>
        <w:t>jKIM</w:t>
      </w:r>
      <w:proofErr w:type="spellEnd"/>
      <w:r w:rsidRPr="00B73522">
        <w:rPr>
          <w:rFonts w:asciiTheme="majorHAnsi" w:hAnsiTheme="majorHAnsi"/>
        </w:rPr>
        <w:t>)</w:t>
      </w:r>
    </w:p>
    <w:p w14:paraId="3CA08AED" w14:textId="77777777" w:rsidR="00BD29A6" w:rsidRPr="00B73522" w:rsidRDefault="00BD29A6" w:rsidP="00BD29A6">
      <w:pPr>
        <w:rPr>
          <w:rFonts w:asciiTheme="majorHAnsi" w:hAnsiTheme="majorHAnsi"/>
          <w:sz w:val="16"/>
        </w:rPr>
      </w:pPr>
      <w:r w:rsidRPr="00B73522">
        <w:rPr>
          <w:rFonts w:asciiTheme="majorHAnsi" w:hAnsiTheme="majorHAnsi"/>
          <w:sz w:val="16"/>
        </w:rPr>
        <w:t>Fight against climate change</w:t>
      </w:r>
      <w:r w:rsidRPr="00B73522">
        <w:rPr>
          <w:rFonts w:asciiTheme="majorHAnsi" w:hAnsiTheme="majorHAnsi"/>
          <w:sz w:val="16"/>
        </w:rPr>
        <w:br/>
      </w:r>
      <w:proofErr w:type="gramStart"/>
      <w:r w:rsidRPr="00B73522">
        <w:rPr>
          <w:rFonts w:asciiTheme="majorHAnsi" w:hAnsiTheme="majorHAnsi"/>
          <w:b/>
          <w:u w:val="single"/>
        </w:rPr>
        <w:t>The</w:t>
      </w:r>
      <w:proofErr w:type="gramEnd"/>
      <w:r w:rsidRPr="00B73522">
        <w:rPr>
          <w:rFonts w:asciiTheme="majorHAnsi" w:hAnsiTheme="majorHAnsi"/>
          <w:b/>
          <w:u w:val="single"/>
        </w:rPr>
        <w:t xml:space="preserve"> government also highlighted that an “early decision” on India’s NSG application </w:t>
      </w:r>
      <w:r w:rsidRPr="00B73522">
        <w:rPr>
          <w:rStyle w:val="Emphasis"/>
          <w:rFonts w:asciiTheme="majorHAnsi" w:hAnsiTheme="majorHAnsi"/>
        </w:rPr>
        <w:t>“remains in larger global interest”</w:t>
      </w:r>
      <w:r w:rsidRPr="00B73522">
        <w:rPr>
          <w:rFonts w:asciiTheme="majorHAnsi" w:hAnsiTheme="majorHAnsi"/>
          <w:b/>
          <w:u w:val="single"/>
        </w:rPr>
        <w:t xml:space="preserve"> of energy security and combating climate change</w:t>
      </w:r>
      <w:r w:rsidRPr="00B73522">
        <w:rPr>
          <w:rFonts w:asciiTheme="majorHAnsi" w:hAnsiTheme="majorHAnsi"/>
          <w:sz w:val="16"/>
        </w:rPr>
        <w:t xml:space="preserve">. In fact, </w:t>
      </w:r>
      <w:r w:rsidRPr="00B73522">
        <w:rPr>
          <w:rFonts w:asciiTheme="majorHAnsi" w:hAnsiTheme="majorHAnsi"/>
          <w:u w:val="single"/>
        </w:rPr>
        <w:t>the MEA stressed on the fact that its application has gained momentum in view of the India’s Intended Nationally Determined Contribution (INDC) in the climate change agreement that was signed in Paris.</w:t>
      </w:r>
      <w:r>
        <w:rPr>
          <w:rFonts w:asciiTheme="majorHAnsi" w:hAnsiTheme="majorHAnsi"/>
          <w:u w:val="single"/>
        </w:rPr>
        <w:t xml:space="preserve"> </w:t>
      </w:r>
      <w:r w:rsidRPr="00B73522">
        <w:rPr>
          <w:rFonts w:asciiTheme="majorHAnsi" w:hAnsiTheme="majorHAnsi"/>
          <w:sz w:val="16"/>
        </w:rPr>
        <w:t>“</w:t>
      </w:r>
      <w:r w:rsidRPr="00B73522">
        <w:rPr>
          <w:rFonts w:asciiTheme="majorHAnsi" w:hAnsiTheme="majorHAnsi"/>
          <w:b/>
          <w:u w:val="single"/>
        </w:rPr>
        <w:t>An early positive decision by the NSG would have allowed us to move forward on the Paris Agreement. India’s NSG membership would advance energy security and make a difference to combating climate change</w:t>
      </w:r>
      <w:r w:rsidRPr="00B73522">
        <w:rPr>
          <w:rFonts w:asciiTheme="majorHAnsi" w:hAnsiTheme="majorHAnsi"/>
          <w:sz w:val="16"/>
        </w:rPr>
        <w:t xml:space="preserve">. We are confident that the NSG will </w:t>
      </w:r>
      <w:proofErr w:type="spellStart"/>
      <w:r w:rsidRPr="00B73522">
        <w:rPr>
          <w:rFonts w:asciiTheme="majorHAnsi" w:hAnsiTheme="majorHAnsi"/>
          <w:sz w:val="16"/>
        </w:rPr>
        <w:t>recognise</w:t>
      </w:r>
      <w:proofErr w:type="spellEnd"/>
      <w:r w:rsidRPr="00B73522">
        <w:rPr>
          <w:rFonts w:asciiTheme="majorHAnsi" w:hAnsiTheme="majorHAnsi"/>
          <w:sz w:val="16"/>
        </w:rPr>
        <w:t xml:space="preserve"> these benefits as it deliberates further on this issue,” </w:t>
      </w:r>
      <w:proofErr w:type="spellStart"/>
      <w:r w:rsidRPr="00B73522">
        <w:rPr>
          <w:rFonts w:asciiTheme="majorHAnsi" w:hAnsiTheme="majorHAnsi"/>
          <w:sz w:val="16"/>
        </w:rPr>
        <w:t>Swarup</w:t>
      </w:r>
      <w:proofErr w:type="spellEnd"/>
      <w:r w:rsidRPr="00B73522">
        <w:rPr>
          <w:rFonts w:asciiTheme="majorHAnsi" w:hAnsiTheme="majorHAnsi"/>
          <w:sz w:val="16"/>
        </w:rPr>
        <w:t xml:space="preserve"> added.</w:t>
      </w:r>
    </w:p>
    <w:p w14:paraId="75FE8674" w14:textId="77777777" w:rsidR="00BD29A6" w:rsidRPr="00AF38CC" w:rsidRDefault="00BD29A6" w:rsidP="00BD29A6"/>
    <w:p w14:paraId="4079009C" w14:textId="77777777" w:rsidR="00EA6DC7" w:rsidRDefault="00EA6DC7" w:rsidP="00EA6DC7">
      <w:pPr>
        <w:pStyle w:val="Heading4"/>
      </w:pPr>
      <w:r>
        <w:t>Indian membership in the NSG increa</w:t>
      </w:r>
      <w:r w:rsidR="00BD29A6">
        <w:t>ses Indian nuclear industry – allows it to meet targets</w:t>
      </w:r>
    </w:p>
    <w:p w14:paraId="7D192CDF" w14:textId="77777777" w:rsidR="00EA6DC7" w:rsidRDefault="00EA6DC7" w:rsidP="00EA6DC7">
      <w:r w:rsidRPr="00091F2E">
        <w:rPr>
          <w:rStyle w:val="Style13ptBold"/>
        </w:rPr>
        <w:t>Roche 6/8</w:t>
      </w:r>
      <w:r>
        <w:t xml:space="preserve"> (staff reporter for </w:t>
      </w:r>
      <w:proofErr w:type="spellStart"/>
      <w:r>
        <w:rPr>
          <w:i/>
        </w:rPr>
        <w:t>LiveMint</w:t>
      </w:r>
      <w:proofErr w:type="spellEnd"/>
      <w:r w:rsidRPr="00091F2E">
        <w:t>,</w:t>
      </w:r>
      <w:r>
        <w:t xml:space="preserve"> Elizabeth, “Why an NSG membership is important to India,” </w:t>
      </w:r>
      <w:hyperlink r:id="rId35" w:history="1">
        <w:r w:rsidRPr="00A05DA2">
          <w:rPr>
            <w:rStyle w:val="Hyperlink"/>
          </w:rPr>
          <w:t>http://www.livemint.com/Politics/GgIv7xn2DuFpDbsmGTcGpK/Why-a-NSG-membership-is-important-to-India.html</w:t>
        </w:r>
      </w:hyperlink>
      <w:r>
        <w:t>, 6/8/16, DD)</w:t>
      </w:r>
    </w:p>
    <w:p w14:paraId="49DB5CCC" w14:textId="77777777" w:rsidR="00EA6DC7" w:rsidRPr="00762102" w:rsidRDefault="00EA6DC7" w:rsidP="00EA6DC7">
      <w:r w:rsidRPr="00091F2E">
        <w:rPr>
          <w:rStyle w:val="StyleUnderline"/>
        </w:rPr>
        <w:t>Membership of the NSG means:</w:t>
      </w:r>
      <w:r>
        <w:rPr>
          <w:rStyle w:val="StyleUnderline"/>
        </w:rPr>
        <w:t xml:space="preserve"> </w:t>
      </w:r>
      <w:r w:rsidRPr="00091F2E">
        <w:t xml:space="preserve">1. </w:t>
      </w:r>
      <w:r w:rsidRPr="00091F2E">
        <w:rPr>
          <w:rStyle w:val="StyleUnderline"/>
        </w:rPr>
        <w:t>Access to technology for a range of uses from medicine to building nuclear power plants</w:t>
      </w:r>
      <w:r w:rsidRPr="00091F2E">
        <w:t xml:space="preserve"> for India from the NSG which is essentially a traders’ cartel. India has its own indigenously developed technology but to get its hands on state of the art technology that countries within the NSG possess, it has to become part of the group.</w:t>
      </w:r>
      <w:r>
        <w:t xml:space="preserve"> 2. </w:t>
      </w:r>
      <w:r w:rsidRPr="00091F2E">
        <w:rPr>
          <w:rStyle w:val="StyleUnderline"/>
        </w:rPr>
        <w:t>With India committed to reducing dependence on fossil fuels</w:t>
      </w:r>
      <w:r>
        <w:t xml:space="preserve"> and ensuring that 40% of its energy is sourced from renewable and clean sources, </w:t>
      </w:r>
      <w:r w:rsidRPr="00091F2E">
        <w:rPr>
          <w:rStyle w:val="StyleUnderline"/>
        </w:rPr>
        <w:t>there is a pressing need to scale up nuclear power production. This can only happen if India gains access to the NSG.</w:t>
      </w:r>
      <w:r>
        <w:t xml:space="preserve"> Even if India today can buy power plants from the global market thanks to the one time NSG waiver in 2008, there are still many types of technologies India can be denied as it is outside the NSG. 3. India could sign the </w:t>
      </w:r>
      <w:proofErr w:type="gramStart"/>
      <w:r>
        <w:t>Nuclear</w:t>
      </w:r>
      <w:proofErr w:type="gramEnd"/>
      <w:r>
        <w:t xml:space="preserve"> non proliferation treaty and gain access to all this know how but that would mean giving up its entire nuclear arsenal. Given that it is situated in an unstable and unpredictable </w:t>
      </w:r>
      <w:proofErr w:type="spellStart"/>
      <w:r>
        <w:t>neighbourhood</w:t>
      </w:r>
      <w:proofErr w:type="spellEnd"/>
      <w:r>
        <w:t xml:space="preserve"> India is unlikely to sign the NPT or accede to the Comprehensive Test Ban Treaty (CTBT) that puts curbs on any further nuclear tests. 4. </w:t>
      </w:r>
      <w:r w:rsidRPr="00091F2E">
        <w:rPr>
          <w:rStyle w:val="StyleUnderline"/>
        </w:rPr>
        <w:t>With access to latest technology, India can commercialize the production of nuclear power equipment. This, in turn will boost innovation and high tech manufacturing in India and can be leveraged for economic and strategic benefits.</w:t>
      </w:r>
      <w:r>
        <w:rPr>
          <w:rStyle w:val="StyleUnderline"/>
        </w:rPr>
        <w:t xml:space="preserve"> </w:t>
      </w:r>
      <w:r>
        <w:t xml:space="preserve">For example, India has signed a civil nuclear energy co-operation pact with Sri Lanka. Currently, this entails training people in peaceful uses of nuclear energy, including use of radioisotopes, nuclear safety, radiation safety, nuclear security, radioactive waste management and nuclear and radiological disaster mitigation. </w:t>
      </w:r>
      <w:r w:rsidRPr="00091F2E">
        <w:rPr>
          <w:rStyle w:val="StyleUnderline"/>
        </w:rPr>
        <w:t>Should India get access to advanced nuclear technologies, it can start building updated versions of its own fast breeder reactor and sell it to countries such as Sri Lanka or Bangladesh. Bangladesh is currently looking at buying</w:t>
      </w:r>
      <w:r>
        <w:t xml:space="preserve"> Russian reactors for power generation. 5. </w:t>
      </w:r>
      <w:r w:rsidRPr="00091F2E">
        <w:rPr>
          <w:rStyle w:val="StyleUnderline"/>
        </w:rPr>
        <w:t xml:space="preserve">Having the ability to offer its own nuclear power plants to the world means spawning of an entire nuclear industry and related technology development. This could give the Make in India </w:t>
      </w:r>
      <w:proofErr w:type="spellStart"/>
      <w:r w:rsidRPr="00091F2E">
        <w:rPr>
          <w:rStyle w:val="StyleUnderline"/>
        </w:rPr>
        <w:t>programme</w:t>
      </w:r>
      <w:proofErr w:type="spellEnd"/>
      <w:r w:rsidRPr="00091F2E">
        <w:rPr>
          <w:rStyle w:val="StyleUnderline"/>
        </w:rPr>
        <w:t xml:space="preserve"> a big boost.</w:t>
      </w:r>
      <w:r>
        <w:rPr>
          <w:rStyle w:val="StyleUnderline"/>
        </w:rPr>
        <w:t xml:space="preserve"> </w:t>
      </w:r>
    </w:p>
    <w:p w14:paraId="7F83ECA0" w14:textId="77777777" w:rsidR="00EA6DC7" w:rsidRDefault="00EA6DC7" w:rsidP="00EA6DC7"/>
    <w:p w14:paraId="0319B342" w14:textId="77777777" w:rsidR="00BD29A6" w:rsidRPr="00032165" w:rsidRDefault="00BD29A6" w:rsidP="00BD29A6">
      <w:pPr>
        <w:pStyle w:val="Heading4"/>
      </w:pPr>
      <w:r>
        <w:t xml:space="preserve">India NSG membership key to solve climate change – only by joining the NSG can India get access to tech </w:t>
      </w:r>
    </w:p>
    <w:p w14:paraId="0BFEABA5" w14:textId="77777777" w:rsidR="00BD29A6" w:rsidRPr="00032165" w:rsidRDefault="00BD29A6" w:rsidP="00BD29A6">
      <w:r w:rsidRPr="00032165">
        <w:rPr>
          <w:rStyle w:val="Style13ptBold"/>
        </w:rPr>
        <w:t>Sharma and Pandey 16</w:t>
      </w:r>
      <w:r>
        <w:t xml:space="preserve"> (</w:t>
      </w:r>
      <w:proofErr w:type="spellStart"/>
      <w:r>
        <w:t>Loveleena</w:t>
      </w:r>
      <w:proofErr w:type="spellEnd"/>
      <w:r>
        <w:t xml:space="preserve"> Sharma and </w:t>
      </w:r>
      <w:proofErr w:type="spellStart"/>
      <w:r>
        <w:t>Ananya</w:t>
      </w:r>
      <w:proofErr w:type="spellEnd"/>
      <w:r>
        <w:t xml:space="preserve"> Pandey, Sharma is a post-graduate student in International Relations from South Asian University and Pandey is a post-graduate student in International Relations from the London School of Economics and Political Science, 6/21/16, International Policy Digest, “Should India be a Member of the NSG?,” </w:t>
      </w:r>
      <w:r w:rsidRPr="00032165">
        <w:t>http://intpolicydigest.org/2016/06/21/should-india-be-a-member-of-the-nsg/</w:t>
      </w:r>
      <w:r>
        <w:t>, accessed 6/23/16, Kent Denver-</w:t>
      </w:r>
      <w:proofErr w:type="spellStart"/>
      <w:r>
        <w:t>jKIM</w:t>
      </w:r>
      <w:proofErr w:type="spellEnd"/>
      <w:r>
        <w:t>)</w:t>
      </w:r>
    </w:p>
    <w:p w14:paraId="440B830E" w14:textId="77777777" w:rsidR="00BD29A6" w:rsidRDefault="00BD29A6" w:rsidP="00BD29A6">
      <w:r w:rsidRPr="00032165">
        <w:t>Significance of India’s inclusion to the NSG</w:t>
      </w:r>
      <w:r>
        <w:t xml:space="preserve"> </w:t>
      </w:r>
      <w:r w:rsidRPr="00032165">
        <w:t xml:space="preserve">Symbolism holds value for everyone. It is not just India which needs the NSG, the vice versa is true as well, though not to the same degree. </w:t>
      </w:r>
      <w:r w:rsidRPr="00D03DA9">
        <w:rPr>
          <w:u w:val="single"/>
        </w:rPr>
        <w:t xml:space="preserve">The aim of the </w:t>
      </w:r>
      <w:r w:rsidRPr="00D03DA9">
        <w:rPr>
          <w:b/>
          <w:u w:val="single"/>
        </w:rPr>
        <w:t xml:space="preserve">NSG guidelines is to ensure that nuclear trade for peaceful purposes </w:t>
      </w:r>
      <w:r w:rsidRPr="00D03DA9">
        <w:rPr>
          <w:u w:val="single"/>
        </w:rPr>
        <w:t xml:space="preserve">does not contribute to the proliferation </w:t>
      </w:r>
      <w:r w:rsidRPr="00D03DA9">
        <w:rPr>
          <w:u w:val="single"/>
        </w:rPr>
        <w:lastRenderedPageBreak/>
        <w:t>of nuclear weapons or other nuclear explosive devices.</w:t>
      </w:r>
      <w:r w:rsidRPr="00032165">
        <w:t xml:space="preserve"> Granting membership to India would be an achievement on part of the NSG as the nation which was thought to support proliferation its nuclear weapons now wants to be a part of the same group which was created to keep a check on it. </w:t>
      </w:r>
      <w:r w:rsidRPr="00D03DA9">
        <w:rPr>
          <w:u w:val="single"/>
        </w:rPr>
        <w:t>India’s inclusion would also symbolize an evolution from merely restrictive regimes to inclusive and development-oriented regimes</w:t>
      </w:r>
      <w:r w:rsidRPr="00032165">
        <w:t xml:space="preserve">. </w:t>
      </w:r>
      <w:r w:rsidRPr="00D03DA9">
        <w:rPr>
          <w:b/>
          <w:u w:val="single"/>
        </w:rPr>
        <w:t>On a larger scale, it can also help build trust in transnational and international organizations if it includes more nations of the so-called ‘third world.’</w:t>
      </w:r>
      <w:r>
        <w:rPr>
          <w:b/>
          <w:u w:val="single"/>
        </w:rPr>
        <w:t xml:space="preserve"> </w:t>
      </w:r>
      <w:r w:rsidRPr="00D03DA9">
        <w:rPr>
          <w:u w:val="single"/>
        </w:rPr>
        <w:t>Nuclear energy for civilian purposes, especially electricity can be a boon for India</w:t>
      </w:r>
      <w:r w:rsidRPr="00032165">
        <w:t xml:space="preserve">. </w:t>
      </w:r>
      <w:r w:rsidRPr="00D03DA9">
        <w:rPr>
          <w:u w:val="single"/>
        </w:rPr>
        <w:t xml:space="preserve">The </w:t>
      </w:r>
      <w:r w:rsidRPr="00D03DA9">
        <w:rPr>
          <w:b/>
          <w:u w:val="single"/>
        </w:rPr>
        <w:t>energy usage of India makes a difference to the world as it has the potential to have an impact on our environment</w:t>
      </w:r>
      <w:r w:rsidRPr="00D03DA9">
        <w:rPr>
          <w:u w:val="single"/>
        </w:rPr>
        <w:t>, owing to its 1.2 billion mark</w:t>
      </w:r>
      <w:r w:rsidRPr="00032165">
        <w:t xml:space="preserve">. This might be a long term process but </w:t>
      </w:r>
      <w:r w:rsidRPr="00D03DA9">
        <w:rPr>
          <w:b/>
          <w:u w:val="single"/>
        </w:rPr>
        <w:t>membership to the NSG has the capacity to push India and the world closer to climate change control and other developmental goals.</w:t>
      </w:r>
      <w:r>
        <w:rPr>
          <w:b/>
          <w:u w:val="single"/>
        </w:rPr>
        <w:t xml:space="preserve"> </w:t>
      </w:r>
      <w:r w:rsidRPr="00D03DA9">
        <w:rPr>
          <w:u w:val="single"/>
        </w:rPr>
        <w:t>So, our verdict is a yes to India’s membership in the NSG</w:t>
      </w:r>
      <w:r w:rsidRPr="00032165">
        <w:t>. It is time we move past restricted definitions of inclusivity and expand and grow together. India has proved itself to be a responsible nuclear state and this should be appreciated so that other nations, which are not members of the NSG feel the urge to evolve in the same manner.</w:t>
      </w:r>
    </w:p>
    <w:p w14:paraId="08AF7DB5" w14:textId="77777777" w:rsidR="00BD29A6" w:rsidRDefault="00BD29A6" w:rsidP="00BD29A6"/>
    <w:p w14:paraId="4F7633D6" w14:textId="77777777" w:rsidR="00BD29A6" w:rsidRPr="00D5077F" w:rsidRDefault="00BD29A6" w:rsidP="00BD29A6">
      <w:pPr>
        <w:pStyle w:val="Heading4"/>
        <w:rPr>
          <w:rFonts w:cs="Times New Roman"/>
        </w:rPr>
      </w:pPr>
      <w:r w:rsidRPr="00D5077F">
        <w:rPr>
          <w:rFonts w:cs="Times New Roman"/>
        </w:rPr>
        <w:t xml:space="preserve">NSG key to solving clean energy and India’s economy </w:t>
      </w:r>
    </w:p>
    <w:p w14:paraId="04AF8398" w14:textId="77777777" w:rsidR="00BD29A6" w:rsidRPr="00D5077F" w:rsidRDefault="00BD29A6" w:rsidP="00BD29A6">
      <w:pPr>
        <w:rPr>
          <w:rFonts w:ascii="Times New Roman" w:hAnsi="Times New Roman" w:cs="Times New Roman"/>
        </w:rPr>
      </w:pPr>
      <w:r w:rsidRPr="00D5077F">
        <w:rPr>
          <w:rStyle w:val="Style13ptBold"/>
          <w:rFonts w:cs="Times New Roman"/>
        </w:rPr>
        <w:t>Jacob 6/9</w:t>
      </w:r>
      <w:r w:rsidRPr="00D5077F">
        <w:rPr>
          <w:rFonts w:ascii="Times New Roman" w:hAnsi="Times New Roman" w:cs="Times New Roman"/>
        </w:rPr>
        <w:t xml:space="preserve"> (</w:t>
      </w:r>
      <w:proofErr w:type="spellStart"/>
      <w:r w:rsidRPr="00D5077F">
        <w:rPr>
          <w:rFonts w:ascii="Times New Roman" w:hAnsi="Times New Roman" w:cs="Times New Roman"/>
        </w:rPr>
        <w:t>Jaynath</w:t>
      </w:r>
      <w:proofErr w:type="spellEnd"/>
      <w:r w:rsidRPr="00D5077F">
        <w:rPr>
          <w:rFonts w:ascii="Times New Roman" w:hAnsi="Times New Roman" w:cs="Times New Roman"/>
        </w:rPr>
        <w:t>, Reporter for the Hindustan Times, “Why NSG membership matters to India: All you need to know,” Hindustan Times, http://www.hindustantimes.com/india-news/why-an-nsg-membership-matters-for-india-all-you-need-to-know/story-zMbYCbrAzhGUce3wXxAHUI.html, 6/9/</w:t>
      </w:r>
      <w:proofErr w:type="gramStart"/>
      <w:r w:rsidRPr="00D5077F">
        <w:rPr>
          <w:rFonts w:ascii="Times New Roman" w:hAnsi="Times New Roman" w:cs="Times New Roman"/>
        </w:rPr>
        <w:t>16)e</w:t>
      </w:r>
      <w:proofErr w:type="gramEnd"/>
    </w:p>
    <w:p w14:paraId="5C581271" w14:textId="77777777" w:rsidR="00BD29A6" w:rsidRPr="00131F53" w:rsidRDefault="00BD29A6" w:rsidP="00BD29A6">
      <w:pPr>
        <w:rPr>
          <w:rFonts w:ascii="Times New Roman" w:hAnsi="Times New Roman" w:cs="Times New Roman"/>
          <w:sz w:val="12"/>
        </w:rPr>
      </w:pPr>
      <w:r w:rsidRPr="00131F53">
        <w:rPr>
          <w:rFonts w:ascii="Times New Roman" w:hAnsi="Times New Roman" w:cs="Times New Roman"/>
          <w:sz w:val="10"/>
        </w:rPr>
        <w:t xml:space="preserve">1. </w:t>
      </w:r>
      <w:r w:rsidRPr="00D5077F">
        <w:rPr>
          <w:rStyle w:val="StyleUnderline"/>
          <w:rFonts w:cs="Times New Roman"/>
        </w:rPr>
        <w:t>A reiteration of non-proliferation credentials</w:t>
      </w:r>
      <w:r>
        <w:rPr>
          <w:rStyle w:val="StyleUnderline"/>
          <w:rFonts w:cs="Times New Roman"/>
        </w:rPr>
        <w:t xml:space="preserve"> </w:t>
      </w:r>
      <w:r w:rsidRPr="00D5077F">
        <w:rPr>
          <w:rStyle w:val="StyleUnderline"/>
          <w:rFonts w:cs="Times New Roman"/>
        </w:rPr>
        <w:t>Founded in the aftermath of India’s nuclear test in May 1974</w:t>
      </w:r>
      <w:r w:rsidRPr="00131F53">
        <w:rPr>
          <w:rFonts w:ascii="Times New Roman" w:hAnsi="Times New Roman" w:cs="Times New Roman"/>
          <w:sz w:val="12"/>
        </w:rPr>
        <w:t xml:space="preserve">, </w:t>
      </w:r>
      <w:r w:rsidRPr="00D5077F">
        <w:rPr>
          <w:rStyle w:val="StyleUnderline"/>
          <w:rFonts w:cs="Times New Roman"/>
        </w:rPr>
        <w:t>the NSG is a club of 48 countries dedicated to curbing nuclear arms proliferation by controlling the export and re-transfer of materials that could foster nuclear weapons development</w:t>
      </w:r>
      <w:r w:rsidRPr="00131F53">
        <w:rPr>
          <w:rFonts w:ascii="Times New Roman" w:hAnsi="Times New Roman" w:cs="Times New Roman"/>
          <w:sz w:val="12"/>
        </w:rPr>
        <w:t>.</w:t>
      </w:r>
      <w:r>
        <w:rPr>
          <w:rStyle w:val="StyleUnderline"/>
          <w:rFonts w:cs="Times New Roman"/>
        </w:rPr>
        <w:t xml:space="preserve"> </w:t>
      </w:r>
      <w:r w:rsidRPr="00131F53">
        <w:rPr>
          <w:rFonts w:ascii="Times New Roman" w:hAnsi="Times New Roman" w:cs="Times New Roman"/>
          <w:sz w:val="12"/>
        </w:rPr>
        <w:t>An American initiative, its objective was to make India join the non-proliferation treaty. India has stayed away from ‘discriminatory’ NPT.</w:t>
      </w:r>
      <w:r>
        <w:rPr>
          <w:rStyle w:val="StyleUnderline"/>
          <w:rFonts w:cs="Times New Roman"/>
        </w:rPr>
        <w:t xml:space="preserve"> </w:t>
      </w:r>
      <w:r w:rsidRPr="00D5077F">
        <w:rPr>
          <w:rStyle w:val="StyleUnderline"/>
          <w:rFonts w:cs="Times New Roman"/>
        </w:rPr>
        <w:t>It was 2008 civil nuclear deal with the US</w:t>
      </w:r>
      <w:r w:rsidRPr="00131F53">
        <w:rPr>
          <w:rFonts w:ascii="Times New Roman" w:hAnsi="Times New Roman" w:cs="Times New Roman"/>
          <w:sz w:val="12"/>
        </w:rPr>
        <w:t xml:space="preserve">, </w:t>
      </w:r>
      <w:r w:rsidRPr="00D5077F">
        <w:rPr>
          <w:rStyle w:val="StyleUnderline"/>
          <w:rFonts w:cs="Times New Roman"/>
        </w:rPr>
        <w:t>seen as a validation of India’s non-proliferation credentials</w:t>
      </w:r>
      <w:r w:rsidRPr="00131F53">
        <w:rPr>
          <w:rFonts w:ascii="Times New Roman" w:hAnsi="Times New Roman" w:cs="Times New Roman"/>
          <w:sz w:val="12"/>
        </w:rPr>
        <w:t xml:space="preserve">, </w:t>
      </w:r>
      <w:r w:rsidRPr="00D5077F">
        <w:rPr>
          <w:rStyle w:val="StyleUnderline"/>
          <w:rFonts w:cs="Times New Roman"/>
        </w:rPr>
        <w:t>which paved the way for Delhi’s NSG bid</w:t>
      </w:r>
      <w:r w:rsidRPr="00131F53">
        <w:rPr>
          <w:rFonts w:ascii="Times New Roman" w:hAnsi="Times New Roman" w:cs="Times New Roman"/>
          <w:sz w:val="12"/>
        </w:rPr>
        <w:t>.</w:t>
      </w:r>
      <w:r>
        <w:rPr>
          <w:rFonts w:ascii="Times New Roman" w:hAnsi="Times New Roman" w:cs="Times New Roman"/>
          <w:sz w:val="12"/>
        </w:rPr>
        <w:t xml:space="preserve"> </w:t>
      </w:r>
      <w:r w:rsidRPr="00131F53">
        <w:rPr>
          <w:rFonts w:ascii="Times New Roman" w:hAnsi="Times New Roman" w:cs="Times New Roman"/>
          <w:sz w:val="12"/>
        </w:rPr>
        <w:t xml:space="preserve">The </w:t>
      </w:r>
      <w:r w:rsidRPr="00D5077F">
        <w:rPr>
          <w:rStyle w:val="StyleUnderline"/>
          <w:rFonts w:cs="Times New Roman"/>
        </w:rPr>
        <w:t>NPT remains a biased regime that classifies the world into the nuclear-haves</w:t>
      </w:r>
      <w:r w:rsidRPr="00131F53">
        <w:rPr>
          <w:rFonts w:ascii="Times New Roman" w:hAnsi="Times New Roman" w:cs="Times New Roman"/>
          <w:sz w:val="12"/>
        </w:rPr>
        <w:t xml:space="preserve"> (the US, </w:t>
      </w:r>
      <w:r w:rsidRPr="00D5077F">
        <w:rPr>
          <w:rStyle w:val="StyleUnderline"/>
          <w:rFonts w:cs="Times New Roman"/>
        </w:rPr>
        <w:t>and Russia</w:t>
      </w:r>
      <w:r w:rsidRPr="00131F53">
        <w:rPr>
          <w:rFonts w:ascii="Times New Roman" w:hAnsi="Times New Roman" w:cs="Times New Roman"/>
          <w:sz w:val="12"/>
        </w:rPr>
        <w:t xml:space="preserve">, the UK, </w:t>
      </w:r>
      <w:r w:rsidRPr="00D5077F">
        <w:rPr>
          <w:rStyle w:val="StyleUnderline"/>
          <w:rFonts w:cs="Times New Roman"/>
        </w:rPr>
        <w:t>France and China</w:t>
      </w:r>
      <w:r w:rsidRPr="00131F53">
        <w:rPr>
          <w:rFonts w:ascii="Times New Roman" w:hAnsi="Times New Roman" w:cs="Times New Roman"/>
          <w:sz w:val="12"/>
        </w:rPr>
        <w:t xml:space="preserve">) </w:t>
      </w:r>
      <w:r w:rsidRPr="00D5077F">
        <w:rPr>
          <w:rStyle w:val="StyleUnderline"/>
          <w:rFonts w:cs="Times New Roman"/>
        </w:rPr>
        <w:t xml:space="preserve">and have-nots </w:t>
      </w:r>
      <w:r w:rsidRPr="00131F53">
        <w:rPr>
          <w:rFonts w:ascii="Times New Roman" w:hAnsi="Times New Roman" w:cs="Times New Roman"/>
          <w:sz w:val="12"/>
        </w:rPr>
        <w:t>(all other countries). There is little to suggest that big five will work for a world free of nuclear weapons.</w:t>
      </w:r>
      <w:r>
        <w:rPr>
          <w:rStyle w:val="StyleUnderline"/>
          <w:rFonts w:cs="Times New Roman"/>
        </w:rPr>
        <w:t xml:space="preserve"> </w:t>
      </w:r>
      <w:r w:rsidRPr="00D5077F">
        <w:rPr>
          <w:rStyle w:val="StyleUnderline"/>
          <w:rFonts w:cs="Times New Roman"/>
        </w:rPr>
        <w:t>2</w:t>
      </w:r>
      <w:r w:rsidRPr="00131F53">
        <w:rPr>
          <w:rFonts w:ascii="Times New Roman" w:hAnsi="Times New Roman" w:cs="Times New Roman"/>
          <w:sz w:val="12"/>
        </w:rPr>
        <w:t xml:space="preserve">. </w:t>
      </w:r>
      <w:r w:rsidRPr="00D5077F">
        <w:rPr>
          <w:rStyle w:val="StyleUnderline"/>
          <w:rFonts w:cs="Times New Roman"/>
        </w:rPr>
        <w:t>Clean energy push</w:t>
      </w:r>
      <w:r>
        <w:rPr>
          <w:rStyle w:val="StyleUnderline"/>
          <w:rFonts w:cs="Times New Roman"/>
        </w:rPr>
        <w:t xml:space="preserve"> </w:t>
      </w:r>
      <w:r w:rsidRPr="00D5077F">
        <w:rPr>
          <w:rStyle w:val="StyleUnderline"/>
          <w:rFonts w:cs="Times New Roman"/>
        </w:rPr>
        <w:t>India is a growing country with massive energy needs</w:t>
      </w:r>
      <w:r w:rsidRPr="00131F53">
        <w:rPr>
          <w:rFonts w:ascii="Times New Roman" w:hAnsi="Times New Roman" w:cs="Times New Roman"/>
          <w:sz w:val="12"/>
        </w:rPr>
        <w:t xml:space="preserve">. </w:t>
      </w:r>
      <w:r w:rsidRPr="00D5077F">
        <w:rPr>
          <w:rStyle w:val="StyleUnderline"/>
          <w:rFonts w:cs="Times New Roman"/>
        </w:rPr>
        <w:t>It has set for itself an ambitious goal of sourcing 40% of its power from non-fossil sources and here is where nuclear energy comes into play</w:t>
      </w:r>
      <w:r w:rsidRPr="00131F53">
        <w:rPr>
          <w:rFonts w:ascii="Times New Roman" w:hAnsi="Times New Roman" w:cs="Times New Roman"/>
          <w:sz w:val="12"/>
        </w:rPr>
        <w:t xml:space="preserve">. </w:t>
      </w:r>
      <w:r w:rsidRPr="00D5077F">
        <w:rPr>
          <w:rStyle w:val="StyleUnderline"/>
          <w:rFonts w:cs="Times New Roman"/>
        </w:rPr>
        <w:t>India will need latest technology and NSG membership will come in handy</w:t>
      </w:r>
      <w:r w:rsidRPr="00131F53">
        <w:rPr>
          <w:rFonts w:ascii="Times New Roman" w:hAnsi="Times New Roman" w:cs="Times New Roman"/>
          <w:sz w:val="12"/>
        </w:rPr>
        <w:t xml:space="preserve">. Though it got a one-time NSG waiver in 2008, </w:t>
      </w:r>
      <w:r w:rsidRPr="00D5077F">
        <w:rPr>
          <w:rStyle w:val="StyleUnderline"/>
          <w:rFonts w:cs="Times New Roman"/>
        </w:rPr>
        <w:t>the country needs constant access to global markets and a stable trading framework</w:t>
      </w:r>
      <w:r>
        <w:rPr>
          <w:rStyle w:val="StyleUnderline"/>
          <w:rFonts w:cs="Times New Roman"/>
        </w:rPr>
        <w:t xml:space="preserve"> </w:t>
      </w:r>
      <w:r w:rsidRPr="00D5077F">
        <w:rPr>
          <w:rStyle w:val="StyleUnderline"/>
          <w:rFonts w:cs="Times New Roman"/>
        </w:rPr>
        <w:t>3</w:t>
      </w:r>
      <w:r w:rsidRPr="00131F53">
        <w:rPr>
          <w:rFonts w:ascii="Times New Roman" w:hAnsi="Times New Roman" w:cs="Times New Roman"/>
          <w:sz w:val="12"/>
        </w:rPr>
        <w:t>. It helps domestic firms</w:t>
      </w:r>
      <w:r>
        <w:rPr>
          <w:rFonts w:ascii="Times New Roman" w:hAnsi="Times New Roman" w:cs="Times New Roman"/>
          <w:sz w:val="12"/>
        </w:rPr>
        <w:t xml:space="preserve"> </w:t>
      </w:r>
      <w:r w:rsidRPr="00131F53">
        <w:rPr>
          <w:rFonts w:ascii="Times New Roman" w:hAnsi="Times New Roman" w:cs="Times New Roman"/>
          <w:sz w:val="12"/>
        </w:rPr>
        <w:t xml:space="preserve">A place on the nuclear trading table will help Indian companies such as the </w:t>
      </w:r>
      <w:proofErr w:type="spellStart"/>
      <w:r w:rsidRPr="00131F53">
        <w:rPr>
          <w:rFonts w:ascii="Times New Roman" w:hAnsi="Times New Roman" w:cs="Times New Roman"/>
          <w:sz w:val="12"/>
        </w:rPr>
        <w:t>Walchandnar</w:t>
      </w:r>
      <w:proofErr w:type="spellEnd"/>
      <w:r w:rsidRPr="00131F53">
        <w:rPr>
          <w:rFonts w:ascii="Times New Roman" w:hAnsi="Times New Roman" w:cs="Times New Roman"/>
          <w:sz w:val="12"/>
        </w:rPr>
        <w:t xml:space="preserve"> Industries Limited (WIL) </w:t>
      </w:r>
      <w:r w:rsidRPr="00D5077F">
        <w:rPr>
          <w:rStyle w:val="StyleUnderline"/>
          <w:rFonts w:cs="Times New Roman"/>
        </w:rPr>
        <w:t>and L&amp;T to expand business</w:t>
      </w:r>
      <w:r w:rsidRPr="00131F53">
        <w:rPr>
          <w:rFonts w:ascii="Times New Roman" w:hAnsi="Times New Roman" w:cs="Times New Roman"/>
          <w:sz w:val="12"/>
        </w:rPr>
        <w:t xml:space="preserve">. India has a robust indigenous nuclear industry that worked mostly in isolation as international sanctions were slapped every time a nuclear test was conducted. </w:t>
      </w:r>
      <w:r w:rsidRPr="00D5077F">
        <w:rPr>
          <w:rStyle w:val="StyleUnderline"/>
          <w:rFonts w:cs="Times New Roman"/>
        </w:rPr>
        <w:t>An NSG membership will make these companies comply with international norms and make it easier for them to ply their trade abroad</w:t>
      </w:r>
      <w:r w:rsidRPr="00131F53">
        <w:rPr>
          <w:rFonts w:ascii="Times New Roman" w:hAnsi="Times New Roman" w:cs="Times New Roman"/>
          <w:sz w:val="12"/>
        </w:rPr>
        <w:t>.</w:t>
      </w:r>
      <w:r>
        <w:rPr>
          <w:rStyle w:val="StyleUnderline"/>
          <w:rFonts w:cs="Times New Roman"/>
        </w:rPr>
        <w:t xml:space="preserve"> </w:t>
      </w:r>
      <w:r w:rsidRPr="00D5077F">
        <w:rPr>
          <w:rStyle w:val="StyleUnderline"/>
          <w:rFonts w:cs="Times New Roman"/>
        </w:rPr>
        <w:t>4</w:t>
      </w:r>
      <w:r w:rsidRPr="00131F53">
        <w:rPr>
          <w:rFonts w:ascii="Times New Roman" w:hAnsi="Times New Roman" w:cs="Times New Roman"/>
          <w:sz w:val="12"/>
        </w:rPr>
        <w:t xml:space="preserve">. </w:t>
      </w:r>
      <w:r w:rsidRPr="00D5077F">
        <w:rPr>
          <w:rStyle w:val="StyleUnderline"/>
          <w:rFonts w:cs="Times New Roman"/>
        </w:rPr>
        <w:t>Make in India</w:t>
      </w:r>
      <w:r>
        <w:rPr>
          <w:rStyle w:val="StyleUnderline"/>
          <w:rFonts w:cs="Times New Roman"/>
        </w:rPr>
        <w:t xml:space="preserve"> </w:t>
      </w:r>
      <w:r w:rsidRPr="00D5077F">
        <w:rPr>
          <w:rStyle w:val="StyleUnderline"/>
          <w:rFonts w:cs="Times New Roman"/>
        </w:rPr>
        <w:t>New Delhi and Moscow have announced a plan to build reactors in India to sell them to other countries</w:t>
      </w:r>
      <w:r w:rsidRPr="00131F53">
        <w:rPr>
          <w:rFonts w:ascii="Times New Roman" w:hAnsi="Times New Roman" w:cs="Times New Roman"/>
          <w:sz w:val="12"/>
        </w:rPr>
        <w:t xml:space="preserve">, </w:t>
      </w:r>
      <w:r w:rsidRPr="00D5077F">
        <w:rPr>
          <w:rStyle w:val="StyleUnderline"/>
          <w:rFonts w:cs="Times New Roman"/>
        </w:rPr>
        <w:t>a move expected to give a push to the Modi government’s Make in India initiative</w:t>
      </w:r>
      <w:r w:rsidRPr="00131F53">
        <w:rPr>
          <w:rFonts w:ascii="Times New Roman" w:hAnsi="Times New Roman" w:cs="Times New Roman"/>
          <w:sz w:val="12"/>
        </w:rPr>
        <w:t xml:space="preserve">. It will not only generate jobs but also help in technology development. </w:t>
      </w:r>
      <w:r w:rsidRPr="00D5077F">
        <w:rPr>
          <w:rStyle w:val="StyleUnderline"/>
          <w:rFonts w:cs="Times New Roman"/>
        </w:rPr>
        <w:t>As an NSG member</w:t>
      </w:r>
      <w:r w:rsidRPr="00131F53">
        <w:rPr>
          <w:rFonts w:ascii="Times New Roman" w:hAnsi="Times New Roman" w:cs="Times New Roman"/>
          <w:sz w:val="12"/>
        </w:rPr>
        <w:t xml:space="preserve">, </w:t>
      </w:r>
      <w:r w:rsidRPr="00D5077F">
        <w:rPr>
          <w:rStyle w:val="StyleUnderline"/>
          <w:rFonts w:cs="Times New Roman"/>
        </w:rPr>
        <w:t>India will be better placed to implement the initiative</w:t>
      </w:r>
      <w:r w:rsidRPr="00131F53">
        <w:rPr>
          <w:rFonts w:ascii="Times New Roman" w:hAnsi="Times New Roman" w:cs="Times New Roman"/>
          <w:sz w:val="12"/>
        </w:rPr>
        <w:t>.</w:t>
      </w:r>
      <w:r>
        <w:rPr>
          <w:rStyle w:val="StyleUnderline"/>
          <w:rFonts w:cs="Times New Roman"/>
        </w:rPr>
        <w:t xml:space="preserve"> </w:t>
      </w:r>
      <w:r w:rsidRPr="00D5077F">
        <w:rPr>
          <w:rStyle w:val="StyleUnderline"/>
          <w:rFonts w:cs="Times New Roman"/>
        </w:rPr>
        <w:t>5</w:t>
      </w:r>
      <w:r w:rsidRPr="00131F53">
        <w:rPr>
          <w:rFonts w:ascii="Times New Roman" w:hAnsi="Times New Roman" w:cs="Times New Roman"/>
          <w:sz w:val="12"/>
        </w:rPr>
        <w:t>. End of the nuclear winter</w:t>
      </w:r>
      <w:r>
        <w:rPr>
          <w:rFonts w:ascii="Times New Roman" w:hAnsi="Times New Roman" w:cs="Times New Roman"/>
          <w:sz w:val="12"/>
        </w:rPr>
        <w:t xml:space="preserve"> </w:t>
      </w:r>
      <w:r w:rsidRPr="00131F53">
        <w:rPr>
          <w:rFonts w:ascii="Times New Roman" w:hAnsi="Times New Roman" w:cs="Times New Roman"/>
          <w:sz w:val="12"/>
        </w:rPr>
        <w:t xml:space="preserve">One of the objectives of the 2008 nuclear deal was that the US would help India get into export-control regimes such as the NSG, the MTCR (missile technology control regime), </w:t>
      </w:r>
      <w:proofErr w:type="gramStart"/>
      <w:r w:rsidRPr="00D5077F">
        <w:rPr>
          <w:rStyle w:val="StyleUnderline"/>
          <w:rFonts w:cs="Times New Roman"/>
        </w:rPr>
        <w:t>Australia</w:t>
      </w:r>
      <w:proofErr w:type="gramEnd"/>
      <w:r w:rsidRPr="00D5077F">
        <w:rPr>
          <w:rStyle w:val="StyleUnderline"/>
          <w:rFonts w:cs="Times New Roman"/>
        </w:rPr>
        <w:t xml:space="preserve"> Group and </w:t>
      </w:r>
      <w:proofErr w:type="spellStart"/>
      <w:r w:rsidRPr="00D5077F">
        <w:rPr>
          <w:rStyle w:val="StyleUnderline"/>
          <w:rFonts w:cs="Times New Roman"/>
        </w:rPr>
        <w:t>Wassenar</w:t>
      </w:r>
      <w:proofErr w:type="spellEnd"/>
      <w:r w:rsidRPr="00D5077F">
        <w:rPr>
          <w:rStyle w:val="StyleUnderline"/>
          <w:rFonts w:cs="Times New Roman"/>
        </w:rPr>
        <w:t xml:space="preserve"> Arrangement</w:t>
      </w:r>
      <w:r w:rsidRPr="00131F53">
        <w:rPr>
          <w:rFonts w:ascii="Times New Roman" w:hAnsi="Times New Roman" w:cs="Times New Roman"/>
          <w:sz w:val="12"/>
        </w:rPr>
        <w:t xml:space="preserve">. As a member of these groupings, </w:t>
      </w:r>
      <w:r w:rsidRPr="00D5077F">
        <w:rPr>
          <w:rStyle w:val="StyleUnderline"/>
          <w:rFonts w:cs="Times New Roman"/>
        </w:rPr>
        <w:t xml:space="preserve">India will have access to </w:t>
      </w:r>
      <w:proofErr w:type="spellStart"/>
      <w:r w:rsidRPr="00D5077F">
        <w:rPr>
          <w:rStyle w:val="StyleUnderline"/>
          <w:rFonts w:cs="Times New Roman"/>
        </w:rPr>
        <w:t>defence</w:t>
      </w:r>
      <w:proofErr w:type="spellEnd"/>
      <w:r w:rsidRPr="00131F53">
        <w:rPr>
          <w:rFonts w:ascii="Times New Roman" w:hAnsi="Times New Roman" w:cs="Times New Roman"/>
          <w:sz w:val="12"/>
        </w:rPr>
        <w:t xml:space="preserve">, </w:t>
      </w:r>
      <w:r w:rsidRPr="00D5077F">
        <w:rPr>
          <w:rStyle w:val="StyleUnderline"/>
          <w:rFonts w:cs="Times New Roman"/>
        </w:rPr>
        <w:t>space and nuclear technologies</w:t>
      </w:r>
      <w:r w:rsidRPr="00131F53">
        <w:rPr>
          <w:rFonts w:ascii="Times New Roman" w:hAnsi="Times New Roman" w:cs="Times New Roman"/>
          <w:sz w:val="12"/>
        </w:rPr>
        <w:t xml:space="preserve">. The MTCR is done, of the remaining, </w:t>
      </w:r>
      <w:r w:rsidRPr="00D5077F">
        <w:rPr>
          <w:rStyle w:val="StyleUnderline"/>
          <w:rFonts w:cs="Times New Roman"/>
        </w:rPr>
        <w:t>the NSG is most crucial</w:t>
      </w:r>
      <w:r w:rsidRPr="00131F53">
        <w:rPr>
          <w:rFonts w:ascii="Times New Roman" w:hAnsi="Times New Roman" w:cs="Times New Roman"/>
          <w:sz w:val="12"/>
        </w:rPr>
        <w:t xml:space="preserve">. </w:t>
      </w:r>
      <w:r w:rsidRPr="00D5077F">
        <w:rPr>
          <w:rStyle w:val="StyleUnderline"/>
          <w:rFonts w:cs="Times New Roman"/>
        </w:rPr>
        <w:t>Admission to the MTCR will open the way for India to buy high-end missile technology and surveillance drones such as Predator</w:t>
      </w:r>
      <w:r w:rsidRPr="00131F53">
        <w:rPr>
          <w:rFonts w:ascii="Times New Roman" w:hAnsi="Times New Roman" w:cs="Times New Roman"/>
          <w:sz w:val="12"/>
        </w:rPr>
        <w:t>.</w:t>
      </w:r>
    </w:p>
    <w:p w14:paraId="39C86A0B" w14:textId="77777777" w:rsidR="00BD29A6" w:rsidRDefault="00BD29A6" w:rsidP="00BD29A6"/>
    <w:p w14:paraId="5898FE89" w14:textId="77777777" w:rsidR="00BD29A6" w:rsidRDefault="00BD29A6" w:rsidP="00BD29A6">
      <w:pPr>
        <w:pStyle w:val="Heading4"/>
      </w:pPr>
      <w:r>
        <w:lastRenderedPageBreak/>
        <w:t xml:space="preserve">NSG uniquely key to Climate solvency </w:t>
      </w:r>
    </w:p>
    <w:p w14:paraId="0069C61C" w14:textId="77777777" w:rsidR="00BD29A6" w:rsidRPr="00084D45" w:rsidRDefault="00BD29A6" w:rsidP="00BD29A6">
      <w:proofErr w:type="spellStart"/>
      <w:r>
        <w:rPr>
          <w:rStyle w:val="Style13ptBold"/>
        </w:rPr>
        <w:t>Roache</w:t>
      </w:r>
      <w:proofErr w:type="spellEnd"/>
      <w:r>
        <w:rPr>
          <w:rStyle w:val="Style13ptBold"/>
        </w:rPr>
        <w:t xml:space="preserve"> 16</w:t>
      </w:r>
      <w:r>
        <w:t xml:space="preserve">(Elizabeth </w:t>
      </w:r>
      <w:proofErr w:type="spellStart"/>
      <w:r>
        <w:t>Roache</w:t>
      </w:r>
      <w:proofErr w:type="spellEnd"/>
      <w:r>
        <w:t xml:space="preserve"> is a reporter for Mint, 6-27-2016, "NSG snub may derail India's bid to end its addiction to fossil fuel," </w:t>
      </w:r>
      <w:proofErr w:type="gramStart"/>
      <w:r>
        <w:t>Mint ,</w:t>
      </w:r>
      <w:proofErr w:type="gramEnd"/>
      <w:r>
        <w:t xml:space="preserve"> </w:t>
      </w:r>
      <w:r w:rsidRPr="00084D45">
        <w:t>http://www.livemint.com/Politics/gCuUldXFhN1gEvtIoEStSL/NSG-snub-may-derail-Indias-bid-to-end-its-addiction-to-foss.html</w:t>
      </w:r>
      <w:r>
        <w:t>)</w:t>
      </w:r>
    </w:p>
    <w:p w14:paraId="74E1C8B5" w14:textId="77777777" w:rsidR="00BD29A6" w:rsidRPr="00084D45" w:rsidRDefault="00BD29A6" w:rsidP="00BD29A6">
      <w:pPr>
        <w:rPr>
          <w:rStyle w:val="StyleUnderline"/>
        </w:rPr>
      </w:pPr>
      <w:r w:rsidRPr="00131F53">
        <w:rPr>
          <w:sz w:val="16"/>
        </w:rPr>
        <w:t xml:space="preserve">New Delhi, June 27 -- </w:t>
      </w:r>
      <w:r w:rsidRPr="00084D45">
        <w:rPr>
          <w:rStyle w:val="StyleUnderline"/>
        </w:rPr>
        <w:t>India's failure to get into the exclusive Nuclear Suppliers Group (NSG) last week because of Chinese opposition could impede the country's plans to scale up power production from non-fossil fuel sources, say officials and analysts.</w:t>
      </w:r>
      <w:r>
        <w:rPr>
          <w:rStyle w:val="StyleUnderline"/>
        </w:rPr>
        <w:t xml:space="preserve"> </w:t>
      </w:r>
      <w:r w:rsidRPr="00131F53">
        <w:rPr>
          <w:sz w:val="16"/>
        </w:rPr>
        <w:t xml:space="preserve">New Delhi, which put in its application for NSG membership on 12 May, was thwarted mainly by China from becoming a member during the bloc's plenary session in Seoul on 23-24 June. China was the most vocal among a handful of countries that cited the importance of the nuclear Non-Proliferation Treaty (NPT) to keep India out of the NSG. Chinese chief negotiator Wang </w:t>
      </w:r>
      <w:proofErr w:type="spellStart"/>
      <w:r w:rsidRPr="00131F53">
        <w:rPr>
          <w:sz w:val="16"/>
        </w:rPr>
        <w:t>Qun</w:t>
      </w:r>
      <w:proofErr w:type="spellEnd"/>
      <w:r w:rsidRPr="00131F53">
        <w:rPr>
          <w:sz w:val="16"/>
        </w:rPr>
        <w:t xml:space="preserve"> told reporters in Seoul on Friday that for a country to be a member of NSG, signing of NPT "is a must," a PTI report said. India is not a signatory to the NPT-which it considers discriminatory-and has conducted nuclear tests in 1974 and 1998. </w:t>
      </w:r>
      <w:r w:rsidRPr="00084D45">
        <w:rPr>
          <w:rStyle w:val="StyleUnderline"/>
        </w:rPr>
        <w:t>According to Indian officials and analysts, should the NSG change its rules like it did in 2011, it brings in unpredictability that India would find difficult to influence.</w:t>
      </w:r>
      <w:r>
        <w:rPr>
          <w:rStyle w:val="StyleUnderline"/>
        </w:rPr>
        <w:t xml:space="preserve"> </w:t>
      </w:r>
      <w:r w:rsidRPr="00131F53">
        <w:rPr>
          <w:sz w:val="16"/>
        </w:rPr>
        <w:t xml:space="preserve">In June 2011, the NSG, which controls global nuclear commerce, gave its go-ahead to new criteria that stated that enrichment and reprocessing technology transfers will be allowed only to countries that have signed the NPT. The new criteria directly hit the special exemption granted to India by the group in 2008. The 2008 exemption or waiver had allowed India to buy nuclear power plants, technology, know-how and parts from NSG members without being party to the NPT. This followed from the landmark agreement struck with the US in the same year that overturned 34 years of embargo against engaging in global nuclear commerce with India. Access to know-how for reprocessing spent nuclear fuel and enriching fuel was implicit in the 2008 exemption that came after India agreed to put its civilian nuclear power plants under international safeguards. India had voiced its concerns vis-a-vis the new rules in 2011 and had to work different members of the NSG individually, such as Russia, France and the US-once again-for assurances that there would be full implementation of the 2008 waiver. </w:t>
      </w:r>
      <w:r w:rsidRPr="00084D45">
        <w:rPr>
          <w:rStyle w:val="StyleUnderline"/>
        </w:rPr>
        <w:t>It is the recurrence of this type of a situation that India wants to avoid in the future</w:t>
      </w:r>
      <w:r w:rsidRPr="00131F53">
        <w:rPr>
          <w:sz w:val="16"/>
        </w:rPr>
        <w:t>, officials say. "</w:t>
      </w:r>
      <w:r w:rsidRPr="00084D45">
        <w:rPr>
          <w:rStyle w:val="StyleUnderline"/>
        </w:rPr>
        <w:t>Building atomic power plants is a costly proposition and if rules are changed,</w:t>
      </w:r>
      <w:r w:rsidRPr="00131F53">
        <w:rPr>
          <w:sz w:val="16"/>
        </w:rPr>
        <w:t xml:space="preserve"> if the NSG says that a particular type of technology can only be shared with NPT states and that has a bearing on safety of nuclear plants or power production capacity, </w:t>
      </w:r>
      <w:r w:rsidRPr="00084D45">
        <w:rPr>
          <w:rStyle w:val="StyleUnderline"/>
        </w:rPr>
        <w:t>then it becomes difficult for us as well as the firms selling the technology and know-how to do commerce with us,"</w:t>
      </w:r>
      <w:r w:rsidRPr="00131F53">
        <w:rPr>
          <w:sz w:val="16"/>
        </w:rPr>
        <w:t xml:space="preserve"> said one of the officials cited above. </w:t>
      </w:r>
      <w:r w:rsidRPr="00084D45">
        <w:rPr>
          <w:rStyle w:val="StyleUnderline"/>
        </w:rPr>
        <w:t>Guarding against any uncertainty has been the central plank of India's NSG campaign so far.</w:t>
      </w:r>
      <w:r>
        <w:rPr>
          <w:rStyle w:val="StyleUnderline"/>
        </w:rPr>
        <w:t xml:space="preserve"> </w:t>
      </w:r>
      <w:r w:rsidRPr="00131F53">
        <w:rPr>
          <w:sz w:val="16"/>
        </w:rPr>
        <w:t xml:space="preserve">"Why are we pushing (for membership) now? It is about the difference between sitting inside and outside the room," external affairs minister </w:t>
      </w:r>
      <w:proofErr w:type="spellStart"/>
      <w:r w:rsidRPr="00131F53">
        <w:rPr>
          <w:sz w:val="16"/>
        </w:rPr>
        <w:t>Sushma</w:t>
      </w:r>
      <w:proofErr w:type="spellEnd"/>
      <w:r w:rsidRPr="00131F53">
        <w:rPr>
          <w:sz w:val="16"/>
        </w:rPr>
        <w:t xml:space="preserve"> Swaraj said on 19 June at a press conference. "Despite the (2008) waiver, we were outside the room. When you are inside the room, then you take part in the decision-making," Swaraj said. "When we announced our INDC (intended nationally determined contribution under the United Nations Framework Convention for Climate Change), </w:t>
      </w:r>
      <w:r w:rsidRPr="00084D45">
        <w:rPr>
          <w:rStyle w:val="StyleUnderline"/>
        </w:rPr>
        <w:t>we said that 40% of energy will be from non-fossil fuel. Out of that one-third will be nuclear. An investor requires predictability... Membership of the NSG will help in bringing a predictable environment for big investment," Swaraj added.</w:t>
      </w:r>
      <w:r>
        <w:rPr>
          <w:rStyle w:val="StyleUnderline"/>
        </w:rPr>
        <w:t xml:space="preserve"> </w:t>
      </w:r>
      <w:r w:rsidRPr="00084D45">
        <w:rPr>
          <w:rStyle w:val="StyleUnderline"/>
        </w:rPr>
        <w:t>India currently has a 5.7 gigawatts (GW) nuclear power generation capacity, which barely accounts for 2% of the total power capacity. The government intention to move away from fossil fuels and an expected jump in power demand from 1.1 trillion units at present to 4 trillion units by 2030</w:t>
      </w:r>
      <w:r w:rsidRPr="00131F53">
        <w:rPr>
          <w:sz w:val="16"/>
        </w:rPr>
        <w:t xml:space="preserve">, on account of village electrification and manufacturing activities, offer the potential to add new nuclear power capacity. </w:t>
      </w:r>
      <w:r w:rsidRPr="00084D45">
        <w:rPr>
          <w:rStyle w:val="StyleUnderline"/>
        </w:rPr>
        <w:t>The department of atomic energy has a target of about 63 GW of nuclear power capacity by 2032</w:t>
      </w:r>
      <w:r w:rsidRPr="00131F53">
        <w:rPr>
          <w:sz w:val="16"/>
        </w:rPr>
        <w:t xml:space="preserve">. The proposed six nuclear reactors being negotiated between Nuclear Power Corp. of India Ltd and US-based Westinghouse Electric Corp. could add 6 GW. </w:t>
      </w:r>
      <w:r w:rsidRPr="00084D45">
        <w:rPr>
          <w:rStyle w:val="StyleUnderline"/>
        </w:rPr>
        <w:t>At present, fossil fuels account for 71% of electricity output. As part of the climate change plan, India wants non-fossil fuels to account for 40% of its total energy production by 2030.</w:t>
      </w:r>
    </w:p>
    <w:p w14:paraId="14DDABDD" w14:textId="77777777" w:rsidR="00BD29A6" w:rsidRPr="004B2A1C" w:rsidRDefault="00BD29A6" w:rsidP="00BD29A6"/>
    <w:p w14:paraId="1716F290" w14:textId="77777777" w:rsidR="00EA6DC7" w:rsidRDefault="00E6169D" w:rsidP="00BD29A6">
      <w:pPr>
        <w:pStyle w:val="Heading3"/>
      </w:pPr>
      <w:r>
        <w:lastRenderedPageBreak/>
        <w:t>India</w:t>
      </w:r>
      <w:r w:rsidR="00BD29A6">
        <w:t xml:space="preserve"> Key to Paris</w:t>
      </w:r>
    </w:p>
    <w:p w14:paraId="66643768" w14:textId="77777777" w:rsidR="00BD29A6" w:rsidRPr="00BD29A6" w:rsidRDefault="00BD29A6" w:rsidP="00BD29A6"/>
    <w:p w14:paraId="2DAE7A5B" w14:textId="77777777" w:rsidR="00EA6DC7" w:rsidRDefault="00EA6DC7" w:rsidP="00EA6DC7">
      <w:pPr>
        <w:pStyle w:val="Heading4"/>
      </w:pPr>
      <w:r>
        <w:t>The success of the Paris climate talks hinges entirely on a deal between the US and India.</w:t>
      </w:r>
    </w:p>
    <w:p w14:paraId="1998CC47" w14:textId="77777777" w:rsidR="00EA6DC7" w:rsidRPr="002E4B57" w:rsidRDefault="00EA6DC7" w:rsidP="00EA6DC7">
      <w:r w:rsidRPr="00817E59">
        <w:rPr>
          <w:rFonts w:eastAsiaTheme="majorEastAsia" w:cstheme="majorBidi"/>
          <w:b/>
          <w:bCs/>
          <w:sz w:val="26"/>
          <w:szCs w:val="26"/>
        </w:rPr>
        <w:t>Vickery 15</w:t>
      </w:r>
      <w:r>
        <w:rPr>
          <w:rFonts w:ascii="Georgia" w:hAnsi="Georgia"/>
          <w:color w:val="333333"/>
        </w:rPr>
        <w:t xml:space="preserve"> </w:t>
      </w:r>
      <w:r w:rsidRPr="00817E59">
        <w:t xml:space="preserve">(Raymond E. Vickery Jr., November 22 2015, Counsel to Hogan </w:t>
      </w:r>
      <w:proofErr w:type="spellStart"/>
      <w:r w:rsidRPr="00817E59">
        <w:t>Lovells</w:t>
      </w:r>
      <w:proofErr w:type="spellEnd"/>
      <w:r w:rsidRPr="00817E59">
        <w:t xml:space="preserve"> and Senior Advisor to the Albright Stonebridge Group, “Why India is key to a climate change agreement in Paris”, The Diplomat, </w:t>
      </w:r>
      <w:hyperlink r:id="rId36" w:history="1">
        <w:r w:rsidRPr="004B14D9">
          <w:rPr>
            <w:rStyle w:val="Hyperlink"/>
          </w:rPr>
          <w:t>http://thediplomat.com/2015/11/why-india-is-key-to-a-climate-change-agreement-in-paris/)//cmor</w:t>
        </w:r>
      </w:hyperlink>
    </w:p>
    <w:p w14:paraId="15E183C1" w14:textId="77777777" w:rsidR="00EA6DC7" w:rsidRPr="00FC207B" w:rsidRDefault="00EA6DC7" w:rsidP="00EA6DC7">
      <w:pPr>
        <w:rPr>
          <w:rStyle w:val="StyleUnderline"/>
        </w:rPr>
      </w:pPr>
      <w:r w:rsidRPr="00FC207B">
        <w:rPr>
          <w:sz w:val="16"/>
        </w:rPr>
        <w:t xml:space="preserve">When the nations of the world meet in Paris later this month, the focus will be on climate change as well as terrorism. Of the two, climate change has the long-run potential to be more deadly and disruptive than the terrorism that recently reared its ugly head in Paris. </w:t>
      </w:r>
      <w:r w:rsidRPr="00817E59">
        <w:rPr>
          <w:rStyle w:val="StyleUnderline"/>
        </w:rPr>
        <w:t>What India finally offers in Paris</w:t>
      </w:r>
      <w:r w:rsidRPr="00FC207B">
        <w:rPr>
          <w:rStyle w:val="StyleUnderline"/>
        </w:rPr>
        <w:t xml:space="preserve"> and how the United States and the developed world respond to that offer </w:t>
      </w:r>
      <w:r w:rsidRPr="00817E59">
        <w:rPr>
          <w:rStyle w:val="StyleUnderline"/>
        </w:rPr>
        <w:t>may well determine the success or failure of the effort to stave off environmental disaster</w:t>
      </w:r>
      <w:r w:rsidRPr="00FC207B">
        <w:rPr>
          <w:rStyle w:val="StyleUnderline"/>
        </w:rPr>
        <w:t xml:space="preserve"> by holding the world’s temperature increase to 2° Centigrade over pre-industrial temperatures at the end of this century. </w:t>
      </w:r>
      <w:r w:rsidRPr="00FC207B">
        <w:rPr>
          <w:sz w:val="16"/>
        </w:rPr>
        <w:t xml:space="preserve">India has made a climate change offer in the form of its “Intended Nationally Determined Contribution” (“INDC”), and its final position will be built on its INDC. However, U.S. Secretary of State John Kerry already has singled out India for criticism as “more cautious” and “more restrained” than others. </w:t>
      </w:r>
      <w:r w:rsidRPr="00817E59">
        <w:rPr>
          <w:rStyle w:val="StyleUnderline"/>
        </w:rPr>
        <w:t>India is the third largest greenhouse gas emitter and a primary leader of the “G-77” group of developing nations. Many members of this now 134-country strong group will be strongly influenced by what India does. Thus, the reality is that no satisfactory deal is likely to be reached without India</w:t>
      </w:r>
      <w:r w:rsidRPr="00FC207B">
        <w:rPr>
          <w:rStyle w:val="StyleUnderline"/>
        </w:rPr>
        <w:t xml:space="preserve">. </w:t>
      </w:r>
      <w:r w:rsidRPr="00FC207B">
        <w:rPr>
          <w:sz w:val="16"/>
        </w:rPr>
        <w:t xml:space="preserve">The stakes could hardly be higher for the world, for India, and for the United States. The litany of calamities predicted by most responsible scientists if there is failure to hold the temperature increase below 2° C is long and well known. Rising and warming seas, changes in the quality and availability of water, decreases in food production, unbearable heat, and more highly destructive weather events will affect most nations. However, no other major country is likely to suffer more than India. India is already enduring summers that melt roads and kill people. Some 60 percent of its population makes its living from agriculture, which will be particularly affected. Most farmers will be hit by drought while some will be flooded. A large portion of the Indian population lives in coastal areas and low-lying islands. These areas will be subject to more and deeper flooding and consequent population displacement. Northern India is dependent in large part on runoff from glaciers that are shrinking in the face of climate change. Already, rampant disease vectors are increasing in scope and deadliness. For India, climate change is a slow-moving disaster. The United States will also suffer from climate change, but, being the richest nation on earth, it will have the means to protect its population to a far greater extent than does India. Since the United States prizes its relationship with India, there are other national interests that will be affected by the impact of what India and the United States do together on climate change. The U.S. now views its long-term security and the spread of democratic values as dependent on a rebalance to Asia. An India disproportionately ravaged by climate change and at odds with the U.S. on this issue will not be the strong and vibrant democratic partner necessary to balance an authoritarian China to make a success of this strategy. </w:t>
      </w:r>
      <w:r w:rsidRPr="00817E59">
        <w:rPr>
          <w:rStyle w:val="StyleUnderline"/>
        </w:rPr>
        <w:t>In U.S. political terms,</w:t>
      </w:r>
      <w:r w:rsidRPr="00817E59">
        <w:rPr>
          <w:b/>
          <w:sz w:val="16"/>
          <w:u w:val="single"/>
        </w:rPr>
        <w:t xml:space="preserve"> </w:t>
      </w:r>
      <w:r w:rsidRPr="00817E59">
        <w:rPr>
          <w:rStyle w:val="StyleUnderline"/>
        </w:rPr>
        <w:t>domestic acceptance of the sacrifices necessary to meet climate change goals will be impossible if significant efforts in the country are seen as ineffective because of indefinitely rising greenhouse gas emissions from India.</w:t>
      </w:r>
      <w:r w:rsidRPr="00FC207B">
        <w:rPr>
          <w:rStyle w:val="StyleUnderline"/>
        </w:rPr>
        <w:t xml:space="preserve"> China has pledged to end its increases in CO2 emissions by around 2030. India has made no such pledge. Even though India is in a very different developmental situation than China, India is widely viewed as the recalcitrant party. The prediction that Indian CO2 emissions will surpass those of the U.S.</w:t>
      </w:r>
      <w:r w:rsidRPr="00FC207B">
        <w:rPr>
          <w:sz w:val="16"/>
        </w:rPr>
        <w:t xml:space="preserve"> by the middle of the century adds to this perception. Many in the United States ask, “What is the use of Americans making significant sacrifices to ameliorate climate change if these sacrifices will be negated by India’s increasing emissions?” For some time, India sought to negate this perception by relying solely on the “climate justice” argument, and this position is still prominent in its INDC. According to this argument, the developed economies caused the problem by their profligate burning of hydrocarbons and dumping their greenhouse gas refuse into the atmosphere. It is only just that India has a right to increase its emissions indefinitely in the name of uplifting the poor and bringing electricity to the more than 300 million Indians who are without electrical power. There can be no ‘climate justice’ “when the per capita emissions of many developed countries vary between 7 to 15 metric </w:t>
      </w:r>
      <w:proofErr w:type="spellStart"/>
      <w:r w:rsidRPr="00FC207B">
        <w:rPr>
          <w:sz w:val="16"/>
        </w:rPr>
        <w:t>tonnes</w:t>
      </w:r>
      <w:proofErr w:type="spellEnd"/>
      <w:r w:rsidRPr="00FC207B">
        <w:rPr>
          <w:sz w:val="16"/>
        </w:rPr>
        <w:t xml:space="preserve">, [and] the per capita emissions in India were only about 1.56 metric </w:t>
      </w:r>
      <w:proofErr w:type="spellStart"/>
      <w:r w:rsidRPr="00FC207B">
        <w:rPr>
          <w:sz w:val="16"/>
        </w:rPr>
        <w:t>tonnes</w:t>
      </w:r>
      <w:proofErr w:type="spellEnd"/>
      <w:r w:rsidRPr="00FC207B">
        <w:rPr>
          <w:sz w:val="16"/>
        </w:rPr>
        <w:t xml:space="preserve"> in 2010.” Amid this backdrop, India cannot be asked to cut its emissions. Further, as India’s Minister of Power, New and Renewable Energy, and Coal </w:t>
      </w:r>
      <w:proofErr w:type="spellStart"/>
      <w:r w:rsidRPr="00FC207B">
        <w:rPr>
          <w:sz w:val="16"/>
        </w:rPr>
        <w:t>Piyush</w:t>
      </w:r>
      <w:proofErr w:type="spellEnd"/>
      <w:r w:rsidRPr="00FC207B">
        <w:rPr>
          <w:sz w:val="16"/>
        </w:rPr>
        <w:t xml:space="preserve"> Goyal has argued to the author and others, the just principle should be “polluter pays.” </w:t>
      </w:r>
      <w:r w:rsidRPr="00FC207B">
        <w:rPr>
          <w:rStyle w:val="StyleUnderline"/>
        </w:rPr>
        <w:t xml:space="preserve">All of this is true. However, all nations have arguments built on “justice” or “fairness” for not doing more in regard to climate change. If all parties hold to these positions, the result will be that the 2° C. target will be exceeded and an environmental catastrophe will </w:t>
      </w:r>
      <w:r w:rsidRPr="00FC207B">
        <w:rPr>
          <w:rStyle w:val="StyleUnderline"/>
        </w:rPr>
        <w:lastRenderedPageBreak/>
        <w:t>ensue.</w:t>
      </w:r>
      <w:r w:rsidRPr="00FC207B">
        <w:rPr>
          <w:sz w:val="16"/>
        </w:rPr>
        <w:t xml:space="preserve"> Most nations are concerned about others being “free riders” — that is to say reaping the benefits of a satisfactory agreement without making a sufficient contribution. One person’s “climate justice” is often seen as another’s “free rider.” Many argue that India simply wants to free ride as a beneficiary of the sacrifices of others. Fortunately for India, the United States, and the world, India in its INDC has now moved beyond its traditional “climate justice” position. India’s offer came only shortly before the midnight October 1 United Nations deadline and long after the other top greenhouse gas emitters, including the U.S., China, and the European Union, had made their offers. However, when it did come, the Indian INDC was substantive and provided a way forward. India’s climate change offer consists mainly of three parts: (1) to reduce India’s emissions intensity per unit of GDP 33 percent to 35 percent from 2005 levels by 2030; (2) to achieve “about” 40 percent installed electric power capacity from non-fossil fuels by 2030; and (3) to create an additional “carbon sink” of 2.5 to 3 billion tons of CO2 equivalent through afforestation by 2030. It is difficult to compare India’s offer directly with those of the other leading atmosphere polluters. This is so not only because of the variations in capacities for reduction but also because of differences in terms, time periods, and methods of calculation. For example, the United States offers to increase its share of electricity from renewables to 20 percent and India offers an increase to 40 percent. But the Indian offer includes electricity from hydro where the U.S. offer excludes it, and the Indian target date is 2030 whereas the U.S target date is five years earlier at 2025. India offers to “save carbon emissions to the tune of 3.4 million tons” while the U.S. says it will cut greenhouse gases by 26-28 percent by 2025. Clearly these offers are not equivalent, but the U.S. already emits so much more in carbon emissions that it is difficult to measure the relative quality of the offers. Nevertheless, a coalition of non-partisan research organizations, known as the Climate Action Tracker, </w:t>
      </w:r>
      <w:r w:rsidR="003C2969">
        <w:fldChar w:fldCharType="begin"/>
      </w:r>
      <w:r w:rsidR="003C2969">
        <w:instrText xml:space="preserve"> HYPERLINK "http://climateactiontracker.org/news/225/India-likely-to-far-exceed-emissions-intensity-target-analysis.html" \t "_blank" </w:instrText>
      </w:r>
      <w:r w:rsidR="003C2969">
        <w:fldChar w:fldCharType="separate"/>
      </w:r>
      <w:r w:rsidRPr="00FC207B">
        <w:rPr>
          <w:sz w:val="16"/>
        </w:rPr>
        <w:t>has rated the Indian offer significantly above that of the United States</w:t>
      </w:r>
      <w:r w:rsidR="003C2969">
        <w:rPr>
          <w:sz w:val="16"/>
        </w:rPr>
        <w:fldChar w:fldCharType="end"/>
      </w:r>
      <w:r w:rsidRPr="00FC207B">
        <w:rPr>
          <w:sz w:val="16"/>
        </w:rPr>
        <w:t xml:space="preserve"> and just behind those of the E.U. and China. Even so, considering the cumulative impact of all the offers that have been submitted, the United Nations Environmental Program reports an “emissions gap” indicating the world is less than halfway to the emissions cuts necessary to reach the 2° C target. All will have to do more than their initial offers, and the good news is that the Indian INDC offers a way forward. As Prime Minister Narendra Modi has just emphasized at the meeting of the G-20 in Turkey, the Indian way forward includes the many initiatives of his government that affect climate change. The part of India’s offer that has received the most favorable comment is the goal of having 100 gigawatts of solar and 75 gigawatts of electric power from other renewable sources by 2022. Coupled with this is a focus on financing mechanisms necessary to move from reliance on coal, diesel, and gasoline to more clean energy. India has imposed a </w:t>
      </w:r>
      <w:proofErr w:type="spellStart"/>
      <w:r w:rsidRPr="00FC207B">
        <w:rPr>
          <w:sz w:val="16"/>
        </w:rPr>
        <w:t>Rs</w:t>
      </w:r>
      <w:proofErr w:type="spellEnd"/>
      <w:r w:rsidRPr="00FC207B">
        <w:rPr>
          <w:sz w:val="16"/>
        </w:rPr>
        <w:t xml:space="preserve">. 200 (approximately $3.20) per ton tax on coal that is going directly to renewables and has cut subsidies and raised taxes on oil and gasoline. Most importantly, India has begun to focus on what it will cost to make the transition to clean energy and the role of the private sector and outside financing necessary to make the shift. India in its INDC seems to recognize for the first time the role private finance must play in reaching its clean energy goals. India has placed a price tag of $2.5 trillion on its needs for clean energy capital between 2015 and 2030. Obviously, this amount of money, multiplied by the needs of other developing nations, will not come from domestic or international governmental sources alone. Thus, India indicates that it is willing to turn to the domestic and foreign private sector in conjunction with governmental sourcing to obtain financing. It is authorizing issuance of tax-free investment bonds and is highlighting the role of its own private sector through Corporate Social Responsibility schemes and direct business action to address climate change. Minister Goyal has gone out of his way to participate in Secretary Kerry’s Climate and Clean Energy Investment Forum. He met recently with private sector finance representatives in Mumbai on the subject of clean energy, and the Government of India has set up RE–Invest, an elaborate program to encourage private investment in renewables. Thus, India has accepted in principle the proposition that private financing in conjunction with carbon taxation and public finance is the way forward to meet its climate change goals. However, the question remains as to whether India will move far enough away from its traditional statist economic approach and insistence on aid from the United States and other developed countries to reach a satisfactory agreement in Paris. Conversely, no deal is possible in Paris unless the United States and the other developed economies are able sufficiently to suppress their own uses of carbon based fuels while mobilizing sufficient financing from both their private and public sectors to assist India and the other developing nations. There are mixed signals from both India and the United States on these questions. In its INDC, India still clings to some of the language of the past. India warns against “commercial opportunity” in regard to climate change. It asks that clean energy technologies be transferred “free of Intellectual Property Rights (IPR) costs” and asks for a regime where “facilitative technology transfer replaces an exploitive market driven mechanism.” Whether India will be willing to make the domestic reforms in electricity pricing that could provide reliable income streams sufficient to attract private capital is still very problematic. India still seems to place undue reliance on foreign government contributions to a UN “Green Climate Fund” to fund its clean energy needs. It is unlikely that the United States will be able to meet even Obama’s commitment of $3 billion for the Green Climate Fund. Even “mobilizing” $100 billion, as pledged in Copenhagen by the developed economies, pales by comparison with the $2.5 trillion India says it needs. The United States and other developed nations must work closely with their private sector funding sources to have any hope of mobilizing the capital needed by India and other developing countries for the development and implementation of clean energy and amelioration techniques. It is unclear that the U.S. and the governments of other developed countries are doing so. Thus, </w:t>
      </w:r>
      <w:r w:rsidRPr="00817E59">
        <w:rPr>
          <w:rStyle w:val="StyleUnderline"/>
        </w:rPr>
        <w:t>a successful outcome in Paris requires a deal between India and the United States</w:t>
      </w:r>
      <w:r w:rsidRPr="00FC207B">
        <w:rPr>
          <w:rStyle w:val="StyleUnderline"/>
        </w:rPr>
        <w:t xml:space="preserve"> which will, by extension, encompass the other developing and developed countries. This deal will require a balancing between India’s willingness to move sufficiently toward market-driven financing and a United States ability to sweeten its financial offerings with a combination of public and private financing.</w:t>
      </w:r>
      <w:r w:rsidRPr="00FC207B">
        <w:rPr>
          <w:sz w:val="16"/>
        </w:rPr>
        <w:t xml:space="preserve"> Indian insistence on a strict “polluter pays” concept without a willingness to accommodate market principles or a U.S. insistence that India find its way forward without significant subsidized assistance will not result in a satisfactory outcome. </w:t>
      </w:r>
      <w:r w:rsidRPr="00FC207B">
        <w:rPr>
          <w:rStyle w:val="StyleUnderline"/>
        </w:rPr>
        <w:t>Whatever happens in Paris, it will be only a step on the journey to bending the curve of pollution that threatens the planet. The need for accommodation between developing countries as represented by India and the developed countries as represented by the United States will remain if the journey is to reach the goal of averting catastrophic climate change.</w:t>
      </w:r>
    </w:p>
    <w:p w14:paraId="0788534A" w14:textId="77777777" w:rsidR="00EA6DC7" w:rsidRDefault="00EA6DC7" w:rsidP="00EA6DC7"/>
    <w:p w14:paraId="13EFFF00" w14:textId="77777777" w:rsidR="00EA6DC7" w:rsidRDefault="00EA6DC7" w:rsidP="00EA6DC7">
      <w:pPr>
        <w:pStyle w:val="Heading4"/>
      </w:pPr>
      <w:r>
        <w:t>India is a major player at the Paris climate talks – Seen as role model for industrializing countries</w:t>
      </w:r>
    </w:p>
    <w:p w14:paraId="7916508E" w14:textId="77777777" w:rsidR="00EA6DC7" w:rsidRPr="005124D9" w:rsidRDefault="00EA6DC7" w:rsidP="00EA6DC7">
      <w:proofErr w:type="spellStart"/>
      <w:r w:rsidRPr="005124D9">
        <w:rPr>
          <w:b/>
          <w:sz w:val="26"/>
          <w:szCs w:val="26"/>
        </w:rPr>
        <w:t>Pande</w:t>
      </w:r>
      <w:proofErr w:type="spellEnd"/>
      <w:r w:rsidRPr="005124D9">
        <w:rPr>
          <w:b/>
          <w:sz w:val="26"/>
          <w:szCs w:val="26"/>
        </w:rPr>
        <w:t>, 16</w:t>
      </w:r>
      <w:r w:rsidRPr="005124D9">
        <w:t xml:space="preserve"> (</w:t>
      </w:r>
      <w:proofErr w:type="spellStart"/>
      <w:r w:rsidRPr="005124D9">
        <w:t>Varad</w:t>
      </w:r>
      <w:proofErr w:type="spellEnd"/>
      <w:r w:rsidRPr="005124D9">
        <w:t xml:space="preserve"> </w:t>
      </w:r>
      <w:proofErr w:type="spellStart"/>
      <w:r w:rsidRPr="005124D9">
        <w:t>Pande</w:t>
      </w:r>
      <w:proofErr w:type="spellEnd"/>
      <w:r w:rsidRPr="005124D9">
        <w:t>, 1-10-2016, "We'll always have Paris, but India's next action on climate change is what really matters," Scroll.in, http://scroll.in/article/801531/proactive-beyond-paris-why-india-needs-a-to-take-a-leadership-role-on-climate-change-negotiations-in-2016) IZYP</w:t>
      </w:r>
    </w:p>
    <w:p w14:paraId="681D4235" w14:textId="77777777" w:rsidR="00EA6DC7" w:rsidRPr="00BD29A6" w:rsidRDefault="00EA6DC7" w:rsidP="00BD29A6">
      <w:pPr>
        <w:spacing w:after="360"/>
        <w:rPr>
          <w:sz w:val="14"/>
        </w:rPr>
      </w:pPr>
      <w:r w:rsidRPr="00B17E29">
        <w:rPr>
          <w:sz w:val="14"/>
          <w:szCs w:val="16"/>
        </w:rPr>
        <w:t>We’ll always have Paris: the closing lines from the film </w:t>
      </w:r>
      <w:r w:rsidRPr="00B17E29">
        <w:rPr>
          <w:i/>
          <w:iCs/>
          <w:sz w:val="14"/>
          <w:szCs w:val="16"/>
        </w:rPr>
        <w:t>Casablanca</w:t>
      </w:r>
      <w:r w:rsidRPr="00B17E29">
        <w:rPr>
          <w:sz w:val="14"/>
          <w:szCs w:val="16"/>
        </w:rPr>
        <w:t xml:space="preserve"> have made a comeback after the historic climate deal signed by countries in December. Paris has undoubtedly given the world a fighting chance of averting the worst effects of climate change. But now that the euphoria of Paris is behind us, it's time to take stock as 2016 begins with new challenges. Where does India stand, how should it position itself going forward? India’s performance at Paris has been </w:t>
      </w:r>
      <w:proofErr w:type="spellStart"/>
      <w:r w:rsidRPr="00B17E29">
        <w:rPr>
          <w:sz w:val="14"/>
          <w:szCs w:val="16"/>
        </w:rPr>
        <w:t>analysed</w:t>
      </w:r>
      <w:proofErr w:type="spellEnd"/>
      <w:r w:rsidRPr="00B17E29">
        <w:rPr>
          <w:sz w:val="14"/>
          <w:szCs w:val="16"/>
        </w:rPr>
        <w:t xml:space="preserve"> threadbare. Reactions have ranged from enthusiastic plaudits to scathing criticism. The truth, as always, lies somewhere in between. Building on an effort that began at the Copenhagen climate conference in 2009, </w:t>
      </w:r>
      <w:r w:rsidRPr="002F1B2F">
        <w:rPr>
          <w:b/>
          <w:u w:val="single"/>
        </w:rPr>
        <w:t>India managed to signal at Paris</w:t>
      </w:r>
      <w:r w:rsidRPr="00B17E29">
        <w:rPr>
          <w:sz w:val="14"/>
        </w:rPr>
        <w:t xml:space="preserve"> that while it did not contribute to the problem, </w:t>
      </w:r>
      <w:r w:rsidRPr="002F1B2F">
        <w:rPr>
          <w:b/>
          <w:u w:val="single"/>
        </w:rPr>
        <w:t>it would actively contribute to the solution</w:t>
      </w:r>
      <w:r w:rsidRPr="00B17E29">
        <w:rPr>
          <w:sz w:val="14"/>
        </w:rPr>
        <w:t xml:space="preserve">. </w:t>
      </w:r>
      <w:r w:rsidRPr="00B17E29">
        <w:rPr>
          <w:sz w:val="14"/>
          <w:szCs w:val="16"/>
        </w:rPr>
        <w:t xml:space="preserve">It ceded a bit of ground as some tenets of its negotiating position were buried (for example, the recognition of “historical responsibility” of developed countries) and others were diluted (the much touted “climate justice” concept merely finds a passing reference). But by taking some active steps like championing the International Solar Alliance with hosts France and ultimately going with the larger consensus, India came out looking generally </w:t>
      </w:r>
      <w:proofErr w:type="spellStart"/>
      <w:r w:rsidRPr="00B17E29">
        <w:rPr>
          <w:sz w:val="14"/>
          <w:szCs w:val="16"/>
        </w:rPr>
        <w:t>positive.</w:t>
      </w:r>
      <w:r w:rsidRPr="00B17E29">
        <w:rPr>
          <w:bCs/>
          <w:sz w:val="14"/>
          <w:szCs w:val="16"/>
        </w:rPr>
        <w:t>Now</w:t>
      </w:r>
      <w:proofErr w:type="spellEnd"/>
      <w:r w:rsidRPr="00B17E29">
        <w:rPr>
          <w:bCs/>
          <w:sz w:val="14"/>
          <w:szCs w:val="16"/>
        </w:rPr>
        <w:t xml:space="preserve"> what?</w:t>
      </w:r>
      <w:r w:rsidRPr="00B17E29">
        <w:rPr>
          <w:sz w:val="14"/>
          <w:szCs w:val="16"/>
        </w:rPr>
        <w:t xml:space="preserve"> So where does India go from here? It is clear that over the next few years,</w:t>
      </w:r>
      <w:r w:rsidRPr="00B17E29">
        <w:rPr>
          <w:sz w:val="14"/>
        </w:rPr>
        <w:t xml:space="preserve"> </w:t>
      </w:r>
      <w:r w:rsidRPr="002F1B2F">
        <w:rPr>
          <w:u w:val="single"/>
        </w:rPr>
        <w:t>the country will come under increasing pressure to do more as its emissions grow and the tag of “third largest emitter” begins to show.</w:t>
      </w:r>
      <w:r w:rsidRPr="00B17E29">
        <w:rPr>
          <w:sz w:val="14"/>
          <w:szCs w:val="16"/>
        </w:rPr>
        <w:t xml:space="preserve"> </w:t>
      </w:r>
      <w:r w:rsidRPr="00B17E29">
        <w:rPr>
          <w:sz w:val="14"/>
        </w:rPr>
        <w:t xml:space="preserve">India will have a clear choice. One approach is to continue to harp on its traditional self-righteous line of highlighting its low historical and per capita emissions and defending its “right to development” (perceived by others as the "right to pollute"). </w:t>
      </w:r>
      <w:r w:rsidRPr="002F1B2F">
        <w:rPr>
          <w:b/>
          <w:u w:val="single"/>
        </w:rPr>
        <w:t>The other option is to take a more proactive and collaborative role.</w:t>
      </w:r>
      <w:r w:rsidRPr="00B17E29">
        <w:rPr>
          <w:sz w:val="14"/>
          <w:szCs w:val="16"/>
        </w:rPr>
        <w:t xml:space="preserve"> </w:t>
      </w:r>
      <w:r w:rsidRPr="00B17E29">
        <w:rPr>
          <w:sz w:val="14"/>
        </w:rPr>
        <w:t xml:space="preserve">The second approach has clear advantages </w:t>
      </w:r>
      <w:r w:rsidRPr="002F1B2F">
        <w:rPr>
          <w:b/>
          <w:u w:val="single"/>
        </w:rPr>
        <w:t>as it would allow India to position itself as an “agenda setter”, shaping the collective journey ahead in a way that advances its interests,</w:t>
      </w:r>
      <w:r w:rsidRPr="00B17E29">
        <w:rPr>
          <w:sz w:val="14"/>
        </w:rPr>
        <w:t xml:space="preserve"> and demanding more action from developed countries from a position of strength.</w:t>
      </w:r>
      <w:r w:rsidRPr="00B17E29">
        <w:rPr>
          <w:sz w:val="14"/>
          <w:szCs w:val="16"/>
        </w:rPr>
        <w:t xml:space="preserve"> </w:t>
      </w:r>
      <w:r w:rsidRPr="00B17E29">
        <w:rPr>
          <w:sz w:val="14"/>
        </w:rPr>
        <w:t>So what can India do if it chooses a proactive approach? Here are some concrete ideas:</w:t>
      </w:r>
      <w:r w:rsidRPr="00B17E29">
        <w:rPr>
          <w:sz w:val="14"/>
          <w:szCs w:val="16"/>
        </w:rPr>
        <w:t xml:space="preserve"> </w:t>
      </w:r>
      <w:r w:rsidRPr="002F1B2F">
        <w:rPr>
          <w:b/>
          <w:u w:val="single"/>
        </w:rPr>
        <w:t>India must take ownership of some key global initiatives</w:t>
      </w:r>
      <w:r w:rsidRPr="00B17E29">
        <w:rPr>
          <w:sz w:val="14"/>
        </w:rPr>
        <w:t xml:space="preserve">. The newly formed International Solar Alliance is a great opportunity. Jointly conceiving the initiative with France, India must now follow it up with </w:t>
      </w:r>
      <w:proofErr w:type="spellStart"/>
      <w:r w:rsidRPr="00B17E29">
        <w:rPr>
          <w:sz w:val="14"/>
        </w:rPr>
        <w:t>vigour</w:t>
      </w:r>
      <w:proofErr w:type="spellEnd"/>
      <w:r w:rsidRPr="00B17E29">
        <w:rPr>
          <w:sz w:val="14"/>
        </w:rPr>
        <w:t xml:space="preserve"> and ensure that it amounts to something big, bold and actionable, with clear concrete achievements to showcase every year.</w:t>
      </w:r>
      <w:r w:rsidRPr="00B17E29">
        <w:rPr>
          <w:sz w:val="14"/>
          <w:szCs w:val="16"/>
        </w:rPr>
        <w:t xml:space="preserve"> </w:t>
      </w:r>
      <w:r w:rsidRPr="002F1B2F">
        <w:rPr>
          <w:u w:val="single"/>
        </w:rPr>
        <w:t>India must</w:t>
      </w:r>
      <w:r w:rsidRPr="00B17E29">
        <w:rPr>
          <w:sz w:val="14"/>
        </w:rPr>
        <w:t xml:space="preserve"> also </w:t>
      </w:r>
      <w:r w:rsidRPr="002F1B2F">
        <w:rPr>
          <w:u w:val="single"/>
        </w:rPr>
        <w:t>demonstrate its leadership by contributing to international finance and technology flows, even though it is not required to do so by the Paris Agreement</w:t>
      </w:r>
      <w:r w:rsidRPr="00B17E29">
        <w:rPr>
          <w:sz w:val="14"/>
        </w:rPr>
        <w:t xml:space="preserve">. </w:t>
      </w:r>
      <w:r w:rsidRPr="00B17E29">
        <w:rPr>
          <w:sz w:val="14"/>
          <w:szCs w:val="16"/>
        </w:rPr>
        <w:t xml:space="preserve">India could, for example, launch a South-South Climate Technology Fund to alleviate the cost of intellectual property associated with transfer of climate-friendly technologies. </w:t>
      </w:r>
      <w:r w:rsidRPr="00B17E29">
        <w:rPr>
          <w:sz w:val="14"/>
        </w:rPr>
        <w:t xml:space="preserve">In one stroke, </w:t>
      </w:r>
      <w:r w:rsidRPr="002F1B2F">
        <w:rPr>
          <w:b/>
          <w:u w:val="single"/>
        </w:rPr>
        <w:t>this would signal India’s intent to help less advanced developing countries, and also create some momentum on</w:t>
      </w:r>
      <w:r w:rsidRPr="00B17E29">
        <w:rPr>
          <w:sz w:val="14"/>
        </w:rPr>
        <w:t xml:space="preserve"> the intractable issue of intellectual property in </w:t>
      </w:r>
      <w:r w:rsidRPr="002F1B2F">
        <w:rPr>
          <w:b/>
          <w:u w:val="single"/>
        </w:rPr>
        <w:t>broader climate negotiations</w:t>
      </w:r>
      <w:r w:rsidRPr="00B17E29">
        <w:rPr>
          <w:sz w:val="14"/>
        </w:rPr>
        <w:t xml:space="preserve">. Such a bold initiative is particularly important if India is to cultivate the support of smaller, </w:t>
      </w:r>
      <w:proofErr w:type="spellStart"/>
      <w:r w:rsidRPr="00B17E29">
        <w:rPr>
          <w:sz w:val="14"/>
        </w:rPr>
        <w:t>organised</w:t>
      </w:r>
      <w:proofErr w:type="spellEnd"/>
      <w:r w:rsidRPr="00B17E29">
        <w:rPr>
          <w:sz w:val="14"/>
        </w:rPr>
        <w:t xml:space="preserve"> developing country blocs such as the Least Developed Countries, Small Island Developing States, and the Africa bloc. </w:t>
      </w:r>
      <w:r w:rsidRPr="002F1B2F">
        <w:rPr>
          <w:b/>
          <w:u w:val="single"/>
        </w:rPr>
        <w:t>These are all key actors in the climate negotiations, and expect more from India as a leader among developing countries.</w:t>
      </w:r>
      <w:r w:rsidRPr="002F1B2F">
        <w:rPr>
          <w:b/>
          <w:sz w:val="16"/>
          <w:szCs w:val="16"/>
          <w:u w:val="single"/>
        </w:rPr>
        <w:t xml:space="preserve"> </w:t>
      </w:r>
      <w:r w:rsidRPr="00B17E29">
        <w:rPr>
          <w:bCs/>
          <w:sz w:val="14"/>
        </w:rPr>
        <w:t>Getting its act together</w:t>
      </w:r>
      <w:r w:rsidRPr="002F1B2F">
        <w:rPr>
          <w:b/>
          <w:sz w:val="16"/>
          <w:szCs w:val="16"/>
          <w:u w:val="single"/>
        </w:rPr>
        <w:t xml:space="preserve"> </w:t>
      </w:r>
      <w:r w:rsidRPr="00B17E29">
        <w:rPr>
          <w:sz w:val="14"/>
        </w:rPr>
        <w:t xml:space="preserve">In addition, </w:t>
      </w:r>
      <w:r w:rsidRPr="002F1B2F">
        <w:rPr>
          <w:b/>
          <w:u w:val="single"/>
        </w:rPr>
        <w:t>India must show leadership in shaping key open areas of the negotiating agenda.</w:t>
      </w:r>
      <w:r w:rsidRPr="00B17E29">
        <w:rPr>
          <w:sz w:val="14"/>
        </w:rPr>
        <w:t xml:space="preserve"> </w:t>
      </w:r>
      <w:r w:rsidRPr="00B17E29">
        <w:rPr>
          <w:sz w:val="14"/>
          <w:szCs w:val="16"/>
        </w:rPr>
        <w:t xml:space="preserve">An interesting outcome of Paris is that while the notion of “differentiation” between developed and developing countries has been preserved, the binary classification of countries into Annex 1 (essentially </w:t>
      </w:r>
      <w:proofErr w:type="spellStart"/>
      <w:r w:rsidRPr="00B17E29">
        <w:rPr>
          <w:sz w:val="14"/>
          <w:szCs w:val="16"/>
        </w:rPr>
        <w:t>industrialised</w:t>
      </w:r>
      <w:proofErr w:type="spellEnd"/>
      <w:r w:rsidRPr="00B17E29">
        <w:rPr>
          <w:sz w:val="14"/>
          <w:szCs w:val="16"/>
        </w:rPr>
        <w:t xml:space="preserve"> countries who were to take responsibility) and Non Annex 1 countries (developing countries) has been buried.</w:t>
      </w:r>
      <w:r w:rsidRPr="002F1B2F">
        <w:rPr>
          <w:b/>
          <w:sz w:val="16"/>
          <w:szCs w:val="16"/>
          <w:u w:val="single"/>
        </w:rPr>
        <w:t xml:space="preserve"> </w:t>
      </w:r>
      <w:r w:rsidRPr="00B17E29">
        <w:rPr>
          <w:sz w:val="14"/>
          <w:szCs w:val="16"/>
        </w:rPr>
        <w:t>This is just as good – the binary classification, set in 1992, had become anachronistic, with rich countries like Saudi Arabia and Singapore being classified in the same category South Sudan and Suriname. India has an opportunity to take the lead on the differentiation question. New Delhi could, for example, put forward a proposal on what differentiation could look like in a post-Paris world.</w:t>
      </w:r>
      <w:r>
        <w:rPr>
          <w:b/>
          <w:sz w:val="16"/>
          <w:szCs w:val="16"/>
          <w:u w:val="single"/>
        </w:rPr>
        <w:t xml:space="preserve"> </w:t>
      </w:r>
      <w:r w:rsidRPr="00B17E29">
        <w:rPr>
          <w:sz w:val="14"/>
          <w:szCs w:val="16"/>
        </w:rPr>
        <w:t>India could also champion, what some including Nobel laureate Michael Spence have called the “Graduation Approach” – countries taking on increasing levels of responsibility as they become richer (for example, as their per capita incomes rise). Such an approach would be both fair and equitable, and also help India as its low per capita income will buy it some more time in terms of taking on more formal mitigation commitments.</w:t>
      </w:r>
      <w:r>
        <w:rPr>
          <w:b/>
          <w:sz w:val="16"/>
          <w:szCs w:val="16"/>
          <w:u w:val="single"/>
        </w:rPr>
        <w:t xml:space="preserve"> </w:t>
      </w:r>
      <w:r w:rsidRPr="002F1B2F">
        <w:rPr>
          <w:b/>
          <w:u w:val="single"/>
        </w:rPr>
        <w:t>Underpinning all this must be a conscious effort to beef up India’s core climate change negotiations team</w:t>
      </w:r>
      <w:r w:rsidRPr="00B17E29">
        <w:rPr>
          <w:sz w:val="14"/>
        </w:rPr>
        <w:t xml:space="preserve">. </w:t>
      </w:r>
      <w:r w:rsidRPr="002F1B2F">
        <w:rPr>
          <w:u w:val="single"/>
        </w:rPr>
        <w:t>India’s current bench strength is weak – a small team in the Union environment ministry,</w:t>
      </w:r>
      <w:r w:rsidRPr="00B17E29">
        <w:rPr>
          <w:sz w:val="14"/>
        </w:rPr>
        <w:t xml:space="preserve"> </w:t>
      </w:r>
      <w:r w:rsidRPr="00B17E29">
        <w:rPr>
          <w:sz w:val="14"/>
          <w:szCs w:val="16"/>
        </w:rPr>
        <w:t>with an ad hoc supporting cast.</w:t>
      </w:r>
      <w:r w:rsidRPr="002F1B2F">
        <w:rPr>
          <w:b/>
          <w:sz w:val="16"/>
          <w:szCs w:val="16"/>
          <w:u w:val="single"/>
        </w:rPr>
        <w:t xml:space="preserve"> </w:t>
      </w:r>
      <w:r w:rsidRPr="00B17E29">
        <w:rPr>
          <w:sz w:val="14"/>
          <w:szCs w:val="16"/>
        </w:rPr>
        <w:t xml:space="preserve">This is the equivalent of having just </w:t>
      </w:r>
      <w:proofErr w:type="spellStart"/>
      <w:r w:rsidRPr="00B17E29">
        <w:rPr>
          <w:sz w:val="14"/>
          <w:szCs w:val="16"/>
        </w:rPr>
        <w:t>Virat</w:t>
      </w:r>
      <w:proofErr w:type="spellEnd"/>
      <w:r w:rsidRPr="00B17E29">
        <w:rPr>
          <w:sz w:val="14"/>
          <w:szCs w:val="16"/>
        </w:rPr>
        <w:t xml:space="preserve"> </w:t>
      </w:r>
      <w:proofErr w:type="spellStart"/>
      <w:r w:rsidRPr="00B17E29">
        <w:rPr>
          <w:sz w:val="14"/>
          <w:szCs w:val="16"/>
        </w:rPr>
        <w:t>Kohli</w:t>
      </w:r>
      <w:proofErr w:type="spellEnd"/>
      <w:r w:rsidRPr="00B17E29">
        <w:rPr>
          <w:sz w:val="14"/>
          <w:szCs w:val="16"/>
        </w:rPr>
        <w:t xml:space="preserve"> and a couple of all-rounders as full-time players in the Indian cricket team, with the rest of the squad being pieced together weeks before the World Cup.</w:t>
      </w:r>
      <w:r>
        <w:rPr>
          <w:b/>
          <w:sz w:val="16"/>
          <w:szCs w:val="16"/>
          <w:u w:val="single"/>
        </w:rPr>
        <w:t xml:space="preserve"> </w:t>
      </w:r>
      <w:r w:rsidRPr="00B17E29">
        <w:rPr>
          <w:sz w:val="14"/>
        </w:rPr>
        <w:t xml:space="preserve">Having personally seen countries like the US, China, Brazil, and even smaller players like Singapore parading large specialist delegations at climate talks, I am convinced that </w:t>
      </w:r>
      <w:r w:rsidRPr="002F1B2F">
        <w:rPr>
          <w:u w:val="single"/>
        </w:rPr>
        <w:t>India needs a massive upgrade here.</w:t>
      </w:r>
      <w:r>
        <w:rPr>
          <w:b/>
          <w:sz w:val="16"/>
          <w:szCs w:val="16"/>
          <w:u w:val="single"/>
        </w:rPr>
        <w:t xml:space="preserve"> </w:t>
      </w:r>
      <w:r w:rsidRPr="00B17E29">
        <w:rPr>
          <w:sz w:val="14"/>
        </w:rPr>
        <w:t xml:space="preserve">Without a full-time team of specialist negotiators, economists, lawyers, climate scientists, energy and forestry experts, and communications professionals, </w:t>
      </w:r>
      <w:r w:rsidRPr="002F1B2F">
        <w:rPr>
          <w:b/>
          <w:u w:val="single"/>
        </w:rPr>
        <w:t>India simply cannot expect to pull its weight in climate negotiations, especially over the critical next few years when the broad principles of Paris will be converted to substantive actions.</w:t>
      </w:r>
      <w:r>
        <w:rPr>
          <w:b/>
          <w:sz w:val="16"/>
          <w:szCs w:val="16"/>
          <w:u w:val="single"/>
        </w:rPr>
        <w:t xml:space="preserve"> </w:t>
      </w:r>
      <w:r w:rsidRPr="00B17E29">
        <w:rPr>
          <w:sz w:val="14"/>
        </w:rPr>
        <w:t>We might “always have Paris”, but if we want Paris to be a harbinger of India’s interests, a "proactive beyond Paris" approach is what is required.</w:t>
      </w:r>
    </w:p>
    <w:p w14:paraId="4581D760" w14:textId="77777777" w:rsidR="00BD29A6" w:rsidRPr="002F1B2F" w:rsidRDefault="00BD29A6" w:rsidP="00EA6DC7"/>
    <w:p w14:paraId="21305BD6" w14:textId="77777777" w:rsidR="00EA6DC7" w:rsidRDefault="00EA6DC7" w:rsidP="00EA6DC7">
      <w:pPr>
        <w:pStyle w:val="Heading4"/>
      </w:pPr>
      <w:r>
        <w:t>Indian Nuclear Power key to prevent Climate Change</w:t>
      </w:r>
    </w:p>
    <w:p w14:paraId="573FF20A" w14:textId="77777777" w:rsidR="00EA6DC7" w:rsidRDefault="00EA6DC7" w:rsidP="00EA6DC7">
      <w:r>
        <w:rPr>
          <w:rStyle w:val="Style13ptBold"/>
        </w:rPr>
        <w:t>Kidd 15</w:t>
      </w:r>
      <w:r>
        <w:t>(</w:t>
      </w:r>
      <w:r w:rsidRPr="002A5CA7">
        <w:t>Steve Kidd</w:t>
      </w:r>
      <w:r>
        <w:t xml:space="preserve"> is an independent nuclear consultant and economist with East Cliff Consulting</w:t>
      </w:r>
      <w:r w:rsidRPr="002A5CA7">
        <w:t>, 12-23-2015, "India – could it yet replicate China in</w:t>
      </w:r>
      <w:r>
        <w:t xml:space="preserve"> nuclear power</w:t>
      </w:r>
      <w:proofErr w:type="gramStart"/>
      <w:r>
        <w:t>?,</w:t>
      </w:r>
      <w:proofErr w:type="gramEnd"/>
      <w:r>
        <w:t>" Nuclear engineering international</w:t>
      </w:r>
      <w:r w:rsidRPr="002A5CA7">
        <w:t>, http://www.neimagazine.com/opinion/opinionindia-could-it-yet-replicate-china-in-nuclear-power-4760885/</w:t>
      </w:r>
      <w:r>
        <w:t>)</w:t>
      </w:r>
    </w:p>
    <w:p w14:paraId="4B35468B" w14:textId="77777777" w:rsidR="00EA6DC7" w:rsidRPr="002A5CA7" w:rsidRDefault="00EA6DC7" w:rsidP="00EA6DC7">
      <w:pPr>
        <w:rPr>
          <w:rStyle w:val="StyleUnderline"/>
        </w:rPr>
      </w:pPr>
      <w:r w:rsidRPr="002A5CA7">
        <w:rPr>
          <w:rStyle w:val="StyleUnderline"/>
        </w:rPr>
        <w:t>The report claims that India will contribute the single largest share of growth in global energy demand</w:t>
      </w:r>
      <w:r w:rsidRPr="00131F53">
        <w:rPr>
          <w:sz w:val="16"/>
        </w:rPr>
        <w:t xml:space="preserve"> (around one-quarter) </w:t>
      </w:r>
      <w:r w:rsidRPr="002A5CA7">
        <w:rPr>
          <w:rStyle w:val="StyleUnderline"/>
        </w:rPr>
        <w:t>in the period to 2040</w:t>
      </w:r>
      <w:r w:rsidRPr="00131F53">
        <w:rPr>
          <w:sz w:val="16"/>
        </w:rPr>
        <w:t xml:space="preserve">. </w:t>
      </w:r>
      <w:r w:rsidRPr="002A5CA7">
        <w:rPr>
          <w:rStyle w:val="StyleUnderline"/>
        </w:rPr>
        <w:t>Today it is home to one-sixth of the world's population and is its third-largest economy</w:t>
      </w:r>
      <w:r w:rsidRPr="00131F53">
        <w:rPr>
          <w:sz w:val="16"/>
        </w:rPr>
        <w:t xml:space="preserve">, but it accounts for only 6% of global energy use. </w:t>
      </w:r>
      <w:r w:rsidRPr="002A5CA7">
        <w:rPr>
          <w:rStyle w:val="StyleUnderline"/>
        </w:rPr>
        <w:t>One in five of the population (around 240 million people) still lacks access to regular supplies of electricity</w:t>
      </w:r>
      <w:r w:rsidRPr="00131F53">
        <w:rPr>
          <w:sz w:val="16"/>
        </w:rPr>
        <w:t xml:space="preserve">. With policies in place to accelerate the country's </w:t>
      </w:r>
      <w:proofErr w:type="spellStart"/>
      <w:r w:rsidRPr="00131F53">
        <w:rPr>
          <w:sz w:val="16"/>
        </w:rPr>
        <w:t>modernisation</w:t>
      </w:r>
      <w:proofErr w:type="spellEnd"/>
      <w:r w:rsidRPr="00131F53">
        <w:rPr>
          <w:sz w:val="16"/>
        </w:rPr>
        <w:t xml:space="preserve"> and develop its manufacturing base, </w:t>
      </w:r>
      <w:r w:rsidRPr="002A5CA7">
        <w:rPr>
          <w:rStyle w:val="StyleUnderline"/>
        </w:rPr>
        <w:t>an additional 315 million people will be living in India's cities by 2040. Demand for coal in power generation and industry will surge, increasing the share of coal to almost half of the energy mix and making India by a distance the largest source of growth in global coal use. Oil demand increases by more than in any other country, approaching 10 million barrels per day by 2040.</w:t>
      </w:r>
      <w:r w:rsidRPr="00131F53">
        <w:rPr>
          <w:sz w:val="16"/>
        </w:rPr>
        <w:t xml:space="preserve"> </w:t>
      </w:r>
      <w:r w:rsidRPr="002A5CA7">
        <w:rPr>
          <w:rStyle w:val="StyleUnderline"/>
        </w:rPr>
        <w:t xml:space="preserve">This has very adverse implications for clean air and global carbon emissions. </w:t>
      </w:r>
      <w:r w:rsidRPr="00131F53">
        <w:rPr>
          <w:sz w:val="16"/>
        </w:rPr>
        <w:t xml:space="preserve">The IEA is uncertain over the pace at which new large hydroelectric or nuclear plants can be built, so there is a strong reliance on solar and wind power to deliver on its pledge to have a 40% share of non-fossil fuel capacity in the power sector by 2030. </w:t>
      </w:r>
      <w:r w:rsidRPr="002A5CA7">
        <w:rPr>
          <w:rStyle w:val="StyleUnderline"/>
        </w:rPr>
        <w:t>Meeting India's energy needs requires a huge commitment of capital</w:t>
      </w:r>
      <w:r w:rsidRPr="00131F53">
        <w:rPr>
          <w:sz w:val="16"/>
        </w:rPr>
        <w:t xml:space="preserve">. Three-quarters of the investment will be in the power sector, which must almost quadruple in size by 2040 to keep up with projected electricity demand. Today it is beset by high network losses and high financial losses among the local distribution utilities. </w:t>
      </w:r>
      <w:r w:rsidRPr="002A5CA7">
        <w:rPr>
          <w:rStyle w:val="StyleUnderline"/>
        </w:rPr>
        <w:t>India was one of the first countries to adopt nuclear power technology</w:t>
      </w:r>
      <w:r w:rsidRPr="00131F53">
        <w:rPr>
          <w:sz w:val="16"/>
        </w:rPr>
        <w:t xml:space="preserve">, with its first commercial reactor coming online in 1969. However, </w:t>
      </w:r>
      <w:r w:rsidRPr="002A5CA7">
        <w:rPr>
          <w:rStyle w:val="StyleUnderline"/>
        </w:rPr>
        <w:t>despite many ambitious and detailed plans for rapid expansion, there is currently only 5.3GW of nuclear capacity in place, representing 3% of total power generation</w:t>
      </w:r>
      <w:r w:rsidRPr="00131F53">
        <w:rPr>
          <w:sz w:val="16"/>
        </w:rPr>
        <w:t>. A major constraint has been that India relies on indigenous technologies, as it has not signed the Nuclear Non-Proliferation Treaty (which led to restrictions on the export of nuclear materials to India</w:t>
      </w:r>
      <w:r w:rsidRPr="002A5CA7">
        <w:rPr>
          <w:rStyle w:val="StyleUnderline"/>
        </w:rPr>
        <w:t>). However, following the India-US Civil Nuclear Agreement in 2008, the Nuclear Suppliers Group lifted the sanctions that had been in place since 1974, opening the door for India to trade with foreign suppliers of nuclear fuel and technology.</w:t>
      </w:r>
      <w:r>
        <w:rPr>
          <w:rStyle w:val="StyleUnderline"/>
        </w:rPr>
        <w:t xml:space="preserve"> </w:t>
      </w:r>
      <w:r w:rsidRPr="002A5CA7">
        <w:rPr>
          <w:rStyle w:val="StyleUnderline"/>
        </w:rPr>
        <w:t>India therefore maintains a strong commitment to develop</w:t>
      </w:r>
      <w:r w:rsidRPr="00131F53">
        <w:rPr>
          <w:sz w:val="16"/>
        </w:rPr>
        <w:t xml:space="preserve"> </w:t>
      </w:r>
      <w:r w:rsidRPr="002A5CA7">
        <w:rPr>
          <w:rStyle w:val="StyleUnderline"/>
        </w:rPr>
        <w:t>additional nuclear power as a way to meet its rising energy needs and enhance its energy security</w:t>
      </w:r>
      <w:r w:rsidRPr="00131F53">
        <w:rPr>
          <w:sz w:val="16"/>
        </w:rPr>
        <w:t xml:space="preserve"> </w:t>
      </w:r>
      <w:r w:rsidRPr="002A5CA7">
        <w:rPr>
          <w:rStyle w:val="StyleUnderline"/>
        </w:rPr>
        <w:t>on a low-carbon basis. Its current target is to triple nuclear power capacity over the next ten years (to 16GW in 2024). It also has a longer-term target for nuclear power to supply 25% of the nation's electricity by 2050.</w:t>
      </w:r>
    </w:p>
    <w:p w14:paraId="55E02553" w14:textId="77777777" w:rsidR="00EA6DC7" w:rsidRDefault="00EA6DC7" w:rsidP="00EA6DC7"/>
    <w:p w14:paraId="1304D166" w14:textId="77777777" w:rsidR="00EA6DC7" w:rsidRDefault="00E6169D" w:rsidP="00E6169D">
      <w:pPr>
        <w:pStyle w:val="Heading3"/>
      </w:pPr>
      <w:r>
        <w:lastRenderedPageBreak/>
        <w:t>Paris Key to Climate Change</w:t>
      </w:r>
    </w:p>
    <w:p w14:paraId="3AE1ED47" w14:textId="77777777" w:rsidR="00EA6DC7" w:rsidRDefault="00EA6DC7" w:rsidP="00EA6DC7">
      <w:pPr>
        <w:pStyle w:val="Heading4"/>
      </w:pPr>
      <w:r>
        <w:t>Paris key to prevent extinction</w:t>
      </w:r>
    </w:p>
    <w:p w14:paraId="0858919E" w14:textId="77777777" w:rsidR="00EA6DC7" w:rsidRDefault="00EA6DC7" w:rsidP="00EA6DC7">
      <w:r>
        <w:t xml:space="preserve">The </w:t>
      </w:r>
      <w:r w:rsidRPr="00CC7F49">
        <w:rPr>
          <w:rStyle w:val="Style13ptBold"/>
        </w:rPr>
        <w:t>Guardian</w:t>
      </w:r>
      <w:r>
        <w:t xml:space="preserve"> 12/12/</w:t>
      </w:r>
      <w:r w:rsidRPr="00CC7F49">
        <w:rPr>
          <w:rStyle w:val="Style13ptBold"/>
        </w:rPr>
        <w:t>15</w:t>
      </w:r>
      <w:r>
        <w:t xml:space="preserve"> (“World leaders hail Paris climate deal as ‘major leap for mankind’,” </w:t>
      </w:r>
      <w:r w:rsidRPr="00CC7F49">
        <w:t>https://www.theguardian.com/environment/2015/dec/13/world-leaders-hail-paris-climate-deal</w:t>
      </w:r>
      <w:r>
        <w:t>)JHH3</w:t>
      </w:r>
    </w:p>
    <w:p w14:paraId="48D6FF30" w14:textId="77777777" w:rsidR="00EA6DC7" w:rsidRPr="00CC7F49" w:rsidRDefault="00EA6DC7" w:rsidP="00EA6DC7">
      <w:pPr>
        <w:rPr>
          <w:sz w:val="10"/>
        </w:rPr>
      </w:pPr>
      <w:r w:rsidRPr="00CC7F49">
        <w:rPr>
          <w:rStyle w:val="StyleUnderline"/>
        </w:rPr>
        <w:t>A historic, legally binding climate deal</w:t>
      </w:r>
      <w:r w:rsidRPr="00CC7F49">
        <w:rPr>
          <w:sz w:val="10"/>
        </w:rPr>
        <w:t xml:space="preserve"> that aims to hold global temperatures to a maximum rise of 1.5C above pre-industrial levels, </w:t>
      </w:r>
      <w:r w:rsidRPr="00CC7F49">
        <w:rPr>
          <w:rStyle w:val="StyleUnderline"/>
        </w:rPr>
        <w:t>staving off the worst effects of catastrophic global warming, has been secured</w:t>
      </w:r>
      <w:r w:rsidRPr="00CC7F49">
        <w:rPr>
          <w:sz w:val="10"/>
        </w:rPr>
        <w:t xml:space="preserve">. The culmination of more than 20 years of fraught UN climate talks has seen all countries agree to reduce emissions, promise to raise $100bn a year by 2020 to help poor countries adapt their economies, and accept a new goal of zero net emissions by later this century. </w:t>
      </w:r>
      <w:r w:rsidRPr="00CC7F49">
        <w:rPr>
          <w:rStyle w:val="StyleUnderline"/>
        </w:rPr>
        <w:t>Formally adopted in Paris by 195 countries, the first universal climate deal will see an accelerated phase-out of fossil fuels, the growth of renewable energy streams and powerful new carbon markets to enable countries to trade emissions and protect forests</w:t>
      </w:r>
      <w:r w:rsidRPr="00CC7F49">
        <w:rPr>
          <w:sz w:val="10"/>
        </w:rPr>
        <w:t>. As the final text of the agreement was released, the French president, François Hollande, said: “This is a major leap for mankind. The agreement will not be perfect for everyone, if everyone reads it with only their own interests in mind. We will not be judged on a clause in a sentence, but on the text as a whole. We will not be judged on a word, but on an act.” Economist Lord Stern added: “</w:t>
      </w:r>
      <w:r w:rsidRPr="00CC7F49">
        <w:rPr>
          <w:rStyle w:val="StyleUnderline"/>
        </w:rPr>
        <w:t>This is a historic moment</w:t>
      </w:r>
      <w:r w:rsidRPr="00CC7F49">
        <w:rPr>
          <w:sz w:val="10"/>
        </w:rPr>
        <w:t xml:space="preserve">, </w:t>
      </w:r>
      <w:r w:rsidRPr="00CC7F49">
        <w:rPr>
          <w:rStyle w:val="StyleUnderline"/>
        </w:rPr>
        <w:t>not just for us but for our children, our grandchildren and future generations</w:t>
      </w:r>
      <w:r w:rsidRPr="00CC7F49">
        <w:rPr>
          <w:sz w:val="10"/>
        </w:rPr>
        <w:t xml:space="preserve">. </w:t>
      </w:r>
      <w:r w:rsidRPr="00CC7F49">
        <w:rPr>
          <w:rStyle w:val="StyleUnderline"/>
        </w:rPr>
        <w:t>The Paris agreement is a turning point in the world’s fight against unmanaged climate change which threatens prosperity</w:t>
      </w:r>
      <w:r w:rsidRPr="00CC7F49">
        <w:rPr>
          <w:sz w:val="10"/>
        </w:rPr>
        <w:t xml:space="preserve">. It creates enormous opportunities as countries begin to accelerate along the path towards low-carbon economic growth.” The British </w:t>
      </w:r>
      <w:proofErr w:type="gramStart"/>
      <w:r w:rsidRPr="00CC7F49">
        <w:rPr>
          <w:sz w:val="10"/>
        </w:rPr>
        <w:t>prime minister</w:t>
      </w:r>
      <w:proofErr w:type="gramEnd"/>
      <w:r w:rsidRPr="00CC7F49">
        <w:rPr>
          <w:sz w:val="10"/>
        </w:rPr>
        <w:t>, David Cameron, also welcomed the deal, praising those involved for showing what ambition and perseverance could do. “We’ve secured our planet for many, many generations to come – and there is nothing more important than that,” he said. His energy and climate change secretary, Amber Rudd, told BBC One’s The Andrew Marr Show that it did not always look like an agreement would be possible, but that the result was an “extraordinary achievement”. “It really went down to the wire with the final plenary meeting, it was suspended for an hour while final negotiations took place. And then we got it. But it’s only the start. The French did a fantastic job managing the whole process, but – as they said themselves – it’s a step in the right direction … the work begins now. “The current contributions that all countries are making actually takes us to [a] 2.7 [degree increase in global temperatures],” said Rudd. “So we need to do better than that, and what this did was set us on a pathway to try and achieve that. “It is ambitious, but it is legally binding in some ways, and not in other ways. But we had to get the balance of being totally inclusive, getting 200 countries to sign up, but also not having such a tough compliance regime which you could say we had at Kyoto, which didn’t succeed, that some countries would step away. “I think this is the right balance. While it is a compromise, it is nevertheless an historic moment.” The US president, Barack Obama, said in a seven-minute address from the White House that the deal “shows what is possible when the world stands as one”, and added: “</w:t>
      </w:r>
      <w:r w:rsidRPr="00CC7F49">
        <w:rPr>
          <w:rStyle w:val="StyleUnderline"/>
        </w:rPr>
        <w:t>This agreement represents the best chance we have to save the one planet that we’ve got</w:t>
      </w:r>
      <w:r w:rsidRPr="00CC7F49">
        <w:rPr>
          <w:sz w:val="10"/>
        </w:rPr>
        <w:t>.”</w:t>
      </w:r>
    </w:p>
    <w:p w14:paraId="7B08B564" w14:textId="77777777" w:rsidR="00EA6DC7" w:rsidRDefault="00EA6DC7" w:rsidP="00EA6DC7"/>
    <w:p w14:paraId="1823BF2E" w14:textId="77777777" w:rsidR="00EA6DC7" w:rsidRDefault="00EA6DC7" w:rsidP="00EA6DC7">
      <w:pPr>
        <w:pStyle w:val="Heading3"/>
      </w:pPr>
      <w:r>
        <w:lastRenderedPageBreak/>
        <w:t>Pivot Impact</w:t>
      </w:r>
    </w:p>
    <w:p w14:paraId="2E6A194F" w14:textId="77777777" w:rsidR="00E6169D" w:rsidRPr="00E6169D" w:rsidRDefault="00E6169D" w:rsidP="00E6169D"/>
    <w:p w14:paraId="3759BE1F" w14:textId="77777777" w:rsidR="00EA6DC7" w:rsidRPr="00B73522" w:rsidRDefault="00EA6DC7" w:rsidP="00EA6DC7">
      <w:pPr>
        <w:pStyle w:val="Heading4"/>
        <w:rPr>
          <w:rFonts w:asciiTheme="majorHAnsi" w:hAnsiTheme="majorHAnsi"/>
          <w:sz w:val="22"/>
        </w:rPr>
      </w:pPr>
      <w:r w:rsidRPr="00B73522">
        <w:rPr>
          <w:rFonts w:asciiTheme="majorHAnsi" w:hAnsiTheme="majorHAnsi"/>
          <w:sz w:val="22"/>
        </w:rPr>
        <w:t xml:space="preserve">India joining the NSG is key to the Asia Pivot – nuclear deterrence checks China </w:t>
      </w:r>
    </w:p>
    <w:p w14:paraId="08DF7D9D" w14:textId="77777777" w:rsidR="00EA6DC7" w:rsidRPr="00B73522" w:rsidRDefault="00EA6DC7" w:rsidP="00EA6DC7">
      <w:pPr>
        <w:rPr>
          <w:rFonts w:asciiTheme="majorHAnsi" w:hAnsiTheme="majorHAnsi"/>
        </w:rPr>
      </w:pPr>
      <w:r w:rsidRPr="00B73522">
        <w:rPr>
          <w:rStyle w:val="Style13ptBold"/>
          <w:rFonts w:asciiTheme="majorHAnsi" w:hAnsiTheme="majorHAnsi"/>
          <w:sz w:val="22"/>
        </w:rPr>
        <w:t>PTI 16</w:t>
      </w:r>
      <w:r w:rsidRPr="00B73522">
        <w:rPr>
          <w:rFonts w:asciiTheme="majorHAnsi" w:hAnsiTheme="majorHAnsi"/>
        </w:rPr>
        <w:t xml:space="preserve"> (Press Trust of India “citing official commentary from the Global Times”, the largest news agency in India. It is headquartered in New Delhi and is a nonprofit cooperative among more than 500 Indian newspapers and has more than 1,000 full-time employees, 6/14/16, The Hindu, “India’s NSG membership will touch a raw nerve in Pakistan: China's official media,” http://www.thehindu.com/news/international/indias-nsg-membership-will-touch-raw-nerve-with-pakistan-china/article8727847.ece, accessed 6/24/16, Kent Denver-</w:t>
      </w:r>
      <w:proofErr w:type="spellStart"/>
      <w:r w:rsidRPr="00B73522">
        <w:rPr>
          <w:rFonts w:asciiTheme="majorHAnsi" w:hAnsiTheme="majorHAnsi"/>
        </w:rPr>
        <w:t>jKIM</w:t>
      </w:r>
      <w:proofErr w:type="spellEnd"/>
      <w:r w:rsidRPr="00B73522">
        <w:rPr>
          <w:rFonts w:asciiTheme="majorHAnsi" w:hAnsiTheme="majorHAnsi"/>
        </w:rPr>
        <w:t>)</w:t>
      </w:r>
    </w:p>
    <w:p w14:paraId="00E2950E" w14:textId="77777777" w:rsidR="00EA6DC7" w:rsidRPr="00B73522" w:rsidRDefault="00EA6DC7" w:rsidP="00EA6DC7">
      <w:pPr>
        <w:rPr>
          <w:rFonts w:asciiTheme="majorHAnsi" w:hAnsiTheme="majorHAnsi"/>
          <w:u w:val="single"/>
        </w:rPr>
      </w:pPr>
      <w:r w:rsidRPr="00B73522">
        <w:rPr>
          <w:rFonts w:asciiTheme="majorHAnsi" w:hAnsiTheme="majorHAnsi"/>
          <w:u w:val="single"/>
        </w:rPr>
        <w:t>The NSG looks after critical issues relating to nuclear sector and its members are allowed to trade in and export nuclear technology</w:t>
      </w:r>
      <w:r w:rsidRPr="00B73522">
        <w:rPr>
          <w:rFonts w:asciiTheme="majorHAnsi" w:hAnsiTheme="majorHAnsi"/>
        </w:rPr>
        <w:t xml:space="preserve">. The group works under the principle of unanimity and even one country’s vote against India will scuttle its bid. “Beijing insists that a prerequisite of New Delhi’s entry is that it must be a signatory to the Non-Proliferation Treaty (NPT) while India is not. Despite acknowledging this legal and systematic requirement, </w:t>
      </w:r>
      <w:r w:rsidRPr="00B73522">
        <w:rPr>
          <w:rFonts w:asciiTheme="majorHAnsi" w:hAnsiTheme="majorHAnsi"/>
          <w:u w:val="single"/>
        </w:rPr>
        <w:t>the Indian media called China’s stance “obstructionist“,”</w:t>
      </w:r>
      <w:r w:rsidRPr="00B73522">
        <w:rPr>
          <w:rFonts w:asciiTheme="majorHAnsi" w:hAnsiTheme="majorHAnsi"/>
        </w:rPr>
        <w:t xml:space="preserve"> the commentary said. </w:t>
      </w:r>
      <w:r w:rsidRPr="00B73522">
        <w:rPr>
          <w:rFonts w:asciiTheme="majorHAnsi" w:hAnsiTheme="majorHAnsi"/>
          <w:u w:val="single"/>
        </w:rPr>
        <w:t xml:space="preserve">India has its own calculations for joining the NSG. Eyeing retaining the fastest growing economy tag, India’s access to the NSG, a body that regulates the global trade of nuclear technology, is expected to </w:t>
      </w:r>
      <w:r w:rsidRPr="00B73522">
        <w:rPr>
          <w:rFonts w:asciiTheme="majorHAnsi" w:hAnsiTheme="majorHAnsi"/>
          <w:b/>
          <w:u w:val="single"/>
        </w:rPr>
        <w:t xml:space="preserve">open up the international market for India’s domestic nuclear energy </w:t>
      </w:r>
      <w:proofErr w:type="spellStart"/>
      <w:r w:rsidRPr="00B73522">
        <w:rPr>
          <w:rFonts w:asciiTheme="majorHAnsi" w:hAnsiTheme="majorHAnsi"/>
          <w:b/>
          <w:u w:val="single"/>
        </w:rPr>
        <w:t>programme</w:t>
      </w:r>
      <w:proofErr w:type="spellEnd"/>
      <w:r w:rsidRPr="00B73522">
        <w:rPr>
          <w:rFonts w:asciiTheme="majorHAnsi" w:hAnsiTheme="majorHAnsi"/>
        </w:rPr>
        <w:t xml:space="preserve">. The commentary said: “Meanwhile, with the support of the U.S., India can advance its development in this regard. </w:t>
      </w:r>
      <w:r w:rsidRPr="00B73522">
        <w:rPr>
          <w:rFonts w:asciiTheme="majorHAnsi" w:hAnsiTheme="majorHAnsi"/>
          <w:u w:val="single"/>
        </w:rPr>
        <w:t>The deliberations of the U.S. are also clear. With India’s NSG membership, the U.S., the world’s largest producer of nuclear power</w:t>
      </w:r>
      <w:r w:rsidRPr="00B73522">
        <w:rPr>
          <w:rFonts w:asciiTheme="majorHAnsi" w:hAnsiTheme="majorHAnsi"/>
          <w:b/>
          <w:u w:val="single"/>
        </w:rPr>
        <w:t>, can sell its nuclear technology to India</w:t>
      </w:r>
      <w:r w:rsidRPr="00B73522">
        <w:rPr>
          <w:rFonts w:asciiTheme="majorHAnsi" w:hAnsiTheme="majorHAnsi"/>
        </w:rPr>
        <w:t xml:space="preserve">. </w:t>
      </w:r>
      <w:r w:rsidRPr="00B73522">
        <w:rPr>
          <w:rFonts w:asciiTheme="majorHAnsi" w:hAnsiTheme="majorHAnsi"/>
          <w:u w:val="single"/>
        </w:rPr>
        <w:t>A U.S. company is set to build six nuclear reactors in India, an agreement made between the two countries during Modi’s recent visit to the U.S.</w:t>
      </w:r>
      <w:r w:rsidRPr="00B73522">
        <w:rPr>
          <w:rFonts w:asciiTheme="majorHAnsi" w:hAnsiTheme="majorHAnsi"/>
        </w:rPr>
        <w:t xml:space="preserve"> "</w:t>
      </w:r>
      <w:r w:rsidRPr="00B73522">
        <w:rPr>
          <w:rFonts w:asciiTheme="majorHAnsi" w:hAnsiTheme="majorHAnsi"/>
          <w:u w:val="single"/>
        </w:rPr>
        <w:t>Beyond cooperation in the nuclear sector, the U.S. views India as a “</w:t>
      </w:r>
      <w:r w:rsidRPr="00B73522">
        <w:rPr>
          <w:rStyle w:val="Emphasis"/>
          <w:rFonts w:asciiTheme="majorHAnsi" w:hAnsiTheme="majorHAnsi"/>
        </w:rPr>
        <w:t>balancing actor in its pivot to the Asia-Pacific strategy</w:t>
      </w:r>
      <w:r w:rsidRPr="00B73522">
        <w:rPr>
          <w:rFonts w:asciiTheme="majorHAnsi" w:hAnsiTheme="majorHAnsi"/>
        </w:rPr>
        <w:t xml:space="preserve">”. Its supply of </w:t>
      </w:r>
      <w:r w:rsidRPr="00B73522">
        <w:rPr>
          <w:rFonts w:asciiTheme="majorHAnsi" w:hAnsiTheme="majorHAnsi"/>
          <w:b/>
          <w:u w:val="single"/>
        </w:rPr>
        <w:t xml:space="preserve">nuclear technologies to enhance India’s deterrence capability is to </w:t>
      </w:r>
      <w:r w:rsidRPr="00B73522">
        <w:rPr>
          <w:rStyle w:val="Emphasis"/>
          <w:rFonts w:asciiTheme="majorHAnsi" w:hAnsiTheme="majorHAnsi"/>
        </w:rPr>
        <w:t>put China in check.</w:t>
      </w:r>
      <w:r w:rsidRPr="00B73522">
        <w:rPr>
          <w:rFonts w:asciiTheme="majorHAnsi" w:hAnsiTheme="majorHAnsi"/>
        </w:rPr>
        <w:t xml:space="preserve"> “What is missing in US and Indian motives are concerns for regional security.</w:t>
      </w:r>
      <w:r w:rsidRPr="00B73522">
        <w:rPr>
          <w:rFonts w:asciiTheme="majorHAnsi" w:hAnsiTheme="majorHAnsi"/>
          <w:u w:val="single"/>
        </w:rPr>
        <w:t xml:space="preserve"> So far, South Asia is still facing the harsh reality that the region is mired in nuclear confrontation.</w:t>
      </w:r>
    </w:p>
    <w:p w14:paraId="0F7CE33A" w14:textId="77777777" w:rsidR="00EA6DC7" w:rsidRPr="00B73522" w:rsidRDefault="00EA6DC7" w:rsidP="00EA6DC7">
      <w:pPr>
        <w:rPr>
          <w:rFonts w:asciiTheme="majorHAnsi" w:hAnsiTheme="majorHAnsi"/>
        </w:rPr>
      </w:pPr>
    </w:p>
    <w:p w14:paraId="4525D0D5" w14:textId="77777777" w:rsidR="00EA6DC7" w:rsidRPr="00B73522" w:rsidRDefault="00EA6DC7" w:rsidP="00EA6DC7">
      <w:pPr>
        <w:pStyle w:val="Heading4"/>
        <w:rPr>
          <w:rFonts w:asciiTheme="majorHAnsi" w:hAnsiTheme="majorHAnsi"/>
          <w:sz w:val="22"/>
        </w:rPr>
      </w:pPr>
      <w:r w:rsidRPr="00B73522">
        <w:rPr>
          <w:rFonts w:asciiTheme="majorHAnsi" w:hAnsiTheme="majorHAnsi"/>
          <w:sz w:val="22"/>
        </w:rPr>
        <w:t xml:space="preserve">Strengthening the Asia Pivot key to East Asian stability – stops multiple scenarios for conflict.  </w:t>
      </w:r>
    </w:p>
    <w:p w14:paraId="56C95986" w14:textId="77777777" w:rsidR="00EA6DC7" w:rsidRPr="00B73522" w:rsidRDefault="00EA6DC7" w:rsidP="00EA6DC7">
      <w:pPr>
        <w:rPr>
          <w:rFonts w:asciiTheme="majorHAnsi" w:hAnsiTheme="majorHAnsi"/>
        </w:rPr>
      </w:pPr>
      <w:r w:rsidRPr="00B73522">
        <w:rPr>
          <w:rStyle w:val="Style13ptBold"/>
          <w:rFonts w:asciiTheme="majorHAnsi" w:hAnsiTheme="majorHAnsi"/>
          <w:sz w:val="22"/>
        </w:rPr>
        <w:t>Colby 11</w:t>
      </w:r>
      <w:r w:rsidRPr="00B73522">
        <w:rPr>
          <w:rFonts w:asciiTheme="majorHAnsi" w:hAnsiTheme="majorHAnsi"/>
        </w:rPr>
        <w:t xml:space="preserve"> (Elbridge Colby, Colby is a research analyst at the Center for Naval Analyses and a consultant to a number of government and military components. He has served as policy advisor to the Secretary of Defense’s Representative to the New START talks, an expert advisor to the Congressional Strategic Posture Commission, and in a number of other government positions , 8/10/11, The Diplomat, “Why US Needs its Liberal Empire,” http://thediplomat.com/2011/08/why-us-needs-its-liberal-empire/1/, accessed 6/24/16, Kent Denver-</w:t>
      </w:r>
      <w:proofErr w:type="spellStart"/>
      <w:r w:rsidRPr="00B73522">
        <w:rPr>
          <w:rFonts w:asciiTheme="majorHAnsi" w:hAnsiTheme="majorHAnsi"/>
        </w:rPr>
        <w:t>jKIM</w:t>
      </w:r>
      <w:proofErr w:type="spellEnd"/>
      <w:r w:rsidRPr="00B73522">
        <w:rPr>
          <w:rFonts w:asciiTheme="majorHAnsi" w:hAnsiTheme="majorHAnsi"/>
        </w:rPr>
        <w:t>)</w:t>
      </w:r>
    </w:p>
    <w:p w14:paraId="057C5F9F" w14:textId="77777777" w:rsidR="00EA6DC7" w:rsidRPr="00B73522" w:rsidRDefault="00EA6DC7" w:rsidP="00EA6DC7">
      <w:pPr>
        <w:rPr>
          <w:rFonts w:asciiTheme="majorHAnsi" w:hAnsiTheme="majorHAnsi"/>
        </w:rPr>
      </w:pPr>
      <w:r w:rsidRPr="00B73522">
        <w:rPr>
          <w:rFonts w:asciiTheme="majorHAnsi" w:hAnsiTheme="majorHAnsi"/>
        </w:rPr>
        <w:t xml:space="preserve">But the pendulum shouldn’t be allowed to swing too far toward an incautious retrenchment. For our problem hasn’t been overseas commitments and interventions as such, but the kinds of interventions. </w:t>
      </w:r>
      <w:r w:rsidRPr="00B73522">
        <w:rPr>
          <w:rStyle w:val="StyleUnderline"/>
          <w:rFonts w:asciiTheme="majorHAnsi" w:hAnsiTheme="majorHAnsi"/>
        </w:rPr>
        <w:t xml:space="preserve">The US alliance and partnership structure, </w:t>
      </w:r>
      <w:r w:rsidRPr="00B73522">
        <w:rPr>
          <w:rFonts w:asciiTheme="majorHAnsi" w:hAnsiTheme="majorHAnsi"/>
        </w:rPr>
        <w:t>what the late William Odom called the United States’ ‘liberal empire’</w:t>
      </w:r>
      <w:r w:rsidRPr="00B73522">
        <w:rPr>
          <w:rStyle w:val="StyleUnderline"/>
          <w:rFonts w:asciiTheme="majorHAnsi" w:hAnsiTheme="majorHAnsi"/>
        </w:rPr>
        <w:t xml:space="preserve"> that includes a substantial</w:t>
      </w:r>
      <w:r w:rsidRPr="00B73522">
        <w:rPr>
          <w:rFonts w:asciiTheme="majorHAnsi" w:hAnsiTheme="majorHAnsi"/>
        </w:rPr>
        <w:t xml:space="preserve"> </w:t>
      </w:r>
      <w:r w:rsidRPr="00B73522">
        <w:rPr>
          <w:rStyle w:val="StyleUnderline"/>
          <w:rFonts w:asciiTheme="majorHAnsi" w:hAnsiTheme="majorHAnsi"/>
        </w:rPr>
        <w:t xml:space="preserve">military presence and a willingness to use it in the </w:t>
      </w:r>
      <w:proofErr w:type="spellStart"/>
      <w:r w:rsidRPr="00B73522">
        <w:rPr>
          <w:rStyle w:val="StyleUnderline"/>
          <w:rFonts w:asciiTheme="majorHAnsi" w:hAnsiTheme="majorHAnsi"/>
        </w:rPr>
        <w:t>defence</w:t>
      </w:r>
      <w:proofErr w:type="spellEnd"/>
      <w:r w:rsidRPr="00B73522">
        <w:rPr>
          <w:rStyle w:val="StyleUnderline"/>
          <w:rFonts w:asciiTheme="majorHAnsi" w:hAnsiTheme="majorHAnsi"/>
        </w:rPr>
        <w:t xml:space="preserve"> of US and allied interests</w:t>
      </w:r>
      <w:r w:rsidRPr="00B73522">
        <w:rPr>
          <w:rStyle w:val="Emphasis"/>
          <w:rFonts w:asciiTheme="majorHAnsi" w:hAnsiTheme="majorHAnsi"/>
        </w:rPr>
        <w:t>, remains a vital component of US security and global stability and prosperity</w:t>
      </w:r>
      <w:r w:rsidRPr="00B73522">
        <w:rPr>
          <w:rStyle w:val="StyleUnderline"/>
          <w:rFonts w:asciiTheme="majorHAnsi" w:hAnsiTheme="majorHAnsi"/>
        </w:rPr>
        <w:t>.</w:t>
      </w:r>
      <w:r w:rsidRPr="00B73522">
        <w:rPr>
          <w:rFonts w:asciiTheme="majorHAnsi" w:hAnsiTheme="majorHAnsi"/>
        </w:rPr>
        <w:t xml:space="preserve"> </w:t>
      </w:r>
      <w:r w:rsidRPr="00B73522">
        <w:rPr>
          <w:rStyle w:val="StyleUnderline"/>
          <w:rFonts w:asciiTheme="majorHAnsi" w:hAnsiTheme="majorHAnsi"/>
        </w:rPr>
        <w:t>This system of voluntary and consensual cooperation under US leadership,</w:t>
      </w:r>
      <w:r w:rsidRPr="00B73522">
        <w:rPr>
          <w:rFonts w:asciiTheme="majorHAnsi" w:hAnsiTheme="majorHAnsi"/>
        </w:rPr>
        <w:t xml:space="preserve"> particularly in </w:t>
      </w:r>
      <w:r w:rsidRPr="00B73522">
        <w:rPr>
          <w:rFonts w:asciiTheme="majorHAnsi" w:hAnsiTheme="majorHAnsi"/>
        </w:rPr>
        <w:lastRenderedPageBreak/>
        <w:t xml:space="preserve">the security realm, </w:t>
      </w:r>
      <w:r w:rsidRPr="00B73522">
        <w:rPr>
          <w:rStyle w:val="StyleUnderline"/>
          <w:rFonts w:asciiTheme="majorHAnsi" w:hAnsiTheme="majorHAnsi"/>
        </w:rPr>
        <w:t>constitutes a formidable bloc defending the liberal international order</w:t>
      </w:r>
      <w:r w:rsidRPr="00B73522">
        <w:rPr>
          <w:rFonts w:asciiTheme="majorHAnsi" w:hAnsiTheme="majorHAnsi"/>
        </w:rPr>
        <w:t xml:space="preserve">.¶ But, in part due to poor decision-making in Washington, </w:t>
      </w:r>
      <w:r w:rsidRPr="00B73522">
        <w:rPr>
          <w:rStyle w:val="StyleUnderline"/>
          <w:rFonts w:asciiTheme="majorHAnsi" w:hAnsiTheme="majorHAnsi"/>
        </w:rPr>
        <w:t>this system is under strain</w:t>
      </w:r>
      <w:r w:rsidRPr="00B73522">
        <w:rPr>
          <w:rFonts w:asciiTheme="majorHAnsi" w:hAnsiTheme="majorHAnsi"/>
        </w:rPr>
        <w:t>, particularly</w:t>
      </w:r>
      <w:r w:rsidRPr="00B73522">
        <w:rPr>
          <w:rStyle w:val="StyleUnderline"/>
          <w:rFonts w:asciiTheme="majorHAnsi" w:hAnsiTheme="majorHAnsi"/>
        </w:rPr>
        <w:t xml:space="preserve"> in East Asia</w:t>
      </w:r>
      <w:r w:rsidRPr="00B73522">
        <w:rPr>
          <w:rFonts w:asciiTheme="majorHAnsi" w:hAnsiTheme="majorHAnsi"/>
        </w:rPr>
        <w:t xml:space="preserve">, </w:t>
      </w:r>
      <w:r w:rsidRPr="00B73522">
        <w:rPr>
          <w:rStyle w:val="StyleUnderline"/>
          <w:rFonts w:asciiTheme="majorHAnsi" w:hAnsiTheme="majorHAnsi"/>
        </w:rPr>
        <w:t>where the security situation has become tenser</w:t>
      </w:r>
      <w:r w:rsidRPr="00B73522">
        <w:rPr>
          <w:rFonts w:asciiTheme="majorHAnsi" w:hAnsiTheme="majorHAnsi"/>
        </w:rPr>
        <w:t xml:space="preserve"> even </w:t>
      </w:r>
      <w:r w:rsidRPr="00B73522">
        <w:rPr>
          <w:rStyle w:val="StyleUnderline"/>
          <w:rFonts w:asciiTheme="majorHAnsi" w:hAnsiTheme="majorHAnsi"/>
        </w:rPr>
        <w:t xml:space="preserve">as the region continues to become the </w:t>
      </w:r>
      <w:proofErr w:type="spellStart"/>
      <w:r w:rsidRPr="00B73522">
        <w:rPr>
          <w:rStyle w:val="StyleUnderline"/>
          <w:rFonts w:asciiTheme="majorHAnsi" w:hAnsiTheme="majorHAnsi"/>
        </w:rPr>
        <w:t>centre</w:t>
      </w:r>
      <w:proofErr w:type="spellEnd"/>
      <w:r w:rsidRPr="00B73522">
        <w:rPr>
          <w:rStyle w:val="StyleUnderline"/>
          <w:rFonts w:asciiTheme="majorHAnsi" w:hAnsiTheme="majorHAnsi"/>
        </w:rPr>
        <w:t xml:space="preserve"> of the global economy.¶ A nuclear North Korea’s violent </w:t>
      </w:r>
      <w:proofErr w:type="spellStart"/>
      <w:r w:rsidRPr="00B73522">
        <w:rPr>
          <w:rStyle w:val="StyleUnderline"/>
          <w:rFonts w:asciiTheme="majorHAnsi" w:hAnsiTheme="majorHAnsi"/>
        </w:rPr>
        <w:t>behaviour</w:t>
      </w:r>
      <w:proofErr w:type="spellEnd"/>
      <w:r w:rsidRPr="00B73522">
        <w:rPr>
          <w:rStyle w:val="StyleUnderline"/>
          <w:rFonts w:asciiTheme="majorHAnsi" w:hAnsiTheme="majorHAnsi"/>
        </w:rPr>
        <w:t xml:space="preserve"> threatens South Korea and Japan</w:t>
      </w:r>
      <w:r w:rsidRPr="00B73522">
        <w:rPr>
          <w:rFonts w:asciiTheme="majorHAnsi" w:hAnsiTheme="majorHAnsi"/>
        </w:rPr>
        <w:t xml:space="preserve">, as well as US forces on the peninsula; Pyongyang’s development of a road mobile Intercontinental Ballistic Missile, moreover, brings into sight the day when </w:t>
      </w:r>
      <w:r w:rsidRPr="00B73522">
        <w:rPr>
          <w:rStyle w:val="StyleUnderline"/>
          <w:rFonts w:asciiTheme="majorHAnsi" w:hAnsiTheme="majorHAnsi"/>
        </w:rPr>
        <w:t>North Korea could threaten the United States itself with nuclear attack, a prospect that will further imperil stability in the region</w:t>
      </w:r>
      <w:r w:rsidRPr="00B73522">
        <w:rPr>
          <w:rFonts w:asciiTheme="majorHAnsi" w:hAnsiTheme="majorHAnsi"/>
        </w:rPr>
        <w:t xml:space="preserve">.¶ More broadly, </w:t>
      </w:r>
      <w:r w:rsidRPr="00B73522">
        <w:rPr>
          <w:rStyle w:val="StyleUnderline"/>
          <w:rFonts w:asciiTheme="majorHAnsi" w:hAnsiTheme="majorHAnsi"/>
        </w:rPr>
        <w:t>the rise of China</w:t>
      </w:r>
      <w:r w:rsidRPr="00B73522">
        <w:rPr>
          <w:rFonts w:asciiTheme="majorHAnsi" w:hAnsiTheme="majorHAnsi"/>
        </w:rPr>
        <w:t xml:space="preserve"> – and especially its rapid and opaque military build-up – </w:t>
      </w:r>
      <w:r w:rsidRPr="00B73522">
        <w:rPr>
          <w:rStyle w:val="StyleUnderline"/>
          <w:rFonts w:asciiTheme="majorHAnsi" w:hAnsiTheme="majorHAnsi"/>
        </w:rPr>
        <w:t>combined with its increasing assertiveness in regional disputes is troubling to the United States and its allies and partners across the regi</w:t>
      </w:r>
      <w:r w:rsidRPr="00B73522">
        <w:rPr>
          <w:rFonts w:asciiTheme="majorHAnsi" w:hAnsiTheme="majorHAnsi"/>
        </w:rPr>
        <w:t xml:space="preserve">on. Particularly relevant to the US military presence in the western Pacific is </w:t>
      </w:r>
      <w:r w:rsidRPr="00B73522">
        <w:rPr>
          <w:rStyle w:val="StyleUnderline"/>
          <w:rFonts w:asciiTheme="majorHAnsi" w:hAnsiTheme="majorHAnsi"/>
        </w:rPr>
        <w:t>the development of Beijing’s anti-access and area denial capabilities</w:t>
      </w:r>
      <w:r w:rsidRPr="00B73522">
        <w:rPr>
          <w:rFonts w:asciiTheme="majorHAnsi" w:hAnsiTheme="majorHAnsi"/>
        </w:rPr>
        <w:t xml:space="preserve">, including the DF-21D anti-ship ballistic missile, more capable anti-ship cruise missiles, attack submarines, attack aircraft, smart mines, torpedoes, and other assets.¶ While Beijing remains a constructive contributor on a range of matters, these capabilities </w:t>
      </w:r>
      <w:r w:rsidRPr="00B73522">
        <w:rPr>
          <w:rStyle w:val="StyleUnderline"/>
          <w:rFonts w:asciiTheme="majorHAnsi" w:hAnsiTheme="majorHAnsi"/>
        </w:rPr>
        <w:t>will give China the growing power to deny the United States the ability to operate effectively in the western Pacific</w:t>
      </w:r>
      <w:r w:rsidRPr="00B73522">
        <w:rPr>
          <w:rFonts w:asciiTheme="majorHAnsi" w:hAnsiTheme="majorHAnsi"/>
        </w:rPr>
        <w:t xml:space="preserve">, and thus the potential to undermine the US-guaranteed security substructure that has defined littoral East Asia since World War II. </w:t>
      </w:r>
      <w:r w:rsidRPr="00B73522">
        <w:rPr>
          <w:rStyle w:val="StyleUnderline"/>
          <w:rFonts w:asciiTheme="majorHAnsi" w:hAnsiTheme="majorHAnsi"/>
        </w:rPr>
        <w:t>Even if China says today it won’t exploit this growing capability, who can tell what tomorrow or the next day will bring</w:t>
      </w:r>
      <w:proofErr w:type="gramStart"/>
      <w:r w:rsidRPr="00B73522">
        <w:rPr>
          <w:rFonts w:asciiTheme="majorHAnsi" w:hAnsiTheme="majorHAnsi"/>
        </w:rPr>
        <w:t>?¶</w:t>
      </w:r>
      <w:proofErr w:type="gramEnd"/>
      <w:r w:rsidRPr="00B73522">
        <w:rPr>
          <w:rFonts w:asciiTheme="majorHAnsi" w:hAnsiTheme="majorHAnsi"/>
        </w:rPr>
        <w:t xml:space="preserve"> Naturally, US efforts to build up forces in the western Pacific in response to future Chinese force improvements must be coupled with efforts to engage Beijing as a responsible stakeholder; indeed, a strengthened but appropriately restrained military posture will enable rather than detract from such engagement. ¶ </w:t>
      </w:r>
      <w:proofErr w:type="gramStart"/>
      <w:r w:rsidRPr="00B73522">
        <w:rPr>
          <w:rFonts w:asciiTheme="majorHAnsi" w:hAnsiTheme="majorHAnsi"/>
        </w:rPr>
        <w:t>In</w:t>
      </w:r>
      <w:proofErr w:type="gramEnd"/>
      <w:r w:rsidRPr="00B73522">
        <w:rPr>
          <w:rFonts w:asciiTheme="majorHAnsi" w:hAnsiTheme="majorHAnsi"/>
        </w:rPr>
        <w:t xml:space="preserve"> short, </w:t>
      </w:r>
      <w:r w:rsidRPr="00B73522">
        <w:rPr>
          <w:rStyle w:val="StyleUnderline"/>
          <w:rFonts w:asciiTheme="majorHAnsi" w:hAnsiTheme="majorHAnsi"/>
        </w:rPr>
        <w:t>the United States must increase its involvement in East Asia rather than decrease it. Simply maintaining the military balance in the western Pacific will</w:t>
      </w:r>
      <w:r w:rsidRPr="00B73522">
        <w:rPr>
          <w:rFonts w:asciiTheme="majorHAnsi" w:hAnsiTheme="majorHAnsi"/>
        </w:rPr>
        <w:t xml:space="preserve">, however, </w:t>
      </w:r>
      <w:r w:rsidRPr="00B73522">
        <w:rPr>
          <w:rStyle w:val="StyleUnderline"/>
          <w:rFonts w:asciiTheme="majorHAnsi" w:hAnsiTheme="majorHAnsi"/>
        </w:rPr>
        <w:t>involve substantial investments to improve US capabilities</w:t>
      </w:r>
      <w:r w:rsidRPr="00B73522">
        <w:rPr>
          <w:rFonts w:asciiTheme="majorHAnsi" w:hAnsiTheme="majorHAnsi"/>
        </w:rPr>
        <w:t xml:space="preserve">. It will also require augmented contributions to the common </w:t>
      </w:r>
      <w:proofErr w:type="spellStart"/>
      <w:r w:rsidRPr="00B73522">
        <w:rPr>
          <w:rFonts w:asciiTheme="majorHAnsi" w:hAnsiTheme="majorHAnsi"/>
        </w:rPr>
        <w:t>defence</w:t>
      </w:r>
      <w:proofErr w:type="spellEnd"/>
      <w:r w:rsidRPr="00B73522">
        <w:rPr>
          <w:rFonts w:asciiTheme="majorHAnsi" w:hAnsiTheme="majorHAnsi"/>
        </w:rPr>
        <w:t xml:space="preserve"> by US allies that have long enjoyed low </w:t>
      </w:r>
      <w:proofErr w:type="spellStart"/>
      <w:r w:rsidRPr="00B73522">
        <w:rPr>
          <w:rFonts w:asciiTheme="majorHAnsi" w:hAnsiTheme="majorHAnsi"/>
        </w:rPr>
        <w:t>defence</w:t>
      </w:r>
      <w:proofErr w:type="spellEnd"/>
      <w:r w:rsidRPr="00B73522">
        <w:rPr>
          <w:rFonts w:asciiTheme="majorHAnsi" w:hAnsiTheme="majorHAnsi"/>
        </w:rPr>
        <w:t xml:space="preserve"> budgets under the US security umbrella. </w:t>
      </w:r>
      <w:r w:rsidRPr="00B73522">
        <w:rPr>
          <w:rStyle w:val="StyleUnderline"/>
          <w:rFonts w:asciiTheme="majorHAnsi" w:hAnsiTheme="majorHAnsi"/>
        </w:rPr>
        <w:t>This won’t be cheap, for these requirements can’t be met simply by incremental additions to the existing posture, but will have to include advances in air, naval, space, cyber, and other expensive high-tech capabilities</w:t>
      </w:r>
      <w:r w:rsidRPr="00B73522">
        <w:rPr>
          <w:rFonts w:asciiTheme="majorHAnsi" w:hAnsiTheme="majorHAnsi"/>
        </w:rPr>
        <w:t xml:space="preserve">.¶ Yet </w:t>
      </w:r>
      <w:r w:rsidRPr="00B73522">
        <w:rPr>
          <w:rStyle w:val="StyleUnderline"/>
          <w:rFonts w:asciiTheme="majorHAnsi" w:hAnsiTheme="majorHAnsi"/>
        </w:rPr>
        <w:t>such efforts are vital, for East Asia represents the economic future, and its strategic developments will determine which country or countries set the international rules that shape that economic future</w:t>
      </w:r>
      <w:r w:rsidRPr="00B73522">
        <w:rPr>
          <w:rFonts w:asciiTheme="majorHAnsi" w:hAnsiTheme="majorHAnsi"/>
        </w:rPr>
        <w:t xml:space="preserve">. Conversely, US interventions in the Middle East and, to a lesser degree, in south-eastern Europe have been driven by far more ambitious and aspirational conceptions of the national interest, encompassing the proposition that failing or illiberally governed peripheral states can contribute to an instability that nurtures terrorism and impedes economic growth. Regardless of whether this proposition is true, the effort is rightly seen by the new political tide not to be worth the benefits gained. Moreover, the United States can scale (and has scaled) back nation-building plans in Iraq, Afghanistan, and the Balkans without undermining its vital interests in ensuring the free flow of oil and in preventing terrorism.¶ The lesson to be drawn from recent years is not, then, that the United States should scale back or shun overseas commitments as such, but rather that we must be more discriminating in making and acting upon them. A total US unwillingness to intervene would pull the rug out from under the US-led structure, leaving the international system prey to disorder at the least, and at worst to chaos or dominance by others who could not be counted on to look out for US interests.¶ </w:t>
      </w:r>
      <w:r w:rsidRPr="00B73522">
        <w:rPr>
          <w:rStyle w:val="StyleUnderline"/>
          <w:rFonts w:asciiTheme="majorHAnsi" w:hAnsiTheme="majorHAnsi"/>
        </w:rPr>
        <w:t>We need to focus on making the right interventions, not forswearing them completely</w:t>
      </w:r>
      <w:r w:rsidRPr="00B73522">
        <w:rPr>
          <w:rFonts w:asciiTheme="majorHAnsi" w:hAnsiTheme="majorHAnsi"/>
        </w:rPr>
        <w:t xml:space="preserve">. In practice, </w:t>
      </w:r>
      <w:r w:rsidRPr="00B73522">
        <w:rPr>
          <w:rStyle w:val="StyleUnderline"/>
          <w:rFonts w:asciiTheme="majorHAnsi" w:hAnsiTheme="majorHAnsi"/>
        </w:rPr>
        <w:t>this means a more substantial focus on East Asia and the serious security challenges there</w:t>
      </w:r>
      <w:r w:rsidRPr="00B73522">
        <w:rPr>
          <w:rFonts w:asciiTheme="majorHAnsi" w:hAnsiTheme="majorHAnsi"/>
        </w:rPr>
        <w:t xml:space="preserve">, and less emphasis on the Middle East. ¶ </w:t>
      </w:r>
      <w:proofErr w:type="gramStart"/>
      <w:r w:rsidRPr="00B73522">
        <w:rPr>
          <w:rFonts w:asciiTheme="majorHAnsi" w:hAnsiTheme="majorHAnsi"/>
        </w:rPr>
        <w:t>This</w:t>
      </w:r>
      <w:proofErr w:type="gramEnd"/>
      <w:r w:rsidRPr="00B73522">
        <w:rPr>
          <w:rFonts w:asciiTheme="majorHAnsi" w:hAnsiTheme="majorHAnsi"/>
        </w:rPr>
        <w:t xml:space="preserve"> isn’t to say that the United States should be unwilling to intervene in the Middle East. Rather, it is to say that our interventions there should be more tightly connected to concrete objectives such as protecting the free flow of oil from the region, preventing terrorist attacks against the United States and </w:t>
      </w:r>
      <w:r w:rsidRPr="00B73522">
        <w:rPr>
          <w:rFonts w:asciiTheme="majorHAnsi" w:hAnsiTheme="majorHAnsi"/>
        </w:rPr>
        <w:lastRenderedPageBreak/>
        <w:t xml:space="preserve">its allies, and forestalling or, if necessary, containing nuclear proliferation as opposed to the more idealistic aspirations to transform the region’s societies. ¶ </w:t>
      </w:r>
      <w:proofErr w:type="gramStart"/>
      <w:r w:rsidRPr="00B73522">
        <w:rPr>
          <w:rFonts w:asciiTheme="majorHAnsi" w:hAnsiTheme="majorHAnsi"/>
        </w:rPr>
        <w:t>These</w:t>
      </w:r>
      <w:proofErr w:type="gramEnd"/>
      <w:r w:rsidRPr="00B73522">
        <w:rPr>
          <w:rFonts w:asciiTheme="majorHAnsi" w:hAnsiTheme="majorHAnsi"/>
        </w:rPr>
        <w:t xml:space="preserve"> more concrete objectives can be better met by the more judicious and economical use of our military power. More broadly, however, </w:t>
      </w:r>
      <w:r w:rsidRPr="00B73522">
        <w:rPr>
          <w:rStyle w:val="StyleUnderline"/>
          <w:rFonts w:asciiTheme="majorHAnsi" w:hAnsiTheme="majorHAnsi"/>
        </w:rPr>
        <w:t>it means a shift in US emphasis</w:t>
      </w:r>
      <w:r w:rsidRPr="00B73522">
        <w:rPr>
          <w:rFonts w:asciiTheme="majorHAnsi" w:hAnsiTheme="majorHAnsi"/>
        </w:rPr>
        <w:t xml:space="preserve"> away from the greater Middle East </w:t>
      </w:r>
      <w:r w:rsidRPr="00B73522">
        <w:rPr>
          <w:rStyle w:val="StyleUnderline"/>
          <w:rFonts w:asciiTheme="majorHAnsi" w:hAnsiTheme="majorHAnsi"/>
        </w:rPr>
        <w:t>toward the Asia-Pacific region</w:t>
      </w:r>
      <w:r w:rsidRPr="00B73522">
        <w:rPr>
          <w:rFonts w:asciiTheme="majorHAnsi" w:hAnsiTheme="majorHAnsi"/>
        </w:rPr>
        <w:t xml:space="preserve">, which dwarfs the former in economic and military potential and in the dynamism of its societies. </w:t>
      </w:r>
      <w:r w:rsidRPr="00B73522">
        <w:rPr>
          <w:rStyle w:val="StyleUnderline"/>
          <w:rFonts w:asciiTheme="majorHAnsi" w:hAnsiTheme="majorHAnsi"/>
        </w:rPr>
        <w:t>The Asia-Pacific region, with its hard-charging economies and growing presence on the global stage, is where the future of the international security and economic system will be set, and it is there that Washington needs to focus its attention, especially in light of rising regional security challenges</w:t>
      </w:r>
      <w:r w:rsidRPr="00B73522">
        <w:rPr>
          <w:rFonts w:asciiTheme="majorHAnsi" w:hAnsiTheme="majorHAnsi"/>
        </w:rPr>
        <w:t xml:space="preserve">. ¶ In light of US budgetary pressures, including the hundreds of billions in ‘security’ related money to be cut as part of the debt ceiling deal, </w:t>
      </w:r>
      <w:r w:rsidRPr="00B73522">
        <w:rPr>
          <w:rStyle w:val="StyleUnderline"/>
          <w:rFonts w:asciiTheme="majorHAnsi" w:hAnsiTheme="majorHAnsi"/>
        </w:rPr>
        <w:t>it’s doubly important that US security dollars be allocated to the most pressing tasks – shoring up the US position in the most important region of the world, the Asia-Pacific.</w:t>
      </w:r>
      <w:r w:rsidRPr="00B73522">
        <w:rPr>
          <w:rFonts w:asciiTheme="majorHAnsi" w:hAnsiTheme="majorHAnsi"/>
        </w:rPr>
        <w:t xml:space="preserve"> </w:t>
      </w:r>
      <w:r w:rsidRPr="00B73522">
        <w:rPr>
          <w:rStyle w:val="StyleUnderline"/>
          <w:rFonts w:asciiTheme="majorHAnsi" w:hAnsiTheme="majorHAnsi"/>
        </w:rPr>
        <w:t>It will also require restraint in expenditure on those challenges and regions that don’t touch so directly on the future of US security and prosperity</w:t>
      </w:r>
      <w:r w:rsidRPr="00B73522">
        <w:rPr>
          <w:rFonts w:asciiTheme="majorHAnsi" w:hAnsiTheme="majorHAnsi"/>
        </w:rPr>
        <w:t xml:space="preserve">. ¶ As Americans debate the proper US global role in the wake of the 2008 financial crisis and Iraq and Afghanistan, they would do well to direct their ire not at overseas commitments and intervention as such, but rather at those not tied to core US interests and the sustainment and adaptation of the ‘liberal empire’ that we have constructed and maintained since World War II.¶ Defenders of our important overseas links and activities should clearly distinguish their cause from the hyperactive and barely restrained approach represented by those who, unsatisfied with seeing the United States tied down in three Middle Eastern countries, seek intervention in yet more, such as Syria. Indeed, those who refuse to scale back US interventions in the Middle East or call for still more are directly contributing to the weakening of US commitments in East Asia, given strategic developments in the region and a sharply constrained budgetary environment in Washington.¶ </w:t>
      </w:r>
      <w:r w:rsidRPr="00B73522">
        <w:rPr>
          <w:rStyle w:val="StyleUnderline"/>
          <w:rFonts w:asciiTheme="majorHAnsi" w:hAnsiTheme="majorHAnsi"/>
        </w:rPr>
        <w:t>We can no longer afford</w:t>
      </w:r>
      <w:r w:rsidRPr="00B73522">
        <w:rPr>
          <w:rFonts w:asciiTheme="majorHAnsi" w:hAnsiTheme="majorHAnsi"/>
        </w:rPr>
        <w:t xml:space="preserve">, either strategically or financially, </w:t>
      </w:r>
      <w:r w:rsidRPr="00B73522">
        <w:rPr>
          <w:rStyle w:val="StyleUnderline"/>
          <w:rFonts w:asciiTheme="majorHAnsi" w:hAnsiTheme="majorHAnsi"/>
        </w:rPr>
        <w:t xml:space="preserve">to squander our power in unnecessary and ill-advised interventions and nation-building efforts. </w:t>
      </w:r>
      <w:r w:rsidRPr="00B73522">
        <w:rPr>
          <w:rFonts w:asciiTheme="majorHAnsi" w:hAnsiTheme="majorHAnsi"/>
        </w:rPr>
        <w:t>The ability and will to intervene is too important to be so wasted.</w:t>
      </w:r>
    </w:p>
    <w:p w14:paraId="0F6D067F" w14:textId="77777777" w:rsidR="00EA6DC7" w:rsidRDefault="00EA6DC7" w:rsidP="00EA6DC7">
      <w:pPr>
        <w:rPr>
          <w:rFonts w:asciiTheme="majorHAnsi" w:hAnsiTheme="majorHAnsi"/>
        </w:rPr>
      </w:pPr>
    </w:p>
    <w:p w14:paraId="649EDE4C" w14:textId="77777777" w:rsidR="00E6169D" w:rsidRDefault="00E6169D" w:rsidP="00E6169D">
      <w:pPr>
        <w:pStyle w:val="Heading3"/>
      </w:pPr>
      <w:r>
        <w:lastRenderedPageBreak/>
        <w:t>India key to Pivot</w:t>
      </w:r>
    </w:p>
    <w:p w14:paraId="3DC2F13C" w14:textId="77777777" w:rsidR="00E6169D" w:rsidRPr="00E6169D" w:rsidRDefault="00E6169D" w:rsidP="00E6169D"/>
    <w:p w14:paraId="7AAD6CA6" w14:textId="77777777" w:rsidR="00E6169D" w:rsidRPr="00B73522" w:rsidRDefault="00E6169D" w:rsidP="00E6169D">
      <w:pPr>
        <w:pStyle w:val="Heading4"/>
        <w:rPr>
          <w:rFonts w:asciiTheme="majorHAnsi" w:hAnsiTheme="majorHAnsi"/>
          <w:sz w:val="22"/>
        </w:rPr>
      </w:pPr>
      <w:r w:rsidRPr="00B73522">
        <w:rPr>
          <w:rFonts w:asciiTheme="majorHAnsi" w:hAnsiTheme="majorHAnsi"/>
          <w:sz w:val="22"/>
        </w:rPr>
        <w:t>India key to the Asia Pivot and resolving the SCS dispute – </w:t>
      </w:r>
    </w:p>
    <w:p w14:paraId="6A2E250C" w14:textId="77777777" w:rsidR="00E6169D" w:rsidRPr="00B73522" w:rsidRDefault="00E6169D" w:rsidP="00E6169D">
      <w:pPr>
        <w:rPr>
          <w:rFonts w:asciiTheme="majorHAnsi" w:hAnsiTheme="majorHAnsi"/>
        </w:rPr>
      </w:pPr>
      <w:r w:rsidRPr="00B73522">
        <w:rPr>
          <w:rStyle w:val="Style13ptBold"/>
          <w:rFonts w:asciiTheme="majorHAnsi" w:hAnsiTheme="majorHAnsi"/>
          <w:sz w:val="22"/>
        </w:rPr>
        <w:t>GID 15</w:t>
      </w:r>
      <w:r w:rsidRPr="00B73522">
        <w:rPr>
          <w:rFonts w:asciiTheme="majorHAnsi" w:hAnsiTheme="majorHAnsi"/>
        </w:rPr>
        <w:t xml:space="preserve"> (Georgetown-India Dialogue, a student-led initiative which will bring politicians, diplomats, business leaders, policy experts, social entrepreneurs and other professionals to Georgetown to engage in a conversation about the challenges and opportunities India faces and presents going forward, 6/17/15, Georgetown-India Dialogue, “How does India fit into the US Pivot to Asia Strategy?,” http://www.guindiadialogue.com/digblog/2015/6/17/how-does-india-fit-into-the-us-pivot-to-asia-strategy, accessed 6/24/16, Kent Denver-</w:t>
      </w:r>
      <w:proofErr w:type="spellStart"/>
      <w:r w:rsidRPr="00B73522">
        <w:rPr>
          <w:rFonts w:asciiTheme="majorHAnsi" w:hAnsiTheme="majorHAnsi"/>
        </w:rPr>
        <w:t>jKIM</w:t>
      </w:r>
      <w:proofErr w:type="spellEnd"/>
      <w:r w:rsidRPr="00B73522">
        <w:rPr>
          <w:rFonts w:asciiTheme="majorHAnsi" w:hAnsiTheme="majorHAnsi"/>
        </w:rPr>
        <w:t>)</w:t>
      </w:r>
    </w:p>
    <w:p w14:paraId="07502A3C" w14:textId="77777777" w:rsidR="00E6169D" w:rsidRPr="00B73522" w:rsidRDefault="00E6169D" w:rsidP="00E6169D">
      <w:pPr>
        <w:rPr>
          <w:rFonts w:asciiTheme="majorHAnsi" w:hAnsiTheme="majorHAnsi"/>
        </w:rPr>
      </w:pPr>
      <w:r w:rsidRPr="00B73522">
        <w:rPr>
          <w:rFonts w:asciiTheme="majorHAnsi" w:hAnsiTheme="majorHAnsi"/>
        </w:rPr>
        <w:t xml:space="preserve">The United States’ pivot to Asia has been one of the hallmarks of President Obama’s foreign policy agenda, originating during Hillary Clinton’s time as Secretary of State. </w:t>
      </w:r>
      <w:r w:rsidRPr="00B73522">
        <w:rPr>
          <w:rFonts w:asciiTheme="majorHAnsi" w:hAnsiTheme="majorHAnsi"/>
          <w:u w:val="single"/>
        </w:rPr>
        <w:t xml:space="preserve">As the world’s economic center of gravity is shifting eastwards to Asia from an erstwhile position on the trans-Atlantic axis, </w:t>
      </w:r>
      <w:r w:rsidRPr="00B73522">
        <w:rPr>
          <w:rFonts w:asciiTheme="majorHAnsi" w:hAnsiTheme="majorHAnsi"/>
          <w:b/>
          <w:u w:val="single"/>
        </w:rPr>
        <w:t>the United States is paying immense attention to Asia</w:t>
      </w:r>
      <w:r w:rsidRPr="00B73522">
        <w:rPr>
          <w:rFonts w:asciiTheme="majorHAnsi" w:hAnsiTheme="majorHAnsi"/>
        </w:rPr>
        <w:t xml:space="preserve">. Hillary Clinton’s Foreign Policy Magazine article (October 11th, 2011), ‘America’s Pacific Century’, like many official statements today lays emphasis on urging new and old partners/allies to help shape and participate in a rules-based order. </w:t>
      </w:r>
      <w:r w:rsidRPr="00B73522">
        <w:rPr>
          <w:rFonts w:asciiTheme="majorHAnsi" w:hAnsiTheme="majorHAnsi"/>
          <w:b/>
          <w:u w:val="single"/>
        </w:rPr>
        <w:t>Their biggest concern is about the Chinese violating the freedom of navigation in the South China Sea</w:t>
      </w:r>
      <w:r w:rsidRPr="00B73522">
        <w:rPr>
          <w:rFonts w:asciiTheme="majorHAnsi" w:hAnsiTheme="majorHAnsi"/>
        </w:rPr>
        <w:t xml:space="preserve">. </w:t>
      </w:r>
      <w:r w:rsidRPr="00B73522">
        <w:rPr>
          <w:rFonts w:asciiTheme="majorHAnsi" w:hAnsiTheme="majorHAnsi"/>
          <w:u w:val="single"/>
        </w:rPr>
        <w:t>Similarly, the Chinese are enhancing their maritime presence in India’s peninsular waters too – the Indian Ocean, Bay of Bengal as well as Arabian Sea, by way of building ports and funding big infrastructure projects in surrounding countries</w:t>
      </w:r>
      <w:r w:rsidRPr="00B73522">
        <w:rPr>
          <w:rFonts w:asciiTheme="majorHAnsi" w:hAnsiTheme="majorHAnsi"/>
        </w:rPr>
        <w:t xml:space="preserve">. </w:t>
      </w:r>
      <w:r w:rsidRPr="00B73522">
        <w:rPr>
          <w:rFonts w:asciiTheme="majorHAnsi" w:hAnsiTheme="majorHAnsi"/>
          <w:b/>
          <w:u w:val="single"/>
        </w:rPr>
        <w:t>This development is cause for strategic concern in India as well as in the United States</w:t>
      </w:r>
      <w:r w:rsidRPr="00B73522">
        <w:rPr>
          <w:rFonts w:asciiTheme="majorHAnsi" w:hAnsiTheme="majorHAnsi"/>
        </w:rPr>
        <w:t xml:space="preserve">, given the freedom of navigation the two countries’ shipping vessels enjoy in India’s peninsular waters. The Indian Navy’s move to developing force-projection strategies for the Indian Ocean by way of acquiring Aircraft Carriers and further modernizing the navy can be seen as reactionary to similar Chinese moves – which are in turn a reaction to secure their oil imports from the Middle East as well freight movement in the Indian Ocean. While the United States’ present spotlight is on the South China Sea dispute, the shipping routes of the Indian Ocean Region are also fundamental to US interests. </w:t>
      </w:r>
      <w:r w:rsidRPr="00B73522">
        <w:rPr>
          <w:rFonts w:asciiTheme="majorHAnsi" w:hAnsiTheme="majorHAnsi"/>
          <w:u w:val="single"/>
        </w:rPr>
        <w:t>Having taken a strategic bet on India, and engaging more deeply with the country over the last 10-15 years they see India as a country with similar interests to its own in the Indian Ocean region</w:t>
      </w:r>
      <w:r w:rsidRPr="00B73522">
        <w:rPr>
          <w:rFonts w:asciiTheme="majorHAnsi" w:hAnsiTheme="majorHAnsi"/>
        </w:rPr>
        <w:t>. Within this same context they aim to further cultivate this relationship to further their own agenda of maintaining freedom of navigation and maintenance of a rules based order in the Indian Ocean region.</w:t>
      </w:r>
    </w:p>
    <w:p w14:paraId="2970F05A" w14:textId="77777777" w:rsidR="00E6169D" w:rsidRPr="00B73522" w:rsidRDefault="00E6169D" w:rsidP="00E6169D">
      <w:pPr>
        <w:rPr>
          <w:rFonts w:asciiTheme="majorHAnsi" w:hAnsiTheme="majorHAnsi"/>
        </w:rPr>
      </w:pPr>
      <w:r w:rsidRPr="00B73522">
        <w:rPr>
          <w:rFonts w:asciiTheme="majorHAnsi" w:hAnsiTheme="majorHAnsi"/>
        </w:rPr>
        <w:t>It is in this context that we need to look at Defense Secretary Ashton Carter’s visit last week to India. While there was wide reportage of the defense agreements between Secretary Carter and </w:t>
      </w:r>
      <w:proofErr w:type="spellStart"/>
      <w:r w:rsidRPr="00B73522">
        <w:rPr>
          <w:rFonts w:asciiTheme="majorHAnsi" w:hAnsiTheme="majorHAnsi"/>
        </w:rPr>
        <w:t>Raksha</w:t>
      </w:r>
      <w:proofErr w:type="spellEnd"/>
      <w:r w:rsidRPr="00B73522">
        <w:rPr>
          <w:rFonts w:asciiTheme="majorHAnsi" w:hAnsiTheme="majorHAnsi"/>
        </w:rPr>
        <w:t xml:space="preserve"> </w:t>
      </w:r>
      <w:proofErr w:type="spellStart"/>
      <w:r w:rsidRPr="00B73522">
        <w:rPr>
          <w:rFonts w:asciiTheme="majorHAnsi" w:hAnsiTheme="majorHAnsi"/>
        </w:rPr>
        <w:t>Mantri</w:t>
      </w:r>
      <w:proofErr w:type="spellEnd"/>
      <w:r w:rsidRPr="00B73522">
        <w:rPr>
          <w:rFonts w:asciiTheme="majorHAnsi" w:hAnsiTheme="majorHAnsi"/>
        </w:rPr>
        <w:t xml:space="preserve"> Parrikar there was very little written or spoken about the larger strategic significance of his visit. He is the first high-ranking US cabinet member to visit an Indian operational military command, as he started his visit from the Eastern Naval Command at Vishakhapatnam. Most Indian naval strategies for the Bay of Bengal as well as the Indian Ocean are implemented from this base. </w:t>
      </w:r>
      <w:r w:rsidRPr="00B73522">
        <w:rPr>
          <w:rFonts w:asciiTheme="majorHAnsi" w:hAnsiTheme="majorHAnsi"/>
          <w:u w:val="single"/>
        </w:rPr>
        <w:t xml:space="preserve">The US defense secretary visiting this site shows how serious the United States is about not only </w:t>
      </w:r>
      <w:r w:rsidRPr="00B73522">
        <w:rPr>
          <w:rFonts w:asciiTheme="majorHAnsi" w:hAnsiTheme="majorHAnsi"/>
          <w:b/>
          <w:u w:val="single"/>
        </w:rPr>
        <w:t>heightening defense cooperation with India but also about evaluating and highly considering India to defend a rules based order and take on the Chinese in the Indian Ocean region</w:t>
      </w:r>
      <w:r w:rsidRPr="00B73522">
        <w:rPr>
          <w:rFonts w:asciiTheme="majorHAnsi" w:hAnsiTheme="majorHAnsi"/>
          <w:u w:val="single"/>
        </w:rPr>
        <w:t>.</w:t>
      </w:r>
      <w:r w:rsidRPr="00B73522">
        <w:rPr>
          <w:rFonts w:asciiTheme="majorHAnsi" w:hAnsiTheme="majorHAnsi"/>
        </w:rPr>
        <w:t xml:space="preserve"> This development is very important for the Indian strategic community to take note of, yet there was scant coverage of this perspective on Secretary Carter’s visit. Indian media outlets during an exclusive interview with the defense secretary were more pre-occupied with asking questions on well known American positions about Pakistan and deeply insignificant questions as far as the Indian viewer is concerned, such as one </w:t>
      </w:r>
      <w:r w:rsidRPr="00B73522">
        <w:rPr>
          <w:rFonts w:asciiTheme="majorHAnsi" w:hAnsiTheme="majorHAnsi"/>
        </w:rPr>
        <w:lastRenderedPageBreak/>
        <w:t>about an academic paper on a possible Terrorist Catastrophe in the US that the Defense Secretary had written prior to 9/11. Not a word was raised about why Ashton Carter was really present in India, on why he chose to visit Vishakhapatnam before the capital or about the role he saw India playing in the United States pivot to Asia. This piece is an effort to throw light on a matter that has been ignored by our print and television media</w:t>
      </w:r>
    </w:p>
    <w:p w14:paraId="6CC17B25" w14:textId="77777777" w:rsidR="00EA6DC7" w:rsidRPr="000E595A" w:rsidRDefault="00EA6DC7" w:rsidP="00EA6DC7"/>
    <w:p w14:paraId="559E1B19" w14:textId="77777777" w:rsidR="00E6169D" w:rsidRDefault="00E6169D" w:rsidP="00E6169D">
      <w:pPr>
        <w:pStyle w:val="Heading3"/>
      </w:pPr>
      <w:r>
        <w:lastRenderedPageBreak/>
        <w:t>A/T: Indo-Pak Turns</w:t>
      </w:r>
    </w:p>
    <w:p w14:paraId="2D827436" w14:textId="77777777" w:rsidR="00E6169D" w:rsidRDefault="00E6169D" w:rsidP="00E6169D"/>
    <w:p w14:paraId="00B10533" w14:textId="77777777" w:rsidR="00E6169D" w:rsidRDefault="00E6169D" w:rsidP="00E6169D">
      <w:pPr>
        <w:pStyle w:val="Heading4"/>
      </w:pPr>
      <w:r>
        <w:t>India membership would eventually include Pakistan – that resolves the anti-India coalition</w:t>
      </w:r>
    </w:p>
    <w:p w14:paraId="2221373E" w14:textId="77777777" w:rsidR="00E6169D" w:rsidRPr="009F3583" w:rsidRDefault="00E6169D" w:rsidP="00E6169D">
      <w:pPr>
        <w:rPr>
          <w:rStyle w:val="Style13ptBold"/>
        </w:rPr>
      </w:pPr>
      <w:r w:rsidRPr="009F3583">
        <w:rPr>
          <w:rStyle w:val="Style13ptBold"/>
        </w:rPr>
        <w:t xml:space="preserve">Sanders 16 </w:t>
      </w:r>
      <w:r w:rsidRPr="009F3583">
        <w:rPr>
          <w:rStyle w:val="Style13ptBold"/>
          <w:b w:val="0"/>
          <w:sz w:val="16"/>
          <w:szCs w:val="16"/>
        </w:rPr>
        <w:t>(Cheryl Sanders, staff reporter at the News Today, 6/27/16, News Today, “US Pushes for India’s NSG Membership After China’s Rebuff,” http://inewstoday.net/2016/06/us-pushes-for-indias-nsg-membership-after-chinas-rebuff/, accessed 6/27/16, Kent Denver-</w:t>
      </w:r>
      <w:proofErr w:type="spellStart"/>
      <w:r w:rsidRPr="009F3583">
        <w:rPr>
          <w:rStyle w:val="Style13ptBold"/>
          <w:b w:val="0"/>
          <w:sz w:val="16"/>
          <w:szCs w:val="16"/>
        </w:rPr>
        <w:t>jKIM</w:t>
      </w:r>
      <w:proofErr w:type="spellEnd"/>
      <w:r w:rsidRPr="009F3583">
        <w:rPr>
          <w:rStyle w:val="Style13ptBold"/>
          <w:b w:val="0"/>
          <w:sz w:val="16"/>
          <w:szCs w:val="16"/>
        </w:rPr>
        <w:t>)</w:t>
      </w:r>
    </w:p>
    <w:p w14:paraId="6F510476" w14:textId="77777777" w:rsidR="00E6169D" w:rsidRPr="009C35F0" w:rsidRDefault="00E6169D" w:rsidP="00E6169D">
      <w:pPr>
        <w:rPr>
          <w:u w:val="single"/>
        </w:rPr>
      </w:pPr>
      <w:r w:rsidRPr="008D11FE">
        <w:rPr>
          <w:sz w:val="16"/>
        </w:rPr>
        <w:t>In a blow to India's NSG hopes, </w:t>
      </w:r>
      <w:r w:rsidRPr="009C35F0">
        <w:rPr>
          <w:b/>
          <w:u w:val="single"/>
        </w:rPr>
        <w:t>China said on Monday that the Nuclear Suppliers Group (NSG) was still divided over admitting the country</w:t>
      </w:r>
      <w:r w:rsidRPr="008D11FE">
        <w:rPr>
          <w:sz w:val="16"/>
        </w:rPr>
        <w:t xml:space="preserve"> and that New Delhi's application for membership was not on the agenda of the plenary of the 48-member bloc in Seoul later this week. Indian Minister for External Affairs </w:t>
      </w:r>
      <w:proofErr w:type="spellStart"/>
      <w:r w:rsidRPr="008D11FE">
        <w:rPr>
          <w:sz w:val="16"/>
        </w:rPr>
        <w:t>Sushma</w:t>
      </w:r>
      <w:proofErr w:type="spellEnd"/>
      <w:r w:rsidRPr="008D11FE">
        <w:rPr>
          <w:sz w:val="16"/>
        </w:rPr>
        <w:t xml:space="preserve"> Swaraj said India's misunderstanding surfaced with Nepal previous year had already ended with Prime Minister KP Sharma Oli's visit to New Delhi. </w:t>
      </w:r>
      <w:r w:rsidRPr="009C35F0">
        <w:rPr>
          <w:u w:val="single"/>
        </w:rPr>
        <w:t xml:space="preserve">Last week, </w:t>
      </w:r>
      <w:r w:rsidRPr="009C35F0">
        <w:rPr>
          <w:b/>
          <w:u w:val="single"/>
        </w:rPr>
        <w:t xml:space="preserve">expressing confidence that Pakistan </w:t>
      </w:r>
      <w:r w:rsidRPr="009C35F0">
        <w:rPr>
          <w:rStyle w:val="Emphasis"/>
        </w:rPr>
        <w:t>would be included in</w:t>
      </w:r>
      <w:r w:rsidRPr="009C35F0">
        <w:rPr>
          <w:b/>
          <w:u w:val="single"/>
        </w:rPr>
        <w:t xml:space="preserve"> the Nuclear Suppliers Group</w:t>
      </w:r>
      <w:r w:rsidRPr="009C35F0">
        <w:rPr>
          <w:u w:val="single"/>
        </w:rPr>
        <w:t xml:space="preserve"> (NSG), the Prime Minister's Special Adviser on Foreign Affairs </w:t>
      </w:r>
      <w:proofErr w:type="spellStart"/>
      <w:r w:rsidRPr="009C35F0">
        <w:rPr>
          <w:u w:val="single"/>
        </w:rPr>
        <w:t>Sartaj</w:t>
      </w:r>
      <w:proofErr w:type="spellEnd"/>
      <w:r w:rsidRPr="009C35F0">
        <w:rPr>
          <w:u w:val="single"/>
        </w:rPr>
        <w:t xml:space="preserve"> Aziz had said that if</w:t>
      </w:r>
      <w:r>
        <w:rPr>
          <w:u w:val="single"/>
        </w:rPr>
        <w:t xml:space="preserve"> </w:t>
      </w:r>
      <w:r w:rsidRPr="009C35F0">
        <w:rPr>
          <w:u w:val="single"/>
        </w:rPr>
        <w:t>New Delhi secures entry into the NSG, Pakistan will also not be left behind as the latter has stronger credentials for the membership</w:t>
      </w:r>
      <w:r w:rsidRPr="008D11FE">
        <w:rPr>
          <w:sz w:val="16"/>
        </w:rPr>
        <w:t xml:space="preserve">. Asked whether </w:t>
      </w:r>
      <w:r w:rsidRPr="009C35F0">
        <w:rPr>
          <w:u w:val="single"/>
        </w:rPr>
        <w:t xml:space="preserve">China was linking India's membership of the nuclear group with that of Pakistan, </w:t>
      </w:r>
      <w:r w:rsidRPr="008D11FE">
        <w:rPr>
          <w:sz w:val="16"/>
        </w:rPr>
        <w:t xml:space="preserve">Swaraj said that each country's membership should be decided on merit. </w:t>
      </w:r>
      <w:r w:rsidRPr="009C35F0">
        <w:rPr>
          <w:b/>
          <w:u w:val="single"/>
        </w:rPr>
        <w:t xml:space="preserve">" I think </w:t>
      </w:r>
      <w:r w:rsidRPr="009C35F0">
        <w:rPr>
          <w:rStyle w:val="Emphasis"/>
        </w:rPr>
        <w:t>a consensus is developing,</w:t>
      </w:r>
      <w:r w:rsidRPr="009C35F0">
        <w:rPr>
          <w:b/>
          <w:u w:val="single"/>
        </w:rPr>
        <w:t xml:space="preserve"> and I do not see that any country will go against it, and </w:t>
      </w:r>
      <w:proofErr w:type="gramStart"/>
      <w:r w:rsidRPr="009C35F0">
        <w:rPr>
          <w:b/>
          <w:u w:val="single"/>
        </w:rPr>
        <w:t>This</w:t>
      </w:r>
      <w:proofErr w:type="gramEnd"/>
      <w:r w:rsidRPr="009C35F0">
        <w:rPr>
          <w:b/>
          <w:u w:val="single"/>
        </w:rPr>
        <w:t xml:space="preserve"> time we will get entry into NSG, "</w:t>
      </w:r>
      <w:r w:rsidRPr="008D11FE">
        <w:rPr>
          <w:sz w:val="16"/>
        </w:rPr>
        <w:t xml:space="preserve"> she said, adding that she had personally spoken with 23 of the 48 countries of the NSG. "</w:t>
      </w:r>
      <w:proofErr w:type="spellStart"/>
      <w:r w:rsidRPr="008D11FE">
        <w:rPr>
          <w:sz w:val="16"/>
        </w:rPr>
        <w:t>Sushma</w:t>
      </w:r>
      <w:proofErr w:type="spellEnd"/>
      <w:r w:rsidRPr="008D11FE">
        <w:rPr>
          <w:sz w:val="16"/>
        </w:rPr>
        <w:t xml:space="preserve"> Swaraj was trying to reach out to China yesterday", said sources. </w:t>
      </w:r>
      <w:r w:rsidRPr="009C35F0">
        <w:rPr>
          <w:u w:val="single"/>
        </w:rPr>
        <w:t xml:space="preserve">"China and other countries are opposed to NSG including India </w:t>
      </w:r>
      <w:r w:rsidRPr="009C35F0">
        <w:rPr>
          <w:b/>
          <w:u w:val="single"/>
        </w:rPr>
        <w:t>while excluding Pakistan,</w:t>
      </w:r>
      <w:r w:rsidRPr="008D11FE">
        <w:rPr>
          <w:sz w:val="16"/>
        </w:rPr>
        <w:t xml:space="preserve"> because it means solving India's problem but creating another bigger problem". At the USA state department briefing, spokesman </w:t>
      </w:r>
      <w:r w:rsidRPr="009C35F0">
        <w:rPr>
          <w:u w:val="single"/>
        </w:rPr>
        <w:t>John Kirby told reporters in Washington overnight that the U.S. had "</w:t>
      </w:r>
      <w:r w:rsidRPr="009C35F0">
        <w:rPr>
          <w:rStyle w:val="Emphasis"/>
        </w:rPr>
        <w:t>routinely"</w:t>
      </w:r>
      <w:r>
        <w:rPr>
          <w:rStyle w:val="Emphasis"/>
        </w:rPr>
        <w:t xml:space="preserve"> </w:t>
      </w:r>
      <w:r w:rsidRPr="009C35F0">
        <w:rPr>
          <w:u w:val="single"/>
        </w:rPr>
        <w:t>spoken to NSG members about supporting India's membership.</w:t>
      </w:r>
    </w:p>
    <w:p w14:paraId="12251E64" w14:textId="77777777" w:rsidR="00E6169D" w:rsidRDefault="00E6169D" w:rsidP="00E6169D"/>
    <w:p w14:paraId="350B9368" w14:textId="77777777" w:rsidR="00E6169D" w:rsidRDefault="00E6169D" w:rsidP="00E6169D">
      <w:pPr>
        <w:pStyle w:val="Heading4"/>
      </w:pPr>
      <w:r>
        <w:t>India meeting with China over NSG now – warm relations with Pakistan eases membership</w:t>
      </w:r>
    </w:p>
    <w:p w14:paraId="1822D5A6" w14:textId="77777777" w:rsidR="00E6169D" w:rsidRPr="00185E3E" w:rsidRDefault="00E6169D" w:rsidP="00E6169D">
      <w:pPr>
        <w:rPr>
          <w:rStyle w:val="Style13ptBold"/>
          <w:b w:val="0"/>
          <w:sz w:val="16"/>
          <w:szCs w:val="16"/>
        </w:rPr>
      </w:pPr>
      <w:r w:rsidRPr="00185E3E">
        <w:rPr>
          <w:rStyle w:val="Style13ptBold"/>
        </w:rPr>
        <w:t>ANI 16</w:t>
      </w:r>
      <w:r w:rsidRPr="00185E3E">
        <w:rPr>
          <w:rStyle w:val="Style13ptBold"/>
          <w:b w:val="0"/>
          <w:sz w:val="16"/>
          <w:szCs w:val="16"/>
        </w:rPr>
        <w:t xml:space="preserve"> (Asian News International, The Asian News International is an Indian news agency based in New Delhi that provides multimedia news to 50 bureaus in India and most of South Asia , 6/27/16, New York South East Post, “USA asks NSG members to support India’s bid,” http://nysepost.com/usa-asks-nsg-members-to-support-indias-bid-300794, accessed 6/27/16, Kent Denver-</w:t>
      </w:r>
      <w:proofErr w:type="spellStart"/>
      <w:r w:rsidRPr="00185E3E">
        <w:rPr>
          <w:rStyle w:val="Style13ptBold"/>
          <w:b w:val="0"/>
          <w:sz w:val="16"/>
          <w:szCs w:val="16"/>
        </w:rPr>
        <w:t>jKIM</w:t>
      </w:r>
      <w:proofErr w:type="spellEnd"/>
      <w:r w:rsidRPr="00185E3E">
        <w:rPr>
          <w:rStyle w:val="Style13ptBold"/>
          <w:b w:val="0"/>
          <w:sz w:val="16"/>
          <w:szCs w:val="16"/>
        </w:rPr>
        <w:t>)</w:t>
      </w:r>
    </w:p>
    <w:p w14:paraId="0B6B051E" w14:textId="77777777" w:rsidR="00E6169D" w:rsidRPr="008D11FE" w:rsidRDefault="00E6169D" w:rsidP="00E6169D">
      <w:pPr>
        <w:rPr>
          <w:sz w:val="16"/>
        </w:rPr>
      </w:pPr>
      <w:r w:rsidRPr="009C35F0">
        <w:rPr>
          <w:u w:val="single"/>
        </w:rPr>
        <w:t>"</w:t>
      </w:r>
      <w:r w:rsidRPr="009C35F0">
        <w:rPr>
          <w:b/>
          <w:u w:val="single"/>
        </w:rPr>
        <w:t>China's stance does not target any particular country</w:t>
      </w:r>
      <w:r w:rsidRPr="009C35F0">
        <w:rPr>
          <w:u w:val="single"/>
        </w:rPr>
        <w:t>, but applies to all non-NPT countries"</w:t>
      </w:r>
      <w:r w:rsidRPr="008D11FE">
        <w:rPr>
          <w:sz w:val="16"/>
        </w:rPr>
        <w:t xml:space="preserve">, said Chinese Foreign Ministry Spokesperson Hua </w:t>
      </w:r>
      <w:proofErr w:type="spellStart"/>
      <w:r w:rsidRPr="008D11FE">
        <w:rPr>
          <w:sz w:val="16"/>
        </w:rPr>
        <w:t>Chunying</w:t>
      </w:r>
      <w:proofErr w:type="spellEnd"/>
      <w:r w:rsidRPr="008D11FE">
        <w:rPr>
          <w:sz w:val="16"/>
        </w:rPr>
        <w:t xml:space="preserve">. She said that </w:t>
      </w:r>
      <w:r w:rsidRPr="009C35F0">
        <w:rPr>
          <w:u w:val="single"/>
        </w:rPr>
        <w:t xml:space="preserve">India is </w:t>
      </w:r>
      <w:r w:rsidRPr="009C35F0">
        <w:rPr>
          <w:rStyle w:val="Emphasis"/>
        </w:rPr>
        <w:t>hopeful</w:t>
      </w:r>
      <w:r w:rsidRPr="009C35F0">
        <w:rPr>
          <w:u w:val="single"/>
        </w:rPr>
        <w:t xml:space="preserve"> about getting NSG membership next year. Pakistan's bid for NSG membership has already made a good case for itself by promoting its "technical experience, capability and well-established commitment to nuclear safety</w:t>
      </w:r>
      <w:r w:rsidRPr="008D11FE">
        <w:rPr>
          <w:sz w:val="16"/>
        </w:rPr>
        <w:t xml:space="preserve">", the country has also opposed India's membership bid saying that it "could affect the strategic stability of the region, especially South Asia". While giving the statement on Indian Prime Minister Narendra Modi's speech in the US Congress, he said that his speech was not in </w:t>
      </w:r>
      <w:proofErr w:type="spellStart"/>
      <w:r w:rsidRPr="008D11FE">
        <w:rPr>
          <w:sz w:val="16"/>
        </w:rPr>
        <w:t>favour</w:t>
      </w:r>
      <w:proofErr w:type="spellEnd"/>
      <w:r w:rsidRPr="008D11FE">
        <w:rPr>
          <w:sz w:val="16"/>
        </w:rPr>
        <w:t xml:space="preserve"> of good relations between India and Pakistan and he showed no positive sentiments for Pakistan and also exposed the policy towards Pakistan. She also informed that the Foreign Secretary S </w:t>
      </w:r>
      <w:proofErr w:type="spellStart"/>
      <w:r w:rsidRPr="008D11FE">
        <w:rPr>
          <w:sz w:val="16"/>
        </w:rPr>
        <w:t>Jaishankar</w:t>
      </w:r>
      <w:proofErr w:type="spellEnd"/>
      <w:r w:rsidRPr="008D11FE">
        <w:rPr>
          <w:sz w:val="16"/>
        </w:rPr>
        <w:t xml:space="preserve"> had expressed India's hope to join the NSG during his recent visit and the two sides exchanged ideas about it. </w:t>
      </w:r>
      <w:r w:rsidRPr="009C35F0">
        <w:rPr>
          <w:u w:val="single"/>
        </w:rPr>
        <w:t xml:space="preserve">Much will hinge on Narendra Modi's meeting with Chinese President Xi Jinping on the sidelines of the SCO (Shanghai Cooperation </w:t>
      </w:r>
      <w:proofErr w:type="spellStart"/>
      <w:r w:rsidRPr="009C35F0">
        <w:rPr>
          <w:u w:val="single"/>
        </w:rPr>
        <w:t>Organisation</w:t>
      </w:r>
      <w:proofErr w:type="spellEnd"/>
      <w:r w:rsidRPr="009C35F0">
        <w:rPr>
          <w:u w:val="single"/>
        </w:rPr>
        <w:t>) Summit meet in Tashkent next week.</w:t>
      </w:r>
      <w:r w:rsidRPr="008D11FE">
        <w:rPr>
          <w:sz w:val="16"/>
        </w:rPr>
        <w:t xml:space="preserve"> Foreign Ministry spokesman </w:t>
      </w:r>
      <w:proofErr w:type="spellStart"/>
      <w:r w:rsidRPr="008D11FE">
        <w:rPr>
          <w:sz w:val="16"/>
        </w:rPr>
        <w:t>Vikas</w:t>
      </w:r>
      <w:proofErr w:type="spellEnd"/>
      <w:r w:rsidRPr="008D11FE">
        <w:rPr>
          <w:sz w:val="16"/>
        </w:rPr>
        <w:t xml:space="preserve"> </w:t>
      </w:r>
      <w:proofErr w:type="spellStart"/>
      <w:r w:rsidRPr="008D11FE">
        <w:rPr>
          <w:sz w:val="16"/>
        </w:rPr>
        <w:t>Swarup</w:t>
      </w:r>
      <w:proofErr w:type="spellEnd"/>
      <w:r w:rsidRPr="008D11FE">
        <w:rPr>
          <w:sz w:val="16"/>
        </w:rPr>
        <w:t xml:space="preserve"> asserted that the issue of India's membership of the NSG was coming up at the plenary meeting of the group, which controls the flow of nuclear technology among its members. </w:t>
      </w:r>
      <w:r w:rsidRPr="009C35F0">
        <w:rPr>
          <w:u w:val="single"/>
        </w:rPr>
        <w:t xml:space="preserve">The meeting is going to be a crucial one as India tries harder to press the world countries </w:t>
      </w:r>
      <w:r w:rsidRPr="009C35F0">
        <w:rPr>
          <w:rStyle w:val="Emphasis"/>
        </w:rPr>
        <w:t>specially China</w:t>
      </w:r>
      <w:r w:rsidRPr="009C35F0">
        <w:rPr>
          <w:u w:val="single"/>
        </w:rPr>
        <w:t xml:space="preserve"> in favor of its NSG bid.</w:t>
      </w:r>
      <w:r w:rsidRPr="008D11FE">
        <w:rPr>
          <w:sz w:val="16"/>
        </w:rPr>
        <w:t xml:space="preserve"> By rule, decisions on memberships and other issues in the body that regulates nuclear trade have to be taken by consensus amongst all members. "This regime is built upon the NPT" following a long time consensus by the worldwide community, she said. The adviser said that Islamabad had engaged several NSG members at the diplomatic level and gathered support for the criteria-based approach. </w:t>
      </w:r>
      <w:r w:rsidRPr="009C35F0">
        <w:rPr>
          <w:u w:val="single"/>
        </w:rPr>
        <w:t xml:space="preserve">"If India joins hands with Pakistan to seek NSG membership, it </w:t>
      </w:r>
      <w:r w:rsidRPr="009C35F0">
        <w:rPr>
          <w:u w:val="single"/>
        </w:rPr>
        <w:lastRenderedPageBreak/>
        <w:t>seems more pragmatic than joining alone</w:t>
      </w:r>
      <w:r w:rsidRPr="008D11FE">
        <w:rPr>
          <w:sz w:val="16"/>
        </w:rPr>
        <w:t xml:space="preserve">", said the article titled "China no barrier to India joining NSG". China stated on Monday that the NSG was divided over admitting India and that New Delhi's application for membership was not on the agenda of the June 23-24 plenary. </w:t>
      </w:r>
      <w:r w:rsidRPr="009C35F0">
        <w:rPr>
          <w:u w:val="single"/>
        </w:rPr>
        <w:t>She had said that "</w:t>
      </w:r>
      <w:r w:rsidRPr="006806AD">
        <w:rPr>
          <w:rStyle w:val="Emphasis"/>
        </w:rPr>
        <w:t>ease and warmth</w:t>
      </w:r>
      <w:r w:rsidRPr="009C35F0">
        <w:rPr>
          <w:u w:val="single"/>
        </w:rPr>
        <w:t>" of relationship between Modi and Sharif might help find solution to complex problems between the two countries.</w:t>
      </w:r>
      <w:r w:rsidRPr="008D11FE">
        <w:rPr>
          <w:sz w:val="16"/>
        </w:rPr>
        <w:t xml:space="preserve"> In the final stretch before the NSG meeting beginning on Friday, India has visibly ramped up its outreach to various countries who will vote, and can influence others. The interior minister said that relations of prime minister of Pakistan with any country or head of any government were always linked with the interest of Pakistan. </w:t>
      </w:r>
      <w:r w:rsidRPr="006806AD">
        <w:rPr>
          <w:u w:val="single"/>
        </w:rPr>
        <w:t>If the NPT and the NSG can give India an exemption, it should apply to Pakistan as well.</w:t>
      </w:r>
      <w:r w:rsidRPr="008D11FE">
        <w:rPr>
          <w:sz w:val="16"/>
        </w:rPr>
        <w:t xml:space="preserve"> </w:t>
      </w:r>
    </w:p>
    <w:p w14:paraId="23B01223" w14:textId="77777777" w:rsidR="00E6169D" w:rsidRPr="00E6169D" w:rsidRDefault="00E6169D" w:rsidP="00E6169D"/>
    <w:p w14:paraId="34B49212" w14:textId="77777777" w:rsidR="00E6169D" w:rsidRDefault="00E6169D" w:rsidP="00E6169D">
      <w:pPr>
        <w:pStyle w:val="Heading4"/>
      </w:pPr>
      <w:r>
        <w:t xml:space="preserve">Deterrence checks Pakistani </w:t>
      </w:r>
      <w:proofErr w:type="spellStart"/>
      <w:r>
        <w:t>prolif</w:t>
      </w:r>
      <w:proofErr w:type="spellEnd"/>
      <w:r>
        <w:t xml:space="preserve">. </w:t>
      </w:r>
    </w:p>
    <w:p w14:paraId="0E548FB6" w14:textId="77777777" w:rsidR="00E6169D" w:rsidRDefault="00E6169D" w:rsidP="00E6169D">
      <w:proofErr w:type="spellStart"/>
      <w:r w:rsidRPr="00BD3AE0">
        <w:rPr>
          <w:rStyle w:val="Style13ptBold"/>
        </w:rPr>
        <w:t>Haider</w:t>
      </w:r>
      <w:proofErr w:type="spellEnd"/>
      <w:r w:rsidRPr="00BD3AE0">
        <w:rPr>
          <w:rStyle w:val="Style13ptBold"/>
        </w:rPr>
        <w:t xml:space="preserve"> 16</w:t>
      </w:r>
      <w:r>
        <w:t xml:space="preserve"> (correspondent for Dawn, </w:t>
      </w:r>
      <w:proofErr w:type="spellStart"/>
      <w:r>
        <w:t>Marteen</w:t>
      </w:r>
      <w:proofErr w:type="spellEnd"/>
      <w:r>
        <w:t xml:space="preserve">, “'Nuclear deterrence is a factor of stability in South Asia,'” </w:t>
      </w:r>
      <w:hyperlink r:id="rId37" w:history="1">
        <w:r w:rsidRPr="00A05DA2">
          <w:rPr>
            <w:rStyle w:val="Hyperlink"/>
          </w:rPr>
          <w:t>http://www.dawn.com/news/1241638</w:t>
        </w:r>
      </w:hyperlink>
      <w:r>
        <w:t>, 2/24/16, DD)</w:t>
      </w:r>
    </w:p>
    <w:p w14:paraId="5D1A046B" w14:textId="77777777" w:rsidR="00E6169D" w:rsidRPr="00BD3AE0" w:rsidRDefault="00E6169D" w:rsidP="00E6169D">
      <w:pPr>
        <w:rPr>
          <w:rStyle w:val="StyleUnderline"/>
        </w:rPr>
      </w:pPr>
      <w:r>
        <w:t xml:space="preserve">ISLAMABAD: </w:t>
      </w:r>
      <w:r w:rsidRPr="00BD3AE0">
        <w:rPr>
          <w:rStyle w:val="StyleUnderline"/>
        </w:rPr>
        <w:t>The National Command Authority</w:t>
      </w:r>
      <w:r>
        <w:t xml:space="preserve"> on Wednesday stated that </w:t>
      </w:r>
      <w:r w:rsidRPr="00BD3AE0">
        <w:rPr>
          <w:rStyle w:val="StyleUnderline"/>
        </w:rPr>
        <w:t>nuclear deterrence is a factor of stability in South Asia and expressed its resolve to maintain full spectrum deterrence, in line with the policy of credible minimum deterrence.</w:t>
      </w:r>
      <w:r>
        <w:rPr>
          <w:rStyle w:val="StyleUnderline"/>
        </w:rPr>
        <w:t xml:space="preserve"> </w:t>
      </w:r>
      <w:r>
        <w:t xml:space="preserve">Ahead of the upcoming nuclear security summit to be held next month in the US, </w:t>
      </w:r>
      <w:r w:rsidRPr="00BD3AE0">
        <w:rPr>
          <w:rStyle w:val="StyleUnderline"/>
        </w:rPr>
        <w:t>Pakistan has ratified the Convention on Physical Protection of Nuclear Material</w:t>
      </w:r>
      <w:r>
        <w:t xml:space="preserve"> (Amended). The approval in this regard was given by the premier, who is the chairman of the NCA. “</w:t>
      </w:r>
      <w:r w:rsidRPr="00BD3AE0">
        <w:rPr>
          <w:rStyle w:val="StyleUnderline"/>
        </w:rPr>
        <w:t>As a responsible nuclear state, Pakistan would continue to contribute meaningfully towards the global efforts to improve nuclear security and nuclear non-proliferation measures</w:t>
      </w:r>
      <w:r>
        <w:t xml:space="preserve">,” said a statement released by the NCA. </w:t>
      </w:r>
      <w:r w:rsidRPr="00BD3AE0">
        <w:rPr>
          <w:rStyle w:val="StyleUnderline"/>
        </w:rPr>
        <w:t>The NCA</w:t>
      </w:r>
      <w:r>
        <w:t xml:space="preserve"> also </w:t>
      </w:r>
      <w:r w:rsidRPr="00BD3AE0">
        <w:rPr>
          <w:rStyle w:val="StyleUnderline"/>
        </w:rPr>
        <w:t xml:space="preserve">comprehensively reviewed the safety and security mechanism of Pakistan’s nuclear </w:t>
      </w:r>
      <w:proofErr w:type="spellStart"/>
      <w:r w:rsidRPr="00BD3AE0">
        <w:rPr>
          <w:rStyle w:val="StyleUnderline"/>
        </w:rPr>
        <w:t>programme</w:t>
      </w:r>
      <w:proofErr w:type="spellEnd"/>
      <w:r w:rsidRPr="00BD3AE0">
        <w:rPr>
          <w:rStyle w:val="StyleUnderline"/>
        </w:rPr>
        <w:t xml:space="preserve"> and expressed satisfaction on the measures in-place to ensure highly effective security of nuclear assets.</w:t>
      </w:r>
      <w:r>
        <w:rPr>
          <w:rStyle w:val="StyleUnderline"/>
        </w:rPr>
        <w:t xml:space="preserve"> </w:t>
      </w:r>
      <w:r>
        <w:t xml:space="preserve">The participants of the meeting also reposed full confidence in the command and control system of the national strategic arsenal and appreciated the high-level of preparedness of the strategic forces. While taking note of the growing conventional and strategic weapons’ development in the region, the NCA expressed serious concerns over the adverse ramifications for peace and security on this account. </w:t>
      </w:r>
      <w:r w:rsidRPr="00BD3AE0">
        <w:rPr>
          <w:rStyle w:val="StyleUnderline"/>
        </w:rPr>
        <w:t xml:space="preserve">NCA reiterated its determination to take all possible measures to make national security robust; enabling it to effectively respond to the threats to national security </w:t>
      </w:r>
      <w:r w:rsidRPr="00BD3AE0">
        <w:rPr>
          <w:rStyle w:val="Emphasis"/>
        </w:rPr>
        <w:t>without indulging in arms race.</w:t>
      </w:r>
    </w:p>
    <w:p w14:paraId="4A286BC4" w14:textId="77777777" w:rsidR="00E6169D" w:rsidRDefault="00E6169D" w:rsidP="00E6169D"/>
    <w:p w14:paraId="0BBB1174" w14:textId="77777777" w:rsidR="00E6169D" w:rsidRPr="00E6169D" w:rsidRDefault="00E6169D" w:rsidP="00E6169D">
      <w:pPr>
        <w:pStyle w:val="Heading4"/>
      </w:pPr>
      <w:r w:rsidRPr="00E6169D">
        <w:t xml:space="preserve">No South Asia </w:t>
      </w:r>
      <w:proofErr w:type="spellStart"/>
      <w:r w:rsidRPr="00E6169D">
        <w:t>Prolif</w:t>
      </w:r>
      <w:proofErr w:type="spellEnd"/>
      <w:r w:rsidRPr="00E6169D">
        <w:t xml:space="preserve"> – Dialogue Solves</w:t>
      </w:r>
    </w:p>
    <w:p w14:paraId="22993B0D" w14:textId="77777777" w:rsidR="00E6169D" w:rsidRPr="00E6169D" w:rsidRDefault="00E6169D" w:rsidP="00E6169D">
      <w:r w:rsidRPr="00E6169D">
        <w:rPr>
          <w:rStyle w:val="Style13ptBold"/>
        </w:rPr>
        <w:t>Z News 2016</w:t>
      </w:r>
      <w:r w:rsidRPr="00E6169D">
        <w:t xml:space="preserve"> – (03/30/2016, National, regional, and world news from Zee Telefilms, “Not involved in 'nuclear' race with India: Pakistan envoy”, </w:t>
      </w:r>
      <w:hyperlink r:id="rId38" w:history="1">
        <w:r w:rsidRPr="00E6169D">
          <w:rPr>
            <w:rStyle w:val="Hyperlink"/>
          </w:rPr>
          <w:t>http://zeenews.india.com/news/india/not-involved-in-nuclear-race-with-india-pakistan-envoy_1870571.html</w:t>
        </w:r>
      </w:hyperlink>
      <w:r w:rsidRPr="00E6169D">
        <w:t>) AC</w:t>
      </w:r>
    </w:p>
    <w:p w14:paraId="6B7B2621" w14:textId="77777777" w:rsidR="00E6169D" w:rsidRPr="00E6169D" w:rsidRDefault="00E6169D" w:rsidP="00E6169D">
      <w:r w:rsidRPr="00E6169D">
        <w:t xml:space="preserve">Lahore: Rejecting the perception that Islamabad is engaged in a nuclear race with New Delhi, Pakistan`s envoy in Washington </w:t>
      </w:r>
      <w:proofErr w:type="spellStart"/>
      <w:r w:rsidRPr="00E6169D">
        <w:t>Jalil</w:t>
      </w:r>
      <w:proofErr w:type="spellEnd"/>
      <w:r w:rsidRPr="00E6169D">
        <w:t xml:space="preserve"> Abbas </w:t>
      </w:r>
      <w:proofErr w:type="spellStart"/>
      <w:r w:rsidRPr="00E6169D">
        <w:t>Jilani</w:t>
      </w:r>
      <w:proofErr w:type="spellEnd"/>
      <w:r w:rsidRPr="00E6169D">
        <w:t xml:space="preserve"> said that the nation did not have a reckless nuclear strategy. "It is disingenuous to create a perception that Pakistan has some grand strategy to recklessly build a nuclear arsenal to its own and the region`s peril," the Dawn quoted </w:t>
      </w:r>
      <w:proofErr w:type="spellStart"/>
      <w:r w:rsidRPr="00E6169D">
        <w:t>Jilani</w:t>
      </w:r>
      <w:proofErr w:type="spellEnd"/>
      <w:r w:rsidRPr="00E6169D">
        <w:t xml:space="preserve"> as saying. The upcoming Nuclear Summit in Washington, which is the fourth and final of President Barack Obama`s administration has brought focus on Pakistan`s tactical nuclear weapons because of its agenda. This led to a series of stories in the US media, claiming that terrorists could only access nuclear weapons in Pakistan because it is making small-sized (tactical) weapons and also because terrorists are actively fighting government forces in that country. However, Ambassador </w:t>
      </w:r>
      <w:proofErr w:type="spellStart"/>
      <w:r w:rsidRPr="00E6169D">
        <w:t>Jilani</w:t>
      </w:r>
      <w:proofErr w:type="spellEnd"/>
      <w:r w:rsidRPr="00E6169D">
        <w:t xml:space="preserve"> speaking to Dawn, rejected the claim that Pakistan </w:t>
      </w:r>
      <w:r w:rsidRPr="00E6169D">
        <w:lastRenderedPageBreak/>
        <w:t xml:space="preserve">had the fastest growing nuclear arsenal as a "misplaced opinion based on theoretical assumptions". "The oft-paddled opinions on so-called tactical nuclear weapons are off the mark. Pakistan`s short-range missile is not a unique weapon system in South Asia. India also has such missiles for tactical use in the battlefield," he said. Pointing out that last week India tested a long range submarine launched missile, </w:t>
      </w:r>
      <w:proofErr w:type="spellStart"/>
      <w:r w:rsidRPr="00E6169D">
        <w:t>Jilani</w:t>
      </w:r>
      <w:proofErr w:type="spellEnd"/>
      <w:r w:rsidRPr="00E6169D">
        <w:t xml:space="preserve"> said that it demonstrated the India has </w:t>
      </w:r>
      <w:proofErr w:type="spellStart"/>
      <w:r w:rsidRPr="00E6169D">
        <w:t>operationalised</w:t>
      </w:r>
      <w:proofErr w:type="spellEnd"/>
      <w:r w:rsidRPr="00E6169D">
        <w:t xml:space="preserve"> a nuclear triad. "India arms imports, according to a Stockholm think-tank, increased by 90 per cent over the past five years as compared to previous five years. India tops this unprecedented level of armament with war fighting doctrines such as cold start to win a war below nuclear threshold," he added. </w:t>
      </w:r>
      <w:proofErr w:type="spellStart"/>
      <w:r w:rsidRPr="00E6169D">
        <w:t>Jilani</w:t>
      </w:r>
      <w:proofErr w:type="spellEnd"/>
      <w:r w:rsidRPr="00E6169D">
        <w:t xml:space="preserve"> asserted that concerns about a nuclear race in South Asia could be resolved if India agreed to start a dialogue with Pakistan on a Strategic Restraint Regime. "India has refused to consider this long-standing proposal by Pakistan. The ball is now in India`s court. Our troubled history with India, potential of outstanding conflicts to create tensions, deep-seated mistrust and India`s continued accumulation of conventional and nuclear capabilities leave Pakistan with no option but to invest in its own nuclear capability for </w:t>
      </w:r>
      <w:proofErr w:type="spellStart"/>
      <w:r w:rsidRPr="00E6169D">
        <w:t>defence</w:t>
      </w:r>
      <w:proofErr w:type="spellEnd"/>
      <w:r w:rsidRPr="00E6169D">
        <w:t xml:space="preserve">," he added. The ambassador pointed out that India separated weapon-grade plutonium in 1964, 22 years before Pakistan could even enrich uranium. If the assumptions applied to Pakistan were also applied to India, it would show that New Delhi has "a much larger nuclear arsenal" and is "moving towards MIRVs (a multiple independently targetable re-entry vehicle), which is ostensibly a </w:t>
      </w:r>
      <w:proofErr w:type="spellStart"/>
      <w:r w:rsidRPr="00E6169D">
        <w:t>destabilising</w:t>
      </w:r>
      <w:proofErr w:type="spellEnd"/>
      <w:r w:rsidRPr="00E6169D">
        <w:t xml:space="preserve"> move," </w:t>
      </w:r>
      <w:proofErr w:type="spellStart"/>
      <w:r w:rsidRPr="00E6169D">
        <w:t>Jilani</w:t>
      </w:r>
      <w:proofErr w:type="spellEnd"/>
      <w:r w:rsidRPr="00E6169D">
        <w:t xml:space="preserve"> said. "The country having the largest nuclear </w:t>
      </w:r>
      <w:proofErr w:type="spellStart"/>
      <w:r w:rsidRPr="00E6169D">
        <w:t>programme</w:t>
      </w:r>
      <w:proofErr w:type="spellEnd"/>
      <w:r w:rsidRPr="00E6169D">
        <w:t xml:space="preserve"> outside Non-Proliferation Treaty Regime is India and it continues to follow a maximalist approach in expanding its nuclear arsenal," he added. </w:t>
      </w:r>
      <w:proofErr w:type="spellStart"/>
      <w:r w:rsidRPr="00E6169D">
        <w:t>Jilani</w:t>
      </w:r>
      <w:proofErr w:type="spellEnd"/>
      <w:r w:rsidRPr="00E6169D">
        <w:t xml:space="preserve"> also urged the international community to note that a significant portion of India`s nuclear </w:t>
      </w:r>
      <w:proofErr w:type="spellStart"/>
      <w:r w:rsidRPr="00E6169D">
        <w:t>programme</w:t>
      </w:r>
      <w:proofErr w:type="spellEnd"/>
      <w:r w:rsidRPr="00E6169D">
        <w:t xml:space="preserve"> was outside any safeguards. Quoting from a recent report by the Institute of Science and International Studies, Washington, he claimed that India had 32 tons of plutonium in spent fuel along with reprocessing plants without safeguards. "Availability of significant amounts of unsafeguarded nuclear materials and unsafeguarded reprocessing plants requires no further imagination to understand its likely military use," Ambassador </w:t>
      </w:r>
      <w:proofErr w:type="spellStart"/>
      <w:r w:rsidRPr="00E6169D">
        <w:t>Jilani</w:t>
      </w:r>
      <w:proofErr w:type="spellEnd"/>
      <w:r w:rsidRPr="00E6169D">
        <w:t xml:space="preserve"> said. ANI</w:t>
      </w:r>
    </w:p>
    <w:p w14:paraId="6E72B9F8" w14:textId="77777777" w:rsidR="00E6169D" w:rsidRPr="00AF38CC" w:rsidRDefault="00E6169D" w:rsidP="00E6169D"/>
    <w:p w14:paraId="42555435" w14:textId="77777777" w:rsidR="00EA6DC7" w:rsidRPr="00AB5A07" w:rsidRDefault="00EA6DC7" w:rsidP="00EA6DC7"/>
    <w:p w14:paraId="5E8C4B7F" w14:textId="77777777" w:rsidR="00EA6DC7" w:rsidRDefault="00EA6DC7" w:rsidP="00EA6DC7">
      <w:pPr>
        <w:pStyle w:val="Heading1"/>
      </w:pPr>
      <w:r>
        <w:lastRenderedPageBreak/>
        <w:t>AFF</w:t>
      </w:r>
    </w:p>
    <w:p w14:paraId="47392399" w14:textId="77777777" w:rsidR="00EA6DC7" w:rsidRDefault="00EA6DC7" w:rsidP="00EA6DC7">
      <w:pPr>
        <w:pStyle w:val="Heading2"/>
      </w:pPr>
      <w:r>
        <w:lastRenderedPageBreak/>
        <w:t>Uniqueness</w:t>
      </w:r>
    </w:p>
    <w:p w14:paraId="761783F6" w14:textId="77777777" w:rsidR="00EA6DC7" w:rsidRDefault="00EA6DC7" w:rsidP="00EA6DC7">
      <w:pPr>
        <w:pStyle w:val="Heading3"/>
      </w:pPr>
      <w:r>
        <w:lastRenderedPageBreak/>
        <w:t>Won’t Pass</w:t>
      </w:r>
    </w:p>
    <w:p w14:paraId="7F2E7D55" w14:textId="77777777" w:rsidR="00EA6DC7" w:rsidRDefault="00EA6DC7" w:rsidP="00EA6DC7"/>
    <w:p w14:paraId="358B2795" w14:textId="77777777" w:rsidR="00EA6DC7" w:rsidRPr="00D67613" w:rsidRDefault="00EA6DC7" w:rsidP="00EA6DC7">
      <w:pPr>
        <w:pStyle w:val="Heading4"/>
        <w:rPr>
          <w:rStyle w:val="Style13ptBold"/>
          <w:b/>
        </w:rPr>
      </w:pPr>
      <w:r>
        <w:rPr>
          <w:rStyle w:val="Style13ptBold"/>
          <w:b/>
        </w:rPr>
        <w:t xml:space="preserve">China will still thwart India’s membership at the end of the year </w:t>
      </w:r>
      <w:proofErr w:type="gramStart"/>
      <w:r>
        <w:rPr>
          <w:rStyle w:val="Style13ptBold"/>
          <w:b/>
        </w:rPr>
        <w:t>-  the</w:t>
      </w:r>
      <w:proofErr w:type="gramEnd"/>
      <w:r>
        <w:rPr>
          <w:rStyle w:val="Style13ptBold"/>
          <w:b/>
        </w:rPr>
        <w:t xml:space="preserve"> US doesn’t have enough power</w:t>
      </w:r>
    </w:p>
    <w:p w14:paraId="367A42CA" w14:textId="77777777" w:rsidR="00EA6DC7" w:rsidRPr="00D67613" w:rsidRDefault="00EA6DC7" w:rsidP="00EA6DC7">
      <w:r w:rsidRPr="00D67613">
        <w:rPr>
          <w:b/>
          <w:sz w:val="26"/>
          <w:szCs w:val="26"/>
        </w:rPr>
        <w:t>NDTV, 6-27</w:t>
      </w:r>
      <w:r w:rsidRPr="00D67613">
        <w:t>-2016, "China Suggests Nuclear Club NSG May Not Open For India Later This Year," http://www.ndtv.com/india-news/as-india-holds-out-hope-for-nsg-nuclear-club-china-remains-firm-1423950</w:t>
      </w:r>
    </w:p>
    <w:p w14:paraId="0B611A0D" w14:textId="77777777" w:rsidR="00EA6DC7" w:rsidRPr="00D67613" w:rsidRDefault="00EA6DC7" w:rsidP="00EA6DC7">
      <w:pPr>
        <w:spacing w:after="0" w:line="240" w:lineRule="auto"/>
        <w:rPr>
          <w:rFonts w:eastAsia="Times New Roman" w:cs="Times New Roman"/>
        </w:rPr>
      </w:pPr>
      <w:r w:rsidRPr="00D67613">
        <w:rPr>
          <w:rStyle w:val="apple-converted-space"/>
          <w:rFonts w:eastAsia="Times New Roman"/>
          <w:shd w:val="clear" w:color="auto" w:fill="FFFFFF"/>
        </w:rPr>
        <w:t xml:space="preserve">BEIJING: </w:t>
      </w:r>
      <w:r w:rsidRPr="00D67613">
        <w:rPr>
          <w:rFonts w:eastAsia="Times New Roman"/>
          <w:shd w:val="clear" w:color="auto" w:fill="FFFFFF"/>
        </w:rPr>
        <w:t xml:space="preserve">After </w:t>
      </w:r>
      <w:r w:rsidRPr="00D67613">
        <w:rPr>
          <w:rStyle w:val="Emphasis"/>
        </w:rPr>
        <w:t>India blamed "one country" for keeping it from joining the</w:t>
      </w:r>
      <w:r w:rsidRPr="00D67613">
        <w:rPr>
          <w:rFonts w:eastAsia="Times New Roman"/>
          <w:shd w:val="clear" w:color="auto" w:fill="FFFFFF"/>
        </w:rPr>
        <w:t xml:space="preserve"> elite Nuclear Suppliers Group or </w:t>
      </w:r>
      <w:r w:rsidRPr="00D67613">
        <w:rPr>
          <w:rStyle w:val="Emphasis"/>
        </w:rPr>
        <w:t>NSG</w:t>
      </w:r>
      <w:r w:rsidRPr="00D67613">
        <w:rPr>
          <w:rFonts w:eastAsia="Times New Roman"/>
          <w:shd w:val="clear" w:color="auto" w:fill="FFFFFF"/>
        </w:rPr>
        <w:t xml:space="preserve">, </w:t>
      </w:r>
      <w:r w:rsidRPr="00D67613">
        <w:rPr>
          <w:rStyle w:val="StyleUnderline"/>
        </w:rPr>
        <w:t>China has retaliated, stating that "many countries" expressed concerns about membership for nations that have not signed the N</w:t>
      </w:r>
      <w:r w:rsidRPr="00D67613">
        <w:rPr>
          <w:rFonts w:eastAsia="Times New Roman"/>
          <w:shd w:val="clear" w:color="auto" w:fill="FFFFFF"/>
        </w:rPr>
        <w:t>on-</w:t>
      </w:r>
      <w:r w:rsidRPr="00D67613">
        <w:rPr>
          <w:rStyle w:val="StyleUnderline"/>
        </w:rPr>
        <w:t>P</w:t>
      </w:r>
      <w:r w:rsidRPr="00D67613">
        <w:rPr>
          <w:rFonts w:eastAsia="Times New Roman"/>
          <w:shd w:val="clear" w:color="auto" w:fill="FFFFFF"/>
        </w:rPr>
        <w:t xml:space="preserve">roliferation </w:t>
      </w:r>
      <w:r w:rsidRPr="00D67613">
        <w:rPr>
          <w:rStyle w:val="StyleUnderline"/>
        </w:rPr>
        <w:t>T</w:t>
      </w:r>
      <w:r w:rsidRPr="00D67613">
        <w:rPr>
          <w:rFonts w:eastAsia="Times New Roman"/>
          <w:shd w:val="clear" w:color="auto" w:fill="FFFFFF"/>
        </w:rPr>
        <w:t>reaty.</w:t>
      </w:r>
      <w:r>
        <w:rPr>
          <w:rStyle w:val="Style13ptBold"/>
          <w:rFonts w:eastAsia="Times New Roman"/>
          <w:b w:val="0"/>
        </w:rPr>
        <w:t xml:space="preserve"> </w:t>
      </w:r>
      <w:r w:rsidRPr="00D67613">
        <w:rPr>
          <w:rFonts w:eastAsia="Times New Roman" w:cs="Times New Roman"/>
          <w:shd w:val="clear" w:color="auto" w:fill="FFFFFF"/>
        </w:rPr>
        <w:t>Chinese Foreign Ministry spokesman Hong Lei said that at last week's meeting in Seoul many countries had expressed their views on the accession of non-NPT countries into the group." He added, "We believe that they should forge a consensus and then make a decision based on consultations and thorough discussions regarding the entry of the specific country."</w:t>
      </w:r>
      <w:r>
        <w:rPr>
          <w:rFonts w:eastAsia="Times New Roman" w:cs="Times New Roman"/>
        </w:rPr>
        <w:t xml:space="preserve"> </w:t>
      </w:r>
      <w:r w:rsidRPr="00D67613">
        <w:rPr>
          <w:rFonts w:eastAsia="Times New Roman" w:cs="Times New Roman"/>
          <w:shd w:val="clear" w:color="auto" w:fill="FFFFFF"/>
        </w:rPr>
        <w:t xml:space="preserve">However, </w:t>
      </w:r>
      <w:r w:rsidRPr="00D67613">
        <w:rPr>
          <w:rStyle w:val="Emphasis"/>
        </w:rPr>
        <w:t xml:space="preserve">Delhi has been encouraged by the news that </w:t>
      </w:r>
      <w:r w:rsidRPr="00D67613">
        <w:rPr>
          <w:rFonts w:eastAsia="Times New Roman" w:cs="Times New Roman"/>
          <w:shd w:val="clear" w:color="auto" w:fill="FFFFFF"/>
        </w:rPr>
        <w:t xml:space="preserve">the NSG has named Argentine Ambassador Rafael </w:t>
      </w:r>
      <w:proofErr w:type="spellStart"/>
      <w:r w:rsidRPr="00D67613">
        <w:rPr>
          <w:rFonts w:eastAsia="Times New Roman" w:cs="Times New Roman"/>
          <w:shd w:val="clear" w:color="auto" w:fill="FFFFFF"/>
        </w:rPr>
        <w:t>Grossi</w:t>
      </w:r>
      <w:proofErr w:type="spellEnd"/>
      <w:r w:rsidRPr="00D67613">
        <w:rPr>
          <w:rFonts w:eastAsia="Times New Roman" w:cs="Times New Roman"/>
          <w:shd w:val="clear" w:color="auto" w:fill="FFFFFF"/>
        </w:rPr>
        <w:t xml:space="preserve"> as a facilitator for informal consultations on India's admission, and that </w:t>
      </w:r>
      <w:r w:rsidRPr="00D67613">
        <w:rPr>
          <w:rStyle w:val="Emphasis"/>
        </w:rPr>
        <w:t xml:space="preserve">there will be another NSG meeting towards the end of the year to look at admission of countries </w:t>
      </w:r>
      <w:r w:rsidRPr="00D67613">
        <w:rPr>
          <w:rFonts w:eastAsia="Times New Roman" w:cs="Times New Roman"/>
          <w:shd w:val="clear" w:color="auto" w:fill="FFFFFF"/>
        </w:rPr>
        <w:t>that have not signed the non-proliferation treaty, including India.</w:t>
      </w:r>
      <w:r>
        <w:rPr>
          <w:rFonts w:eastAsia="Times New Roman" w:cs="Times New Roman"/>
        </w:rPr>
        <w:t xml:space="preserve"> </w:t>
      </w:r>
      <w:r w:rsidRPr="00D67613">
        <w:rPr>
          <w:rStyle w:val="Emphasis"/>
        </w:rPr>
        <w:t>But indicating its inclination to continue thwarting India, "we have never heard of any follow up steps,"</w:t>
      </w:r>
      <w:r w:rsidRPr="00D67613">
        <w:rPr>
          <w:rFonts w:eastAsia="Times New Roman" w:cs="Times New Roman"/>
          <w:shd w:val="clear" w:color="auto" w:fill="FFFFFF"/>
        </w:rPr>
        <w:t xml:space="preserve"> said the Chinese foreign ministry spokesperson.</w:t>
      </w:r>
      <w:r>
        <w:rPr>
          <w:rFonts w:eastAsia="Times New Roman" w:cs="Times New Roman"/>
        </w:rPr>
        <w:t xml:space="preserve"> </w:t>
      </w:r>
      <w:r w:rsidRPr="00D67613">
        <w:rPr>
          <w:rStyle w:val="Emphasis"/>
        </w:rPr>
        <w:t>India's application</w:t>
      </w:r>
      <w:r w:rsidRPr="00D67613">
        <w:rPr>
          <w:rFonts w:eastAsia="Times New Roman" w:cs="Times New Roman"/>
          <w:shd w:val="clear" w:color="auto" w:fill="FFFFFF"/>
        </w:rPr>
        <w:t xml:space="preserve">, made in May, to join the 48-country bloc </w:t>
      </w:r>
      <w:r w:rsidRPr="00D67613">
        <w:rPr>
          <w:rStyle w:val="Emphasis"/>
        </w:rPr>
        <w:t>has not been decided, with China leading the efforts last week to keep it out of the club t</w:t>
      </w:r>
      <w:r w:rsidRPr="00D67613">
        <w:rPr>
          <w:rFonts w:eastAsia="Times New Roman" w:cs="Times New Roman"/>
          <w:shd w:val="clear" w:color="auto" w:fill="FFFFFF"/>
        </w:rPr>
        <w:t>hat controls the transfer and trade of advanced nuclear technology and material while ensuring against the proliferation of nuclear weapons.</w:t>
      </w:r>
      <w:r>
        <w:rPr>
          <w:rFonts w:eastAsia="Times New Roman" w:cs="Times New Roman"/>
        </w:rPr>
        <w:t xml:space="preserve"> </w:t>
      </w:r>
      <w:r w:rsidRPr="00D67613">
        <w:rPr>
          <w:rFonts w:eastAsia="Times New Roman" w:cs="Times New Roman"/>
          <w:shd w:val="clear" w:color="auto" w:fill="FFFFFF"/>
        </w:rPr>
        <w:t>The NSG operates completely by consensus, so even one vote against India will keep it out of the group.</w:t>
      </w:r>
      <w:r>
        <w:rPr>
          <w:rFonts w:eastAsia="Times New Roman" w:cs="Times New Roman"/>
        </w:rPr>
        <w:t xml:space="preserve"> </w:t>
      </w:r>
      <w:r w:rsidRPr="00D67613">
        <w:rPr>
          <w:rFonts w:eastAsia="Times New Roman" w:cs="Times New Roman"/>
          <w:shd w:val="clear" w:color="auto" w:fill="FFFFFF"/>
        </w:rPr>
        <w:t xml:space="preserve">America has led the push for India to be allowed into the NSG, while </w:t>
      </w:r>
      <w:r w:rsidRPr="00D67613">
        <w:rPr>
          <w:rStyle w:val="Emphasis"/>
        </w:rPr>
        <w:t xml:space="preserve">China has countered the campaign by stating that India's application cannot be treated differently from that of Pakistan, whose nuclear weapons record is highly problematic. </w:t>
      </w:r>
      <w:r w:rsidRPr="00D67613">
        <w:rPr>
          <w:rFonts w:eastAsia="Times New Roman" w:cs="Times New Roman"/>
          <w:shd w:val="clear" w:color="auto" w:fill="FFFFFF"/>
        </w:rPr>
        <w:t>Ahead of the NSG meeting in Seoul, Prime Minister Narendra Modi failed to win the support of Chinese President Xi Jinping during a meeting in Tashkent on the sidelines of a regional summit.</w:t>
      </w:r>
      <w:r>
        <w:rPr>
          <w:rFonts w:eastAsia="Times New Roman" w:cs="Times New Roman"/>
        </w:rPr>
        <w:t xml:space="preserve"> </w:t>
      </w:r>
      <w:r w:rsidRPr="00D67613">
        <w:rPr>
          <w:rFonts w:eastAsia="Times New Roman" w:cs="Times New Roman"/>
          <w:shd w:val="clear" w:color="auto" w:fill="FFFFFF"/>
        </w:rPr>
        <w:t>India already enjoys most of the benefits of membership under a 2008 exemption to NSG rules granted to support its nuclear cooperation deal with Washington.</w:t>
      </w:r>
    </w:p>
    <w:p w14:paraId="27310FF5" w14:textId="77777777" w:rsidR="00EA6DC7" w:rsidRPr="00AB5A07" w:rsidRDefault="00EA6DC7" w:rsidP="00EA6DC7"/>
    <w:p w14:paraId="203DFC6D" w14:textId="77777777" w:rsidR="00EA6DC7" w:rsidRDefault="00EA6DC7" w:rsidP="00EA6DC7">
      <w:pPr>
        <w:pStyle w:val="Heading4"/>
      </w:pPr>
      <w:r>
        <w:t>China is vehemently opposed to India NSG membership now</w:t>
      </w:r>
    </w:p>
    <w:p w14:paraId="0509B3F3" w14:textId="77777777" w:rsidR="00EA6DC7" w:rsidRPr="00201BDC" w:rsidRDefault="00EA6DC7" w:rsidP="00EA6DC7">
      <w:r w:rsidRPr="00EA6DC7">
        <w:rPr>
          <w:rStyle w:val="Style13ptBold"/>
        </w:rPr>
        <w:t>Reuters 6/10</w:t>
      </w:r>
      <w:r w:rsidRPr="00EA6DC7">
        <w:t xml:space="preserve"> (Reuters, 6/10/16, “China leads opposition to India joining Nuclear Suppliers Group”, The Indian Express, </w:t>
      </w:r>
      <w:hyperlink r:id="rId39" w:history="1">
        <w:r w:rsidRPr="00EA6DC7">
          <w:rPr>
            <w:rStyle w:val="Hyperlink"/>
          </w:rPr>
          <w:t>http://indianexpress.com/article/india/india-news-india/india-nsg-bid-membership-china-nuclear-weapons-2843901/</w:t>
        </w:r>
      </w:hyperlink>
      <w:r w:rsidRPr="00EA6DC7">
        <w:t>)//cmor</w:t>
      </w:r>
    </w:p>
    <w:p w14:paraId="6049164A" w14:textId="77777777" w:rsidR="00EA6DC7" w:rsidRPr="00201BDC" w:rsidRDefault="00EA6DC7" w:rsidP="00EA6DC7">
      <w:r w:rsidRPr="00201BDC">
        <w:rPr>
          <w:rStyle w:val="Emphasis"/>
        </w:rPr>
        <w:t>China is leading opposition to a push by the United States and other major powers for India to join the main club of countries controlling access to sensitive nuclear technology,</w:t>
      </w:r>
      <w:r w:rsidRPr="00201BDC">
        <w:t xml:space="preserve"> diplomats said on Thursday as the group discussed India’s membership bid. Other countries opposing Indian membership of the Nuclear Suppliers Group (NSG) include New Zealand, Ireland, Turkey, South Africa and Austria, diplomats said. The 48-nation NSG aims to prevent the proliferation of nuclear weapons by restricting the sale of items that can be used to make those arms. India already enjoys most of the benefits of membership under a 2008 exemption to NSG rules granted to support its nuclear cooperation deal with Washington, even though India has developed atomic weapons and never signed the nuclear Non-Proliferation Treaty (NPT), the main global arms control pact. </w:t>
      </w:r>
      <w:r w:rsidRPr="00201BDC">
        <w:rPr>
          <w:rStyle w:val="StyleUnderline"/>
        </w:rPr>
        <w:t xml:space="preserve">Opponents argue that granting it </w:t>
      </w:r>
      <w:r w:rsidRPr="00201BDC">
        <w:rPr>
          <w:rStyle w:val="StyleUnderline"/>
        </w:rPr>
        <w:lastRenderedPageBreak/>
        <w:t>membership would further undermine efforts to prevent proliferation. It would also infuriate India’s rival Pakistan, which responded to India’s membership bid with one of its own and has the backing of its close ally China.</w:t>
      </w:r>
      <w:r w:rsidRPr="00201BDC">
        <w:t xml:space="preserve"> “By bringing India on board, it’s a slap in the face of the entire non-proliferation regime,” a diplomatic source from one of a handful of countries resisting India’s push said on condition of anonymity. A decision on Indian membership is not expected before an NSG plenary meeting in Seoul on June 20, but diplomats said Washington had been pressuring hold-outs, and Thursday’s closed-door meeting was a chance to see how strong opposition is. US Secretary of State John Kerry wrote to members asking them “not to block consensus on Indian admission to the NSG” in a letter seen by Reuters and dated Friday. </w:t>
      </w:r>
      <w:r w:rsidRPr="00201BDC">
        <w:rPr>
          <w:rStyle w:val="Emphasis"/>
        </w:rPr>
        <w:t>China, however, showed no sign of backing down from its opposition to India</w:t>
      </w:r>
      <w:r w:rsidRPr="00201BDC">
        <w:rPr>
          <w:rStyle w:val="StyleUnderline"/>
        </w:rPr>
        <w:t xml:space="preserve"> joining unless Pakistan becomes a member.</w:t>
      </w:r>
      <w:r w:rsidRPr="00201BDC">
        <w:t xml:space="preserve"> That would be unacceptable to many, given Pakistan’s track record — the father of its nuclear weapons </w:t>
      </w:r>
      <w:proofErr w:type="spellStart"/>
      <w:r w:rsidRPr="00201BDC">
        <w:t>programme</w:t>
      </w:r>
      <w:proofErr w:type="spellEnd"/>
      <w:r w:rsidRPr="00201BDC">
        <w:t xml:space="preserve"> sold nuclear secrets to countries including North Korea and Iran. </w:t>
      </w:r>
      <w:r w:rsidRPr="00201BDC">
        <w:rPr>
          <w:rStyle w:val="StyleUnderline"/>
        </w:rPr>
        <w:t>“China, if anything, is hardening (its position),” another diplomat said</w:t>
      </w:r>
      <w:r w:rsidRPr="00201BDC">
        <w:t>. Most of the hold-outs oppose the idea of admitting a non-NPT state such as India and argue that if it is to be admitted, it should be under criteria that apply equally to all states rather than under a “tailor-made” solution for a US ally. Mexico’s president said on Wednesday his country supports India’s membership bid, but one Vienna-based diplomat said it still opposed the idea of it joining under conditions that did not apply equally to all.</w:t>
      </w:r>
    </w:p>
    <w:p w14:paraId="6EE90ABE" w14:textId="77777777" w:rsidR="00EA6DC7" w:rsidRDefault="00EA6DC7" w:rsidP="00EA6DC7"/>
    <w:p w14:paraId="7D4E1082" w14:textId="77777777" w:rsidR="00EA6DC7" w:rsidRDefault="00EA6DC7" w:rsidP="00EA6DC7">
      <w:pPr>
        <w:pStyle w:val="Heading4"/>
      </w:pPr>
      <w:r>
        <w:t>China blocks India Passage to NSG – Entrance kept off the agenda</w:t>
      </w:r>
    </w:p>
    <w:p w14:paraId="36DC443D" w14:textId="77777777" w:rsidR="00EA6DC7" w:rsidRPr="00EA4052" w:rsidRDefault="00EA6DC7" w:rsidP="00EA6DC7">
      <w:pPr>
        <w:rPr>
          <w:sz w:val="18"/>
          <w:szCs w:val="18"/>
        </w:rPr>
      </w:pPr>
      <w:r w:rsidRPr="00EA4052">
        <w:rPr>
          <w:b/>
        </w:rPr>
        <w:t>ANI 06/24/2016</w:t>
      </w:r>
      <w:r>
        <w:rPr>
          <w:sz w:val="18"/>
          <w:szCs w:val="18"/>
        </w:rPr>
        <w:t xml:space="preserve"> - </w:t>
      </w:r>
      <w:r w:rsidRPr="00EA4052">
        <w:rPr>
          <w:sz w:val="18"/>
          <w:szCs w:val="18"/>
        </w:rPr>
        <w:t xml:space="preserve">(ANI news, breaking </w:t>
      </w:r>
      <w:proofErr w:type="spellStart"/>
      <w:r w:rsidRPr="00EA4052">
        <w:rPr>
          <w:sz w:val="18"/>
          <w:szCs w:val="18"/>
        </w:rPr>
        <w:t>news,India</w:t>
      </w:r>
      <w:proofErr w:type="spellEnd"/>
      <w:r w:rsidRPr="00EA4052">
        <w:rPr>
          <w:sz w:val="18"/>
          <w:szCs w:val="18"/>
        </w:rPr>
        <w:t xml:space="preserve">, Business, World Sports, </w:t>
      </w:r>
      <w:proofErr w:type="spellStart"/>
      <w:r w:rsidRPr="00EA4052">
        <w:rPr>
          <w:sz w:val="18"/>
          <w:szCs w:val="18"/>
        </w:rPr>
        <w:t>Cricket,Football,International</w:t>
      </w:r>
      <w:proofErr w:type="spellEnd"/>
      <w:r w:rsidRPr="00EA4052">
        <w:rPr>
          <w:sz w:val="18"/>
          <w:szCs w:val="18"/>
        </w:rPr>
        <w:t xml:space="preserve"> News, China remains unmoved, says NSG will not discuss India’s bid , </w:t>
      </w:r>
      <w:hyperlink r:id="rId40" w:history="1">
        <w:r w:rsidRPr="00EA4052">
          <w:rPr>
            <w:sz w:val="18"/>
            <w:szCs w:val="18"/>
          </w:rPr>
          <w:t>http://www.aninews.in/newsdetail2/story267337/india-039-s-nsg-admission-depends-on-obama-039-s-grit-uday-bhaskar.html</w:t>
        </w:r>
      </w:hyperlink>
      <w:r w:rsidRPr="00EA4052">
        <w:rPr>
          <w:sz w:val="18"/>
          <w:szCs w:val="18"/>
        </w:rPr>
        <w:t>) - AC</w:t>
      </w:r>
    </w:p>
    <w:p w14:paraId="3B329920" w14:textId="77777777" w:rsidR="00EA6DC7" w:rsidRPr="00792897" w:rsidRDefault="00EA6DC7" w:rsidP="00EA6DC7">
      <w:pPr>
        <w:rPr>
          <w:sz w:val="18"/>
          <w:szCs w:val="18"/>
        </w:rPr>
      </w:pPr>
      <w:r w:rsidRPr="00C01970">
        <w:rPr>
          <w:sz w:val="18"/>
          <w:szCs w:val="18"/>
        </w:rPr>
        <w:t xml:space="preserve">In a major blow to India, </w:t>
      </w:r>
      <w:r w:rsidRPr="00C01970">
        <w:rPr>
          <w:sz w:val="18"/>
          <w:szCs w:val="18"/>
          <w:u w:val="single"/>
        </w:rPr>
        <w:t>China</w:t>
      </w:r>
      <w:r w:rsidRPr="00C01970">
        <w:rPr>
          <w:sz w:val="18"/>
          <w:szCs w:val="18"/>
        </w:rPr>
        <w:t xml:space="preserve"> on Friday </w:t>
      </w:r>
      <w:r w:rsidRPr="00C01970">
        <w:rPr>
          <w:sz w:val="18"/>
          <w:szCs w:val="18"/>
          <w:u w:val="single"/>
        </w:rPr>
        <w:t>said that the Nuclear Suppliers’ Group (NSG) will not discuss its membership bid</w:t>
      </w:r>
      <w:r w:rsidRPr="00C01970">
        <w:rPr>
          <w:sz w:val="18"/>
          <w:szCs w:val="18"/>
        </w:rPr>
        <w:t xml:space="preserve"> into the elite group, </w:t>
      </w:r>
      <w:r w:rsidRPr="00C01970">
        <w:rPr>
          <w:sz w:val="18"/>
          <w:szCs w:val="18"/>
          <w:u w:val="single"/>
        </w:rPr>
        <w:t>adding that New Delhi will first have to sign the</w:t>
      </w:r>
      <w:r w:rsidRPr="00C01970">
        <w:rPr>
          <w:sz w:val="18"/>
          <w:szCs w:val="18"/>
        </w:rPr>
        <w:t xml:space="preserve"> Nuclear Non-Proliferation Treaty (</w:t>
      </w:r>
      <w:r w:rsidRPr="00C01970">
        <w:rPr>
          <w:sz w:val="18"/>
          <w:szCs w:val="18"/>
          <w:u w:val="single"/>
        </w:rPr>
        <w:t>NPT</w:t>
      </w:r>
      <w:r w:rsidRPr="00C01970">
        <w:rPr>
          <w:sz w:val="18"/>
          <w:szCs w:val="18"/>
        </w:rPr>
        <w:t>), as it is a must and a major criteria set up by the NSG.</w:t>
      </w:r>
      <w:r>
        <w:rPr>
          <w:sz w:val="18"/>
          <w:szCs w:val="18"/>
        </w:rPr>
        <w:t xml:space="preserve"> </w:t>
      </w:r>
      <w:r w:rsidRPr="00C01970">
        <w:rPr>
          <w:sz w:val="18"/>
          <w:szCs w:val="18"/>
        </w:rPr>
        <w:t xml:space="preserve">Speaking reporters, Director-General of the Arms Control Department of Ministry of Foreign Affairs of </w:t>
      </w:r>
      <w:r w:rsidRPr="00C01970">
        <w:rPr>
          <w:sz w:val="18"/>
          <w:szCs w:val="18"/>
          <w:u w:val="single"/>
        </w:rPr>
        <w:t>China</w:t>
      </w:r>
      <w:r w:rsidRPr="00C01970">
        <w:rPr>
          <w:sz w:val="18"/>
          <w:szCs w:val="18"/>
        </w:rPr>
        <w:t xml:space="preserve"> Wang </w:t>
      </w:r>
      <w:proofErr w:type="spellStart"/>
      <w:r w:rsidRPr="00C01970">
        <w:rPr>
          <w:sz w:val="18"/>
          <w:szCs w:val="18"/>
        </w:rPr>
        <w:t>Qun</w:t>
      </w:r>
      <w:proofErr w:type="spellEnd"/>
      <w:r w:rsidRPr="00C01970">
        <w:rPr>
          <w:sz w:val="18"/>
          <w:szCs w:val="18"/>
        </w:rPr>
        <w:t xml:space="preserve"> </w:t>
      </w:r>
      <w:r w:rsidRPr="00C01970">
        <w:rPr>
          <w:sz w:val="18"/>
          <w:szCs w:val="18"/>
          <w:u w:val="single"/>
        </w:rPr>
        <w:t xml:space="preserve">asserted that India’s membership has ‘never ever’ been on the agenda of the NSG </w:t>
      </w:r>
      <w:r w:rsidRPr="00C01970">
        <w:rPr>
          <w:sz w:val="18"/>
          <w:szCs w:val="18"/>
        </w:rPr>
        <w:t>and that there is no such agenda item for the two-day plenary, adding that there is no point of China opposing or supporting India as well as the membership of other countries.</w:t>
      </w:r>
      <w:r>
        <w:rPr>
          <w:sz w:val="18"/>
          <w:szCs w:val="18"/>
        </w:rPr>
        <w:t xml:space="preserve"> </w:t>
      </w:r>
      <w:r w:rsidRPr="00C01970">
        <w:rPr>
          <w:sz w:val="18"/>
          <w:szCs w:val="18"/>
        </w:rPr>
        <w:t xml:space="preserve">“One thing is clear that </w:t>
      </w:r>
      <w:r w:rsidRPr="00F163BF">
        <w:rPr>
          <w:rStyle w:val="Emphasis"/>
          <w:i/>
        </w:rPr>
        <w:t>India’s membership has never ever been taken up as an agenda item</w:t>
      </w:r>
      <w:r w:rsidRPr="00C01970">
        <w:rPr>
          <w:sz w:val="18"/>
          <w:szCs w:val="18"/>
        </w:rPr>
        <w:t>. In the two plenary sessions, there was no extraordinary session on this matter. There is no such agenda matter. In the caveat there could be observations and interventions but that’s all,” he said.</w:t>
      </w:r>
      <w:r>
        <w:rPr>
          <w:sz w:val="18"/>
          <w:szCs w:val="18"/>
        </w:rPr>
        <w:t xml:space="preserve"> </w:t>
      </w:r>
      <w:r w:rsidRPr="00C01970">
        <w:rPr>
          <w:sz w:val="18"/>
          <w:szCs w:val="18"/>
        </w:rPr>
        <w:t>However, Wang added that Beijing attaches ‘great importance’ to India’s sentiments for the membership of NSG.</w:t>
      </w:r>
      <w:r>
        <w:rPr>
          <w:sz w:val="18"/>
          <w:szCs w:val="18"/>
        </w:rPr>
        <w:t xml:space="preserve"> </w:t>
      </w:r>
      <w:r w:rsidRPr="00C01970">
        <w:rPr>
          <w:sz w:val="18"/>
          <w:szCs w:val="18"/>
        </w:rPr>
        <w:t>Talking about India’s chances into the elite group, the Chinese official said that one of the five criteria’s set by the NSG is that the signing of the NPT is a must, adding that the rule was not set by China but by the group as a whole.</w:t>
      </w:r>
      <w:r>
        <w:rPr>
          <w:sz w:val="18"/>
          <w:szCs w:val="18"/>
        </w:rPr>
        <w:t xml:space="preserve"> </w:t>
      </w:r>
      <w:r w:rsidRPr="00C01970">
        <w:rPr>
          <w:sz w:val="18"/>
          <w:szCs w:val="18"/>
        </w:rPr>
        <w:t>“</w:t>
      </w:r>
      <w:r w:rsidRPr="00C01970">
        <w:rPr>
          <w:sz w:val="18"/>
          <w:szCs w:val="18"/>
          <w:u w:val="single"/>
        </w:rPr>
        <w:t xml:space="preserve">China doesn’t support Pakistan or India to enter NSG until they follow rules established by members. NSG consensus is in </w:t>
      </w:r>
      <w:proofErr w:type="spellStart"/>
      <w:r w:rsidRPr="00C01970">
        <w:rPr>
          <w:sz w:val="18"/>
          <w:szCs w:val="18"/>
          <w:u w:val="single"/>
        </w:rPr>
        <w:t>favour</w:t>
      </w:r>
      <w:proofErr w:type="spellEnd"/>
      <w:r w:rsidRPr="00C01970">
        <w:rPr>
          <w:sz w:val="18"/>
          <w:szCs w:val="18"/>
          <w:u w:val="single"/>
        </w:rPr>
        <w:t xml:space="preserve"> of Non Proliferation Treaty, hope India will join NPT first. The meeting on Thursday was an effort to find consensus on non-NPT state applications, but differences remain</w:t>
      </w:r>
      <w:r w:rsidRPr="00C01970">
        <w:rPr>
          <w:sz w:val="18"/>
          <w:szCs w:val="18"/>
        </w:rPr>
        <w:t>,” Wang said.</w:t>
      </w:r>
      <w:r>
        <w:rPr>
          <w:sz w:val="18"/>
          <w:szCs w:val="18"/>
        </w:rPr>
        <w:t xml:space="preserve"> </w:t>
      </w:r>
      <w:r w:rsidRPr="00C01970">
        <w:rPr>
          <w:sz w:val="18"/>
          <w:szCs w:val="18"/>
        </w:rPr>
        <w:t>Asserting that China was not isolated in the matter of not accepting India’s bid, he further said that on the question of how to deal with Non-NPT states, the group remains divided.</w:t>
      </w:r>
      <w:r>
        <w:rPr>
          <w:sz w:val="18"/>
          <w:szCs w:val="18"/>
        </w:rPr>
        <w:t xml:space="preserve"> </w:t>
      </w:r>
      <w:r w:rsidRPr="00C01970">
        <w:rPr>
          <w:sz w:val="18"/>
          <w:szCs w:val="18"/>
        </w:rPr>
        <w:t>“There are nations which have appreciated the efforts India has made for the NSG but in the meantime, hoped that its membership could be considered within the framework of the NPT. In fact the NPT is really an issue,” Wang added.</w:t>
      </w:r>
      <w:r>
        <w:rPr>
          <w:sz w:val="18"/>
          <w:szCs w:val="18"/>
        </w:rPr>
        <w:t xml:space="preserve"> </w:t>
      </w:r>
      <w:r w:rsidRPr="00C01970">
        <w:rPr>
          <w:sz w:val="18"/>
          <w:szCs w:val="18"/>
        </w:rPr>
        <w:t>Earlier, highly placed sources said that China is not the sole opponent to India’s member ship to the NSG, but Brazil, Austria, Ireland, Turkey and New Zealand too have opposed India’s entry, citing it’s not being a signatory of the NPT for nuclear weapons and weapons technology.</w:t>
      </w:r>
      <w:r>
        <w:rPr>
          <w:sz w:val="18"/>
          <w:szCs w:val="18"/>
        </w:rPr>
        <w:t xml:space="preserve"> </w:t>
      </w:r>
      <w:r w:rsidRPr="00C01970">
        <w:rPr>
          <w:sz w:val="18"/>
          <w:szCs w:val="18"/>
          <w:u w:val="single"/>
        </w:rPr>
        <w:t xml:space="preserve">This development comes in the wake of Prime Minister Narendra Modi meeting Chinese President Xi Jinping on the sidelines of Shanghai Cooperation </w:t>
      </w:r>
      <w:proofErr w:type="spellStart"/>
      <w:r w:rsidRPr="00C01970">
        <w:rPr>
          <w:sz w:val="18"/>
          <w:szCs w:val="18"/>
          <w:u w:val="single"/>
        </w:rPr>
        <w:t>Organisation</w:t>
      </w:r>
      <w:proofErr w:type="spellEnd"/>
      <w:r w:rsidRPr="00C01970">
        <w:rPr>
          <w:sz w:val="18"/>
          <w:szCs w:val="18"/>
          <w:u w:val="single"/>
        </w:rPr>
        <w:t xml:space="preserve"> (SCO) Summit in Tashkent and urging China to make a fair and objectives assessment of New Delhi’s application</w:t>
      </w:r>
      <w:r w:rsidRPr="00C01970">
        <w:rPr>
          <w:sz w:val="18"/>
          <w:szCs w:val="18"/>
        </w:rPr>
        <w:t xml:space="preserve"> to the NSG and to judge it on its own merit.</w:t>
      </w:r>
    </w:p>
    <w:p w14:paraId="1F29269C" w14:textId="77777777" w:rsidR="00EA6DC7" w:rsidRDefault="00EA6DC7" w:rsidP="00EA6DC7">
      <w:pPr>
        <w:pStyle w:val="Heading4"/>
      </w:pPr>
      <w:r>
        <w:lastRenderedPageBreak/>
        <w:t>China claims support among other countries to block India</w:t>
      </w:r>
    </w:p>
    <w:p w14:paraId="08BAFB2D" w14:textId="77777777" w:rsidR="00EA6DC7" w:rsidRPr="00F83431" w:rsidRDefault="00EA6DC7" w:rsidP="00EA6DC7">
      <w:pPr>
        <w:rPr>
          <w:sz w:val="18"/>
          <w:szCs w:val="18"/>
        </w:rPr>
      </w:pPr>
      <w:r w:rsidRPr="003B2BC5">
        <w:rPr>
          <w:b/>
        </w:rPr>
        <w:t>PTI 05/13/2016</w:t>
      </w:r>
      <w:r w:rsidRPr="00F83431">
        <w:rPr>
          <w:sz w:val="18"/>
          <w:szCs w:val="18"/>
        </w:rPr>
        <w:t xml:space="preserve"> – (PTI covers latest news from India, all exclusive current headlines and India news, “China claims support of several NSG members to block India bid”, </w:t>
      </w:r>
      <w:hyperlink r:id="rId41" w:history="1">
        <w:r w:rsidRPr="004F24A4">
          <w:rPr>
            <w:rStyle w:val="Hyperlink"/>
            <w:sz w:val="18"/>
            <w:szCs w:val="18"/>
          </w:rPr>
          <w:t>http://indianexpress.com/article/india/india-news-india/china-claims-support-of-several-nsg-members-to-block-india-bid-2799387/</w:t>
        </w:r>
      </w:hyperlink>
      <w:r>
        <w:rPr>
          <w:sz w:val="18"/>
          <w:szCs w:val="18"/>
        </w:rPr>
        <w:t>) - AC</w:t>
      </w:r>
    </w:p>
    <w:p w14:paraId="0842B249" w14:textId="77777777" w:rsidR="00EA6DC7" w:rsidRDefault="00EA6DC7" w:rsidP="00EA6DC7">
      <w:pPr>
        <w:rPr>
          <w:sz w:val="18"/>
          <w:szCs w:val="18"/>
          <w:u w:val="single"/>
        </w:rPr>
      </w:pPr>
      <w:r w:rsidRPr="00F83431">
        <w:rPr>
          <w:sz w:val="18"/>
          <w:szCs w:val="18"/>
        </w:rPr>
        <w:t xml:space="preserve">Defending its move to block India’s entry into the Nuclear Suppliers Group, </w:t>
      </w:r>
      <w:r w:rsidRPr="00F83431">
        <w:rPr>
          <w:sz w:val="18"/>
          <w:szCs w:val="18"/>
          <w:u w:val="single"/>
        </w:rPr>
        <w:t>China</w:t>
      </w:r>
      <w:r w:rsidRPr="00F83431">
        <w:rPr>
          <w:sz w:val="18"/>
          <w:szCs w:val="18"/>
        </w:rPr>
        <w:t xml:space="preserve"> on Friday </w:t>
      </w:r>
      <w:r w:rsidRPr="00F83431">
        <w:rPr>
          <w:sz w:val="18"/>
          <w:szCs w:val="18"/>
          <w:u w:val="single"/>
        </w:rPr>
        <w:t>claimed that several members of the 48-nation bloc shared its view that signing of the NPT was an “important” standard for the NSG’s expansion</w:t>
      </w:r>
      <w:r w:rsidRPr="00F83431">
        <w:rPr>
          <w:sz w:val="18"/>
          <w:szCs w:val="18"/>
        </w:rPr>
        <w:t>.</w:t>
      </w:r>
      <w:r>
        <w:rPr>
          <w:sz w:val="18"/>
          <w:szCs w:val="18"/>
        </w:rPr>
        <w:t xml:space="preserve"> </w:t>
      </w:r>
      <w:r w:rsidRPr="00F83431">
        <w:rPr>
          <w:sz w:val="18"/>
          <w:szCs w:val="18"/>
        </w:rPr>
        <w:t>Chinese Foreign Ministry spokesman Lu Kang said in Beijing that not only China but also a lot of other NSG members are of the view that Nuclear Non-Proliferation Treaty (NPT) is the cornerstone for safeguarding the international nuclear non-proliferation regime.</w:t>
      </w:r>
      <w:r>
        <w:rPr>
          <w:sz w:val="18"/>
          <w:szCs w:val="18"/>
        </w:rPr>
        <w:t xml:space="preserve"> </w:t>
      </w:r>
      <w:r w:rsidRPr="00F83431">
        <w:rPr>
          <w:sz w:val="18"/>
          <w:szCs w:val="18"/>
        </w:rPr>
        <w:t xml:space="preserve">Asked about reports that </w:t>
      </w:r>
      <w:r w:rsidRPr="00F83431">
        <w:rPr>
          <w:sz w:val="18"/>
          <w:szCs w:val="18"/>
          <w:u w:val="single"/>
        </w:rPr>
        <w:t>China is pushing Pakistan’s entry into NSG linking it to India’s admission into the bloc</w:t>
      </w:r>
      <w:r w:rsidRPr="00F83431">
        <w:rPr>
          <w:sz w:val="18"/>
          <w:szCs w:val="18"/>
        </w:rPr>
        <w:t>, Lu said the NSG is an important part of NPT, which has been the consensus of the international community for long.</w:t>
      </w:r>
      <w:r>
        <w:rPr>
          <w:sz w:val="18"/>
          <w:szCs w:val="18"/>
        </w:rPr>
        <w:t xml:space="preserve"> </w:t>
      </w:r>
      <w:r w:rsidRPr="00F83431">
        <w:rPr>
          <w:sz w:val="18"/>
          <w:szCs w:val="18"/>
        </w:rPr>
        <w:t xml:space="preserve">Although India is not part of the NSG, Indian side </w:t>
      </w:r>
      <w:proofErr w:type="spellStart"/>
      <w:r w:rsidRPr="00F83431">
        <w:rPr>
          <w:sz w:val="18"/>
          <w:szCs w:val="18"/>
        </w:rPr>
        <w:t>recognises</w:t>
      </w:r>
      <w:proofErr w:type="spellEnd"/>
      <w:r w:rsidRPr="00F83431">
        <w:rPr>
          <w:sz w:val="18"/>
          <w:szCs w:val="18"/>
        </w:rPr>
        <w:t xml:space="preserve"> this consensus, he claimed. “All the multilateral non-proliferation export control regime including the NSG has regarded NPT as an important standard for the expansion of the NSG,” he said.</w:t>
      </w:r>
      <w:r>
        <w:rPr>
          <w:sz w:val="18"/>
          <w:szCs w:val="18"/>
        </w:rPr>
        <w:t xml:space="preserve"> </w:t>
      </w:r>
      <w:r w:rsidRPr="00F83431">
        <w:rPr>
          <w:sz w:val="18"/>
          <w:szCs w:val="18"/>
        </w:rPr>
        <w:t>Avoiding any references to Pakistan, Lu said, “Apart from India, lot of other countries expressed their willingness to join. Then it raised the question to the international community – Shall the non-NPT members also become part of the NSG?” he said.</w:t>
      </w:r>
      <w:r>
        <w:rPr>
          <w:sz w:val="18"/>
          <w:szCs w:val="18"/>
        </w:rPr>
        <w:t xml:space="preserve"> </w:t>
      </w:r>
      <w:r w:rsidRPr="00F83431">
        <w:rPr>
          <w:sz w:val="18"/>
          <w:szCs w:val="18"/>
        </w:rPr>
        <w:t>“The international community believes that there should be a side discussion in the NSG on this issue and decision should be made in accordance with relevant rules. China’s position is not directed against any specific country but applies to all the non-NPT members,” he said.</w:t>
      </w:r>
      <w:r>
        <w:rPr>
          <w:sz w:val="18"/>
          <w:szCs w:val="18"/>
        </w:rPr>
        <w:t xml:space="preserve"> </w:t>
      </w:r>
      <w:r w:rsidRPr="00F83431">
        <w:rPr>
          <w:sz w:val="18"/>
          <w:szCs w:val="18"/>
        </w:rPr>
        <w:t xml:space="preserve">India, Pakistan, Israel and South Sudan were among four UN member states which have not signed the NPT, the international pact aimed at preventing the spread of nuclear weapons. Last month Pakistan Prime Minister’s Advisor on Foreign Affairs </w:t>
      </w:r>
      <w:proofErr w:type="spellStart"/>
      <w:r w:rsidRPr="00F83431">
        <w:rPr>
          <w:sz w:val="18"/>
          <w:szCs w:val="18"/>
        </w:rPr>
        <w:t>Sartaj</w:t>
      </w:r>
      <w:proofErr w:type="spellEnd"/>
      <w:r w:rsidRPr="00F83431">
        <w:rPr>
          <w:sz w:val="18"/>
          <w:szCs w:val="18"/>
        </w:rPr>
        <w:t xml:space="preserve"> Aziz said that </w:t>
      </w:r>
      <w:r w:rsidRPr="00F83431">
        <w:rPr>
          <w:sz w:val="18"/>
          <w:szCs w:val="18"/>
          <w:u w:val="single"/>
        </w:rPr>
        <w:t>China has helped Pakistan to stall India’s bid to get NSG membership.</w:t>
      </w:r>
    </w:p>
    <w:p w14:paraId="01BE5232" w14:textId="77777777" w:rsidR="00EA6DC7" w:rsidRPr="004E6F29" w:rsidRDefault="00EA6DC7" w:rsidP="00EA6DC7">
      <w:pPr>
        <w:pStyle w:val="Heading4"/>
      </w:pPr>
      <w:r>
        <w:t>Switzerland publicly opposed &amp; blocked India’s membership into the NSG</w:t>
      </w:r>
    </w:p>
    <w:p w14:paraId="7D63FA10" w14:textId="77777777" w:rsidR="00EA6DC7" w:rsidRPr="004E6F29" w:rsidRDefault="00EA6DC7" w:rsidP="00EA6DC7">
      <w:pPr>
        <w:rPr>
          <w:rFonts w:eastAsia="Times New Roman"/>
        </w:rPr>
      </w:pPr>
      <w:r>
        <w:rPr>
          <w:rFonts w:eastAsia="Times New Roman"/>
        </w:rPr>
        <w:t>Scroll 6/27 (Scroll.in, 6/27/16, “</w:t>
      </w:r>
      <w:r w:rsidRPr="004E6F29">
        <w:rPr>
          <w:rFonts w:eastAsia="Times New Roman"/>
        </w:rPr>
        <w:t>Switzerland opposes India's bid for NSG after giving assurance of support a few weeks back</w:t>
      </w:r>
      <w:r>
        <w:rPr>
          <w:rFonts w:eastAsia="Times New Roman"/>
        </w:rPr>
        <w:t xml:space="preserve">”, </w:t>
      </w:r>
      <w:r w:rsidRPr="004E6F29">
        <w:rPr>
          <w:rFonts w:eastAsia="Times New Roman"/>
        </w:rPr>
        <w:t>http://scroll.in/latest/810529/us-says-it-wants-to-see-indias-nsg-application-considered-after-several-nations-blocked-its-bid</w:t>
      </w:r>
      <w:r>
        <w:rPr>
          <w:rFonts w:eastAsia="Times New Roman"/>
        </w:rPr>
        <w:t>)//cmor</w:t>
      </w:r>
    </w:p>
    <w:p w14:paraId="7F7D36F7" w14:textId="77777777" w:rsidR="00EA6DC7" w:rsidRPr="00887AA1" w:rsidRDefault="00EA6DC7" w:rsidP="00EA6DC7">
      <w:r w:rsidRPr="004E6F29">
        <w:rPr>
          <w:rFonts w:eastAsia="Times New Roman"/>
          <w:b/>
          <w:u w:val="single"/>
        </w:rPr>
        <w:t>Switzerland</w:t>
      </w:r>
      <w:r w:rsidRPr="004E6F29">
        <w:rPr>
          <w:rFonts w:eastAsia="Times New Roman"/>
          <w:u w:val="single"/>
        </w:rPr>
        <w:t xml:space="preserve"> on Friday </w:t>
      </w:r>
      <w:r w:rsidRPr="004E6F29">
        <w:rPr>
          <w:rFonts w:eastAsia="Times New Roman"/>
          <w:b/>
          <w:u w:val="single"/>
        </w:rPr>
        <w:t>joined the group of countries who have opposed India's bid for Nuclear Suppliers Group membership</w:t>
      </w:r>
      <w:r w:rsidRPr="004E6F29">
        <w:rPr>
          <w:rFonts w:eastAsia="Times New Roman"/>
        </w:rPr>
        <w:t xml:space="preserve"> even though Prime Minister Narendra Modi got assurance from the European country of its support only a few weeks back, reported ANI. </w:t>
      </w:r>
      <w:r w:rsidRPr="004E6F29">
        <w:rPr>
          <w:rFonts w:eastAsia="Times New Roman"/>
          <w:u w:val="single"/>
        </w:rPr>
        <w:t>On Thursday, after at least five Nuclear Suppliers Group member countries blocked India’s membership to the body, the United States has said it wants to see India’s application considered</w:t>
      </w:r>
      <w:r w:rsidRPr="004E6F29">
        <w:rPr>
          <w:rFonts w:eastAsia="Times New Roman"/>
        </w:rPr>
        <w:t xml:space="preserve">, PTI reported. “We have made clear our desire to see India’s application be seriously considered,” State Department Spokesman John Kirby said. The 48-member body reconvened in Seoul on Friday morning, where India’s membership will be taken up again. However, </w:t>
      </w:r>
      <w:r w:rsidRPr="00F26913">
        <w:rPr>
          <w:rFonts w:eastAsia="Times New Roman"/>
          <w:u w:val="single"/>
        </w:rPr>
        <w:t xml:space="preserve">China's chief negotiator has said </w:t>
      </w:r>
      <w:r w:rsidRPr="00F26913">
        <w:rPr>
          <w:rFonts w:eastAsia="Times New Roman"/>
          <w:b/>
          <w:u w:val="single"/>
        </w:rPr>
        <w:t xml:space="preserve">no new member who is not party to the Nuclear Non-proliferation Treaty will be allowed, and Switzerland also cited the same reason for its opposition. </w:t>
      </w:r>
      <w:r w:rsidRPr="004E6F29">
        <w:rPr>
          <w:rFonts w:eastAsia="Times New Roman"/>
          <w:u w:val="single"/>
        </w:rPr>
        <w:t>Earlier, China appeared to be a sole opponent against India’s membership, but on Thursday, Ireland, Turkey, Brazil, Austria and New Zealand are not supporting India’s induction into the international body.</w:t>
      </w:r>
      <w:r w:rsidRPr="004E6F29">
        <w:rPr>
          <w:rFonts w:eastAsia="Times New Roman"/>
        </w:rPr>
        <w:t xml:space="preserve"> Some member countries blocked the bid, citing that India is not party to the Nuclear Non-</w:t>
      </w:r>
      <w:proofErr w:type="spellStart"/>
      <w:r w:rsidRPr="004E6F29">
        <w:rPr>
          <w:rFonts w:eastAsia="Times New Roman"/>
        </w:rPr>
        <w:t>profileration</w:t>
      </w:r>
      <w:proofErr w:type="spellEnd"/>
      <w:r w:rsidRPr="004E6F29">
        <w:rPr>
          <w:rFonts w:eastAsia="Times New Roman"/>
        </w:rPr>
        <w:t xml:space="preserve"> Treaty. India, Pakistan, Israel and South Sudan have not signed the NPT. Pakistan, which is not an NSG member, has attempted to block India’s entry to the group, along with China. Prime Minister Narendra Modi, who was in Tashkent for the Shanghai Cooperation </w:t>
      </w:r>
      <w:proofErr w:type="spellStart"/>
      <w:r w:rsidRPr="004E6F29">
        <w:rPr>
          <w:rFonts w:eastAsia="Times New Roman"/>
        </w:rPr>
        <w:t>Organisation</w:t>
      </w:r>
      <w:proofErr w:type="spellEnd"/>
      <w:r w:rsidRPr="004E6F29">
        <w:rPr>
          <w:rFonts w:eastAsia="Times New Roman"/>
        </w:rPr>
        <w:t xml:space="preserve"> summit, discussed India’s bid to join the NSG with Chinese President Xi Jinping earlier on Thursday.</w:t>
      </w:r>
    </w:p>
    <w:p w14:paraId="01B29BF1" w14:textId="77777777" w:rsidR="00EA6DC7" w:rsidRDefault="00EA6DC7" w:rsidP="00EA6DC7"/>
    <w:p w14:paraId="3C1529EB" w14:textId="77777777" w:rsidR="005B2060" w:rsidRDefault="005B2060" w:rsidP="005B2060">
      <w:pPr>
        <w:pStyle w:val="Heading3"/>
      </w:pPr>
      <w:r>
        <w:lastRenderedPageBreak/>
        <w:t>Syria Thumper</w:t>
      </w:r>
    </w:p>
    <w:p w14:paraId="12F5ED26" w14:textId="77777777" w:rsidR="005B2060" w:rsidRPr="005B2060" w:rsidRDefault="005B2060" w:rsidP="005B2060"/>
    <w:p w14:paraId="7F978DF0" w14:textId="77777777" w:rsidR="005B2060" w:rsidRDefault="005B2060" w:rsidP="005B2060">
      <w:pPr>
        <w:pStyle w:val="Heading4"/>
      </w:pPr>
      <w:r>
        <w:t>Status quo Syria policy will demand an intensive diplomatic effort</w:t>
      </w:r>
    </w:p>
    <w:p w14:paraId="742D26CC" w14:textId="77777777" w:rsidR="005B2060" w:rsidRPr="00721E20" w:rsidRDefault="005B2060" w:rsidP="005B2060">
      <w:r w:rsidRPr="00721E20">
        <w:rPr>
          <w:rStyle w:val="Style13ptBold"/>
        </w:rPr>
        <w:t xml:space="preserve">WSJ 16 </w:t>
      </w:r>
      <w:r w:rsidRPr="00721E20">
        <w:t>(The Wall Street Journal, is a business-focused, English-language international daily newspaper based in New York City, 6/20/16, The Wall Street Journal, “The Syrian Catastrophe,” http://www.wsj.com/articles/the-syrian-catastrophe-1466203554</w:t>
      </w:r>
      <w:r>
        <w:t>, Kent Denver-</w:t>
      </w:r>
      <w:proofErr w:type="spellStart"/>
      <w:r>
        <w:t>jKIM</w:t>
      </w:r>
      <w:proofErr w:type="spellEnd"/>
      <w:r>
        <w:t>)</w:t>
      </w:r>
    </w:p>
    <w:p w14:paraId="03364EA2" w14:textId="77777777" w:rsidR="005B2060" w:rsidRPr="00794F3D" w:rsidRDefault="005B2060" w:rsidP="005B2060">
      <w:pPr>
        <w:rPr>
          <w:rStyle w:val="Emphasis"/>
        </w:rPr>
      </w:pPr>
      <w:r w:rsidRPr="00FE3CDF">
        <w:t>A day after CIA Director </w:t>
      </w:r>
      <w:hyperlink r:id="rId42" w:history="1">
        <w:r w:rsidRPr="00FE3CDF">
          <w:t>John Brennan</w:t>
        </w:r>
      </w:hyperlink>
      <w:r w:rsidRPr="00FE3CDF">
        <w:t> testified that ISIS now boasts far more fighters than al Qaeda had at its peak, there’s more disagreement in the Obama ranks</w:t>
      </w:r>
      <w:r w:rsidRPr="00794F3D">
        <w:rPr>
          <w:u w:val="single"/>
        </w:rPr>
        <w:t xml:space="preserve">. </w:t>
      </w:r>
      <w:r w:rsidRPr="00794F3D">
        <w:rPr>
          <w:rStyle w:val="Emphasis"/>
        </w:rPr>
        <w:t xml:space="preserve">Fifty-one State Department diplomats </w:t>
      </w:r>
      <w:r w:rsidRPr="00794F3D">
        <w:rPr>
          <w:u w:val="single"/>
        </w:rPr>
        <w:t>have signed a letter that assails President Obama’s Syria policy—and calls for military strikes and the ouster of dictator</w:t>
      </w:r>
      <w:r>
        <w:rPr>
          <w:u w:val="single"/>
        </w:rPr>
        <w:t xml:space="preserve"> </w:t>
      </w:r>
      <w:r w:rsidRPr="00794F3D">
        <w:rPr>
          <w:u w:val="single"/>
        </w:rPr>
        <w:t>Bashar Assad.</w:t>
      </w:r>
      <w:r>
        <w:rPr>
          <w:u w:val="single"/>
        </w:rPr>
        <w:t xml:space="preserve"> </w:t>
      </w:r>
      <w:r w:rsidRPr="00794F3D">
        <w:rPr>
          <w:b/>
          <w:u w:val="single"/>
        </w:rPr>
        <w:t>This is remarkable</w:t>
      </w:r>
      <w:r w:rsidRPr="00794F3D">
        <w:rPr>
          <w:u w:val="single"/>
        </w:rPr>
        <w:t xml:space="preserve">. These rebels aren’t the “neocons” of liberal myth. </w:t>
      </w:r>
      <w:r w:rsidRPr="00794F3D">
        <w:rPr>
          <w:b/>
          <w:u w:val="single"/>
        </w:rPr>
        <w:t xml:space="preserve">They are career diplomats whose mission is to pursue the peace </w:t>
      </w:r>
      <w:r w:rsidRPr="00794F3D">
        <w:rPr>
          <w:u w:val="single"/>
        </w:rPr>
        <w:t>through diplomacy that Mr. Obama invokes as his highest foreign-policy principle</w:t>
      </w:r>
      <w:r w:rsidRPr="00FE3CDF">
        <w:t>. Yet they are indicting Mr. Obama’s Syrian diplomacy as a strategic and moral failure.</w:t>
      </w:r>
      <w:r>
        <w:t xml:space="preserve"> </w:t>
      </w:r>
      <w:r w:rsidRPr="00FE3CDF">
        <w:t xml:space="preserve">The 51 signers recognize that American priorities for Syria—a genuine cease-fire, relief for its suffering citizens and regime change—have failed because U.S. diplomacy is a wish list with nothing to back it up. </w:t>
      </w:r>
      <w:r w:rsidRPr="00794F3D">
        <w:rPr>
          <w:b/>
          <w:u w:val="single"/>
        </w:rPr>
        <w:t>A “judicious” use of military force, they say, would “</w:t>
      </w:r>
      <w:r w:rsidRPr="00794F3D">
        <w:rPr>
          <w:rStyle w:val="Emphasis"/>
        </w:rPr>
        <w:t>undergird and drive a more focused and hard-nosed U.S.-led diplomatic effort.”</w:t>
      </w:r>
    </w:p>
    <w:p w14:paraId="55734D54" w14:textId="77777777" w:rsidR="005B2060" w:rsidRDefault="005B2060" w:rsidP="005B2060"/>
    <w:p w14:paraId="436A7D5D" w14:textId="77777777" w:rsidR="005B2060" w:rsidRDefault="005B2060" w:rsidP="00EA6DC7"/>
    <w:p w14:paraId="67582E34" w14:textId="77777777" w:rsidR="0053688E" w:rsidRPr="0053688E" w:rsidRDefault="005302B1" w:rsidP="00EA6DC7">
      <w:pPr>
        <w:pStyle w:val="Heading2"/>
      </w:pPr>
      <w:r>
        <w:lastRenderedPageBreak/>
        <w:t>Link Turns</w:t>
      </w:r>
    </w:p>
    <w:p w14:paraId="3CF15D6D" w14:textId="77777777" w:rsidR="00B17E29" w:rsidRDefault="00B17E29" w:rsidP="00B17E29">
      <w:pPr>
        <w:pStyle w:val="Heading3"/>
      </w:pPr>
      <w:r>
        <w:lastRenderedPageBreak/>
        <w:t>Afghanistan</w:t>
      </w:r>
    </w:p>
    <w:p w14:paraId="129A04F4" w14:textId="77777777" w:rsidR="00B17E29" w:rsidRPr="00B17E29" w:rsidRDefault="00B17E29" w:rsidP="00B17E29"/>
    <w:p w14:paraId="39BCBCC3" w14:textId="77777777" w:rsidR="00B17E29" w:rsidRPr="008F6C26" w:rsidRDefault="00B17E29" w:rsidP="00B17E29">
      <w:pPr>
        <w:pStyle w:val="Heading4"/>
      </w:pPr>
      <w:r>
        <w:t>Afghanistan trilateral cooperation key to US-China diplomacy – energizes diplomatic relations and co-op</w:t>
      </w:r>
    </w:p>
    <w:p w14:paraId="18A2608E" w14:textId="77777777" w:rsidR="00B17E29" w:rsidRPr="006864A0" w:rsidRDefault="00B17E29" w:rsidP="00B17E29">
      <w:pPr>
        <w:tabs>
          <w:tab w:val="left" w:pos="6380"/>
        </w:tabs>
        <w:rPr>
          <w:rStyle w:val="Style13ptBold"/>
        </w:rPr>
      </w:pPr>
      <w:proofErr w:type="spellStart"/>
      <w:r w:rsidRPr="006864A0">
        <w:rPr>
          <w:rStyle w:val="Style13ptBold"/>
        </w:rPr>
        <w:t>Caragliano</w:t>
      </w:r>
      <w:proofErr w:type="spellEnd"/>
      <w:r w:rsidRPr="006864A0">
        <w:rPr>
          <w:rStyle w:val="Style13ptBold"/>
        </w:rPr>
        <w:t xml:space="preserve"> and Coburn 15 </w:t>
      </w:r>
      <w:r w:rsidRPr="006864A0">
        <w:rPr>
          <w:rStyle w:val="Style13ptBold"/>
          <w:b w:val="0"/>
          <w:sz w:val="16"/>
          <w:szCs w:val="16"/>
        </w:rPr>
        <w:t xml:space="preserve">(David </w:t>
      </w:r>
      <w:proofErr w:type="spellStart"/>
      <w:r w:rsidRPr="006864A0">
        <w:rPr>
          <w:rStyle w:val="Style13ptBold"/>
          <w:b w:val="0"/>
          <w:sz w:val="16"/>
          <w:szCs w:val="16"/>
        </w:rPr>
        <w:t>Caragliano</w:t>
      </w:r>
      <w:proofErr w:type="spellEnd"/>
      <w:r w:rsidRPr="006864A0">
        <w:rPr>
          <w:rStyle w:val="Style13ptBold"/>
          <w:b w:val="0"/>
          <w:sz w:val="16"/>
          <w:szCs w:val="16"/>
        </w:rPr>
        <w:t xml:space="preserve"> and Noah Coburn, David </w:t>
      </w:r>
      <w:proofErr w:type="spellStart"/>
      <w:r w:rsidRPr="006864A0">
        <w:rPr>
          <w:rStyle w:val="Style13ptBold"/>
          <w:b w:val="0"/>
          <w:sz w:val="16"/>
          <w:szCs w:val="16"/>
        </w:rPr>
        <w:t>Caragliano</w:t>
      </w:r>
      <w:proofErr w:type="spellEnd"/>
      <w:r w:rsidRPr="006864A0">
        <w:rPr>
          <w:rStyle w:val="Style13ptBold"/>
          <w:b w:val="0"/>
          <w:sz w:val="16"/>
          <w:szCs w:val="16"/>
        </w:rPr>
        <w:t xml:space="preserve"> is a lawyer and an international development professional currently managing programs in Asia. Noah Coburn is a professor of political anthropology at Bennington College who served as an election monitor in Afghanistan in 2014. Both are Fellows of the Truman National Security Project</w:t>
      </w:r>
      <w:proofErr w:type="gramStart"/>
      <w:r w:rsidRPr="006864A0">
        <w:rPr>
          <w:rStyle w:val="Style13ptBold"/>
          <w:b w:val="0"/>
          <w:sz w:val="16"/>
          <w:szCs w:val="16"/>
        </w:rPr>
        <w:t>.,</w:t>
      </w:r>
      <w:proofErr w:type="gramEnd"/>
      <w:r w:rsidRPr="006864A0">
        <w:rPr>
          <w:rStyle w:val="Style13ptBold"/>
          <w:b w:val="0"/>
          <w:sz w:val="16"/>
          <w:szCs w:val="16"/>
        </w:rPr>
        <w:t xml:space="preserve"> 4/21/15, The Diplomat, “Could Afghanistan Be a Model for US-China Cooperation?,” accessed 6/27/16, Kent Denver-</w:t>
      </w:r>
      <w:proofErr w:type="spellStart"/>
      <w:r w:rsidRPr="006864A0">
        <w:rPr>
          <w:rStyle w:val="Style13ptBold"/>
          <w:b w:val="0"/>
          <w:sz w:val="16"/>
          <w:szCs w:val="16"/>
        </w:rPr>
        <w:t>jKIM</w:t>
      </w:r>
      <w:proofErr w:type="spellEnd"/>
      <w:r w:rsidRPr="006864A0">
        <w:rPr>
          <w:rStyle w:val="Style13ptBold"/>
          <w:b w:val="0"/>
          <w:sz w:val="16"/>
          <w:szCs w:val="16"/>
        </w:rPr>
        <w:t>)</w:t>
      </w:r>
    </w:p>
    <w:p w14:paraId="285EE7A7" w14:textId="77777777" w:rsidR="00B17E29" w:rsidRPr="00B17E29" w:rsidRDefault="00B17E29" w:rsidP="00B17E29">
      <w:pPr>
        <w:rPr>
          <w:b/>
          <w:u w:val="single"/>
        </w:rPr>
      </w:pPr>
      <w:r w:rsidRPr="0027512B">
        <w:rPr>
          <w:u w:val="single"/>
        </w:rPr>
        <w:t xml:space="preserve">The U.S. and China both have an interest in a peaceful and self-sustaining Afghanistan. </w:t>
      </w:r>
      <w:r w:rsidRPr="0027512B">
        <w:rPr>
          <w:b/>
          <w:u w:val="single"/>
        </w:rPr>
        <w:t>On the diplomatic front</w:t>
      </w:r>
      <w:r w:rsidRPr="0027512B">
        <w:rPr>
          <w:u w:val="single"/>
        </w:rPr>
        <w:t xml:space="preserve">, the U.S., China, and Afghanistan have already been engaged in </w:t>
      </w:r>
      <w:r w:rsidRPr="0027512B">
        <w:rPr>
          <w:rStyle w:val="Emphasis"/>
        </w:rPr>
        <w:t>trilateral cooperation</w:t>
      </w:r>
      <w:r w:rsidRPr="0027512B">
        <w:rPr>
          <w:u w:val="single"/>
        </w:rPr>
        <w:t>.</w:t>
      </w:r>
      <w:r w:rsidRPr="00B17E29">
        <w:rPr>
          <w:sz w:val="10"/>
        </w:rPr>
        <w:t xml:space="preserve"> At the London Conference, a multilateral event, senior officials from the three countries met privately to discuss Afghanistan’s future. Recent statements from China’s representative at the UN Security Council indicate a willingness to act as a mediator in Afghan peace and reconciliation process. The reasons for Chinese and U.S. interest in Afghanistan are clear. From the U.S. perspective, President Barack Obama’s decision to slow the withdrawal of troops through 2015 underscores the importance his administration attaches to the outcome of America’s engagement there. From China’s perspective, the shared border between Afghanistan and China’s Xinjiang Uyghur Autonomous Region means that China will continue to have a stake in its neighbor’s stability. Xi’s “One Belt One Road” development strategy envisions Chinese-built oil pipelines, telecom, and high-speed rail crossing Central Asia and bridging China, the Middle East, and Europe with Xinjiang as the hub. Further, the possibility that separatist Uyghur fighters may receive training in the lawless Afghanistan-Pakistan border region presents China with a troublesome vulnerability. </w:t>
      </w:r>
      <w:r w:rsidRPr="0027512B">
        <w:rPr>
          <w:u w:val="single"/>
        </w:rPr>
        <w:t xml:space="preserve">As close allies and “all weather friends” with Pakistan, </w:t>
      </w:r>
      <w:r w:rsidRPr="0027512B">
        <w:rPr>
          <w:b/>
          <w:u w:val="single"/>
        </w:rPr>
        <w:t>China is well positioned to play the role of honest broker</w:t>
      </w:r>
      <w:r w:rsidRPr="0027512B">
        <w:rPr>
          <w:u w:val="single"/>
        </w:rPr>
        <w:t>, particularly given the fact that U.S.-Pakistani relations have deteriorated since they were declared a key partner in the global war on terror over a decade ago.</w:t>
      </w:r>
      <w:r w:rsidRPr="00B17E29">
        <w:rPr>
          <w:sz w:val="10"/>
        </w:rPr>
        <w:t xml:space="preserve"> Peace with the Taliban starts with establishing trust between the Afghan government and the Pakistani government, which has provided a safe harbor to Taliban insurgents. </w:t>
      </w:r>
      <w:r w:rsidRPr="0027512B">
        <w:rPr>
          <w:u w:val="single"/>
        </w:rPr>
        <w:t>U.S. pressure on Pakistan has had limited effects, but China’s entry into the conversation could reshape the dialogue.</w:t>
      </w:r>
      <w:r w:rsidRPr="00B17E29">
        <w:rPr>
          <w:sz w:val="10"/>
        </w:rPr>
        <w:t xml:space="preserve"> Afghanistan needs a government that can bring infrastructure, jobs, education, healthcare, and justice to its people for any lasting peace. Both the U.S. and China have made investments in Afghanistan’s development, yet they take different approaches. Of the $1.594 billion in U.S. assistance to Afghanistan in FY2015, about 19 percent is solely dedicated to the country’s economic development. The remainder covers peace and security, democracy and governance, health, education, and social services, and surely, these underpin sustainable, long-term growth. China’s contribution in Afghanistan pales in an absolute sense, but in Afghanistan and throughout the world, China has made targeted investments in infrastructure and natural resource extraction (much for its own consumption). Put in context, China’s recent promise of $327 million (RMB 2 billion) to Afghanistan over the next two years is not insignificant; U.S. assistance toward infrastructure in Afghanistan this year stands at $69 million. </w:t>
      </w:r>
      <w:r w:rsidRPr="0027512B">
        <w:rPr>
          <w:u w:val="single"/>
        </w:rPr>
        <w:t>The countries’ divergent approaches to development are rooted in ideological differences. China’s rhetoric emphasizes its policy of non-interference in the domestic politics of sovereign governments</w:t>
      </w:r>
      <w:r w:rsidRPr="00B17E29">
        <w:rPr>
          <w:sz w:val="10"/>
        </w:rPr>
        <w:t xml:space="preserve">. This principle goes back to the Final Communiqué of the 1955 Bandung Conference. (The event which this week’s Asian-African Conference in Indonesia commemorates.) </w:t>
      </w:r>
      <w:r w:rsidRPr="0027512B">
        <w:rPr>
          <w:u w:val="single"/>
        </w:rPr>
        <w:t>Western donors are more inclined to link aid with the promotion of good governance as outlined in the Paris Declaration on Aid Effectiveness and the Accra Agenda for Action.</w:t>
      </w:r>
      <w:r>
        <w:rPr>
          <w:u w:val="single"/>
        </w:rPr>
        <w:t xml:space="preserve"> </w:t>
      </w:r>
      <w:r w:rsidRPr="00B17E29">
        <w:rPr>
          <w:sz w:val="10"/>
        </w:rPr>
        <w:t xml:space="preserve">Despite their ideological differences, both countries face many of the same challenges on the ground. The crippling costs of endemic Afghan government corruption make any international development efforts challenging, to say the least. According to the Wall Street Journal, an Afghan diplomat admitted that the Afghan government viewed the China Metallurgical Group’s investment in the </w:t>
      </w:r>
      <w:proofErr w:type="spellStart"/>
      <w:r w:rsidRPr="00B17E29">
        <w:rPr>
          <w:sz w:val="10"/>
        </w:rPr>
        <w:t>Aynak</w:t>
      </w:r>
      <w:proofErr w:type="spellEnd"/>
      <w:r w:rsidRPr="00B17E29">
        <w:rPr>
          <w:sz w:val="10"/>
        </w:rPr>
        <w:t xml:space="preserve"> copper mine as a “cow to milk” for bribes. The U.S. Special Inspector General for Afghanistan Reconstruction has made similarly bleak assessments on the misuse of U.S. project funds. </w:t>
      </w:r>
      <w:r w:rsidRPr="0027512B">
        <w:rPr>
          <w:u w:val="single"/>
        </w:rPr>
        <w:t xml:space="preserve">In the context of Afghanistan, </w:t>
      </w:r>
      <w:r w:rsidRPr="0027512B">
        <w:rPr>
          <w:b/>
          <w:u w:val="single"/>
        </w:rPr>
        <w:t>the U.S. and China may more easily broach otherwise sensitive topics – like transparency and openness in procurement.</w:t>
      </w:r>
      <w:r w:rsidRPr="00B17E29">
        <w:rPr>
          <w:sz w:val="10"/>
        </w:rPr>
        <w:t xml:space="preserve"> Chinese companies have already reported under the Extractive Industries Transparency Initiative in Central Asian and African countries. </w:t>
      </w:r>
      <w:r w:rsidRPr="008F6C26">
        <w:rPr>
          <w:b/>
          <w:u w:val="single"/>
        </w:rPr>
        <w:t>A trilateral dialogue allowing exploration of these issues could contribute to mutual understanding and may yield positive results</w:t>
      </w:r>
      <w:r w:rsidRPr="008F6C26">
        <w:rPr>
          <w:u w:val="single"/>
        </w:rPr>
        <w:t>. Each party in the tripartite holds special interest in ensuring a stable and predictable marketplace.</w:t>
      </w:r>
      <w:r>
        <w:rPr>
          <w:u w:val="single"/>
        </w:rPr>
        <w:t xml:space="preserve"> </w:t>
      </w:r>
      <w:r w:rsidRPr="00B17E29">
        <w:rPr>
          <w:sz w:val="10"/>
        </w:rPr>
        <w:t xml:space="preserve">Such cooperation is not equivalent to interfering in Afghan domestic politics because President Ashraf Ghani himself has prioritized these problems. Ghani has moved quickly, firing local officials and centralizing billions of dollars in procurement deals under his purview. There are daunting challenges, but he has acknowledged that multi-stakeholder initiatives to promote transparency can be useful to push for reform in government systems. </w:t>
      </w:r>
      <w:r w:rsidRPr="008F6C26">
        <w:rPr>
          <w:b/>
          <w:u w:val="single"/>
        </w:rPr>
        <w:t xml:space="preserve">Afghanistan presents challenges and opportunities for both the U.S. and China. Working together, they could fix the significant problems, energize high-level diplomacy, and </w:t>
      </w:r>
      <w:r w:rsidRPr="008F6C26">
        <w:rPr>
          <w:rStyle w:val="Emphasis"/>
        </w:rPr>
        <w:t>provide a future model for U.S.-China cooperation.</w:t>
      </w:r>
    </w:p>
    <w:p w14:paraId="5BE9B0C2" w14:textId="77777777" w:rsidR="00B17E29" w:rsidRPr="0053688E" w:rsidRDefault="00B17E29" w:rsidP="0053688E"/>
    <w:p w14:paraId="2F2EDA12" w14:textId="77777777" w:rsidR="005302B1" w:rsidRDefault="005302B1" w:rsidP="005302B1">
      <w:pPr>
        <w:pStyle w:val="Heading3"/>
      </w:pPr>
      <w:r>
        <w:lastRenderedPageBreak/>
        <w:t>AIIB</w:t>
      </w:r>
    </w:p>
    <w:p w14:paraId="3370A4FA" w14:textId="77777777" w:rsidR="005302B1" w:rsidRPr="005302B1" w:rsidRDefault="005302B1" w:rsidP="005302B1"/>
    <w:p w14:paraId="0375ECC1" w14:textId="77777777" w:rsidR="00C9401F" w:rsidRDefault="00C9401F" w:rsidP="00C9401F">
      <w:pPr>
        <w:pStyle w:val="Heading4"/>
      </w:pPr>
      <w:r>
        <w:t>Opposition to AIIB is costing the U.S. diplomatic capital now – plan frees up resources for other issues</w:t>
      </w:r>
    </w:p>
    <w:p w14:paraId="5E086B19" w14:textId="77777777" w:rsidR="00923D9E" w:rsidRDefault="00C9401F" w:rsidP="00B55AD5">
      <w:r w:rsidRPr="00C9401F">
        <w:rPr>
          <w:rStyle w:val="Style13ptBold"/>
        </w:rPr>
        <w:t>PANDA ’15</w:t>
      </w:r>
      <w:r>
        <w:t xml:space="preserve"> (Ankit; The Diplomat, “Have the US and China Come to an Understanding on the AIIB</w:t>
      </w:r>
      <w:proofErr w:type="gramStart"/>
      <w:r>
        <w:t>?,</w:t>
      </w:r>
      <w:proofErr w:type="gramEnd"/>
      <w:r>
        <w:t xml:space="preserve">” 9/28, </w:t>
      </w:r>
      <w:r w:rsidRPr="00C9401F">
        <w:t>http://thediplomat.com/2015/09/have-the-us-and-china-come-to-an-understanding-on-the-aiib/</w:t>
      </w:r>
      <w:r>
        <w:t>)</w:t>
      </w:r>
      <w:r w:rsidR="0053688E">
        <w:t>AC</w:t>
      </w:r>
    </w:p>
    <w:p w14:paraId="040186C3" w14:textId="77777777" w:rsidR="00C9401F" w:rsidRDefault="00C9401F" w:rsidP="00B55AD5">
      <w:r>
        <w:t>That Washington is coming around to the AIIB and softening its position on the institution is a good thing. With a bevy of pressing challenges in the U.S.-China relations, including cyber espionage, freedom of navigation in the East and South China Seas, and growing military competition, the United States is better off expending less diplomatic capital on opposition to institutions like the AIIB–which could ultimately serve as a net positive for a region where infrastructure financing is very much needed–and focusing its efforts on other issues.</w:t>
      </w:r>
    </w:p>
    <w:p w14:paraId="499B90CD" w14:textId="77777777" w:rsidR="00923D9E" w:rsidRDefault="00923D9E" w:rsidP="00B55AD5"/>
    <w:p w14:paraId="700ED785" w14:textId="77777777" w:rsidR="0053688E" w:rsidRPr="00D03308" w:rsidRDefault="0053688E" w:rsidP="0053688E">
      <w:pPr>
        <w:pStyle w:val="Heading4"/>
      </w:pPr>
      <w:r>
        <w:t>US opposition to the AIIB wastes diplomatic capital.</w:t>
      </w:r>
    </w:p>
    <w:p w14:paraId="046EFB5C" w14:textId="77777777" w:rsidR="0053688E" w:rsidRPr="00C54865" w:rsidRDefault="0053688E" w:rsidP="0053688E">
      <w:r w:rsidRPr="00D03308">
        <w:rPr>
          <w:rStyle w:val="Style13ptBold"/>
        </w:rPr>
        <w:t>Webster 15</w:t>
      </w:r>
      <w:r>
        <w:t xml:space="preserve"> (research scholar, lecturer, and senior fellow of The China Center at Yale Law School, Graham, “U.S.–China Week: AIIB, missile defense, SCS, Wang </w:t>
      </w:r>
      <w:proofErr w:type="spellStart"/>
      <w:r>
        <w:t>Qishan</w:t>
      </w:r>
      <w:proofErr w:type="spellEnd"/>
      <w:r>
        <w:t xml:space="preserve"> (2015.03.23),” </w:t>
      </w:r>
      <w:hyperlink r:id="rId43" w:history="1">
        <w:r w:rsidRPr="00A05DA2">
          <w:rPr>
            <w:rStyle w:val="Hyperlink"/>
          </w:rPr>
          <w:t>http://transpacifica.net/2015/03/u-s-china-week-aiib-missile-defense-scs-wang-qishan-2015-03-23/</w:t>
        </w:r>
      </w:hyperlink>
      <w:r>
        <w:t>, 3/23/15, DD)</w:t>
      </w:r>
    </w:p>
    <w:p w14:paraId="30ADBD95" w14:textId="77777777" w:rsidR="0053688E" w:rsidRPr="00993033" w:rsidRDefault="0053688E" w:rsidP="0053688E">
      <w:pPr>
        <w:rPr>
          <w:sz w:val="12"/>
        </w:rPr>
      </w:pPr>
      <w:r w:rsidRPr="00D03308">
        <w:rPr>
          <w:sz w:val="12"/>
        </w:rPr>
        <w:t xml:space="preserve">ANALYSIS: </w:t>
      </w:r>
      <w:r w:rsidRPr="00D03308">
        <w:rPr>
          <w:rStyle w:val="StyleUnderline"/>
        </w:rPr>
        <w:t>Expert consensus has been unusually strong that the U.S. effort to prevent</w:t>
      </w:r>
      <w:r w:rsidRPr="00D03308">
        <w:rPr>
          <w:sz w:val="12"/>
        </w:rPr>
        <w:t xml:space="preserve"> G7 </w:t>
      </w:r>
      <w:r w:rsidRPr="00D03308">
        <w:rPr>
          <w:rStyle w:val="StyleUnderline"/>
        </w:rPr>
        <w:t>economies from joining AIIB was wrong</w:t>
      </w:r>
      <w:r w:rsidRPr="00D03308">
        <w:rPr>
          <w:sz w:val="12"/>
        </w:rPr>
        <w:t xml:space="preserve">headed. It is intuitively clear that the United States couldn’t join, since Congress would have to allocate funds, but </w:t>
      </w:r>
      <w:r w:rsidRPr="00D03308">
        <w:rPr>
          <w:rStyle w:val="StyleUnderline"/>
        </w:rPr>
        <w:t>the Obama administration chose to exert real pressure on others to follow suit.</w:t>
      </w:r>
      <w:r w:rsidRPr="00D03308">
        <w:rPr>
          <w:sz w:val="12"/>
        </w:rPr>
        <w:t xml:space="preserve"> In reality, </w:t>
      </w:r>
      <w:r w:rsidRPr="00D03308">
        <w:rPr>
          <w:rStyle w:val="StyleUnderline"/>
        </w:rPr>
        <w:t xml:space="preserve">this is an example of a strategically unwise instinct in Washington to oppose every aspect of Chinese influence, expending resources and </w:t>
      </w:r>
      <w:r w:rsidRPr="00D03308">
        <w:rPr>
          <w:rStyle w:val="Emphasis"/>
        </w:rPr>
        <w:t>diplomatic capital</w:t>
      </w:r>
      <w:r w:rsidRPr="00D03308">
        <w:rPr>
          <w:rStyle w:val="StyleUnderline"/>
        </w:rPr>
        <w:t xml:space="preserve"> on losing battles or potentially minor issues.</w:t>
      </w:r>
      <w:r w:rsidRPr="00D03308">
        <w:rPr>
          <w:sz w:val="12"/>
        </w:rPr>
        <w:t xml:space="preserve"> U.S. government objections reportedly boiled down to fears of low environmental or corruption standards if China writes the rules, a justification that has been unconv</w:t>
      </w:r>
      <w:r>
        <w:rPr>
          <w:sz w:val="12"/>
        </w:rPr>
        <w:t>incing domestically and abroad.</w:t>
      </w:r>
    </w:p>
    <w:p w14:paraId="144EC9B5" w14:textId="77777777" w:rsidR="0053688E" w:rsidRDefault="0053688E" w:rsidP="00B55AD5"/>
    <w:p w14:paraId="2D9CF0A8" w14:textId="77777777" w:rsidR="004100EE" w:rsidRPr="00992A10" w:rsidRDefault="004100EE" w:rsidP="004100EE">
      <w:pPr>
        <w:pStyle w:val="Heading4"/>
      </w:pPr>
      <w:r>
        <w:t>Refrain from joining the AIIB drains US diplomatic influence</w:t>
      </w:r>
    </w:p>
    <w:p w14:paraId="78C936F1" w14:textId="77777777" w:rsidR="004100EE" w:rsidRDefault="004100EE" w:rsidP="004100EE">
      <w:pPr>
        <w:spacing w:after="0" w:line="240" w:lineRule="auto"/>
        <w:rPr>
          <w:rFonts w:eastAsia="Times New Roman" w:cs="Times New Roman"/>
        </w:rPr>
      </w:pPr>
      <w:r>
        <w:rPr>
          <w:rFonts w:eastAsia="Times New Roman" w:cs="Times New Roman"/>
          <w:b/>
          <w:sz w:val="26"/>
          <w:szCs w:val="26"/>
        </w:rPr>
        <w:t xml:space="preserve">Cote, </w:t>
      </w:r>
      <w:r w:rsidRPr="00992A10">
        <w:rPr>
          <w:rFonts w:eastAsia="Times New Roman" w:cs="Times New Roman"/>
          <w:b/>
          <w:sz w:val="26"/>
          <w:szCs w:val="26"/>
        </w:rPr>
        <w:t>15</w:t>
      </w:r>
      <w:r>
        <w:rPr>
          <w:rFonts w:eastAsia="Times New Roman" w:cs="Times New Roman"/>
          <w:sz w:val="26"/>
          <w:szCs w:val="26"/>
        </w:rPr>
        <w:t xml:space="preserve"> </w:t>
      </w:r>
      <w:r>
        <w:rPr>
          <w:rFonts w:eastAsia="Times New Roman" w:cs="Times New Roman"/>
        </w:rPr>
        <w:t>(</w:t>
      </w:r>
      <w:r w:rsidRPr="00992A10">
        <w:rPr>
          <w:rFonts w:eastAsia="Times New Roman" w:cs="Times New Roman"/>
        </w:rPr>
        <w:t xml:space="preserve">Jacqueline </w:t>
      </w:r>
      <w:proofErr w:type="spellStart"/>
      <w:r w:rsidRPr="00992A10">
        <w:rPr>
          <w:rFonts w:eastAsia="Times New Roman" w:cs="Times New Roman"/>
        </w:rPr>
        <w:t>CôTe</w:t>
      </w:r>
      <w:proofErr w:type="spellEnd"/>
      <w:r w:rsidRPr="00992A10">
        <w:rPr>
          <w:rFonts w:eastAsia="Times New Roman" w:cs="Times New Roman"/>
        </w:rPr>
        <w:t xml:space="preserve">, </w:t>
      </w:r>
      <w:r>
        <w:rPr>
          <w:rFonts w:eastAsia="Times New Roman" w:cs="Times New Roman"/>
        </w:rPr>
        <w:t xml:space="preserve">6-8-2015 </w:t>
      </w:r>
      <w:r w:rsidRPr="00992A10">
        <w:rPr>
          <w:rFonts w:eastAsia="Times New Roman" w:cs="Times New Roman"/>
        </w:rPr>
        <w:t>"Will the U.S.’s hesitation to join China’s AIIB cost them influence on the world stage</w:t>
      </w:r>
      <w:proofErr w:type="gramStart"/>
      <w:r w:rsidRPr="00992A10">
        <w:rPr>
          <w:rFonts w:eastAsia="Times New Roman" w:cs="Times New Roman"/>
        </w:rPr>
        <w:t>?,</w:t>
      </w:r>
      <w:proofErr w:type="gramEnd"/>
      <w:r w:rsidRPr="00992A10">
        <w:rPr>
          <w:rFonts w:eastAsia="Times New Roman" w:cs="Times New Roman"/>
        </w:rPr>
        <w:t xml:space="preserve">" Trade Ready, </w:t>
      </w:r>
      <w:r w:rsidRPr="0040139B">
        <w:rPr>
          <w:rFonts w:eastAsia="Times New Roman" w:cs="Times New Roman"/>
        </w:rPr>
        <w:t>http://www.tradeready.ca/2015/trade-takeaways/will-u-s-s-hesitation-join-chinas-aiib-cost-influence-world-stage/</w:t>
      </w:r>
      <w:r>
        <w:rPr>
          <w:rFonts w:eastAsia="Times New Roman" w:cs="Times New Roman"/>
        </w:rPr>
        <w:t>)</w:t>
      </w:r>
    </w:p>
    <w:p w14:paraId="5A4DBA8E" w14:textId="77777777" w:rsidR="004100EE" w:rsidRPr="00992A10" w:rsidRDefault="004100EE" w:rsidP="004100EE">
      <w:pPr>
        <w:spacing w:after="0" w:line="240" w:lineRule="auto"/>
        <w:rPr>
          <w:rFonts w:eastAsia="Times New Roman" w:cs="Times New Roman"/>
        </w:rPr>
      </w:pPr>
    </w:p>
    <w:p w14:paraId="72FAAEED" w14:textId="77777777" w:rsidR="004100EE" w:rsidRDefault="004100EE" w:rsidP="004100EE">
      <w:pPr>
        <w:spacing w:after="0" w:line="240" w:lineRule="auto"/>
        <w:rPr>
          <w:rFonts w:eastAsia="Times New Roman" w:cs="Times New Roman"/>
        </w:rPr>
      </w:pPr>
      <w:r w:rsidRPr="00932DA2">
        <w:rPr>
          <w:rFonts w:eastAsia="Times New Roman" w:cs="Times New Roman"/>
        </w:rPr>
        <w:t xml:space="preserve">When China proposed its new international financial institution, the Asian Infrastructure Investment Bank (AIIB), in April, a number of Western nations – including the United Kingdom and Norway, among others – were eager to join it. </w:t>
      </w:r>
      <w:r w:rsidRPr="00992A10">
        <w:rPr>
          <w:rFonts w:eastAsia="Times New Roman" w:cs="Times New Roman"/>
          <w:u w:val="single"/>
        </w:rPr>
        <w:t>The United States, however, declined the invitation to join.</w:t>
      </w:r>
      <w:r w:rsidRPr="00932DA2">
        <w:rPr>
          <w:rFonts w:eastAsia="Times New Roman" w:cs="Times New Roman"/>
        </w:rPr>
        <w:t xml:space="preserve"> One U.S. official told a leading British newspaper: We are wary about a trend toward constant accommodation of China, which is not the best way to engage a rising power. As of writing, the following states have applied to join the IFI project: India, Malaysia, Singapore, Iran, Saudi Arabia, Australia, Brazil, France, and Germany So far, </w:t>
      </w:r>
      <w:r w:rsidRPr="00992A10">
        <w:rPr>
          <w:rFonts w:eastAsia="Times New Roman" w:cs="Times New Roman"/>
          <w:u w:val="single"/>
        </w:rPr>
        <w:t>57 countries have submitted an application to be part of the AIIB.</w:t>
      </w:r>
      <w:r w:rsidRPr="00932DA2">
        <w:rPr>
          <w:rFonts w:eastAsia="Times New Roman" w:cs="Times New Roman"/>
        </w:rPr>
        <w:t xml:space="preserve"> Most surprising of these, to American officials at least, is the United Kingdom. The U.S. and the UK are assumed to have a ‘special relationship’ and are expected to act in coordination on foreign policy matters. However, the </w:t>
      </w:r>
      <w:r w:rsidRPr="00932DA2">
        <w:rPr>
          <w:rFonts w:eastAsia="Times New Roman" w:cs="Times New Roman"/>
        </w:rPr>
        <w:lastRenderedPageBreak/>
        <w:t xml:space="preserve">strength of these bilateral ties has been questioned, especially following the 2003 joint invasion of Iraq. </w:t>
      </w:r>
      <w:r w:rsidRPr="00992A10">
        <w:rPr>
          <w:rFonts w:eastAsia="Times New Roman" w:cs="Times New Roman"/>
          <w:b/>
          <w:u w:val="single"/>
        </w:rPr>
        <w:t xml:space="preserve">London’s embrace of the China-led bank was a shock to Washington, which now looks foolish for choosing not to apply for entry. </w:t>
      </w:r>
      <w:r w:rsidRPr="00932DA2">
        <w:rPr>
          <w:rFonts w:eastAsia="Times New Roman" w:cs="Times New Roman"/>
        </w:rPr>
        <w:t xml:space="preserve">What is the significance of the AIIB? </w:t>
      </w:r>
      <w:r w:rsidRPr="00992A10">
        <w:rPr>
          <w:rFonts w:eastAsia="Times New Roman" w:cs="Times New Roman"/>
          <w:u w:val="single"/>
        </w:rPr>
        <w:t>The Beijing-based institution will</w:t>
      </w:r>
      <w:r w:rsidRPr="00932DA2">
        <w:rPr>
          <w:rFonts w:eastAsia="Times New Roman" w:cs="Times New Roman"/>
        </w:rPr>
        <w:t xml:space="preserve"> compete with the Asian Development Bank (ADB) to </w:t>
      </w:r>
      <w:r w:rsidRPr="00992A10">
        <w:rPr>
          <w:rFonts w:eastAsia="Times New Roman" w:cs="Times New Roman"/>
          <w:u w:val="single"/>
        </w:rPr>
        <w:t>provide funding for much-needed infrastructure throughout Asi</w:t>
      </w:r>
      <w:r w:rsidRPr="00932DA2">
        <w:rPr>
          <w:rFonts w:eastAsia="Times New Roman" w:cs="Times New Roman"/>
        </w:rPr>
        <w:t xml:space="preserve">a – such as bridges, roads, and other critical projects like hydroelectric dams. The AIIB will have start-up capital of US$50 billion. Founding members of the development bank met in Singapore in mid-May to negotiate the operating strategies of the institution. The IFI is expected to be fully running by the end of this year. Why is the U.S. reluctant? The U.S.’s explicit reasoning for declining to join the bank has to do with concerns that China cannot be trusted to manage the bank using good governance and transparency. Washington also stated that it is concerned that China will not institute appropriate environmental safeguards on projects it opts to fund. But </w:t>
      </w:r>
      <w:r w:rsidRPr="00992A10">
        <w:rPr>
          <w:rFonts w:eastAsia="Times New Roman" w:cs="Times New Roman"/>
          <w:u w:val="single"/>
        </w:rPr>
        <w:t>analysts believe the U.S. turning down membership in the China-led bank has more to do with global competition for influence.</w:t>
      </w:r>
      <w:r w:rsidRPr="00932DA2">
        <w:rPr>
          <w:rFonts w:eastAsia="Times New Roman" w:cs="Times New Roman"/>
        </w:rPr>
        <w:t xml:space="preserve"> However</w:t>
      </w:r>
      <w:r w:rsidRPr="00992A10">
        <w:rPr>
          <w:rFonts w:eastAsia="Times New Roman" w:cs="Times New Roman"/>
          <w:b/>
          <w:u w:val="single"/>
        </w:rPr>
        <w:t>, the U.S. is widely perceived to have lost in reputation as a result of this decision</w:t>
      </w:r>
      <w:r w:rsidRPr="00932DA2">
        <w:rPr>
          <w:rFonts w:eastAsia="Times New Roman" w:cs="Times New Roman"/>
        </w:rPr>
        <w:t xml:space="preserve">. Where once a </w:t>
      </w:r>
      <w:r w:rsidRPr="00992A10">
        <w:rPr>
          <w:rFonts w:eastAsia="Times New Roman" w:cs="Times New Roman"/>
          <w:u w:val="single"/>
        </w:rPr>
        <w:t>U.S. refusal to join an international project would inspire its allies to similarly hold back, the opposite happened in this instance</w:t>
      </w:r>
      <w:r w:rsidRPr="00932DA2">
        <w:rPr>
          <w:rFonts w:eastAsia="Times New Roman" w:cs="Times New Roman"/>
        </w:rPr>
        <w:t xml:space="preserve"> – </w:t>
      </w:r>
      <w:r w:rsidRPr="00992A10">
        <w:rPr>
          <w:rFonts w:eastAsia="Times New Roman" w:cs="Times New Roman"/>
          <w:b/>
          <w:u w:val="single"/>
        </w:rPr>
        <w:t>allies and close partners ignored Washington’s lead and signed onto the project anyway</w:t>
      </w:r>
      <w:r w:rsidRPr="00932DA2">
        <w:rPr>
          <w:rFonts w:eastAsia="Times New Roman" w:cs="Times New Roman"/>
        </w:rPr>
        <w:t xml:space="preserve">. Put more clearly: It was also a recognition of economic reality; China has deep pockets and the institutions backed by the United States have not met the glowing demand for roads, railroads and pipelines in Asia, The New York Times wrote in April. The U.S. appears to be putting a major dent in its role as global economic influencer as a result of the decision to forgo membership of the AIIB. Of developed economies, only the U.S. and Japan are holdouts. Even Taiwan, despite its long-chronicled difficulties with China, has signed up for the IFI project. Major foreign policy watchers – such as the Council on Foreign Relations (CFR) in New York – say the </w:t>
      </w:r>
      <w:r w:rsidRPr="00992A10">
        <w:rPr>
          <w:rFonts w:eastAsia="Times New Roman" w:cs="Times New Roman"/>
          <w:b/>
          <w:u w:val="single"/>
        </w:rPr>
        <w:t xml:space="preserve">U.S. is only continuing to damage its stature by urging nations to stay away from the AIIB. Persuading “regional and other actors not to join the bank…is making the United States look weak at a time when U.S. influence in the region is otherwise quite strong,” </w:t>
      </w:r>
      <w:r w:rsidRPr="00932DA2">
        <w:rPr>
          <w:rFonts w:eastAsia="Times New Roman" w:cs="Times New Roman"/>
        </w:rPr>
        <w:t>CFR said. Instead, the U.S. is urged to join the AIIB, in order to give it a role in the organization and to help shape it, as well as ensure that U.S. firms will have equality of access in bidding for future projects put forward by the bank. What’s your take on this? Will the U.S influence be undermined if it does not join the AIIB?</w:t>
      </w:r>
      <w:r w:rsidRPr="00932DA2">
        <w:rPr>
          <w:rFonts w:eastAsia="Times New Roman" w:cs="Times New Roman"/>
        </w:rPr>
        <w:br/>
      </w:r>
    </w:p>
    <w:p w14:paraId="1615B608" w14:textId="77777777" w:rsidR="004100EE" w:rsidRDefault="004100EE" w:rsidP="004100EE">
      <w:pPr>
        <w:pStyle w:val="Heading4"/>
      </w:pPr>
      <w:r>
        <w:t xml:space="preserve">Not joining AIIB causes major diplomatic debacle </w:t>
      </w:r>
    </w:p>
    <w:p w14:paraId="59F5152A" w14:textId="77777777" w:rsidR="004100EE" w:rsidRPr="00932DA2" w:rsidRDefault="004100EE" w:rsidP="004100EE">
      <w:pPr>
        <w:spacing w:after="0" w:line="240" w:lineRule="auto"/>
        <w:rPr>
          <w:rFonts w:eastAsia="Times New Roman" w:cs="Times New Roman"/>
        </w:rPr>
      </w:pPr>
      <w:proofErr w:type="spellStart"/>
      <w:r>
        <w:rPr>
          <w:rFonts w:eastAsia="Times New Roman" w:cs="Times New Roman"/>
          <w:b/>
          <w:sz w:val="26"/>
          <w:szCs w:val="26"/>
        </w:rPr>
        <w:t>Yglesias</w:t>
      </w:r>
      <w:proofErr w:type="spellEnd"/>
      <w:r>
        <w:rPr>
          <w:rFonts w:eastAsia="Times New Roman" w:cs="Times New Roman"/>
          <w:b/>
          <w:sz w:val="26"/>
          <w:szCs w:val="26"/>
        </w:rPr>
        <w:t xml:space="preserve">, 15 </w:t>
      </w:r>
      <w:r>
        <w:rPr>
          <w:rFonts w:eastAsia="Times New Roman" w:cs="Times New Roman"/>
        </w:rPr>
        <w:t>(</w:t>
      </w:r>
      <w:r w:rsidRPr="0037016C">
        <w:rPr>
          <w:rFonts w:eastAsia="Times New Roman" w:cs="Times New Roman"/>
        </w:rPr>
        <w:t xml:space="preserve">Matthew </w:t>
      </w:r>
      <w:proofErr w:type="spellStart"/>
      <w:r w:rsidRPr="0037016C">
        <w:rPr>
          <w:rFonts w:eastAsia="Times New Roman" w:cs="Times New Roman"/>
        </w:rPr>
        <w:t>Yglesias</w:t>
      </w:r>
      <w:proofErr w:type="spellEnd"/>
      <w:r w:rsidRPr="0037016C">
        <w:rPr>
          <w:rFonts w:eastAsia="Times New Roman" w:cs="Times New Roman"/>
        </w:rPr>
        <w:t xml:space="preserve">, 4-1-2015, "How a Chinese infrastructure bank turned into a diplomatic fiasco for America," </w:t>
      </w:r>
      <w:proofErr w:type="spellStart"/>
      <w:r w:rsidRPr="0037016C">
        <w:rPr>
          <w:rFonts w:eastAsia="Times New Roman" w:cs="Times New Roman"/>
        </w:rPr>
        <w:t>Vox</w:t>
      </w:r>
      <w:proofErr w:type="spellEnd"/>
      <w:r w:rsidRPr="0037016C">
        <w:rPr>
          <w:rFonts w:eastAsia="Times New Roman" w:cs="Times New Roman"/>
        </w:rPr>
        <w:t>, http://www.vox.com/2015/4/1/8311921/asian-infrastructure-investment-bank</w:t>
      </w:r>
      <w:r>
        <w:rPr>
          <w:rFonts w:eastAsia="Times New Roman" w:cs="Times New Roman"/>
        </w:rPr>
        <w:t>)</w:t>
      </w:r>
    </w:p>
    <w:p w14:paraId="2A39D84E" w14:textId="77777777" w:rsidR="004100EE" w:rsidRPr="00AB702D" w:rsidRDefault="004100EE" w:rsidP="004100EE">
      <w:pPr>
        <w:rPr>
          <w:rFonts w:cs="Times New Roman"/>
        </w:rPr>
      </w:pPr>
      <w:r w:rsidRPr="0037016C">
        <w:rPr>
          <w:sz w:val="16"/>
          <w:szCs w:val="16"/>
        </w:rPr>
        <w:t>Last fall, China rolled out a new regional economic initiative — the Asian Infrastructure and Investment Bank — on which it was partnering with India and a range of smaller Asian countries.</w:t>
      </w:r>
      <w:r w:rsidRPr="0037016C">
        <w:t xml:space="preserve"> </w:t>
      </w:r>
      <w:r w:rsidRPr="0037016C">
        <w:rPr>
          <w:u w:val="single"/>
        </w:rPr>
        <w:t>The United States swiftly announced its opposition to the plan</w:t>
      </w:r>
      <w:r w:rsidRPr="0037016C">
        <w:t xml:space="preserve">, </w:t>
      </w:r>
      <w:r w:rsidRPr="0037016C">
        <w:rPr>
          <w:sz w:val="16"/>
          <w:szCs w:val="16"/>
        </w:rPr>
        <w:t>which it said would undermine the existing global financial architecture</w:t>
      </w:r>
      <w:r w:rsidRPr="0037016C">
        <w:t xml:space="preserve">, </w:t>
      </w:r>
      <w:r w:rsidRPr="0037016C">
        <w:rPr>
          <w:u w:val="single"/>
        </w:rPr>
        <w:t>and began leaning on allies</w:t>
      </w:r>
      <w:r w:rsidRPr="0037016C">
        <w:t xml:space="preserve"> around the world </w:t>
      </w:r>
      <w:r w:rsidRPr="0037016C">
        <w:rPr>
          <w:u w:val="single"/>
        </w:rPr>
        <w:t>to give the bank the cold shoulder.</w:t>
      </w:r>
      <w:r>
        <w:rPr>
          <w:u w:val="single"/>
        </w:rPr>
        <w:t xml:space="preserve"> </w:t>
      </w:r>
      <w:r w:rsidRPr="0037016C">
        <w:rPr>
          <w:sz w:val="16"/>
          <w:szCs w:val="16"/>
        </w:rPr>
        <w:t>This March,</w:t>
      </w:r>
      <w:r w:rsidRPr="0037016C">
        <w:rPr>
          <w:u w:val="single"/>
        </w:rPr>
        <w:t xml:space="preserve"> </w:t>
      </w:r>
      <w:r w:rsidRPr="0037016C">
        <w:rPr>
          <w:b/>
          <w:u w:val="single"/>
        </w:rPr>
        <w:t>America's AIIB diplomacy suddenly and dramatically collapsed</w:t>
      </w:r>
      <w:r w:rsidRPr="0037016C">
        <w:rPr>
          <w:u w:val="single"/>
        </w:rPr>
        <w:t>, as the United Kingdom</w:t>
      </w:r>
      <w:r w:rsidRPr="0037016C">
        <w:t xml:space="preserve"> </w:t>
      </w:r>
      <w:r w:rsidRPr="0037016C">
        <w:rPr>
          <w:sz w:val="16"/>
          <w:szCs w:val="16"/>
        </w:rPr>
        <w:t>— over the objections of the UK's own Foreign Office —</w:t>
      </w:r>
      <w:r w:rsidRPr="0037016C">
        <w:t xml:space="preserve"> </w:t>
      </w:r>
      <w:r w:rsidRPr="0037016C">
        <w:rPr>
          <w:u w:val="single"/>
        </w:rPr>
        <w:t>said it would join the bank</w:t>
      </w:r>
      <w:r w:rsidRPr="0037016C">
        <w:t xml:space="preserve">. And that opened the floodgates. Germany, France, Italy, Australia, New Zealand, Spain, Korea, and Brazil are now all on board. </w:t>
      </w:r>
      <w:r w:rsidRPr="0037016C">
        <w:rPr>
          <w:b/>
          <w:u w:val="single"/>
        </w:rPr>
        <w:t>The US is isolated</w:t>
      </w:r>
      <w:r w:rsidRPr="0037016C">
        <w:t>, America is </w:t>
      </w:r>
      <w:r w:rsidRPr="0040139B">
        <w:rPr>
          <w:bCs/>
        </w:rPr>
        <w:t>sniping at its closest foreign allies</w:t>
      </w:r>
      <w:r w:rsidRPr="0037016C">
        <w:t xml:space="preserve">, </w:t>
      </w:r>
      <w:r w:rsidRPr="0037016C">
        <w:rPr>
          <w:b/>
          <w:u w:val="single"/>
        </w:rPr>
        <w:t>and the Obama administration has been dealt a humiliating diplomatic defeat.</w:t>
      </w:r>
      <w:r>
        <w:rPr>
          <w:u w:val="single"/>
        </w:rPr>
        <w:t xml:space="preserve"> </w:t>
      </w:r>
      <w:r w:rsidRPr="0037016C">
        <w:t xml:space="preserve">The practical impact of the debacle is as of yet unclear, </w:t>
      </w:r>
      <w:r w:rsidRPr="0037016C">
        <w:rPr>
          <w:b/>
          <w:u w:val="single"/>
        </w:rPr>
        <w:t>but it offers a telling window into 21st-century geopolitical anxieties — congressional dysfunction undermining American grand strategy,</w:t>
      </w:r>
      <w:r w:rsidRPr="0037016C">
        <w:t xml:space="preserve"> European Union disunity causing the world's largest trading bloc to punch under its weight, UK foreign policy adrift, and global thirst for hypothetical Chinese riches.</w:t>
      </w:r>
      <w:r>
        <w:rPr>
          <w:u w:val="single"/>
        </w:rPr>
        <w:t xml:space="preserve"> </w:t>
      </w:r>
      <w:r w:rsidRPr="0037016C">
        <w:rPr>
          <w:rFonts w:eastAsia="Times New Roman" w:cs="Times New Roman"/>
          <w:bCs/>
          <w:sz w:val="16"/>
          <w:szCs w:val="16"/>
        </w:rPr>
        <w:t>What kind of bank is this, exactly?</w:t>
      </w:r>
      <w:r w:rsidRPr="0037016C">
        <w:rPr>
          <w:sz w:val="16"/>
          <w:szCs w:val="16"/>
          <w:u w:val="single"/>
        </w:rPr>
        <w:t xml:space="preserve"> </w:t>
      </w:r>
      <w:r w:rsidRPr="0037016C">
        <w:rPr>
          <w:sz w:val="16"/>
          <w:szCs w:val="16"/>
        </w:rPr>
        <w:t xml:space="preserve">One of the tragicomic elements of this story is that the AIIB does not exist and Chinese authorities have not been very clear about what it is supposed to look like. Broadly, though, the idea is that there will be a bank that is owned by a range of sovereign states and that it will have the mission of making loans to support infrastructure projects in Asia. This is similar to what the World Bank already </w:t>
      </w:r>
      <w:r w:rsidRPr="0037016C">
        <w:rPr>
          <w:sz w:val="16"/>
          <w:szCs w:val="16"/>
        </w:rPr>
        <w:lastRenderedPageBreak/>
        <w:t>does.</w:t>
      </w:r>
      <w:r w:rsidRPr="0037016C">
        <w:rPr>
          <w:sz w:val="16"/>
          <w:szCs w:val="16"/>
          <w:u w:val="single"/>
        </w:rPr>
        <w:t xml:space="preserve"> </w:t>
      </w:r>
      <w:r w:rsidRPr="0037016C">
        <w:rPr>
          <w:sz w:val="16"/>
          <w:szCs w:val="16"/>
        </w:rPr>
        <w:t>But while China controls just 5.71 percent of the voting stock in the World Bank, the AIIB is being structured so that China will have the largest voice by far in its affairs. The bank will raise somewhere between $50 billion and $100 billion in initial capital, but with non-Asian contributions capped in a way that essentially ensures a dominant role for China.</w:t>
      </w:r>
      <w:r>
        <w:rPr>
          <w:sz w:val="16"/>
          <w:szCs w:val="16"/>
          <w:u w:val="single"/>
        </w:rPr>
        <w:t xml:space="preserve"> </w:t>
      </w:r>
      <w:r w:rsidRPr="0037016C">
        <w:rPr>
          <w:sz w:val="16"/>
          <w:szCs w:val="16"/>
        </w:rPr>
        <w:t>That contrasts with the World Bank and the IMF, which were set up by the USA and Western European countries in the wake of World War II and were designed to give the US and Europe dominant roles. By informal agreement, the US and Europe coordinate to ensure that the World Bank is always led by an American and the IMF is always led by a European. The United States regards the AIIB as an effort to undermine the World Bank, and takes the view that issues with the Bank — both lack of funds and underrepresentation of newer economic powers such as China — should be tackled through a reform process.</w:t>
      </w:r>
      <w:r>
        <w:rPr>
          <w:sz w:val="16"/>
          <w:szCs w:val="16"/>
          <w:u w:val="single"/>
        </w:rPr>
        <w:t xml:space="preserve"> </w:t>
      </w:r>
      <w:r w:rsidRPr="0037016C">
        <w:rPr>
          <w:sz w:val="16"/>
          <w:szCs w:val="16"/>
        </w:rPr>
        <w:t>But the official position of World Bank President</w:t>
      </w:r>
      <w:r w:rsidRPr="0037016C">
        <w:rPr>
          <w:rStyle w:val="apple-converted-space"/>
          <w:sz w:val="16"/>
          <w:szCs w:val="16"/>
        </w:rPr>
        <w:t> </w:t>
      </w:r>
      <w:r w:rsidRPr="0040139B">
        <w:rPr>
          <w:bCs/>
          <w:sz w:val="16"/>
          <w:szCs w:val="16"/>
        </w:rPr>
        <w:t>Jim Yong Kim is to welcome the AIIB</w:t>
      </w:r>
      <w:r w:rsidRPr="0037016C">
        <w:rPr>
          <w:sz w:val="16"/>
          <w:szCs w:val="16"/>
        </w:rPr>
        <w:t xml:space="preserve">: "From the perspective simply of the need for more infrastructure spending, there's no doubt that from our perspective, we welcome the entry of the Asian Infrastructure Investment </w:t>
      </w:r>
      <w:proofErr w:type="spellStart"/>
      <w:r w:rsidRPr="0037016C">
        <w:rPr>
          <w:sz w:val="16"/>
          <w:szCs w:val="16"/>
        </w:rPr>
        <w:t>Bank."</w:t>
      </w:r>
      <w:r w:rsidRPr="0037016C">
        <w:rPr>
          <w:rFonts w:eastAsia="Times New Roman" w:cs="Times New Roman"/>
          <w:bCs/>
        </w:rPr>
        <w:t>Why</w:t>
      </w:r>
      <w:proofErr w:type="spellEnd"/>
      <w:r w:rsidRPr="0037016C">
        <w:rPr>
          <w:rFonts w:eastAsia="Times New Roman" w:cs="Times New Roman"/>
          <w:bCs/>
        </w:rPr>
        <w:t xml:space="preserve"> are America's allies signing on to the AIIB?</w:t>
      </w:r>
      <w:r>
        <w:rPr>
          <w:sz w:val="16"/>
          <w:szCs w:val="16"/>
          <w:u w:val="single"/>
        </w:rPr>
        <w:t xml:space="preserve"> </w:t>
      </w:r>
      <w:r w:rsidRPr="0037016C">
        <w:t>Interest in joining the AIIB comes down to a hazy and unconfirmed belief that China will provide unspecified commercial benefits to countries that participate. America's allies have to weigh this hazy notion against their commitment to the US-led alliance system. With each new defection from the American camp, the benefits of holding out seem scarcer, so the hazy economic argument seems more compelling.</w:t>
      </w:r>
      <w:r>
        <w:rPr>
          <w:sz w:val="16"/>
          <w:szCs w:val="16"/>
          <w:u w:val="single"/>
        </w:rPr>
        <w:t xml:space="preserve"> </w:t>
      </w:r>
      <w:r w:rsidRPr="0037016C">
        <w:t>Consider Japan.</w:t>
      </w:r>
      <w:r>
        <w:rPr>
          <w:sz w:val="16"/>
          <w:szCs w:val="16"/>
          <w:u w:val="single"/>
        </w:rPr>
        <w:t xml:space="preserve"> </w:t>
      </w:r>
      <w:r w:rsidRPr="0037016C">
        <w:t>With the exception of the United States, the country most opposed to the AIIB was Japan. Japan is a regional rival of China's. And much as the US dominates the World Bank and Europe dominates the IMF, there is a Japan-dominated legacy institution called the </w:t>
      </w:r>
      <w:r w:rsidRPr="0040139B">
        <w:rPr>
          <w:bCs/>
        </w:rPr>
        <w:t>Asian Development Bank</w:t>
      </w:r>
      <w:r w:rsidRPr="0037016C">
        <w:rPr>
          <w:rStyle w:val="apple-converted-space"/>
        </w:rPr>
        <w:t> </w:t>
      </w:r>
      <w:r w:rsidRPr="0037016C">
        <w:t>that the AIIB would in some sense undermine. But on March 30, </w:t>
      </w:r>
      <w:r w:rsidRPr="0040139B">
        <w:rPr>
          <w:bCs/>
        </w:rPr>
        <w:t>Japan's ambassador to China told the Financial Times</w:t>
      </w:r>
      <w:r w:rsidRPr="0037016C">
        <w:rPr>
          <w:rStyle w:val="apple-converted-space"/>
        </w:rPr>
        <w:t> </w:t>
      </w:r>
      <w:r w:rsidRPr="0037016C">
        <w:t xml:space="preserve">that Japan will likely join. Masato </w:t>
      </w:r>
      <w:proofErr w:type="spellStart"/>
      <w:r w:rsidRPr="0037016C">
        <w:t>Kitera</w:t>
      </w:r>
      <w:proofErr w:type="spellEnd"/>
      <w:r w:rsidRPr="0037016C">
        <w:t xml:space="preserve"> told the FT, "The business community woke up late, but now they have mounted a big campaign for the AIIB which appears to be very effective."</w:t>
      </w:r>
      <w:r>
        <w:t xml:space="preserve"> </w:t>
      </w:r>
      <w:r w:rsidRPr="0037016C">
        <w:t xml:space="preserve">After all, the economic upside to AIIB membership may be small. But it's something. </w:t>
      </w:r>
      <w:r w:rsidRPr="0037016C">
        <w:rPr>
          <w:b/>
          <w:u w:val="single"/>
        </w:rPr>
        <w:t>The idea of boycotting the AIIB was that countries shouldn't give legitimacy to a Chinese pet project. But once Korea, Australia, Germany, and the UK had all signed on, the legitimacy horse was out of the stable</w:t>
      </w:r>
      <w:r w:rsidRPr="0037016C">
        <w:t xml:space="preserve">. One domino fell after another, meaning </w:t>
      </w:r>
      <w:r w:rsidRPr="0037016C">
        <w:rPr>
          <w:b/>
          <w:u w:val="single"/>
        </w:rPr>
        <w:t>the UK's decision to sign on very rapidly made the American position untenable.</w:t>
      </w:r>
      <w:r>
        <w:rPr>
          <w:sz w:val="16"/>
          <w:szCs w:val="16"/>
          <w:u w:val="single"/>
        </w:rPr>
        <w:t xml:space="preserve"> </w:t>
      </w:r>
      <w:r w:rsidRPr="00AB702D">
        <w:rPr>
          <w:rFonts w:eastAsia="Times New Roman" w:cs="Times New Roman"/>
          <w:bCs/>
          <w:sz w:val="16"/>
          <w:szCs w:val="16"/>
        </w:rPr>
        <w:t>So is this all David Cameron's fault?</w:t>
      </w:r>
      <w:r>
        <w:rPr>
          <w:rFonts w:eastAsia="Times New Roman" w:cs="Times New Roman"/>
          <w:sz w:val="16"/>
          <w:szCs w:val="16"/>
        </w:rPr>
        <w:t xml:space="preserve"> </w:t>
      </w:r>
      <w:r w:rsidRPr="00AB702D">
        <w:rPr>
          <w:sz w:val="16"/>
          <w:szCs w:val="16"/>
        </w:rPr>
        <w:t xml:space="preserve">That's more or less how it looks from Washington. The Obama administration's pique is re-enforced by the fact that, as Jamil </w:t>
      </w:r>
      <w:proofErr w:type="spellStart"/>
      <w:r w:rsidRPr="00AB702D">
        <w:rPr>
          <w:sz w:val="16"/>
          <w:szCs w:val="16"/>
        </w:rPr>
        <w:t>Anderlini</w:t>
      </w:r>
      <w:proofErr w:type="spellEnd"/>
      <w:r w:rsidRPr="00AB702D">
        <w:rPr>
          <w:sz w:val="16"/>
          <w:szCs w:val="16"/>
        </w:rPr>
        <w:t xml:space="preserve"> and Kiran Stacey reported for the Financial Times, the United Kingdom's decision to join the bank was made</w:t>
      </w:r>
      <w:r>
        <w:rPr>
          <w:sz w:val="16"/>
          <w:szCs w:val="16"/>
        </w:rPr>
        <w:t xml:space="preserve"> </w:t>
      </w:r>
      <w:r w:rsidRPr="0040139B">
        <w:rPr>
          <w:bCs/>
          <w:sz w:val="16"/>
          <w:szCs w:val="16"/>
        </w:rPr>
        <w:t>over the objections of the UK Foreign Office</w:t>
      </w:r>
      <w:r w:rsidRPr="00AB702D">
        <w:rPr>
          <w:sz w:val="16"/>
          <w:szCs w:val="16"/>
        </w:rPr>
        <w:t>. As</w:t>
      </w:r>
      <w:r>
        <w:rPr>
          <w:rStyle w:val="apple-converted-space"/>
          <w:sz w:val="16"/>
          <w:szCs w:val="16"/>
        </w:rPr>
        <w:t xml:space="preserve"> </w:t>
      </w:r>
      <w:r w:rsidRPr="0040139B">
        <w:rPr>
          <w:bCs/>
          <w:sz w:val="16"/>
          <w:szCs w:val="16"/>
          <w:shd w:val="clear" w:color="auto" w:fill="FFFFFF"/>
        </w:rPr>
        <w:t>Thomas Wright of the Brookings Institution writes</w:t>
      </w:r>
      <w:r w:rsidRPr="00AB702D">
        <w:rPr>
          <w:sz w:val="16"/>
          <w:szCs w:val="16"/>
        </w:rPr>
        <w:t>, "It appears as if David Cameron's government took this decision because it wanted to be the first to join and to get the credit from China for doing so."</w:t>
      </w:r>
      <w:r>
        <w:rPr>
          <w:rFonts w:cs="Times New Roman"/>
          <w:sz w:val="16"/>
          <w:szCs w:val="16"/>
        </w:rPr>
        <w:t xml:space="preserve"> </w:t>
      </w:r>
      <w:r w:rsidRPr="00AB702D">
        <w:rPr>
          <w:sz w:val="16"/>
          <w:szCs w:val="16"/>
        </w:rPr>
        <w:t>This haste to obtain nonspecific commercial advantages at the expense of following America's lead on grand strategy is seen by many in DC as crass and opportunistic.</w:t>
      </w:r>
      <w:r>
        <w:rPr>
          <w:sz w:val="16"/>
          <w:szCs w:val="16"/>
        </w:rPr>
        <w:t xml:space="preserve"> </w:t>
      </w:r>
      <w:r w:rsidRPr="00AB702D">
        <w:rPr>
          <w:sz w:val="16"/>
          <w:szCs w:val="16"/>
        </w:rPr>
        <w:t>From a British viewpoint it looks more like common sense. Accommodating China's rise is a reasonable strategy for a midsize country on the other side of the planet. The American alliance is important, but snubbing China just because America wants it to offers no upside.</w:t>
      </w:r>
      <w:r>
        <w:rPr>
          <w:sz w:val="16"/>
          <w:szCs w:val="16"/>
        </w:rPr>
        <w:t xml:space="preserve"> </w:t>
      </w:r>
      <w:r w:rsidRPr="00AB702D">
        <w:rPr>
          <w:rFonts w:eastAsia="Times New Roman" w:cs="Times New Roman"/>
          <w:bCs/>
          <w:sz w:val="16"/>
          <w:szCs w:val="16"/>
        </w:rPr>
        <w:t>Wouldn't the EU have had more leverage if they'd negotiated as a bloc?</w:t>
      </w:r>
      <w:r>
        <w:rPr>
          <w:rFonts w:eastAsia="Times New Roman" w:cs="Times New Roman"/>
          <w:sz w:val="16"/>
          <w:szCs w:val="16"/>
        </w:rPr>
        <w:t xml:space="preserve"> </w:t>
      </w:r>
      <w:r w:rsidRPr="00AB702D">
        <w:rPr>
          <w:sz w:val="16"/>
          <w:szCs w:val="16"/>
        </w:rPr>
        <w:t>Yes. For precisely this reason, in theory the European Union is always working to present more of a united front in foreign affairs — especially when it comes to commercial matters. In practice, despite the considerable concentration of authority in Brussels, European</w:t>
      </w:r>
      <w:r>
        <w:rPr>
          <w:rStyle w:val="apple-converted-space"/>
          <w:sz w:val="16"/>
          <w:szCs w:val="16"/>
        </w:rPr>
        <w:t xml:space="preserve"> </w:t>
      </w:r>
      <w:r w:rsidRPr="00AB702D">
        <w:rPr>
          <w:i/>
          <w:iCs/>
          <w:sz w:val="16"/>
          <w:szCs w:val="16"/>
        </w:rPr>
        <w:t>politics</w:t>
      </w:r>
      <w:r>
        <w:rPr>
          <w:rStyle w:val="apple-converted-space"/>
          <w:sz w:val="16"/>
          <w:szCs w:val="16"/>
        </w:rPr>
        <w:t xml:space="preserve"> </w:t>
      </w:r>
      <w:r w:rsidRPr="00AB702D">
        <w:rPr>
          <w:sz w:val="16"/>
          <w:szCs w:val="16"/>
        </w:rPr>
        <w:t>still happens on a national basis. Each incumbent party or politician needs to try to deliver prosperity to its national population to retain popularity and electoral support.</w:t>
      </w:r>
      <w:r>
        <w:rPr>
          <w:rFonts w:cs="Times New Roman"/>
          <w:sz w:val="16"/>
          <w:szCs w:val="16"/>
        </w:rPr>
        <w:t xml:space="preserve"> </w:t>
      </w:r>
      <w:r w:rsidRPr="00AB702D">
        <w:rPr>
          <w:sz w:val="16"/>
          <w:szCs w:val="16"/>
        </w:rPr>
        <w:t>What's more, institutionally speaking European Union members jealously guard their ability to be individually represented in multinational institutions. The IMF is always run by "a European" but the IMF shares that lay the groundwork for European dominance are held by individual European states. The AIIB was also structured along these lines, with European countries being individually invited to participate or not. In theory, it might have made sense to approach the situation collectively — but the default mode is to handle it individually, and the Chinese were able to take advantage of that.</w:t>
      </w:r>
      <w:r>
        <w:rPr>
          <w:sz w:val="16"/>
          <w:szCs w:val="16"/>
        </w:rPr>
        <w:t xml:space="preserve"> </w:t>
      </w:r>
      <w:r w:rsidRPr="00AB702D">
        <w:rPr>
          <w:rFonts w:eastAsia="Times New Roman" w:cs="Times New Roman"/>
          <w:bCs/>
          <w:sz w:val="16"/>
          <w:szCs w:val="16"/>
        </w:rPr>
        <w:t>How does congressional dysfunction play into this?</w:t>
      </w:r>
      <w:r>
        <w:rPr>
          <w:rFonts w:eastAsia="Times New Roman" w:cs="Times New Roman"/>
          <w:sz w:val="16"/>
          <w:szCs w:val="16"/>
        </w:rPr>
        <w:t xml:space="preserve"> </w:t>
      </w:r>
      <w:r w:rsidRPr="00AB702D">
        <w:rPr>
          <w:sz w:val="16"/>
          <w:szCs w:val="16"/>
        </w:rPr>
        <w:t>The Obama administration more or less foresaw this problem years ago. That's why back in 2010 it</w:t>
      </w:r>
      <w:r>
        <w:rPr>
          <w:sz w:val="16"/>
          <w:szCs w:val="16"/>
        </w:rPr>
        <w:t xml:space="preserve"> </w:t>
      </w:r>
      <w:r w:rsidRPr="0040139B">
        <w:rPr>
          <w:bCs/>
          <w:sz w:val="16"/>
          <w:szCs w:val="16"/>
        </w:rPr>
        <w:t>negotiated a deal to increase China's role in the IMF and World Bank</w:t>
      </w:r>
      <w:r w:rsidRPr="00AB702D">
        <w:rPr>
          <w:sz w:val="16"/>
          <w:szCs w:val="16"/>
        </w:rPr>
        <w:t>. This plan, if approved, would lift China from number six to number three at the IMF while also enhancing the positions of India and Brazil and giving the IMF more overall resources. The proposal has secured the support of most of the IMF's 188 members, including all the major powers.</w:t>
      </w:r>
      <w:r>
        <w:rPr>
          <w:rFonts w:cs="Times New Roman"/>
          <w:sz w:val="16"/>
          <w:szCs w:val="16"/>
        </w:rPr>
        <w:t xml:space="preserve"> </w:t>
      </w:r>
      <w:r w:rsidRPr="00AB702D">
        <w:rPr>
          <w:sz w:val="16"/>
          <w:szCs w:val="16"/>
        </w:rPr>
        <w:t>The problem is that</w:t>
      </w:r>
      <w:r>
        <w:rPr>
          <w:sz w:val="16"/>
          <w:szCs w:val="16"/>
        </w:rPr>
        <w:t xml:space="preserve"> </w:t>
      </w:r>
      <w:r w:rsidRPr="0040139B">
        <w:rPr>
          <w:bCs/>
          <w:sz w:val="16"/>
          <w:szCs w:val="16"/>
        </w:rPr>
        <w:t>Congress keeps blocking the plan</w:t>
      </w:r>
      <w:r>
        <w:rPr>
          <w:rStyle w:val="apple-converted-space"/>
          <w:sz w:val="16"/>
          <w:szCs w:val="16"/>
        </w:rPr>
        <w:t xml:space="preserve"> </w:t>
      </w:r>
      <w:r w:rsidRPr="00AB702D">
        <w:rPr>
          <w:sz w:val="16"/>
          <w:szCs w:val="16"/>
        </w:rPr>
        <w:t>at the</w:t>
      </w:r>
      <w:r>
        <w:rPr>
          <w:sz w:val="16"/>
          <w:szCs w:val="16"/>
        </w:rPr>
        <w:t xml:space="preserve"> </w:t>
      </w:r>
      <w:r w:rsidRPr="0040139B">
        <w:rPr>
          <w:bCs/>
          <w:sz w:val="16"/>
          <w:szCs w:val="16"/>
        </w:rPr>
        <w:t>behest of conservative activist groups</w:t>
      </w:r>
      <w:r w:rsidRPr="00AB702D">
        <w:rPr>
          <w:sz w:val="16"/>
          <w:szCs w:val="16"/>
        </w:rPr>
        <w:t>.</w:t>
      </w:r>
      <w:r>
        <w:rPr>
          <w:sz w:val="16"/>
          <w:szCs w:val="16"/>
        </w:rPr>
        <w:t xml:space="preserve"> </w:t>
      </w:r>
      <w:r w:rsidRPr="00AB702D">
        <w:rPr>
          <w:sz w:val="16"/>
          <w:szCs w:val="16"/>
        </w:rPr>
        <w:t>As former</w:t>
      </w:r>
      <w:r>
        <w:rPr>
          <w:sz w:val="16"/>
          <w:szCs w:val="16"/>
        </w:rPr>
        <w:t xml:space="preserve"> </w:t>
      </w:r>
      <w:r w:rsidRPr="0040139B">
        <w:rPr>
          <w:bCs/>
          <w:sz w:val="16"/>
          <w:szCs w:val="16"/>
        </w:rPr>
        <w:t>Treasury Secretary Lawrence Summers says</w:t>
      </w:r>
      <w:r w:rsidRPr="00AB702D">
        <w:rPr>
          <w:sz w:val="16"/>
          <w:szCs w:val="16"/>
        </w:rPr>
        <w:t>, this creates a situation in which the Chinese "can quite legitimately ask, ‘excuse me, you guys have had 5½ years to support a reasonable role for us in the IMF, and you have not done it.'"</w:t>
      </w:r>
      <w:r>
        <w:rPr>
          <w:sz w:val="16"/>
          <w:szCs w:val="16"/>
        </w:rPr>
        <w:t xml:space="preserve"> </w:t>
      </w:r>
      <w:r w:rsidRPr="00AB702D">
        <w:rPr>
          <w:rFonts w:eastAsia="Times New Roman" w:cs="Times New Roman"/>
          <w:bCs/>
          <w:sz w:val="16"/>
          <w:szCs w:val="16"/>
        </w:rPr>
        <w:t>So basically Chinese diplomats are running circles around the West?</w:t>
      </w:r>
      <w:r>
        <w:rPr>
          <w:sz w:val="16"/>
          <w:szCs w:val="16"/>
          <w:u w:val="single"/>
        </w:rPr>
        <w:t xml:space="preserve"> </w:t>
      </w:r>
      <w:r w:rsidRPr="0037016C">
        <w:t>It sure looks that way in this case. But Chinese diplomacy in general</w:t>
      </w:r>
      <w:r>
        <w:t xml:space="preserve"> </w:t>
      </w:r>
      <w:r w:rsidRPr="0040139B">
        <w:rPr>
          <w:bCs/>
        </w:rPr>
        <w:t>tends toward clumsiness and incompetence</w:t>
      </w:r>
      <w:r w:rsidRPr="0037016C">
        <w:t xml:space="preserve">. </w:t>
      </w:r>
      <w:r w:rsidRPr="00AB702D">
        <w:rPr>
          <w:b/>
          <w:u w:val="single"/>
        </w:rPr>
        <w:t>This particular coup required a very particular nexus of American gridlock</w:t>
      </w:r>
      <w:r w:rsidRPr="0037016C">
        <w:t>, European incoordination, and British cravenness that is not present at every issue.</w:t>
      </w:r>
      <w:r>
        <w:rPr>
          <w:rFonts w:cs="Times New Roman"/>
        </w:rPr>
        <w:t xml:space="preserve"> </w:t>
      </w:r>
      <w:r w:rsidRPr="0037016C">
        <w:t xml:space="preserve">What's more, the actual stakes here are not so clear. </w:t>
      </w:r>
      <w:r w:rsidRPr="00AB702D">
        <w:rPr>
          <w:u w:val="single"/>
        </w:rPr>
        <w:t>Had the Obama administration not chosen to pick this fight, it's far from obvious that the creation of a Chinese-dominated</w:t>
      </w:r>
      <w:r w:rsidRPr="0037016C">
        <w:t xml:space="preserve"> multilateral </w:t>
      </w:r>
      <w:r w:rsidRPr="00AB702D">
        <w:rPr>
          <w:u w:val="single"/>
        </w:rPr>
        <w:t>bank</w:t>
      </w:r>
      <w:r w:rsidRPr="0037016C">
        <w:t xml:space="preserve"> capable of financing a modest number of Asian infrastructure projects </w:t>
      </w:r>
      <w:r w:rsidRPr="00AB702D">
        <w:rPr>
          <w:u w:val="single"/>
        </w:rPr>
        <w:t>would be a blow to American interest</w:t>
      </w:r>
      <w:r w:rsidRPr="0037016C">
        <w:t xml:space="preserve">s. Conversely, it's far from obvious what kind of commercial bonanza Cameron and other European leaders think they are going to reap from currying </w:t>
      </w:r>
      <w:r w:rsidRPr="0037016C">
        <w:lastRenderedPageBreak/>
        <w:t>favor from China in this regard.</w:t>
      </w:r>
      <w:r>
        <w:rPr>
          <w:rFonts w:cs="Times New Roman"/>
        </w:rPr>
        <w:t xml:space="preserve"> </w:t>
      </w:r>
      <w:r w:rsidRPr="00AB702D">
        <w:rPr>
          <w:sz w:val="16"/>
          <w:szCs w:val="16"/>
        </w:rPr>
        <w:t xml:space="preserve">One clear moral of the story, however, is that the United States and its traditional European allies simply see the </w:t>
      </w:r>
      <w:proofErr w:type="gramStart"/>
      <w:r w:rsidRPr="00AB702D">
        <w:rPr>
          <w:sz w:val="16"/>
          <w:szCs w:val="16"/>
        </w:rPr>
        <w:t>east</w:t>
      </w:r>
      <w:proofErr w:type="gramEnd"/>
      <w:r w:rsidRPr="00AB702D">
        <w:rPr>
          <w:sz w:val="16"/>
          <w:szCs w:val="16"/>
        </w:rPr>
        <w:t xml:space="preserve"> Asian situation differently. European countries — including our special friends in Britain — simply aren't interested in sacrificing economic opportunities for the sake of American ideas about how the region should be structured.</w:t>
      </w:r>
    </w:p>
    <w:p w14:paraId="082BFF55" w14:textId="77777777" w:rsidR="004100EE" w:rsidRDefault="004100EE" w:rsidP="00B55AD5"/>
    <w:p w14:paraId="1AEF0EF0" w14:textId="77777777" w:rsidR="005302B1" w:rsidRDefault="005302B1" w:rsidP="005302B1">
      <w:pPr>
        <w:pStyle w:val="Heading3"/>
      </w:pPr>
      <w:r>
        <w:lastRenderedPageBreak/>
        <w:t>Cyber</w:t>
      </w:r>
    </w:p>
    <w:p w14:paraId="601CC35C" w14:textId="77777777" w:rsidR="005302B1" w:rsidRPr="005302B1" w:rsidRDefault="005302B1" w:rsidP="005302B1"/>
    <w:p w14:paraId="4A7F86C6" w14:textId="77777777" w:rsidR="00C9401F" w:rsidRDefault="00C9401F" w:rsidP="00C9401F">
      <w:pPr>
        <w:pStyle w:val="Heading4"/>
      </w:pPr>
      <w:r>
        <w:t>A U.S.-Sino cyber deal would build diplomatic capital for other issues</w:t>
      </w:r>
    </w:p>
    <w:p w14:paraId="1962386B" w14:textId="77777777" w:rsidR="00C9401F" w:rsidRDefault="00C9401F" w:rsidP="00B55AD5">
      <w:r w:rsidRPr="00C9401F">
        <w:rPr>
          <w:rStyle w:val="Style13ptBold"/>
        </w:rPr>
        <w:t>MUIR ’14</w:t>
      </w:r>
      <w:r>
        <w:t xml:space="preserve"> (Lawrence L., Jr.; adjunct professor of law at Washington &amp; Lee University School of Law, “Triangulating Cyberespionage for Better US Diplomacy,” 8/22, http://thediplomat.com/2014/08/triangulating-cyberespionage-for-better-us-diplomacy/)ww</w:t>
      </w:r>
    </w:p>
    <w:p w14:paraId="681B1638" w14:textId="77777777" w:rsidR="00C9401F" w:rsidRDefault="00C9401F" w:rsidP="00B55AD5">
      <w:r>
        <w:t xml:space="preserve">The U.S. must be prepared to stake out its national interest in reducing both the volume of cyberattacks and the resultant damage. By approaching Russia and demonstrating why it is in Russia’s national interest to work with the United States on the cyber-issue, America will demonstrate its foreign policy arsenal is indeed rich. As the United States warms its frosty relationship with Russia on this issue, it puts pressure on the Chinese to work with America. If the United States finds agreement with China on the </w:t>
      </w:r>
      <w:proofErr w:type="spellStart"/>
      <w:r>
        <w:t>cybertreaty</w:t>
      </w:r>
      <w:proofErr w:type="spellEnd"/>
      <w:r>
        <w:t>, the cooperation may flow over to the bilateral investment treaty and other foreign policy initiatives, such as reversing the course of the U.S.-China trade war. But if those days are to come, they will come only if America leads. American leadership begins with a meaningful trilateral treaty on the cyber-issue, leaving grand bargains to be negotiated only after American diplomatic capital has been fully replenished.</w:t>
      </w:r>
    </w:p>
    <w:p w14:paraId="723048C5" w14:textId="77777777" w:rsidR="00C9401F" w:rsidRDefault="00C9401F" w:rsidP="00B55AD5"/>
    <w:p w14:paraId="41649305" w14:textId="77777777" w:rsidR="005302B1" w:rsidRDefault="005302B1" w:rsidP="005302B1">
      <w:pPr>
        <w:pStyle w:val="Heading3"/>
      </w:pPr>
      <w:r>
        <w:lastRenderedPageBreak/>
        <w:t>ISS</w:t>
      </w:r>
    </w:p>
    <w:p w14:paraId="4A68FE8F" w14:textId="77777777" w:rsidR="005302B1" w:rsidRPr="005302B1" w:rsidRDefault="005302B1" w:rsidP="005302B1"/>
    <w:p w14:paraId="38FA8253" w14:textId="77777777" w:rsidR="005302B1" w:rsidRPr="005302B1" w:rsidRDefault="005302B1" w:rsidP="005302B1">
      <w:pPr>
        <w:pStyle w:val="Heading4"/>
      </w:pPr>
      <w:r w:rsidRPr="005302B1">
        <w:t>US-China ISS Cooperation increases Diplo Cap</w:t>
      </w:r>
    </w:p>
    <w:p w14:paraId="7D6683D7" w14:textId="77777777" w:rsidR="005302B1" w:rsidRPr="005302B1" w:rsidRDefault="005302B1" w:rsidP="005302B1">
      <w:proofErr w:type="spellStart"/>
      <w:r w:rsidRPr="005302B1">
        <w:rPr>
          <w:rStyle w:val="Style13ptBold"/>
        </w:rPr>
        <w:t>Broniatowski</w:t>
      </w:r>
      <w:proofErr w:type="spellEnd"/>
      <w:r w:rsidRPr="005302B1">
        <w:rPr>
          <w:rStyle w:val="Style13ptBold"/>
        </w:rPr>
        <w:t xml:space="preserve"> et al 6</w:t>
      </w:r>
      <w:r w:rsidRPr="005302B1">
        <w:t xml:space="preserve"> - (D. A. </w:t>
      </w:r>
      <w:proofErr w:type="spellStart"/>
      <w:r w:rsidRPr="005302B1">
        <w:t>Broniatowski</w:t>
      </w:r>
      <w:proofErr w:type="spellEnd"/>
      <w:r w:rsidRPr="005302B1">
        <w:t xml:space="preserve">, G. Ryan Faith, and Vincent G. </w:t>
      </w:r>
      <w:proofErr w:type="spellStart"/>
      <w:r w:rsidRPr="005302B1">
        <w:t>Sabathier</w:t>
      </w:r>
      <w:proofErr w:type="spellEnd"/>
      <w:r w:rsidRPr="005302B1">
        <w:t xml:space="preserve">, </w:t>
      </w:r>
      <w:proofErr w:type="spellStart"/>
      <w:r w:rsidRPr="005302B1">
        <w:t>Broniatowski</w:t>
      </w:r>
      <w:proofErr w:type="spellEnd"/>
      <w:r w:rsidRPr="005302B1">
        <w:t xml:space="preserve"> conducts research in decision-making under risk, group decision-making, system architecture, and behavioral epidemiology, “The Case for Managed International Cooperation in Space Exploration”, </w:t>
      </w:r>
      <w:hyperlink r:id="rId44" w:history="1">
        <w:r w:rsidRPr="005302B1">
          <w:rPr>
            <w:rStyle w:val="Hyperlink"/>
          </w:rPr>
          <w:t>http://web.mit.edu/adamross/www/BRONIATOWSKI_ISU07.pdf</w:t>
        </w:r>
      </w:hyperlink>
      <w:r w:rsidRPr="005302B1">
        <w:t>) AC</w:t>
      </w:r>
    </w:p>
    <w:p w14:paraId="60DCB934" w14:textId="77777777" w:rsidR="005302B1" w:rsidRPr="005302B1" w:rsidRDefault="005302B1" w:rsidP="005302B1">
      <w:r w:rsidRPr="005302B1">
        <w:t>The ISS program, along with most international civil space endeavors, carries with it an element of diplomatic cachet and control. The participation of other nations in the program increases the diplomatic influence of participating nations and, therefore, the diplomatic utility derived from cooperation. In general, the more countries participate, the higher will be the utility. Nevertheless, not all countries are equal, and their individual utility value depends on world politics. For example, the utility of having Russia join the ISS program increased significantly after the breakup of the Soviet Union, when relations with a new Russia were at the forefront of United States foreign policy. To the extent that a symbol of cooperation with a given nation is valuable, utility will be delivered. As such, Indian participation in joint space exploration would send a strong signal to the world of good U.S.-Indian relations. This would simultaneously increase Indian prestige by demonstrating their technological prowess. Similarly, Chinese participation in joint space exploration would signal growing cooperation between the two nations. The use of the ISS for a partnership between either of these nations would drastically increase its utility to those who support friendly relations. On the other hand, those who oppose closer U.S. relations with India or China are likely to oppose their entrance into the ISS program or into any other joint space exploration program. These diplomatic incentives may come at a cost for the cooperating nations; for example, China would likely have to make concessions in the form of more stringent technology export controls and/or better observance of human rights standards. If space exploration is successfully used as a diplomatic tool to exert such “soft power,” its utility increases in proportion to the degree that it is successful in implementing a policymaker’s agenda. Similarly, the departure of a particular nation (or, if the United States chooses to cease participating, of all nations) will reduce U.S. utility to the extent that the aggregate symbol of cooperation is valued.</w:t>
      </w:r>
    </w:p>
    <w:p w14:paraId="0EB9E187" w14:textId="77777777" w:rsidR="005964BE" w:rsidRDefault="005964BE" w:rsidP="00B55AD5"/>
    <w:p w14:paraId="0C0D9F29" w14:textId="77777777" w:rsidR="005964BE" w:rsidRDefault="00EA6DC7" w:rsidP="00EA6DC7">
      <w:pPr>
        <w:pStyle w:val="Heading2"/>
      </w:pPr>
      <w:r>
        <w:lastRenderedPageBreak/>
        <w:t>Internals</w:t>
      </w:r>
    </w:p>
    <w:p w14:paraId="019F9455" w14:textId="77777777" w:rsidR="00EA6DC7" w:rsidRDefault="00EA6DC7" w:rsidP="00EA6DC7">
      <w:pPr>
        <w:pStyle w:val="Heading3"/>
      </w:pPr>
      <w:r>
        <w:lastRenderedPageBreak/>
        <w:t>Winners Win</w:t>
      </w:r>
    </w:p>
    <w:p w14:paraId="620A2957" w14:textId="77777777" w:rsidR="00EA6DC7" w:rsidRPr="0053688E" w:rsidRDefault="00EA6DC7" w:rsidP="00EA6DC7"/>
    <w:p w14:paraId="3AE0CBBE" w14:textId="77777777" w:rsidR="00EA6DC7" w:rsidRDefault="00EA6DC7" w:rsidP="00EA6DC7">
      <w:pPr>
        <w:pStyle w:val="Heading4"/>
        <w:tabs>
          <w:tab w:val="left" w:pos="1259"/>
        </w:tabs>
      </w:pPr>
      <w:r>
        <w:t>Cooperation with China increases diplomatic capital.</w:t>
      </w:r>
    </w:p>
    <w:p w14:paraId="5CF514DC" w14:textId="77777777" w:rsidR="00EA6DC7" w:rsidRPr="00F37B3F" w:rsidRDefault="00EA6DC7" w:rsidP="00EA6DC7">
      <w:r w:rsidRPr="00F37B3F">
        <w:rPr>
          <w:rStyle w:val="Style13ptBold"/>
        </w:rPr>
        <w:t>Rudd 15</w:t>
      </w:r>
      <w:r>
        <w:t xml:space="preserve"> (former prime minister of Australia with a Bachelor of Arts in Asian Studies, Kevin, interviewed by staff reporters for </w:t>
      </w:r>
      <w:proofErr w:type="spellStart"/>
      <w:r>
        <w:t>Caixin</w:t>
      </w:r>
      <w:proofErr w:type="spellEnd"/>
      <w:r>
        <w:t xml:space="preserve"> Online, Hu</w:t>
      </w:r>
      <w:r w:rsidRPr="00F37B3F">
        <w:t xml:space="preserve"> </w:t>
      </w:r>
      <w:r>
        <w:t xml:space="preserve">Shuli and Wang Ling, “Kevin Rudd: Answering the Peaceful Rise Question,” </w:t>
      </w:r>
      <w:hyperlink r:id="rId45" w:history="1">
        <w:r w:rsidRPr="00A05DA2">
          <w:rPr>
            <w:rStyle w:val="Hyperlink"/>
          </w:rPr>
          <w:t>http://english.caixin.com/2015-05-15/100809611.html</w:t>
        </w:r>
      </w:hyperlink>
      <w:r>
        <w:t>, 5/15/15, DD)</w:t>
      </w:r>
    </w:p>
    <w:p w14:paraId="412E17C9" w14:textId="77777777" w:rsidR="00EA6DC7" w:rsidRDefault="00EA6DC7" w:rsidP="00EA6DC7">
      <w:pPr>
        <w:rPr>
          <w:rStyle w:val="StyleUnderline"/>
        </w:rPr>
      </w:pPr>
      <w:r w:rsidRPr="00F37B3F">
        <w:rPr>
          <w:sz w:val="12"/>
        </w:rPr>
        <w:t xml:space="preserve">We are dealing with a culture here in China which has a long tradition of yin and yang. So you are able to make things which appear to be conflicting actually work together as a whole. The truth is this: There are things where the United States and China disagree fundamentally, for example, arms sales to Taiwan. Everyone knows who's got what position. Can I foresee that that is capable of being solved anytime soon? No. That's just the truth. I just take it as a reality. But at the same time, on the constructive side of this relationship, </w:t>
      </w:r>
      <w:r w:rsidRPr="00F37B3F">
        <w:rPr>
          <w:rStyle w:val="StyleUnderline"/>
        </w:rPr>
        <w:t>there's a whole series of things that America and China can do together, bilaterally, regionally, globally.</w:t>
      </w:r>
      <w:r w:rsidRPr="00F37B3F">
        <w:rPr>
          <w:sz w:val="12"/>
        </w:rPr>
        <w:t xml:space="preserve"> What I argue about common purpose is this: </w:t>
      </w:r>
      <w:r w:rsidRPr="00F37B3F">
        <w:rPr>
          <w:rStyle w:val="StyleUnderline"/>
        </w:rPr>
        <w:t>If you are able to accumulate enough political capital and diplomatic capital through one form of cooperation after another, suddenly your box of political capital gets bigger and you can use some of that capital to solve</w:t>
      </w:r>
      <w:r w:rsidRPr="00F37B3F">
        <w:rPr>
          <w:sz w:val="12"/>
        </w:rPr>
        <w:t xml:space="preserve"> some of these </w:t>
      </w:r>
      <w:r w:rsidRPr="00F37B3F">
        <w:rPr>
          <w:rStyle w:val="StyleUnderline"/>
        </w:rPr>
        <w:t>really difficult problems in the future.</w:t>
      </w:r>
      <w:r w:rsidRPr="00F37B3F">
        <w:rPr>
          <w:sz w:val="12"/>
        </w:rPr>
        <w:t xml:space="preserve"> Common purpose is: Let's find a way to resolve these fundamental differences in the future when there is more trust. The other common purpose is that both the Chinese and American people instinctively prefer order over chaos. When I look at the international system today I see a lot of chaos. I see an order which is under challenge from everybody, whether it's ISIS, cyber security and global pandemics. </w:t>
      </w:r>
      <w:r w:rsidRPr="00F37B3F">
        <w:rPr>
          <w:rStyle w:val="StyleUnderline"/>
        </w:rPr>
        <w:t>China and America may seem as though they have different formulas for the future global order, but what unites them is they want a rules-based order, and this becomes a common challenge to both countries.</w:t>
      </w:r>
    </w:p>
    <w:p w14:paraId="20534806" w14:textId="77777777" w:rsidR="00EA6DC7" w:rsidRDefault="00EA6DC7" w:rsidP="00EA6DC7"/>
    <w:p w14:paraId="35FEC507" w14:textId="77777777" w:rsidR="00E77D12" w:rsidRDefault="004B2A1C" w:rsidP="004B2A1C">
      <w:pPr>
        <w:pStyle w:val="Heading3"/>
      </w:pPr>
      <w:r>
        <w:lastRenderedPageBreak/>
        <w:t>US Not Pushing</w:t>
      </w:r>
    </w:p>
    <w:p w14:paraId="09D975E3" w14:textId="77777777" w:rsidR="004B2A1C" w:rsidRPr="004B2A1C" w:rsidRDefault="004B2A1C" w:rsidP="004B2A1C"/>
    <w:p w14:paraId="768C3EDB" w14:textId="77777777" w:rsidR="00E77D12" w:rsidRDefault="00E77D12" w:rsidP="00E77D12">
      <w:pPr>
        <w:pStyle w:val="Heading4"/>
      </w:pPr>
      <w:r>
        <w:t>US not pushing Indian Entry</w:t>
      </w:r>
    </w:p>
    <w:p w14:paraId="7D545D01" w14:textId="77777777" w:rsidR="00E77D12" w:rsidRDefault="00E77D12" w:rsidP="00E77D12">
      <w:r w:rsidRPr="004569F1">
        <w:rPr>
          <w:rStyle w:val="Style13ptBold"/>
        </w:rPr>
        <w:t>Sharma 6/5</w:t>
      </w:r>
      <w:r>
        <w:t xml:space="preserve"> (author at the news website India.com, </w:t>
      </w:r>
      <w:proofErr w:type="spellStart"/>
      <w:r>
        <w:t>Adithya</w:t>
      </w:r>
      <w:proofErr w:type="spellEnd"/>
      <w:r>
        <w:t xml:space="preserve">, “India and the Nuclear Suppliers’ Group: All you need to know about PM Modi’s top agenda in Switzerland,” </w:t>
      </w:r>
      <w:hyperlink r:id="rId46" w:history="1">
        <w:r w:rsidRPr="005B7D19">
          <w:rPr>
            <w:rStyle w:val="Hyperlink"/>
          </w:rPr>
          <w:t>http://www.india.com/news/world/india-and-the-nuclear-supplier-group-all-you-need-to-know-on-pm-modis-top-agenda-in-switzerland-1238847/</w:t>
        </w:r>
      </w:hyperlink>
      <w:r>
        <w:t>, 6/5/16, DD)</w:t>
      </w:r>
    </w:p>
    <w:p w14:paraId="2880DC89" w14:textId="77777777" w:rsidR="00E77D12" w:rsidRDefault="00E77D12" w:rsidP="00E77D12">
      <w:pPr>
        <w:rPr>
          <w:rStyle w:val="StyleUnderline"/>
        </w:rPr>
      </w:pPr>
      <w:r w:rsidRPr="00381F05">
        <w:rPr>
          <w:sz w:val="14"/>
        </w:rPr>
        <w:t xml:space="preserve">Does India meet these requirements? </w:t>
      </w:r>
      <w:r w:rsidRPr="00BC4A0B">
        <w:rPr>
          <w:rStyle w:val="StyleUnderline"/>
        </w:rPr>
        <w:t>India has been abiding by the NSG guidelines and has traditionally been a strong advocate of non-proliferation</w:t>
      </w:r>
      <w:r w:rsidRPr="00381F05">
        <w:rPr>
          <w:sz w:val="14"/>
        </w:rPr>
        <w:t xml:space="preserve">. It has even placed its civil nuclear facilities under the safeguards of the International Atomic Energy Agency (IAEA). </w:t>
      </w:r>
      <w:r w:rsidRPr="00BC4A0B">
        <w:rPr>
          <w:rStyle w:val="StyleUnderline"/>
        </w:rPr>
        <w:t>However, it has not signed the NPT or the CTBT.</w:t>
      </w:r>
      <w:r w:rsidRPr="00381F05">
        <w:rPr>
          <w:sz w:val="14"/>
        </w:rPr>
        <w:t xml:space="preserve"> Instead, India has called for a non-discriminatory treaty that should be agreed upon by all countries multilaterally. Why hasn’t India signed the NPT? As per the treaty, only the five permanent members of the United Nations are allowed to keep and develop nuclear weapons, while the rest can only use nuclear technology for their energy requirements. Although India has so far categorically refused to be party to any agreement of discriminatory nature, it committed to a unilateral moratorium on nuclear tests during US-India civil nuclear agreement in 2008. As a result, India won’t be conducting any more nuclear tests for an unspecified period of time, unless necessitated by the circumstances. What are the chances of India becoming a member? </w:t>
      </w:r>
      <w:r w:rsidRPr="00BC4A0B">
        <w:rPr>
          <w:rStyle w:val="StyleUnderline"/>
        </w:rPr>
        <w:t xml:space="preserve">With considerable resistance from several countries with non-proliferation concerns and China’s open opposition, in addition to Pakistan’s bid for membership, the odds of India becoming a member are very steep. While the US may have been supportive of India’s bid, it isn’t a major priority for the Obama administration which means the US is unlikely to spend diplomatic capital on turning the odds in India’s </w:t>
      </w:r>
      <w:proofErr w:type="spellStart"/>
      <w:r w:rsidRPr="00BC4A0B">
        <w:rPr>
          <w:rStyle w:val="StyleUnderline"/>
        </w:rPr>
        <w:t>favour</w:t>
      </w:r>
      <w:proofErr w:type="spellEnd"/>
      <w:r w:rsidRPr="00BC4A0B">
        <w:rPr>
          <w:rStyle w:val="StyleUnderline"/>
        </w:rPr>
        <w:t>.</w:t>
      </w:r>
    </w:p>
    <w:p w14:paraId="72994045" w14:textId="77777777" w:rsidR="00E77D12" w:rsidRDefault="00E77D12" w:rsidP="005964BE"/>
    <w:p w14:paraId="7C43825C" w14:textId="77777777" w:rsidR="00D97873" w:rsidRDefault="00D97873" w:rsidP="00D97873">
      <w:pPr>
        <w:pStyle w:val="Heading4"/>
      </w:pPr>
      <w:r>
        <w:t>US not pushing NSG entry at the highest level</w:t>
      </w:r>
    </w:p>
    <w:p w14:paraId="44ED07D2" w14:textId="77777777" w:rsidR="00C9729F" w:rsidRDefault="00C9729F" w:rsidP="00C9729F">
      <w:r w:rsidRPr="00C9729F">
        <w:rPr>
          <w:rStyle w:val="Style13ptBold"/>
        </w:rPr>
        <w:t>BAGCHIL 6/24</w:t>
      </w:r>
      <w:r>
        <w:t xml:space="preserve"> (</w:t>
      </w:r>
      <w:proofErr w:type="spellStart"/>
      <w:r>
        <w:t>Indrani</w:t>
      </w:r>
      <w:proofErr w:type="spellEnd"/>
      <w:r>
        <w:t>; The Times of India, “As its NSG bid fails, India says Paris Climate Agreement ratification may be delayed,” http://timesofindia.indiatimes.com/india/As-its-NSG-bid-fails-India-says-Paris-Climate-Agreement-ratification-may-be-delayed/articleshow/52906697.cms)ww</w:t>
      </w:r>
    </w:p>
    <w:p w14:paraId="5451DBA1" w14:textId="77777777" w:rsidR="00C9729F" w:rsidRDefault="00C9729F" w:rsidP="005964BE">
      <w:r>
        <w:t>A less remarked aspect of the NSG meeting was the lack of high level American support for India. Sources in Washington said the Obama administration put some of its middle level bureaucrats to make the necessary calls on India's behalf, which doesn't carry adequate heft. Unlike in 2008, when George Bush and Condoleezza Rice took a personal interest, there was no intervention by either Obama or Kerry. That made it easier for China to maintain its tough position, without adequate pushback from the US.</w:t>
      </w:r>
    </w:p>
    <w:p w14:paraId="63638F3F" w14:textId="77777777" w:rsidR="00C9729F" w:rsidRDefault="00C9729F" w:rsidP="005964BE"/>
    <w:p w14:paraId="7D7B42F8" w14:textId="77777777" w:rsidR="00E6169D" w:rsidRDefault="00E6169D" w:rsidP="009E3E97">
      <w:pPr>
        <w:pStyle w:val="Heading2"/>
      </w:pPr>
      <w:r>
        <w:lastRenderedPageBreak/>
        <w:t>Impacts</w:t>
      </w:r>
    </w:p>
    <w:p w14:paraId="7CC51130" w14:textId="77777777" w:rsidR="009E3E97" w:rsidRDefault="009E3E97" w:rsidP="009E3E97">
      <w:pPr>
        <w:pStyle w:val="Heading3"/>
      </w:pPr>
      <w:r>
        <w:lastRenderedPageBreak/>
        <w:t xml:space="preserve">A/T: </w:t>
      </w:r>
      <w:proofErr w:type="spellStart"/>
      <w:r>
        <w:t>Prolif</w:t>
      </w:r>
      <w:proofErr w:type="spellEnd"/>
      <w:r>
        <w:t xml:space="preserve"> Impact</w:t>
      </w:r>
    </w:p>
    <w:p w14:paraId="2F314A43" w14:textId="77777777" w:rsidR="009E3E97" w:rsidRPr="009E3E97" w:rsidRDefault="009E3E97" w:rsidP="009E3E97"/>
    <w:p w14:paraId="10FAAE81" w14:textId="77777777" w:rsidR="009E3E97" w:rsidRPr="00B566DC" w:rsidRDefault="009E3E97" w:rsidP="009E3E97">
      <w:pPr>
        <w:pStyle w:val="Heading4"/>
      </w:pPr>
      <w:r>
        <w:t>Indian Membership frees resources for Military Development</w:t>
      </w:r>
    </w:p>
    <w:p w14:paraId="7C054D3F" w14:textId="77777777" w:rsidR="009E3E97" w:rsidRPr="00532447" w:rsidRDefault="009E3E97" w:rsidP="009E3E97">
      <w:pPr>
        <w:rPr>
          <w:b/>
          <w:sz w:val="26"/>
        </w:rPr>
      </w:pPr>
      <w:proofErr w:type="spellStart"/>
      <w:r>
        <w:rPr>
          <w:rStyle w:val="Style13ptBold"/>
        </w:rPr>
        <w:t>Sundaram</w:t>
      </w:r>
      <w:proofErr w:type="spellEnd"/>
      <w:r>
        <w:rPr>
          <w:rStyle w:val="Style13ptBold"/>
        </w:rPr>
        <w:t xml:space="preserve">, 6/21/16 </w:t>
      </w:r>
      <w:r w:rsidRPr="00532447">
        <w:t>-</w:t>
      </w:r>
      <w:r w:rsidRPr="00B566DC">
        <w:t>KUMAR SUNDARAM</w:t>
      </w:r>
      <w:r>
        <w:t xml:space="preserve">, </w:t>
      </w:r>
      <w:r w:rsidRPr="00B566DC">
        <w:t>The author is a researcher with the Coalition for Nuclear Disarmament and Peace</w:t>
      </w:r>
      <w:proofErr w:type="gramStart"/>
      <w:r w:rsidRPr="00B566DC">
        <w:t>.</w:t>
      </w:r>
      <w:r>
        <w:t>,</w:t>
      </w:r>
      <w:proofErr w:type="gramEnd"/>
      <w:r>
        <w:t xml:space="preserve"> 21 June 2016, “</w:t>
      </w:r>
      <w:r w:rsidRPr="00C85613">
        <w:t>Dangerous folly: the case against India's bid for an NSG seat</w:t>
      </w:r>
      <w:r>
        <w:t xml:space="preserve">”, </w:t>
      </w:r>
      <w:r w:rsidRPr="00B566DC">
        <w:t>http://www.catchnews.com/pov/dangerous-folly-the-case-against-india-s-bid-for-an-nsg-seat-1466497163.html/fullview</w:t>
      </w:r>
      <w:r>
        <w:t>)</w:t>
      </w:r>
    </w:p>
    <w:p w14:paraId="7271678A" w14:textId="77777777" w:rsidR="009E3E97" w:rsidRDefault="009E3E97" w:rsidP="009E3E97">
      <w:pPr>
        <w:rPr>
          <w:rStyle w:val="StyleUnderline"/>
        </w:rPr>
      </w:pPr>
      <w:r w:rsidRPr="009E3E97">
        <w:rPr>
          <w:sz w:val="14"/>
        </w:rPr>
        <w:t xml:space="preserve">The Narendra Modi regime is reportedly "optimistic" that India would be admitted to the Nuclear Suppliers' Group (NSG) at its meeting in Seoul later this month. But the outcome of the meeting is uncertain. Ironically, </w:t>
      </w:r>
      <w:r w:rsidRPr="00B566DC">
        <w:rPr>
          <w:rStyle w:val="StyleUnderline"/>
        </w:rPr>
        <w:t xml:space="preserve">the NSG was set up in 1975 in response to India's 1974 nuclear tests, which violated international legal agreements that the country would not divert fuel supplied for its civilian </w:t>
      </w:r>
      <w:proofErr w:type="spellStart"/>
      <w:r w:rsidRPr="00B566DC">
        <w:rPr>
          <w:rStyle w:val="StyleUnderline"/>
        </w:rPr>
        <w:t>programme</w:t>
      </w:r>
      <w:proofErr w:type="spellEnd"/>
      <w:r w:rsidRPr="00B566DC">
        <w:rPr>
          <w:rStyle w:val="StyleUnderline"/>
        </w:rPr>
        <w:t xml:space="preserve"> to make the bomb. In spite of this illegal diversion, India's claim of being a "responsible" nuclear power enjoys near-complete domestic consensus. All Nuclear Weapons State members of the NSG as well as de facto Nuclear Weapons States outside it have behaved irresponsibly both in failing to live up to the NPT's disarmament obligations and in promoting proliferation one way or the other. </w:t>
      </w:r>
      <w:r w:rsidRPr="009E3E97">
        <w:rPr>
          <w:sz w:val="14"/>
        </w:rPr>
        <w:t xml:space="preserve">But the United States takes the cake in this respect. It was the principal pace setter of the arms race during the Cold War, and now apart from budgeting $1 trillion for </w:t>
      </w:r>
      <w:proofErr w:type="spellStart"/>
      <w:r w:rsidRPr="009E3E97">
        <w:rPr>
          <w:sz w:val="14"/>
        </w:rPr>
        <w:t>modernisation</w:t>
      </w:r>
      <w:proofErr w:type="spellEnd"/>
      <w:r w:rsidRPr="009E3E97">
        <w:rPr>
          <w:sz w:val="14"/>
        </w:rPr>
        <w:t xml:space="preserve"> of its arsenal, it is extending the arms race to outer space through its Ballistic Missiles </w:t>
      </w:r>
      <w:proofErr w:type="spellStart"/>
      <w:r w:rsidRPr="009E3E97">
        <w:rPr>
          <w:sz w:val="14"/>
        </w:rPr>
        <w:t>Defence</w:t>
      </w:r>
      <w:proofErr w:type="spellEnd"/>
      <w:r w:rsidRPr="009E3E97">
        <w:rPr>
          <w:sz w:val="14"/>
        </w:rPr>
        <w:t xml:space="preserve"> and Theatre Missile </w:t>
      </w:r>
      <w:proofErr w:type="spellStart"/>
      <w:r w:rsidRPr="009E3E97">
        <w:rPr>
          <w:sz w:val="14"/>
        </w:rPr>
        <w:t>Defence</w:t>
      </w:r>
      <w:proofErr w:type="spellEnd"/>
      <w:r w:rsidRPr="009E3E97">
        <w:rPr>
          <w:sz w:val="14"/>
        </w:rPr>
        <w:t xml:space="preserve"> systems. This forces Russia and China to expand and </w:t>
      </w:r>
      <w:proofErr w:type="spellStart"/>
      <w:r w:rsidRPr="009E3E97">
        <w:rPr>
          <w:sz w:val="14"/>
        </w:rPr>
        <w:t>modernise</w:t>
      </w:r>
      <w:proofErr w:type="spellEnd"/>
      <w:r w:rsidRPr="009E3E97">
        <w:rPr>
          <w:sz w:val="14"/>
        </w:rPr>
        <w:t xml:space="preserve"> their systems, which has knock-on effects on Indian and then Pakistani nuclear preparations. The US has always been selective in dealing with actual or potential </w:t>
      </w:r>
      <w:proofErr w:type="spellStart"/>
      <w:r w:rsidRPr="009E3E97">
        <w:rPr>
          <w:sz w:val="14"/>
        </w:rPr>
        <w:t>NWSes</w:t>
      </w:r>
      <w:proofErr w:type="spellEnd"/>
      <w:r w:rsidRPr="009E3E97">
        <w:rPr>
          <w:sz w:val="14"/>
        </w:rPr>
        <w:t xml:space="preserve">. Apart from being hypocritical and deceitful, this strategy harms the prospects of bringing about global nuclear disarmament. </w:t>
      </w:r>
      <w:r w:rsidRPr="00B566DC">
        <w:rPr>
          <w:rStyle w:val="StyleUnderline"/>
        </w:rPr>
        <w:t xml:space="preserve">"Responsible" India cannot, of course, </w:t>
      </w:r>
      <w:proofErr w:type="spellStart"/>
      <w:r w:rsidRPr="00B566DC">
        <w:rPr>
          <w:rStyle w:val="StyleUnderline"/>
        </w:rPr>
        <w:t>criticise</w:t>
      </w:r>
      <w:proofErr w:type="spellEnd"/>
      <w:r w:rsidRPr="00B566DC">
        <w:rPr>
          <w:rStyle w:val="StyleUnderline"/>
        </w:rPr>
        <w:t xml:space="preserve"> Washington's irresponsible nuclear </w:t>
      </w:r>
      <w:proofErr w:type="spellStart"/>
      <w:r w:rsidRPr="00B566DC">
        <w:rPr>
          <w:rStyle w:val="StyleUnderline"/>
        </w:rPr>
        <w:t>behaviour</w:t>
      </w:r>
      <w:proofErr w:type="spellEnd"/>
      <w:r w:rsidRPr="00B566DC">
        <w:rPr>
          <w:rStyle w:val="StyleUnderline"/>
        </w:rPr>
        <w:t xml:space="preserve"> since it has depended on it to promote its membership of the NSG and because of the Indo-US nuclear deal. Moreover, New Delhi received a waiver from NSG rules in 2008 courtesy of the US bullying of smaller members like Austria, Ireland and New Zealand, which have a far superior commitment to nuclear disarmament.</w:t>
      </w:r>
      <w:r w:rsidRPr="009E3E97">
        <w:rPr>
          <w:sz w:val="14"/>
        </w:rPr>
        <w:t xml:space="preserve"> A 5 June 2016 editorial of The New York Times opposed India's entry into the NSG. </w:t>
      </w:r>
      <w:r w:rsidRPr="00B566DC">
        <w:rPr>
          <w:rStyle w:val="StyleUnderline"/>
        </w:rPr>
        <w:t>This editorial and other US opponents of India's NSG membership are self-serving, and have duly received strong rebuttals from Indian liberals and nuclear hawks alike.</w:t>
      </w:r>
      <w:r w:rsidRPr="009E3E97">
        <w:rPr>
          <w:sz w:val="14"/>
        </w:rPr>
        <w:t xml:space="preserve"> The trouble is that the same nuclear nationalists then gloss over the discrepancies and inconsistencies in India's own nuclear stance, while calling out, quite rightly, similar hypocrisies and deceits of China and Pakistan and the cover-ups and </w:t>
      </w:r>
      <w:proofErr w:type="spellStart"/>
      <w:r w:rsidRPr="009E3E97">
        <w:rPr>
          <w:sz w:val="14"/>
        </w:rPr>
        <w:t>rationalisations</w:t>
      </w:r>
      <w:proofErr w:type="spellEnd"/>
      <w:r w:rsidRPr="009E3E97">
        <w:rPr>
          <w:sz w:val="14"/>
        </w:rPr>
        <w:t xml:space="preserve"> put forward by their respective strategic and media acolytes. "</w:t>
      </w:r>
      <w:r w:rsidRPr="00B566DC">
        <w:rPr>
          <w:rStyle w:val="StyleUnderline"/>
        </w:rPr>
        <w:t xml:space="preserve">NSG berth will give India greater access to fissile material and free up domestic uranium for military use" It must not be denied that China actively helped Pakistan </w:t>
      </w:r>
      <w:proofErr w:type="spellStart"/>
      <w:r w:rsidRPr="00B566DC">
        <w:rPr>
          <w:rStyle w:val="StyleUnderline"/>
        </w:rPr>
        <w:t>realise</w:t>
      </w:r>
      <w:proofErr w:type="spellEnd"/>
      <w:r w:rsidRPr="00B566DC">
        <w:rPr>
          <w:rStyle w:val="StyleUnderline"/>
        </w:rPr>
        <w:t xml:space="preserve"> its nuclear ambitions.</w:t>
      </w:r>
      <w:r w:rsidRPr="009E3E97">
        <w:rPr>
          <w:sz w:val="14"/>
        </w:rPr>
        <w:t xml:space="preserve"> But such overt and covert collaborations among the </w:t>
      </w:r>
      <w:proofErr w:type="spellStart"/>
      <w:r w:rsidRPr="009E3E97">
        <w:rPr>
          <w:sz w:val="14"/>
        </w:rPr>
        <w:t>NWSes</w:t>
      </w:r>
      <w:proofErr w:type="spellEnd"/>
      <w:r w:rsidRPr="009E3E97">
        <w:rPr>
          <w:sz w:val="14"/>
        </w:rPr>
        <w:t xml:space="preserve"> has been the norm - Russia-China, US-France-Israel, US-Britain, Israel-South Africa, and US turning a blind eye towards Pakistan. If we also consider the cooperation in developing delivery systems and other facilities relevant to building nuclear weapons, then it is not just Pakistan and North Korea or the AQ Khan network, but a whole lot of other connections that need to be highlighted, for example US-UK (Trident) and India-Israel (Green Pine Radar). ON THE SLY India does not have a record of promoting outward proliferation; its duplicities lie elsewhere. Although it opposed Ballistic Missile </w:t>
      </w:r>
      <w:proofErr w:type="spellStart"/>
      <w:r w:rsidRPr="009E3E97">
        <w:rPr>
          <w:sz w:val="14"/>
        </w:rPr>
        <w:t>Defence</w:t>
      </w:r>
      <w:proofErr w:type="spellEnd"/>
      <w:r w:rsidRPr="009E3E97">
        <w:rPr>
          <w:sz w:val="14"/>
        </w:rPr>
        <w:t xml:space="preserve"> (BMD) systems even after the 1998 tests, New Delhi took a </w:t>
      </w:r>
      <w:proofErr w:type="spellStart"/>
      <w:r w:rsidRPr="009E3E97">
        <w:rPr>
          <w:sz w:val="14"/>
        </w:rPr>
        <w:t>u-turn</w:t>
      </w:r>
      <w:proofErr w:type="spellEnd"/>
      <w:r w:rsidRPr="009E3E97">
        <w:rPr>
          <w:sz w:val="14"/>
        </w:rPr>
        <w:t xml:space="preserve"> once the United States under George W. Bush abrogated the Anti-Ballistic Missile Treaty in 2002. F</w:t>
      </w:r>
      <w:r w:rsidRPr="00B566DC">
        <w:rPr>
          <w:rStyle w:val="StyleUnderline"/>
        </w:rPr>
        <w:t xml:space="preserve">urthermore, India is now building its own limited missile </w:t>
      </w:r>
      <w:proofErr w:type="spellStart"/>
      <w:r w:rsidRPr="00B566DC">
        <w:rPr>
          <w:rStyle w:val="StyleUnderline"/>
        </w:rPr>
        <w:t>defence</w:t>
      </w:r>
      <w:proofErr w:type="spellEnd"/>
      <w:r w:rsidRPr="00B566DC">
        <w:rPr>
          <w:rStyle w:val="StyleUnderline"/>
        </w:rPr>
        <w:t xml:space="preserve"> system, with ample help from Israel. </w:t>
      </w:r>
      <w:r w:rsidRPr="009E3E97">
        <w:rPr>
          <w:sz w:val="14"/>
        </w:rPr>
        <w:t xml:space="preserve">Making matters worse, there's no mention of the fact that India's limited BMD forces Pakistan to enhance its arsenal. Now, Pakistan, independently of India, certainly behaves badly. But it is India that has always been and continues to be the principle pace setter in the South Asian nuclear arms race. Take India's claim of having de-mated its nuclear weapons - keeping the warheads and the missiles needed to deliver them separated to avoid any accidental, </w:t>
      </w:r>
      <w:proofErr w:type="spellStart"/>
      <w:r w:rsidRPr="009E3E97">
        <w:rPr>
          <w:sz w:val="14"/>
        </w:rPr>
        <w:t>unauthorised</w:t>
      </w:r>
      <w:proofErr w:type="spellEnd"/>
      <w:r w:rsidRPr="009E3E97">
        <w:rPr>
          <w:sz w:val="14"/>
        </w:rPr>
        <w:t xml:space="preserve"> or hurried use. This claim is doubtful given that a degree of </w:t>
      </w:r>
      <w:proofErr w:type="spellStart"/>
      <w:r w:rsidRPr="009E3E97">
        <w:rPr>
          <w:sz w:val="14"/>
        </w:rPr>
        <w:t>containerisation</w:t>
      </w:r>
      <w:proofErr w:type="spellEnd"/>
      <w:r w:rsidRPr="009E3E97">
        <w:rPr>
          <w:sz w:val="14"/>
        </w:rPr>
        <w:t>/</w:t>
      </w:r>
      <w:proofErr w:type="spellStart"/>
      <w:r w:rsidRPr="009E3E97">
        <w:rPr>
          <w:sz w:val="14"/>
        </w:rPr>
        <w:t>cannisterisation</w:t>
      </w:r>
      <w:proofErr w:type="spellEnd"/>
      <w:r w:rsidRPr="009E3E97">
        <w:rPr>
          <w:sz w:val="14"/>
        </w:rPr>
        <w:t xml:space="preserve"> of warheads/missiles has been admitted. (</w:t>
      </w:r>
      <w:proofErr w:type="spellStart"/>
      <w:proofErr w:type="gramStart"/>
      <w:r w:rsidRPr="009E3E97">
        <w:rPr>
          <w:sz w:val="14"/>
        </w:rPr>
        <w:t>Avinash</w:t>
      </w:r>
      <w:proofErr w:type="spellEnd"/>
      <w:r w:rsidRPr="009E3E97">
        <w:rPr>
          <w:sz w:val="14"/>
        </w:rPr>
        <w:t xml:space="preserve"> </w:t>
      </w:r>
      <w:proofErr w:type="spellStart"/>
      <w:r w:rsidRPr="009E3E97">
        <w:rPr>
          <w:sz w:val="14"/>
        </w:rPr>
        <w:t>Chandar</w:t>
      </w:r>
      <w:proofErr w:type="spellEnd"/>
      <w:r w:rsidRPr="009E3E97">
        <w:rPr>
          <w:sz w:val="14"/>
        </w:rPr>
        <w:t xml:space="preserve">, former DRDO chief, is quoted as admitting this by </w:t>
      </w:r>
      <w:proofErr w:type="spellStart"/>
      <w:r w:rsidRPr="009E3E97">
        <w:rPr>
          <w:sz w:val="14"/>
        </w:rPr>
        <w:t>Christoher</w:t>
      </w:r>
      <w:proofErr w:type="spellEnd"/>
      <w:r w:rsidRPr="009E3E97">
        <w:rPr>
          <w:sz w:val="14"/>
        </w:rPr>
        <w:t xml:space="preserve"> Clary in After The Bomb by </w:t>
      </w:r>
      <w:proofErr w:type="spellStart"/>
      <w:r w:rsidRPr="009E3E97">
        <w:rPr>
          <w:sz w:val="14"/>
        </w:rPr>
        <w:t>Achin</w:t>
      </w:r>
      <w:proofErr w:type="spellEnd"/>
      <w:r w:rsidRPr="009E3E97">
        <w:rPr>
          <w:sz w:val="14"/>
        </w:rPr>
        <w:t xml:space="preserve"> </w:t>
      </w:r>
      <w:proofErr w:type="spellStart"/>
      <w:r w:rsidRPr="009E3E97">
        <w:rPr>
          <w:sz w:val="14"/>
        </w:rPr>
        <w:t>Vanaik</w:t>
      </w:r>
      <w:proofErr w:type="spellEnd"/>
      <w:proofErr w:type="gramEnd"/>
      <w:r w:rsidRPr="009E3E97">
        <w:rPr>
          <w:sz w:val="14"/>
        </w:rPr>
        <w:t xml:space="preserve">). Despite all its talk of maintaining a minimum credible deterrence, India is developing cruise missiles (a potentially first-use delivery system), and is moving towards submarine-based ballistic missile deployment, thereby necessitating that nuclear weapons are mated. What about Pakistan's fast-growing nuclear arsenal? </w:t>
      </w:r>
      <w:r w:rsidRPr="00B566DC">
        <w:rPr>
          <w:rStyle w:val="StyleUnderline"/>
        </w:rPr>
        <w:t xml:space="preserve">This poser ignores that India has a much larger stockpile of weapons-grade/reactor-grade fissile material. Even going by the mainstream logic of deterrence, India ought to need considerably fewer weapons vis-a-vis Pakistan given the </w:t>
      </w:r>
      <w:proofErr w:type="spellStart"/>
      <w:r w:rsidRPr="00B566DC">
        <w:rPr>
          <w:rStyle w:val="StyleUnderline"/>
        </w:rPr>
        <w:t>neighbouring</w:t>
      </w:r>
      <w:proofErr w:type="spellEnd"/>
      <w:r w:rsidRPr="00B566DC">
        <w:rPr>
          <w:rStyle w:val="StyleUnderline"/>
        </w:rPr>
        <w:t xml:space="preserve"> country's much smaller size. For its part, Pakistan's development of battlefield nukes to deter conventional attacks adds another unwarranted stimulus to this regional arms race. Both sides are, thus, culprits in their own ways. "NSG was set up in 1975 in response to India's nuclear tests, which violated international legal agreements " Apart from the "prestige" factor, membership of the NSG will give India greater access to fissile material </w:t>
      </w:r>
      <w:r w:rsidRPr="00B566DC">
        <w:rPr>
          <w:rStyle w:val="StyleUnderline"/>
        </w:rPr>
        <w:lastRenderedPageBreak/>
        <w:t>and dual use technologies, thus freeing up domestic uranium for military use. Pakistan is not alone in pointing this out.</w:t>
      </w:r>
      <w:r w:rsidRPr="009E3E97">
        <w:rPr>
          <w:sz w:val="14"/>
        </w:rPr>
        <w:t xml:space="preserve"> The late K </w:t>
      </w:r>
      <w:proofErr w:type="spellStart"/>
      <w:r w:rsidRPr="009E3E97">
        <w:rPr>
          <w:sz w:val="14"/>
        </w:rPr>
        <w:t>Subrahmanyam</w:t>
      </w:r>
      <w:proofErr w:type="spellEnd"/>
      <w:r w:rsidRPr="009E3E97">
        <w:rPr>
          <w:sz w:val="14"/>
        </w:rPr>
        <w:t xml:space="preserve">, lauded as the doyen of India's nuclear strategic thinkers, had reaffirmed this reality. GAME OF DECEPTION To back up their case, Indian commentators have cited Pakistan's "duplicitous" blocking of the Fissile Material Cut-off Treaty by insisting that stockpiles be reduced progressively. Pakistan's position on the FMCT is one that is shared by participating countries in the UN Conference on Disarmament, but it doesn't help the Indian case to tell its public about this more complex situation. The P-5 countries already have substantial stockpiles; Russia and the US would be adding to this through further dismantling of warheads. India calculates that by the time </w:t>
      </w:r>
      <w:proofErr w:type="gramStart"/>
      <w:r w:rsidRPr="009E3E97">
        <w:rPr>
          <w:sz w:val="14"/>
        </w:rPr>
        <w:t>an</w:t>
      </w:r>
      <w:proofErr w:type="gramEnd"/>
      <w:r w:rsidRPr="009E3E97">
        <w:rPr>
          <w:sz w:val="14"/>
        </w:rPr>
        <w:t xml:space="preserve"> FMCT comes into existence, it too will have substantial stockpiles. Israeli </w:t>
      </w:r>
      <w:proofErr w:type="gramStart"/>
      <w:r w:rsidRPr="009E3E97">
        <w:rPr>
          <w:sz w:val="14"/>
        </w:rPr>
        <w:t>prime minister</w:t>
      </w:r>
      <w:proofErr w:type="gramEnd"/>
      <w:r w:rsidRPr="009E3E97">
        <w:rPr>
          <w:sz w:val="14"/>
        </w:rPr>
        <w:t xml:space="preserve"> Benjamin Netanyahu told US President Bill Clinton in 1999, "We will never sign the treaty, and do not delude yourselves - no pressure will help. We will not sign the treaty because we will not commit suicide." This Israeli obduracy about the FMCT is not highlighted by either the Indian government or its "strategic experts". A middle path proposed by disarmament movements is international monitoring of nationally sequestered stockpiles, which, however, would be unacceptable to the other </w:t>
      </w:r>
      <w:proofErr w:type="spellStart"/>
      <w:r w:rsidRPr="009E3E97">
        <w:rPr>
          <w:sz w:val="14"/>
        </w:rPr>
        <w:t>NWSes</w:t>
      </w:r>
      <w:proofErr w:type="spellEnd"/>
      <w:r w:rsidRPr="009E3E97">
        <w:rPr>
          <w:sz w:val="14"/>
        </w:rPr>
        <w:t xml:space="preserve">. India's No First Use policy vis-a-vis </w:t>
      </w:r>
      <w:proofErr w:type="spellStart"/>
      <w:r w:rsidRPr="009E3E97">
        <w:rPr>
          <w:sz w:val="14"/>
        </w:rPr>
        <w:t>NWSes</w:t>
      </w:r>
      <w:proofErr w:type="spellEnd"/>
      <w:r w:rsidRPr="009E3E97">
        <w:rPr>
          <w:sz w:val="14"/>
        </w:rPr>
        <w:t xml:space="preserve"> and its associated Negative Security Assurances to Non-Nuclear Weapons States is inferior to that of China's. Beijing, unlike India, does not allow for possible use of nuclear weapons against </w:t>
      </w:r>
      <w:proofErr w:type="spellStart"/>
      <w:r w:rsidRPr="009E3E97">
        <w:rPr>
          <w:sz w:val="14"/>
        </w:rPr>
        <w:t>NNWSes</w:t>
      </w:r>
      <w:proofErr w:type="spellEnd"/>
      <w:r w:rsidRPr="009E3E97">
        <w:rPr>
          <w:sz w:val="14"/>
        </w:rPr>
        <w:t xml:space="preserve">, which have biological and chemical weapons and are allied to </w:t>
      </w:r>
      <w:proofErr w:type="spellStart"/>
      <w:r w:rsidRPr="009E3E97">
        <w:rPr>
          <w:sz w:val="14"/>
        </w:rPr>
        <w:t>NWSes</w:t>
      </w:r>
      <w:proofErr w:type="spellEnd"/>
      <w:r w:rsidRPr="009E3E97">
        <w:rPr>
          <w:sz w:val="14"/>
        </w:rPr>
        <w:t xml:space="preserve">. This too, is never pointed out by New Delhi and its acolytes. </w:t>
      </w:r>
      <w:r w:rsidRPr="00532447">
        <w:rPr>
          <w:rStyle w:val="StyleUnderline"/>
        </w:rPr>
        <w:t>Finally, the Indo-US nuclear deal and the securing of the NSG waiver in 2008 required India to promise highly profitable civilian nuclear deals for the US, France, Japan and other countries, whose domestic markets are non-existent or shrinking. The worldwide future of nuclear energy is bleak and talk of its renaissance is basically a myth. It is necessary to highlight that the NSG is essentially a cartel that sustains the promotion of nuclear energy in complete disregard of the lessons of Fukushima and Chernobyl as well as the actual historical record of nuclear energy development which -- given the gap between expectations and actual performance -- constitutes what's widely regarded as the world's greatest ever industrial failure. Leave aside safety considerations, even the economics behind the development of civilian nuclear energy, given the principle of opportunity cost in relation to the promotion of renewable energy, is utterly irrational. India and the rest of the world must move away from nuclear energy development. To ensure global nuclear disarmament, this is absolutely necessary.</w:t>
      </w:r>
    </w:p>
    <w:p w14:paraId="039E0A81" w14:textId="77777777" w:rsidR="009E3E97" w:rsidRDefault="009E3E97" w:rsidP="009E3E97"/>
    <w:p w14:paraId="6105A398" w14:textId="77777777" w:rsidR="00E6169D" w:rsidRDefault="00E6169D" w:rsidP="00E6169D">
      <w:pPr>
        <w:pStyle w:val="Heading3"/>
      </w:pPr>
      <w:r>
        <w:lastRenderedPageBreak/>
        <w:t>A/T: Indian Nuclear Industry</w:t>
      </w:r>
    </w:p>
    <w:p w14:paraId="3061E8EB" w14:textId="77777777" w:rsidR="00E6169D" w:rsidRDefault="00E6169D" w:rsidP="00E6169D"/>
    <w:p w14:paraId="37314C06" w14:textId="77777777" w:rsidR="00E6169D" w:rsidRDefault="00E6169D" w:rsidP="00E6169D">
      <w:pPr>
        <w:pStyle w:val="Heading4"/>
      </w:pPr>
      <w:r>
        <w:t>Membership in the NSG does nothing for India</w:t>
      </w:r>
    </w:p>
    <w:p w14:paraId="793E550C" w14:textId="77777777" w:rsidR="00E6169D" w:rsidRPr="007B00AB" w:rsidRDefault="00E6169D" w:rsidP="00E6169D">
      <w:r>
        <w:rPr>
          <w:b/>
          <w:sz w:val="26"/>
          <w:szCs w:val="26"/>
        </w:rPr>
        <w:t xml:space="preserve">Ramesh, 16 </w:t>
      </w:r>
      <w:r>
        <w:t>(</w:t>
      </w:r>
      <w:r w:rsidRPr="007B00AB">
        <w:t>M Ramesh, 6-16-2016, "Why India’s NSG entry is no big deal," Hindu Business Line, http://www.thehindubusinessline.com/opinion/why-indias-nsg-entry-is-no-big-deal/article8737568.ece</w:t>
      </w:r>
      <w:r>
        <w:t>)</w:t>
      </w:r>
    </w:p>
    <w:p w14:paraId="6751A983" w14:textId="77777777" w:rsidR="00E6169D" w:rsidRPr="007B00AB" w:rsidRDefault="00E6169D" w:rsidP="00E6169D">
      <w:r w:rsidRPr="007B00AB">
        <w:t xml:space="preserve">The diplomatic jostle around India securing a membership in the Nuclear Suppliers Group makes one feel the membership is like a magician’s box, capable of endless supplies of goodies. NSG is touted to be a technology storehouse for a member to dip into. That is quite not the case. The fact is, </w:t>
      </w:r>
      <w:r w:rsidRPr="007B00AB">
        <w:rPr>
          <w:rStyle w:val="Emphasis"/>
        </w:rPr>
        <w:t xml:space="preserve">NSG membership has little to do with India’s nuclear </w:t>
      </w:r>
      <w:proofErr w:type="spellStart"/>
      <w:r w:rsidRPr="007B00AB">
        <w:rPr>
          <w:rStyle w:val="Emphasis"/>
        </w:rPr>
        <w:t>programme</w:t>
      </w:r>
      <w:proofErr w:type="spellEnd"/>
      <w:r w:rsidRPr="007B00AB">
        <w:t>.</w:t>
      </w:r>
      <w:r>
        <w:t xml:space="preserve"> </w:t>
      </w:r>
      <w:r w:rsidRPr="007B00AB">
        <w:t xml:space="preserve">Examine the issue closely, two facts emerge. One, </w:t>
      </w:r>
      <w:r w:rsidRPr="007B00AB">
        <w:rPr>
          <w:rStyle w:val="Emphasis"/>
        </w:rPr>
        <w:t>India’s NSG membership is very unlikely to happen, and</w:t>
      </w:r>
      <w:r w:rsidRPr="007B00AB">
        <w:t xml:space="preserve">, two, </w:t>
      </w:r>
      <w:r w:rsidRPr="007B00AB">
        <w:rPr>
          <w:rStyle w:val="Emphasis"/>
        </w:rPr>
        <w:t>it does not matter</w:t>
      </w:r>
      <w:r w:rsidRPr="007B00AB">
        <w:t>.</w:t>
      </w:r>
      <w:r>
        <w:t xml:space="preserve"> </w:t>
      </w:r>
      <w:r w:rsidRPr="007B00AB">
        <w:t>Chinese checkers</w:t>
      </w:r>
      <w:r>
        <w:t xml:space="preserve"> </w:t>
      </w:r>
      <w:proofErr w:type="gramStart"/>
      <w:r w:rsidRPr="007B00AB">
        <w:t>To</w:t>
      </w:r>
      <w:proofErr w:type="gramEnd"/>
      <w:r w:rsidRPr="007B00AB">
        <w:t xml:space="preserve"> say that China is not going to let India in offers no major insights. Some observers note China was not happy with giving India the one-time waiver, and had to fall in line only under the US pressure. Optimists hope for an encore. Some others hold China is just posturing, taking a hard stance against India, only to sacrifice its position later in the hope of muting global opposition to its moves in the South China Sea.</w:t>
      </w:r>
      <w:r>
        <w:t xml:space="preserve"> </w:t>
      </w:r>
      <w:r w:rsidRPr="007B00AB">
        <w:t>There is also hope that China may trade-off its opposition in return for its own membership into the Missile Technology Control Regime.</w:t>
      </w:r>
      <w:r>
        <w:t xml:space="preserve"> </w:t>
      </w:r>
      <w:r w:rsidRPr="007B00AB">
        <w:t xml:space="preserve">However, going by </w:t>
      </w:r>
      <w:r w:rsidRPr="007B00AB">
        <w:rPr>
          <w:rStyle w:val="StyleUnderline"/>
        </w:rPr>
        <w:t>Beijing’s statements, it is clear that China will agree only if Pakistan is also admitted into the NSG. But nobody will let that happen given the country’s terrible proliferation track record</w:t>
      </w:r>
      <w:r w:rsidRPr="007B00AB">
        <w:t>.</w:t>
      </w:r>
      <w:r>
        <w:t xml:space="preserve"> </w:t>
      </w:r>
      <w:r w:rsidRPr="007B00AB">
        <w:t xml:space="preserve">Now, </w:t>
      </w:r>
      <w:r w:rsidRPr="007B00AB">
        <w:rPr>
          <w:rStyle w:val="Emphasis"/>
        </w:rPr>
        <w:t xml:space="preserve">what does NSG membership mean to India’s nuclear </w:t>
      </w:r>
      <w:proofErr w:type="spellStart"/>
      <w:r w:rsidRPr="007B00AB">
        <w:rPr>
          <w:rStyle w:val="Emphasis"/>
        </w:rPr>
        <w:t>programme</w:t>
      </w:r>
      <w:proofErr w:type="spellEnd"/>
      <w:r w:rsidRPr="007B00AB">
        <w:rPr>
          <w:rStyle w:val="Emphasis"/>
        </w:rPr>
        <w:t>? Nothing.</w:t>
      </w:r>
      <w:r w:rsidRPr="007B00AB">
        <w:t xml:space="preserve"> Two former chairmen of India’s Atomic Energy Commission</w:t>
      </w:r>
      <w:r>
        <w:t xml:space="preserve"> </w:t>
      </w:r>
      <w:proofErr w:type="spellStart"/>
      <w:r w:rsidRPr="007B00AB">
        <w:t>BusinessLine</w:t>
      </w:r>
      <w:proofErr w:type="spellEnd"/>
      <w:r>
        <w:t xml:space="preserve"> </w:t>
      </w:r>
      <w:r w:rsidRPr="007B00AB">
        <w:t>spoke to, MR Srinivasan and RK Sinha, expressed themselves almost identically: “Heavens are not going to fall if India does not get NSG membership.” India has access to technology, thanks to the waiver granted in 2008. No foreign nuclear reactor supplier is waiting for India to get a NSG membership.</w:t>
      </w:r>
      <w:r>
        <w:t xml:space="preserve"> </w:t>
      </w:r>
      <w:r w:rsidRPr="007B00AB">
        <w:t>In fact, a long list of deal-breaker challenges hamper progress of foreign companies selling their hi-tech reactors — nuclear liability issue, Japan’s distaste for nuclear (both GE and Westinghouse are today Japanese-owned), local opposition and pricing. ‘</w:t>
      </w:r>
      <w:r w:rsidRPr="007B00AB">
        <w:rPr>
          <w:rStyle w:val="StyleUnderline"/>
        </w:rPr>
        <w:t>NSG membership’ has never shown up in the list</w:t>
      </w:r>
      <w:r w:rsidRPr="007B00AB">
        <w:t>.</w:t>
      </w:r>
      <w:r>
        <w:t xml:space="preserve"> </w:t>
      </w:r>
      <w:r w:rsidRPr="007B00AB">
        <w:rPr>
          <w:sz w:val="16"/>
          <w:szCs w:val="16"/>
        </w:rPr>
        <w:t xml:space="preserve">Indeed, with the sole exception of Russia’s </w:t>
      </w:r>
      <w:proofErr w:type="spellStart"/>
      <w:r w:rsidRPr="007B00AB">
        <w:rPr>
          <w:sz w:val="16"/>
          <w:szCs w:val="16"/>
        </w:rPr>
        <w:t>Rosatom</w:t>
      </w:r>
      <w:proofErr w:type="spellEnd"/>
      <w:r w:rsidRPr="007B00AB">
        <w:rPr>
          <w:sz w:val="16"/>
          <w:szCs w:val="16"/>
        </w:rPr>
        <w:t xml:space="preserve">, it is difficult to see any foreign companies selling their reactors to India, even assuming that local opposition to nuclear plants could be overcome. According to an India-briefing document of World Association of Nuclear Operators, </w:t>
      </w:r>
      <w:proofErr w:type="spellStart"/>
      <w:r w:rsidRPr="007B00AB">
        <w:rPr>
          <w:sz w:val="16"/>
          <w:szCs w:val="16"/>
        </w:rPr>
        <w:t>Areva</w:t>
      </w:r>
      <w:proofErr w:type="spellEnd"/>
      <w:r w:rsidRPr="007B00AB">
        <w:rPr>
          <w:sz w:val="16"/>
          <w:szCs w:val="16"/>
        </w:rPr>
        <w:t xml:space="preserve"> was seeking a tariff of ₹9.18 a </w:t>
      </w:r>
      <w:proofErr w:type="spellStart"/>
      <w:r w:rsidRPr="007B00AB">
        <w:rPr>
          <w:sz w:val="16"/>
          <w:szCs w:val="16"/>
        </w:rPr>
        <w:t>kWhr</w:t>
      </w:r>
      <w:proofErr w:type="spellEnd"/>
      <w:r w:rsidRPr="007B00AB">
        <w:rPr>
          <w:sz w:val="16"/>
          <w:szCs w:val="16"/>
        </w:rPr>
        <w:t xml:space="preserve">, while the Department of Atomic Energy would not go beyond ₹6.50. In contrast, </w:t>
      </w:r>
      <w:proofErr w:type="spellStart"/>
      <w:r w:rsidRPr="007B00AB">
        <w:rPr>
          <w:sz w:val="16"/>
          <w:szCs w:val="16"/>
        </w:rPr>
        <w:t>Kudankulam</w:t>
      </w:r>
      <w:proofErr w:type="spellEnd"/>
      <w:r w:rsidRPr="007B00AB">
        <w:rPr>
          <w:sz w:val="16"/>
          <w:szCs w:val="16"/>
        </w:rPr>
        <w:t xml:space="preserve"> units three and four are expected to sell at ₹3.90 a </w:t>
      </w:r>
      <w:proofErr w:type="spellStart"/>
      <w:r w:rsidRPr="007B00AB">
        <w:rPr>
          <w:sz w:val="16"/>
          <w:szCs w:val="16"/>
        </w:rPr>
        <w:t>kWhr</w:t>
      </w:r>
      <w:proofErr w:type="spellEnd"/>
      <w:r w:rsidRPr="007B00AB">
        <w:rPr>
          <w:sz w:val="16"/>
          <w:szCs w:val="16"/>
        </w:rPr>
        <w:t xml:space="preserve">. </w:t>
      </w:r>
      <w:r w:rsidRPr="007B00AB">
        <w:rPr>
          <w:b/>
          <w:u w:val="single"/>
        </w:rPr>
        <w:t>Energy from India-built nuclear plants are much cheaper</w:t>
      </w:r>
      <w:r w:rsidRPr="007B00AB">
        <w:t xml:space="preserve">. </w:t>
      </w:r>
      <w:r w:rsidRPr="007B00AB">
        <w:rPr>
          <w:rStyle w:val="Emphasis"/>
          <w:sz w:val="16"/>
          <w:szCs w:val="16"/>
          <w:u w:val="none"/>
        </w:rPr>
        <w:t>For GE-Hitachi and Westinghouse-Toshiba, the liability issue is a big risk, and if they factor the risk in costs, their energy will also be pricey. It is difficult to see any foreign reactors other than the Russians’ coming up in India.</w:t>
      </w:r>
      <w:r w:rsidRPr="007B00AB">
        <w:t xml:space="preserve"> India’s nuclear roll-out will most likely be limited to Nuclear Power Corporation’s 12 </w:t>
      </w:r>
      <w:proofErr w:type="spellStart"/>
      <w:r w:rsidRPr="007B00AB">
        <w:t>Pressurised</w:t>
      </w:r>
      <w:proofErr w:type="spellEnd"/>
      <w:r w:rsidRPr="007B00AB">
        <w:t xml:space="preserve"> Heavy Water Reactors (including four under construction), a few fast neutron reactors and whatever the Russians supply at </w:t>
      </w:r>
      <w:proofErr w:type="spellStart"/>
      <w:r w:rsidRPr="007B00AB">
        <w:t>Kudankulam</w:t>
      </w:r>
      <w:proofErr w:type="spellEnd"/>
      <w:r w:rsidRPr="007B00AB">
        <w:t>.</w:t>
      </w:r>
      <w:r>
        <w:t xml:space="preserve"> </w:t>
      </w:r>
      <w:r w:rsidRPr="007B00AB">
        <w:t>What NSG can offer</w:t>
      </w:r>
      <w:r>
        <w:t xml:space="preserve"> </w:t>
      </w:r>
      <w:proofErr w:type="gramStart"/>
      <w:r w:rsidRPr="007B00AB">
        <w:t>These</w:t>
      </w:r>
      <w:proofErr w:type="gramEnd"/>
      <w:r w:rsidRPr="007B00AB">
        <w:t xml:space="preserve"> are the bigger issues in India’s massive expansion of its nuclear capacity, not NSG membership. </w:t>
      </w:r>
      <w:r w:rsidRPr="007B00AB">
        <w:rPr>
          <w:b/>
          <w:u w:val="single"/>
        </w:rPr>
        <w:t>Nor is NSG likely to matter materially in terms of uranium supply. India has hammered out agreements with Canada</w:t>
      </w:r>
      <w:r w:rsidRPr="007B00AB">
        <w:t xml:space="preserve"> (April 2013) </w:t>
      </w:r>
      <w:r w:rsidRPr="007B00AB">
        <w:rPr>
          <w:b/>
          <w:u w:val="single"/>
        </w:rPr>
        <w:t>and Australia</w:t>
      </w:r>
      <w:r w:rsidRPr="007B00AB">
        <w:t xml:space="preserve"> (November 2014), and other countries such as Kazakhstan have been supplying too.</w:t>
      </w:r>
      <w:r>
        <w:t xml:space="preserve"> </w:t>
      </w:r>
      <w:r w:rsidRPr="007B00AB">
        <w:t>NSG membership is an assertion of right. When the one-time NSG waiver was granted to India in 2008, India agreed that it would abide by any rules that NSG may make in the future. Being inside would mean participating in that rule-making.</w:t>
      </w:r>
      <w:r>
        <w:t xml:space="preserve"> </w:t>
      </w:r>
      <w:r w:rsidRPr="007B00AB">
        <w:t>Besides, NSG membership will give India a chance to expose Pakistan’s terrible proliferation record.</w:t>
      </w:r>
      <w:r>
        <w:t xml:space="preserve"> </w:t>
      </w:r>
      <w:r w:rsidRPr="007B00AB">
        <w:t>In a recent editorial, the</w:t>
      </w:r>
      <w:r>
        <w:t xml:space="preserve"> </w:t>
      </w:r>
      <w:r w:rsidRPr="007B00AB">
        <w:t>New York Times</w:t>
      </w:r>
      <w:r>
        <w:t xml:space="preserve"> </w:t>
      </w:r>
      <w:r w:rsidRPr="007B00AB">
        <w:t xml:space="preserve">observed that if India gets the membership, it will forever block Pakistan. It observed that Pakistan once provided nuclear technology to North Korea and Iran, and giving India a membership and denying it to Pakistan will give “new incentives to misbehave”. Now, such talks are </w:t>
      </w:r>
      <w:r w:rsidRPr="007B00AB">
        <w:lastRenderedPageBreak/>
        <w:t>reward enough for India.</w:t>
      </w:r>
      <w:r>
        <w:t xml:space="preserve"> </w:t>
      </w:r>
      <w:r w:rsidRPr="007B00AB">
        <w:t>In the unlikely event of India getting in, it will be in a position to use its veto to hamper Pakistan. If it doesn’t get in, India can keep the spotlight shining on Pakistan and show China as a supporter of it. Either way, it is a victory.</w:t>
      </w:r>
    </w:p>
    <w:p w14:paraId="42E1060B" w14:textId="77777777" w:rsidR="00E6169D" w:rsidRDefault="00E6169D" w:rsidP="00E6169D"/>
    <w:p w14:paraId="4DB1ACB6" w14:textId="77777777" w:rsidR="00E6169D" w:rsidRPr="00D618AF" w:rsidRDefault="00E6169D" w:rsidP="00E6169D">
      <w:pPr>
        <w:pStyle w:val="Heading4"/>
      </w:pPr>
      <w:r w:rsidRPr="00D618AF">
        <w:t xml:space="preserve">NSG </w:t>
      </w:r>
      <w:r>
        <w:t xml:space="preserve">admittance won’t happen and </w:t>
      </w:r>
      <w:r w:rsidRPr="00D618AF">
        <w:t>has no effect on India’s nuclear program</w:t>
      </w:r>
      <w:r>
        <w:t>, 2008 waiver solves</w:t>
      </w:r>
    </w:p>
    <w:p w14:paraId="343B9E5B" w14:textId="77777777" w:rsidR="00E6169D" w:rsidRPr="00D618AF" w:rsidRDefault="00E6169D" w:rsidP="00E6169D">
      <w:pPr>
        <w:rPr>
          <w:b/>
          <w:sz w:val="26"/>
        </w:rPr>
      </w:pPr>
      <w:r>
        <w:rPr>
          <w:rStyle w:val="Style13ptBold"/>
        </w:rPr>
        <w:t xml:space="preserve">Ramesh, 6/16/16 </w:t>
      </w:r>
      <w:r w:rsidRPr="00D618AF">
        <w:t>-</w:t>
      </w:r>
      <w:r>
        <w:t xml:space="preserve">M. Ramesh, writer for the Hindu Business Line, Hindu Business Line, </w:t>
      </w:r>
      <w:r w:rsidRPr="00D618AF">
        <w:t xml:space="preserve">June 16, 2016 </w:t>
      </w:r>
      <w:r>
        <w:t>“</w:t>
      </w:r>
      <w:r w:rsidRPr="00D618AF">
        <w:t>Why India’s NSG entry is no big deal</w:t>
      </w:r>
      <w:r>
        <w:t xml:space="preserve">”, </w:t>
      </w:r>
      <w:r w:rsidRPr="00D618AF">
        <w:t>http://www.thehindubusinessline.com/opinion/why-indias-nsg-entry-is-no-big-deal/article8737568.ece</w:t>
      </w:r>
      <w:r>
        <w:t>)</w:t>
      </w:r>
    </w:p>
    <w:p w14:paraId="6E36D389" w14:textId="77777777" w:rsidR="00E6169D" w:rsidRDefault="00E6169D" w:rsidP="00E6169D">
      <w:r>
        <w:t xml:space="preserve">The diplomatic jostle around India securing a membership in the Nuclear Suppliers Group makes one feel the membership is like a magician’s box, capable of endless supplies of goodies. </w:t>
      </w:r>
      <w:r w:rsidRPr="00D618AF">
        <w:rPr>
          <w:rStyle w:val="StyleUnderline"/>
        </w:rPr>
        <w:t xml:space="preserve">NSG is touted to be a technology storehouse for a member to dip into. That is quite not the case. The fact is, NSG membership has little to do with India’s nuclear </w:t>
      </w:r>
      <w:proofErr w:type="spellStart"/>
      <w:r w:rsidRPr="00D618AF">
        <w:rPr>
          <w:rStyle w:val="StyleUnderline"/>
        </w:rPr>
        <w:t>programme</w:t>
      </w:r>
      <w:proofErr w:type="spellEnd"/>
      <w:r>
        <w:t xml:space="preserve">. Examine the issue closely, two facts emerge. </w:t>
      </w:r>
      <w:r w:rsidRPr="00D618AF">
        <w:rPr>
          <w:rStyle w:val="StyleUnderline"/>
        </w:rPr>
        <w:t xml:space="preserve">One, India’s NSG membership is very unlikely to happen, and, two, it does not matter. Chinese checkers </w:t>
      </w:r>
      <w:proofErr w:type="gramStart"/>
      <w:r w:rsidRPr="00D618AF">
        <w:rPr>
          <w:rStyle w:val="StyleUnderline"/>
        </w:rPr>
        <w:t>To</w:t>
      </w:r>
      <w:proofErr w:type="gramEnd"/>
      <w:r w:rsidRPr="00D618AF">
        <w:rPr>
          <w:rStyle w:val="StyleUnderline"/>
        </w:rPr>
        <w:t xml:space="preserve"> say that China is not going to let India in offers no major insights. Some observers note China was not happy with giving India the one-time waiver, and had to fall in line only under the US pressure. </w:t>
      </w:r>
      <w:r>
        <w:t xml:space="preserve">Optimists hope for an encore. Some others hold China is just posturing, taking a hard stance against India, only to sacrifice its position later in the hope of muting global opposition to its moves in the South China Sea. </w:t>
      </w:r>
      <w:r w:rsidRPr="00D618AF">
        <w:rPr>
          <w:rStyle w:val="StyleUnderline"/>
        </w:rPr>
        <w:t xml:space="preserve">There is also hope that China may trade-off its opposition in return for its own membership into the Missile Technology Control Regime. </w:t>
      </w:r>
      <w:r>
        <w:t xml:space="preserve">However, going by Beijing’s statements, </w:t>
      </w:r>
      <w:r w:rsidRPr="00D618AF">
        <w:rPr>
          <w:rStyle w:val="StyleUnderline"/>
        </w:rPr>
        <w:t xml:space="preserve">it is clear that China will agree only if Pakistan is also admitted into the NSG. But nobody will let that happen given the country’s terrible proliferation track record. Now, what does NSG membership mean to India’s nuclear </w:t>
      </w:r>
      <w:proofErr w:type="spellStart"/>
      <w:r w:rsidRPr="00D618AF">
        <w:rPr>
          <w:rStyle w:val="StyleUnderline"/>
        </w:rPr>
        <w:t>programme</w:t>
      </w:r>
      <w:proofErr w:type="spellEnd"/>
      <w:r w:rsidRPr="00D618AF">
        <w:rPr>
          <w:rStyle w:val="StyleUnderline"/>
        </w:rPr>
        <w:t xml:space="preserve">? Nothing. Two former chairmen of India’s Atomic Energy Commission </w:t>
      </w:r>
      <w:proofErr w:type="spellStart"/>
      <w:r w:rsidRPr="00D618AF">
        <w:rPr>
          <w:rStyle w:val="StyleUnderline"/>
        </w:rPr>
        <w:t>BusinessLine</w:t>
      </w:r>
      <w:proofErr w:type="spellEnd"/>
      <w:r w:rsidRPr="00D618AF">
        <w:rPr>
          <w:rStyle w:val="StyleUnderline"/>
        </w:rPr>
        <w:t xml:space="preserve"> spoke to, MR Srinivasan and RK Sinha, expressed themselves almost identically: “Heavens are not going to fall if India does not get NSG membership.” India has access to technology, thanks to the waiver granted in 2008. No foreign nuclear reactor supplier is waiting for India to get a NSG membership. In fact, a long list of deal-breaker challenges hamper progress of foreign companies selling their hi-tech reactors </w:t>
      </w:r>
      <w:r>
        <w:t xml:space="preserve">— nuclear liability issue, Japan’s distaste for nuclear (both GE and Westinghouse are today Japanese-owned), local opposition and pricing. ‘NSG membership’ has never shown up in the list. Indeed, with the sole exception of Russia’s </w:t>
      </w:r>
      <w:proofErr w:type="spellStart"/>
      <w:r>
        <w:t>Rosatom</w:t>
      </w:r>
      <w:proofErr w:type="spellEnd"/>
      <w:r>
        <w:t xml:space="preserve">, it is difficult to see any foreign companies selling their reactors to India, even assuming that local opposition to nuclear plants could be overcome. According to an India-briefing document of World Association of Nuclear Operators, </w:t>
      </w:r>
      <w:proofErr w:type="spellStart"/>
      <w:r>
        <w:t>Areva</w:t>
      </w:r>
      <w:proofErr w:type="spellEnd"/>
      <w:r>
        <w:t xml:space="preserve"> was seeking a tariff of ₹9.18 a </w:t>
      </w:r>
      <w:proofErr w:type="spellStart"/>
      <w:r>
        <w:t>kWhr</w:t>
      </w:r>
      <w:proofErr w:type="spellEnd"/>
      <w:r>
        <w:t xml:space="preserve">, while the Department of Atomic Energy would not go beyond ₹6.50. In contrast, </w:t>
      </w:r>
      <w:proofErr w:type="spellStart"/>
      <w:r>
        <w:t>Kudankulam</w:t>
      </w:r>
      <w:proofErr w:type="spellEnd"/>
      <w:r>
        <w:t xml:space="preserve"> units three and four are expected to sell at ₹3.90 a </w:t>
      </w:r>
      <w:proofErr w:type="spellStart"/>
      <w:r>
        <w:t>kWhr</w:t>
      </w:r>
      <w:proofErr w:type="spellEnd"/>
      <w:r>
        <w:t xml:space="preserve">. Energy from India-built nuclear plants are much cheaper. For GE-Hitachi and Westinghouse-Toshiba, the liability issue is a big risk, and if they factor the risk in costs, their energy will also be pricey. It is difficult to see any foreign reactors other than the Russians’ coming up in India. India’s nuclear roll-out will most likely be limited to Nuclear Power Corporation’s 12 </w:t>
      </w:r>
      <w:proofErr w:type="spellStart"/>
      <w:r>
        <w:t>Pressurised</w:t>
      </w:r>
      <w:proofErr w:type="spellEnd"/>
      <w:r>
        <w:t xml:space="preserve"> Heavy Water Reactors (including four under construction), a few fast neutron reactors and whatever the Russians supply at </w:t>
      </w:r>
      <w:proofErr w:type="spellStart"/>
      <w:r>
        <w:t>Kudankulam</w:t>
      </w:r>
      <w:proofErr w:type="spellEnd"/>
      <w:r>
        <w:t>.</w:t>
      </w:r>
    </w:p>
    <w:p w14:paraId="485E1DBD" w14:textId="77777777" w:rsidR="00E6169D" w:rsidRDefault="00E6169D" w:rsidP="00E6169D"/>
    <w:p w14:paraId="5DA7B5F2" w14:textId="77777777" w:rsidR="00E6169D" w:rsidRPr="00DD2A7F" w:rsidRDefault="00E6169D" w:rsidP="00E6169D">
      <w:pPr>
        <w:pStyle w:val="Heading4"/>
      </w:pPr>
      <w:r w:rsidRPr="00DD2A7F">
        <w:lastRenderedPageBreak/>
        <w:t>NSG inclusion has no concrete benefits.</w:t>
      </w:r>
    </w:p>
    <w:p w14:paraId="05FC0066" w14:textId="77777777" w:rsidR="00E6169D" w:rsidRPr="00DD2A7F" w:rsidRDefault="00E6169D" w:rsidP="00E6169D">
      <w:pPr>
        <w:rPr>
          <w:b/>
          <w:sz w:val="26"/>
        </w:rPr>
      </w:pPr>
      <w:r>
        <w:rPr>
          <w:rStyle w:val="Style13ptBold"/>
        </w:rPr>
        <w:t xml:space="preserve">First Post, 6/11/16 </w:t>
      </w:r>
      <w:r w:rsidRPr="00193632">
        <w:t>-</w:t>
      </w:r>
      <w:r>
        <w:t xml:space="preserve">First Post India, Indian News Source, </w:t>
      </w:r>
      <w:r w:rsidRPr="00DD2A7F">
        <w:t>Jun 11, 2016</w:t>
      </w:r>
      <w:r>
        <w:t>, “</w:t>
      </w:r>
      <w:r w:rsidRPr="00DD2A7F">
        <w:t>Will India's inclusion in NSG group make a difference? No, say analysts</w:t>
      </w:r>
      <w:r>
        <w:t xml:space="preserve">”, </w:t>
      </w:r>
      <w:r w:rsidRPr="00DD2A7F">
        <w:t>http://www.firstpost.com/world/will-indias-inclusion-in-nsg-group-make-a-difference-no-say-analysts-2828938.html</w:t>
      </w:r>
      <w:r>
        <w:t>)</w:t>
      </w:r>
    </w:p>
    <w:p w14:paraId="2FA809B8" w14:textId="77777777" w:rsidR="00E6169D" w:rsidRDefault="00E6169D" w:rsidP="00E6169D">
      <w:r w:rsidRPr="00DD2A7F">
        <w:rPr>
          <w:rStyle w:val="StyleUnderline"/>
        </w:rPr>
        <w:t>New Delhi: India is rejoicing over news that Prime Minister Narendra Modi has brokered deals with US officials to bring New Delhi closer to its long-held dream of joining an elite group of nations allowed to control the global trade in nuclear materials, equipment and technology.</w:t>
      </w:r>
      <w:r>
        <w:t xml:space="preserve"> Newspapers have run daily front-page stories heralding progress on the nuclear front after President Barack Obama came out in support of Indian membership in the Nuclear Suppliers Group, which led other nations including Mexico and Switzerland to suggest they, too, were on board. Diplomats in Vienna suggested Thursday that India is closer than ever to joining the NSG, despite never fulfilling the requirement of signing a global treaty aimed at preventing the proliferation of nuclear weapons and weapons technology.</w:t>
      </w:r>
      <w:r w:rsidRPr="00DD2A7F">
        <w:t xml:space="preserve"> </w:t>
      </w:r>
      <w:r w:rsidRPr="00DD2A7F">
        <w:rPr>
          <w:rStyle w:val="StyleUnderline"/>
        </w:rPr>
        <w:t>But would India's entry into the club make any difference? Some analysts say no, at least not from a technical standpoint. India has already managed to secure access to nuclear fuel and technology to build power plants it says it needs to boost energy capacity and drive economic growth for the nation of 1.25 billion people. Analysts say joining the NSG is chiefly a matter of pride and desire to be taken seriously by some of the world's most powerful nations.</w:t>
      </w:r>
      <w:r w:rsidRPr="00DD2A7F">
        <w:t xml:space="preserve"> Since prompting international technology sanctions and limits on exports by conducting nuclear tests in 1998, </w:t>
      </w:r>
      <w:r w:rsidRPr="00DD2A7F">
        <w:rPr>
          <w:rStyle w:val="StyleUnderline"/>
        </w:rPr>
        <w:t xml:space="preserve">India has been eager to gain legitimacy as a nuclear power. "In practical terms, there is nothing extra that the NSG will give India other than a seat at the nuclear high table," said Rakesh </w:t>
      </w:r>
      <w:proofErr w:type="spellStart"/>
      <w:r w:rsidRPr="00DD2A7F">
        <w:rPr>
          <w:rStyle w:val="StyleUnderline"/>
        </w:rPr>
        <w:t>Sood</w:t>
      </w:r>
      <w:proofErr w:type="spellEnd"/>
      <w:r w:rsidRPr="00DD2A7F">
        <w:rPr>
          <w:rStyle w:val="StyleUnderline"/>
        </w:rPr>
        <w:t>, a retired diplomat closely associated with India's nuclear negotiations over the past decade. India already has deals with more than eight countries for supplies of uranium, and has signed agreements for reactors with France, Russia and the United States.</w:t>
      </w:r>
      <w:r>
        <w:t xml:space="preserve"> This week's reported nuclear breakthroughs were seen as a major point of progress for Modi, who has placed new urgency on India's nuclear ambitions with the aim of vastly expanding atomic power to account for about half of the country's total electricity supply by 2050. Nuclear power is one way India, the third-biggest emitter of greenhouse gases, could cut its emissions and reduce air pollution from coal-fired power plants. </w:t>
      </w:r>
      <w:r w:rsidRPr="00DD2A7F">
        <w:rPr>
          <w:rStyle w:val="StyleUnderline"/>
        </w:rPr>
        <w:t>India scored a major victory in 2008, under Modi's predecessor, by securing a waiver from Washington allowing it access to nuclear technology and fuel despite its refusal to sign the Nuclear Non-Proliferation Treaty.</w:t>
      </w:r>
      <w:r>
        <w:t xml:space="preserve"> But progress in deals to build new nuclear plants since then has stalled. For months, Indian officials have crisscrossed the globe to gather support for New Delhi's entry into the NSG, the 48-member group that controls access to technology used in making atomic weapons. Ironically, the group was set up in response to India's own clandestine nuclear test in 1974, which made New Delhi something of a pariah in the West. Joining the club requires the unanimous approval of all members. Analysts said Modi is anxious to secure NSG membership while Obama is still in office, after years of receiving support from his administration. "It's a matter of timing. A crescendo is building up; now is the time to clinch it," said </w:t>
      </w:r>
      <w:proofErr w:type="spellStart"/>
      <w:r>
        <w:t>Sheel</w:t>
      </w:r>
      <w:proofErr w:type="spellEnd"/>
      <w:r>
        <w:t xml:space="preserve"> Kant Sharma, a former Indian ambassador to Vienna, Austria. "Tactically and strategically it's time for India to be on the side of those who control technology." </w:t>
      </w:r>
    </w:p>
    <w:p w14:paraId="5C89A851" w14:textId="77777777" w:rsidR="00AB5A07" w:rsidRDefault="00AB5A07" w:rsidP="00AB5A07">
      <w:pPr>
        <w:pStyle w:val="Heading3"/>
      </w:pPr>
      <w:r>
        <w:lastRenderedPageBreak/>
        <w:t>Paris Won’t Solve</w:t>
      </w:r>
    </w:p>
    <w:p w14:paraId="280B086A" w14:textId="77777777" w:rsidR="00AB5A07" w:rsidRPr="00AB5A07" w:rsidRDefault="00AB5A07" w:rsidP="00AB5A07"/>
    <w:p w14:paraId="4A4E8DF1" w14:textId="77777777" w:rsidR="00AB5A07" w:rsidRPr="003C1D8B" w:rsidRDefault="00AB5A07" w:rsidP="00AB5A07">
      <w:pPr>
        <w:pStyle w:val="Heading4"/>
      </w:pPr>
      <w:r>
        <w:t>The Paris agreements are all talk – its non-binding and climate scientists agree it won’t reduce temperatures</w:t>
      </w:r>
    </w:p>
    <w:p w14:paraId="42A842AC" w14:textId="77777777" w:rsidR="00AB5A07" w:rsidRPr="003C1D8B" w:rsidRDefault="00AB5A07" w:rsidP="00AB5A07">
      <w:proofErr w:type="spellStart"/>
      <w:r>
        <w:rPr>
          <w:b/>
          <w:sz w:val="26"/>
          <w:szCs w:val="26"/>
        </w:rPr>
        <w:t>Lomborg</w:t>
      </w:r>
      <w:proofErr w:type="spellEnd"/>
      <w:r>
        <w:rPr>
          <w:b/>
          <w:sz w:val="26"/>
          <w:szCs w:val="26"/>
        </w:rPr>
        <w:t xml:space="preserve">, 16 </w:t>
      </w:r>
      <w:r>
        <w:t>(</w:t>
      </w:r>
      <w:r w:rsidRPr="003C1D8B">
        <w:t xml:space="preserve">Bjorn </w:t>
      </w:r>
      <w:proofErr w:type="spellStart"/>
      <w:r w:rsidRPr="003C1D8B">
        <w:t>Lomborg</w:t>
      </w:r>
      <w:proofErr w:type="spellEnd"/>
      <w:r>
        <w:t xml:space="preserve"> </w:t>
      </w:r>
      <w:r w:rsidRPr="003C1D8B">
        <w:rPr>
          <w:rFonts w:cs="Times New Roman"/>
          <w:iCs/>
          <w:color w:val="2A2A2A"/>
        </w:rPr>
        <w:t>directs the Copenhagen Consensus Center</w:t>
      </w:r>
      <w:r w:rsidRPr="003C1D8B">
        <w:t xml:space="preserve">, 2-22-2016, "The Paris climate deal won’t even dent global warming," New York Post, </w:t>
      </w:r>
      <w:hyperlink r:id="rId47" w:history="1">
        <w:r w:rsidRPr="008673D6">
          <w:rPr>
            <w:rStyle w:val="Hyperlink"/>
          </w:rPr>
          <w:t>http://nypost.com/2016/02/22/the-paris-climate-deal-wont-even-dent-global-warming/)</w:t>
        </w:r>
      </w:hyperlink>
      <w:r>
        <w:t xml:space="preserve"> IZYP</w:t>
      </w:r>
    </w:p>
    <w:p w14:paraId="4C129E72" w14:textId="77777777" w:rsidR="00AB5A07" w:rsidRDefault="00AB5A07" w:rsidP="00AB5A07">
      <w:pPr>
        <w:rPr>
          <w:rFonts w:cs="Times New Roman"/>
          <w:color w:val="2A2A2A"/>
          <w:sz w:val="16"/>
          <w:szCs w:val="16"/>
        </w:rPr>
      </w:pPr>
      <w:r w:rsidRPr="00AB5A07">
        <w:rPr>
          <w:rFonts w:cs="Times New Roman"/>
          <w:color w:val="2A2A2A"/>
          <w:sz w:val="16"/>
        </w:rPr>
        <w:t xml:space="preserve">Two months after the Paris climate-treaty negotiations concluded with fanfare, the world is figuring out it was sold a lemon. In December, </w:t>
      </w:r>
      <w:r w:rsidRPr="003C1D8B">
        <w:rPr>
          <w:rFonts w:cs="Times New Roman"/>
          <w:color w:val="2A2A2A"/>
          <w:u w:val="single"/>
        </w:rPr>
        <w:t>global leaders patted each other on the back and declared a job well done</w:t>
      </w:r>
      <w:r w:rsidRPr="00AB5A07">
        <w:rPr>
          <w:rFonts w:cs="Times New Roman"/>
          <w:color w:val="2A2A2A"/>
          <w:sz w:val="16"/>
        </w:rPr>
        <w:t xml:space="preserve">. The treaty will come into force later this year after it has been signed by representatives of at least 55 nations representing 55 percent of global greenhouse-gas emissions. This will provide “a turning point for the world,” according to President Obama. “Our children and grandchildren will see that we did our duty,” says UK Prime Minister David Cameron. Climate activists have been quick to declare success. This marks “the end of the era of fossil fuels,” said activist group 350.org. Jeffrey Sachs, director of the Earth Institute, called the Paris agreement a “diplomatic triumph.” A diplomatic triumph? More like a </w:t>
      </w:r>
      <w:proofErr w:type="spellStart"/>
      <w:r w:rsidRPr="00AB5A07">
        <w:rPr>
          <w:rFonts w:cs="Times New Roman"/>
          <w:color w:val="2A2A2A"/>
          <w:sz w:val="16"/>
        </w:rPr>
        <w:t>p.r.</w:t>
      </w:r>
      <w:proofErr w:type="spellEnd"/>
      <w:r w:rsidRPr="00AB5A07">
        <w:rPr>
          <w:rFonts w:cs="Times New Roman"/>
          <w:color w:val="2A2A2A"/>
          <w:sz w:val="16"/>
        </w:rPr>
        <w:t xml:space="preserve"> coup. </w:t>
      </w:r>
      <w:r w:rsidRPr="003C1D8B">
        <w:rPr>
          <w:rFonts w:cs="Times New Roman"/>
          <w:b/>
          <w:color w:val="2A2A2A"/>
          <w:u w:val="single"/>
        </w:rPr>
        <w:t>The Paris Treaty is rich in rhetoric, but it’ll make little change in actual temperature rises.</w:t>
      </w:r>
      <w:r w:rsidRPr="00AB5A07">
        <w:rPr>
          <w:rFonts w:cs="Times New Roman"/>
          <w:color w:val="2A2A2A"/>
          <w:sz w:val="16"/>
        </w:rPr>
        <w:t xml:space="preserve"> Increasingly, that fact is being recognized, even by some of the biggest proponents of climate action. Jim Hansen, a former NASA scientist and advisor to Al Gore who was the first to put global warming on the public radar in 1988, wasn’t fooled. “</w:t>
      </w:r>
      <w:r w:rsidRPr="003C1D8B">
        <w:rPr>
          <w:rFonts w:cs="Times New Roman"/>
          <w:b/>
          <w:color w:val="2A2A2A"/>
          <w:u w:val="single"/>
        </w:rPr>
        <w:t>It’s a fraud really, a fake</w:t>
      </w:r>
      <w:r w:rsidRPr="00AB5A07">
        <w:rPr>
          <w:rFonts w:cs="Times New Roman"/>
          <w:color w:val="2A2A2A"/>
          <w:sz w:val="16"/>
        </w:rPr>
        <w:t>,” he said in December. “</w:t>
      </w:r>
      <w:r w:rsidRPr="003C1D8B">
        <w:rPr>
          <w:rFonts w:cs="Times New Roman"/>
          <w:b/>
          <w:color w:val="2A2A2A"/>
          <w:u w:val="single"/>
        </w:rPr>
        <w:t>It’s just worthless words</w:t>
      </w:r>
      <w:r w:rsidRPr="00AB5A07">
        <w:rPr>
          <w:rFonts w:cs="Times New Roman"/>
          <w:color w:val="2A2A2A"/>
          <w:sz w:val="16"/>
        </w:rPr>
        <w:t xml:space="preserve">.” And this month, </w:t>
      </w:r>
      <w:r w:rsidRPr="003C1D8B">
        <w:rPr>
          <w:rFonts w:cs="Times New Roman"/>
          <w:b/>
          <w:color w:val="2A2A2A"/>
          <w:u w:val="single"/>
        </w:rPr>
        <w:t>11 climate scientists signed a declaration stating that the Paris treaty is crippled by “deadly flaws.</w:t>
      </w:r>
      <w:r w:rsidRPr="00AB5A07">
        <w:rPr>
          <w:rFonts w:cs="Times New Roman"/>
          <w:color w:val="2A2A2A"/>
          <w:sz w:val="16"/>
        </w:rPr>
        <w:t xml:space="preserve">” The problem with the deal is simple, and was obvious from before it was even signed. The Paris agreement talks a big game. </w:t>
      </w:r>
      <w:r w:rsidRPr="003C1D8B">
        <w:rPr>
          <w:rFonts w:cs="Times New Roman"/>
          <w:b/>
          <w:color w:val="2A2A2A"/>
          <w:u w:val="single"/>
        </w:rPr>
        <w:t>It doesn’t just commit to capping the global temperature increase at the much-discussed level of 2°C</w:t>
      </w:r>
      <w:r w:rsidRPr="00AB5A07">
        <w:rPr>
          <w:rFonts w:cs="Times New Roman"/>
          <w:color w:val="2A2A2A"/>
          <w:sz w:val="16"/>
        </w:rPr>
        <w:t xml:space="preserve"> above pre-industrial levels. It says that leaders commit to keeping the increase “well below 2°C,” with an effort to cap it at 1.5°C. But this is all talk. My own peer-reviewed research, published in the journal Global Policy, shows that all of the treaty’s 2016-2030 promises on cutting carbon-dioxide emissions will reduce temperatures by the year 2100 by just 0.05°C. </w:t>
      </w:r>
      <w:r w:rsidRPr="003C1D8B">
        <w:rPr>
          <w:rFonts w:cs="Times New Roman"/>
          <w:b/>
          <w:color w:val="2A2A2A"/>
          <w:u w:val="single"/>
        </w:rPr>
        <w:t xml:space="preserve">Even if the promised emissions cuts continued unabated throughout the century, the Paris agreement would cut global temperature increases by just 0.17°C. </w:t>
      </w:r>
      <w:r w:rsidRPr="00AB5A07">
        <w:rPr>
          <w:rFonts w:cs="Times New Roman"/>
          <w:color w:val="2A2A2A"/>
          <w:sz w:val="16"/>
        </w:rPr>
        <w:t xml:space="preserve">Scientists from the Massachusetts Institute of Technology reach a similar conclusion. And that’s assuming countries actually live up to their promises: </w:t>
      </w:r>
      <w:r w:rsidRPr="003C1D8B">
        <w:rPr>
          <w:rStyle w:val="Emphasis"/>
        </w:rPr>
        <w:t xml:space="preserve">The treaty’s nonbinding. </w:t>
      </w:r>
      <w:r w:rsidRPr="00AB5A07">
        <w:rPr>
          <w:rFonts w:cs="Times New Roman"/>
          <w:color w:val="2A2A2A"/>
          <w:sz w:val="16"/>
          <w:szCs w:val="16"/>
        </w:rPr>
        <w:t xml:space="preserve">This is reminiscent of another non-binding pact also signed in Paris. The Kellogg-Briand Pact was drafted in 1928 and signatories included the United Kingdom, United States, France, Germany, Japan and Italy. Leaders agreed to outlaw war. The treaty scored its architect, Secretary of State Frank Kellogg, a Nobel Peace Prize. But after barely a decade, global war broke out. By the United Nations’ own reckoning, the treaty will only achieve less than 1 percent of the emission cuts needed to meet target temperatures. So instead, signatories point to the fact that beginning in 2020, countries will be asked to lay out more ambitious targets every five years. In other words, 99 percent of the problem is left for tomorrow’s leaders to deal with. </w:t>
      </w:r>
      <w:r w:rsidRPr="003C1D8B">
        <w:rPr>
          <w:rFonts w:cs="Times New Roman"/>
          <w:b/>
          <w:color w:val="2A2A2A"/>
          <w:u w:val="single"/>
        </w:rPr>
        <w:t xml:space="preserve">Paris won’t solve global warming. </w:t>
      </w:r>
      <w:r w:rsidRPr="00AB5A07">
        <w:rPr>
          <w:rFonts w:cs="Times New Roman"/>
          <w:color w:val="2A2A2A"/>
          <w:sz w:val="16"/>
          <w:szCs w:val="16"/>
        </w:rPr>
        <w:t xml:space="preserve">What will? In the Copenhagen Consensus on Climate project, 28 climate economists and a panel of experts including three Nobel laureates found that the best long-term climate strategy is to dramatically increase investment in green R&amp;D, with every dollar spent on green R&amp;D avoiding 100 times more climate change than money spent on inefficient wind and solar. For 20 years, we’ve insisted on trying to solve climate change by mainly supporting solar and wind power. This approach puts the cart in front of the horse: Green technologies aren’t competitive yet. Instead of production subsidies, governments should focus on making renewable energy cheaper and competitive through research and development. Drive down prices through innovation, and everyone will switch. And we need to acknowledge that much-maligned fracking must be a part of our shorter-term solution to climate change. Natural gas is far more environmentally friendly than coal. Gas emits less than half the CO2, and it emits much lower amounts of other pollutants. Though it doesn’t provide the ultimate answer to global warming, shale gas is greener than the alternatives. After the self-congratulatory party in Paris has come an awakening: This deal isn’t going to solve climate change. It’s time to focus on what will. </w:t>
      </w:r>
    </w:p>
    <w:p w14:paraId="01554CB7" w14:textId="77777777" w:rsidR="00AB5A07" w:rsidRPr="00AB5A07" w:rsidRDefault="00AB5A07" w:rsidP="00AB5A07"/>
    <w:p w14:paraId="406CBF07" w14:textId="77777777" w:rsidR="00AB5A07" w:rsidRPr="008837F2" w:rsidRDefault="00AB5A07" w:rsidP="00AB5A07">
      <w:pPr>
        <w:pStyle w:val="Heading4"/>
      </w:pPr>
      <w:r>
        <w:t>The Paris agreement is not legally binding – mandatory limits are key</w:t>
      </w:r>
    </w:p>
    <w:p w14:paraId="26E95260" w14:textId="77777777" w:rsidR="00AB5A07" w:rsidRPr="008837F2" w:rsidRDefault="00AB5A07" w:rsidP="00AB5A07">
      <w:proofErr w:type="spellStart"/>
      <w:r>
        <w:rPr>
          <w:b/>
          <w:sz w:val="26"/>
          <w:szCs w:val="26"/>
        </w:rPr>
        <w:t>Chichilnisky</w:t>
      </w:r>
      <w:proofErr w:type="spellEnd"/>
      <w:r>
        <w:rPr>
          <w:b/>
          <w:sz w:val="26"/>
          <w:szCs w:val="26"/>
        </w:rPr>
        <w:t xml:space="preserve"> and </w:t>
      </w:r>
      <w:proofErr w:type="spellStart"/>
      <w:r>
        <w:rPr>
          <w:b/>
          <w:sz w:val="26"/>
          <w:szCs w:val="26"/>
        </w:rPr>
        <w:t>Polychroniou</w:t>
      </w:r>
      <w:proofErr w:type="spellEnd"/>
      <w:r>
        <w:rPr>
          <w:b/>
          <w:sz w:val="26"/>
          <w:szCs w:val="26"/>
        </w:rPr>
        <w:t xml:space="preserve">, 16 </w:t>
      </w:r>
      <w:r>
        <w:t>(</w:t>
      </w:r>
      <w:r w:rsidRPr="008837F2">
        <w:t xml:space="preserve">Graciela </w:t>
      </w:r>
      <w:proofErr w:type="spellStart"/>
      <w:r w:rsidRPr="008837F2">
        <w:t>Chichilnisky</w:t>
      </w:r>
      <w:proofErr w:type="spellEnd"/>
      <w:r w:rsidRPr="008837F2">
        <w:t xml:space="preserve"> and C. J. </w:t>
      </w:r>
      <w:proofErr w:type="spellStart"/>
      <w:r w:rsidRPr="008837F2">
        <w:t>Polychroniou</w:t>
      </w:r>
      <w:proofErr w:type="spellEnd"/>
      <w:r>
        <w:t>, 01- 04-2016</w:t>
      </w:r>
      <w:r w:rsidRPr="008837F2">
        <w:t>, "Paris COP21 Climate Agreement is Bound to Nothing: What is the Solution</w:t>
      </w:r>
      <w:proofErr w:type="gramStart"/>
      <w:r w:rsidRPr="008837F2">
        <w:t>?,</w:t>
      </w:r>
      <w:proofErr w:type="gramEnd"/>
      <w:r w:rsidRPr="008837F2">
        <w:t>" No Publication, http://www.globalpolicyjournal.com/blog/14/01/2016/paris-cop21-climate-agreement-bound-nothing-what-solution</w:t>
      </w:r>
      <w:r>
        <w:t>)</w:t>
      </w:r>
    </w:p>
    <w:p w14:paraId="600A0237" w14:textId="77777777" w:rsidR="00AB5A07" w:rsidRPr="00AB5A07" w:rsidRDefault="00AB5A07" w:rsidP="00AB5A07">
      <w:pPr>
        <w:rPr>
          <w:sz w:val="16"/>
        </w:rPr>
      </w:pPr>
      <w:r w:rsidRPr="00AB5A07">
        <w:rPr>
          <w:sz w:val="16"/>
        </w:rPr>
        <w:lastRenderedPageBreak/>
        <w:t xml:space="preserve">After months, if not years of preparation, and two weeks of intensive negotiations, the Paris COP21 climate conference has produced an agreement that has been hailed by world leaders as a development signifying “a turning point for the world,”[1] the end of the fossil fuel era. With no time lost, much of the news industry responded in a similar fashion, describing the agreement as a deal representing “the best chance to save the planet.”[2] This is sad and tragic, for the </w:t>
      </w:r>
      <w:r w:rsidRPr="0045576C">
        <w:rPr>
          <w:b/>
          <w:u w:val="single"/>
        </w:rPr>
        <w:t>Paris COP21 climate agreement is simply empty of action, and can be called hot air</w:t>
      </w:r>
      <w:r w:rsidRPr="00AB5A07">
        <w:rPr>
          <w:sz w:val="16"/>
        </w:rPr>
        <w:t xml:space="preserve">. </w:t>
      </w:r>
      <w:r w:rsidRPr="0045576C">
        <w:rPr>
          <w:b/>
          <w:u w:val="single"/>
        </w:rPr>
        <w:t>We are no closer to averting a catastrophic climate change scenario than we were before the start of the Paris talks</w:t>
      </w:r>
      <w:r w:rsidRPr="00AB5A07">
        <w:rPr>
          <w:sz w:val="16"/>
        </w:rPr>
        <w:t>. In fact</w:t>
      </w:r>
      <w:r w:rsidRPr="0045576C">
        <w:rPr>
          <w:b/>
          <w:u w:val="single"/>
        </w:rPr>
        <w:t>, this could be the biggest failure of the global climate negotiations in their 21 years of existence</w:t>
      </w:r>
      <w:r w:rsidRPr="00AB5A07">
        <w:rPr>
          <w:sz w:val="16"/>
        </w:rPr>
        <w:t xml:space="preserve"> </w:t>
      </w:r>
      <w:r w:rsidRPr="00AB5A07">
        <w:rPr>
          <w:sz w:val="16"/>
          <w:szCs w:val="16"/>
        </w:rPr>
        <w:t xml:space="preserve">while hardly a day goes by without further evidence of how severe the problem of climate change is. To give one example, shortly before the opening of the conference NASA’s Jet Propulsion Lab released a </w:t>
      </w:r>
      <w:proofErr w:type="gramStart"/>
      <w:r w:rsidRPr="00AB5A07">
        <w:rPr>
          <w:sz w:val="16"/>
          <w:szCs w:val="16"/>
        </w:rPr>
        <w:t>study[</w:t>
      </w:r>
      <w:proofErr w:type="gramEnd"/>
      <w:r w:rsidRPr="00AB5A07">
        <w:rPr>
          <w:sz w:val="16"/>
          <w:szCs w:val="16"/>
        </w:rPr>
        <w:t xml:space="preserve">3] that is simply shocking. The </w:t>
      </w:r>
      <w:hyperlink r:id="rId48" w:history="1">
        <w:r w:rsidRPr="00AB5A07">
          <w:rPr>
            <w:sz w:val="16"/>
            <w:szCs w:val="16"/>
          </w:rPr>
          <w:t>study showed</w:t>
        </w:r>
      </w:hyperlink>
      <w:r w:rsidRPr="00AB5A07">
        <w:rPr>
          <w:sz w:val="16"/>
          <w:szCs w:val="16"/>
        </w:rPr>
        <w:t xml:space="preserve"> that a huge Greenland glacier, </w:t>
      </w:r>
      <w:proofErr w:type="spellStart"/>
      <w:r w:rsidRPr="00AB5A07">
        <w:rPr>
          <w:sz w:val="16"/>
          <w:szCs w:val="16"/>
        </w:rPr>
        <w:t>Zachariae</w:t>
      </w:r>
      <w:proofErr w:type="spellEnd"/>
      <w:r w:rsidRPr="00AB5A07">
        <w:rPr>
          <w:sz w:val="16"/>
          <w:szCs w:val="16"/>
        </w:rPr>
        <w:t xml:space="preserve"> </w:t>
      </w:r>
      <w:proofErr w:type="spellStart"/>
      <w:r w:rsidRPr="00AB5A07">
        <w:rPr>
          <w:sz w:val="16"/>
          <w:szCs w:val="16"/>
        </w:rPr>
        <w:t>Isstrom</w:t>
      </w:r>
      <w:proofErr w:type="spellEnd"/>
      <w:r w:rsidRPr="00AB5A07">
        <w:rPr>
          <w:sz w:val="16"/>
          <w:szCs w:val="16"/>
        </w:rPr>
        <w:t xml:space="preserve">, “broke loose from a </w:t>
      </w:r>
      <w:proofErr w:type="spellStart"/>
      <w:r w:rsidRPr="00AB5A07">
        <w:rPr>
          <w:sz w:val="16"/>
          <w:szCs w:val="16"/>
        </w:rPr>
        <w:t>glaciologically</w:t>
      </w:r>
      <w:proofErr w:type="spellEnd"/>
      <w:r w:rsidRPr="00AB5A07">
        <w:rPr>
          <w:sz w:val="16"/>
          <w:szCs w:val="16"/>
        </w:rPr>
        <w:t xml:space="preserve"> stable position in 2012 and entered a phase of accelerated retreat,” an unexpected and ominous development. The </w:t>
      </w:r>
      <w:hyperlink r:id="rId49" w:history="1">
        <w:r w:rsidRPr="00AB5A07">
          <w:rPr>
            <w:sz w:val="16"/>
            <w:szCs w:val="16"/>
          </w:rPr>
          <w:t>glacier</w:t>
        </w:r>
      </w:hyperlink>
      <w:r w:rsidRPr="00AB5A07">
        <w:rPr>
          <w:sz w:val="16"/>
          <w:szCs w:val="16"/>
        </w:rPr>
        <w:t xml:space="preserve"> “holds enough water to raise global sea level by more than 18 inches (almost ½ a meter) if it were to melt completely. And now it’s on a crash diet, losing 5 billion tons of mass every year. All that ice is crumbling into the North Atlantic Ocean.” To their credit, all the delegates attending the Paris COP21 climate conference acknowledged the problem of unchecked climate change. This is the single achievement in Paris, a universal acknowledgment of the problem. But can a climate catastrophe really be avoided by a voluntary agreement among nations to reduce emissions and keep rising temperatures in check?</w:t>
      </w:r>
      <w:r w:rsidRPr="00AB5A07">
        <w:rPr>
          <w:sz w:val="16"/>
        </w:rPr>
        <w:t xml:space="preserve"> Because </w:t>
      </w:r>
      <w:r w:rsidRPr="0045576C">
        <w:rPr>
          <w:b/>
          <w:u w:val="single"/>
        </w:rPr>
        <w:t xml:space="preserve">the pact agreed to in Paris </w:t>
      </w:r>
      <w:r w:rsidRPr="00AB5A07">
        <w:rPr>
          <w:sz w:val="16"/>
        </w:rPr>
        <w:t xml:space="preserve">last week by nearly 200 nations for tackling global warming </w:t>
      </w:r>
      <w:r w:rsidRPr="0045576C">
        <w:rPr>
          <w:b/>
          <w:u w:val="single"/>
        </w:rPr>
        <w:t xml:space="preserve">is all voluntary, which means it has no teeth. </w:t>
      </w:r>
      <w:r w:rsidRPr="00AB5A07">
        <w:rPr>
          <w:sz w:val="16"/>
        </w:rPr>
        <w:t xml:space="preserve">Indeed, the agreement is bound to nothing and no action is to be taken until 2020. Yet again, this is not the impression one gets by the celebratory remarks made by world leaders. In fact, some of them engaged in systematic misrepresentation about the pact’s actual content. For example, the President of the Paris climate conference, French Foreign Minister </w:t>
      </w:r>
      <w:proofErr w:type="spellStart"/>
      <w:r w:rsidRPr="00AB5A07">
        <w:rPr>
          <w:sz w:val="16"/>
        </w:rPr>
        <w:t>Laurant</w:t>
      </w:r>
      <w:proofErr w:type="spellEnd"/>
      <w:r w:rsidRPr="00AB5A07">
        <w:rPr>
          <w:sz w:val="16"/>
        </w:rPr>
        <w:t xml:space="preserve"> </w:t>
      </w:r>
      <w:proofErr w:type="spellStart"/>
      <w:r w:rsidRPr="00AB5A07">
        <w:rPr>
          <w:sz w:val="16"/>
        </w:rPr>
        <w:t>Fabius</w:t>
      </w:r>
      <w:proofErr w:type="spellEnd"/>
      <w:r w:rsidRPr="00AB5A07">
        <w:rPr>
          <w:sz w:val="16"/>
        </w:rPr>
        <w:t>, described the agreement as “</w:t>
      </w:r>
      <w:hyperlink r:id="rId50" w:history="1">
        <w:r w:rsidRPr="00AB5A07">
          <w:rPr>
            <w:sz w:val="16"/>
          </w:rPr>
          <w:t>legally binding</w:t>
        </w:r>
      </w:hyperlink>
      <w:r w:rsidRPr="00AB5A07">
        <w:rPr>
          <w:sz w:val="16"/>
        </w:rPr>
        <w:t xml:space="preserve">.” </w:t>
      </w:r>
      <w:r w:rsidRPr="0045576C">
        <w:rPr>
          <w:b/>
          <w:u w:val="single"/>
        </w:rPr>
        <w:t xml:space="preserve">It is legally binding but it binds the signatories to nothing. Legally. </w:t>
      </w:r>
      <w:r w:rsidRPr="00AB5A07">
        <w:rPr>
          <w:sz w:val="16"/>
        </w:rPr>
        <w:t xml:space="preserve">In contrast to the Kyoto Protocol, which runs out in 2020, </w:t>
      </w:r>
      <w:r w:rsidRPr="0045576C">
        <w:rPr>
          <w:b/>
          <w:u w:val="single"/>
        </w:rPr>
        <w:t xml:space="preserve">the Paris deal includes no legally binding carbon dioxide emissions limits. There are no mandatory emission limits and no mandatory payments </w:t>
      </w:r>
      <w:r w:rsidRPr="00AB5A07">
        <w:rPr>
          <w:sz w:val="16"/>
          <w:szCs w:val="16"/>
        </w:rPr>
        <w:t xml:space="preserve">to help poor nations develop clean energy technologies, nor to mitigate the damages caused by climate change on poor nations, when the damage was historically caused by the rich nations. Mandatory emissions limits are necessary for the carbon market to operate. What is traded in the carbon market is the right to exceed one’s mandatory limits. With no mandatory limits, there can be no carbon market. The entire world is clamoring for a “price on carbon”: this is the carbon market. The six largest oil and gas companies in the world publicly supported a price on carbon (Including Shell, BP, Statoil, Total and </w:t>
      </w:r>
      <w:proofErr w:type="spellStart"/>
      <w:r w:rsidRPr="00AB5A07">
        <w:rPr>
          <w:sz w:val="16"/>
          <w:szCs w:val="16"/>
        </w:rPr>
        <w:t>Engie</w:t>
      </w:r>
      <w:proofErr w:type="spellEnd"/>
      <w:r w:rsidRPr="00AB5A07">
        <w:rPr>
          <w:sz w:val="16"/>
          <w:szCs w:val="16"/>
        </w:rPr>
        <w:t>). Yet the Paris Agreement undermines the very foundation for a price on carbon by requiring no mandatory emission limits. Why did the Paris climate change negotiations move away from mandatory targets on carbon emissions output and adopted instead a voluntary approach to the climate change challenge?</w:t>
      </w:r>
      <w:r w:rsidRPr="00AB5A07">
        <w:rPr>
          <w:sz w:val="16"/>
        </w:rPr>
        <w:t xml:space="preserve"> </w:t>
      </w:r>
      <w:r w:rsidRPr="00AB5A07">
        <w:rPr>
          <w:sz w:val="16"/>
          <w:szCs w:val="16"/>
        </w:rPr>
        <w:t xml:space="preserve">Because a legally binding treaty that needed ratification by governments back home would have reduced substantially the chances of reaching any kind of an agreement. This is certainly the case for one of the world’s biggest polluters, i.e., the United States. Any treaty on climate change that made its way to Capitol Hill would be shredded into pieces by the Republican-controlled Congress. </w:t>
      </w:r>
      <w:r w:rsidRPr="00AB5A07">
        <w:rPr>
          <w:sz w:val="16"/>
        </w:rPr>
        <w:t xml:space="preserve">Perhaps this is why Obama </w:t>
      </w:r>
      <w:hyperlink r:id="rId51" w:history="1">
        <w:r w:rsidRPr="00AB5A07">
          <w:rPr>
            <w:sz w:val="16"/>
          </w:rPr>
          <w:t>can claim</w:t>
        </w:r>
      </w:hyperlink>
      <w:r w:rsidRPr="00AB5A07">
        <w:rPr>
          <w:sz w:val="16"/>
        </w:rPr>
        <w:t xml:space="preserve"> that the Paris COP21 agreement as a “turning point for the world” — that is, because the deal does not have to go to the US Congress. This is going against the US’ own interest since President Obama himself introduced mandatory decrease in emissions from US power plants. President Obama’s prudent actions in defense of the US environment defy the logic of the Paris Agreement itself. </w:t>
      </w:r>
      <w:r w:rsidRPr="0045576C">
        <w:rPr>
          <w:b/>
          <w:u w:val="single"/>
        </w:rPr>
        <w:t>As time goes by, it is certain that more and more people will realize that the political compromise made in Paris over mandatory emissions comes at a great cost</w:t>
      </w:r>
      <w:r w:rsidRPr="00AB5A07">
        <w:rPr>
          <w:sz w:val="16"/>
        </w:rPr>
        <w:t xml:space="preserve">. Our ability to control rising temperatures caused by carbon dioxide accumulated in the air is greatly hindered since </w:t>
      </w:r>
      <w:r w:rsidRPr="0045576C">
        <w:rPr>
          <w:b/>
          <w:u w:val="single"/>
        </w:rPr>
        <w:t>voluntary agreements guarantee failure</w:t>
      </w:r>
      <w:r w:rsidRPr="00AB5A07">
        <w:rPr>
          <w:sz w:val="16"/>
        </w:rPr>
        <w:t xml:space="preserve">. </w:t>
      </w:r>
      <w:r w:rsidRPr="00AB5A07">
        <w:rPr>
          <w:sz w:val="16"/>
          <w:szCs w:val="16"/>
        </w:rPr>
        <w:t>But there is more. As the latest Intergovernmental Panel on Climate Change report points out</w:t>
      </w:r>
      <w:proofErr w:type="gramStart"/>
      <w:r w:rsidRPr="00AB5A07">
        <w:rPr>
          <w:sz w:val="16"/>
          <w:szCs w:val="16"/>
        </w:rPr>
        <w:t>,[</w:t>
      </w:r>
      <w:proofErr w:type="gramEnd"/>
      <w:r w:rsidRPr="00AB5A07">
        <w:rPr>
          <w:sz w:val="16"/>
          <w:szCs w:val="16"/>
        </w:rPr>
        <w:t>4] carbon emission cuts are not enough to slow down global warming. According to IPCC, we are headed with certainty towards an increase in temperatures by three degrees Celsius by 2100, although there are scientists who believe that two degrees of warming is “</w:t>
      </w:r>
      <w:hyperlink r:id="rId52" w:history="1">
        <w:r w:rsidRPr="00AB5A07">
          <w:rPr>
            <w:sz w:val="16"/>
            <w:szCs w:val="16"/>
          </w:rPr>
          <w:t>a recipe for disaster</w:t>
        </w:r>
      </w:hyperlink>
      <w:r w:rsidRPr="00AB5A07">
        <w:rPr>
          <w:sz w:val="16"/>
          <w:szCs w:val="16"/>
        </w:rPr>
        <w:t xml:space="preserve">.” It suffices to recall the superstorm Sandy that closed down New York City for weeks, with flooded subways, leaving entire </w:t>
      </w:r>
      <w:proofErr w:type="spellStart"/>
      <w:r w:rsidRPr="00AB5A07">
        <w:rPr>
          <w:sz w:val="16"/>
          <w:szCs w:val="16"/>
        </w:rPr>
        <w:t>neighbourhoods</w:t>
      </w:r>
      <w:proofErr w:type="spellEnd"/>
      <w:r w:rsidRPr="00AB5A07">
        <w:rPr>
          <w:sz w:val="16"/>
          <w:szCs w:val="16"/>
        </w:rPr>
        <w:t xml:space="preserve"> without electricity, no schools, no law enforcement, and automobiles floating in the streets of this proud city. Climate change means an increase in the frequency and severity of such climate events. This means three or four Superstorm </w:t>
      </w:r>
      <w:proofErr w:type="spellStart"/>
      <w:r w:rsidRPr="00AB5A07">
        <w:rPr>
          <w:sz w:val="16"/>
          <w:szCs w:val="16"/>
        </w:rPr>
        <w:t>Sandies</w:t>
      </w:r>
      <w:proofErr w:type="spellEnd"/>
      <w:r w:rsidRPr="00AB5A07">
        <w:rPr>
          <w:sz w:val="16"/>
          <w:szCs w:val="16"/>
        </w:rPr>
        <w:t xml:space="preserve"> every year in New York, and the city cannot survive such climate change. In addition to reducing drastically emissions through mandatory limits and adopting clean energy systems, it is now imperative that we utilize negative carbon technologies to remove existing carbon dioxide from the air. This was required by the IPCC, the scientific foundation of the climate negotiations, in their November 2014 5th Assessment Report</w:t>
      </w:r>
      <w:proofErr w:type="gramStart"/>
      <w:r w:rsidRPr="00AB5A07">
        <w:rPr>
          <w:sz w:val="16"/>
          <w:szCs w:val="16"/>
        </w:rPr>
        <w:t>.[</w:t>
      </w:r>
      <w:proofErr w:type="gramEnd"/>
      <w:r w:rsidRPr="00AB5A07">
        <w:rPr>
          <w:sz w:val="16"/>
          <w:szCs w:val="16"/>
        </w:rPr>
        <w:t xml:space="preserve">5] We procrastinated too much and now we have to massively reduce the CO2 that is already in the atmosphere in addition to reducing emissions. There are carbon negative technologies in Silicon Valley, like those employed by </w:t>
      </w:r>
      <w:hyperlink r:id="rId53" w:history="1">
        <w:r w:rsidRPr="00AB5A07">
          <w:rPr>
            <w:sz w:val="16"/>
            <w:szCs w:val="16"/>
          </w:rPr>
          <w:t>Global Thermostat</w:t>
        </w:r>
      </w:hyperlink>
      <w:r w:rsidRPr="00AB5A07">
        <w:rPr>
          <w:sz w:val="16"/>
          <w:szCs w:val="16"/>
        </w:rPr>
        <w:t xml:space="preserve">, that are operating at SRI, which can offer a solution to the greatest threat facing the future of human civilization as we know it. This requires that we accept mandatory emission limits and reactivate the carbon market that is based on mandatory emissions, and </w:t>
      </w:r>
      <w:hyperlink r:id="rId54" w:history="1">
        <w:r w:rsidRPr="00AB5A07">
          <w:rPr>
            <w:sz w:val="16"/>
            <w:szCs w:val="16"/>
          </w:rPr>
          <w:t>was trading</w:t>
        </w:r>
      </w:hyperlink>
      <w:r w:rsidRPr="00AB5A07">
        <w:rPr>
          <w:sz w:val="16"/>
          <w:szCs w:val="16"/>
        </w:rPr>
        <w:t xml:space="preserve"> $175Bn/year by 2011. The funding from the carbon market suffices to implement and scale up carbon removal around the world, as the IPCC requires, for example through carbon negative carbon plants that clean the atmosphere while they produce electricity- and do all of this in a low cost and profitable fashion. A proposal made in Copenhagen was to use the Kyoto carbon market to offer finance to scale up globally such carbon negative carbon plants in poor nations, thus providing electricity that is needed by 1,3 </w:t>
      </w:r>
      <w:proofErr w:type="spellStart"/>
      <w:r w:rsidRPr="00AB5A07">
        <w:rPr>
          <w:sz w:val="16"/>
          <w:szCs w:val="16"/>
        </w:rPr>
        <w:t>Bn</w:t>
      </w:r>
      <w:proofErr w:type="spellEnd"/>
      <w:r w:rsidRPr="00AB5A07">
        <w:rPr>
          <w:sz w:val="16"/>
          <w:szCs w:val="16"/>
        </w:rPr>
        <w:t xml:space="preserve"> people around the world that currently have no access to electricity, all this while cleaning the planet’s atmosphere[6]This was called the Green Power Fund and required $200Bn/year for building carbon negative power plants; instead the Green Climate Fund was made into law, severing its connection from the source of funding, the carbon market of the Kyoto Protocol.[7] Why did the Climate Fund sever the connection with its very source of funding, the carbon market of the Kyoto Protocol, which can offer enough funding for the solution to climate change? For the </w:t>
      </w:r>
      <w:r w:rsidRPr="00AB5A07">
        <w:rPr>
          <w:sz w:val="16"/>
          <w:szCs w:val="16"/>
        </w:rPr>
        <w:lastRenderedPageBreak/>
        <w:t xml:space="preserve">same reason that the Paris negotiations ended in an agreement with no teeth. The reason is the insistence of the US Congress – through its unanimously voted </w:t>
      </w:r>
      <w:hyperlink r:id="rId55" w:history="1">
        <w:r w:rsidRPr="00AB5A07">
          <w:rPr>
            <w:sz w:val="16"/>
            <w:szCs w:val="16"/>
          </w:rPr>
          <w:t>Byrd- Hagel Act</w:t>
        </w:r>
      </w:hyperlink>
      <w:r w:rsidRPr="00AB5A07">
        <w:rPr>
          <w:sz w:val="16"/>
          <w:szCs w:val="16"/>
        </w:rPr>
        <w:t xml:space="preserve"> – of no mandatory emissions limits. We now have technology that can remove carbon from the atmosphere as required by the IPCC. It is already operating in Silicon Valley. We have a financial structure – the Green Power Fund – that can use the funding from the carbon market of the Kyoto Protocol, which offers enough funding ($200Bn/year) to resolve the climate change problem. All we need is to implement politically the financial and technological solution that is in our power to implement. The whole thing hinges on mandatory emissions limits. We even have a political solution to implement mandatory limits in a way that comply with the requirements of the Byrd Hagel Act, namely conditional mandatory limits for developing nations so they agree to mandatory limits that can be implemented by carbon removal projects that they are paid to implement and end up being profitable. We can seek conditional mandatory limits on industrial nations, conditional on their being achieved through profitable carbon removal technologies. Everybody benefits, and we save human civilization from disappearing under the raising oceans. Why then has the Paris failed to deliver mandatory emissions limits, the foundation for the whole solution? Unfortunately, the climate change pact reached in Paris does none of the above, which means, as a 2015 statement by the Bulletin of Atomic Scientists </w:t>
      </w:r>
      <w:hyperlink r:id="rId56" w:history="1">
        <w:r w:rsidRPr="00AB5A07">
          <w:rPr>
            <w:sz w:val="16"/>
            <w:szCs w:val="16"/>
          </w:rPr>
          <w:t>warns</w:t>
        </w:r>
      </w:hyperlink>
      <w:r w:rsidRPr="00AB5A07">
        <w:rPr>
          <w:sz w:val="16"/>
          <w:szCs w:val="16"/>
        </w:rPr>
        <w:t xml:space="preserve"> against the threats of global warming and nuclear weapons, that global leaders “have failed to act with the speed or on the scale required to protect citizens from potential catastrophe,” endangering “every person on Earth [by] failing to perform their most important duty—ensuring and preserving the health and vitality of human civilization.” Can this be fixed? First we must acknowledge that mandatory emission limits, conditionally mandatory as explained above, are possible and needed. The 2015 Paris Agreement is a statement of hope by the nations of the world, but it has no action until 2020 and no financial commitments nor mandatory limits for carbon emissions as the Kyoto Protocol that is international law since 2005. </w:t>
      </w:r>
    </w:p>
    <w:p w14:paraId="7B03F3E9" w14:textId="77777777" w:rsidR="00706408" w:rsidRDefault="00706408" w:rsidP="005964BE"/>
    <w:p w14:paraId="61B11C1E" w14:textId="77777777" w:rsidR="00E6169D" w:rsidRDefault="00E6169D" w:rsidP="00E6169D">
      <w:pPr>
        <w:pStyle w:val="Heading3"/>
      </w:pPr>
      <w:r>
        <w:lastRenderedPageBreak/>
        <w:t>India Can’t Meet Climate Goals</w:t>
      </w:r>
    </w:p>
    <w:p w14:paraId="62908915" w14:textId="77777777" w:rsidR="00E6169D" w:rsidRPr="00E6169D" w:rsidRDefault="00E6169D" w:rsidP="00E6169D"/>
    <w:p w14:paraId="5DE7D0D4" w14:textId="77777777" w:rsidR="00AF38CC" w:rsidRPr="00D5077F" w:rsidRDefault="00AF38CC" w:rsidP="00AF38CC">
      <w:pPr>
        <w:pStyle w:val="Heading4"/>
        <w:rPr>
          <w:rStyle w:val="Style13ptBold"/>
          <w:rFonts w:cs="Times New Roman"/>
          <w:b/>
          <w:bCs w:val="0"/>
        </w:rPr>
      </w:pPr>
      <w:r w:rsidRPr="00D5077F">
        <w:rPr>
          <w:rStyle w:val="Style13ptBold"/>
          <w:rFonts w:cs="Times New Roman"/>
          <w:b/>
          <w:bCs w:val="0"/>
        </w:rPr>
        <w:t>India’s Current trajectory makes climate solvency impossible</w:t>
      </w:r>
    </w:p>
    <w:p w14:paraId="21434BEE" w14:textId="77777777" w:rsidR="00AF38CC" w:rsidRPr="00131F53" w:rsidRDefault="00AF38CC" w:rsidP="00AF38CC">
      <w:pPr>
        <w:rPr>
          <w:rFonts w:ascii="Times New Roman" w:hAnsi="Times New Roman" w:cs="Times New Roman"/>
        </w:rPr>
      </w:pPr>
      <w:r w:rsidRPr="00131F53">
        <w:rPr>
          <w:rStyle w:val="Style13ptBold"/>
          <w:rFonts w:cs="Times New Roman"/>
          <w:szCs w:val="26"/>
        </w:rPr>
        <w:t>Martin 15</w:t>
      </w:r>
      <w:r w:rsidRPr="00131F53">
        <w:rPr>
          <w:rFonts w:ascii="Times New Roman" w:hAnsi="Times New Roman" w:cs="Times New Roman"/>
          <w:sz w:val="28"/>
        </w:rPr>
        <w:t xml:space="preserve"> </w:t>
      </w:r>
      <w:r w:rsidRPr="00131F53">
        <w:rPr>
          <w:rFonts w:ascii="Times New Roman" w:hAnsi="Times New Roman" w:cs="Times New Roman"/>
        </w:rPr>
        <w:t xml:space="preserve">(Richard, senior editor for energy at MIT Technology Review, </w:t>
      </w:r>
      <w:r w:rsidRPr="00131F53">
        <w:rPr>
          <w:rStyle w:val="StyleUnderline"/>
          <w:rFonts w:cs="Times New Roman"/>
          <w:u w:val="none"/>
        </w:rPr>
        <w:t>“India’s Energy Crisis,” MIT Technology Review</w:t>
      </w:r>
      <w:r w:rsidRPr="00131F53">
        <w:rPr>
          <w:rFonts w:ascii="Times New Roman" w:hAnsi="Times New Roman" w:cs="Times New Roman"/>
        </w:rPr>
        <w:t>, https://www.technologyreview.com/s/542091/indias-energy-crisis/, October 7, 2015)</w:t>
      </w:r>
    </w:p>
    <w:p w14:paraId="2DC4A70E" w14:textId="77777777" w:rsidR="00AF38CC" w:rsidRPr="00131F53" w:rsidRDefault="00AF38CC" w:rsidP="00AF38CC">
      <w:pPr>
        <w:rPr>
          <w:rFonts w:ascii="Times New Roman" w:hAnsi="Times New Roman" w:cs="Times New Roman"/>
          <w:sz w:val="10"/>
        </w:rPr>
      </w:pPr>
      <w:r w:rsidRPr="00131F53">
        <w:rPr>
          <w:rFonts w:ascii="Times New Roman" w:hAnsi="Times New Roman" w:cs="Times New Roman"/>
          <w:sz w:val="10"/>
        </w:rPr>
        <w:t xml:space="preserve">Already the world’s third-largest emitter of carbon dioxide and other greenhouse gases, </w:t>
      </w:r>
      <w:r w:rsidRPr="00D5077F">
        <w:rPr>
          <w:rStyle w:val="StyleUnderline"/>
          <w:rFonts w:cs="Times New Roman"/>
        </w:rPr>
        <w:t>India is attempting to do something no nation has ever done</w:t>
      </w:r>
      <w:r w:rsidRPr="00131F53">
        <w:rPr>
          <w:rFonts w:ascii="Times New Roman" w:hAnsi="Times New Roman" w:cs="Times New Roman"/>
          <w:sz w:val="10"/>
        </w:rPr>
        <w:t xml:space="preserve">: </w:t>
      </w:r>
      <w:r w:rsidRPr="00D5077F">
        <w:rPr>
          <w:rStyle w:val="StyleUnderline"/>
          <w:rFonts w:cs="Times New Roman"/>
        </w:rPr>
        <w:t>build a modern industrialized economy</w:t>
      </w:r>
      <w:r w:rsidRPr="00131F53">
        <w:rPr>
          <w:rFonts w:ascii="Times New Roman" w:hAnsi="Times New Roman" w:cs="Times New Roman"/>
          <w:sz w:val="10"/>
        </w:rPr>
        <w:t xml:space="preserve">, </w:t>
      </w:r>
      <w:r w:rsidRPr="00D5077F">
        <w:rPr>
          <w:rStyle w:val="StyleUnderline"/>
          <w:rFonts w:cs="Times New Roman"/>
        </w:rPr>
        <w:t>and bring light and power to its entire population</w:t>
      </w:r>
      <w:r w:rsidRPr="00131F53">
        <w:rPr>
          <w:rFonts w:ascii="Times New Roman" w:hAnsi="Times New Roman" w:cs="Times New Roman"/>
          <w:sz w:val="10"/>
        </w:rPr>
        <w:t xml:space="preserve">, without dramatically increasing carbon emissions. Simply to keep up with rising demand for electricity, it must add around 15 gigawatts each year over the next 30 years. </w:t>
      </w:r>
      <w:r w:rsidRPr="00D5077F">
        <w:rPr>
          <w:rStyle w:val="StyleUnderline"/>
          <w:rFonts w:cs="Times New Roman"/>
        </w:rPr>
        <w:t>The country gets most of its electricity from aging</w:t>
      </w:r>
      <w:r w:rsidRPr="00131F53">
        <w:rPr>
          <w:rFonts w:ascii="Times New Roman" w:hAnsi="Times New Roman" w:cs="Times New Roman"/>
          <w:sz w:val="10"/>
        </w:rPr>
        <w:t>, dirty coal-fired plants. (</w:t>
      </w:r>
      <w:r w:rsidRPr="00D5077F">
        <w:rPr>
          <w:rStyle w:val="StyleUnderline"/>
          <w:rFonts w:cs="Times New Roman"/>
        </w:rPr>
        <w:t>It has little domestic production of oil or natural gas.) And its energy infrastructure is in dismal shape</w:t>
      </w:r>
      <w:r w:rsidRPr="00131F53">
        <w:rPr>
          <w:rFonts w:ascii="Times New Roman" w:hAnsi="Times New Roman" w:cs="Times New Roman"/>
          <w:sz w:val="10"/>
        </w:rPr>
        <w:t>. The obsolescence of its power grid was demonstrated by a massive 2012 outage that left more than 600 million people in the dark and drew attention to a utility sector in disarray, with an estimated $70 billion of accumulated debt.</w:t>
      </w:r>
      <w:r>
        <w:rPr>
          <w:rStyle w:val="StyleUnderline"/>
          <w:rFonts w:cs="Times New Roman"/>
        </w:rPr>
        <w:t xml:space="preserve"> </w:t>
      </w:r>
      <w:r w:rsidRPr="00D5077F">
        <w:rPr>
          <w:rStyle w:val="StyleUnderline"/>
          <w:rFonts w:cs="Times New Roman"/>
        </w:rPr>
        <w:t>If current trends continue and India follows the traditional path in which emissions increase as living standards rise, it will be disastrous not only for Indians but for the entire planet.</w:t>
      </w:r>
      <w:r w:rsidRPr="00131F53">
        <w:rPr>
          <w:rFonts w:ascii="Times New Roman" w:hAnsi="Times New Roman" w:cs="Times New Roman"/>
          <w:sz w:val="10"/>
        </w:rPr>
        <w:t xml:space="preserve"> By way of illustration, consider what’s happened in China. From 1980 to 2010, while the country’s per capita GDP grew by $193, to $4,514, its emissions per capita grew from 1.49 tons per year to more than six tons per year (these figures come from the World Bank and the CAIT Climate Data Explorer, </w:t>
      </w:r>
      <w:r w:rsidRPr="00D5077F">
        <w:rPr>
          <w:rStyle w:val="StyleUnderline"/>
          <w:rFonts w:cs="Times New Roman"/>
        </w:rPr>
        <w:t>maintained by the World Resources Institute). China is now the world’s largest emitter of carbon</w:t>
      </w:r>
      <w:r w:rsidRPr="00131F53">
        <w:rPr>
          <w:rFonts w:ascii="Times New Roman" w:hAnsi="Times New Roman" w:cs="Times New Roman"/>
          <w:sz w:val="10"/>
        </w:rPr>
        <w:t xml:space="preserve">. </w:t>
      </w:r>
      <w:r w:rsidRPr="00D5077F">
        <w:rPr>
          <w:rStyle w:val="StyleUnderline"/>
          <w:rFonts w:cs="Times New Roman"/>
        </w:rPr>
        <w:t>India’s per capita emissions as of 2012</w:t>
      </w:r>
      <w:r w:rsidRPr="00131F53">
        <w:rPr>
          <w:rFonts w:ascii="Times New Roman" w:hAnsi="Times New Roman" w:cs="Times New Roman"/>
          <w:sz w:val="10"/>
        </w:rPr>
        <w:t xml:space="preserve">, the last year for which figures are available, </w:t>
      </w:r>
      <w:r w:rsidRPr="00D5077F">
        <w:rPr>
          <w:rStyle w:val="StyleUnderline"/>
          <w:rFonts w:cs="Times New Roman"/>
        </w:rPr>
        <w:t>were 1.68 tons per year,</w:t>
      </w:r>
      <w:r w:rsidRPr="00131F53">
        <w:rPr>
          <w:rFonts w:ascii="Times New Roman" w:hAnsi="Times New Roman" w:cs="Times New Roman"/>
          <w:sz w:val="10"/>
        </w:rPr>
        <w:t xml:space="preserve"> and its 2014 GDP was $1,631 per person. </w:t>
      </w:r>
      <w:r w:rsidRPr="00D5077F">
        <w:rPr>
          <w:rStyle w:val="StyleUnderline"/>
          <w:rFonts w:cs="Times New Roman"/>
        </w:rPr>
        <w:t>Its population is expected to grow by another 400 million people over the next three decades</w:t>
      </w:r>
      <w:r w:rsidRPr="00131F53">
        <w:rPr>
          <w:rFonts w:ascii="Times New Roman" w:hAnsi="Times New Roman" w:cs="Times New Roman"/>
          <w:sz w:val="10"/>
        </w:rPr>
        <w:t xml:space="preserve">, bringing it to 1.7 billion by 2050. </w:t>
      </w:r>
      <w:r w:rsidRPr="00D5077F">
        <w:rPr>
          <w:rStyle w:val="StyleUnderline"/>
          <w:rFonts w:cs="Times New Roman"/>
        </w:rPr>
        <w:t>If India follows a path similar to China’s</w:t>
      </w:r>
      <w:r w:rsidRPr="00131F53">
        <w:rPr>
          <w:rFonts w:ascii="Times New Roman" w:hAnsi="Times New Roman" w:cs="Times New Roman"/>
          <w:sz w:val="10"/>
        </w:rPr>
        <w:t xml:space="preserve">, </w:t>
      </w:r>
      <w:r w:rsidRPr="00D5077F">
        <w:rPr>
          <w:rStyle w:val="StyleUnderline"/>
          <w:rFonts w:cs="Times New Roman"/>
        </w:rPr>
        <w:t>that will add another eight billion tons of carbon to the atmosphere each year—more than total U.S. emissions in 2013</w:t>
      </w:r>
      <w:r w:rsidRPr="00131F53">
        <w:rPr>
          <w:rFonts w:ascii="Times New Roman" w:hAnsi="Times New Roman" w:cs="Times New Roman"/>
          <w:sz w:val="10"/>
        </w:rPr>
        <w:t>. (For a look at how improved health care and medical technologies are affecting population growth worldwide, see our infographic “More Life, Less Death.”)</w:t>
      </w:r>
      <w:r>
        <w:rPr>
          <w:rStyle w:val="StyleUnderline"/>
          <w:rFonts w:cs="Times New Roman"/>
        </w:rPr>
        <w:t xml:space="preserve"> </w:t>
      </w:r>
      <w:r w:rsidRPr="00D5077F">
        <w:rPr>
          <w:rStyle w:val="StyleUnderline"/>
          <w:rFonts w:cs="Times New Roman"/>
        </w:rPr>
        <w:t>Such growth would easily swamp efforts elsewhere in the world to curtail carbon emissions</w:t>
      </w:r>
      <w:r w:rsidRPr="00131F53">
        <w:rPr>
          <w:rFonts w:ascii="Times New Roman" w:hAnsi="Times New Roman" w:cs="Times New Roman"/>
          <w:sz w:val="10"/>
        </w:rPr>
        <w:t xml:space="preserve">, </w:t>
      </w:r>
      <w:r w:rsidRPr="00D5077F">
        <w:rPr>
          <w:rStyle w:val="StyleUnderline"/>
          <w:rFonts w:cs="Times New Roman"/>
        </w:rPr>
        <w:t>dooming any chance to head off the dire effects of global climate change</w:t>
      </w:r>
      <w:r w:rsidRPr="00131F53">
        <w:rPr>
          <w:rFonts w:ascii="Times New Roman" w:hAnsi="Times New Roman" w:cs="Times New Roman"/>
          <w:sz w:val="10"/>
        </w:rPr>
        <w:t xml:space="preserve">. (Overall, the world will need to reduce its current annual emissions of 40 billion tons by 40 to 70 percent between now and 2050.) By 2050, India will have roughly 20 percent of the world’s population. If those people rely heavily on fossil fuels such as coal to expand the economy and raise their living standards to the level people in the rich world have enjoyed for the last 50 years, the result will be a climate catastrophe regardless of anything the United States or even China does to decrease its emissions. </w:t>
      </w:r>
      <w:r w:rsidRPr="00D5077F">
        <w:rPr>
          <w:rStyle w:val="StyleUnderline"/>
          <w:rFonts w:cs="Times New Roman"/>
        </w:rPr>
        <w:t>Reversing these trends will require radical transformations in</w:t>
      </w:r>
      <w:r w:rsidRPr="00131F53">
        <w:rPr>
          <w:rFonts w:ascii="Times New Roman" w:hAnsi="Times New Roman" w:cs="Times New Roman"/>
          <w:sz w:val="10"/>
        </w:rPr>
        <w:t xml:space="preserve"> two main areas: </w:t>
      </w:r>
      <w:r w:rsidRPr="00D5077F">
        <w:rPr>
          <w:rStyle w:val="StyleUnderline"/>
          <w:rFonts w:cs="Times New Roman"/>
        </w:rPr>
        <w:t>how India produces electricity</w:t>
      </w:r>
      <w:r w:rsidRPr="00131F53">
        <w:rPr>
          <w:rFonts w:ascii="Times New Roman" w:hAnsi="Times New Roman" w:cs="Times New Roman"/>
          <w:sz w:val="10"/>
        </w:rPr>
        <w:t>, and how it distributes it.</w:t>
      </w:r>
    </w:p>
    <w:p w14:paraId="6C498366" w14:textId="77777777" w:rsidR="00AF38CC" w:rsidRDefault="00AF38CC" w:rsidP="005964BE"/>
    <w:p w14:paraId="5B42CC8D" w14:textId="77777777" w:rsidR="00E6169D" w:rsidRDefault="00E6169D" w:rsidP="00E6169D">
      <w:pPr>
        <w:pStyle w:val="Heading4"/>
      </w:pPr>
      <w:r>
        <w:t>India emissions alone will ruin Paris conference goals</w:t>
      </w:r>
    </w:p>
    <w:p w14:paraId="2CAE17AA" w14:textId="77777777" w:rsidR="00E6169D" w:rsidRPr="008154D0" w:rsidRDefault="00E6169D" w:rsidP="00E6169D">
      <w:proofErr w:type="spellStart"/>
      <w:r w:rsidRPr="008154D0">
        <w:rPr>
          <w:rFonts w:eastAsiaTheme="majorEastAsia" w:cstheme="majorBidi"/>
          <w:b/>
          <w:bCs/>
          <w:sz w:val="26"/>
          <w:szCs w:val="26"/>
        </w:rPr>
        <w:t>Rowlatt</w:t>
      </w:r>
      <w:proofErr w:type="spellEnd"/>
      <w:r w:rsidRPr="008154D0">
        <w:rPr>
          <w:rFonts w:eastAsiaTheme="majorEastAsia" w:cstheme="majorBidi"/>
          <w:b/>
          <w:bCs/>
          <w:sz w:val="26"/>
          <w:szCs w:val="26"/>
        </w:rPr>
        <w:t xml:space="preserve"> 15</w:t>
      </w:r>
      <w:r w:rsidRPr="008154D0">
        <w:t xml:space="preserve"> (Justin </w:t>
      </w:r>
      <w:proofErr w:type="spellStart"/>
      <w:r w:rsidRPr="008154D0">
        <w:t>Rowlatt</w:t>
      </w:r>
      <w:proofErr w:type="spellEnd"/>
      <w:r w:rsidRPr="008154D0">
        <w:t>, November 26 2015, BBC South Asia correspondent, “Can Paris climate talks overcome the India challenge?</w:t>
      </w:r>
      <w:proofErr w:type="gramStart"/>
      <w:r w:rsidRPr="008154D0">
        <w:t>”,</w:t>
      </w:r>
      <w:proofErr w:type="gramEnd"/>
      <w:r w:rsidRPr="008154D0">
        <w:t xml:space="preserve"> BBC News</w:t>
      </w:r>
      <w:r>
        <w:t xml:space="preserve">, </w:t>
      </w:r>
      <w:r w:rsidRPr="008154D0">
        <w:t>http://www.bbc.com/news/world-asia-india-34929578</w:t>
      </w:r>
      <w:r>
        <w:t>)//cmor</w:t>
      </w:r>
    </w:p>
    <w:p w14:paraId="2DCE9173" w14:textId="77777777" w:rsidR="00E6169D" w:rsidRDefault="00E6169D" w:rsidP="00E6169D">
      <w:r w:rsidRPr="00AF38CC">
        <w:t xml:space="preserve">If any single country embodies the challenge of reaching an agreement at the huge United Nations climate conference that begins in Paris on Monday, it is India. India is already the world's third biggest emitter of greenhouse gases and it plans a massive increase, proposing to </w:t>
      </w:r>
      <w:proofErr w:type="gramStart"/>
      <w:r w:rsidRPr="00AF38CC">
        <w:t>treble[</w:t>
      </w:r>
      <w:proofErr w:type="gramEnd"/>
      <w:r w:rsidRPr="00AF38CC">
        <w:t xml:space="preserve">triple] CO2 emissions within the next 15 years. What is more, unlike virtually every other country attending the Paris conference - including the two biggest polluters, the US and China - India has not set a future cap on emissions, let alone proposed cuts. That's because, for India, economic growth comes first. And because India's energy policy is based on coal - the dirtiest fuel there is - the pace of economic growth sets the rate of emissions. The scale of what India is planning becomes shockingly real when you visit one of the country's many open cast coal mines. Looking across the vast pit is impressive enough: the opposite bank blurs into the blue distance. The dozens of bright yellow trucks you saw from your eyrie rumbling with their loads across the valley floor take on vast proportions. Every one of this monstrous insect army is the size of a family home. But even these behemoths are dwarfed by the queen that squats at the </w:t>
      </w:r>
      <w:r w:rsidRPr="00AF38CC">
        <w:lastRenderedPageBreak/>
        <w:t xml:space="preserve">heart of the operation. She is a true titan, a giant crane whose gaping jaws take great bites from the 20 </w:t>
      </w:r>
      <w:proofErr w:type="spellStart"/>
      <w:r w:rsidRPr="00AF38CC">
        <w:t>metre</w:t>
      </w:r>
      <w:proofErr w:type="spellEnd"/>
      <w:r w:rsidRPr="00AF38CC">
        <w:t xml:space="preserve"> high wall of coal before spewing it into the waiting trucks. And the numbers are as large as the machines. India plans to open a mine like this every single month until 2020 as part of its strategy to double coal output to a billion </w:t>
      </w:r>
      <w:proofErr w:type="spellStart"/>
      <w:r w:rsidRPr="00AF38CC">
        <w:t>tonnes</w:t>
      </w:r>
      <w:proofErr w:type="spellEnd"/>
      <w:r w:rsidRPr="00AF38CC">
        <w:t xml:space="preserve"> a year. And, it can maintain that output for the next 300 years, if it so wishes, because according to the Indian coal ministry the country has 301 billion </w:t>
      </w:r>
      <w:proofErr w:type="spellStart"/>
      <w:r w:rsidRPr="00AF38CC">
        <w:t>tonnes</w:t>
      </w:r>
      <w:proofErr w:type="spellEnd"/>
      <w:r w:rsidRPr="00AF38CC">
        <w:t xml:space="preserve"> of accessible coal. Now hold those huge numbers in your mind as you recall the ambitions of Paris conference: to reduce carbon emissions to avoid catastrophic climate change. It isn't hard to conclude that India is effectively saying to the world: "Climate change is your problem, you deal with it!"</w:t>
      </w:r>
    </w:p>
    <w:p w14:paraId="68AEC78F" w14:textId="77777777" w:rsidR="00E6169D" w:rsidRDefault="00E6169D" w:rsidP="005964BE"/>
    <w:p w14:paraId="142AB08A" w14:textId="77777777" w:rsidR="00EA6DC7" w:rsidRDefault="00EA6DC7" w:rsidP="00EA6DC7">
      <w:pPr>
        <w:pStyle w:val="Heading3"/>
      </w:pPr>
      <w:r>
        <w:lastRenderedPageBreak/>
        <w:t>A/T: Sino-Indian Relations Impact</w:t>
      </w:r>
    </w:p>
    <w:p w14:paraId="44C34DB6" w14:textId="77777777" w:rsidR="00EA6DC7" w:rsidRPr="00EA6DC7" w:rsidRDefault="00EA6DC7" w:rsidP="00EA6DC7"/>
    <w:p w14:paraId="13892612" w14:textId="77777777" w:rsidR="00EA6DC7" w:rsidRPr="00EA6DC7" w:rsidRDefault="00EA6DC7" w:rsidP="00EA6DC7">
      <w:pPr>
        <w:pStyle w:val="Heading4"/>
      </w:pPr>
      <w:r w:rsidRPr="00EA6DC7">
        <w:t>India and China maintain strong bilateral relationship regardless of NSG disagreements</w:t>
      </w:r>
    </w:p>
    <w:p w14:paraId="0F864A0C" w14:textId="77777777" w:rsidR="00EA6DC7" w:rsidRPr="00EA6DC7" w:rsidRDefault="00EA6DC7" w:rsidP="00EA6DC7">
      <w:r w:rsidRPr="00EA6DC7">
        <w:rPr>
          <w:rStyle w:val="Style13ptBold"/>
        </w:rPr>
        <w:t>PTI 6/24</w:t>
      </w:r>
      <w:r w:rsidRPr="00EA6DC7">
        <w:t xml:space="preserve"> – (Writer for “Indian Express”, “Opposition to India’s NSG bid not to hit bilateral ties: China”, </w:t>
      </w:r>
      <w:hyperlink r:id="rId57" w:history="1">
        <w:r w:rsidRPr="00EA6DC7">
          <w:rPr>
            <w:rStyle w:val="Hyperlink"/>
          </w:rPr>
          <w:t>http://indianexpress.com/article/india/india-news-india/opposition-to-indias-nsg-bid-not-to-hit-bilateral-ties-china-2871203/</w:t>
        </w:r>
      </w:hyperlink>
      <w:r w:rsidRPr="00EA6DC7">
        <w:t>) AC</w:t>
      </w:r>
    </w:p>
    <w:p w14:paraId="2DD3691B" w14:textId="77777777" w:rsidR="00EA6DC7" w:rsidRPr="00EA6DC7" w:rsidRDefault="00EA6DC7" w:rsidP="00EA6DC7">
      <w:r w:rsidRPr="00EA6DC7">
        <w:t xml:space="preserve">China on Thursday sought to de-link </w:t>
      </w:r>
      <w:proofErr w:type="gramStart"/>
      <w:r w:rsidRPr="00EA6DC7">
        <w:t>it’s</w:t>
      </w:r>
      <w:proofErr w:type="gramEnd"/>
      <w:r w:rsidRPr="00EA6DC7">
        <w:t xml:space="preserve"> opposition to India’s membership of NSG from Sino-Indian ties saying that it does not concern the bilateral relationship. China-India bilateral relations have maintained “sound momentum” and the issue of India’s admission into the Nuclear Suppliers Group (NSG) does not concern bilateral ties, Chinese Foreign Ministry spokesperson Hua </w:t>
      </w:r>
      <w:proofErr w:type="spellStart"/>
      <w:r w:rsidRPr="00EA6DC7">
        <w:t>Chunying</w:t>
      </w:r>
      <w:proofErr w:type="spellEnd"/>
      <w:r w:rsidRPr="00EA6DC7">
        <w:t xml:space="preserve"> said ahead of Prime Minister Narendra Modi’s meeting with Chinese President Xi Jinping on the sidelines of the SCO summit in Tashkent. “President Xi is going to meet Prime Minister Modi in Tashkent. We believe that series of exchanges of visits will deepen our strategic consensus, strategic mutual trust and future development of bilateral relationship,” Hua told media briefing here. On the state of bilateral ties, she said, “we have repeatedly made positive comments on development ties between India and </w:t>
      </w:r>
      <w:proofErr w:type="gramStart"/>
      <w:r w:rsidRPr="00EA6DC7">
        <w:t>China .</w:t>
      </w:r>
      <w:proofErr w:type="gramEnd"/>
      <w:r w:rsidRPr="00EA6DC7">
        <w:t xml:space="preserve"> Both are emerging markets that are acquiring more and more significant role in the international affairs,” she said. The bilateral relations have maintained sound momentum of growth, thanks to the mutual visits of the leaders by the two countries, she said. “We have agreed that we would make joint efforts to develop closely knit relationship. Recently President of India </w:t>
      </w:r>
      <w:proofErr w:type="spellStart"/>
      <w:r w:rsidRPr="00EA6DC7">
        <w:t>Pranab</w:t>
      </w:r>
      <w:proofErr w:type="spellEnd"/>
      <w:r w:rsidRPr="00EA6DC7">
        <w:t xml:space="preserve"> Mukherjee also paid a successful visit to China,” she said. On whether India, China differences over India’s admission into the NSG would effect relations, Hua said, “on the NSG issue, we have been expounding on our position on this issue. We believe that with regard to the admission of new members a decision shall be made with through discussion within the group”. “We do not believe that it is an issue concerning the bilateral relationship between China and India,” she said. Xi and Modi are due to meet on the sidelines of the SCO meet in Tashkent today where he was expected to seek China’s support for India’s membership in the NSG. China is calling for consensus among the 48-member group about the admission of countries which have not signed the Non-Proliferation Treaty (NPT). Both India and Pakistan, which have applied for NSG membership, have not signed the NPT. While India’s case is pushed by the US, China is backing Pakistan. Meanwhile, as the NSG kicked off key meeting in Seoul today, China’s official media continued its tirade against India’s bid for membership in the grouping with an article defending China’s opposition and attempting to equate Indian and Pakistan nuclear </w:t>
      </w:r>
      <w:proofErr w:type="spellStart"/>
      <w:r w:rsidRPr="00EA6DC7">
        <w:t>programmes</w:t>
      </w:r>
      <w:proofErr w:type="spellEnd"/>
      <w:r w:rsidRPr="00EA6DC7">
        <w:t xml:space="preserve">. The article written by a senior fellow and director of the Proliferation Prevention Program at Centre for Strategic &amp; International Studies published in state run Global Times says India’s bid to enter NSG is aimed at </w:t>
      </w:r>
      <w:proofErr w:type="spellStart"/>
      <w:r w:rsidRPr="00EA6DC7">
        <w:t>legitimising</w:t>
      </w:r>
      <w:proofErr w:type="spellEnd"/>
      <w:r w:rsidRPr="00EA6DC7">
        <w:t xml:space="preserve"> its nuclear weapons status. “The costs and benefits of Pakistani membership are similar to those of India’s, except that Pakistani scientist Abdul </w:t>
      </w:r>
      <w:proofErr w:type="spellStart"/>
      <w:r w:rsidRPr="00EA6DC7">
        <w:t>Qadeer</w:t>
      </w:r>
      <w:proofErr w:type="spellEnd"/>
      <w:r w:rsidRPr="00EA6DC7">
        <w:t xml:space="preserve"> Khan tarnished Pakistan’s record considerably when he sold centrifuge technology to Iraq, Iran and Libya”,\ the article by Sharon </w:t>
      </w:r>
      <w:proofErr w:type="spellStart"/>
      <w:r w:rsidRPr="00EA6DC7">
        <w:t>Squassoni</w:t>
      </w:r>
      <w:proofErr w:type="spellEnd"/>
      <w:r w:rsidRPr="00EA6DC7">
        <w:t xml:space="preserve"> says. It was the fourth article in the last one week carried by the daily to oppose India’s admission into the NSG. The previous three articles were written by Chinese state run think tanks.</w:t>
      </w:r>
    </w:p>
    <w:p w14:paraId="2273F3DF" w14:textId="77777777" w:rsidR="00E6169D" w:rsidRDefault="00E6169D" w:rsidP="00E6169D">
      <w:pPr>
        <w:pStyle w:val="Heading3"/>
      </w:pPr>
      <w:r>
        <w:lastRenderedPageBreak/>
        <w:t>A/T: Pivot Impact</w:t>
      </w:r>
    </w:p>
    <w:p w14:paraId="555F7B4A" w14:textId="77777777" w:rsidR="00E6169D" w:rsidRPr="00E6169D" w:rsidRDefault="00E6169D" w:rsidP="00E6169D"/>
    <w:p w14:paraId="4B09B873" w14:textId="77777777" w:rsidR="00E6169D" w:rsidRPr="00B73522" w:rsidRDefault="00E6169D" w:rsidP="00E6169D">
      <w:pPr>
        <w:pStyle w:val="Heading4"/>
        <w:rPr>
          <w:rFonts w:asciiTheme="majorHAnsi" w:hAnsiTheme="majorHAnsi"/>
          <w:sz w:val="22"/>
        </w:rPr>
      </w:pPr>
      <w:r w:rsidRPr="00B73522">
        <w:rPr>
          <w:rFonts w:asciiTheme="majorHAnsi" w:hAnsiTheme="majorHAnsi"/>
          <w:sz w:val="22"/>
        </w:rPr>
        <w:t>Asia Pivot doesn’t solve</w:t>
      </w:r>
    </w:p>
    <w:p w14:paraId="4EF5E333" w14:textId="77777777" w:rsidR="00E6169D" w:rsidRPr="00B73522" w:rsidRDefault="00E6169D" w:rsidP="00E6169D">
      <w:pPr>
        <w:rPr>
          <w:rStyle w:val="Style13ptBold"/>
          <w:rFonts w:asciiTheme="majorHAnsi" w:hAnsiTheme="majorHAnsi"/>
          <w:b w:val="0"/>
          <w:sz w:val="22"/>
        </w:rPr>
      </w:pPr>
      <w:proofErr w:type="spellStart"/>
      <w:r w:rsidRPr="00B73522">
        <w:rPr>
          <w:rStyle w:val="Style13ptBold"/>
          <w:rFonts w:asciiTheme="majorHAnsi" w:hAnsiTheme="majorHAnsi"/>
          <w:sz w:val="22"/>
        </w:rPr>
        <w:t>Kligner</w:t>
      </w:r>
      <w:proofErr w:type="spellEnd"/>
      <w:r w:rsidRPr="00B73522">
        <w:rPr>
          <w:rStyle w:val="Style13ptBold"/>
          <w:rFonts w:asciiTheme="majorHAnsi" w:hAnsiTheme="majorHAnsi"/>
          <w:sz w:val="22"/>
        </w:rPr>
        <w:t xml:space="preserve"> 15 </w:t>
      </w:r>
      <w:r w:rsidRPr="00B73522">
        <w:rPr>
          <w:rStyle w:val="Style13ptBold"/>
          <w:rFonts w:asciiTheme="majorHAnsi" w:hAnsiTheme="majorHAnsi"/>
          <w:b w:val="0"/>
          <w:sz w:val="22"/>
        </w:rPr>
        <w:t xml:space="preserve">(Bruce D. </w:t>
      </w:r>
      <w:proofErr w:type="spellStart"/>
      <w:r w:rsidRPr="00B73522">
        <w:rPr>
          <w:rStyle w:val="Style13ptBold"/>
          <w:rFonts w:asciiTheme="majorHAnsi" w:hAnsiTheme="majorHAnsi"/>
          <w:b w:val="0"/>
          <w:sz w:val="22"/>
        </w:rPr>
        <w:t>Kligner</w:t>
      </w:r>
      <w:proofErr w:type="spellEnd"/>
      <w:r w:rsidRPr="00B73522">
        <w:rPr>
          <w:rStyle w:val="Style13ptBold"/>
          <w:rFonts w:asciiTheme="majorHAnsi" w:hAnsiTheme="majorHAnsi"/>
          <w:b w:val="0"/>
          <w:sz w:val="22"/>
        </w:rPr>
        <w:t>, Senior Research Fellow for Northeast Asia in the Asian Studies Center. He served for two decades at the Central Intelligence Agency and the Defense Intelligence Agency, 2015, Heritage Index, “Rebalancing to the Pacific: Asia Pivot or Divot</w:t>
      </w:r>
      <w:proofErr w:type="gramStart"/>
      <w:r w:rsidRPr="00B73522">
        <w:rPr>
          <w:rStyle w:val="Style13ptBold"/>
          <w:rFonts w:asciiTheme="majorHAnsi" w:hAnsiTheme="majorHAnsi"/>
          <w:b w:val="0"/>
          <w:sz w:val="22"/>
        </w:rPr>
        <w:t>?,</w:t>
      </w:r>
      <w:proofErr w:type="gramEnd"/>
      <w:r w:rsidRPr="00B73522">
        <w:rPr>
          <w:rStyle w:val="Style13ptBold"/>
          <w:rFonts w:asciiTheme="majorHAnsi" w:hAnsiTheme="majorHAnsi"/>
          <w:b w:val="0"/>
          <w:sz w:val="22"/>
        </w:rPr>
        <w:t>” http://index.heritage.org/military/2015/important-essays-analysis/rebalancing-pacific-asia-pivot-divot/#conclusion, accessed 6/24/16, Kent Denver-</w:t>
      </w:r>
      <w:proofErr w:type="spellStart"/>
      <w:r w:rsidRPr="00B73522">
        <w:rPr>
          <w:rStyle w:val="Style13ptBold"/>
          <w:rFonts w:asciiTheme="majorHAnsi" w:hAnsiTheme="majorHAnsi"/>
          <w:b w:val="0"/>
          <w:sz w:val="22"/>
        </w:rPr>
        <w:t>jKIM</w:t>
      </w:r>
      <w:proofErr w:type="spellEnd"/>
      <w:r w:rsidRPr="00B73522">
        <w:rPr>
          <w:rStyle w:val="Style13ptBold"/>
          <w:rFonts w:asciiTheme="majorHAnsi" w:hAnsiTheme="majorHAnsi"/>
          <w:b w:val="0"/>
          <w:sz w:val="22"/>
        </w:rPr>
        <w:t>)</w:t>
      </w:r>
    </w:p>
    <w:p w14:paraId="4A1A0A0C" w14:textId="77777777" w:rsidR="00E6169D" w:rsidRPr="00B73522" w:rsidRDefault="00E6169D" w:rsidP="00E6169D">
      <w:pPr>
        <w:rPr>
          <w:rFonts w:asciiTheme="majorHAnsi" w:hAnsiTheme="majorHAnsi"/>
        </w:rPr>
      </w:pPr>
      <w:r w:rsidRPr="00B73522">
        <w:rPr>
          <w:rFonts w:asciiTheme="majorHAnsi" w:hAnsiTheme="majorHAnsi"/>
        </w:rPr>
        <w:t>For the Asia Pivot to deter aggression, America’s opponents must believe that any belligerent act by them will invite a retaliatory response. Such a response must be able to inflict such cost and pain as to outweigh any potential benefit sought by the aggressor—thereby leading the aggressor to refrain from initiating a military attack in the first place. To deter an adversary, the threat of retaliation must be seen as credible, something that requires both viable military means and a demonstrated unquestionable resolve to use them.</w:t>
      </w:r>
    </w:p>
    <w:p w14:paraId="64004520" w14:textId="77777777" w:rsidR="00E6169D" w:rsidRPr="00B73522" w:rsidRDefault="00E6169D" w:rsidP="00E6169D">
      <w:pPr>
        <w:rPr>
          <w:rFonts w:asciiTheme="majorHAnsi" w:hAnsiTheme="majorHAnsi"/>
        </w:rPr>
      </w:pPr>
      <w:r w:rsidRPr="00B73522">
        <w:rPr>
          <w:rFonts w:asciiTheme="majorHAnsi" w:hAnsiTheme="majorHAnsi"/>
        </w:rPr>
        <w:t>Despite strong pledges of support from U.S. politicians and diplomats, America’s Asian allies will not be reassured—and opponents will not be deterred—if they perceive weakness in either American capabilities or American resolve. America’s slashed defense budgets and unenforced redlines embolden its opponents to practice coercive diplomacy and bully its allies.</w:t>
      </w:r>
    </w:p>
    <w:p w14:paraId="7968C380" w14:textId="77777777" w:rsidR="00E6169D" w:rsidRPr="00B73522" w:rsidRDefault="00E6169D" w:rsidP="00E6169D">
      <w:pPr>
        <w:rPr>
          <w:rFonts w:asciiTheme="majorHAnsi" w:hAnsiTheme="majorHAnsi"/>
        </w:rPr>
      </w:pPr>
      <w:r w:rsidRPr="00B73522">
        <w:rPr>
          <w:rFonts w:asciiTheme="majorHAnsi" w:hAnsiTheme="majorHAnsi"/>
        </w:rPr>
        <w:t>North Korea and China could also be tempted to act if either perceives an American public weary of war, an intensely divided U.S. Congress, and U.S. allies even more reluctant than usual to employ military force to counter armed belligerence. Increasingly strained relations between Japan and South Korea over historic issues further complicate matters, as such conflict diverts attention away from current security threats while hindering the development of allied military capabilities.</w:t>
      </w:r>
    </w:p>
    <w:p w14:paraId="4320EE66" w14:textId="77777777" w:rsidR="00E6169D" w:rsidRDefault="00E6169D" w:rsidP="00E6169D">
      <w:pPr>
        <w:rPr>
          <w:rFonts w:asciiTheme="majorHAnsi" w:hAnsiTheme="majorHAnsi"/>
        </w:rPr>
      </w:pPr>
      <w:r w:rsidRPr="00B73522">
        <w:rPr>
          <w:rFonts w:asciiTheme="majorHAnsi" w:hAnsiTheme="majorHAnsi"/>
        </w:rPr>
        <w:t xml:space="preserve">During his 2014 trip to Asia, President Obama declared support for South Korea and affirmed that the Japanese–U.S. security treaty covers the </w:t>
      </w:r>
      <w:proofErr w:type="spellStart"/>
      <w:r w:rsidRPr="00B73522">
        <w:rPr>
          <w:rFonts w:asciiTheme="majorHAnsi" w:hAnsiTheme="majorHAnsi"/>
        </w:rPr>
        <w:t>Senkaku</w:t>
      </w:r>
      <w:proofErr w:type="spellEnd"/>
      <w:r w:rsidRPr="00B73522">
        <w:rPr>
          <w:rFonts w:asciiTheme="majorHAnsi" w:hAnsiTheme="majorHAnsi"/>
        </w:rPr>
        <w:t xml:space="preserve"> Islands. But for the Asia Pivot policy to be effective, a principled message of affirming U.S. support for international law and defending America’s allies must be backed by resolute U.S. actions, including (1) reversing dangerous defense budget cuts; (2) maintaining a robust forward-deployed U.S. military presence; (3) strengthening and modernizing America’s alliances; and (4) standing up to China’s use of intimidation, coercion, or force to assert a territorial claim.</w:t>
      </w:r>
    </w:p>
    <w:p w14:paraId="6166A448" w14:textId="77777777" w:rsidR="00E6169D" w:rsidRPr="00B73522" w:rsidRDefault="00E6169D" w:rsidP="00E6169D">
      <w:pPr>
        <w:rPr>
          <w:rFonts w:asciiTheme="majorHAnsi" w:hAnsiTheme="majorHAnsi"/>
        </w:rPr>
      </w:pPr>
    </w:p>
    <w:p w14:paraId="39B94735" w14:textId="77777777" w:rsidR="00AF38CC" w:rsidRDefault="00AF38CC" w:rsidP="00AF38CC">
      <w:pPr>
        <w:pStyle w:val="Heading3"/>
      </w:pPr>
      <w:r>
        <w:lastRenderedPageBreak/>
        <w:t>Indo-Pak War Turn</w:t>
      </w:r>
    </w:p>
    <w:p w14:paraId="13ED890F" w14:textId="77777777" w:rsidR="00AF38CC" w:rsidRDefault="00AF38CC" w:rsidP="00AF38CC"/>
    <w:p w14:paraId="1AAFBEE5" w14:textId="77777777" w:rsidR="00AF38CC" w:rsidRPr="00B72BE1" w:rsidRDefault="00AF38CC" w:rsidP="00AF38CC">
      <w:pPr>
        <w:pStyle w:val="Heading4"/>
      </w:pPr>
      <w:r>
        <w:t>India membership into NSG triggers a nuclear race with Pakistan and instability in South Asia</w:t>
      </w:r>
    </w:p>
    <w:p w14:paraId="633B24BE" w14:textId="77777777" w:rsidR="00AF38CC" w:rsidRPr="00EE01A3" w:rsidRDefault="00AF38CC" w:rsidP="00AF38CC">
      <w:r w:rsidRPr="00B72BE1">
        <w:rPr>
          <w:rFonts w:eastAsiaTheme="majorEastAsia" w:cstheme="majorBidi"/>
          <w:b/>
          <w:bCs/>
          <w:sz w:val="26"/>
          <w:szCs w:val="26"/>
        </w:rPr>
        <w:t>Dawn 6/15</w:t>
      </w:r>
      <w:r w:rsidRPr="00B72BE1">
        <w:t xml:space="preserve"> (Dawn News, 6/15/16, “</w:t>
      </w:r>
      <w:hyperlink r:id="rId58" w:history="1">
        <w:r w:rsidRPr="00B72BE1">
          <w:t>NSG membership for India not good for South Asia, says China paper</w:t>
        </w:r>
      </w:hyperlink>
      <w:r w:rsidRPr="00B72BE1">
        <w:t>”, http://www.dawn.com/news/1264963)//cmor</w:t>
      </w:r>
    </w:p>
    <w:p w14:paraId="6EFD66C9" w14:textId="77777777" w:rsidR="00AF38CC" w:rsidRPr="00EE01A3" w:rsidRDefault="00AF38CC" w:rsidP="00AF38CC">
      <w:pPr>
        <w:pStyle w:val="NormalWeb"/>
        <w:spacing w:before="0" w:beforeAutospacing="0" w:after="300" w:afterAutospacing="0"/>
        <w:rPr>
          <w:rFonts w:ascii="Times" w:hAnsi="Times"/>
          <w:color w:val="252525"/>
          <w:sz w:val="16"/>
        </w:rPr>
      </w:pPr>
      <w:r w:rsidRPr="00EE01A3">
        <w:rPr>
          <w:rFonts w:ascii="Times" w:hAnsi="Times"/>
          <w:color w:val="252525"/>
          <w:sz w:val="16"/>
        </w:rPr>
        <w:t xml:space="preserve">NEW DELHI: </w:t>
      </w:r>
      <w:r w:rsidRPr="00EE01A3">
        <w:rPr>
          <w:rStyle w:val="StyleUnderline"/>
        </w:rPr>
        <w:t>A US-backed move to make India a member of the Nuclear Suppliers Group (NSG) will be good neither for Pakistan nor for China, and it would set off nuclear instability in South Asia,</w:t>
      </w:r>
      <w:r w:rsidRPr="00EE01A3">
        <w:rPr>
          <w:rFonts w:ascii="Times" w:hAnsi="Times"/>
          <w:color w:val="252525"/>
          <w:sz w:val="16"/>
        </w:rPr>
        <w:t xml:space="preserve"> The Global Times has been quoted by the Indian media as saying on Tuesday. </w:t>
      </w:r>
      <w:r w:rsidRPr="00EE01A3">
        <w:rPr>
          <w:rStyle w:val="StyleUnderline"/>
        </w:rPr>
        <w:t>“</w:t>
      </w:r>
      <w:r w:rsidRPr="00B72BE1">
        <w:rPr>
          <w:rStyle w:val="Emphasis"/>
        </w:rPr>
        <w:t>India and Pakistan</w:t>
      </w:r>
      <w:r w:rsidRPr="00EE01A3">
        <w:rPr>
          <w:rStyle w:val="StyleUnderline"/>
        </w:rPr>
        <w:t>, both nuclear powers in the region</w:t>
      </w:r>
      <w:r w:rsidRPr="00B72BE1">
        <w:rPr>
          <w:rStyle w:val="Emphasis"/>
        </w:rPr>
        <w:t>, keep alert to each other’s nuclear capabilities</w:t>
      </w:r>
      <w:r w:rsidRPr="00EE01A3">
        <w:rPr>
          <w:rStyle w:val="StyleUnderline"/>
        </w:rPr>
        <w:t>. India’s application for NSG membership and its potential consequences will inevitably touch a raw nerve in Pakistan, its traditional rival in the region,”</w:t>
      </w:r>
      <w:r w:rsidRPr="00EE01A3">
        <w:rPr>
          <w:rFonts w:ascii="Times" w:hAnsi="Times"/>
          <w:color w:val="252525"/>
          <w:sz w:val="16"/>
        </w:rPr>
        <w:t xml:space="preserve"> the newspaper, which usually reflects official opinion, said. </w:t>
      </w:r>
      <w:r w:rsidRPr="00EE01A3">
        <w:rPr>
          <w:rStyle w:val="StyleUnderline"/>
        </w:rPr>
        <w:t xml:space="preserve">“As </w:t>
      </w:r>
      <w:r w:rsidRPr="00B72BE1">
        <w:rPr>
          <w:rStyle w:val="Emphasis"/>
        </w:rPr>
        <w:t>Pakistan is not willing to see an enlarging gap in nuclear power with India, a nuclear race is a likely outcome.</w:t>
      </w:r>
      <w:r w:rsidRPr="00EE01A3">
        <w:rPr>
          <w:rStyle w:val="StyleUnderline"/>
        </w:rPr>
        <w:t xml:space="preserve"> This will not only </w:t>
      </w:r>
      <w:proofErr w:type="spellStart"/>
      <w:r w:rsidRPr="00EE01A3">
        <w:rPr>
          <w:rStyle w:val="StyleUnderline"/>
        </w:rPr>
        <w:t>paralyse</w:t>
      </w:r>
      <w:proofErr w:type="spellEnd"/>
      <w:r w:rsidRPr="00EE01A3">
        <w:rPr>
          <w:rStyle w:val="StyleUnderline"/>
        </w:rPr>
        <w:t xml:space="preserve"> regional security, but also </w:t>
      </w:r>
      <w:proofErr w:type="spellStart"/>
      <w:r w:rsidRPr="00EE01A3">
        <w:rPr>
          <w:rStyle w:val="StyleUnderline"/>
        </w:rPr>
        <w:t>jeopardise</w:t>
      </w:r>
      <w:proofErr w:type="spellEnd"/>
      <w:r w:rsidRPr="00EE01A3">
        <w:rPr>
          <w:rStyle w:val="StyleUnderline"/>
        </w:rPr>
        <w:t xml:space="preserve"> China’s national interests.” </w:t>
      </w:r>
      <w:r w:rsidRPr="00EE01A3">
        <w:rPr>
          <w:rFonts w:ascii="Times" w:hAnsi="Times"/>
          <w:color w:val="252525"/>
          <w:sz w:val="16"/>
        </w:rPr>
        <w:t xml:space="preserve">The paper’s op-ed commentary, titled “India mustn’t let nuclear ambitions blind itself”, feared that </w:t>
      </w:r>
      <w:r w:rsidRPr="00B72BE1">
        <w:rPr>
          <w:rStyle w:val="Emphasis"/>
        </w:rPr>
        <w:t>New Delhi’s NSG membership would set off a nuclear confrontation in the region.</w:t>
      </w:r>
      <w:r w:rsidRPr="00EE01A3">
        <w:rPr>
          <w:rFonts w:ascii="Times" w:hAnsi="Times"/>
          <w:color w:val="252525"/>
          <w:sz w:val="16"/>
        </w:rPr>
        <w:t xml:space="preserve"> “Last week, Indian Prime Minister Narendra Modi embarked on a diplomatic journey, travelling halfway across the world with his top goal to garner support for his country’s entry into the Nuclear Suppliers Group (NSG)” ahead of the plenary meeting of the group expected to be held in Seoul on June 24. “The US and some NSG members have given a push to India’s membership bid, but the reported opposition from most countries, especially China, seems to have irritated India.” While a majority of the 48-member group backed India’s membership, China, along with New Zealand, Ireland, Turkey, South Africa and Austria, were opposed to India’s admission. “Beijing insists that a prerequisite of New Delhi’s entry is that it must be a signatory to the Non-Proliferation Treaty (NPT) while India is not. Despite acknowledging this legal and systematic requirement, the Indian media called China’s stance “obstructionist“,” the commentary said. It noted that beyond cooperation in the nuclear sector, the US views India as a “balancing actor in its pivot to the Asia-Pacific strategy”. Its supply of nuclear technologies to enhance India’s deterrence capability is to put China in check.</w:t>
      </w:r>
    </w:p>
    <w:p w14:paraId="0A5D1E17" w14:textId="77777777" w:rsidR="00AF38CC" w:rsidRDefault="00AF38CC" w:rsidP="00AF38CC"/>
    <w:p w14:paraId="31580F94" w14:textId="77777777" w:rsidR="009E3E97" w:rsidRDefault="009E3E97" w:rsidP="009E3E97">
      <w:pPr>
        <w:pStyle w:val="Heading4"/>
      </w:pPr>
      <w:r>
        <w:t>Indo-</w:t>
      </w:r>
      <w:proofErr w:type="spellStart"/>
      <w:r>
        <w:t>pak</w:t>
      </w:r>
      <w:proofErr w:type="spellEnd"/>
      <w:r>
        <w:t xml:space="preserve"> war causes the end of civilization</w:t>
      </w:r>
    </w:p>
    <w:p w14:paraId="1A5A7596" w14:textId="77777777" w:rsidR="009E3E97" w:rsidRDefault="009E3E97" w:rsidP="009E3E97">
      <w:r w:rsidRPr="008C1FC4">
        <w:rPr>
          <w:rStyle w:val="Style13ptBold"/>
        </w:rPr>
        <w:t>IPPNW 13</w:t>
      </w:r>
      <w:r>
        <w:t xml:space="preserve">, (N/A, International Physicians for the Prevention of Nuclear War, “India-Pakistan nuclear war could 'end human civilization,” The Telegraph, </w:t>
      </w:r>
      <w:hyperlink r:id="rId59" w:history="1">
        <w:r w:rsidRPr="00C87FDC">
          <w:rPr>
            <w:rStyle w:val="Hyperlink"/>
          </w:rPr>
          <w:t>http://www.telegraph.co.uk/news/worldnews/asia/pakistan/10507342/India-Pakistan-nuclear-war-could-end-human-civilisation.html</w:t>
        </w:r>
      </w:hyperlink>
      <w:r>
        <w:t>, 12/10/13)</w:t>
      </w:r>
    </w:p>
    <w:p w14:paraId="1B5DC6A6" w14:textId="77777777" w:rsidR="009E3E97" w:rsidRPr="00131F53" w:rsidRDefault="009E3E97" w:rsidP="009E3E97">
      <w:pPr>
        <w:rPr>
          <w:sz w:val="16"/>
        </w:rPr>
      </w:pPr>
      <w:r w:rsidRPr="008C1FC4">
        <w:rPr>
          <w:rStyle w:val="StyleUnderline"/>
        </w:rPr>
        <w:t>A nuclear war between India and Pakistan would set off a global famine that could kill two billion people and effectively end human civilization</w:t>
      </w:r>
      <w:r w:rsidRPr="00131F53">
        <w:rPr>
          <w:sz w:val="16"/>
        </w:rPr>
        <w:t>, a study said Tuesday.</w:t>
      </w:r>
      <w:r>
        <w:rPr>
          <w:rStyle w:val="StyleUnderline"/>
        </w:rPr>
        <w:t xml:space="preserve"> </w:t>
      </w:r>
      <w:r w:rsidRPr="008C1FC4">
        <w:rPr>
          <w:rStyle w:val="StyleUnderline"/>
        </w:rPr>
        <w:t>Even if limited in scope</w:t>
      </w:r>
      <w:r w:rsidRPr="00131F53">
        <w:rPr>
          <w:sz w:val="16"/>
        </w:rPr>
        <w:t xml:space="preserve">, </w:t>
      </w:r>
      <w:r w:rsidRPr="008C1FC4">
        <w:rPr>
          <w:rStyle w:val="StyleUnderline"/>
        </w:rPr>
        <w:t>a conflict with nuclear weapons would wreak havoc in the atmosphere and devastate crop yields</w:t>
      </w:r>
      <w:r w:rsidRPr="00131F53">
        <w:rPr>
          <w:sz w:val="16"/>
        </w:rPr>
        <w:t xml:space="preserve">, with the effects multiplied as global food markets went into turmoil, </w:t>
      </w:r>
      <w:r w:rsidRPr="008C1FC4">
        <w:rPr>
          <w:rStyle w:val="StyleUnderline"/>
        </w:rPr>
        <w:t>the report said</w:t>
      </w:r>
      <w:r w:rsidRPr="00131F53">
        <w:rPr>
          <w:sz w:val="16"/>
        </w:rPr>
        <w:t>.</w:t>
      </w:r>
      <w:r>
        <w:rPr>
          <w:rStyle w:val="StyleUnderline"/>
        </w:rPr>
        <w:t xml:space="preserve"> </w:t>
      </w:r>
      <w:r w:rsidRPr="008C1FC4">
        <w:rPr>
          <w:rStyle w:val="StyleUnderline"/>
        </w:rPr>
        <w:t>The Nobel Peace Prize-winning International Physicians for the Prevention of Nuclear War and Physicians for Social Responsibility released an initial peer-reviewed study in April 2012 that predicted a nuclear famine could kill more than a billion people</w:t>
      </w:r>
      <w:r w:rsidRPr="00131F53">
        <w:rPr>
          <w:sz w:val="16"/>
        </w:rPr>
        <w:t>.</w:t>
      </w:r>
      <w:r>
        <w:rPr>
          <w:rStyle w:val="StyleUnderline"/>
        </w:rPr>
        <w:t xml:space="preserve"> </w:t>
      </w:r>
      <w:r w:rsidRPr="008C1FC4">
        <w:rPr>
          <w:rStyle w:val="StyleUnderline"/>
        </w:rPr>
        <w:t>In a second edition</w:t>
      </w:r>
      <w:r w:rsidRPr="00131F53">
        <w:rPr>
          <w:sz w:val="16"/>
        </w:rPr>
        <w:t xml:space="preserve">, </w:t>
      </w:r>
      <w:r w:rsidRPr="008C1FC4">
        <w:rPr>
          <w:rStyle w:val="StyleUnderline"/>
        </w:rPr>
        <w:t>the groups said they widely underestimated the impact in China and calculated that the world's most populous country would face severe food insecurity</w:t>
      </w:r>
      <w:r w:rsidRPr="00131F53">
        <w:rPr>
          <w:sz w:val="16"/>
        </w:rPr>
        <w:t>.</w:t>
      </w:r>
      <w:r>
        <w:rPr>
          <w:rStyle w:val="StyleUnderline"/>
        </w:rPr>
        <w:t xml:space="preserve"> </w:t>
      </w:r>
      <w:r w:rsidRPr="00131F53">
        <w:rPr>
          <w:sz w:val="16"/>
        </w:rPr>
        <w:t>"</w:t>
      </w:r>
      <w:r w:rsidRPr="008C1FC4">
        <w:rPr>
          <w:rStyle w:val="StyleUnderline"/>
        </w:rPr>
        <w:t>A billion people dead in the developing world is obviously a catastrophe unparalleled in human history</w:t>
      </w:r>
      <w:r w:rsidRPr="00131F53">
        <w:rPr>
          <w:sz w:val="16"/>
        </w:rPr>
        <w:t xml:space="preserve">. </w:t>
      </w:r>
      <w:r w:rsidRPr="008C1FC4">
        <w:rPr>
          <w:rStyle w:val="StyleUnderline"/>
        </w:rPr>
        <w:t>But then if you add to that the possibility of another 1</w:t>
      </w:r>
      <w:r w:rsidRPr="00131F53">
        <w:rPr>
          <w:sz w:val="16"/>
        </w:rPr>
        <w:t>.</w:t>
      </w:r>
      <w:r w:rsidRPr="008C1FC4">
        <w:rPr>
          <w:rStyle w:val="StyleUnderline"/>
        </w:rPr>
        <w:t>3 billion people in China being at risk</w:t>
      </w:r>
      <w:r w:rsidRPr="00131F53">
        <w:rPr>
          <w:sz w:val="16"/>
        </w:rPr>
        <w:t xml:space="preserve">, </w:t>
      </w:r>
      <w:r w:rsidRPr="008C1FC4">
        <w:rPr>
          <w:rStyle w:val="StyleUnderline"/>
        </w:rPr>
        <w:t xml:space="preserve">we are entering something that is clearly the end of civilization," said Ira </w:t>
      </w:r>
      <w:proofErr w:type="spellStart"/>
      <w:r w:rsidRPr="008C1FC4">
        <w:rPr>
          <w:rStyle w:val="StyleUnderline"/>
        </w:rPr>
        <w:t>Helfand</w:t>
      </w:r>
      <w:proofErr w:type="spellEnd"/>
      <w:r w:rsidRPr="00131F53">
        <w:rPr>
          <w:sz w:val="16"/>
        </w:rPr>
        <w:t xml:space="preserve">, </w:t>
      </w:r>
      <w:r w:rsidRPr="008C1FC4">
        <w:rPr>
          <w:rStyle w:val="StyleUnderline"/>
        </w:rPr>
        <w:t>the report's author</w:t>
      </w:r>
      <w:r w:rsidRPr="00131F53">
        <w:rPr>
          <w:sz w:val="16"/>
        </w:rPr>
        <w:t>.</w:t>
      </w:r>
    </w:p>
    <w:p w14:paraId="779A88E5" w14:textId="77777777" w:rsidR="009E3E97" w:rsidRDefault="009E3E97" w:rsidP="009E3E97"/>
    <w:p w14:paraId="7E82BB0A" w14:textId="77777777" w:rsidR="009E3E97" w:rsidRDefault="009E3E97" w:rsidP="009E3E97">
      <w:pPr>
        <w:pStyle w:val="Heading3"/>
      </w:pPr>
      <w:r>
        <w:lastRenderedPageBreak/>
        <w:t>NSG = Indo-Pak Tensions</w:t>
      </w:r>
    </w:p>
    <w:p w14:paraId="784E6697" w14:textId="77777777" w:rsidR="009E3E97" w:rsidRPr="009E3E97" w:rsidRDefault="009E3E97" w:rsidP="009E3E97"/>
    <w:p w14:paraId="72C2A7B6" w14:textId="77777777" w:rsidR="009E3E97" w:rsidRDefault="009E3E97" w:rsidP="009E3E97">
      <w:pPr>
        <w:pStyle w:val="Heading4"/>
      </w:pPr>
      <w:r>
        <w:t>India joining the NSG causes a nuclear arms race between India and Pakistan.</w:t>
      </w:r>
    </w:p>
    <w:p w14:paraId="30A8F0DF" w14:textId="77777777" w:rsidR="009E3E97" w:rsidRPr="00762102" w:rsidRDefault="009E3E97" w:rsidP="009E3E97">
      <w:pPr>
        <w:rPr>
          <w:rStyle w:val="StyleUnderline"/>
        </w:rPr>
      </w:pPr>
      <w:r w:rsidRPr="00762102">
        <w:rPr>
          <w:rStyle w:val="Style13ptBold"/>
        </w:rPr>
        <w:t>Iqbal 16</w:t>
      </w:r>
      <w:r>
        <w:t xml:space="preserve"> (correspondent for Dawn, Anwar, “India joining NSG will escalate nuclear race in South Asia: US senator,” </w:t>
      </w:r>
      <w:hyperlink r:id="rId60" w:history="1">
        <w:r w:rsidRPr="00762102">
          <w:rPr>
            <w:rStyle w:val="Hyperlink"/>
          </w:rPr>
          <w:t>http://www.dawn.com/news/1260656/india-joining-nsg-will-escalate-nuclear-race-in-south-asia-us-senator</w:t>
        </w:r>
      </w:hyperlink>
      <w:r w:rsidRPr="00762102">
        <w:t>, 5/26/16, DD)</w:t>
      </w:r>
    </w:p>
    <w:p w14:paraId="5C2D694F" w14:textId="77777777" w:rsidR="009E3E97" w:rsidRDefault="009E3E97" w:rsidP="009E3E97">
      <w:r w:rsidRPr="00762102">
        <w:t xml:space="preserve">WASHINGTON: A key US Senator, Ed Markey, has warned that </w:t>
      </w:r>
      <w:r w:rsidRPr="00762102">
        <w:rPr>
          <w:rStyle w:val="StyleUnderline"/>
        </w:rPr>
        <w:t>enabling India to join the</w:t>
      </w:r>
      <w:r w:rsidRPr="00762102">
        <w:t xml:space="preserve"> Nuclear Suppliers Group (</w:t>
      </w:r>
      <w:r w:rsidRPr="00762102">
        <w:rPr>
          <w:rStyle w:val="StyleUnderline"/>
        </w:rPr>
        <w:t>NSG</w:t>
      </w:r>
      <w:r w:rsidRPr="00762102">
        <w:t xml:space="preserve">) </w:t>
      </w:r>
      <w:r w:rsidRPr="00762102">
        <w:rPr>
          <w:rStyle w:val="StyleUnderline"/>
        </w:rPr>
        <w:t>would cause a “never-ending” nuclear race in South Asia</w:t>
      </w:r>
      <w:r w:rsidRPr="00762102">
        <w:t>. The NSG is a multinational body, which seeks to reduce nuclear proliferation by monitoring the export, re-transfer and protection of sensitive materials. “</w:t>
      </w:r>
      <w:r w:rsidRPr="00762102">
        <w:rPr>
          <w:rStyle w:val="StyleUnderline"/>
        </w:rPr>
        <w:t>What you are doing is creating an action-reaction that is leading to a never-ending escalation cycle that ultimately leads to development of nuclear weapons including battlefield nuclear weapons</w:t>
      </w:r>
      <w:r w:rsidRPr="00762102">
        <w:t xml:space="preserve">,” Senator Markey warned US Assistant Secretary for South Asia Nisha </w:t>
      </w:r>
      <w:proofErr w:type="spellStart"/>
      <w:r w:rsidRPr="00762102">
        <w:t>Biswal</w:t>
      </w:r>
      <w:proofErr w:type="spellEnd"/>
      <w:r w:rsidRPr="00762102">
        <w:t xml:space="preserve">. At a hearing of the Senate Foreign Relations Committee on US-India Relations on Tuesday evening, Senator Markey reminded the US official that the </w:t>
      </w:r>
      <w:r w:rsidRPr="00762102">
        <w:rPr>
          <w:rStyle w:val="StyleUnderline"/>
        </w:rPr>
        <w:t xml:space="preserve">Obama administration’s policy of helping India join NSG was a dangerous and unnecessary. “Making these exemptions further infuriates Pakistan into further expanding its nuclear capacity. It is a very dangerous long-term trend, especially when we are so concerned on the </w:t>
      </w:r>
      <w:proofErr w:type="spellStart"/>
      <w:r w:rsidRPr="00762102">
        <w:rPr>
          <w:rStyle w:val="StyleUnderline"/>
        </w:rPr>
        <w:t>spectre</w:t>
      </w:r>
      <w:proofErr w:type="spellEnd"/>
      <w:r w:rsidRPr="00762102">
        <w:rPr>
          <w:rStyle w:val="StyleUnderline"/>
        </w:rPr>
        <w:t xml:space="preserve"> of nuclear weapons falling in the hands of non-state actors,”</w:t>
      </w:r>
      <w:r w:rsidRPr="00762102">
        <w:t xml:space="preserve"> he said.  </w:t>
      </w:r>
    </w:p>
    <w:p w14:paraId="552DF4C8" w14:textId="77777777" w:rsidR="009E3E97" w:rsidRDefault="009E3E97" w:rsidP="009E3E97"/>
    <w:p w14:paraId="5F148AE0" w14:textId="77777777" w:rsidR="009E3E97" w:rsidRPr="00D5077F" w:rsidRDefault="009E3E97" w:rsidP="009E3E97">
      <w:pPr>
        <w:pStyle w:val="Heading4"/>
        <w:rPr>
          <w:rFonts w:cs="Times New Roman"/>
        </w:rPr>
      </w:pPr>
      <w:r w:rsidRPr="00D5077F">
        <w:rPr>
          <w:rFonts w:cs="Times New Roman"/>
        </w:rPr>
        <w:t>Indian NSG membership causes nuclear Indo-</w:t>
      </w:r>
      <w:proofErr w:type="spellStart"/>
      <w:r w:rsidRPr="00D5077F">
        <w:rPr>
          <w:rFonts w:cs="Times New Roman"/>
        </w:rPr>
        <w:t>pak</w:t>
      </w:r>
      <w:proofErr w:type="spellEnd"/>
      <w:r w:rsidRPr="00D5077F">
        <w:rPr>
          <w:rFonts w:cs="Times New Roman"/>
        </w:rPr>
        <w:t xml:space="preserve"> war, tensions are empirically high</w:t>
      </w:r>
    </w:p>
    <w:p w14:paraId="322094A2" w14:textId="77777777" w:rsidR="009E3E97" w:rsidRPr="00D5077F" w:rsidRDefault="009E3E97" w:rsidP="009E3E97">
      <w:pPr>
        <w:rPr>
          <w:rFonts w:ascii="Times New Roman" w:hAnsi="Times New Roman" w:cs="Times New Roman"/>
          <w:shd w:val="clear" w:color="auto" w:fill="FFFFFF"/>
        </w:rPr>
      </w:pPr>
      <w:r w:rsidRPr="00D5077F">
        <w:rPr>
          <w:rStyle w:val="Style13ptBold"/>
          <w:rFonts w:cs="Times New Roman"/>
        </w:rPr>
        <w:t>SUBRAMANIAN 6/22</w:t>
      </w:r>
      <w:r w:rsidRPr="00D5077F">
        <w:rPr>
          <w:rFonts w:ascii="Times New Roman" w:hAnsi="Times New Roman" w:cs="Times New Roman"/>
          <w:shd w:val="clear" w:color="auto" w:fill="FFFFFF"/>
        </w:rPr>
        <w:t xml:space="preserve"> (KADAYAM, Asia Times Columnist, “NSG entry for India, Pakistan will raise nuclear tensions in South Asia,” Asia Times, </w:t>
      </w:r>
      <w:hyperlink r:id="rId61" w:history="1">
        <w:r w:rsidRPr="00D5077F">
          <w:rPr>
            <w:rStyle w:val="Hyperlink"/>
            <w:rFonts w:ascii="Times New Roman" w:hAnsi="Times New Roman" w:cs="Times New Roman"/>
            <w:shd w:val="clear" w:color="auto" w:fill="FFFFFF"/>
          </w:rPr>
          <w:t>http://atimes.com/2016/06/nsg-entry-for-india-pakistan-will-raise-nuclear-tensions-in-south-asia/</w:t>
        </w:r>
      </w:hyperlink>
      <w:r w:rsidRPr="00D5077F">
        <w:rPr>
          <w:rFonts w:ascii="Times New Roman" w:hAnsi="Times New Roman" w:cs="Times New Roman"/>
          <w:shd w:val="clear" w:color="auto" w:fill="FFFFFF"/>
        </w:rPr>
        <w:t>, 06/22/16)</w:t>
      </w:r>
    </w:p>
    <w:p w14:paraId="26F2DBDA" w14:textId="77777777" w:rsidR="009E3E97" w:rsidRDefault="009E3E97" w:rsidP="009E3E97">
      <w:pPr>
        <w:pStyle w:val="NormalWeb"/>
        <w:shd w:val="clear" w:color="auto" w:fill="FFFFFF"/>
        <w:spacing w:before="225" w:beforeAutospacing="0" w:after="225" w:afterAutospacing="0" w:line="326" w:lineRule="atLeast"/>
        <w:rPr>
          <w:color w:val="111111"/>
          <w:sz w:val="14"/>
          <w:szCs w:val="21"/>
        </w:rPr>
      </w:pPr>
      <w:r w:rsidRPr="00D5077F">
        <w:rPr>
          <w:rStyle w:val="StyleUnderline"/>
        </w:rPr>
        <w:t xml:space="preserve">A nuclear clash between Indian and Pakistan during </w:t>
      </w:r>
      <w:proofErr w:type="spellStart"/>
      <w:r w:rsidRPr="00D5077F">
        <w:rPr>
          <w:rStyle w:val="StyleUnderline"/>
        </w:rPr>
        <w:t>Kargil</w:t>
      </w:r>
      <w:proofErr w:type="spellEnd"/>
      <w:r w:rsidRPr="00D5077F">
        <w:rPr>
          <w:rStyle w:val="StyleUnderline"/>
        </w:rPr>
        <w:t xml:space="preserve"> war and ‘Operation </w:t>
      </w:r>
      <w:proofErr w:type="spellStart"/>
      <w:r w:rsidRPr="00D5077F">
        <w:rPr>
          <w:rStyle w:val="StyleUnderline"/>
        </w:rPr>
        <w:t>Parakram</w:t>
      </w:r>
      <w:proofErr w:type="spellEnd"/>
      <w:r w:rsidRPr="00D5077F">
        <w:rPr>
          <w:rStyle w:val="StyleUnderline"/>
        </w:rPr>
        <w:t>’ was averted through US intervention</w:t>
      </w:r>
      <w:r w:rsidRPr="00131F53">
        <w:rPr>
          <w:color w:val="111111"/>
          <w:sz w:val="12"/>
          <w:szCs w:val="21"/>
        </w:rPr>
        <w:t>.</w:t>
      </w:r>
      <w:r>
        <w:rPr>
          <w:color w:val="111111"/>
          <w:sz w:val="12"/>
          <w:szCs w:val="21"/>
        </w:rPr>
        <w:t xml:space="preserve"> </w:t>
      </w:r>
      <w:r w:rsidRPr="00D5077F">
        <w:rPr>
          <w:color w:val="111111"/>
          <w:sz w:val="16"/>
          <w:szCs w:val="16"/>
        </w:rPr>
        <w:t>The Lahore visit of former</w:t>
      </w:r>
      <w:r>
        <w:rPr>
          <w:color w:val="111111"/>
          <w:sz w:val="16"/>
          <w:szCs w:val="16"/>
        </w:rPr>
        <w:t xml:space="preserve"> </w:t>
      </w:r>
      <w:r w:rsidRPr="00D5077F">
        <w:rPr>
          <w:color w:val="111111"/>
          <w:sz w:val="16"/>
          <w:szCs w:val="16"/>
        </w:rPr>
        <w:t xml:space="preserve">Indian Prime Minister Vajpayee in February 1999 preceded the </w:t>
      </w:r>
      <w:proofErr w:type="spellStart"/>
      <w:r w:rsidRPr="00D5077F">
        <w:rPr>
          <w:color w:val="111111"/>
          <w:sz w:val="16"/>
          <w:szCs w:val="16"/>
        </w:rPr>
        <w:t>Kargil</w:t>
      </w:r>
      <w:proofErr w:type="spellEnd"/>
      <w:r w:rsidRPr="00D5077F">
        <w:rPr>
          <w:color w:val="111111"/>
          <w:sz w:val="16"/>
          <w:szCs w:val="16"/>
        </w:rPr>
        <w:t xml:space="preserve"> attack by just</w:t>
      </w:r>
      <w:r>
        <w:rPr>
          <w:color w:val="111111"/>
          <w:sz w:val="16"/>
          <w:szCs w:val="16"/>
        </w:rPr>
        <w:t xml:space="preserve"> </w:t>
      </w:r>
      <w:r w:rsidRPr="00D5077F">
        <w:rPr>
          <w:color w:val="111111"/>
          <w:sz w:val="16"/>
          <w:szCs w:val="16"/>
        </w:rPr>
        <w:t xml:space="preserve">a few months and it was necessitated by the </w:t>
      </w:r>
      <w:proofErr w:type="spellStart"/>
      <w:r w:rsidRPr="00D5077F">
        <w:rPr>
          <w:color w:val="111111"/>
          <w:sz w:val="16"/>
          <w:szCs w:val="16"/>
        </w:rPr>
        <w:t>nuclearization</w:t>
      </w:r>
      <w:proofErr w:type="spellEnd"/>
      <w:r w:rsidRPr="00D5077F">
        <w:rPr>
          <w:color w:val="111111"/>
          <w:sz w:val="16"/>
          <w:szCs w:val="16"/>
        </w:rPr>
        <w:t xml:space="preserve"> of South Asia (in Pokhran II in India and in </w:t>
      </w:r>
      <w:proofErr w:type="spellStart"/>
      <w:r w:rsidRPr="00D5077F">
        <w:rPr>
          <w:color w:val="111111"/>
          <w:sz w:val="16"/>
          <w:szCs w:val="16"/>
        </w:rPr>
        <w:t>Chagai</w:t>
      </w:r>
      <w:proofErr w:type="spellEnd"/>
      <w:r w:rsidRPr="00D5077F">
        <w:rPr>
          <w:color w:val="111111"/>
          <w:sz w:val="16"/>
          <w:szCs w:val="16"/>
        </w:rPr>
        <w:t xml:space="preserve"> in Pakistan in May 1988). The </w:t>
      </w:r>
      <w:proofErr w:type="spellStart"/>
      <w:r w:rsidRPr="00D5077F">
        <w:rPr>
          <w:color w:val="111111"/>
          <w:sz w:val="16"/>
          <w:szCs w:val="16"/>
        </w:rPr>
        <w:t>Kargil</w:t>
      </w:r>
      <w:proofErr w:type="spellEnd"/>
      <w:r w:rsidRPr="00D5077F">
        <w:rPr>
          <w:color w:val="111111"/>
          <w:sz w:val="16"/>
          <w:szCs w:val="16"/>
        </w:rPr>
        <w:t xml:space="preserve"> attack upset the Lahore peace process and denied Vajpayee what could have been a historic success.</w:t>
      </w:r>
      <w:r>
        <w:rPr>
          <w:color w:val="111111"/>
          <w:sz w:val="16"/>
          <w:szCs w:val="16"/>
        </w:rPr>
        <w:t xml:space="preserve"> </w:t>
      </w:r>
      <w:r w:rsidRPr="00D5077F">
        <w:rPr>
          <w:color w:val="111111"/>
          <w:sz w:val="16"/>
          <w:szCs w:val="16"/>
        </w:rPr>
        <w:t>Attempt by then Pakistan President Pervez Musharraf to tackle the Kashmir tangle in 2001 too came to naught because of India’s lack of trust in Pakistan following</w:t>
      </w:r>
      <w:r>
        <w:rPr>
          <w:color w:val="111111"/>
          <w:sz w:val="16"/>
          <w:szCs w:val="16"/>
        </w:rPr>
        <w:t xml:space="preserve"> </w:t>
      </w:r>
      <w:r w:rsidRPr="00D5077F">
        <w:rPr>
          <w:color w:val="111111"/>
          <w:sz w:val="16"/>
          <w:szCs w:val="16"/>
        </w:rPr>
        <w:t xml:space="preserve">the </w:t>
      </w:r>
      <w:proofErr w:type="spellStart"/>
      <w:r w:rsidRPr="00D5077F">
        <w:rPr>
          <w:color w:val="111111"/>
          <w:sz w:val="16"/>
          <w:szCs w:val="16"/>
        </w:rPr>
        <w:t>Kargil</w:t>
      </w:r>
      <w:proofErr w:type="spellEnd"/>
      <w:r w:rsidRPr="00D5077F">
        <w:rPr>
          <w:color w:val="111111"/>
          <w:sz w:val="16"/>
          <w:szCs w:val="16"/>
        </w:rPr>
        <w:t xml:space="preserve"> incident.</w:t>
      </w:r>
      <w:r>
        <w:rPr>
          <w:color w:val="111111"/>
          <w:sz w:val="16"/>
          <w:szCs w:val="16"/>
        </w:rPr>
        <w:t xml:space="preserve"> </w:t>
      </w:r>
      <w:r w:rsidRPr="00131F53">
        <w:rPr>
          <w:color w:val="111111"/>
          <w:sz w:val="14"/>
          <w:szCs w:val="21"/>
        </w:rPr>
        <w:t xml:space="preserve">After the end of ‘Operation </w:t>
      </w:r>
      <w:proofErr w:type="spellStart"/>
      <w:r w:rsidRPr="00131F53">
        <w:rPr>
          <w:color w:val="111111"/>
          <w:sz w:val="14"/>
          <w:szCs w:val="21"/>
        </w:rPr>
        <w:t>Parakram</w:t>
      </w:r>
      <w:proofErr w:type="spellEnd"/>
      <w:r w:rsidRPr="00131F53">
        <w:rPr>
          <w:color w:val="111111"/>
          <w:sz w:val="14"/>
          <w:szCs w:val="21"/>
        </w:rPr>
        <w:t>’ in late 2002, there was a complete lack of coherence among top Indian nuclear elites as to what the operation had achieved or not achieved.</w:t>
      </w:r>
      <w:r>
        <w:rPr>
          <w:color w:val="111111"/>
          <w:sz w:val="14"/>
          <w:szCs w:val="21"/>
        </w:rPr>
        <w:t xml:space="preserve"> </w:t>
      </w:r>
      <w:r w:rsidRPr="00131F53">
        <w:rPr>
          <w:color w:val="111111"/>
          <w:sz w:val="14"/>
          <w:szCs w:val="21"/>
        </w:rPr>
        <w:t xml:space="preserve">Since then, </w:t>
      </w:r>
      <w:r w:rsidRPr="00D5077F">
        <w:rPr>
          <w:rStyle w:val="StyleUnderline"/>
        </w:rPr>
        <w:t>there has been a triangulation of conflict in South Asia involving India-Pakistan-US and India-China-US</w:t>
      </w:r>
      <w:r w:rsidRPr="00131F53">
        <w:rPr>
          <w:color w:val="111111"/>
          <w:sz w:val="14"/>
          <w:szCs w:val="21"/>
        </w:rPr>
        <w:t xml:space="preserve">, according </w:t>
      </w:r>
      <w:proofErr w:type="spellStart"/>
      <w:r w:rsidRPr="00131F53">
        <w:rPr>
          <w:color w:val="111111"/>
          <w:sz w:val="14"/>
          <w:szCs w:val="21"/>
        </w:rPr>
        <w:t>Vanaik</w:t>
      </w:r>
      <w:proofErr w:type="spellEnd"/>
      <w:r w:rsidRPr="00131F53">
        <w:rPr>
          <w:color w:val="111111"/>
          <w:sz w:val="14"/>
          <w:szCs w:val="21"/>
        </w:rPr>
        <w:t>.</w:t>
      </w:r>
      <w:r>
        <w:rPr>
          <w:rStyle w:val="StyleUnderline"/>
        </w:rPr>
        <w:t xml:space="preserve"> </w:t>
      </w:r>
      <w:r w:rsidRPr="00D5077F">
        <w:rPr>
          <w:rStyle w:val="StyleUnderline"/>
        </w:rPr>
        <w:t xml:space="preserve">The Indo-US nuclear deal under the Congress party regime in New Delhi </w:t>
      </w:r>
      <w:r w:rsidRPr="00131F53">
        <w:rPr>
          <w:color w:val="111111"/>
          <w:sz w:val="14"/>
          <w:szCs w:val="21"/>
        </w:rPr>
        <w:t xml:space="preserve">(2004 and 2009) </w:t>
      </w:r>
      <w:r w:rsidRPr="00D5077F">
        <w:rPr>
          <w:rStyle w:val="StyleUnderline"/>
        </w:rPr>
        <w:t>produced considerable confusion among Indian nuclear elites</w:t>
      </w:r>
      <w:r w:rsidRPr="00131F53">
        <w:rPr>
          <w:color w:val="111111"/>
          <w:sz w:val="14"/>
          <w:szCs w:val="21"/>
        </w:rPr>
        <w:t>.</w:t>
      </w:r>
      <w:r>
        <w:rPr>
          <w:rStyle w:val="StyleUnderline"/>
        </w:rPr>
        <w:t xml:space="preserve"> </w:t>
      </w:r>
      <w:r w:rsidRPr="00D5077F">
        <w:rPr>
          <w:rStyle w:val="StyleUnderline"/>
        </w:rPr>
        <w:t>The Modi regime</w:t>
      </w:r>
      <w:r w:rsidRPr="00131F53">
        <w:rPr>
          <w:color w:val="111111"/>
          <w:sz w:val="14"/>
          <w:szCs w:val="21"/>
        </w:rPr>
        <w:t xml:space="preserve">, which came to power in May 2014, </w:t>
      </w:r>
      <w:r w:rsidRPr="00D5077F">
        <w:rPr>
          <w:rStyle w:val="StyleUnderline"/>
        </w:rPr>
        <w:t>has revealed a series of disturbing inconsistencies in its behavior toward Pakistan.</w:t>
      </w:r>
      <w:r>
        <w:rPr>
          <w:rStyle w:val="StyleUnderline"/>
        </w:rPr>
        <w:t xml:space="preserve"> </w:t>
      </w:r>
      <w:r w:rsidRPr="00D5077F">
        <w:rPr>
          <w:rStyle w:val="StyleUnderline"/>
        </w:rPr>
        <w:t>In the final analysis</w:t>
      </w:r>
      <w:r w:rsidRPr="00131F53">
        <w:rPr>
          <w:color w:val="111111"/>
          <w:sz w:val="14"/>
          <w:szCs w:val="21"/>
        </w:rPr>
        <w:t xml:space="preserve">, </w:t>
      </w:r>
      <w:r w:rsidRPr="00D5077F">
        <w:rPr>
          <w:rStyle w:val="StyleUnderline"/>
        </w:rPr>
        <w:t>inclusion of India and Pakistan in NSG can only lead to aggravation of nuclear tensions between India and Pakistan</w:t>
      </w:r>
      <w:r w:rsidRPr="00131F53">
        <w:rPr>
          <w:color w:val="111111"/>
          <w:sz w:val="14"/>
          <w:szCs w:val="21"/>
        </w:rPr>
        <w:t>.</w:t>
      </w:r>
    </w:p>
    <w:p w14:paraId="4DE8FB3C" w14:textId="77777777" w:rsidR="009E3E97" w:rsidRDefault="009E3E97" w:rsidP="009E3E97"/>
    <w:p w14:paraId="7DFAF9BF" w14:textId="77777777" w:rsidR="009E3E97" w:rsidRPr="00E6169D" w:rsidRDefault="009E3E97" w:rsidP="009E3E97">
      <w:pPr>
        <w:pStyle w:val="Heading4"/>
      </w:pPr>
      <w:r w:rsidRPr="00E6169D">
        <w:lastRenderedPageBreak/>
        <w:t>India Admittance to NSG creates nuclear tension with Pakistan</w:t>
      </w:r>
    </w:p>
    <w:p w14:paraId="204C0322" w14:textId="77777777" w:rsidR="009E3E97" w:rsidRPr="00E6169D" w:rsidRDefault="009E3E97" w:rsidP="009E3E97">
      <w:r w:rsidRPr="00E6169D">
        <w:rPr>
          <w:rStyle w:val="Style13ptBold"/>
        </w:rPr>
        <w:t>Times of India 6/16</w:t>
      </w:r>
      <w:r w:rsidRPr="00E6169D">
        <w:t xml:space="preserve">/2016 – (Latest News &amp; Top Breaking headlines on Politics and Current Affairs in India, “India’s entry into NSG will break India-Pakistan nuclear balance: Chinese media”,  </w:t>
      </w:r>
      <w:hyperlink r:id="rId62" w:history="1">
        <w:r w:rsidRPr="00E6169D">
          <w:rPr>
            <w:rStyle w:val="Hyperlink"/>
          </w:rPr>
          <w:t>http://timesofindia.indiatimes.com/world/china/Indias-entry-into-NSG-will-break-India-Pakistan-nuclear-balance-Chinese-media/articleshow/52774701.cms</w:t>
        </w:r>
      </w:hyperlink>
      <w:r w:rsidRPr="00E6169D">
        <w:t>) AC</w:t>
      </w:r>
    </w:p>
    <w:p w14:paraId="1F20F4D0" w14:textId="77777777" w:rsidR="009E3E97" w:rsidRDefault="009E3E97" w:rsidP="009E3E97">
      <w:pPr>
        <w:rPr>
          <w:rFonts w:ascii="Georgia" w:hAnsi="Georgia"/>
        </w:rPr>
      </w:pPr>
      <w:r w:rsidRPr="0025610B">
        <w:rPr>
          <w:rFonts w:ascii="Georgia" w:hAnsi="Georgia"/>
        </w:rPr>
        <w:t xml:space="preserve">BEIJING: Acknowledging that </w:t>
      </w:r>
      <w:r w:rsidRPr="0025610B">
        <w:rPr>
          <w:rFonts w:ascii="Georgia" w:hAnsi="Georgia"/>
          <w:u w:val="single"/>
        </w:rPr>
        <w:t>India is "inching closer" to get membership of the Nuclear Suppliers Group</w:t>
      </w:r>
      <w:r w:rsidRPr="0025610B">
        <w:rPr>
          <w:rFonts w:ascii="Georgia" w:hAnsi="Georgia"/>
        </w:rPr>
        <w:t xml:space="preserve">, Chinese official media on Thursday said </w:t>
      </w:r>
      <w:r w:rsidRPr="0025610B">
        <w:rPr>
          <w:rFonts w:ascii="Georgia" w:hAnsi="Georgia"/>
          <w:u w:val="single"/>
        </w:rPr>
        <w:t>if New Delhi is admitted into the elite grouping, "nuclear balance" between India and Pakistan will be broken.</w:t>
      </w:r>
      <w:r w:rsidRPr="0025610B">
        <w:rPr>
          <w:rFonts w:ascii="Georgia" w:hAnsi="Georgia"/>
        </w:rPr>
        <w:t xml:space="preserve"> Stating that India's entry into Nuclear Suppliers Group (NSG) will "shake strategic balance in South Asia and even cast a cloud over peace and stability in the entire Asia-Pacific region", an article in the state-run 'Global Times' however said China could support India's inclusion in the 48 member nuclear club if it "played by rules". Written by Fu </w:t>
      </w:r>
      <w:proofErr w:type="spellStart"/>
      <w:r w:rsidRPr="0025610B">
        <w:rPr>
          <w:rFonts w:ascii="Georgia" w:hAnsi="Georgia"/>
        </w:rPr>
        <w:t>Xiaoqiang</w:t>
      </w:r>
      <w:proofErr w:type="spellEnd"/>
      <w:r w:rsidRPr="0025610B">
        <w:rPr>
          <w:rFonts w:ascii="Georgia" w:hAnsi="Georgia"/>
        </w:rPr>
        <w:t xml:space="preserve"> research fellow with the state-run think tank China Institutes of Contemporary International Relations, the article a second in as many days by the same daily highlights China's strident and vocal opposition to India's entry into NSG and concerns that its all weather ally </w:t>
      </w:r>
      <w:r w:rsidRPr="0025610B">
        <w:rPr>
          <w:rFonts w:ascii="Georgia" w:hAnsi="Georgia"/>
          <w:u w:val="single"/>
        </w:rPr>
        <w:t>Pakistan will be left behind because "entry into the NSG will make it (India) a 'legitimate nuclear power'</w:t>
      </w:r>
      <w:r w:rsidRPr="0025610B">
        <w:rPr>
          <w:rFonts w:ascii="Georgia" w:hAnsi="Georgia"/>
        </w:rPr>
        <w:t xml:space="preserve">." "New Delhi seems to have inched closer to NSG membership after Indian Prime Minister Narendra Modi gained backing from the US, Swiss and Mexico in its bid to join the elite nuclear club earlier this month," the article said mentioning for the first time India's progress in getting support from Mexico and Switzerland. "Becoming a member of the NSG, a bloc that governs civilian nuclear trade worldwide, will grant India global acceptance as a legitimate nuclear power," said the article titled "Beijing could support India's NSG accession path if it plays by rules". A commentary in the same daily on June 14 had said that </w:t>
      </w:r>
      <w:r w:rsidRPr="0025610B">
        <w:rPr>
          <w:rFonts w:ascii="Georgia" w:hAnsi="Georgia"/>
          <w:u w:val="single"/>
        </w:rPr>
        <w:t>India's admission into NSG would "</w:t>
      </w:r>
      <w:proofErr w:type="spellStart"/>
      <w:r w:rsidRPr="0025610B">
        <w:rPr>
          <w:rFonts w:ascii="Georgia" w:hAnsi="Georgia"/>
          <w:u w:val="single"/>
        </w:rPr>
        <w:t>jeopardise</w:t>
      </w:r>
      <w:proofErr w:type="spellEnd"/>
      <w:r w:rsidRPr="0025610B">
        <w:rPr>
          <w:rFonts w:ascii="Georgia" w:hAnsi="Georgia"/>
          <w:u w:val="single"/>
        </w:rPr>
        <w:t>" China's national interest and touch a "raw nerve" in Pakistan</w:t>
      </w:r>
      <w:r w:rsidRPr="0025610B">
        <w:rPr>
          <w:rFonts w:ascii="Georgia" w:hAnsi="Georgia"/>
        </w:rPr>
        <w:t xml:space="preserve">. "If it joins the group, New Delhi will be able to import civilian nuclear technology and fuels from the international market more conveniently, while saving its domestic nuclear materials for military use," said the article in the Global Times, a tabloid daily which is part of the ruling Communist Party of China group of publications headed by People's Daily. "The major goal for India's NSG ambition is to obtain an edge over Islamabad in nuclear capabilities. Once New Delhi gets the membership first, </w:t>
      </w:r>
      <w:r w:rsidRPr="0025610B">
        <w:rPr>
          <w:rFonts w:ascii="Georgia" w:hAnsi="Georgia"/>
          <w:u w:val="single"/>
        </w:rPr>
        <w:t>the nuclear balance between India and Pakistan will be broken</w:t>
      </w:r>
      <w:r w:rsidRPr="0025610B">
        <w:rPr>
          <w:rFonts w:ascii="Georgia" w:hAnsi="Georgia"/>
        </w:rPr>
        <w:t xml:space="preserve">," it said. "As a result, </w:t>
      </w:r>
      <w:r w:rsidRPr="0025610B">
        <w:rPr>
          <w:rFonts w:ascii="Georgia" w:hAnsi="Georgia"/>
          <w:u w:val="single"/>
        </w:rPr>
        <w:t>Pakistan's strategic interests will be threatened, which will in turn shake the strategic balance in South Asia, and even cast a cloud over peace and stability in the entire Asia-Pacific region</w:t>
      </w:r>
      <w:r w:rsidRPr="0025610B">
        <w:rPr>
          <w:rFonts w:ascii="Georgia" w:hAnsi="Georgia"/>
        </w:rPr>
        <w:t xml:space="preserve">," it said. The reason why India has scored a big win in garnering support for its NSG membership from some countries is because Washington has started to treat New Delhi as part of the US </w:t>
      </w:r>
      <w:proofErr w:type="spellStart"/>
      <w:r w:rsidRPr="0025610B">
        <w:rPr>
          <w:rFonts w:ascii="Georgia" w:hAnsi="Georgia"/>
        </w:rPr>
        <w:t>aliance</w:t>
      </w:r>
      <w:proofErr w:type="spellEnd"/>
      <w:r w:rsidRPr="0025610B">
        <w:rPr>
          <w:rFonts w:ascii="Georgia" w:hAnsi="Georgia"/>
        </w:rPr>
        <w:t xml:space="preserve">, the write-up said. "It was only several years ago that Modi could not even get a US visa, but now he has visited the US more often than any other country during his two years in office," it said. </w:t>
      </w:r>
      <w:r w:rsidRPr="0025610B">
        <w:rPr>
          <w:rFonts w:ascii="Georgia" w:hAnsi="Georgia"/>
          <w:u w:val="single"/>
        </w:rPr>
        <w:t xml:space="preserve">The US </w:t>
      </w:r>
      <w:proofErr w:type="spellStart"/>
      <w:r w:rsidRPr="0025610B">
        <w:rPr>
          <w:rFonts w:ascii="Georgia" w:hAnsi="Georgia"/>
          <w:u w:val="single"/>
        </w:rPr>
        <w:t>recognised</w:t>
      </w:r>
      <w:proofErr w:type="spellEnd"/>
      <w:r w:rsidRPr="0025610B">
        <w:rPr>
          <w:rFonts w:ascii="Georgia" w:hAnsi="Georgia"/>
          <w:u w:val="single"/>
        </w:rPr>
        <w:t xml:space="preserve"> New Delhi as a "major </w:t>
      </w:r>
      <w:proofErr w:type="spellStart"/>
      <w:r w:rsidRPr="0025610B">
        <w:rPr>
          <w:rFonts w:ascii="Georgia" w:hAnsi="Georgia"/>
          <w:u w:val="single"/>
        </w:rPr>
        <w:t>defence</w:t>
      </w:r>
      <w:proofErr w:type="spellEnd"/>
      <w:r w:rsidRPr="0025610B">
        <w:rPr>
          <w:rFonts w:ascii="Georgia" w:hAnsi="Georgia"/>
          <w:u w:val="single"/>
        </w:rPr>
        <w:t xml:space="preserve"> partner</w:t>
      </w:r>
      <w:r w:rsidRPr="0025610B">
        <w:rPr>
          <w:rFonts w:ascii="Georgia" w:hAnsi="Georgia"/>
        </w:rPr>
        <w:t xml:space="preserve">" during Modi's recent visit, meaning that the White House has given India the treatment as a US military ally, it said. The article said that over the years, the US has been "bending the rules" to back India's nuclear projects. "Against the backdrop of Washington's accelerated pace of promoting its pivot to the Asia-Pacific region, it will be highly likely to keep supporting New Delhi's nuclear ambitions, in order to make it a stronger power to contain China," it said. The attitude of the US has had and will undoubtedly have an impact on some other nations. For those countries which also wish to put a finger in the pie of India's market, many of them begin to back India's NSG membership, or at least not oppose it, the article said in apparent reference to majority of the countries in the NSG supporting India's entry. "However, as a country that has signed neither the Treaty on the Non-Proliferation of Nuclear Weapons </w:t>
      </w:r>
      <w:r w:rsidRPr="0025610B">
        <w:rPr>
          <w:rFonts w:ascii="Georgia" w:hAnsi="Georgia"/>
        </w:rPr>
        <w:lastRenderedPageBreak/>
        <w:t xml:space="preserve">(NPT) nor the Comprehensive Nuclear-Test-Ban Treaty (CTBT), India is not yet qualified for accession into the NSG," it said. "That's why the bloc is still divided over the case, and countries including New </w:t>
      </w:r>
      <w:proofErr w:type="gramStart"/>
      <w:r w:rsidRPr="0025610B">
        <w:rPr>
          <w:rFonts w:ascii="Georgia" w:hAnsi="Georgia"/>
        </w:rPr>
        <w:t>Zealand ,</w:t>
      </w:r>
      <w:proofErr w:type="gramEnd"/>
      <w:r w:rsidRPr="0025610B">
        <w:rPr>
          <w:rFonts w:ascii="Georgia" w:hAnsi="Georgia"/>
        </w:rPr>
        <w:t xml:space="preserve"> Ireland, Turkey, South Africa and Austria have expressed their firm objections to India's membership," it said. The article made no mention of problems faced by Pakistan in getting into the NSG due to its past record of proliferating the nuclear technology to Iran and North Korea, where as India is seeking entry into group based on clean non-proliferation record. "As a crucial defender of the international system against nuclear proliferation, China does not wish to see the political and legal foundation of global nuclear security to be challenged by any party who does not abide by rules," the article said without referring to Beijing's own nuclear power cooperation with Islamabad in supplying a number of nuclear reactors, including two 1100 mw reactors currently under construction in Karachi. "</w:t>
      </w:r>
      <w:r w:rsidRPr="0025610B">
        <w:rPr>
          <w:rFonts w:ascii="Georgia" w:hAnsi="Georgia"/>
          <w:u w:val="single"/>
        </w:rPr>
        <w:t xml:space="preserve">For those countries that are developing nuclear technology without the acceptance of the international community, </w:t>
      </w:r>
      <w:r w:rsidRPr="0025610B">
        <w:rPr>
          <w:rFonts w:ascii="Georgia" w:hAnsi="Georgia"/>
        </w:rPr>
        <w:t>perhaps</w:t>
      </w:r>
      <w:r w:rsidRPr="0025610B">
        <w:rPr>
          <w:rFonts w:ascii="Georgia" w:hAnsi="Georgia"/>
          <w:u w:val="single"/>
        </w:rPr>
        <w:t xml:space="preserve"> counting them into the non-proliferation mechanism will better safeguard nuclear security,"</w:t>
      </w:r>
      <w:r w:rsidRPr="0025610B">
        <w:rPr>
          <w:rFonts w:ascii="Georgia" w:hAnsi="Georgia"/>
        </w:rPr>
        <w:t xml:space="preserve"> it said. But at the same the article said China backs India's entry if a fair and just principle is worked out through consensus. "Yet before that, a fair and just principle must be made through common consensus of all current members of the NSG, rather than the US and India's reckless pushing at the cost of rule-breaking". "So far, all NSG members have signed the NPT. So the question is, if any non-signatory of the treaty wants to join the group, under what condition can it be accepted? If such a standard is to be made one day, then it will be possible for both India and Pakistan to become part of the group," it said. "Beijing welcomes New Delhi playing a role as a major power in global governance, including producing positive effect in a nuclear non-proliferation </w:t>
      </w:r>
      <w:proofErr w:type="spellStart"/>
      <w:r w:rsidRPr="0025610B">
        <w:rPr>
          <w:rFonts w:ascii="Georgia" w:hAnsi="Georgia"/>
        </w:rPr>
        <w:t>organisation</w:t>
      </w:r>
      <w:proofErr w:type="spellEnd"/>
      <w:r w:rsidRPr="0025610B">
        <w:rPr>
          <w:rFonts w:ascii="Georgia" w:hAnsi="Georgia"/>
        </w:rPr>
        <w:t>," it said. "As long as all NSG members reach a consensus over how a non-NPT member could join the NSG and India promises to comply with stipulations over the non-proliferation of nuclear weapons while sticking to its policy of independence and self-reliance, China could support New Delhi's path toward the club," it said.</w:t>
      </w:r>
    </w:p>
    <w:p w14:paraId="4E5C91A6" w14:textId="77777777" w:rsidR="009E3E97" w:rsidRDefault="009E3E97" w:rsidP="009E3E97">
      <w:pPr>
        <w:rPr>
          <w:rFonts w:ascii="Georgia" w:hAnsi="Georgia"/>
        </w:rPr>
      </w:pPr>
    </w:p>
    <w:p w14:paraId="504C6F16" w14:textId="77777777" w:rsidR="009E3E97" w:rsidRPr="00A57EDC" w:rsidRDefault="009E3E97" w:rsidP="009E3E97">
      <w:pPr>
        <w:pStyle w:val="Heading4"/>
      </w:pPr>
      <w:r>
        <w:t xml:space="preserve">Inviting India in the NSG causes nuclear arms race – causes Indo-Pak nuclear war </w:t>
      </w:r>
    </w:p>
    <w:p w14:paraId="1F4E7A68" w14:textId="77777777" w:rsidR="009E3E97" w:rsidRDefault="009E3E97" w:rsidP="009E3E97">
      <w:r w:rsidRPr="00A57EDC">
        <w:rPr>
          <w:rStyle w:val="Style13ptBold"/>
        </w:rPr>
        <w:t>Iqbal 16</w:t>
      </w:r>
      <w:r w:rsidRPr="00A57EDC">
        <w:t xml:space="preserve"> (Anwar Iqbal, </w:t>
      </w:r>
      <w:r>
        <w:t>Washington correspondent at Dawn Group of Newspapers</w:t>
      </w:r>
      <w:r w:rsidRPr="00A57EDC">
        <w:t>, 5/26/16, Dawn, “India joining NSG will escalate nuclear race in South Asia: US senator,” http://www.dawn.com/news/1260656/, accessed 6/23/16, Kent Denver-</w:t>
      </w:r>
      <w:proofErr w:type="spellStart"/>
      <w:r w:rsidRPr="00A57EDC">
        <w:t>jKIM</w:t>
      </w:r>
      <w:proofErr w:type="spellEnd"/>
      <w:r w:rsidRPr="00A57EDC">
        <w:t xml:space="preserve">) </w:t>
      </w:r>
    </w:p>
    <w:p w14:paraId="20BAB256" w14:textId="77777777" w:rsidR="009E3E97" w:rsidRPr="00A57EDC" w:rsidRDefault="009E3E97" w:rsidP="009E3E97">
      <w:r w:rsidRPr="00A57EDC">
        <w:t xml:space="preserve">WASHINGTON: A key US Senator, Ed Markey, has warned that </w:t>
      </w:r>
      <w:r w:rsidRPr="00AE3E27">
        <w:rPr>
          <w:b/>
          <w:u w:val="single"/>
        </w:rPr>
        <w:t>enabling India to join the</w:t>
      </w:r>
      <w:r w:rsidRPr="00A57EDC">
        <w:t xml:space="preserve"> Nuclear Suppliers Group (</w:t>
      </w:r>
      <w:r w:rsidRPr="00AE3E27">
        <w:rPr>
          <w:b/>
          <w:u w:val="single"/>
        </w:rPr>
        <w:t>NSG) would cause a “never-ending” nuclear race in South Asia.</w:t>
      </w:r>
      <w:r>
        <w:rPr>
          <w:b/>
          <w:u w:val="single"/>
        </w:rPr>
        <w:t xml:space="preserve"> </w:t>
      </w:r>
      <w:r w:rsidRPr="00A57EDC">
        <w:t>The NSG is a multinational body, which seeks to reduce nuclear proliferation by monitoring the export, re-transfer and protection of sensitive materials.</w:t>
      </w:r>
      <w:r>
        <w:t xml:space="preserve"> </w:t>
      </w:r>
      <w:r w:rsidRPr="00A57EDC">
        <w:t>“</w:t>
      </w:r>
      <w:r w:rsidRPr="00AE3E27">
        <w:rPr>
          <w:u w:val="single"/>
        </w:rPr>
        <w:t xml:space="preserve">What </w:t>
      </w:r>
      <w:r w:rsidRPr="00AE3E27">
        <w:rPr>
          <w:b/>
          <w:u w:val="single"/>
        </w:rPr>
        <w:t>you are doing is creating an action-reaction that is leading to a never-ending escalation cycle that ultimately leads to development of nuclear weapons including battlefield nuclear weapons</w:t>
      </w:r>
      <w:r w:rsidRPr="00A57EDC">
        <w:t xml:space="preserve">,” Senator Markey warned US Assistant Secretary for South Asia Nisha </w:t>
      </w:r>
      <w:proofErr w:type="spellStart"/>
      <w:r w:rsidRPr="00A57EDC">
        <w:t>Biswal</w:t>
      </w:r>
      <w:proofErr w:type="spellEnd"/>
      <w:r w:rsidRPr="00A57EDC">
        <w:t>.</w:t>
      </w:r>
      <w:r>
        <w:t xml:space="preserve"> </w:t>
      </w:r>
      <w:r w:rsidRPr="00A57EDC">
        <w:t>At a hearing of the Senate Foreign Relations Committee on US-India Relations on Tuesday evening, Senator Markey reminded the US official that the Obama administration’s policy of helping India join NSG was a dangerous and unnecessary.</w:t>
      </w:r>
      <w:r>
        <w:t xml:space="preserve"> </w:t>
      </w:r>
      <w:r w:rsidRPr="00A57EDC">
        <w:t>“</w:t>
      </w:r>
      <w:r w:rsidRPr="00AE3E27">
        <w:rPr>
          <w:u w:val="single"/>
        </w:rPr>
        <w:t xml:space="preserve">Making these exemptions further infuriates Pakistan into further expanding its nuclear capacity. </w:t>
      </w:r>
      <w:r w:rsidRPr="00AE3E27">
        <w:rPr>
          <w:b/>
          <w:u w:val="single"/>
        </w:rPr>
        <w:t>It is a very dangerous long-term trend</w:t>
      </w:r>
      <w:r w:rsidRPr="00A57EDC">
        <w:t xml:space="preserve">, </w:t>
      </w:r>
      <w:r w:rsidRPr="00AE3E27">
        <w:rPr>
          <w:u w:val="single"/>
        </w:rPr>
        <w:t xml:space="preserve">especially when we are so concerned on the </w:t>
      </w:r>
      <w:proofErr w:type="spellStart"/>
      <w:r w:rsidRPr="00AE3E27">
        <w:rPr>
          <w:u w:val="single"/>
        </w:rPr>
        <w:t>spectre</w:t>
      </w:r>
      <w:proofErr w:type="spellEnd"/>
      <w:r w:rsidRPr="00AE3E27">
        <w:rPr>
          <w:u w:val="single"/>
        </w:rPr>
        <w:t xml:space="preserve"> of nuclear weapons falling in the hands of non-state actors</w:t>
      </w:r>
      <w:r w:rsidRPr="00A57EDC">
        <w:t>,” he said.</w:t>
      </w:r>
      <w:r>
        <w:t xml:space="preserve"> </w:t>
      </w:r>
      <w:r w:rsidRPr="00A57EDC">
        <w:t>Since 2010, the US administration has been actively supporting India’s efforts to NSG.</w:t>
      </w:r>
      <w:r>
        <w:t xml:space="preserve"> </w:t>
      </w:r>
      <w:r w:rsidRPr="00A57EDC">
        <w:t xml:space="preserve">“If India gained the membership of NSG then it would be the only participating government that was not a member of </w:t>
      </w:r>
      <w:r w:rsidRPr="00A57EDC">
        <w:lastRenderedPageBreak/>
        <w:t xml:space="preserve">the Nuclear Non-proliferation Treaty (NPT). </w:t>
      </w:r>
      <w:r w:rsidRPr="00AE3E27">
        <w:rPr>
          <w:u w:val="single"/>
        </w:rPr>
        <w:t>Despite lack of consensus in the NSG on India’s membership, the Obama administration is forcefully pressing for a vote in the coming months</w:t>
      </w:r>
      <w:r w:rsidRPr="00A57EDC">
        <w:t>,” Senator Markey noted.</w:t>
      </w:r>
      <w:r>
        <w:t xml:space="preserve"> </w:t>
      </w:r>
      <w:r w:rsidRPr="00A57EDC">
        <w:t>He said that the US had repeatedly carved out exemptions for India, starting with the sale of uranium in 1980, which was in 2008 through US-India nuclear deal that did not require full scope safeguards.</w:t>
      </w:r>
      <w:r>
        <w:t xml:space="preserve"> </w:t>
      </w:r>
      <w:r w:rsidRPr="00A57EDC">
        <w:t>“</w:t>
      </w:r>
      <w:r w:rsidRPr="00AE3E27">
        <w:rPr>
          <w:u w:val="single"/>
        </w:rPr>
        <w:t>Today we are not only granting India an exemption from global non-proliferation rules but instead we are working to include India in the body that decides on those rules</w:t>
      </w:r>
      <w:r w:rsidRPr="00A57EDC">
        <w:t>,” he said.</w:t>
      </w:r>
      <w:r>
        <w:t xml:space="preserve"> </w:t>
      </w:r>
      <w:r w:rsidRPr="00A57EDC">
        <w:t xml:space="preserve">Assistant Secretary </w:t>
      </w:r>
      <w:proofErr w:type="spellStart"/>
      <w:r w:rsidRPr="00A57EDC">
        <w:t>Biswal</w:t>
      </w:r>
      <w:proofErr w:type="spellEnd"/>
      <w:r w:rsidRPr="00A57EDC">
        <w:t xml:space="preserve"> said that President Obama had reaffirmed that India met the criteria and was ready to join the NSG and it also had </w:t>
      </w:r>
      <w:proofErr w:type="spellStart"/>
      <w:r w:rsidRPr="00A57EDC">
        <w:t>harmonised</w:t>
      </w:r>
      <w:proofErr w:type="spellEnd"/>
      <w:r w:rsidRPr="00A57EDC">
        <w:t xml:space="preserve"> its export control with the NSG and has adhered to the group’s guidelines.</w:t>
      </w:r>
      <w:r>
        <w:t xml:space="preserve"> </w:t>
      </w:r>
      <w:r w:rsidRPr="00A57EDC">
        <w:t xml:space="preserve">Senator Markey disagreed, pointing out that </w:t>
      </w:r>
      <w:r w:rsidRPr="00AE3E27">
        <w:rPr>
          <w:u w:val="single"/>
        </w:rPr>
        <w:t>India was not in compliance of the membership rules.</w:t>
      </w:r>
      <w:r>
        <w:rPr>
          <w:u w:val="single"/>
        </w:rPr>
        <w:t xml:space="preserve"> </w:t>
      </w:r>
      <w:r w:rsidRPr="00A57EDC">
        <w:t xml:space="preserve">In our engagement with the NSG we have made the case that our considered view is that India has met the requirements for entry into NSG,” </w:t>
      </w:r>
      <w:proofErr w:type="spellStart"/>
      <w:r w:rsidRPr="00A57EDC">
        <w:t>Ms</w:t>
      </w:r>
      <w:proofErr w:type="spellEnd"/>
      <w:r w:rsidRPr="00A57EDC">
        <w:t xml:space="preserve"> </w:t>
      </w:r>
      <w:proofErr w:type="spellStart"/>
      <w:r w:rsidRPr="00A57EDC">
        <w:t>Biswal</w:t>
      </w:r>
      <w:proofErr w:type="spellEnd"/>
      <w:r w:rsidRPr="00A57EDC">
        <w:t xml:space="preserve"> said. “I will consult with my colleagues for a more technical response.”</w:t>
      </w:r>
      <w:r>
        <w:t xml:space="preserve"> </w:t>
      </w:r>
      <w:r w:rsidRPr="00A57EDC">
        <w:t>“I don’t think any clear reading of the NSG rules can lead to that logical conclusion. I will be honest on that,” Senator Markey responded.</w:t>
      </w:r>
      <w:r>
        <w:t xml:space="preserve"> </w:t>
      </w:r>
      <w:r w:rsidRPr="00A57EDC">
        <w:t>He noted that since 2008, when the US gave India an exemption, it has continued to produce fissile material for its nuclear weapons program “virtually unchecked.”</w:t>
      </w:r>
      <w:r>
        <w:t xml:space="preserve"> </w:t>
      </w:r>
      <w:r w:rsidRPr="00A57EDC">
        <w:t>“</w:t>
      </w:r>
      <w:r w:rsidRPr="00AE3E27">
        <w:rPr>
          <w:u w:val="single"/>
        </w:rPr>
        <w:t xml:space="preserve">At that time </w:t>
      </w:r>
      <w:r w:rsidRPr="00AE3E27">
        <w:rPr>
          <w:b/>
          <w:u w:val="single"/>
        </w:rPr>
        <w:t>Pakistan warned us that the deal would increase the chances of the nuclear arms race in South Asia.</w:t>
      </w:r>
      <w:r w:rsidRPr="00AE3E27">
        <w:rPr>
          <w:u w:val="single"/>
        </w:rPr>
        <w:t xml:space="preserve"> It is clear that since then </w:t>
      </w:r>
      <w:r w:rsidRPr="00AE3E27">
        <w:rPr>
          <w:b/>
          <w:u w:val="single"/>
        </w:rPr>
        <w:t xml:space="preserve">Pakistan has developed battlefield nuclear weapons that could be given to frontline Commanders and </w:t>
      </w:r>
      <w:r w:rsidRPr="00F22C3F">
        <w:rPr>
          <w:rStyle w:val="Emphasis"/>
        </w:rPr>
        <w:t xml:space="preserve">there is a likelihood of the use,” </w:t>
      </w:r>
      <w:r w:rsidRPr="00A57EDC">
        <w:t>the senator added.</w:t>
      </w:r>
      <w:r>
        <w:t xml:space="preserve"> </w:t>
      </w:r>
      <w:r w:rsidRPr="00A57EDC">
        <w:t xml:space="preserve">“In your view how would granting a state specific exemption would affect Pakistan’s nuclear </w:t>
      </w:r>
      <w:proofErr w:type="gramStart"/>
      <w:r w:rsidRPr="00A57EDC">
        <w:t>choices.</w:t>
      </w:r>
      <w:proofErr w:type="gramEnd"/>
      <w:r w:rsidRPr="00A57EDC">
        <w:t xml:space="preserve"> Would it complicate efforts to refrain Pakistan from undertaking further </w:t>
      </w:r>
      <w:proofErr w:type="spellStart"/>
      <w:r w:rsidRPr="00A57EDC">
        <w:t>destabilising</w:t>
      </w:r>
      <w:proofErr w:type="spellEnd"/>
      <w:r w:rsidRPr="00A57EDC">
        <w:t xml:space="preserve"> efforts such as the battlefield nuclear weapons?” he asked.</w:t>
      </w:r>
      <w:r>
        <w:t xml:space="preserve"> </w:t>
      </w:r>
      <w:r w:rsidRPr="00A57EDC">
        <w:t>“</w:t>
      </w:r>
      <w:r w:rsidRPr="00F22C3F">
        <w:rPr>
          <w:u w:val="single"/>
        </w:rPr>
        <w:t>Is there a relationship between what we do with India such as granting them exemptions from the rules and how we deal with Pakistan in restraining them from making certain choices</w:t>
      </w:r>
      <w:r w:rsidRPr="00A57EDC">
        <w:t>?”</w:t>
      </w:r>
      <w:r>
        <w:t xml:space="preserve"> </w:t>
      </w:r>
      <w:r w:rsidRPr="00A57EDC">
        <w:t>“</w:t>
      </w:r>
      <w:r w:rsidRPr="00F22C3F">
        <w:rPr>
          <w:u w:val="single"/>
        </w:rPr>
        <w:t>We have distinct and robust dialogues with both countries and address interests of both countries on their respective merit</w:t>
      </w:r>
      <w:r w:rsidRPr="00A57EDC">
        <w:t xml:space="preserve">,” Assistant Secretary Nisha </w:t>
      </w:r>
      <w:proofErr w:type="spellStart"/>
      <w:r w:rsidRPr="00A57EDC">
        <w:t>Biswal</w:t>
      </w:r>
      <w:proofErr w:type="spellEnd"/>
      <w:r w:rsidRPr="00A57EDC">
        <w:t xml:space="preserve"> said.</w:t>
      </w:r>
    </w:p>
    <w:p w14:paraId="35585CD1" w14:textId="77777777" w:rsidR="009E3E97" w:rsidRDefault="009E3E97" w:rsidP="009E3E97"/>
    <w:p w14:paraId="19ED9405" w14:textId="77777777" w:rsidR="009E3E97" w:rsidRPr="000B36DE" w:rsidRDefault="009E3E97" w:rsidP="009E3E97">
      <w:pPr>
        <w:pStyle w:val="Heading4"/>
      </w:pPr>
      <w:r>
        <w:t>Indo-</w:t>
      </w:r>
      <w:proofErr w:type="spellStart"/>
      <w:r>
        <w:t>pak</w:t>
      </w:r>
      <w:proofErr w:type="spellEnd"/>
      <w:r>
        <w:t xml:space="preserve"> instability/arms race</w:t>
      </w:r>
    </w:p>
    <w:p w14:paraId="4A545257" w14:textId="77777777" w:rsidR="009E3E97" w:rsidRPr="000B36DE" w:rsidRDefault="009E3E97" w:rsidP="009E3E97">
      <w:pPr>
        <w:rPr>
          <w:b/>
          <w:sz w:val="26"/>
        </w:rPr>
      </w:pPr>
      <w:r w:rsidRPr="000B36DE">
        <w:rPr>
          <w:rStyle w:val="Style13ptBold"/>
        </w:rPr>
        <w:t xml:space="preserve">PTI 16 </w:t>
      </w:r>
      <w:r w:rsidRPr="000B36DE">
        <w:rPr>
          <w:rStyle w:val="Style13ptBold"/>
          <w:b w:val="0"/>
          <w:sz w:val="16"/>
          <w:szCs w:val="16"/>
        </w:rPr>
        <w:t>(Press Trust of India</w:t>
      </w:r>
      <w:proofErr w:type="gramStart"/>
      <w:r w:rsidRPr="000B36DE">
        <w:rPr>
          <w:rStyle w:val="Style13ptBold"/>
          <w:b w:val="0"/>
          <w:sz w:val="16"/>
          <w:szCs w:val="16"/>
        </w:rPr>
        <w:t>, ,</w:t>
      </w:r>
      <w:proofErr w:type="gramEnd"/>
      <w:r w:rsidRPr="000B36DE">
        <w:rPr>
          <w:rStyle w:val="Style13ptBold"/>
          <w:b w:val="0"/>
          <w:sz w:val="16"/>
          <w:szCs w:val="16"/>
        </w:rPr>
        <w:t xml:space="preserve"> 6/16/16, Business Standard, “India's entry into NSG will break India-Pakistan nuclear balance: China,” </w:t>
      </w:r>
      <w:hyperlink r:id="rId63" w:history="1">
        <w:r w:rsidRPr="000B36DE">
          <w:rPr>
            <w:rStyle w:val="Style13ptBold"/>
            <w:b w:val="0"/>
            <w:sz w:val="16"/>
            <w:szCs w:val="16"/>
          </w:rPr>
          <w:t>http://www.business-standard.com/article/international/india-s-entry-into-nsg-will-break-india-pakistan-nuclear-balance-china-116061600124_1.html</w:t>
        </w:r>
      </w:hyperlink>
      <w:r w:rsidRPr="000B36DE">
        <w:rPr>
          <w:rStyle w:val="Style13ptBold"/>
          <w:b w:val="0"/>
          <w:sz w:val="16"/>
          <w:szCs w:val="16"/>
        </w:rPr>
        <w:t>, accessed 6/23/16, Kent Denver-</w:t>
      </w:r>
      <w:proofErr w:type="spellStart"/>
      <w:r w:rsidRPr="000B36DE">
        <w:rPr>
          <w:rStyle w:val="Style13ptBold"/>
          <w:b w:val="0"/>
          <w:sz w:val="16"/>
          <w:szCs w:val="16"/>
        </w:rPr>
        <w:t>jKIM</w:t>
      </w:r>
      <w:proofErr w:type="spellEnd"/>
      <w:r w:rsidRPr="000B36DE">
        <w:rPr>
          <w:rStyle w:val="Style13ptBold"/>
          <w:b w:val="0"/>
          <w:sz w:val="16"/>
          <w:szCs w:val="16"/>
        </w:rPr>
        <w:t>)</w:t>
      </w:r>
    </w:p>
    <w:p w14:paraId="1FE7BB3C" w14:textId="77777777" w:rsidR="009E3E97" w:rsidRPr="009E3E97" w:rsidRDefault="009E3E97" w:rsidP="009E3E97">
      <w:r w:rsidRPr="000B36DE">
        <w:t xml:space="preserve">Acknowledging that India is "inching closer" to get membership of the Nuclear Suppliers Group, </w:t>
      </w:r>
      <w:r w:rsidRPr="00E05FB6">
        <w:rPr>
          <w:u w:val="single"/>
        </w:rPr>
        <w:t xml:space="preserve">Chinese official media today said if New Delhi is admitted into the elite grouping, </w:t>
      </w:r>
      <w:r w:rsidRPr="00E05FB6">
        <w:rPr>
          <w:b/>
          <w:u w:val="single"/>
        </w:rPr>
        <w:t>"nuclear balance" between India and</w:t>
      </w:r>
      <w:r>
        <w:rPr>
          <w:b/>
          <w:u w:val="single"/>
        </w:rPr>
        <w:t xml:space="preserve"> </w:t>
      </w:r>
      <w:r w:rsidR="003C2969">
        <w:fldChar w:fldCharType="begin"/>
      </w:r>
      <w:r w:rsidR="003C2969">
        <w:instrText xml:space="preserve"> HYPERLINK "http://www.business-standard.com/search?type=news&amp;q=Pakistan" \t "_blank" </w:instrText>
      </w:r>
      <w:r w:rsidR="003C2969">
        <w:fldChar w:fldCharType="separate"/>
      </w:r>
      <w:r w:rsidRPr="00E05FB6">
        <w:rPr>
          <w:b/>
          <w:u w:val="single"/>
        </w:rPr>
        <w:t>Pakistan</w:t>
      </w:r>
      <w:r>
        <w:rPr>
          <w:b/>
          <w:u w:val="single"/>
        </w:rPr>
        <w:t xml:space="preserve"> </w:t>
      </w:r>
      <w:r w:rsidR="003C2969">
        <w:rPr>
          <w:b/>
          <w:u w:val="single"/>
        </w:rPr>
        <w:fldChar w:fldCharType="end"/>
      </w:r>
      <w:r w:rsidRPr="00E05FB6">
        <w:rPr>
          <w:b/>
          <w:u w:val="single"/>
        </w:rPr>
        <w:t>will be broken.</w:t>
      </w:r>
      <w:r>
        <w:t xml:space="preserve"> </w:t>
      </w:r>
      <w:r w:rsidRPr="000B36DE">
        <w:t xml:space="preserve">Stating that </w:t>
      </w:r>
      <w:r w:rsidRPr="00E05FB6">
        <w:rPr>
          <w:b/>
          <w:u w:val="single"/>
        </w:rPr>
        <w:t>India's entry into</w:t>
      </w:r>
      <w:r>
        <w:rPr>
          <w:b/>
          <w:u w:val="single"/>
        </w:rPr>
        <w:t xml:space="preserve"> </w:t>
      </w:r>
      <w:r w:rsidR="003C2969">
        <w:fldChar w:fldCharType="begin"/>
      </w:r>
      <w:r w:rsidR="003C2969">
        <w:instrText xml:space="preserve"> HYPERLINK "http://www.business-standard.com/search?type=news&amp;q=Nuclear+Suppliers+Group" \t "_blank" </w:instrText>
      </w:r>
      <w:r w:rsidR="003C2969">
        <w:fldChar w:fldCharType="separate"/>
      </w:r>
      <w:r w:rsidRPr="00E05FB6">
        <w:rPr>
          <w:b/>
          <w:u w:val="single"/>
        </w:rPr>
        <w:t>Nuclear Suppliers Group</w:t>
      </w:r>
      <w:r>
        <w:rPr>
          <w:b/>
          <w:u w:val="single"/>
        </w:rPr>
        <w:t xml:space="preserve"> </w:t>
      </w:r>
      <w:r w:rsidR="003C2969">
        <w:rPr>
          <w:b/>
          <w:u w:val="single"/>
        </w:rPr>
        <w:fldChar w:fldCharType="end"/>
      </w:r>
      <w:r w:rsidRPr="00E05FB6">
        <w:rPr>
          <w:b/>
          <w:u w:val="single"/>
        </w:rPr>
        <w:t>(NSG) will "shake strategic balance in South Asia and even cast a cloud over peace and stability in the entire Asia-Pacific region"</w:t>
      </w:r>
      <w:r w:rsidRPr="00E05FB6">
        <w:rPr>
          <w:b/>
        </w:rPr>
        <w:t>,</w:t>
      </w:r>
      <w:r w:rsidRPr="000B36DE">
        <w:t xml:space="preserve"> an article in the state-run 'Global Times' however said</w:t>
      </w:r>
      <w:r>
        <w:t xml:space="preserve"> </w:t>
      </w:r>
      <w:r w:rsidR="003C2969">
        <w:fldChar w:fldCharType="begin"/>
      </w:r>
      <w:r w:rsidR="003C2969">
        <w:instrText xml:space="preserve"> HYPERLINK "http://www.business-standard.com/search?type=news&amp;q=China" \t "_blank" </w:instrText>
      </w:r>
      <w:r w:rsidR="003C2969">
        <w:fldChar w:fldCharType="separate"/>
      </w:r>
      <w:r w:rsidRPr="000B36DE">
        <w:t>China</w:t>
      </w:r>
      <w:r>
        <w:t xml:space="preserve"> </w:t>
      </w:r>
      <w:r w:rsidR="003C2969">
        <w:fldChar w:fldCharType="end"/>
      </w:r>
      <w:r w:rsidRPr="000B36DE">
        <w:t>could support India's inclusion in the 48 member nuclear club if it "played by rules".</w:t>
      </w:r>
      <w:r>
        <w:t xml:space="preserve"> </w:t>
      </w:r>
      <w:r w:rsidRPr="000B36DE">
        <w:t xml:space="preserve">Written by Fu </w:t>
      </w:r>
      <w:proofErr w:type="spellStart"/>
      <w:r w:rsidRPr="000B36DE">
        <w:t>Xiaoqiang</w:t>
      </w:r>
      <w:proofErr w:type="spellEnd"/>
      <w:r w:rsidRPr="000B36DE">
        <w:t xml:space="preserve"> research fellow with the state-run think tank China Institutes of Contemporary</w:t>
      </w:r>
      <w:r>
        <w:t xml:space="preserve"> </w:t>
      </w:r>
      <w:r w:rsidR="003C2969">
        <w:fldChar w:fldCharType="begin"/>
      </w:r>
      <w:r w:rsidR="003C2969">
        <w:instrText xml:space="preserve"> HYPERLINK "http://www.business-standard.com/search?type=news&amp;q=International" \t "_blank" </w:instrText>
      </w:r>
      <w:r w:rsidR="003C2969">
        <w:fldChar w:fldCharType="separate"/>
      </w:r>
      <w:r w:rsidRPr="000B36DE">
        <w:t>International</w:t>
      </w:r>
      <w:r>
        <w:t xml:space="preserve"> </w:t>
      </w:r>
      <w:r w:rsidR="003C2969">
        <w:fldChar w:fldCharType="end"/>
      </w:r>
      <w:r w:rsidRPr="000B36DE">
        <w:t>Relations, the article a second in as many days by the same daily highlights China's strident and vocal opposition to India's entry into</w:t>
      </w:r>
      <w:r>
        <w:t xml:space="preserve"> </w:t>
      </w:r>
      <w:r w:rsidR="003C2969">
        <w:fldChar w:fldCharType="begin"/>
      </w:r>
      <w:r w:rsidR="003C2969">
        <w:instrText xml:space="preserve"> HYPERLINK "http://www.business-standard.com/search?type=news&amp;q=Nsg" \t "_blank" </w:instrText>
      </w:r>
      <w:r w:rsidR="003C2969">
        <w:fldChar w:fldCharType="separate"/>
      </w:r>
      <w:r w:rsidRPr="000B36DE">
        <w:t>NSG</w:t>
      </w:r>
      <w:r>
        <w:t xml:space="preserve"> </w:t>
      </w:r>
      <w:r w:rsidR="003C2969">
        <w:fldChar w:fldCharType="end"/>
      </w:r>
      <w:r w:rsidRPr="000B36DE">
        <w:t>and concerns that its all weather ally Pakistan will be left behind because "entry into the NSG will make it (India) a 'legitimate nuclear power'."</w:t>
      </w:r>
      <w:r>
        <w:t xml:space="preserve"> </w:t>
      </w:r>
      <w:r w:rsidRPr="000B36DE">
        <w:t>"New Delhi seems to have inched closer to NSG membership after Indian Prime Minister Narendra Modi gained backing from the US, Swiss and</w:t>
      </w:r>
      <w:r>
        <w:t xml:space="preserve"> </w:t>
      </w:r>
      <w:r w:rsidR="003C2969">
        <w:fldChar w:fldCharType="begin"/>
      </w:r>
      <w:r w:rsidR="003C2969">
        <w:instrText xml:space="preserve"> HYPERLINK "http://www.business-standard.com/search?type=news&amp;q=Mexico" \t "_blank" </w:instrText>
      </w:r>
      <w:r w:rsidR="003C2969">
        <w:fldChar w:fldCharType="separate"/>
      </w:r>
      <w:r w:rsidRPr="000B36DE">
        <w:t>Mexico</w:t>
      </w:r>
      <w:r>
        <w:t xml:space="preserve"> </w:t>
      </w:r>
      <w:r w:rsidR="003C2969">
        <w:fldChar w:fldCharType="end"/>
      </w:r>
      <w:r w:rsidRPr="000B36DE">
        <w:t>in its bid to join the elite nuclear club earlier this month," the article said mentioning for the first time India's progress in getting support from Mexico and Switzerland.</w:t>
      </w:r>
      <w:r>
        <w:t xml:space="preserve"> </w:t>
      </w:r>
      <w:r w:rsidRPr="000B36DE">
        <w:t>"</w:t>
      </w:r>
      <w:r w:rsidRPr="00E05FB6">
        <w:rPr>
          <w:b/>
          <w:u w:val="single"/>
        </w:rPr>
        <w:t>Becoming a member of the NSG, a bloc that governs civilian nuclear trade worldwide, will grant India global acceptance as a legitimate nuclear power</w:t>
      </w:r>
      <w:r w:rsidRPr="000B36DE">
        <w:t xml:space="preserve">," said the article titled" Beijing could support India's NSG accession path if it plays by </w:t>
      </w:r>
      <w:r w:rsidRPr="000B36DE">
        <w:lastRenderedPageBreak/>
        <w:t>rules".</w:t>
      </w:r>
      <w:r>
        <w:t xml:space="preserve"> </w:t>
      </w:r>
      <w:r w:rsidRPr="000B36DE">
        <w:t xml:space="preserve">A commentary in the same daily on June 14 had said that </w:t>
      </w:r>
      <w:r w:rsidRPr="00E05FB6">
        <w:rPr>
          <w:u w:val="single"/>
        </w:rPr>
        <w:t>India's admission into NSG would "</w:t>
      </w:r>
      <w:proofErr w:type="spellStart"/>
      <w:r w:rsidRPr="00E05FB6">
        <w:rPr>
          <w:u w:val="single"/>
        </w:rPr>
        <w:t>jeopardise</w:t>
      </w:r>
      <w:proofErr w:type="spellEnd"/>
      <w:r w:rsidRPr="00E05FB6">
        <w:rPr>
          <w:u w:val="single"/>
        </w:rPr>
        <w:t>" China's national interest and touch a "raw nerve" in Pakistan</w:t>
      </w:r>
      <w:r w:rsidRPr="000B36DE">
        <w:t>.</w:t>
      </w:r>
      <w:r>
        <w:t xml:space="preserve"> </w:t>
      </w:r>
      <w:r w:rsidRPr="000B36DE">
        <w:t>"</w:t>
      </w:r>
      <w:r w:rsidRPr="00E05FB6">
        <w:rPr>
          <w:u w:val="single"/>
        </w:rPr>
        <w:t xml:space="preserve">If it joins the group, New Delhi will be able to import civilian nuclear technology and fuels from the international market more conveniently, </w:t>
      </w:r>
      <w:r w:rsidRPr="00E05FB6">
        <w:rPr>
          <w:b/>
          <w:u w:val="single"/>
        </w:rPr>
        <w:t>while saving its domestic nuclear materials for military use</w:t>
      </w:r>
      <w:r w:rsidRPr="00E05FB6">
        <w:rPr>
          <w:b/>
        </w:rPr>
        <w:t>,"</w:t>
      </w:r>
      <w:r w:rsidRPr="000B36DE">
        <w:t xml:space="preserve"> said the article in the Global Times, a tabloid daily which is part of the ruling Communist Party of China group of publications headed by People's Daily.</w:t>
      </w:r>
      <w:r>
        <w:t xml:space="preserve"> </w:t>
      </w:r>
      <w:r w:rsidRPr="00E05FB6">
        <w:rPr>
          <w:u w:val="single"/>
        </w:rPr>
        <w:t>"</w:t>
      </w:r>
      <w:r w:rsidRPr="00E05FB6">
        <w:rPr>
          <w:b/>
          <w:u w:val="single"/>
        </w:rPr>
        <w:t>The major goal for India's NSG ambition is to obtain an edge over Islamabad</w:t>
      </w:r>
      <w:r w:rsidRPr="00E05FB6">
        <w:rPr>
          <w:u w:val="single"/>
        </w:rPr>
        <w:t xml:space="preserve"> in nuclear capabilities. Once New Delhi gets the membership first, the nuclear balance between India and Pakistan will be broken</w:t>
      </w:r>
      <w:r w:rsidRPr="000B36DE">
        <w:t>," it said.</w:t>
      </w:r>
      <w:r>
        <w:t xml:space="preserve"> </w:t>
      </w:r>
      <w:r w:rsidRPr="000B36DE">
        <w:t>"</w:t>
      </w:r>
      <w:r w:rsidRPr="00E05FB6">
        <w:rPr>
          <w:u w:val="single"/>
        </w:rPr>
        <w:t xml:space="preserve">As a result, </w:t>
      </w:r>
      <w:r w:rsidRPr="00E05FB6">
        <w:rPr>
          <w:b/>
          <w:u w:val="single"/>
        </w:rPr>
        <w:t>Pakistan's strategic interests will be threatened, which will in turn shake the strategic balance in South Asia, and even cast a cloud over peace and stability in the entire Asia-Pacific region</w:t>
      </w:r>
      <w:r w:rsidRPr="00E05FB6">
        <w:rPr>
          <w:u w:val="single"/>
        </w:rPr>
        <w:t>,"</w:t>
      </w:r>
      <w:r>
        <w:t xml:space="preserve"> it said.</w:t>
      </w:r>
      <w:r>
        <w:br/>
      </w:r>
    </w:p>
    <w:p w14:paraId="1806A84B" w14:textId="77777777" w:rsidR="009E3E97" w:rsidRDefault="009E3E97" w:rsidP="009E3E97"/>
    <w:p w14:paraId="52730143" w14:textId="77777777" w:rsidR="009E3E97" w:rsidRDefault="009E3E97" w:rsidP="009E3E97">
      <w:pPr>
        <w:pStyle w:val="Heading3"/>
      </w:pPr>
      <w:r>
        <w:lastRenderedPageBreak/>
        <w:t>Indo-Pak War Escalates</w:t>
      </w:r>
    </w:p>
    <w:p w14:paraId="21045423" w14:textId="77777777" w:rsidR="009E3E97" w:rsidRPr="009E3E97" w:rsidRDefault="009E3E97" w:rsidP="009E3E97"/>
    <w:p w14:paraId="3E1C92AA" w14:textId="77777777" w:rsidR="00AF38CC" w:rsidRDefault="00AF38CC" w:rsidP="00AF38CC">
      <w:pPr>
        <w:pStyle w:val="Heading4"/>
      </w:pPr>
      <w:r>
        <w:t xml:space="preserve">Indo-Pak conflict has a high risk of quickly escalating and turning nuclear- both </w:t>
      </w:r>
      <w:proofErr w:type="spellStart"/>
      <w:r>
        <w:t>militiaries</w:t>
      </w:r>
      <w:proofErr w:type="spellEnd"/>
      <w:r>
        <w:t xml:space="preserve"> are on similar ground</w:t>
      </w:r>
    </w:p>
    <w:p w14:paraId="69335654" w14:textId="77777777" w:rsidR="00AF38CC" w:rsidRPr="00EE01A3" w:rsidRDefault="00AF38CC" w:rsidP="00AF38CC">
      <w:r w:rsidRPr="00EE01A3">
        <w:rPr>
          <w:rFonts w:eastAsiaTheme="majorEastAsia" w:cstheme="majorBidi"/>
          <w:b/>
          <w:bCs/>
          <w:sz w:val="26"/>
          <w:szCs w:val="26"/>
        </w:rPr>
        <w:t>Clary 12</w:t>
      </w:r>
      <w:r w:rsidRPr="00EE01A3">
        <w:t xml:space="preserve"> (Christopher Clary, Spring 2012, PhD candidate in political science at MIT, “What Might an India-Pakistan War Look Like?”, MIT Center for International Studies, </w:t>
      </w:r>
      <w:hyperlink r:id="rId64" w:anchor=".V3GAHb4rLEY)//cmor" w:history="1">
        <w:r w:rsidRPr="004B14D9">
          <w:rPr>
            <w:rStyle w:val="Hyperlink"/>
          </w:rPr>
          <w:t>http://web.mit.edu/cis/precis/2012spring/india_pakistan.html#.V3GAHb4rLEY)//cmor</w:t>
        </w:r>
      </w:hyperlink>
      <w:r>
        <w:t xml:space="preserve"> </w:t>
      </w:r>
    </w:p>
    <w:p w14:paraId="7183B4CC" w14:textId="77777777" w:rsidR="00AF38CC" w:rsidRPr="00EE01A3" w:rsidRDefault="00AF38CC" w:rsidP="00AF38CC">
      <w:pPr>
        <w:rPr>
          <w:sz w:val="16"/>
        </w:rPr>
      </w:pPr>
      <w:r w:rsidRPr="00EE01A3">
        <w:rPr>
          <w:sz w:val="16"/>
        </w:rPr>
        <w:t xml:space="preserve">TOWARD THE END of his presidency, Bill Clinton argued that Kashmir, the territory disputed by India and Pakistan, was 'the most dangerous place in the world.'1 Clinton's second term saw India and Pakistan undergo reciprocal tests of nuclear weapons in 1998, followed in 1999 by the </w:t>
      </w:r>
      <w:proofErr w:type="spellStart"/>
      <w:r w:rsidRPr="00EE01A3">
        <w:rPr>
          <w:sz w:val="16"/>
        </w:rPr>
        <w:t>Kargil</w:t>
      </w:r>
      <w:proofErr w:type="spellEnd"/>
      <w:r w:rsidRPr="00EE01A3">
        <w:rPr>
          <w:sz w:val="16"/>
        </w:rPr>
        <w:t xml:space="preserve"> war, the first conflict between nuclear weapons states since the </w:t>
      </w:r>
      <w:proofErr w:type="spellStart"/>
      <w:r w:rsidRPr="00EE01A3">
        <w:rPr>
          <w:sz w:val="16"/>
        </w:rPr>
        <w:t>Ussuri</w:t>
      </w:r>
      <w:proofErr w:type="spellEnd"/>
      <w:r w:rsidRPr="00EE01A3">
        <w:rPr>
          <w:sz w:val="16"/>
        </w:rPr>
        <w:t xml:space="preserve"> River clashes between the Soviet Union and China in 1969. In the years since Clinton expressed his concern about danger on the subcontinent, India and Pakistan have had two serious military crises provoked by terrorist attacks on Indian soil. On December 13, 2001, terrorists attacked the Indian Parliament building, prompting the first full mobilization of the Indian Army since 1971. More recently, a multi-day terrorist rampage in the Indian city of Mumbai beginning on November 26, 2008, led to widespread speculation that Indian leaders might resort to punitive strikes against Pakistan in retaliation. In both crises, Bush administration officials were intensely concerned that a conventional conflict could "get out of hand" leading to inadvertent conventional or nuclear escalation. Pakistan has refused to rule out the use of nuclear weapons to prevent a conventional military defeat. Therefore, India has sought to develop military options that can cause Pakistan political pain without risking nuclear escalation.2Conventional wisdom suggests that India has gained sufficient conventional superiority to fight and win a limited war, but the reality is that India is unlikely to be able to both achieve its political aims and prevent dangerous escalation. </w:t>
      </w:r>
      <w:r w:rsidRPr="00EE01A3">
        <w:rPr>
          <w:rStyle w:val="StyleUnderline"/>
        </w:rPr>
        <w:t>Pakistan's military leadership has suggested that Indian seizure of substantial Pakistani territory or Indian destruction of substantial portions of the Pakistan Army or Air Force in conflict would be possible triggers for Pakistani use of nuclear weapons.</w:t>
      </w:r>
      <w:r w:rsidRPr="00EE01A3">
        <w:rPr>
          <w:sz w:val="16"/>
        </w:rPr>
        <w:t xml:space="preserve">3 As a consequence, India has sought to find ways to fight Pakistan without crossing these redlines. Raw numbers suggest and extant analyses have concluded that India's conventional edge is substantial and growing, increasing the likelihood that India would use military options in response to the most likely provocation: a terrorist attack inside India linked to Pakistan. Walter </w:t>
      </w:r>
      <w:proofErr w:type="spellStart"/>
      <w:r w:rsidRPr="00EE01A3">
        <w:rPr>
          <w:sz w:val="16"/>
        </w:rPr>
        <w:t>Ladwig</w:t>
      </w:r>
      <w:proofErr w:type="spellEnd"/>
      <w:r w:rsidRPr="00EE01A3">
        <w:rPr>
          <w:sz w:val="16"/>
        </w:rPr>
        <w:t xml:space="preserve">, in a 2007 analysis, worried that "as the Indian Army enhances its ability to achieve a quick decision against Pakistan," Indian politicians would be more inclined to employ force to achieve political ends.4 </w:t>
      </w:r>
      <w:proofErr w:type="spellStart"/>
      <w:r w:rsidRPr="00EE01A3">
        <w:rPr>
          <w:sz w:val="16"/>
        </w:rPr>
        <w:t>Ladwig's</w:t>
      </w:r>
      <w:proofErr w:type="spellEnd"/>
      <w:r w:rsidRPr="00EE01A3">
        <w:rPr>
          <w:sz w:val="16"/>
        </w:rPr>
        <w:t xml:space="preserve"> work, along with others, has examined doctrinal innovation by the Indian Army, which has sought to develop limited options to be used for punitive or coercive objectives against Pakistan without leading to a full scale war. </w:t>
      </w:r>
      <w:r w:rsidRPr="00EE01A3">
        <w:rPr>
          <w:rStyle w:val="StyleUnderline"/>
        </w:rPr>
        <w:t xml:space="preserve">While India is developing limited options, my analysis </w:t>
      </w:r>
      <w:r w:rsidRPr="00EE01A3">
        <w:rPr>
          <w:rStyle w:val="Emphasis"/>
        </w:rPr>
        <w:t>suggests India's military advantage over Pakistan is much less substantial than is commonly believed.</w:t>
      </w:r>
      <w:r w:rsidRPr="00EE01A3">
        <w:rPr>
          <w:rStyle w:val="StyleUnderline"/>
        </w:rPr>
        <w:t xml:space="preserve"> This means the outcomes over limited military campaigns are uncertain, with some chance they will not achieve India's political objectives. Such limited military campaigns are also risky, because if they are unsuccessful with limited force, there will be strong pressures for combatants to escalate and attempt to achieve more decisive political results</w:t>
      </w:r>
      <w:r w:rsidRPr="00EE01A3">
        <w:rPr>
          <w:sz w:val="16"/>
        </w:rPr>
        <w:t xml:space="preserve">. The remainder of this piece will provide short reviews of the current military balance at sea, air, and land, and examine what this balance implies for the ability of India to achieve political ends with limited military force. India's substantial quantitative and qualitative naval superiority is unlikely to be an important factor in a short, limited war. India has twelve frigates to Pakistan's six, an aging aircraft carrier and ten destroyers where Pakistan has none, twenty corvettes with anti-ship missiles compared to Pakistan's six smaller missile boats, and fourteen diesel-electric submarines compared to Pakistan's five (excluding Pakistan's midget subs).6 But the question is not which navy would win a maritime war, but rather whether the Indian Navy could beat its Pakistani counterpart so decisively and quickly that it might alter the strategic situation on land. Past India-Pakistan conflicts have been brief. Large-scale fighting lasted one month in 1965, two weeks in 1971, and two months in the 1999 </w:t>
      </w:r>
      <w:proofErr w:type="spellStart"/>
      <w:r w:rsidRPr="00EE01A3">
        <w:rPr>
          <w:sz w:val="16"/>
        </w:rPr>
        <w:t>Kargil</w:t>
      </w:r>
      <w:proofErr w:type="spellEnd"/>
      <w:r w:rsidRPr="00EE01A3">
        <w:rPr>
          <w:sz w:val="16"/>
        </w:rPr>
        <w:t xml:space="preserve"> conflict. As a result, the Indian Navy played a limited role in earlier Indo-Pakistani conflicts and this pattern seems likely to persist. Most analyses do not account adequately for how difficult it would be for the navy to have a substantial impact in a short period of time. Establishing even a partial blockade takes time, and it takes even more time for that blockade to cause shortages on land that are noticeable. As the British strategist Julian Corbett noted in 1911, "it is almost impossible that a war can be decided by naval action alone. Unaided, naval pressure can only work by a process of exhaustion. Its effects must always be slow…."7Meanwhile, over the last decade, Pakistan has increased its ability to resist a blockade. In addition to the main commercial port of Karachi, Pakistan has opened up new ports further west in </w:t>
      </w:r>
      <w:proofErr w:type="spellStart"/>
      <w:r w:rsidRPr="00EE01A3">
        <w:rPr>
          <w:sz w:val="16"/>
        </w:rPr>
        <w:t>Ormara</w:t>
      </w:r>
      <w:proofErr w:type="spellEnd"/>
      <w:r w:rsidRPr="00EE01A3">
        <w:rPr>
          <w:sz w:val="16"/>
        </w:rPr>
        <w:t xml:space="preserve"> and Gwadar and built road infrastructure to distribute goods from those ports to Pakistan's heartland. To close off these ports to neutral shipping could prove particularly difficult since Gwadar and the edge of Pakistani waters are very close to the Gulf of Oman, host to the international shipping lanes for vessels exiting the Persian Gulf. A loose blockade far from shore would minimize risks from Pakistan's land-based countermeasures but also increase risks of creating a political incident with neutral vessels. Even if India were to be successful in establishing a blockade, new overland routes to China are likely to further protect Pakistan from strangulation from the sea</w:t>
      </w:r>
      <w:r w:rsidRPr="00EE01A3">
        <w:rPr>
          <w:rStyle w:val="StyleUnderline"/>
        </w:rPr>
        <w:t xml:space="preserve">. While the navy is not irrelevant, </w:t>
      </w:r>
      <w:r w:rsidRPr="00EE01A3">
        <w:rPr>
          <w:rStyle w:val="Emphasis"/>
        </w:rPr>
        <w:t>there are strong reasons to be skeptical that the naval balance has tilted</w:t>
      </w:r>
      <w:r w:rsidRPr="00EE01A3">
        <w:rPr>
          <w:rStyle w:val="StyleUnderline"/>
        </w:rPr>
        <w:t xml:space="preserve"> in such a way as to affect strategic outcomes in </w:t>
      </w:r>
      <w:r w:rsidRPr="00EE01A3">
        <w:rPr>
          <w:rStyle w:val="StyleUnderline"/>
        </w:rPr>
        <w:lastRenderedPageBreak/>
        <w:t xml:space="preserve">a limited India-Pakistan conflict. </w:t>
      </w:r>
      <w:r w:rsidRPr="00EE01A3">
        <w:rPr>
          <w:sz w:val="16"/>
        </w:rPr>
        <w:t xml:space="preserve">The air balance between India and Pakistan is also thought to heavily favor the larger and more technologically sophisticated Indian Air Force. </w:t>
      </w:r>
      <w:r w:rsidRPr="00EE01A3">
        <w:rPr>
          <w:rStyle w:val="Emphasis"/>
        </w:rPr>
        <w:t>While India has a qualitative and quantitative advantage, the air capabilities gap narrowed rather than widened in the last decade.</w:t>
      </w:r>
      <w:r w:rsidRPr="00EE01A3">
        <w:rPr>
          <w:rStyle w:val="StyleUnderline"/>
        </w:rPr>
        <w:t xml:space="preserve"> The Pakistan Air Force has undergone substantial modernization since 2001</w:t>
      </w:r>
      <w:r w:rsidRPr="00EE01A3">
        <w:rPr>
          <w:sz w:val="16"/>
        </w:rPr>
        <w:t xml:space="preserve">, when Pakistan exited from a decade of US-imposed sanctions. With purchases from US, European, and Chinese vendors, Pakistan has both dramatically increased the number of modern fighter aircraft with beyond-visual-range capability as well as new airborne early warning and control aircraft. Meanwhile, India's fighter modernization effort has been languid over the last decade. India's largest fighter procurement effort—the purchase of 126 Medium Multi-Role Combat Aircraft—began in 2001 and has been slowed considerably by cumbersome defense procurement rules designed to avoid the appearance of corruption. While over the course of a prolonged conflict, there is little doubt that the Indian Air Force would win an air superiority battle, that battle would be hard fought and take time. The longer the fight for air supremacy, the longer it is before the Indian Air Force can focus on supporting ground forces in the event of substantial army-to-army clashes. More limited air strikes against "terrorist training camps" might be attractive to decision-makers in Delhi, but they are poor targets as the camps are likely to be empty following any large-scale terrorist attack on India. Further, such air strikes create the risk of tit-for-tat dynamics where Pakistan feels compelled to give back in kind to demonstrate an ability to protect its territory from India. </w:t>
      </w:r>
      <w:r w:rsidRPr="00EE01A3">
        <w:rPr>
          <w:rStyle w:val="StyleUnderline"/>
        </w:rPr>
        <w:t>If the Pakistan Air Force perceives that it cannot successfully use airpower in a reprisal raid following an Indian air strike, Pakistan may use conventionally armed cruise and ballistic missiles. India's air and missile defenses would not be able to stop a missile attack and might not be able to prevent a Pakistani air strike—thus, breaking an escalatory spiral of dueling air or missile strikes would prove daunting.</w:t>
      </w:r>
      <w:r w:rsidRPr="00EE01A3">
        <w:rPr>
          <w:sz w:val="16"/>
        </w:rPr>
        <w:t xml:space="preserve"> The ground forces balance has received the most attention from outside observers, in large part because the Indian Army has publicized its efforts at doctrinal innovation, most often referred to under the "Cold Start" moniker. However, India's ground superiority is unlikely to be sufficient to achieve a quick victory. After the December 13, 2001 terrorist attack on the Indian parliament, the Indian Army was embarrassed by political criticisms that the mobilization to the Indo-Pakistani border took too long to complete. The army worked to speed up mobilization timelines and allow for Indian Army actions against Pakistan prior to a cumbersome full-scale mobilization. The principal difficulty with limited ground options is that they prevent India from taking advantage of its main advantage: its larger ground forces. Simply put, if India chooses to employ only a portion of its army, Pakistan would choose to employ a larger portion of its own forces to stop the attack and perhaps open up other fronts on terrain favorable to Pakistan. </w:t>
      </w:r>
      <w:r w:rsidRPr="00EE01A3">
        <w:rPr>
          <w:rStyle w:val="StyleUnderline"/>
        </w:rPr>
        <w:t xml:space="preserve">Relatedly, because Pakistan's population centers are close the border, it is easier for the Pakistan Army to maintain most of its land forces near the border than it is for India to do likewise. The net result of both factors is that </w:t>
      </w:r>
      <w:r w:rsidRPr="00EE01A3">
        <w:rPr>
          <w:rStyle w:val="Emphasis"/>
        </w:rPr>
        <w:t>India may have difficulty mobilizing more quickly than Pakistan. Therefore, even a limited ground attack could quickly escalate to being a full-scale clash between armies, with all the incumbent risks.</w:t>
      </w:r>
      <w:r w:rsidRPr="00EE01A3">
        <w:rPr>
          <w:rStyle w:val="StyleUnderline"/>
        </w:rPr>
        <w:t xml:space="preserve"> The net result of this analysis is to conclude that India's limited military options against Pakistan are risky and uncertain. </w:t>
      </w:r>
      <w:r w:rsidRPr="00EE01A3">
        <w:rPr>
          <w:rStyle w:val="Emphasis"/>
        </w:rPr>
        <w:t xml:space="preserve">Pakistan has options to respond to limited Indian moves, making counter-escalation likely. </w:t>
      </w:r>
      <w:r w:rsidRPr="00EE01A3">
        <w:rPr>
          <w:rStyle w:val="StyleUnderline"/>
        </w:rPr>
        <w:t xml:space="preserve">At least in the near-term, Pakistan appears to have configured its forces in such a way as to deny India "victory on the cheap." Therefore, </w:t>
      </w:r>
      <w:r w:rsidRPr="00EE01A3">
        <w:rPr>
          <w:rStyle w:val="Emphasis"/>
        </w:rPr>
        <w:t>India might well have to fight a full-scale war that could destroy large segments of Pakistan's army to achieve its political aims, which would approach Pakistan's stated nuclear redlines</w:t>
      </w:r>
      <w:r w:rsidRPr="00EE01A3">
        <w:rPr>
          <w:rStyle w:val="StyleUnderline"/>
        </w:rPr>
        <w:t>. Such a conclusion should induce caution among Indian political elites who are considering military options to punish or coerce Pakistan in a future crisis. In the event of a future terrorist attack in India blamed on Pakistan, Indian leaders are likely to have few good options and outside observers should remain intensely concerned of the dangers of escalation between these two nuclear-armed states.</w:t>
      </w:r>
      <w:r>
        <w:rPr>
          <w:rStyle w:val="StyleUnderline"/>
        </w:rPr>
        <w:t xml:space="preserve"> </w:t>
      </w:r>
    </w:p>
    <w:p w14:paraId="64BBDF9B" w14:textId="77777777" w:rsidR="00AF38CC" w:rsidRDefault="00AF38CC" w:rsidP="00AB5A07"/>
    <w:p w14:paraId="167E33EC" w14:textId="77777777" w:rsidR="000E595A" w:rsidRPr="00B73522" w:rsidRDefault="000E595A" w:rsidP="000E595A">
      <w:pPr>
        <w:pStyle w:val="Heading4"/>
        <w:rPr>
          <w:rFonts w:asciiTheme="majorHAnsi" w:hAnsiTheme="majorHAnsi"/>
          <w:sz w:val="22"/>
        </w:rPr>
      </w:pPr>
      <w:r w:rsidRPr="00B73522">
        <w:rPr>
          <w:rFonts w:asciiTheme="majorHAnsi" w:hAnsiTheme="majorHAnsi"/>
          <w:sz w:val="22"/>
        </w:rPr>
        <w:t>Indo-Pak war causes extinction – most probable scenario, high tensions means small conflicts escalate rapidly</w:t>
      </w:r>
    </w:p>
    <w:p w14:paraId="029AACD2" w14:textId="77777777" w:rsidR="000E595A" w:rsidRPr="00B73522" w:rsidRDefault="000E595A" w:rsidP="000E595A">
      <w:pPr>
        <w:rPr>
          <w:rFonts w:asciiTheme="majorHAnsi" w:hAnsiTheme="majorHAnsi"/>
        </w:rPr>
      </w:pPr>
      <w:r w:rsidRPr="00B73522">
        <w:rPr>
          <w:rStyle w:val="Style13ptBold"/>
          <w:rFonts w:asciiTheme="majorHAnsi" w:hAnsiTheme="majorHAnsi"/>
          <w:sz w:val="22"/>
        </w:rPr>
        <w:t>Hiro 16</w:t>
      </w:r>
      <w:r w:rsidRPr="00B73522">
        <w:rPr>
          <w:rStyle w:val="Style13ptBold"/>
          <w:rFonts w:asciiTheme="majorHAnsi" w:hAnsiTheme="majorHAnsi"/>
          <w:b w:val="0"/>
          <w:sz w:val="22"/>
        </w:rPr>
        <w:t xml:space="preserve"> (</w:t>
      </w:r>
      <w:proofErr w:type="spellStart"/>
      <w:r w:rsidRPr="00B73522">
        <w:rPr>
          <w:rStyle w:val="Style13ptBold"/>
          <w:rFonts w:asciiTheme="majorHAnsi" w:hAnsiTheme="majorHAnsi"/>
          <w:b w:val="0"/>
          <w:sz w:val="22"/>
        </w:rPr>
        <w:t>Dilip</w:t>
      </w:r>
      <w:proofErr w:type="spellEnd"/>
      <w:r w:rsidRPr="00B73522">
        <w:rPr>
          <w:rStyle w:val="Style13ptBold"/>
          <w:rFonts w:asciiTheme="majorHAnsi" w:hAnsiTheme="majorHAnsi"/>
          <w:b w:val="0"/>
          <w:sz w:val="22"/>
        </w:rPr>
        <w:t xml:space="preserve"> Hiro, Hiro is one of the world's leading experts on the Middle Eastern, Central and South Asian, and Islamic affairs receiving a master's degree at </w:t>
      </w:r>
      <w:hyperlink r:id="rId65" w:tooltip="Virginia Polytechnic Institute and State University" w:history="1">
        <w:r w:rsidRPr="00B73522">
          <w:rPr>
            <w:rStyle w:val="Style13ptBold"/>
            <w:rFonts w:asciiTheme="majorHAnsi" w:hAnsiTheme="majorHAnsi"/>
            <w:b w:val="0"/>
            <w:sz w:val="22"/>
          </w:rPr>
          <w:t>Virginia Polytechnic Institute and State University</w:t>
        </w:r>
      </w:hyperlink>
      <w:r w:rsidRPr="00B73522">
        <w:rPr>
          <w:rStyle w:val="Style13ptBold"/>
          <w:rFonts w:asciiTheme="majorHAnsi" w:hAnsiTheme="majorHAnsi"/>
          <w:b w:val="0"/>
          <w:sz w:val="22"/>
        </w:rPr>
        <w:t xml:space="preserve"> . His 34 books include Inside India Today, The Timeline History of India, Inside Central Asia, and Apocalyptic Realm: Jihadists in South Asia. He contributes to the New York Times, Guardian, Observer, Nation, and Los Angeles Times as well as Salon, </w:t>
      </w:r>
      <w:proofErr w:type="spellStart"/>
      <w:r w:rsidRPr="00B73522">
        <w:rPr>
          <w:rStyle w:val="Style13ptBold"/>
          <w:rFonts w:asciiTheme="majorHAnsi" w:hAnsiTheme="majorHAnsi"/>
          <w:b w:val="0"/>
          <w:sz w:val="22"/>
        </w:rPr>
        <w:t>TomDispatch</w:t>
      </w:r>
      <w:proofErr w:type="spellEnd"/>
      <w:r w:rsidRPr="00B73522">
        <w:rPr>
          <w:rStyle w:val="Style13ptBold"/>
          <w:rFonts w:asciiTheme="majorHAnsi" w:hAnsiTheme="majorHAnsi"/>
          <w:b w:val="0"/>
          <w:sz w:val="22"/>
        </w:rPr>
        <w:t xml:space="preserve">, and </w:t>
      </w:r>
      <w:proofErr w:type="spellStart"/>
      <w:r w:rsidRPr="00B73522">
        <w:rPr>
          <w:rStyle w:val="Style13ptBold"/>
          <w:rFonts w:asciiTheme="majorHAnsi" w:hAnsiTheme="majorHAnsi"/>
          <w:b w:val="0"/>
          <w:sz w:val="22"/>
        </w:rPr>
        <w:t>YaleGlobal</w:t>
      </w:r>
      <w:proofErr w:type="spellEnd"/>
      <w:r w:rsidRPr="00B73522">
        <w:rPr>
          <w:rStyle w:val="Style13ptBold"/>
          <w:rFonts w:asciiTheme="majorHAnsi" w:hAnsiTheme="majorHAnsi"/>
          <w:b w:val="0"/>
          <w:sz w:val="22"/>
        </w:rPr>
        <w:t xml:space="preserve">. He is a commentator for </w:t>
      </w:r>
      <w:r w:rsidRPr="00B73522">
        <w:rPr>
          <w:rStyle w:val="Style13ptBold"/>
          <w:rFonts w:asciiTheme="majorHAnsi" w:hAnsiTheme="majorHAnsi"/>
          <w:b w:val="0"/>
          <w:sz w:val="22"/>
        </w:rPr>
        <w:lastRenderedPageBreak/>
        <w:t xml:space="preserve">CNN, the BBC and Al Jazeera English. , 4/4/16, War is Boring, “The Most Dangerous Place on Earth: A nuclear Armageddon in the making in South Asia,” https://warisboring.com/the-most-dangerous-place-on-earth-d3a346617879#.92fl7y6zc, accessed 6/24/16, Kent Denver – </w:t>
      </w:r>
      <w:proofErr w:type="spellStart"/>
      <w:r w:rsidRPr="00B73522">
        <w:rPr>
          <w:rStyle w:val="Style13ptBold"/>
          <w:rFonts w:asciiTheme="majorHAnsi" w:hAnsiTheme="majorHAnsi"/>
          <w:b w:val="0"/>
          <w:sz w:val="22"/>
        </w:rPr>
        <w:t>jKim</w:t>
      </w:r>
      <w:proofErr w:type="spellEnd"/>
      <w:r w:rsidRPr="00B73522">
        <w:rPr>
          <w:rStyle w:val="Style13ptBold"/>
          <w:rFonts w:asciiTheme="majorHAnsi" w:hAnsiTheme="majorHAnsi"/>
          <w:b w:val="0"/>
          <w:sz w:val="22"/>
        </w:rPr>
        <w:t>)</w:t>
      </w:r>
    </w:p>
    <w:p w14:paraId="02E49DBA" w14:textId="77777777" w:rsidR="000E595A" w:rsidRPr="00B73522" w:rsidRDefault="000E595A" w:rsidP="000E595A">
      <w:pPr>
        <w:rPr>
          <w:rFonts w:asciiTheme="majorHAnsi" w:hAnsiTheme="majorHAnsi"/>
          <w:sz w:val="16"/>
        </w:rPr>
      </w:pPr>
      <w:r w:rsidRPr="00B73522">
        <w:rPr>
          <w:rFonts w:asciiTheme="majorHAnsi" w:hAnsiTheme="majorHAnsi"/>
          <w:b/>
          <w:u w:val="single"/>
        </w:rPr>
        <w:t>Undoubtedly, for nearly two decades the most dangerous place on Earth has been the Indian-Pakistani border in Kashmir</w:t>
      </w:r>
      <w:r w:rsidRPr="00B73522">
        <w:rPr>
          <w:rFonts w:asciiTheme="majorHAnsi" w:hAnsiTheme="majorHAnsi"/>
          <w:sz w:val="16"/>
        </w:rPr>
        <w:t>. I</w:t>
      </w:r>
      <w:r w:rsidRPr="00B73522">
        <w:rPr>
          <w:rFonts w:asciiTheme="majorHAnsi" w:hAnsiTheme="majorHAnsi"/>
          <w:u w:val="single"/>
        </w:rPr>
        <w:t>t’s possible that a small spark from artillery and rocket exchanges across that border might — given the known military doctrines of the two nuclear-armed neighbors</w:t>
      </w:r>
      <w:r w:rsidRPr="00B73522">
        <w:rPr>
          <w:rFonts w:asciiTheme="majorHAnsi" w:hAnsiTheme="majorHAnsi"/>
          <w:b/>
          <w:u w:val="single"/>
        </w:rPr>
        <w:t xml:space="preserve"> — lead inexorably to </w:t>
      </w:r>
      <w:r w:rsidRPr="00B73522">
        <w:rPr>
          <w:rStyle w:val="Emphasis"/>
          <w:rFonts w:asciiTheme="majorHAnsi" w:hAnsiTheme="majorHAnsi"/>
        </w:rPr>
        <w:t>an all-out nuclear conflagration</w:t>
      </w:r>
      <w:r w:rsidRPr="00B73522">
        <w:rPr>
          <w:rFonts w:asciiTheme="majorHAnsi" w:hAnsiTheme="majorHAnsi"/>
          <w:sz w:val="16"/>
        </w:rPr>
        <w:t xml:space="preserve">. </w:t>
      </w:r>
      <w:r w:rsidRPr="00B73522">
        <w:rPr>
          <w:rFonts w:asciiTheme="majorHAnsi" w:hAnsiTheme="majorHAnsi"/>
          <w:b/>
          <w:u w:val="single"/>
        </w:rPr>
        <w:t xml:space="preserve">In that case the result would be </w:t>
      </w:r>
      <w:r w:rsidRPr="00B73522">
        <w:rPr>
          <w:rStyle w:val="Emphasis"/>
          <w:rFonts w:asciiTheme="majorHAnsi" w:hAnsiTheme="majorHAnsi"/>
        </w:rPr>
        <w:t>catastrophic</w:t>
      </w:r>
      <w:r w:rsidRPr="00B73522">
        <w:rPr>
          <w:rFonts w:asciiTheme="majorHAnsi" w:hAnsiTheme="majorHAnsi"/>
          <w:sz w:val="16"/>
        </w:rPr>
        <w:t xml:space="preserve">. Besides causing the deaths of millions of Indians and Pakistanis, </w:t>
      </w:r>
      <w:r w:rsidRPr="00B73522">
        <w:rPr>
          <w:rFonts w:asciiTheme="majorHAnsi" w:hAnsiTheme="majorHAnsi"/>
          <w:b/>
          <w:u w:val="single"/>
        </w:rPr>
        <w:t>such a war might bring on “nuclear winter” on a planetary scale, leading to levels of suffering and death that would be beyond our comprehension</w:t>
      </w:r>
      <w:r w:rsidRPr="00B73522">
        <w:rPr>
          <w:rFonts w:asciiTheme="majorHAnsi" w:hAnsiTheme="majorHAnsi"/>
          <w:sz w:val="16"/>
        </w:rPr>
        <w:t xml:space="preserve">. Alarmingly, </w:t>
      </w:r>
      <w:r w:rsidRPr="00B73522">
        <w:rPr>
          <w:rFonts w:asciiTheme="majorHAnsi" w:hAnsiTheme="majorHAnsi"/>
          <w:u w:val="single"/>
        </w:rPr>
        <w:t>the nuclear competition between India and Pakistan has now entered a spine-chilling phase</w:t>
      </w:r>
      <w:r w:rsidRPr="00B73522">
        <w:rPr>
          <w:rFonts w:asciiTheme="majorHAnsi" w:hAnsiTheme="majorHAnsi"/>
          <w:sz w:val="16"/>
        </w:rPr>
        <w:t xml:space="preserve">. </w:t>
      </w:r>
      <w:r w:rsidRPr="00B73522">
        <w:rPr>
          <w:rFonts w:asciiTheme="majorHAnsi" w:hAnsiTheme="majorHAnsi"/>
          <w:b/>
          <w:u w:val="single"/>
        </w:rPr>
        <w:t>That danger stems from Islamabad’s decision to deploy low-yield tactical nuclear arms at its forward operating military bases along its entire frontier with India to deter possible aggression by tank-led invading forces</w:t>
      </w:r>
      <w:r w:rsidRPr="00B73522">
        <w:rPr>
          <w:rFonts w:asciiTheme="majorHAnsi" w:hAnsiTheme="majorHAnsi"/>
          <w:sz w:val="16"/>
        </w:rPr>
        <w:t xml:space="preserve">. Most ominously, the decision to fire such a nuclear-armed missile with a range of 35 to 60 miles is to rest with local commanders. This is a perilous departure from the universal practice of investing such authority in the highest official of the nation. </w:t>
      </w:r>
      <w:r w:rsidRPr="00B73522">
        <w:rPr>
          <w:rFonts w:asciiTheme="majorHAnsi" w:hAnsiTheme="majorHAnsi"/>
          <w:u w:val="single"/>
        </w:rPr>
        <w:t>Such a situation has no parallel in the Washington-Moscow nuclear arms race of the Cold War era.</w:t>
      </w:r>
      <w:r>
        <w:rPr>
          <w:rFonts w:asciiTheme="majorHAnsi" w:hAnsiTheme="majorHAnsi"/>
          <w:u w:val="single"/>
        </w:rPr>
        <w:t xml:space="preserve"> </w:t>
      </w:r>
      <w:r w:rsidRPr="00B73522">
        <w:rPr>
          <w:rFonts w:asciiTheme="majorHAnsi" w:hAnsiTheme="majorHAnsi"/>
          <w:sz w:val="16"/>
        </w:rPr>
        <w:t xml:space="preserve">When it comes to Pakistan’s strategic nuclear weapons, their parts are stored in different locations to be assembled only upon an order from the country’s leader. By contrast, tactical nukes are pre-assembled at a nuclear facility and shipped to a forward base for instant use. </w:t>
      </w:r>
      <w:r w:rsidRPr="00B73522">
        <w:rPr>
          <w:rFonts w:asciiTheme="majorHAnsi" w:hAnsiTheme="majorHAnsi"/>
          <w:u w:val="single"/>
        </w:rPr>
        <w:t>In addition to the perils inherent in this policy, such weapons would be vulnerable to misuse by a rogue base commander or theft by one of the many militant groups in the country.</w:t>
      </w:r>
      <w:r w:rsidRPr="00B73522">
        <w:rPr>
          <w:rFonts w:asciiTheme="majorHAnsi" w:hAnsiTheme="majorHAnsi"/>
          <w:sz w:val="16"/>
        </w:rPr>
        <w:t xml:space="preserve"> </w:t>
      </w:r>
      <w:r w:rsidRPr="00B73522">
        <w:rPr>
          <w:rFonts w:asciiTheme="majorHAnsi" w:hAnsiTheme="majorHAnsi"/>
          <w:u w:val="single"/>
        </w:rPr>
        <w:t xml:space="preserve">In the nuclear standoff between the two neighbors, </w:t>
      </w:r>
      <w:r w:rsidRPr="00B73522">
        <w:rPr>
          <w:rFonts w:asciiTheme="majorHAnsi" w:hAnsiTheme="majorHAnsi"/>
          <w:b/>
          <w:u w:val="single"/>
        </w:rPr>
        <w:t xml:space="preserve">the stakes are constantly rising as </w:t>
      </w:r>
      <w:proofErr w:type="spellStart"/>
      <w:r w:rsidRPr="00B73522">
        <w:rPr>
          <w:rFonts w:asciiTheme="majorHAnsi" w:hAnsiTheme="majorHAnsi"/>
          <w:b/>
          <w:u w:val="single"/>
        </w:rPr>
        <w:t>Aizaz</w:t>
      </w:r>
      <w:proofErr w:type="spellEnd"/>
      <w:r w:rsidRPr="00B73522">
        <w:rPr>
          <w:rFonts w:asciiTheme="majorHAnsi" w:hAnsiTheme="majorHAnsi"/>
          <w:b/>
          <w:u w:val="single"/>
        </w:rPr>
        <w:t xml:space="preserve"> Chaudhry, the highest bureaucrat in Pakistan’s foreign ministry, recently made clear</w:t>
      </w:r>
      <w:r w:rsidRPr="00B73522">
        <w:rPr>
          <w:rFonts w:asciiTheme="majorHAnsi" w:hAnsiTheme="majorHAnsi"/>
          <w:sz w:val="16"/>
        </w:rPr>
        <w:t>. The deployment of tactical nukes, he explained, was meant to act as a form of “deterrence,” given India’s “Cold Start” military doctrine — a reputed contingency plan aimed at punishing Pakistan in a major way for any unacceptable provocations like a mass-casualty terrorist strike against India.</w:t>
      </w:r>
    </w:p>
    <w:p w14:paraId="1783AD36" w14:textId="77777777" w:rsidR="000E595A" w:rsidRDefault="000E595A" w:rsidP="000E595A">
      <w:pPr>
        <w:rPr>
          <w:rFonts w:asciiTheme="majorHAnsi" w:hAnsiTheme="majorHAnsi"/>
        </w:rPr>
      </w:pPr>
    </w:p>
    <w:p w14:paraId="3198A36A" w14:textId="77777777" w:rsidR="000E595A" w:rsidRPr="00B73522" w:rsidRDefault="000E595A" w:rsidP="000E595A">
      <w:pPr>
        <w:rPr>
          <w:rFonts w:asciiTheme="majorHAnsi" w:hAnsiTheme="majorHAnsi"/>
        </w:rPr>
      </w:pPr>
    </w:p>
    <w:p w14:paraId="47C1F191" w14:textId="77777777" w:rsidR="000E595A" w:rsidRDefault="000E595A" w:rsidP="00AB5A07"/>
    <w:sectPr w:rsidR="000E5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9B3C62"/>
    <w:rsid w:val="000139A3"/>
    <w:rsid w:val="000248EF"/>
    <w:rsid w:val="00066798"/>
    <w:rsid w:val="000D14F0"/>
    <w:rsid w:val="000E595A"/>
    <w:rsid w:val="000F1A97"/>
    <w:rsid w:val="000F2645"/>
    <w:rsid w:val="00100505"/>
    <w:rsid w:val="00100833"/>
    <w:rsid w:val="00104529"/>
    <w:rsid w:val="00105942"/>
    <w:rsid w:val="00107396"/>
    <w:rsid w:val="00144A4C"/>
    <w:rsid w:val="00176AB0"/>
    <w:rsid w:val="00177B7D"/>
    <w:rsid w:val="0018322D"/>
    <w:rsid w:val="001B5776"/>
    <w:rsid w:val="001E527A"/>
    <w:rsid w:val="001F78CE"/>
    <w:rsid w:val="00240219"/>
    <w:rsid w:val="00247429"/>
    <w:rsid w:val="00251FC7"/>
    <w:rsid w:val="002535DF"/>
    <w:rsid w:val="002855A7"/>
    <w:rsid w:val="002B146A"/>
    <w:rsid w:val="002B35E4"/>
    <w:rsid w:val="002B5E17"/>
    <w:rsid w:val="002E4B57"/>
    <w:rsid w:val="00315690"/>
    <w:rsid w:val="00316B75"/>
    <w:rsid w:val="00325646"/>
    <w:rsid w:val="003352D5"/>
    <w:rsid w:val="003460F2"/>
    <w:rsid w:val="003530F3"/>
    <w:rsid w:val="00357B9A"/>
    <w:rsid w:val="00361E0A"/>
    <w:rsid w:val="0038158C"/>
    <w:rsid w:val="00387C21"/>
    <w:rsid w:val="003902BA"/>
    <w:rsid w:val="003A09E2"/>
    <w:rsid w:val="003C2969"/>
    <w:rsid w:val="00407037"/>
    <w:rsid w:val="004100EE"/>
    <w:rsid w:val="00414EDD"/>
    <w:rsid w:val="004605D6"/>
    <w:rsid w:val="004B2A1C"/>
    <w:rsid w:val="004C60E8"/>
    <w:rsid w:val="004E3579"/>
    <w:rsid w:val="004E728B"/>
    <w:rsid w:val="004F39E0"/>
    <w:rsid w:val="005302B1"/>
    <w:rsid w:val="00533E72"/>
    <w:rsid w:val="0053688E"/>
    <w:rsid w:val="00537BD5"/>
    <w:rsid w:val="0057268A"/>
    <w:rsid w:val="00583944"/>
    <w:rsid w:val="00591042"/>
    <w:rsid w:val="00591774"/>
    <w:rsid w:val="005964BE"/>
    <w:rsid w:val="005B2060"/>
    <w:rsid w:val="005D2912"/>
    <w:rsid w:val="006065BD"/>
    <w:rsid w:val="00645FA9"/>
    <w:rsid w:val="00647866"/>
    <w:rsid w:val="00665003"/>
    <w:rsid w:val="006A2AD0"/>
    <w:rsid w:val="006C2375"/>
    <w:rsid w:val="006D4ECC"/>
    <w:rsid w:val="006F5B17"/>
    <w:rsid w:val="00706408"/>
    <w:rsid w:val="00722258"/>
    <w:rsid w:val="007243E5"/>
    <w:rsid w:val="00766EA0"/>
    <w:rsid w:val="007A2226"/>
    <w:rsid w:val="007C3F9F"/>
    <w:rsid w:val="007E7C6A"/>
    <w:rsid w:val="007F5B66"/>
    <w:rsid w:val="00823A1C"/>
    <w:rsid w:val="0083270C"/>
    <w:rsid w:val="00845B9D"/>
    <w:rsid w:val="0085031E"/>
    <w:rsid w:val="00860984"/>
    <w:rsid w:val="0086286F"/>
    <w:rsid w:val="008B3ECB"/>
    <w:rsid w:val="008B4E85"/>
    <w:rsid w:val="008C1B2E"/>
    <w:rsid w:val="008D11FE"/>
    <w:rsid w:val="0091627E"/>
    <w:rsid w:val="00923D9E"/>
    <w:rsid w:val="0096739B"/>
    <w:rsid w:val="0097032B"/>
    <w:rsid w:val="009B3C62"/>
    <w:rsid w:val="009D2EAD"/>
    <w:rsid w:val="009D54B2"/>
    <w:rsid w:val="009E1922"/>
    <w:rsid w:val="009E3E97"/>
    <w:rsid w:val="009F7ED2"/>
    <w:rsid w:val="00A7770C"/>
    <w:rsid w:val="00A93661"/>
    <w:rsid w:val="00A95652"/>
    <w:rsid w:val="00AB5A07"/>
    <w:rsid w:val="00AC0AB8"/>
    <w:rsid w:val="00AD0357"/>
    <w:rsid w:val="00AF38CC"/>
    <w:rsid w:val="00B038FF"/>
    <w:rsid w:val="00B17E29"/>
    <w:rsid w:val="00B33C6D"/>
    <w:rsid w:val="00B4508F"/>
    <w:rsid w:val="00B55AD5"/>
    <w:rsid w:val="00B8057C"/>
    <w:rsid w:val="00B950BF"/>
    <w:rsid w:val="00B95784"/>
    <w:rsid w:val="00BB7BDB"/>
    <w:rsid w:val="00BD29A6"/>
    <w:rsid w:val="00BD6238"/>
    <w:rsid w:val="00BF593B"/>
    <w:rsid w:val="00BF773A"/>
    <w:rsid w:val="00BF7E81"/>
    <w:rsid w:val="00C13773"/>
    <w:rsid w:val="00C17CC8"/>
    <w:rsid w:val="00C470B1"/>
    <w:rsid w:val="00C83417"/>
    <w:rsid w:val="00C9401F"/>
    <w:rsid w:val="00C9604F"/>
    <w:rsid w:val="00C9729F"/>
    <w:rsid w:val="00CA1213"/>
    <w:rsid w:val="00CA19AA"/>
    <w:rsid w:val="00CC043C"/>
    <w:rsid w:val="00CC5298"/>
    <w:rsid w:val="00CC7F49"/>
    <w:rsid w:val="00CD736E"/>
    <w:rsid w:val="00CD798D"/>
    <w:rsid w:val="00CE161E"/>
    <w:rsid w:val="00CF59A8"/>
    <w:rsid w:val="00D1700C"/>
    <w:rsid w:val="00D325A9"/>
    <w:rsid w:val="00D36A8A"/>
    <w:rsid w:val="00D61409"/>
    <w:rsid w:val="00D6612C"/>
    <w:rsid w:val="00D6691E"/>
    <w:rsid w:val="00D71170"/>
    <w:rsid w:val="00D853CB"/>
    <w:rsid w:val="00D97873"/>
    <w:rsid w:val="00DA1C92"/>
    <w:rsid w:val="00DA25D4"/>
    <w:rsid w:val="00DA6538"/>
    <w:rsid w:val="00DC4105"/>
    <w:rsid w:val="00E15E75"/>
    <w:rsid w:val="00E21AB2"/>
    <w:rsid w:val="00E5262C"/>
    <w:rsid w:val="00E6169D"/>
    <w:rsid w:val="00E77D12"/>
    <w:rsid w:val="00EA4383"/>
    <w:rsid w:val="00EA6DC7"/>
    <w:rsid w:val="00EC7DC4"/>
    <w:rsid w:val="00ED28F6"/>
    <w:rsid w:val="00ED30CF"/>
    <w:rsid w:val="00EF3531"/>
    <w:rsid w:val="00F071D0"/>
    <w:rsid w:val="00F176EF"/>
    <w:rsid w:val="00F24A9D"/>
    <w:rsid w:val="00F45E10"/>
    <w:rsid w:val="00F6364A"/>
    <w:rsid w:val="00F9113A"/>
    <w:rsid w:val="00FA762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F234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B2A1C"/>
    <w:rPr>
      <w:rFonts w:ascii="Calibri" w:hAnsi="Calibri"/>
    </w:rPr>
  </w:style>
  <w:style w:type="paragraph" w:styleId="Heading1">
    <w:name w:val="heading 1"/>
    <w:aliases w:val="Pocket"/>
    <w:basedOn w:val="Normal"/>
    <w:next w:val="Normal"/>
    <w:link w:val="Heading1Char"/>
    <w:qFormat/>
    <w:rsid w:val="004B2A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B2A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B2A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B2A1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B2A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2A1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B2A1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B2A1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link w:val="textbold"/>
    <w:uiPriority w:val="7"/>
    <w:qFormat/>
    <w:rsid w:val="004B2A1C"/>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B2A1C"/>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4B2A1C"/>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4B2A1C"/>
    <w:rPr>
      <w:color w:val="auto"/>
      <w:u w:val="none"/>
    </w:rPr>
  </w:style>
  <w:style w:type="character" w:styleId="FollowedHyperlink">
    <w:name w:val="FollowedHyperlink"/>
    <w:basedOn w:val="DefaultParagraphFont"/>
    <w:uiPriority w:val="99"/>
    <w:semiHidden/>
    <w:unhideWhenUsed/>
    <w:rsid w:val="004B2A1C"/>
    <w:rPr>
      <w:color w:val="auto"/>
      <w:u w:val="none"/>
    </w:rPr>
  </w:style>
  <w:style w:type="paragraph" w:styleId="NoSpacing">
    <w:name w:val="No Spacing"/>
    <w:uiPriority w:val="1"/>
    <w:qFormat/>
    <w:rsid w:val="005302B1"/>
    <w:pPr>
      <w:spacing w:after="0" w:line="240" w:lineRule="auto"/>
    </w:pPr>
    <w:rPr>
      <w:rFonts w:ascii="Georgia" w:eastAsiaTheme="minorEastAsia" w:hAnsi="Georgia"/>
      <w:szCs w:val="24"/>
    </w:rPr>
  </w:style>
  <w:style w:type="character" w:styleId="Strong">
    <w:name w:val="Strong"/>
    <w:basedOn w:val="DefaultParagraphFont"/>
    <w:uiPriority w:val="22"/>
    <w:qFormat/>
    <w:rsid w:val="004100EE"/>
    <w:rPr>
      <w:b/>
      <w:bCs/>
    </w:rPr>
  </w:style>
  <w:style w:type="character" w:customStyle="1" w:styleId="apple-converted-space">
    <w:name w:val="apple-converted-space"/>
    <w:basedOn w:val="DefaultParagraphFont"/>
    <w:rsid w:val="004100EE"/>
  </w:style>
  <w:style w:type="paragraph" w:styleId="NormalWeb">
    <w:name w:val="Normal (Web)"/>
    <w:basedOn w:val="Normal"/>
    <w:uiPriority w:val="99"/>
    <w:unhideWhenUsed/>
    <w:rsid w:val="00AF38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wsincontext">
    <w:name w:val="newsincontext"/>
    <w:basedOn w:val="DefaultParagraphFont"/>
    <w:rsid w:val="00AF38CC"/>
  </w:style>
  <w:style w:type="paragraph" w:customStyle="1" w:styleId="textbold">
    <w:name w:val="text bold"/>
    <w:basedOn w:val="Normal"/>
    <w:link w:val="Emphasis"/>
    <w:uiPriority w:val="7"/>
    <w:qFormat/>
    <w:rsid w:val="002E4B57"/>
    <w:pPr>
      <w:widowControl w:val="0"/>
      <w:spacing w:after="0" w:line="240" w:lineRule="auto"/>
      <w:ind w:left="720"/>
      <w:jc w:val="both"/>
    </w:pPr>
    <w:rPr>
      <w:b/>
      <w:iCs/>
      <w:u w:val="single"/>
    </w:rPr>
  </w:style>
  <w:style w:type="paragraph" w:styleId="DocumentMap">
    <w:name w:val="Document Map"/>
    <w:basedOn w:val="Normal"/>
    <w:link w:val="DocumentMapChar"/>
    <w:uiPriority w:val="99"/>
    <w:semiHidden/>
    <w:unhideWhenUsed/>
    <w:rsid w:val="003C296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C2969"/>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B2A1C"/>
    <w:rPr>
      <w:rFonts w:ascii="Calibri" w:hAnsi="Calibri"/>
    </w:rPr>
  </w:style>
  <w:style w:type="paragraph" w:styleId="Heading1">
    <w:name w:val="heading 1"/>
    <w:aliases w:val="Pocket"/>
    <w:basedOn w:val="Normal"/>
    <w:next w:val="Normal"/>
    <w:link w:val="Heading1Char"/>
    <w:qFormat/>
    <w:rsid w:val="004B2A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B2A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B2A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B2A1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B2A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2A1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B2A1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B2A1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link w:val="textbold"/>
    <w:uiPriority w:val="7"/>
    <w:qFormat/>
    <w:rsid w:val="004B2A1C"/>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B2A1C"/>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4B2A1C"/>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4B2A1C"/>
    <w:rPr>
      <w:color w:val="auto"/>
      <w:u w:val="none"/>
    </w:rPr>
  </w:style>
  <w:style w:type="character" w:styleId="FollowedHyperlink">
    <w:name w:val="FollowedHyperlink"/>
    <w:basedOn w:val="DefaultParagraphFont"/>
    <w:uiPriority w:val="99"/>
    <w:semiHidden/>
    <w:unhideWhenUsed/>
    <w:rsid w:val="004B2A1C"/>
    <w:rPr>
      <w:color w:val="auto"/>
      <w:u w:val="none"/>
    </w:rPr>
  </w:style>
  <w:style w:type="paragraph" w:styleId="NoSpacing">
    <w:name w:val="No Spacing"/>
    <w:uiPriority w:val="1"/>
    <w:qFormat/>
    <w:rsid w:val="005302B1"/>
    <w:pPr>
      <w:spacing w:after="0" w:line="240" w:lineRule="auto"/>
    </w:pPr>
    <w:rPr>
      <w:rFonts w:ascii="Georgia" w:eastAsiaTheme="minorEastAsia" w:hAnsi="Georgia"/>
      <w:szCs w:val="24"/>
    </w:rPr>
  </w:style>
  <w:style w:type="character" w:styleId="Strong">
    <w:name w:val="Strong"/>
    <w:basedOn w:val="DefaultParagraphFont"/>
    <w:uiPriority w:val="22"/>
    <w:qFormat/>
    <w:rsid w:val="004100EE"/>
    <w:rPr>
      <w:b/>
      <w:bCs/>
    </w:rPr>
  </w:style>
  <w:style w:type="character" w:customStyle="1" w:styleId="apple-converted-space">
    <w:name w:val="apple-converted-space"/>
    <w:basedOn w:val="DefaultParagraphFont"/>
    <w:rsid w:val="004100EE"/>
  </w:style>
  <w:style w:type="paragraph" w:styleId="NormalWeb">
    <w:name w:val="Normal (Web)"/>
    <w:basedOn w:val="Normal"/>
    <w:uiPriority w:val="99"/>
    <w:unhideWhenUsed/>
    <w:rsid w:val="00AF38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wsincontext">
    <w:name w:val="newsincontext"/>
    <w:basedOn w:val="DefaultParagraphFont"/>
    <w:rsid w:val="00AF38CC"/>
  </w:style>
  <w:style w:type="paragraph" w:customStyle="1" w:styleId="textbold">
    <w:name w:val="text bold"/>
    <w:basedOn w:val="Normal"/>
    <w:link w:val="Emphasis"/>
    <w:uiPriority w:val="7"/>
    <w:qFormat/>
    <w:rsid w:val="002E4B57"/>
    <w:pPr>
      <w:widowControl w:val="0"/>
      <w:spacing w:after="0" w:line="240" w:lineRule="auto"/>
      <w:ind w:left="720"/>
      <w:jc w:val="both"/>
    </w:pPr>
    <w:rPr>
      <w:b/>
      <w:iCs/>
      <w:u w:val="single"/>
    </w:rPr>
  </w:style>
  <w:style w:type="paragraph" w:styleId="DocumentMap">
    <w:name w:val="Document Map"/>
    <w:basedOn w:val="Normal"/>
    <w:link w:val="DocumentMapChar"/>
    <w:uiPriority w:val="99"/>
    <w:semiHidden/>
    <w:unhideWhenUsed/>
    <w:rsid w:val="003C296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C2969"/>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7498026">
      <w:bodyDiv w:val="1"/>
      <w:marLeft w:val="0"/>
      <w:marRight w:val="0"/>
      <w:marTop w:val="0"/>
      <w:marBottom w:val="0"/>
      <w:divBdr>
        <w:top w:val="none" w:sz="0" w:space="0" w:color="auto"/>
        <w:left w:val="none" w:sz="0" w:space="0" w:color="auto"/>
        <w:bottom w:val="none" w:sz="0" w:space="0" w:color="auto"/>
        <w:right w:val="none" w:sz="0" w:space="0" w:color="auto"/>
      </w:divBdr>
      <w:divsChild>
        <w:div w:id="1862939453">
          <w:marLeft w:val="0"/>
          <w:marRight w:val="450"/>
          <w:marTop w:val="240"/>
          <w:marBottom w:val="240"/>
          <w:divBdr>
            <w:top w:val="none" w:sz="0" w:space="0" w:color="auto"/>
            <w:left w:val="none" w:sz="0" w:space="0" w:color="auto"/>
            <w:bottom w:val="none" w:sz="0" w:space="0" w:color="auto"/>
            <w:right w:val="none" w:sz="0" w:space="0" w:color="auto"/>
          </w:divBdr>
          <w:divsChild>
            <w:div w:id="120416705">
              <w:marLeft w:val="0"/>
              <w:marRight w:val="0"/>
              <w:marTop w:val="0"/>
              <w:marBottom w:val="0"/>
              <w:divBdr>
                <w:top w:val="single" w:sz="6" w:space="11" w:color="999999"/>
                <w:left w:val="none" w:sz="0" w:space="0" w:color="auto"/>
                <w:bottom w:val="single" w:sz="6" w:space="15" w:color="999999"/>
                <w:right w:val="none" w:sz="0" w:space="0" w:color="auto"/>
              </w:divBdr>
              <w:divsChild>
                <w:div w:id="1167940898">
                  <w:marLeft w:val="0"/>
                  <w:marRight w:val="0"/>
                  <w:marTop w:val="0"/>
                  <w:marBottom w:val="0"/>
                  <w:divBdr>
                    <w:top w:val="none" w:sz="0" w:space="0" w:color="auto"/>
                    <w:left w:val="none" w:sz="0" w:space="15" w:color="auto"/>
                    <w:bottom w:val="none" w:sz="0" w:space="0" w:color="auto"/>
                    <w:right w:val="single" w:sz="6" w:space="15" w:color="999999"/>
                  </w:divBdr>
                  <w:divsChild>
                    <w:div w:id="1324965669">
                      <w:marLeft w:val="0"/>
                      <w:marRight w:val="0"/>
                      <w:marTop w:val="0"/>
                      <w:marBottom w:val="0"/>
                      <w:divBdr>
                        <w:top w:val="none" w:sz="0" w:space="0" w:color="auto"/>
                        <w:left w:val="none" w:sz="0" w:space="0" w:color="auto"/>
                        <w:bottom w:val="none" w:sz="0" w:space="0" w:color="auto"/>
                        <w:right w:val="none" w:sz="0" w:space="0" w:color="auto"/>
                      </w:divBdr>
                      <w:divsChild>
                        <w:div w:id="41270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57098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thediplomat.com/2014/08/china-and-the-us-compete-for-influence-in-africa/" TargetMode="External"/><Relationship Id="rId14" Type="http://schemas.openxmlformats.org/officeDocument/2006/relationships/hyperlink" Target="http://www.brookings.edu/blogs/africa-in-focus/posts/2015/04/06-limit-us-china-cooperation-in-africa-sun" TargetMode="External"/><Relationship Id="rId15" Type="http://schemas.openxmlformats.org/officeDocument/2006/relationships/hyperlink" Target="http://www.theeastafrican.co.ke/news/US-worried-about-China-s-military-plans-for-Djibouti/-/2558/2825064/-/hra17nz/-/index.html" TargetMode="External"/><Relationship Id="rId16" Type="http://schemas.openxmlformats.org/officeDocument/2006/relationships/hyperlink" Target="https://www.cna.org/CNA_files/PDF/D0020222.A1.pdf" TargetMode="External"/><Relationship Id="rId17" Type="http://schemas.openxmlformats.org/officeDocument/2006/relationships/hyperlink" Target="https://www.ciaonet.org/attachments/24330/uploads" TargetMode="External"/><Relationship Id="rId18" Type="http://schemas.openxmlformats.org/officeDocument/2006/relationships/hyperlink" Target="https://www.ciaonet.org/attachments/24330/uploads" TargetMode="External"/><Relationship Id="rId19" Type="http://schemas.openxmlformats.org/officeDocument/2006/relationships/hyperlink" Target="https://www.ushmm.org/m/pdfs/20081124-genocide-prevention-report-chapter-six-international-action.pdf" TargetMode="External"/><Relationship Id="rId63" Type="http://schemas.openxmlformats.org/officeDocument/2006/relationships/hyperlink" Target="http://www.business-standard.com/article/international/india-s-entry-into-nsg-will-break-india-pakistan-nuclear-balance-china-116061600124_1.html" TargetMode="External"/><Relationship Id="rId64" Type="http://schemas.openxmlformats.org/officeDocument/2006/relationships/hyperlink" Target="http://web.mit.edu/cis/precis/2012spring/india_pakistan.html" TargetMode="External"/><Relationship Id="rId65" Type="http://schemas.openxmlformats.org/officeDocument/2006/relationships/hyperlink" Target="https://en.wikipedia.org/wiki/Virginia_Polytechnic_Institute_and_State_University" TargetMode="External"/><Relationship Id="rId66" Type="http://schemas.openxmlformats.org/officeDocument/2006/relationships/fontTable" Target="fontTable.xml"/><Relationship Id="rId67" Type="http://schemas.openxmlformats.org/officeDocument/2006/relationships/theme" Target="theme/theme1.xml"/><Relationship Id="rId50" Type="http://schemas.openxmlformats.org/officeDocument/2006/relationships/hyperlink" Target="http://www.ibtimes.co.uk/cop21-paris-climate-deal-laurent-fabius-announces-draft-agreement-limit-global-warming-2c-1533045" TargetMode="External"/><Relationship Id="rId51" Type="http://schemas.openxmlformats.org/officeDocument/2006/relationships/hyperlink" Target="http://www.usatoday.com/story/news/politics/2015/12/12/paris-climate-accord-turning-point-world-obama-says/77218562/" TargetMode="External"/><Relationship Id="rId52" Type="http://schemas.openxmlformats.org/officeDocument/2006/relationships/hyperlink" Target="http://www.livescience.com/17340-agu-climate-sensitivity-nasa-hansen.html" TargetMode="External"/><Relationship Id="rId53" Type="http://schemas.openxmlformats.org/officeDocument/2006/relationships/hyperlink" Target="http://globalthermostat.com/" TargetMode="External"/><Relationship Id="rId54" Type="http://schemas.openxmlformats.org/officeDocument/2006/relationships/hyperlink" Target="http://siteresources.worldbank.org/INTCARBONFINANCE/Resources/State_and_Trends_2012_Web_Optimized_19035_Cvr&amp;Txt_LR.pdf" TargetMode="External"/><Relationship Id="rId55" Type="http://schemas.openxmlformats.org/officeDocument/2006/relationships/hyperlink" Target="https://www.nationalcenter.org/KyotoSenate.html" TargetMode="External"/><Relationship Id="rId56" Type="http://schemas.openxmlformats.org/officeDocument/2006/relationships/hyperlink" Target="http://thebulletin.org/press-release/press-release-it-now-3-minutes-midnight7950" TargetMode="External"/><Relationship Id="rId57" Type="http://schemas.openxmlformats.org/officeDocument/2006/relationships/hyperlink" Target="http://indianexpress.com/article/india/india-news-india/opposition-to-indias-nsg-bid-not-to-hit-bilateral-ties-china-2871203/" TargetMode="External"/><Relationship Id="rId58" Type="http://schemas.openxmlformats.org/officeDocument/2006/relationships/hyperlink" Target="http://www.dawn.com/news/1264963/nsg-membership-for-india-not-good-for-south-asia-says-china-paper" TargetMode="External"/><Relationship Id="rId59" Type="http://schemas.openxmlformats.org/officeDocument/2006/relationships/hyperlink" Target="http://www.telegraph.co.uk/news/worldnews/asia/pakistan/10507342/India-Pakistan-nuclear-war-could-end-human-civilisation.html" TargetMode="External"/><Relationship Id="rId40" Type="http://schemas.openxmlformats.org/officeDocument/2006/relationships/hyperlink" Target="http://www.aninews.in/newsdetail2/story267337/india-039-s-nsg-admission-depends-on-obama-039-s-grit-uday-bhaskar.html" TargetMode="External"/><Relationship Id="rId41" Type="http://schemas.openxmlformats.org/officeDocument/2006/relationships/hyperlink" Target="http://indianexpress.com/article/india/india-news-india/china-claims-support-of-several-nsg-members-to-block-india-bid-2799387/" TargetMode="External"/><Relationship Id="rId42" Type="http://schemas.openxmlformats.org/officeDocument/2006/relationships/hyperlink" Target="http://topics.wsj.com/person/B/John-Brennan/5728" TargetMode="External"/><Relationship Id="rId43" Type="http://schemas.openxmlformats.org/officeDocument/2006/relationships/hyperlink" Target="http://transpacifica.net/2015/03/u-s-china-week-aiib-missile-defense-scs-wang-qishan-2015-03-23/" TargetMode="External"/><Relationship Id="rId44" Type="http://schemas.openxmlformats.org/officeDocument/2006/relationships/hyperlink" Target="http://web.mit.edu/adamross/www/BRONIATOWSKI_ISU07.pdf" TargetMode="External"/><Relationship Id="rId45" Type="http://schemas.openxmlformats.org/officeDocument/2006/relationships/hyperlink" Target="http://english.caixin.com/2015-05-15/100809611.html" TargetMode="External"/><Relationship Id="rId46" Type="http://schemas.openxmlformats.org/officeDocument/2006/relationships/hyperlink" Target="http://www.india.com/news/world/india-and-the-nuclear-supplier-group-all-you-need-to-know-on-pm-modis-top-agenda-in-switzerland-1238847/" TargetMode="External"/><Relationship Id="rId47" Type="http://schemas.openxmlformats.org/officeDocument/2006/relationships/hyperlink" Target="http://nypost.com/2016/02/22/the-paris-climate-deal-wont-even-dent-global-warming/)" TargetMode="External"/><Relationship Id="rId48" Type="http://schemas.openxmlformats.org/officeDocument/2006/relationships/hyperlink" Target="http://www.jpl.nasa.gov/news/news.php?feature=4771" TargetMode="External"/><Relationship Id="rId49" Type="http://schemas.openxmlformats.org/officeDocument/2006/relationships/hyperlink" Target="http://www.jpl.nasa.gov/news/news.php?feature=4771"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dailymail.co.uk/indiahome/indianews/article-3661219/India-shot-NSG-membership-despite-Nuclear-non-Proliferation-Treaty-stumbling-block.html" TargetMode="External"/><Relationship Id="rId8" Type="http://schemas.openxmlformats.org/officeDocument/2006/relationships/hyperlink" Target="http://www.voanews.com/content/india-optimistic-of-china-support-for-membership-in-nuclear-group/3382687.html" TargetMode="External"/><Relationship Id="rId9" Type="http://schemas.openxmlformats.org/officeDocument/2006/relationships/hyperlink" Target="http://indianexpress.com/article/india/india-news-india/indias-entry-into-nsg-will-make-india-legitimate-nuclear-power-break-india-pak-nuke-balance-2855906/" TargetMode="External"/><Relationship Id="rId30" Type="http://schemas.openxmlformats.org/officeDocument/2006/relationships/hyperlink" Target="http://swarajyamag.com/world/despite-nsg-setback-india-has-some-gains-including-the-outing-of-china" TargetMode="External"/><Relationship Id="rId31" Type="http://schemas.openxmlformats.org/officeDocument/2006/relationships/hyperlink" Target="http://epaperbeta.timesofindia.com/Article.aspx?eid=31808&amp;articlexml=NSG-bid-China-main-hurdle-other-countries-are-27062016010040" TargetMode="External"/><Relationship Id="rId32" Type="http://schemas.openxmlformats.org/officeDocument/2006/relationships/hyperlink" Target="http://www.newsweek.com/indias-china-obsession-81179" TargetMode="External"/><Relationship Id="rId33" Type="http://schemas.openxmlformats.org/officeDocument/2006/relationships/hyperlink" Target="http://thediplomat.com/2015/11/why-india-is-key-to-a-climate-change-agreement-in-paris/" TargetMode="External"/><Relationship Id="rId34" Type="http://schemas.openxmlformats.org/officeDocument/2006/relationships/hyperlink" Target="https://student.societyforscience.org/article/paris-meeting-yields-climate-agreement" TargetMode="External"/><Relationship Id="rId35" Type="http://schemas.openxmlformats.org/officeDocument/2006/relationships/hyperlink" Target="http://www.livemint.com/Politics/GgIv7xn2DuFpDbsmGTcGpK/Why-a-NSG-membership-is-important-to-India.html" TargetMode="External"/><Relationship Id="rId36" Type="http://schemas.openxmlformats.org/officeDocument/2006/relationships/hyperlink" Target="http://thediplomat.com/2015/11/why-india-is-key-to-a-climate-change-agreement-in-paris/)//cmor" TargetMode="External"/><Relationship Id="rId37" Type="http://schemas.openxmlformats.org/officeDocument/2006/relationships/hyperlink" Target="http://www.dawn.com/news/1241638" TargetMode="External"/><Relationship Id="rId38" Type="http://schemas.openxmlformats.org/officeDocument/2006/relationships/hyperlink" Target="http://zeenews.india.com/news/india/not-involved-in-nuclear-race-with-india-pakistan-envoy_1870571.html" TargetMode="External"/><Relationship Id="rId39" Type="http://schemas.openxmlformats.org/officeDocument/2006/relationships/hyperlink" Target="http://indianexpress.com/article/india/india-news-india/india-nsg-bid-membership-china-nuclear-weapons-2843901/" TargetMode="External"/><Relationship Id="rId20" Type="http://schemas.openxmlformats.org/officeDocument/2006/relationships/hyperlink" Target="https://www.foreignaffairs.com/articles/china/2013-06-11/fake-it-till-you-make-it" TargetMode="External"/><Relationship Id="rId21" Type="http://schemas.openxmlformats.org/officeDocument/2006/relationships/hyperlink" Target="http://www.techinsider.io/nasa-china-collaboration-illegal-2015-10)" TargetMode="External"/><Relationship Id="rId22" Type="http://schemas.openxmlformats.org/officeDocument/2006/relationships/hyperlink" Target="http://www.nasa.gov/50th/50th_magazine/10presidents.html" TargetMode="External"/><Relationship Id="rId23" Type="http://schemas.openxmlformats.org/officeDocument/2006/relationships/hyperlink" Target="http://blogs.nasa.gov/bolden/" TargetMode="External"/><Relationship Id="rId24" Type="http://schemas.openxmlformats.org/officeDocument/2006/relationships/hyperlink" Target="http://www.spaceflightinsider.com/missions/iss/russia-extends-operation-of-the-international-space-station-until-2024/" TargetMode="External"/><Relationship Id="rId25" Type="http://schemas.openxmlformats.org/officeDocument/2006/relationships/hyperlink" Target="http://www.techinsider.io/martian-colony-habitat-simulation-mauna-loa-hawaii-hi-seas-2015-6" TargetMode="External"/><Relationship Id="rId26" Type="http://schemas.openxmlformats.org/officeDocument/2006/relationships/hyperlink" Target="http://www.theguardian.com/science/2013/oct/05/us-scientists-boycott-nasa-china-ban" TargetMode="External"/><Relationship Id="rId27" Type="http://schemas.openxmlformats.org/officeDocument/2006/relationships/hyperlink" Target="https://www.cna.org/CNA_files/PDF/D0020222.A1.pdf" TargetMode="External"/><Relationship Id="rId28" Type="http://schemas.openxmlformats.org/officeDocument/2006/relationships/hyperlink" Target="http://antiwar.com/" TargetMode="External"/><Relationship Id="rId29" Type="http://schemas.openxmlformats.org/officeDocument/2006/relationships/hyperlink" Target="https://r2pasiapacific.org/filething/get/918/IPI-E-pub-Why-We-Fail.pdf" TargetMode="External"/><Relationship Id="rId60" Type="http://schemas.openxmlformats.org/officeDocument/2006/relationships/hyperlink" Target="http://www.dawn.com/news/1260656/india-joining-nsg-will-escalate-nuclear-race-in-south-asia-us-senator" TargetMode="External"/><Relationship Id="rId61" Type="http://schemas.openxmlformats.org/officeDocument/2006/relationships/hyperlink" Target="http://atimes.com/2016/06/nsg-entry-for-india-pakistan-will-raise-nuclear-tensions-in-south-asia/" TargetMode="External"/><Relationship Id="rId62" Type="http://schemas.openxmlformats.org/officeDocument/2006/relationships/hyperlink" Target="http://timesofindia.indiatimes.com/world/china/Indias-entry-into-NSG-will-break-India-Pakistan-nuclear-balance-Chinese-media/articleshow/52774701.cms" TargetMode="External"/><Relationship Id="rId10" Type="http://schemas.openxmlformats.org/officeDocument/2006/relationships/hyperlink" Target="http://timesofindia.indiatimes.com/india/India-US-bonhomie-may-make-China-allow-Delhi-into-NSG-Experts/articleshow/52708292.cms)//cmor" TargetMode="External"/><Relationship Id="rId11" Type="http://schemas.openxmlformats.org/officeDocument/2006/relationships/hyperlink" Target="http://timesofindia.indiatimes.com/india/How-exactly-India-will-benefit-from-being-a-member-of-Nuclear-Suppliers-Group-6-examples/articleshow/52699296.cms" TargetMode="External"/><Relationship Id="rId12" Type="http://schemas.openxmlformats.org/officeDocument/2006/relationships/hyperlink" Target="http://zeenews.india.com/news/india/several-nations-opposing-indias-nsg-membership-bid-soften-their-stand-say-reports_1893659.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3A183-53D2-1242-B6D0-89A7A9F62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\Users\Whit\AppData\Roaming\Microsoft\Templates\Debate.dotm</Template>
  <TotalTime>4094</TotalTime>
  <Pages>140</Pages>
  <Words>75416</Words>
  <Characters>429876</Characters>
  <Application>Microsoft Macintosh Word</Application>
  <DocSecurity>0</DocSecurity>
  <Lines>3582</Lines>
  <Paragraphs>1008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dc:creator>
  <cp:keywords>5.1.1</cp:keywords>
  <dc:description/>
  <cp:lastModifiedBy>TylerDurwood Durwood</cp:lastModifiedBy>
  <cp:revision>6</cp:revision>
  <dcterms:created xsi:type="dcterms:W3CDTF">2016-06-22T22:51:00Z</dcterms:created>
  <dcterms:modified xsi:type="dcterms:W3CDTF">2016-07-12T01:15:00Z</dcterms:modified>
</cp:coreProperties>
</file>